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1B547" w14:textId="77777777" w:rsidR="00057B98" w:rsidRDefault="00057B98" w:rsidP="00057B98">
      <w:pPr>
        <w:pStyle w:val="Heading1"/>
      </w:pPr>
      <w:r>
        <w:t>SENATE ELECTIONS DA</w:t>
      </w:r>
    </w:p>
    <w:p w14:paraId="0D6E820F" w14:textId="0A8ABACE" w:rsidR="005B4446" w:rsidRDefault="005B4446" w:rsidP="00495D1B">
      <w:pPr>
        <w:pStyle w:val="Heading2"/>
      </w:pPr>
      <w:r>
        <w:t>NOTES</w:t>
      </w:r>
    </w:p>
    <w:p w14:paraId="06ACF590" w14:textId="77777777" w:rsidR="00E96946" w:rsidRDefault="00E96946" w:rsidP="00E96946"/>
    <w:p w14:paraId="149710F2" w14:textId="54CC1368" w:rsidR="00357999" w:rsidRDefault="00E96946" w:rsidP="00E96946">
      <w:r>
        <w:t xml:space="preserve">The thesis of the DA is that Dems will win the </w:t>
      </w:r>
      <w:r w:rsidR="00357999">
        <w:t>Senate</w:t>
      </w:r>
      <w:r w:rsidR="00591D2D">
        <w:t xml:space="preserve">, </w:t>
      </w:r>
      <w:proofErr w:type="spellStart"/>
      <w:r w:rsidR="00591D2D">
        <w:t>aff</w:t>
      </w:r>
      <w:proofErr w:type="spellEnd"/>
      <w:r w:rsidR="00591D2D">
        <w:t xml:space="preserve"> (if it’s Congress)</w:t>
      </w:r>
      <w:r>
        <w:t xml:space="preserve"> </w:t>
      </w:r>
      <w:r w:rsidR="00357999">
        <w:t>strengthens the GOP and allows them to retain their majority</w:t>
      </w:r>
      <w:r>
        <w:t xml:space="preserve">. </w:t>
      </w:r>
    </w:p>
    <w:p w14:paraId="645C7D95" w14:textId="77777777" w:rsidR="00357999" w:rsidRDefault="00357999" w:rsidP="00E96946"/>
    <w:p w14:paraId="4366C524" w14:textId="07A68AF0" w:rsidR="00E96946" w:rsidRDefault="00591D2D" w:rsidP="00E96946">
      <w:r>
        <w:t>Impacts:</w:t>
      </w:r>
    </w:p>
    <w:p w14:paraId="1B2CC64C" w14:textId="268F97A5" w:rsidR="00DD3C67" w:rsidRDefault="00DD3C67" w:rsidP="00E96946">
      <w:r>
        <w:t>Climate – Democrats are laying a groundwork (through forming a committee, among other measures) to pass climate policy in the key window between this election cycle and the next, if they come to power after 2020. This impact probably requires a Biden win.</w:t>
      </w:r>
    </w:p>
    <w:p w14:paraId="6DB969AF" w14:textId="77777777" w:rsidR="00DD3C67" w:rsidRDefault="00DD3C67" w:rsidP="00E96946"/>
    <w:p w14:paraId="3EC91FAC" w14:textId="0D461624" w:rsidR="00E96946" w:rsidRDefault="00E96946" w:rsidP="00E96946">
      <w:r>
        <w:t xml:space="preserve">Democracy – The majority leader of the senate is an official of the party holding the most seats in the senate and has a massive amount of power, including the ability to determine which legislation will be brought to the floor of the senate to be voted upon. The current Republican majority leaders is Mitch McConnell, and he is the self-proclaimed “grim reaper” of policy making – he blocks almost all legislation from being voted on in the senate with the exception of things that fall closely under his ideological vision. As you might expect, there are a lot of people who say this is bad for democracy and senate legitimacy, and are therefore advocating for a democratic senate takeover (since that would force a transition in Majority leaders, almost certainly to the current minority leader Chuck Schumer). </w:t>
      </w:r>
      <w:r w:rsidR="00591D2D">
        <w:t>This impact might be president-agnostic.</w:t>
      </w:r>
    </w:p>
    <w:p w14:paraId="1EDB5FBD" w14:textId="77777777" w:rsidR="00E96946" w:rsidRDefault="00E96946" w:rsidP="00E96946"/>
    <w:p w14:paraId="20C54951" w14:textId="77777777" w:rsidR="00E96946" w:rsidRDefault="00E96946" w:rsidP="00E96946">
      <w:r>
        <w:t xml:space="preserve">Russia – Among the things Mr. McConnell has blocked is legislation to curb the influence of Russia in our elections (especially through media manipulation). The impact to that polarization is a distrust of intelligence and institutions, both by individuals and policymakers, that makes addressing existential threats impossible. Special thanks to the people at GDDI for finding some of this impact </w:t>
      </w:r>
      <w:proofErr w:type="spellStart"/>
      <w:r>
        <w:t>ev</w:t>
      </w:r>
      <w:proofErr w:type="spellEnd"/>
      <w:r>
        <w:t xml:space="preserve">.  It is important to note that this is distinct </w:t>
      </w:r>
      <w:proofErr w:type="spellStart"/>
      <w:r>
        <w:t>form</w:t>
      </w:r>
      <w:proofErr w:type="spellEnd"/>
      <w:r>
        <w:t xml:space="preserve"> Russia hacking the election (which might be an </w:t>
      </w:r>
      <w:proofErr w:type="spellStart"/>
      <w:r>
        <w:t>aff</w:t>
      </w:r>
      <w:proofErr w:type="spellEnd"/>
      <w:r>
        <w:t xml:space="preserve"> answer to the DA), because the scenario relies on the broader claim of media manipulation by Russia causing a political environment that prevents us from addressing existential threats.</w:t>
      </w:r>
    </w:p>
    <w:p w14:paraId="58D9E0FA" w14:textId="77777777" w:rsidR="00E96946" w:rsidRDefault="00E96946" w:rsidP="00E96946"/>
    <w:p w14:paraId="34059AD0" w14:textId="06AD88A7" w:rsidR="00E96946" w:rsidRDefault="00E96946" w:rsidP="00E96946">
      <w:r>
        <w:t>Few other notes:</w:t>
      </w:r>
    </w:p>
    <w:p w14:paraId="4A60200C" w14:textId="1C158393" w:rsidR="00591D2D" w:rsidRDefault="00591D2D" w:rsidP="00E96946">
      <w:r>
        <w:t xml:space="preserve">--One strength of the DA is that “Trump reverts” (which I believe is a very threatening argument against </w:t>
      </w:r>
      <w:proofErr w:type="spellStart"/>
      <w:r>
        <w:t>prez</w:t>
      </w:r>
      <w:proofErr w:type="spellEnd"/>
      <w:r>
        <w:t xml:space="preserve"> elections) might actually strengthen the link to the DA. If Trump reverts, then the plan gives incumbent </w:t>
      </w:r>
      <w:proofErr w:type="spellStart"/>
      <w:r>
        <w:t>dems</w:t>
      </w:r>
      <w:proofErr w:type="spellEnd"/>
      <w:r>
        <w:t xml:space="preserve"> a way to distance themselves from Trump in a way that appeals to moderates and swing voters.</w:t>
      </w:r>
    </w:p>
    <w:p w14:paraId="183B4F94" w14:textId="559D3DD8" w:rsidR="00E96946" w:rsidRDefault="00E96946" w:rsidP="00E96946">
      <w:r>
        <w:t xml:space="preserve">--This DA assumes that </w:t>
      </w:r>
      <w:r w:rsidR="0020137A">
        <w:t>Trump</w:t>
      </w:r>
      <w:r>
        <w:t xml:space="preserve"> loses now and has some </w:t>
      </w:r>
      <w:proofErr w:type="spellStart"/>
      <w:r>
        <w:t>ev</w:t>
      </w:r>
      <w:proofErr w:type="spellEnd"/>
      <w:r>
        <w:t xml:space="preserve"> to that effect. Some of the scenarios still work independent of the </w:t>
      </w:r>
      <w:proofErr w:type="spellStart"/>
      <w:r>
        <w:t>prez</w:t>
      </w:r>
      <w:proofErr w:type="spellEnd"/>
      <w:r>
        <w:t xml:space="preserve"> election (because they are only dependent on McConnell being ousted, and indeed McConnell is in a semi-competitive race), but you are better off just defending that trump will lose in 2020.</w:t>
      </w:r>
    </w:p>
    <w:p w14:paraId="1CE8F1A9" w14:textId="34115CB1" w:rsidR="00E96946" w:rsidRDefault="00E96946" w:rsidP="00E96946">
      <w:r>
        <w:t xml:space="preserve">--You can read </w:t>
      </w:r>
      <w:proofErr w:type="spellStart"/>
      <w:r>
        <w:t>ev</w:t>
      </w:r>
      <w:proofErr w:type="spellEnd"/>
      <w:r>
        <w:t xml:space="preserve"> from various presidential elections files that says the </w:t>
      </w:r>
      <w:proofErr w:type="spellStart"/>
      <w:r>
        <w:t>aff</w:t>
      </w:r>
      <w:proofErr w:type="spellEnd"/>
      <w:r>
        <w:t xml:space="preserve"> is popular to feed the link – you just need to make sure your link story substantiates how republicans would use that to their advantage.</w:t>
      </w:r>
    </w:p>
    <w:p w14:paraId="072D2CB5" w14:textId="6886F81A" w:rsidR="00E96946" w:rsidRPr="00E96946" w:rsidRDefault="00E96946" w:rsidP="00E96946"/>
    <w:p w14:paraId="774D09AB" w14:textId="77777777" w:rsidR="005B4446" w:rsidRPr="005B4446" w:rsidRDefault="005B4446" w:rsidP="005B4446"/>
    <w:p w14:paraId="25C05082" w14:textId="7DDC7481" w:rsidR="00495D1B" w:rsidRDefault="00495D1B" w:rsidP="00495D1B">
      <w:pPr>
        <w:pStyle w:val="Heading2"/>
      </w:pPr>
      <w:r>
        <w:t>1NCs</w:t>
      </w:r>
    </w:p>
    <w:p w14:paraId="5F35114C" w14:textId="65A6E238" w:rsidR="00057B98" w:rsidRDefault="00057B98" w:rsidP="00057B98">
      <w:pPr>
        <w:pStyle w:val="Heading3"/>
      </w:pPr>
      <w:r>
        <w:t>#</w:t>
      </w:r>
      <w:r w:rsidR="00495D1B">
        <w:t xml:space="preserve"> - long</w:t>
      </w:r>
    </w:p>
    <w:p w14:paraId="28DA4D42" w14:textId="33CD8AE5" w:rsidR="006D14A1" w:rsidRDefault="006D14A1" w:rsidP="006D14A1">
      <w:pPr>
        <w:pStyle w:val="Heading4"/>
      </w:pPr>
      <w:r>
        <w:t xml:space="preserve">Trump’s </w:t>
      </w:r>
      <w:r w:rsidRPr="00D6253B">
        <w:rPr>
          <w:u w:val="single"/>
        </w:rPr>
        <w:t>inevitably</w:t>
      </w:r>
      <w:r>
        <w:t xml:space="preserve"> doomed---the </w:t>
      </w:r>
      <w:r w:rsidRPr="00644911">
        <w:rPr>
          <w:u w:val="single"/>
        </w:rPr>
        <w:t>only</w:t>
      </w:r>
      <w:r>
        <w:t xml:space="preserve"> question is the Senate. Dems </w:t>
      </w:r>
      <w:r w:rsidR="005860B5">
        <w:t xml:space="preserve">will </w:t>
      </w:r>
      <w:r>
        <w:t xml:space="preserve">win </w:t>
      </w:r>
      <w:r w:rsidR="00A84674">
        <w:t>the majority</w:t>
      </w:r>
      <w:r>
        <w:t xml:space="preserve"> now, but it’s close.</w:t>
      </w:r>
    </w:p>
    <w:p w14:paraId="59D295FF" w14:textId="77777777" w:rsidR="006D14A1" w:rsidRDefault="006D14A1" w:rsidP="006D14A1">
      <w:r w:rsidRPr="00726F2C">
        <w:rPr>
          <w:rStyle w:val="Style13ptBold"/>
        </w:rPr>
        <w:t>Steinberg 5-10</w:t>
      </w:r>
      <w:r>
        <w:t xml:space="preserve">-2020 - served as Regional Administrator of Region 2 EPA during the administration of former President George W. Bush and as Executive Director of the New Jersey Meadowlands Commission (Alan, “The Electoral Math That Will Give the Democrats US Senate Control,” </w:t>
      </w:r>
      <w:r w:rsidRPr="00644911">
        <w:rPr>
          <w:i/>
          <w:iCs/>
        </w:rPr>
        <w:t>Insider NJ</w:t>
      </w:r>
      <w:r>
        <w:t xml:space="preserve">, </w:t>
      </w:r>
      <w:hyperlink r:id="rId7" w:history="1">
        <w:r w:rsidRPr="00E55FCA">
          <w:rPr>
            <w:rStyle w:val="Hyperlink"/>
          </w:rPr>
          <w:t>https://www.insidernj.com/electoral-math-that-will-give-the-democrats-us-senate-control/)//BB</w:t>
        </w:r>
      </w:hyperlink>
    </w:p>
    <w:p w14:paraId="7ED13A3D" w14:textId="77777777" w:rsidR="006D14A1" w:rsidRPr="00CA5851" w:rsidRDefault="006D14A1" w:rsidP="006D14A1"/>
    <w:p w14:paraId="3BB437DD" w14:textId="77777777" w:rsidR="006D14A1" w:rsidRDefault="006D14A1" w:rsidP="006D14A1">
      <w:r>
        <w:t xml:space="preserve">So </w:t>
      </w:r>
      <w:r w:rsidRPr="00726F2C">
        <w:rPr>
          <w:rStyle w:val="Emphasis"/>
        </w:rPr>
        <w:t>Donald Trump is doomed to defeat</w:t>
      </w:r>
      <w:r>
        <w:t xml:space="preserve">. I reaffirm my prediction that </w:t>
      </w:r>
      <w:r w:rsidRPr="00726F2C">
        <w:rPr>
          <w:rStyle w:val="StyleUnderline"/>
        </w:rPr>
        <w:t>Biden will win at least 400 electoral votes and attain a popular vote margin of at least ten percent</w:t>
      </w:r>
      <w:r>
        <w:t xml:space="preserve">. And the presidential landslide will enhance the Democratic Senate campaign as well. </w:t>
      </w:r>
      <w:r w:rsidRPr="00726F2C">
        <w:rPr>
          <w:rStyle w:val="StyleUnderline"/>
        </w:rPr>
        <w:t>The GOP currently holds a 53-47 Senate majority</w:t>
      </w:r>
      <w:r>
        <w:t xml:space="preserve">, and </w:t>
      </w:r>
      <w:r w:rsidRPr="00726F2C">
        <w:rPr>
          <w:rStyle w:val="StyleUnderline"/>
        </w:rPr>
        <w:t>Democrats</w:t>
      </w:r>
      <w:r>
        <w:t xml:space="preserve"> would </w:t>
      </w:r>
      <w:r w:rsidRPr="00726F2C">
        <w:rPr>
          <w:rStyle w:val="StyleUnderline"/>
        </w:rPr>
        <w:t>need to net three seats</w:t>
      </w:r>
      <w:r>
        <w:t xml:space="preserve"> to win control of the chamber if they also win the White House — or four seats if Donald Trump wins reelection. </w:t>
      </w:r>
      <w:r w:rsidRPr="00726F2C">
        <w:t>The GOP is certain to regain the Alabama US Senate seat</w:t>
      </w:r>
      <w:r>
        <w:t xml:space="preserve"> currently held by Democrat Doug Jones. This means that in order to win control of the Senate, the Democrats must win five seats currently held by Republican incumbents. It so happens that </w:t>
      </w:r>
      <w:r w:rsidRPr="00726F2C">
        <w:rPr>
          <w:rStyle w:val="StyleUnderline"/>
        </w:rPr>
        <w:t>there are five races in which the Democratic challengers are solid favorites to defeat the Republican incumbents</w:t>
      </w:r>
      <w:r>
        <w:t>.</w:t>
      </w:r>
    </w:p>
    <w:p w14:paraId="0BCFDCF3" w14:textId="77777777" w:rsidR="006D14A1" w:rsidRDefault="006D14A1" w:rsidP="006D14A1">
      <w:pPr>
        <w:ind w:left="720"/>
      </w:pPr>
      <w:r>
        <w:t xml:space="preserve"> </w:t>
      </w:r>
      <w:r w:rsidRPr="00726F2C">
        <w:rPr>
          <w:rStyle w:val="Emphasis"/>
        </w:rPr>
        <w:t>Arizona</w:t>
      </w:r>
      <w:r>
        <w:t xml:space="preserve"> Democrat Mark Kelly, a former Astronaut, US Navy Captain, and husband of former Representative and assassination survivor Gabby </w:t>
      </w:r>
      <w:proofErr w:type="spellStart"/>
      <w:r>
        <w:t>Giffords</w:t>
      </w:r>
      <w:proofErr w:type="spellEnd"/>
      <w:r>
        <w:t>, is an overwhelming favorite to defeat incumbent GOP US Senator Martha McSally.</w:t>
      </w:r>
    </w:p>
    <w:p w14:paraId="405C0A94" w14:textId="77777777" w:rsidR="006D14A1" w:rsidRDefault="006D14A1" w:rsidP="006D14A1">
      <w:pPr>
        <w:ind w:left="720"/>
      </w:pPr>
      <w:r>
        <w:t xml:space="preserve">Democratic former </w:t>
      </w:r>
      <w:r w:rsidRPr="00726F2C">
        <w:rPr>
          <w:rStyle w:val="Emphasis"/>
        </w:rPr>
        <w:t>Colorado</w:t>
      </w:r>
      <w:r>
        <w:t xml:space="preserve"> Governor John Hickenlooper is a prohibitive favorite to defeat incumbent Republican US Senator Cory Gardner.</w:t>
      </w:r>
    </w:p>
    <w:p w14:paraId="260EA15D" w14:textId="77777777" w:rsidR="006D14A1" w:rsidRDefault="006D14A1" w:rsidP="006D14A1">
      <w:pPr>
        <w:ind w:left="720"/>
      </w:pPr>
      <w:r>
        <w:t xml:space="preserve"> Speaker of the </w:t>
      </w:r>
      <w:r w:rsidRPr="00726F2C">
        <w:rPr>
          <w:rStyle w:val="Emphasis"/>
        </w:rPr>
        <w:t>Maine</w:t>
      </w:r>
      <w:r>
        <w:t xml:space="preserve"> House of Representatives Sara Gideon is a solid favorite to triumph over incumbent GOP Senator Susan Collins, at long last sending her into an overdue retirement.</w:t>
      </w:r>
    </w:p>
    <w:p w14:paraId="1A513F35" w14:textId="77777777" w:rsidR="006D14A1" w:rsidRDefault="006D14A1" w:rsidP="006D14A1">
      <w:pPr>
        <w:ind w:left="720"/>
      </w:pPr>
      <w:r>
        <w:t xml:space="preserve"> </w:t>
      </w:r>
      <w:r w:rsidRPr="00726F2C">
        <w:rPr>
          <w:rStyle w:val="Emphasis"/>
        </w:rPr>
        <w:t>Montana</w:t>
      </w:r>
      <w:r>
        <w:t xml:space="preserve"> Democratic Governor Steve Bullock is continuing to maintain a sizable lead over incumbent Republican US Senator Steve </w:t>
      </w:r>
      <w:proofErr w:type="spellStart"/>
      <w:r>
        <w:t>Daines</w:t>
      </w:r>
      <w:proofErr w:type="spellEnd"/>
      <w:r>
        <w:t>.</w:t>
      </w:r>
    </w:p>
    <w:p w14:paraId="39F2A69A" w14:textId="77777777" w:rsidR="006D14A1" w:rsidRDefault="006D14A1" w:rsidP="006D14A1">
      <w:pPr>
        <w:ind w:left="720"/>
      </w:pPr>
      <w:r w:rsidRPr="00726F2C">
        <w:rPr>
          <w:rStyle w:val="Emphasis"/>
        </w:rPr>
        <w:t>North Carolina</w:t>
      </w:r>
      <w:r w:rsidRPr="00726F2C">
        <w:t xml:space="preserve"> Democrat former </w:t>
      </w:r>
      <w:r>
        <w:t>State Senator Cal Cunningham is on course to maintain his start-to-finish lead over Republican incumbent US Senator Thom Tillis.</w:t>
      </w:r>
    </w:p>
    <w:p w14:paraId="03673148" w14:textId="6224776F" w:rsidR="006D14A1" w:rsidRDefault="006D14A1" w:rsidP="006D14A1">
      <w:r w:rsidRPr="00726F2C">
        <w:rPr>
          <w:rStyle w:val="StyleUnderline"/>
        </w:rPr>
        <w:t xml:space="preserve">Victory by all five of these Democratic challengers </w:t>
      </w:r>
      <w:r w:rsidRPr="00807AB1">
        <w:rPr>
          <w:rStyle w:val="Emphasis"/>
        </w:rPr>
        <w:t>will give the Democrats control of the US Senate</w:t>
      </w:r>
      <w:r>
        <w:t xml:space="preserve">.  </w:t>
      </w:r>
      <w:r w:rsidRPr="00726F2C">
        <w:rPr>
          <w:rStyle w:val="StyleUnderline"/>
        </w:rPr>
        <w:t>All five of these Democratic challengers are currently both leading their GOP incumbents in the polls and outpacing them in fundraising</w:t>
      </w:r>
      <w:r>
        <w:t xml:space="preserve">. I am not a betting man, but if I were, </w:t>
      </w:r>
      <w:r w:rsidRPr="00726F2C">
        <w:rPr>
          <w:rStyle w:val="StyleUnderline"/>
        </w:rPr>
        <w:t>I would bet on these five Democratic challengers</w:t>
      </w:r>
      <w:r>
        <w:t xml:space="preserve">. </w:t>
      </w:r>
      <w:r w:rsidRPr="00726F2C">
        <w:rPr>
          <w:rStyle w:val="StyleUnderline"/>
        </w:rPr>
        <w:t xml:space="preserve">These five races, however, do </w:t>
      </w:r>
      <w:r w:rsidRPr="00807AB1">
        <w:rPr>
          <w:rStyle w:val="Emphasis"/>
        </w:rPr>
        <w:t>not</w:t>
      </w:r>
      <w:r w:rsidRPr="00726F2C">
        <w:rPr>
          <w:rStyle w:val="StyleUnderline"/>
        </w:rPr>
        <w:t xml:space="preserve"> constitute the </w:t>
      </w:r>
      <w:r w:rsidRPr="009B0C6E">
        <w:rPr>
          <w:rStyle w:val="Emphasis"/>
        </w:rPr>
        <w:t>only chances</w:t>
      </w:r>
      <w:r w:rsidRPr="00726F2C">
        <w:rPr>
          <w:rStyle w:val="StyleUnderline"/>
        </w:rPr>
        <w:t xml:space="preserve"> for Democrats to oust GOP Senate incumbents</w:t>
      </w:r>
      <w:r>
        <w:t xml:space="preserve">. </w:t>
      </w:r>
      <w:r w:rsidRPr="00726F2C">
        <w:rPr>
          <w:rStyle w:val="StyleUnderline"/>
        </w:rPr>
        <w:t>In Iowa</w:t>
      </w:r>
      <w:r>
        <w:t xml:space="preserve">, incumbent Republican US Senator Joni </w:t>
      </w:r>
      <w:r w:rsidRPr="00726F2C">
        <w:rPr>
          <w:rStyle w:val="StyleUnderline"/>
        </w:rPr>
        <w:t>Ernst leads her likely opponent</w:t>
      </w:r>
      <w:r>
        <w:t xml:space="preserve">, Democratic real estate executive Theresa Greenfield </w:t>
      </w:r>
      <w:r w:rsidRPr="00726F2C">
        <w:rPr>
          <w:rStyle w:val="StyleUnderline"/>
        </w:rPr>
        <w:t>by only one point</w:t>
      </w:r>
      <w:r>
        <w:t xml:space="preserve">. </w:t>
      </w:r>
      <w:r w:rsidRPr="00726F2C">
        <w:rPr>
          <w:rStyle w:val="StyleUnderline"/>
        </w:rPr>
        <w:t>In Kansas</w:t>
      </w:r>
      <w:r>
        <w:t xml:space="preserve">, the leading Democratic contender, State Senator Dr. Barbara </w:t>
      </w:r>
      <w:proofErr w:type="spellStart"/>
      <w:r w:rsidRPr="00726F2C">
        <w:rPr>
          <w:rStyle w:val="StyleUnderline"/>
        </w:rPr>
        <w:t>Bollier</w:t>
      </w:r>
      <w:proofErr w:type="spellEnd"/>
      <w:r>
        <w:t xml:space="preserve">, seeking the US Senate seat being vacated by GOP incumbent Pat Roberts </w:t>
      </w:r>
      <w:r w:rsidRPr="00726F2C">
        <w:rPr>
          <w:rStyle w:val="StyleUnderline"/>
        </w:rPr>
        <w:t>is leading the likely Republican candidate</w:t>
      </w:r>
      <w:r>
        <w:t xml:space="preserve">, former Kansas Secretary of State Kris Kobach </w:t>
      </w:r>
      <w:r w:rsidRPr="00726F2C">
        <w:rPr>
          <w:rStyle w:val="StyleUnderline"/>
        </w:rPr>
        <w:t>by 2 points</w:t>
      </w:r>
      <w:r>
        <w:t xml:space="preserve">. </w:t>
      </w:r>
      <w:r w:rsidRPr="00726F2C">
        <w:rPr>
          <w:rStyle w:val="StyleUnderline"/>
        </w:rPr>
        <w:t>And there are two US Senate seats held by powerful Republican incumbents who are finding themselves to be in surprisingly competitive races</w:t>
      </w:r>
      <w:r>
        <w:t xml:space="preserve">: 1) Kentucky US Senator and Senate Republican Leader Mitch </w:t>
      </w:r>
      <w:r w:rsidRPr="00726F2C">
        <w:rPr>
          <w:rStyle w:val="StyleUnderline"/>
        </w:rPr>
        <w:t>McConnell</w:t>
      </w:r>
      <w:r>
        <w:t xml:space="preserve"> facing a surprisingly well-funded campaign (largely through low dollar contributions) of Democratic former Marine pilot Amy McGrath; </w:t>
      </w:r>
      <w:r w:rsidRPr="00726F2C">
        <w:rPr>
          <w:rStyle w:val="StyleUnderline"/>
        </w:rPr>
        <w:t>and</w:t>
      </w:r>
      <w:r>
        <w:t xml:space="preserve"> 2) South Carolina Republican US Senator Lindsey </w:t>
      </w:r>
      <w:r w:rsidRPr="00726F2C">
        <w:rPr>
          <w:rStyle w:val="StyleUnderline"/>
        </w:rPr>
        <w:t>Graham</w:t>
      </w:r>
      <w:r>
        <w:t xml:space="preserve">, facing a stiff challenge from Jaime Harrison, a longtime Democratic activist and former aide to Democratic Congressman and South Carolina icon Jim Clyburn. Harrison is actually currently outpacing Graham in fundraising, largely through the assistance of bundlers. </w:t>
      </w:r>
      <w:r w:rsidRPr="00726F2C">
        <w:rPr>
          <w:rStyle w:val="StyleUnderline"/>
        </w:rPr>
        <w:t xml:space="preserve">So in 2020, for the Democrats in the US Senate races, </w:t>
      </w:r>
      <w:r w:rsidRPr="00726F2C">
        <w:rPr>
          <w:rStyle w:val="Emphasis"/>
        </w:rPr>
        <w:t>everything’s coming up roses</w:t>
      </w:r>
      <w:r>
        <w:t>.</w:t>
      </w:r>
    </w:p>
    <w:p w14:paraId="2C06DA88" w14:textId="24E51460" w:rsidR="00782403" w:rsidRDefault="00782403" w:rsidP="00782403">
      <w:pPr>
        <w:pStyle w:val="Heading4"/>
      </w:pPr>
      <w:r>
        <w:t xml:space="preserve">The plan’s a </w:t>
      </w:r>
      <w:r w:rsidRPr="00782403">
        <w:rPr>
          <w:u w:val="single"/>
        </w:rPr>
        <w:t>political life-raft</w:t>
      </w:r>
      <w:r>
        <w:t xml:space="preserve"> for incumbent Senate Republicans</w:t>
      </w:r>
    </w:p>
    <w:p w14:paraId="155A0A94" w14:textId="77777777" w:rsidR="008A355B" w:rsidRDefault="008A355B" w:rsidP="008A355B">
      <w:r w:rsidRPr="005146D8">
        <w:rPr>
          <w:rStyle w:val="Style13ptBold"/>
        </w:rPr>
        <w:t>Levine 7-1</w:t>
      </w:r>
      <w:r>
        <w:t xml:space="preserve">-2020, analyst @ Politico w/ John Bresnahan (Marianne, “Senate Republicans can’t catch a break,” </w:t>
      </w:r>
      <w:r w:rsidRPr="00066C31">
        <w:rPr>
          <w:i/>
          <w:iCs/>
        </w:rPr>
        <w:t>Politico</w:t>
      </w:r>
      <w:r>
        <w:t xml:space="preserve">, </w:t>
      </w:r>
      <w:hyperlink r:id="rId8" w:history="1">
        <w:r w:rsidRPr="00E55FCA">
          <w:rPr>
            <w:rStyle w:val="Hyperlink"/>
          </w:rPr>
          <w:t>https://www.politico.com/news/2020/07/01/senate-republicans-all-news-has-been-bad-347178)//BB</w:t>
        </w:r>
      </w:hyperlink>
    </w:p>
    <w:p w14:paraId="3A548F88" w14:textId="77777777" w:rsidR="008A355B" w:rsidRPr="005146D8" w:rsidRDefault="008A355B" w:rsidP="008A355B"/>
    <w:p w14:paraId="6334B3F0" w14:textId="5E17FC3E" w:rsidR="008A355B" w:rsidRDefault="008A355B" w:rsidP="006D14A1">
      <w:r w:rsidRPr="005146D8">
        <w:rPr>
          <w:rStyle w:val="StyleUnderline"/>
          <w:highlight w:val="cyan"/>
        </w:rPr>
        <w:t>The death of</w:t>
      </w:r>
      <w:r w:rsidRPr="002A461F">
        <w:rPr>
          <w:rStyle w:val="StyleUnderline"/>
        </w:rPr>
        <w:t xml:space="preserve"> George </w:t>
      </w:r>
      <w:r w:rsidRPr="005146D8">
        <w:rPr>
          <w:rStyle w:val="StyleUnderline"/>
          <w:highlight w:val="cyan"/>
        </w:rPr>
        <w:t>Floyd</w:t>
      </w:r>
      <w:r>
        <w:t xml:space="preserve"> at the hands of Minneapolis police officers </w:t>
      </w:r>
      <w:r w:rsidRPr="005146D8">
        <w:rPr>
          <w:rStyle w:val="StyleUnderline"/>
          <w:highlight w:val="cyan"/>
        </w:rPr>
        <w:t>sparked a national outpouring</w:t>
      </w:r>
      <w:r w:rsidRPr="002A461F">
        <w:rPr>
          <w:rStyle w:val="StyleUnderline"/>
        </w:rPr>
        <w:t xml:space="preserve"> </w:t>
      </w:r>
      <w:r w:rsidRPr="005146D8">
        <w:rPr>
          <w:rStyle w:val="StyleUnderline"/>
          <w:highlight w:val="cyan"/>
        </w:rPr>
        <w:t>of anger over racism</w:t>
      </w:r>
      <w:r w:rsidRPr="002A461F">
        <w:rPr>
          <w:rStyle w:val="StyleUnderline"/>
        </w:rPr>
        <w:t xml:space="preserve"> and police brutality</w:t>
      </w:r>
      <w:r>
        <w:t xml:space="preserve">, </w:t>
      </w:r>
      <w:r w:rsidRPr="002A461F">
        <w:rPr>
          <w:rStyle w:val="StyleUnderline"/>
        </w:rPr>
        <w:t>with protestors taking to the streets in numbers not seen since the Vietnam War</w:t>
      </w:r>
      <w:r>
        <w:t xml:space="preserve">. </w:t>
      </w:r>
      <w:r w:rsidRPr="005146D8">
        <w:rPr>
          <w:rStyle w:val="StyleUnderline"/>
          <w:highlight w:val="cyan"/>
        </w:rPr>
        <w:t>Trump has responded to these events with a</w:t>
      </w:r>
      <w:r w:rsidRPr="002A461F">
        <w:rPr>
          <w:rStyle w:val="StyleUnderline"/>
        </w:rPr>
        <w:t xml:space="preserve">n harsh </w:t>
      </w:r>
      <w:r w:rsidRPr="005146D8">
        <w:rPr>
          <w:rStyle w:val="StyleUnderline"/>
          <w:highlight w:val="cyan"/>
        </w:rPr>
        <w:t>reaction that</w:t>
      </w:r>
      <w:r w:rsidRPr="005146D8">
        <w:t xml:space="preserve"> many Republicans disavowed, ordering the </w:t>
      </w:r>
      <w:r>
        <w:t xml:space="preserve">violent clearing of Lafayette Park of peaceful demonstrators so he could take a photo op with a Bible. Trump has also tweeted and later deleted a video with a supporter cheering “White power!” and repeatedly used a racist term to describe Covid-19, more troubling behavior that </w:t>
      </w:r>
      <w:r w:rsidRPr="005146D8">
        <w:rPr>
          <w:rStyle w:val="Emphasis"/>
          <w:highlight w:val="cyan"/>
        </w:rPr>
        <w:t>left Republicans scrambling for cover</w:t>
      </w:r>
      <w:r>
        <w:t xml:space="preserve">. On top of that, a new scandal has emerged over alleged Russian bounties paid to the Taliban to kill U.S. soldiers. The New York Times and Associated Press reported that Trump was aware of the allegations for months but took no action, forcing Republicans to respond to yet another Trump-related uproar. “The optimist in me would say the odds of us getting a break in the future are greater because we’ve had such a run of bad luck,” joked Sen. Roy Blunt (R-Mo.), who served in the House GOP leadership when Republicans there lost the majority in 2006. “I think it may very well work out that way.” </w:t>
      </w:r>
      <w:r w:rsidRPr="005146D8">
        <w:rPr>
          <w:rStyle w:val="StyleUnderline"/>
          <w:highlight w:val="cyan"/>
        </w:rPr>
        <w:t>This</w:t>
      </w:r>
      <w:r>
        <w:t xml:space="preserve"> seemingly </w:t>
      </w:r>
      <w:r w:rsidRPr="002A461F">
        <w:rPr>
          <w:rStyle w:val="Emphasis"/>
        </w:rPr>
        <w:t xml:space="preserve">unending </w:t>
      </w:r>
      <w:r w:rsidRPr="005146D8">
        <w:rPr>
          <w:rStyle w:val="Emphasis"/>
          <w:highlight w:val="cyan"/>
        </w:rPr>
        <w:t>barrage of bad news</w:t>
      </w:r>
      <w:r w:rsidRPr="005146D8">
        <w:rPr>
          <w:rStyle w:val="StyleUnderline"/>
          <w:highlight w:val="cyan"/>
        </w:rPr>
        <w:t xml:space="preserve"> has made what was already going to be a tough cycle for Senate Republicans even more difficult</w:t>
      </w:r>
      <w:r w:rsidRPr="005146D8">
        <w:rPr>
          <w:highlight w:val="cyan"/>
        </w:rPr>
        <w:t xml:space="preserve">. </w:t>
      </w:r>
      <w:r w:rsidRPr="005146D8">
        <w:rPr>
          <w:rStyle w:val="StyleUnderline"/>
          <w:highlight w:val="cyan"/>
        </w:rPr>
        <w:t xml:space="preserve">They’re in </w:t>
      </w:r>
      <w:r w:rsidRPr="001C197E">
        <w:rPr>
          <w:rStyle w:val="Emphasis"/>
          <w:highlight w:val="cyan"/>
        </w:rPr>
        <w:t>real danger</w:t>
      </w:r>
      <w:r w:rsidRPr="005146D8">
        <w:rPr>
          <w:rStyle w:val="StyleUnderline"/>
          <w:highlight w:val="cyan"/>
        </w:rPr>
        <w:t xml:space="preserve"> of </w:t>
      </w:r>
      <w:r w:rsidRPr="00A17936">
        <w:rPr>
          <w:rStyle w:val="StyleUnderline"/>
          <w:highlight w:val="cyan"/>
        </w:rPr>
        <w:t>losing t</w:t>
      </w:r>
      <w:r w:rsidRPr="005146D8">
        <w:rPr>
          <w:rStyle w:val="StyleUnderline"/>
          <w:highlight w:val="cyan"/>
        </w:rPr>
        <w:t>heir</w:t>
      </w:r>
      <w:r w:rsidRPr="002A461F">
        <w:rPr>
          <w:rStyle w:val="StyleUnderline"/>
        </w:rPr>
        <w:t xml:space="preserve"> six-year-old </w:t>
      </w:r>
      <w:r w:rsidRPr="00A17936">
        <w:rPr>
          <w:rStyle w:val="StyleUnderline"/>
          <w:highlight w:val="cyan"/>
        </w:rPr>
        <w:t>majority to</w:t>
      </w:r>
      <w:r>
        <w:t xml:space="preserve"> Senate Minority Leader Chuck Schumer (D-N.Y.) and </w:t>
      </w:r>
      <w:r w:rsidRPr="002A461F">
        <w:rPr>
          <w:rStyle w:val="StyleUnderline"/>
        </w:rPr>
        <w:t xml:space="preserve">the </w:t>
      </w:r>
      <w:r w:rsidRPr="00A17936">
        <w:rPr>
          <w:rStyle w:val="StyleUnderline"/>
          <w:highlight w:val="cyan"/>
        </w:rPr>
        <w:t>Democrats</w:t>
      </w:r>
      <w:r w:rsidRPr="00A17936">
        <w:rPr>
          <w:highlight w:val="cyan"/>
        </w:rPr>
        <w:t xml:space="preserve">, </w:t>
      </w:r>
      <w:r w:rsidRPr="00A17936">
        <w:rPr>
          <w:rStyle w:val="StyleUnderline"/>
          <w:highlight w:val="cyan"/>
        </w:rPr>
        <w:t>who have</w:t>
      </w:r>
      <w:r w:rsidRPr="002A461F">
        <w:rPr>
          <w:rStyle w:val="StyleUnderline"/>
        </w:rPr>
        <w:t xml:space="preserve"> gotten </w:t>
      </w:r>
      <w:r w:rsidRPr="005146D8">
        <w:rPr>
          <w:rStyle w:val="StyleUnderline"/>
          <w:highlight w:val="cyan"/>
        </w:rPr>
        <w:t xml:space="preserve">their favored candidates lined up in key races, including Arizona, </w:t>
      </w:r>
      <w:r w:rsidRPr="00A17936">
        <w:rPr>
          <w:rStyle w:val="StyleUnderline"/>
          <w:highlight w:val="cyan"/>
        </w:rPr>
        <w:t>Colorado, North Carolina</w:t>
      </w:r>
      <w:r w:rsidRPr="005146D8">
        <w:rPr>
          <w:rStyle w:val="StyleUnderline"/>
          <w:highlight w:val="cyan"/>
        </w:rPr>
        <w:t>, Iowa and Kentucky</w:t>
      </w:r>
      <w:r w:rsidRPr="005146D8">
        <w:rPr>
          <w:highlight w:val="cyan"/>
        </w:rPr>
        <w:t xml:space="preserve">. </w:t>
      </w:r>
      <w:r w:rsidRPr="00A17936">
        <w:rPr>
          <w:rStyle w:val="Emphasis"/>
          <w:sz w:val="28"/>
          <w:szCs w:val="28"/>
          <w:highlight w:val="cyan"/>
        </w:rPr>
        <w:t>If something doesn’t change for Senate Republicans soon</w:t>
      </w:r>
      <w:r w:rsidRPr="005146D8">
        <w:rPr>
          <w:highlight w:val="cyan"/>
        </w:rPr>
        <w:t xml:space="preserve">, </w:t>
      </w:r>
      <w:r w:rsidRPr="005146D8">
        <w:rPr>
          <w:rStyle w:val="StyleUnderline"/>
          <w:highlight w:val="cyan"/>
        </w:rPr>
        <w:t xml:space="preserve">they could be </w:t>
      </w:r>
      <w:r w:rsidRPr="005146D8">
        <w:rPr>
          <w:rStyle w:val="Emphasis"/>
          <w:highlight w:val="cyan"/>
        </w:rPr>
        <w:t>facing real problems</w:t>
      </w:r>
      <w:r w:rsidRPr="005146D8">
        <w:rPr>
          <w:rStyle w:val="StyleUnderline"/>
          <w:highlight w:val="cyan"/>
        </w:rPr>
        <w:t xml:space="preserve"> in November</w:t>
      </w:r>
      <w:r>
        <w:t>, according to political handicappers.</w:t>
      </w:r>
    </w:p>
    <w:p w14:paraId="160ED546" w14:textId="2772652C" w:rsidR="005860B5" w:rsidRDefault="005860B5" w:rsidP="005860B5">
      <w:pPr>
        <w:pStyle w:val="Heading4"/>
      </w:pPr>
      <w:r w:rsidRPr="00066C31">
        <w:rPr>
          <w:u w:val="single"/>
        </w:rPr>
        <w:t>CJR is key</w:t>
      </w:r>
      <w:r>
        <w:t xml:space="preserve">---the plan is a </w:t>
      </w:r>
      <w:r w:rsidRPr="007841BD">
        <w:rPr>
          <w:u w:val="single"/>
        </w:rPr>
        <w:t xml:space="preserve">McConnell-led </w:t>
      </w:r>
      <w:r>
        <w:t xml:space="preserve">conservative </w:t>
      </w:r>
      <w:r w:rsidR="00C26178">
        <w:t>victory</w:t>
      </w:r>
      <w:r>
        <w:t xml:space="preserve"> that </w:t>
      </w:r>
      <w:r w:rsidRPr="007841BD">
        <w:rPr>
          <w:u w:val="single"/>
        </w:rPr>
        <w:t>saves the GOP</w:t>
      </w:r>
      <w:r>
        <w:t xml:space="preserve"> majority</w:t>
      </w:r>
    </w:p>
    <w:p w14:paraId="5218A204" w14:textId="77777777" w:rsidR="005860B5" w:rsidRPr="00523397" w:rsidRDefault="005860B5" w:rsidP="005860B5">
      <w:proofErr w:type="spellStart"/>
      <w:r w:rsidRPr="00523397">
        <w:rPr>
          <w:rStyle w:val="Style13ptBold"/>
        </w:rPr>
        <w:t>Rizer</w:t>
      </w:r>
      <w:proofErr w:type="spellEnd"/>
      <w:r w:rsidRPr="00523397">
        <w:rPr>
          <w:rStyle w:val="Style13ptBold"/>
        </w:rPr>
        <w:t xml:space="preserve"> 18</w:t>
      </w:r>
      <w:r>
        <w:t xml:space="preserve"> - director for national security and criminal justice policy at the R Street Institute. He is also a former police officer, US Army officer and federal prosecutor, **Lars Trautman is a senior fellow of criminal justice and national security policy at the R Street Institute (Arthur, “The conservative case for criminal justice reform,” </w:t>
      </w:r>
      <w:r w:rsidRPr="006047F2">
        <w:rPr>
          <w:i/>
          <w:iCs/>
        </w:rPr>
        <w:t>The Guardian</w:t>
      </w:r>
      <w:r>
        <w:t xml:space="preserve">, </w:t>
      </w:r>
    </w:p>
    <w:p w14:paraId="160C4727" w14:textId="77777777" w:rsidR="005860B5" w:rsidRDefault="007F42D5" w:rsidP="005860B5">
      <w:hyperlink r:id="rId9" w:history="1">
        <w:r w:rsidR="005860B5" w:rsidRPr="008208FE">
          <w:rPr>
            <w:rStyle w:val="Hyperlink"/>
          </w:rPr>
          <w:t>https://www.theguardian.com/us-news/2018/aug/05/the-conservative-case-for-criminal-justice-reform</w:t>
        </w:r>
      </w:hyperlink>
      <w:r w:rsidR="005860B5">
        <w:t>)//BB</w:t>
      </w:r>
    </w:p>
    <w:p w14:paraId="70125285" w14:textId="77777777" w:rsidR="005860B5" w:rsidRPr="00A30154" w:rsidRDefault="005860B5" w:rsidP="005860B5"/>
    <w:p w14:paraId="15B684BC" w14:textId="42FBC09F" w:rsidR="005860B5" w:rsidRDefault="005860B5" w:rsidP="005860B5">
      <w:r w:rsidRPr="00523397">
        <w:rPr>
          <w:rStyle w:val="StyleUnderline"/>
        </w:rPr>
        <w:t xml:space="preserve">Criminal justice reform offers </w:t>
      </w:r>
      <w:r w:rsidRPr="00FF4069">
        <w:rPr>
          <w:rStyle w:val="Emphasis"/>
        </w:rPr>
        <w:t>conservatives</w:t>
      </w:r>
      <w:r w:rsidRPr="00523397">
        <w:rPr>
          <w:rStyle w:val="StyleUnderline"/>
        </w:rPr>
        <w:t xml:space="preserve"> an opportunity to </w:t>
      </w:r>
      <w:r w:rsidRPr="00523397">
        <w:rPr>
          <w:rStyle w:val="Emphasis"/>
        </w:rPr>
        <w:t>secure a more favorable image</w:t>
      </w:r>
      <w:r>
        <w:t xml:space="preserve"> by returning to their roots and acting in concert with principles that most of them already hold.</w:t>
      </w:r>
      <w:r w:rsidR="00066C31">
        <w:t xml:space="preserve"> </w:t>
      </w:r>
      <w:r>
        <w:t xml:space="preserve">The examination of principles and morality helps to answer “why” </w:t>
      </w:r>
      <w:r w:rsidRPr="00523397">
        <w:rPr>
          <w:rStyle w:val="StyleUnderline"/>
        </w:rPr>
        <w:t>criminal justice reform nestles into a renewed conservative identity</w:t>
      </w:r>
      <w:r>
        <w:t xml:space="preserve">, but this does little to detail how such </w:t>
      </w:r>
      <w:r w:rsidRPr="00523397">
        <w:rPr>
          <w:rStyle w:val="StyleUnderline"/>
        </w:rPr>
        <w:t xml:space="preserve">reforms will </w:t>
      </w:r>
      <w:r w:rsidRPr="00523397">
        <w:rPr>
          <w:rStyle w:val="Emphasis"/>
        </w:rPr>
        <w:t>sustain this identity and propel it forward</w:t>
      </w:r>
      <w:r>
        <w:t xml:space="preserve">. For these answers, it’s necessary to look at the problems that afflict each stage of the criminal justice cycle and how </w:t>
      </w:r>
      <w:r w:rsidRPr="00523397">
        <w:rPr>
          <w:rStyle w:val="StyleUnderline"/>
        </w:rPr>
        <w:t>conservatives can reap political rewards from remedial action</w:t>
      </w:r>
      <w:r>
        <w:t xml:space="preserve">. With the preamble of the Republican party platform touting “limited government” and the “rights of the people” as bedrock principles, there is perhaps no better place to begin than pre-trial jail reform. Of the roughly 615,000 individuals held in our local jails at this very moment, around 465,000 are awaiting trial and have yet to be convicted of whatever crime has been alleged. Too often, these incarcerated individuals are not the most dangerous, but the poorest – those unable to afford bond. Further, the incarcerated are hardly the only ones to suffer from this loss of freedom. Even a short stay in jail raises the risk of criminal behavior after an individual’s release, meaning that unnecessary jailing is a public safety matter of concern to all. We also pay dearly when we lock up so many of our fellow Americans, with the price tag of a single day in jail as high as $571.27 in some jurisdictions. It’s not difficult to see how </w:t>
      </w:r>
      <w:r w:rsidRPr="00523397">
        <w:rPr>
          <w:rStyle w:val="StyleUnderline"/>
        </w:rPr>
        <w:t>reform-minded conservatives could wade into this</w:t>
      </w:r>
      <w:r>
        <w:t xml:space="preserve"> pretrial </w:t>
      </w:r>
      <w:r w:rsidRPr="00523397">
        <w:rPr>
          <w:rStyle w:val="StyleUnderline"/>
        </w:rPr>
        <w:t>morass and emerge with a burnished image and new political support</w:t>
      </w:r>
      <w:r>
        <w:t xml:space="preserve">. Jail reform is an opportunity to address a pernicious form of government overreach that disproportionately affects those constituencies that conservatives most need to court: minorities, youth, and the poor. What’s more, it can be done with little risk to existing bases of support. Reducing jail costs and increasing public safety are easy to defend to lifelong conservatives who expect politicians to exhibit fiscal probity and foster law-abiding communities. In short, it’s an ideal bridge between traditional members of the right and potential new ones. While advocacy on behalf of those simply awaiting trial may be the low-hanging fruit of conservative criminal justice reform, the </w:t>
      </w:r>
      <w:r w:rsidRPr="00523397">
        <w:rPr>
          <w:rStyle w:val="StyleUnderline"/>
        </w:rPr>
        <w:t>improvement of our sentencing</w:t>
      </w:r>
      <w:r>
        <w:t xml:space="preserve"> and reentry strategies </w:t>
      </w:r>
      <w:r w:rsidRPr="00523397">
        <w:rPr>
          <w:rStyle w:val="StyleUnderline"/>
        </w:rPr>
        <w:t>provides an</w:t>
      </w:r>
      <w:r>
        <w:t xml:space="preserve">other natural </w:t>
      </w:r>
      <w:r w:rsidRPr="00523397">
        <w:rPr>
          <w:rStyle w:val="StyleUnderline"/>
        </w:rPr>
        <w:t>avenue for the growth of the conservative coalition</w:t>
      </w:r>
      <w:r>
        <w:t xml:space="preserve">. Not only do we spend an inordinate amount of money locking up an astonishing number of our fellow citizens, but we get shockingly little return on this investment. The rate at which individuals are re-incarcerated within three years of release varies from Virginia’s low of 23.4% to Delaware’s high of 69.7%, meaning that at our very best we still fail a quarter of the time. Clearly, our strategy of favoring incarceration over its alternatives and then ignoring rehabilitation in our pursuit of punishment is not working. </w:t>
      </w:r>
      <w:r w:rsidRPr="00523397">
        <w:rPr>
          <w:rStyle w:val="StyleUnderline"/>
        </w:rPr>
        <w:t>Tackling this broken system would allow conservatives to</w:t>
      </w:r>
      <w:r>
        <w:t xml:space="preserve"> once again </w:t>
      </w:r>
      <w:r w:rsidRPr="00523397">
        <w:rPr>
          <w:rStyle w:val="StyleUnderline"/>
        </w:rPr>
        <w:t xml:space="preserve">serve as the </w:t>
      </w:r>
      <w:r w:rsidRPr="00FF13B8">
        <w:rPr>
          <w:rStyle w:val="Emphasis"/>
        </w:rPr>
        <w:t>public’s primary protectors</w:t>
      </w:r>
      <w:r w:rsidRPr="00523397">
        <w:rPr>
          <w:rStyle w:val="StyleUnderline"/>
        </w:rPr>
        <w:t xml:space="preserve"> against inefficient and ill-advised government action</w:t>
      </w:r>
      <w:r>
        <w:t xml:space="preserve">. </w:t>
      </w:r>
      <w:r w:rsidRPr="00523397">
        <w:rPr>
          <w:rStyle w:val="StyleUnderline"/>
        </w:rPr>
        <w:t>This</w:t>
      </w:r>
      <w:r>
        <w:t xml:space="preserve"> familiar </w:t>
      </w:r>
      <w:r w:rsidRPr="00523397">
        <w:rPr>
          <w:rStyle w:val="StyleUnderline"/>
        </w:rPr>
        <w:t xml:space="preserve">message would not only resonate with the already established core constituencies of the right but would likely </w:t>
      </w:r>
      <w:r w:rsidRPr="00FF13B8">
        <w:rPr>
          <w:rStyle w:val="Emphasis"/>
        </w:rPr>
        <w:t>stir new audiences</w:t>
      </w:r>
      <w:r w:rsidRPr="00523397">
        <w:rPr>
          <w:rStyle w:val="StyleUnderline"/>
        </w:rPr>
        <w:t xml:space="preserve"> less familiar with conservative views on the power of redemption and the importance of individual liberty</w:t>
      </w:r>
      <w:r>
        <w:t xml:space="preserve">. Conservatives must ensure that individuals do not suffer unnecessary or unjustified loss of freedom and must work to increase the post-release opportunities for those who are incarcerated. </w:t>
      </w:r>
      <w:r w:rsidRPr="00523397">
        <w:rPr>
          <w:rStyle w:val="Emphasis"/>
        </w:rPr>
        <w:t>This would grant them newfound credibility</w:t>
      </w:r>
      <w:r>
        <w:t xml:space="preserve"> as the champions of both strong communities and individual enterprise. Conservatives likewise should be drawn to the myriad ways that the government continues to interfere in the lives and economic well-being of the tens of millions of Americans with a criminal conviction. Following a criminal conviction, the constraints on an individual’s ability to earn a living, and by extension maintain a law-abiding lifestyle, are extensive. Tens of thousands of regulations bar individuals with a criminal record from participating in trades as mundane as hairdressing. Not only do these regulations rob employers of the ability to hire employees, but similar business licensing barriers even prevent individuals from earning an honest living as a business owner in many fields. Americans for Prosperity Foundation chairman and Koch Industries Executive Vice President David H. Koch. The Koch brothers, </w:t>
      </w:r>
      <w:r w:rsidRPr="00523397">
        <w:rPr>
          <w:rStyle w:val="StyleUnderline"/>
        </w:rPr>
        <w:t>major conservative donors, have contributed to criminal justice reform efforts.</w:t>
      </w:r>
      <w:r>
        <w:t xml:space="preserve"> </w:t>
      </w:r>
      <w:r w:rsidRPr="00523397">
        <w:rPr>
          <w:rStyle w:val="StyleUnderline"/>
        </w:rPr>
        <w:t>Becoming the standard bearers of reform on this issue</w:t>
      </w:r>
      <w:r>
        <w:t xml:space="preserve"> would only require conservatives to cut through the red tape of government. Not only would businesses benefit from this expansion of market forces, but the primary recipients would be some of our most desperate citizens. This would </w:t>
      </w:r>
      <w:r w:rsidRPr="00523397">
        <w:rPr>
          <w:rStyle w:val="StyleUnderline"/>
        </w:rPr>
        <w:t>earn</w:t>
      </w:r>
      <w:r>
        <w:t xml:space="preserve"> conservatives </w:t>
      </w:r>
      <w:r w:rsidRPr="00FF4069">
        <w:rPr>
          <w:rStyle w:val="Emphasis"/>
        </w:rPr>
        <w:t>goodwill from voting blocs</w:t>
      </w:r>
      <w:r w:rsidRPr="00523397">
        <w:rPr>
          <w:rStyle w:val="StyleUnderline"/>
        </w:rPr>
        <w:t xml:space="preserve"> that may never before have seriously considered whether the Right’s limited government philosophy might best serve their interests</w:t>
      </w:r>
      <w:r>
        <w:t xml:space="preserve">. Once again, </w:t>
      </w:r>
      <w:r w:rsidRPr="00FF4069">
        <w:rPr>
          <w:rStyle w:val="StyleUnderline"/>
        </w:rPr>
        <w:t>these political gains would</w:t>
      </w:r>
      <w:r>
        <w:t xml:space="preserve"> not obligate conservatives to sacrifice any of their principles or current adherents. It would </w:t>
      </w:r>
      <w:r w:rsidRPr="00FF4069">
        <w:rPr>
          <w:rStyle w:val="StyleUnderline"/>
        </w:rPr>
        <w:t>simply require extending the principles of limited government and individual liberty to a new policy area</w:t>
      </w:r>
      <w:r>
        <w:t xml:space="preserve">. </w:t>
      </w:r>
      <w:r w:rsidRPr="00523397">
        <w:rPr>
          <w:rStyle w:val="StyleUnderline"/>
        </w:rPr>
        <w:t xml:space="preserve">The conservative identity is undergoing its </w:t>
      </w:r>
      <w:r w:rsidRPr="00FF4069">
        <w:rPr>
          <w:rStyle w:val="Emphasis"/>
        </w:rPr>
        <w:t>greatest existential test</w:t>
      </w:r>
      <w:r w:rsidRPr="00523397">
        <w:rPr>
          <w:rStyle w:val="StyleUnderline"/>
        </w:rPr>
        <w:t xml:space="preserve"> in modern memory</w:t>
      </w:r>
      <w:r>
        <w:t xml:space="preserve">, straining at the seams as it continues to apply 20th century policy solutions to 21st century problems. </w:t>
      </w:r>
      <w:r w:rsidRPr="00523397">
        <w:rPr>
          <w:rStyle w:val="StyleUnderline"/>
        </w:rPr>
        <w:t>Its future viability will be assured only if it can rejuvenate itself</w:t>
      </w:r>
      <w:r>
        <w:t xml:space="preserve">, adapt and then prove persuasive to a changing America. </w:t>
      </w:r>
      <w:r w:rsidRPr="00523397">
        <w:rPr>
          <w:rStyle w:val="StyleUnderline"/>
        </w:rPr>
        <w:t xml:space="preserve">Criminal justice reform presents a </w:t>
      </w:r>
      <w:r w:rsidRPr="00FF4069">
        <w:rPr>
          <w:rStyle w:val="Emphasis"/>
        </w:rPr>
        <w:t>strong opportunity</w:t>
      </w:r>
      <w:r w:rsidRPr="00523397">
        <w:rPr>
          <w:rStyle w:val="StyleUnderline"/>
        </w:rPr>
        <w:t xml:space="preserve"> to revitalize</w:t>
      </w:r>
      <w:r>
        <w:t xml:space="preserve"> age-old </w:t>
      </w:r>
      <w:r w:rsidRPr="00523397">
        <w:rPr>
          <w:rStyle w:val="StyleUnderline"/>
        </w:rPr>
        <w:t>conservative ideas</w:t>
      </w:r>
      <w:r w:rsidRPr="00523397">
        <w:t xml:space="preserve"> on individual </w:t>
      </w:r>
      <w:r>
        <w:t xml:space="preserve">liberty and human dignity while delivering policy results </w:t>
      </w:r>
      <w:r w:rsidRPr="00523397">
        <w:rPr>
          <w:rStyle w:val="StyleUnderline"/>
        </w:rPr>
        <w:t>that could attract a new class of party members</w:t>
      </w:r>
      <w:r>
        <w:t xml:space="preserve">. Indeed, a string of successes over the last decade by early adopters of this new, justice-minded conservative identity have provided proof that </w:t>
      </w:r>
      <w:r w:rsidRPr="00FF4069">
        <w:rPr>
          <w:rStyle w:val="Emphasis"/>
        </w:rPr>
        <w:t>criminal justice reform is a winning conservative issue</w:t>
      </w:r>
      <w:r>
        <w:t xml:space="preserve">. The ability of Republican-run states such as Texas to simultaneously lower their crime, incarceration, and recidivism rates has captured the attention of politicians eager to have concrete results to bring back to voters. Across some of our nation’s reddest states – Utah, for example, and Louisiana – new ideas on criminal justice matters have become an asset while overly punitive notions of justice are increasingly a liability. As criminal justice reform picks up steam in state capitals throughout the United States, conservatives are facing a choice: hop onboard and hope to guide reform or stand in its path and get run over. In addition to its growing acceptance in the halls of power, criminal justice reform has also found a home within the conservative movement. Organizations such as the American Conservative Union and FreedomWorks have championed criminal justice matters and helped to marshal increasing support across the conservative spectrum. Further, some 68% of Republicans now believe that the criminal justice system is in need of reform. Even in a conservative state such as Texas, nine out of 10 Republican primary voters back measures such as increased job training for prisoners. It’s time for more conservative leaders to catch up with their constituents. Conservatism has been too important for America for it to continue treading down a path that implies a lack of concern for minorities and the poor. It’s time for conservative holdouts to embrace a new, more vibrant, and sustainable identity. As an issue with large and growing public support that’s inherently consistent with existing conservative priorities and beliefs, criminal justice reform should be an integral part of this renewed idea of conservatism. Such </w:t>
      </w:r>
      <w:r w:rsidRPr="00523397">
        <w:rPr>
          <w:rStyle w:val="StyleUnderline"/>
        </w:rPr>
        <w:t xml:space="preserve">a marriage between </w:t>
      </w:r>
      <w:r w:rsidRPr="00523397">
        <w:rPr>
          <w:rStyle w:val="Emphasis"/>
        </w:rPr>
        <w:t>conservatives and reform</w:t>
      </w:r>
      <w:r w:rsidRPr="00523397">
        <w:rPr>
          <w:rStyle w:val="StyleUnderline"/>
        </w:rPr>
        <w:t xml:space="preserve"> would</w:t>
      </w:r>
      <w:r>
        <w:t xml:space="preserve"> not only result in a better criminal justice system but would </w:t>
      </w:r>
      <w:r w:rsidRPr="00523397">
        <w:rPr>
          <w:rStyle w:val="StyleUnderline"/>
        </w:rPr>
        <w:t>ensure that conservative ideas remain relevant for decades to come</w:t>
      </w:r>
      <w:r>
        <w:t>.</w:t>
      </w:r>
    </w:p>
    <w:p w14:paraId="4F195CAB" w14:textId="07DD46F5" w:rsidR="00495D1B" w:rsidRPr="005860B5" w:rsidRDefault="00495D1B" w:rsidP="00495D1B">
      <w:pPr>
        <w:pStyle w:val="Heading4"/>
      </w:pPr>
      <w:r>
        <w:t>***insert impact***</w:t>
      </w:r>
    </w:p>
    <w:p w14:paraId="18F279EB" w14:textId="028CD7E7" w:rsidR="00495D1B" w:rsidRDefault="00495D1B" w:rsidP="00057B98">
      <w:pPr>
        <w:pStyle w:val="Heading3"/>
      </w:pPr>
      <w:r>
        <w:t># - short</w:t>
      </w:r>
    </w:p>
    <w:p w14:paraId="658E1145" w14:textId="77777777" w:rsidR="00495D1B" w:rsidRDefault="00495D1B" w:rsidP="00495D1B">
      <w:pPr>
        <w:pStyle w:val="Heading4"/>
      </w:pPr>
      <w:r>
        <w:t xml:space="preserve">Trump’s </w:t>
      </w:r>
      <w:r w:rsidRPr="00D6253B">
        <w:rPr>
          <w:u w:val="single"/>
        </w:rPr>
        <w:t>inevitably</w:t>
      </w:r>
      <w:r>
        <w:t xml:space="preserve"> doomed---the </w:t>
      </w:r>
      <w:r w:rsidRPr="00644911">
        <w:rPr>
          <w:u w:val="single"/>
        </w:rPr>
        <w:t>only</w:t>
      </w:r>
      <w:r>
        <w:t xml:space="preserve"> question is the Senate. Dems will win the majority now, but it’s close.</w:t>
      </w:r>
    </w:p>
    <w:p w14:paraId="16396AF2" w14:textId="77777777" w:rsidR="00495D1B" w:rsidRDefault="00495D1B" w:rsidP="00495D1B">
      <w:r w:rsidRPr="00726F2C">
        <w:rPr>
          <w:rStyle w:val="Style13ptBold"/>
        </w:rPr>
        <w:t>Steinberg 5-10</w:t>
      </w:r>
      <w:r>
        <w:t xml:space="preserve">-2020 - served as Regional Administrator of Region 2 EPA during the administration of former President George W. Bush and as Executive Director of the New Jersey Meadowlands Commission (Alan, “The Electoral Math That Will Give the Democrats US Senate Control,” </w:t>
      </w:r>
      <w:r w:rsidRPr="00644911">
        <w:rPr>
          <w:i/>
          <w:iCs/>
        </w:rPr>
        <w:t>Insider NJ</w:t>
      </w:r>
      <w:r>
        <w:t xml:space="preserve">, </w:t>
      </w:r>
      <w:hyperlink r:id="rId10" w:history="1">
        <w:r w:rsidRPr="00E55FCA">
          <w:rPr>
            <w:rStyle w:val="Hyperlink"/>
          </w:rPr>
          <w:t>https://www.insidernj.com/electoral-math-that-will-give-the-democrats-us-senate-control/)//BB</w:t>
        </w:r>
      </w:hyperlink>
    </w:p>
    <w:p w14:paraId="33C88874" w14:textId="77777777" w:rsidR="00495D1B" w:rsidRPr="00CA5851" w:rsidRDefault="00495D1B" w:rsidP="00495D1B"/>
    <w:p w14:paraId="2F278902" w14:textId="77777777" w:rsidR="00495D1B" w:rsidRDefault="00495D1B" w:rsidP="00495D1B">
      <w:r>
        <w:t xml:space="preserve">So </w:t>
      </w:r>
      <w:r w:rsidRPr="00726F2C">
        <w:rPr>
          <w:rStyle w:val="Emphasis"/>
        </w:rPr>
        <w:t>Donald Trump is doomed to defeat</w:t>
      </w:r>
      <w:r>
        <w:t xml:space="preserve">. I reaffirm my prediction that </w:t>
      </w:r>
      <w:r w:rsidRPr="00726F2C">
        <w:rPr>
          <w:rStyle w:val="StyleUnderline"/>
        </w:rPr>
        <w:t>Biden will win at least 400 electoral votes and attain a popular vote margin of at least ten percent</w:t>
      </w:r>
      <w:r>
        <w:t xml:space="preserve">. And the presidential landslide will enhance the Democratic Senate campaign as well. </w:t>
      </w:r>
      <w:r w:rsidRPr="00726F2C">
        <w:rPr>
          <w:rStyle w:val="StyleUnderline"/>
        </w:rPr>
        <w:t>The GOP currently holds a 53-47 Senate majority</w:t>
      </w:r>
      <w:r>
        <w:t xml:space="preserve">, and </w:t>
      </w:r>
      <w:r w:rsidRPr="00726F2C">
        <w:rPr>
          <w:rStyle w:val="StyleUnderline"/>
        </w:rPr>
        <w:t>Democrats</w:t>
      </w:r>
      <w:r>
        <w:t xml:space="preserve"> would </w:t>
      </w:r>
      <w:r w:rsidRPr="00726F2C">
        <w:rPr>
          <w:rStyle w:val="StyleUnderline"/>
        </w:rPr>
        <w:t>need to net three seats</w:t>
      </w:r>
      <w:r>
        <w:t xml:space="preserve"> to win control of the chamber if they also win the White House — or four seats if Donald Trump wins reelection. </w:t>
      </w:r>
      <w:r w:rsidRPr="00726F2C">
        <w:t>The GOP is certain to regain the Alabama US Senate seat</w:t>
      </w:r>
      <w:r>
        <w:t xml:space="preserve"> currently held by Democrat Doug Jones. This means that in order to win control of the Senate, the Democrats must win five seats currently held by Republican incumbents. It so happens that </w:t>
      </w:r>
      <w:r w:rsidRPr="00726F2C">
        <w:rPr>
          <w:rStyle w:val="StyleUnderline"/>
        </w:rPr>
        <w:t>there are five races in which the Democratic challengers are solid favorites to defeat the Republican incumbents</w:t>
      </w:r>
      <w:r>
        <w:t>.</w:t>
      </w:r>
    </w:p>
    <w:p w14:paraId="1ABFD46A" w14:textId="77777777" w:rsidR="00495D1B" w:rsidRDefault="00495D1B" w:rsidP="00495D1B">
      <w:pPr>
        <w:ind w:left="720"/>
      </w:pPr>
      <w:r>
        <w:t xml:space="preserve"> </w:t>
      </w:r>
      <w:r w:rsidRPr="00726F2C">
        <w:rPr>
          <w:rStyle w:val="Emphasis"/>
        </w:rPr>
        <w:t>Arizona</w:t>
      </w:r>
      <w:r>
        <w:t xml:space="preserve"> Democrat Mark Kelly, a former Astronaut, US Navy Captain, and husband of former Representative and assassination survivor Gabby </w:t>
      </w:r>
      <w:proofErr w:type="spellStart"/>
      <w:r>
        <w:t>Giffords</w:t>
      </w:r>
      <w:proofErr w:type="spellEnd"/>
      <w:r>
        <w:t>, is an overwhelming favorite to defeat incumbent GOP US Senator Martha McSally.</w:t>
      </w:r>
    </w:p>
    <w:p w14:paraId="4C44B34F" w14:textId="77777777" w:rsidR="00495D1B" w:rsidRDefault="00495D1B" w:rsidP="00495D1B">
      <w:pPr>
        <w:ind w:left="720"/>
      </w:pPr>
      <w:r>
        <w:t xml:space="preserve">Democratic former </w:t>
      </w:r>
      <w:r w:rsidRPr="00726F2C">
        <w:rPr>
          <w:rStyle w:val="Emphasis"/>
        </w:rPr>
        <w:t>Colorado</w:t>
      </w:r>
      <w:r>
        <w:t xml:space="preserve"> Governor John Hickenlooper is a prohibitive favorite to defeat incumbent Republican US Senator Cory Gardner.</w:t>
      </w:r>
    </w:p>
    <w:p w14:paraId="029FBE83" w14:textId="77777777" w:rsidR="00495D1B" w:rsidRDefault="00495D1B" w:rsidP="00495D1B">
      <w:pPr>
        <w:ind w:left="720"/>
      </w:pPr>
      <w:r>
        <w:t xml:space="preserve"> Speaker of the </w:t>
      </w:r>
      <w:r w:rsidRPr="00726F2C">
        <w:rPr>
          <w:rStyle w:val="Emphasis"/>
        </w:rPr>
        <w:t>Maine</w:t>
      </w:r>
      <w:r>
        <w:t xml:space="preserve"> House of Representatives Sara Gideon is a solid favorite to triumph over incumbent GOP Senator Susan Collins, at long last sending her into an overdue retirement.</w:t>
      </w:r>
    </w:p>
    <w:p w14:paraId="455C4EC7" w14:textId="77777777" w:rsidR="00495D1B" w:rsidRDefault="00495D1B" w:rsidP="00495D1B">
      <w:pPr>
        <w:ind w:left="720"/>
      </w:pPr>
      <w:r>
        <w:t xml:space="preserve"> </w:t>
      </w:r>
      <w:r w:rsidRPr="00726F2C">
        <w:rPr>
          <w:rStyle w:val="Emphasis"/>
        </w:rPr>
        <w:t>Montana</w:t>
      </w:r>
      <w:r>
        <w:t xml:space="preserve"> Democratic Governor Steve Bullock is continuing to maintain a sizable lead over incumbent Republican US Senator Steve </w:t>
      </w:r>
      <w:proofErr w:type="spellStart"/>
      <w:r>
        <w:t>Daines</w:t>
      </w:r>
      <w:proofErr w:type="spellEnd"/>
      <w:r>
        <w:t>.</w:t>
      </w:r>
    </w:p>
    <w:p w14:paraId="01470210" w14:textId="77777777" w:rsidR="00495D1B" w:rsidRDefault="00495D1B" w:rsidP="00495D1B">
      <w:pPr>
        <w:ind w:left="720"/>
      </w:pPr>
      <w:r w:rsidRPr="00726F2C">
        <w:rPr>
          <w:rStyle w:val="Emphasis"/>
        </w:rPr>
        <w:t>North Carolina</w:t>
      </w:r>
      <w:r w:rsidRPr="00726F2C">
        <w:t xml:space="preserve"> Democrat former </w:t>
      </w:r>
      <w:r>
        <w:t>State Senator Cal Cunningham is on course to maintain his start-to-finish lead over Republican incumbent US Senator Thom Tillis.</w:t>
      </w:r>
    </w:p>
    <w:p w14:paraId="1C26DB29" w14:textId="77777777" w:rsidR="00495D1B" w:rsidRDefault="00495D1B" w:rsidP="00495D1B">
      <w:r w:rsidRPr="00726F2C">
        <w:rPr>
          <w:rStyle w:val="StyleUnderline"/>
        </w:rPr>
        <w:t xml:space="preserve">Victory by all five of these Democratic challengers </w:t>
      </w:r>
      <w:r w:rsidRPr="00807AB1">
        <w:rPr>
          <w:rStyle w:val="Emphasis"/>
        </w:rPr>
        <w:t>will give the Democrats control of the US Senate</w:t>
      </w:r>
      <w:r>
        <w:t xml:space="preserve">.  </w:t>
      </w:r>
      <w:r w:rsidRPr="00726F2C">
        <w:rPr>
          <w:rStyle w:val="StyleUnderline"/>
        </w:rPr>
        <w:t>All five of these Democratic challengers are currently both leading their GOP incumbents in the polls and outpacing them in fundraising</w:t>
      </w:r>
      <w:r>
        <w:t xml:space="preserve">. I am not a betting man, but if I were, </w:t>
      </w:r>
      <w:r w:rsidRPr="00726F2C">
        <w:rPr>
          <w:rStyle w:val="StyleUnderline"/>
        </w:rPr>
        <w:t>I would bet on these five Democratic challengers</w:t>
      </w:r>
      <w:r>
        <w:t xml:space="preserve">. </w:t>
      </w:r>
      <w:r w:rsidRPr="00726F2C">
        <w:rPr>
          <w:rStyle w:val="StyleUnderline"/>
        </w:rPr>
        <w:t xml:space="preserve">These five races, however, do </w:t>
      </w:r>
      <w:r w:rsidRPr="00807AB1">
        <w:rPr>
          <w:rStyle w:val="Emphasis"/>
        </w:rPr>
        <w:t>not</w:t>
      </w:r>
      <w:r w:rsidRPr="00726F2C">
        <w:rPr>
          <w:rStyle w:val="StyleUnderline"/>
        </w:rPr>
        <w:t xml:space="preserve"> constitute the </w:t>
      </w:r>
      <w:r w:rsidRPr="009B0C6E">
        <w:rPr>
          <w:rStyle w:val="Emphasis"/>
        </w:rPr>
        <w:t>only chances</w:t>
      </w:r>
      <w:r w:rsidRPr="00726F2C">
        <w:rPr>
          <w:rStyle w:val="StyleUnderline"/>
        </w:rPr>
        <w:t xml:space="preserve"> for Democrats to oust GOP Senate incumbents</w:t>
      </w:r>
      <w:r>
        <w:t xml:space="preserve">. </w:t>
      </w:r>
      <w:r w:rsidRPr="00726F2C">
        <w:rPr>
          <w:rStyle w:val="StyleUnderline"/>
        </w:rPr>
        <w:t>In Iowa</w:t>
      </w:r>
      <w:r>
        <w:t xml:space="preserve">, incumbent Republican US Senator Joni </w:t>
      </w:r>
      <w:r w:rsidRPr="00726F2C">
        <w:rPr>
          <w:rStyle w:val="StyleUnderline"/>
        </w:rPr>
        <w:t>Ernst leads her likely opponent</w:t>
      </w:r>
      <w:r>
        <w:t xml:space="preserve">, Democratic real estate executive Theresa Greenfield </w:t>
      </w:r>
      <w:r w:rsidRPr="00726F2C">
        <w:rPr>
          <w:rStyle w:val="StyleUnderline"/>
        </w:rPr>
        <w:t>by only one point</w:t>
      </w:r>
      <w:r>
        <w:t xml:space="preserve">. </w:t>
      </w:r>
      <w:r w:rsidRPr="00726F2C">
        <w:rPr>
          <w:rStyle w:val="StyleUnderline"/>
        </w:rPr>
        <w:t>In Kansas</w:t>
      </w:r>
      <w:r>
        <w:t xml:space="preserve">, the leading Democratic contender, State Senator Dr. Barbara </w:t>
      </w:r>
      <w:proofErr w:type="spellStart"/>
      <w:r w:rsidRPr="00726F2C">
        <w:rPr>
          <w:rStyle w:val="StyleUnderline"/>
        </w:rPr>
        <w:t>Bollier</w:t>
      </w:r>
      <w:proofErr w:type="spellEnd"/>
      <w:r>
        <w:t xml:space="preserve">, seeking the US Senate seat being vacated by GOP incumbent Pat Roberts </w:t>
      </w:r>
      <w:r w:rsidRPr="00726F2C">
        <w:rPr>
          <w:rStyle w:val="StyleUnderline"/>
        </w:rPr>
        <w:t>is leading the likely Republican candidate</w:t>
      </w:r>
      <w:r>
        <w:t xml:space="preserve">, former Kansas Secretary of State Kris Kobach </w:t>
      </w:r>
      <w:r w:rsidRPr="00726F2C">
        <w:rPr>
          <w:rStyle w:val="StyleUnderline"/>
        </w:rPr>
        <w:t>by 2 points</w:t>
      </w:r>
      <w:r>
        <w:t xml:space="preserve">. </w:t>
      </w:r>
      <w:r w:rsidRPr="00726F2C">
        <w:rPr>
          <w:rStyle w:val="StyleUnderline"/>
        </w:rPr>
        <w:t>And there are two US Senate seats held by powerful Republican incumbents who are finding themselves to be in surprisingly competitive races</w:t>
      </w:r>
      <w:r>
        <w:t xml:space="preserve">: 1) Kentucky US Senator and Senate Republican Leader Mitch </w:t>
      </w:r>
      <w:r w:rsidRPr="00726F2C">
        <w:rPr>
          <w:rStyle w:val="StyleUnderline"/>
        </w:rPr>
        <w:t>McConnell</w:t>
      </w:r>
      <w:r>
        <w:t xml:space="preserve"> facing a surprisingly well-funded campaign (largely through low dollar contributions) of Democratic former Marine pilot Amy McGrath; </w:t>
      </w:r>
      <w:r w:rsidRPr="00726F2C">
        <w:rPr>
          <w:rStyle w:val="StyleUnderline"/>
        </w:rPr>
        <w:t>and</w:t>
      </w:r>
      <w:r>
        <w:t xml:space="preserve"> 2) South Carolina Republican US Senator Lindsey </w:t>
      </w:r>
      <w:r w:rsidRPr="00726F2C">
        <w:rPr>
          <w:rStyle w:val="StyleUnderline"/>
        </w:rPr>
        <w:t>Graham</w:t>
      </w:r>
      <w:r>
        <w:t xml:space="preserve">, facing a stiff challenge from Jaime Harrison, a longtime Democratic activist and former aide to Democratic Congressman and South Carolina icon Jim Clyburn. Harrison is actually currently outpacing Graham in fundraising, largely through the assistance of bundlers. </w:t>
      </w:r>
      <w:r w:rsidRPr="00726F2C">
        <w:rPr>
          <w:rStyle w:val="StyleUnderline"/>
        </w:rPr>
        <w:t xml:space="preserve">So in 2020, for the Democrats in the US Senate races, </w:t>
      </w:r>
      <w:r w:rsidRPr="00726F2C">
        <w:rPr>
          <w:rStyle w:val="Emphasis"/>
        </w:rPr>
        <w:t>everything’s coming up roses</w:t>
      </w:r>
      <w:r>
        <w:t>.</w:t>
      </w:r>
    </w:p>
    <w:p w14:paraId="19B261FB" w14:textId="77777777" w:rsidR="00495D1B" w:rsidRDefault="00495D1B" w:rsidP="00495D1B">
      <w:pPr>
        <w:pStyle w:val="Heading4"/>
      </w:pPr>
      <w:r>
        <w:t xml:space="preserve">The plan’s a </w:t>
      </w:r>
      <w:r w:rsidRPr="00782403">
        <w:rPr>
          <w:u w:val="single"/>
        </w:rPr>
        <w:t>political life-raft</w:t>
      </w:r>
      <w:r>
        <w:t xml:space="preserve"> for incumbent Senate Republicans</w:t>
      </w:r>
    </w:p>
    <w:p w14:paraId="6B658DFF" w14:textId="77777777" w:rsidR="00495D1B" w:rsidRDefault="00495D1B" w:rsidP="00495D1B">
      <w:r w:rsidRPr="005146D8">
        <w:rPr>
          <w:rStyle w:val="Style13ptBold"/>
        </w:rPr>
        <w:t>Levine 7-1</w:t>
      </w:r>
      <w:r>
        <w:t xml:space="preserve">-2020, analyst @ Politico w/ John Bresnahan (Marianne, “Senate Republicans can’t catch a break,” </w:t>
      </w:r>
      <w:r w:rsidRPr="00066C31">
        <w:rPr>
          <w:i/>
          <w:iCs/>
        </w:rPr>
        <w:t>Politico</w:t>
      </w:r>
      <w:r>
        <w:t xml:space="preserve">, </w:t>
      </w:r>
      <w:hyperlink r:id="rId11" w:history="1">
        <w:r w:rsidRPr="00E55FCA">
          <w:rPr>
            <w:rStyle w:val="Hyperlink"/>
          </w:rPr>
          <w:t>https://www.politico.com/news/2020/07/01/senate-republicans-all-news-has-been-bad-347178)//BB</w:t>
        </w:r>
      </w:hyperlink>
    </w:p>
    <w:p w14:paraId="32054D7C" w14:textId="77777777" w:rsidR="00495D1B" w:rsidRPr="005146D8" w:rsidRDefault="00495D1B" w:rsidP="00495D1B"/>
    <w:p w14:paraId="107A6830" w14:textId="4EF7D808" w:rsidR="00495D1B" w:rsidRDefault="00495D1B" w:rsidP="00495D1B">
      <w:r w:rsidRPr="005146D8">
        <w:rPr>
          <w:rStyle w:val="StyleUnderline"/>
          <w:highlight w:val="cyan"/>
        </w:rPr>
        <w:t>The death of</w:t>
      </w:r>
      <w:r w:rsidRPr="002A461F">
        <w:rPr>
          <w:rStyle w:val="StyleUnderline"/>
        </w:rPr>
        <w:t xml:space="preserve"> George </w:t>
      </w:r>
      <w:r w:rsidRPr="005146D8">
        <w:rPr>
          <w:rStyle w:val="StyleUnderline"/>
          <w:highlight w:val="cyan"/>
        </w:rPr>
        <w:t>Floyd</w:t>
      </w:r>
      <w:r>
        <w:t xml:space="preserve"> at the hands of Minneapolis police officers </w:t>
      </w:r>
      <w:r w:rsidRPr="005146D8">
        <w:rPr>
          <w:rStyle w:val="StyleUnderline"/>
          <w:highlight w:val="cyan"/>
        </w:rPr>
        <w:t>sparked a national outpouring</w:t>
      </w:r>
      <w:r w:rsidRPr="002A461F">
        <w:rPr>
          <w:rStyle w:val="StyleUnderline"/>
        </w:rPr>
        <w:t xml:space="preserve"> </w:t>
      </w:r>
      <w:r w:rsidRPr="005146D8">
        <w:rPr>
          <w:rStyle w:val="StyleUnderline"/>
          <w:highlight w:val="cyan"/>
        </w:rPr>
        <w:t>of anger over racism</w:t>
      </w:r>
      <w:r w:rsidRPr="002A461F">
        <w:rPr>
          <w:rStyle w:val="StyleUnderline"/>
        </w:rPr>
        <w:t xml:space="preserve"> and police brutality</w:t>
      </w:r>
      <w:r>
        <w:t xml:space="preserve">, </w:t>
      </w:r>
      <w:r w:rsidRPr="002A461F">
        <w:rPr>
          <w:rStyle w:val="StyleUnderline"/>
        </w:rPr>
        <w:t>with protestors taking to the streets in numbers not seen since the Vietnam War</w:t>
      </w:r>
      <w:r>
        <w:t xml:space="preserve">. </w:t>
      </w:r>
      <w:r w:rsidRPr="005146D8">
        <w:rPr>
          <w:rStyle w:val="StyleUnderline"/>
          <w:highlight w:val="cyan"/>
        </w:rPr>
        <w:t>Trump has responded to these events with a</w:t>
      </w:r>
      <w:r w:rsidRPr="002A461F">
        <w:rPr>
          <w:rStyle w:val="StyleUnderline"/>
        </w:rPr>
        <w:t xml:space="preserve">n harsh </w:t>
      </w:r>
      <w:r w:rsidRPr="005146D8">
        <w:rPr>
          <w:rStyle w:val="StyleUnderline"/>
          <w:highlight w:val="cyan"/>
        </w:rPr>
        <w:t>reaction that</w:t>
      </w:r>
      <w:r w:rsidRPr="005146D8">
        <w:t xml:space="preserve"> many Republicans disavowed, ordering the </w:t>
      </w:r>
      <w:r>
        <w:t xml:space="preserve">violent clearing of Lafayette Park of peaceful demonstrators so he could take a photo op with a Bible. Trump has also tweeted and later deleted a video with a supporter cheering “White power!” and repeatedly used a racist term to describe Covid-19, more troubling behavior that </w:t>
      </w:r>
      <w:r w:rsidRPr="005146D8">
        <w:rPr>
          <w:rStyle w:val="Emphasis"/>
          <w:highlight w:val="cyan"/>
        </w:rPr>
        <w:t>left Republicans scrambling for cover</w:t>
      </w:r>
      <w:r>
        <w:t xml:space="preserve">. On top of that, a new scandal has emerged over alleged Russian bounties paid to the Taliban to kill U.S. soldiers. The New York Times and Associated Press reported that Trump was aware of the allegations for months but took no action, forcing Republicans to respond to yet another Trump-related uproar. “The optimist in me would say the odds of us getting a break in the future are greater because we’ve had such a run of bad luck,” joked Sen. Roy Blunt (R-Mo.), who served in the House GOP leadership when Republicans there lost the majority in 2006. “I think it may very well work out that way.” </w:t>
      </w:r>
      <w:r w:rsidRPr="005146D8">
        <w:rPr>
          <w:rStyle w:val="StyleUnderline"/>
          <w:highlight w:val="cyan"/>
        </w:rPr>
        <w:t>This</w:t>
      </w:r>
      <w:r>
        <w:t xml:space="preserve"> seemingly </w:t>
      </w:r>
      <w:r w:rsidRPr="002A461F">
        <w:rPr>
          <w:rStyle w:val="Emphasis"/>
        </w:rPr>
        <w:t xml:space="preserve">unending </w:t>
      </w:r>
      <w:r w:rsidRPr="005146D8">
        <w:rPr>
          <w:rStyle w:val="Emphasis"/>
          <w:highlight w:val="cyan"/>
        </w:rPr>
        <w:t>barrage of bad news</w:t>
      </w:r>
      <w:r w:rsidRPr="005146D8">
        <w:rPr>
          <w:rStyle w:val="StyleUnderline"/>
          <w:highlight w:val="cyan"/>
        </w:rPr>
        <w:t xml:space="preserve"> has made what was already going to be a tough cycle for Senate Republicans even more difficult</w:t>
      </w:r>
      <w:r w:rsidRPr="005146D8">
        <w:rPr>
          <w:highlight w:val="cyan"/>
        </w:rPr>
        <w:t xml:space="preserve">. </w:t>
      </w:r>
      <w:r w:rsidRPr="005146D8">
        <w:rPr>
          <w:rStyle w:val="StyleUnderline"/>
          <w:highlight w:val="cyan"/>
        </w:rPr>
        <w:t xml:space="preserve">They’re in </w:t>
      </w:r>
      <w:r w:rsidRPr="001C197E">
        <w:rPr>
          <w:rStyle w:val="Emphasis"/>
          <w:highlight w:val="cyan"/>
        </w:rPr>
        <w:t>real danger</w:t>
      </w:r>
      <w:r w:rsidRPr="005146D8">
        <w:rPr>
          <w:rStyle w:val="StyleUnderline"/>
          <w:highlight w:val="cyan"/>
        </w:rPr>
        <w:t xml:space="preserve"> of </w:t>
      </w:r>
      <w:r w:rsidRPr="00A17936">
        <w:rPr>
          <w:rStyle w:val="StyleUnderline"/>
          <w:highlight w:val="cyan"/>
        </w:rPr>
        <w:t>losing t</w:t>
      </w:r>
      <w:r w:rsidRPr="005146D8">
        <w:rPr>
          <w:rStyle w:val="StyleUnderline"/>
          <w:highlight w:val="cyan"/>
        </w:rPr>
        <w:t>heir</w:t>
      </w:r>
      <w:r w:rsidRPr="002A461F">
        <w:rPr>
          <w:rStyle w:val="StyleUnderline"/>
        </w:rPr>
        <w:t xml:space="preserve"> six-year-old </w:t>
      </w:r>
      <w:r w:rsidRPr="00A17936">
        <w:rPr>
          <w:rStyle w:val="StyleUnderline"/>
          <w:highlight w:val="cyan"/>
        </w:rPr>
        <w:t>majority to</w:t>
      </w:r>
      <w:r>
        <w:t xml:space="preserve"> Senate Minority Leader Chuck Schumer (D-N.Y.) and </w:t>
      </w:r>
      <w:r w:rsidRPr="002A461F">
        <w:rPr>
          <w:rStyle w:val="StyleUnderline"/>
        </w:rPr>
        <w:t xml:space="preserve">the </w:t>
      </w:r>
      <w:r w:rsidRPr="00A17936">
        <w:rPr>
          <w:rStyle w:val="StyleUnderline"/>
          <w:highlight w:val="cyan"/>
        </w:rPr>
        <w:t>Democrats</w:t>
      </w:r>
      <w:r w:rsidRPr="00A17936">
        <w:rPr>
          <w:highlight w:val="cyan"/>
        </w:rPr>
        <w:t xml:space="preserve">, </w:t>
      </w:r>
      <w:r w:rsidRPr="00A17936">
        <w:rPr>
          <w:rStyle w:val="StyleUnderline"/>
          <w:highlight w:val="cyan"/>
        </w:rPr>
        <w:t>who have</w:t>
      </w:r>
      <w:r w:rsidRPr="002A461F">
        <w:rPr>
          <w:rStyle w:val="StyleUnderline"/>
        </w:rPr>
        <w:t xml:space="preserve"> gotten </w:t>
      </w:r>
      <w:r w:rsidRPr="005146D8">
        <w:rPr>
          <w:rStyle w:val="StyleUnderline"/>
          <w:highlight w:val="cyan"/>
        </w:rPr>
        <w:t xml:space="preserve">their favored candidates lined up in key races, including Arizona, </w:t>
      </w:r>
      <w:r w:rsidRPr="00A17936">
        <w:rPr>
          <w:rStyle w:val="StyleUnderline"/>
          <w:highlight w:val="cyan"/>
        </w:rPr>
        <w:t>Colorado, North Carolina</w:t>
      </w:r>
      <w:r w:rsidRPr="005146D8">
        <w:rPr>
          <w:rStyle w:val="StyleUnderline"/>
          <w:highlight w:val="cyan"/>
        </w:rPr>
        <w:t>, Iowa and Kentucky</w:t>
      </w:r>
      <w:r w:rsidRPr="005146D8">
        <w:rPr>
          <w:highlight w:val="cyan"/>
        </w:rPr>
        <w:t xml:space="preserve">. </w:t>
      </w:r>
      <w:r w:rsidRPr="00A17936">
        <w:rPr>
          <w:rStyle w:val="Emphasis"/>
          <w:sz w:val="28"/>
          <w:szCs w:val="28"/>
          <w:highlight w:val="cyan"/>
        </w:rPr>
        <w:t>If something doesn’t change for Senate Republicans soon</w:t>
      </w:r>
      <w:r w:rsidRPr="005146D8">
        <w:rPr>
          <w:highlight w:val="cyan"/>
        </w:rPr>
        <w:t xml:space="preserve">, </w:t>
      </w:r>
      <w:r w:rsidRPr="005146D8">
        <w:rPr>
          <w:rStyle w:val="StyleUnderline"/>
          <w:highlight w:val="cyan"/>
        </w:rPr>
        <w:t xml:space="preserve">they could be </w:t>
      </w:r>
      <w:r w:rsidRPr="005146D8">
        <w:rPr>
          <w:rStyle w:val="Emphasis"/>
          <w:highlight w:val="cyan"/>
        </w:rPr>
        <w:t>facing real problems</w:t>
      </w:r>
      <w:r w:rsidRPr="005146D8">
        <w:rPr>
          <w:rStyle w:val="StyleUnderline"/>
          <w:highlight w:val="cyan"/>
        </w:rPr>
        <w:t xml:space="preserve"> in November</w:t>
      </w:r>
      <w:r>
        <w:t>, according to political handicappers.</w:t>
      </w:r>
    </w:p>
    <w:p w14:paraId="15277922" w14:textId="065E76A6" w:rsidR="00495D1B" w:rsidRDefault="00495D1B" w:rsidP="00495D1B">
      <w:pPr>
        <w:pStyle w:val="Heading4"/>
      </w:pPr>
      <w:r>
        <w:t>***insert impact***</w:t>
      </w:r>
    </w:p>
    <w:p w14:paraId="70436BDE" w14:textId="77777777" w:rsidR="00495D1B" w:rsidRPr="00495D1B" w:rsidRDefault="00495D1B" w:rsidP="00495D1B"/>
    <w:p w14:paraId="52B4C84D" w14:textId="29C08D68" w:rsidR="00707CC7" w:rsidRDefault="00E55A11" w:rsidP="00707CC7">
      <w:pPr>
        <w:pStyle w:val="Heading2"/>
      </w:pPr>
      <w:r>
        <w:t>UNIQUENESS</w:t>
      </w:r>
    </w:p>
    <w:p w14:paraId="0EE91793" w14:textId="3FDB14AB" w:rsidR="00057B98" w:rsidRDefault="00057B98" w:rsidP="00057B98">
      <w:pPr>
        <w:pStyle w:val="Heading3"/>
      </w:pPr>
      <w:r>
        <w:t>U</w:t>
      </w:r>
    </w:p>
    <w:p w14:paraId="3FF63CED" w14:textId="668C75F6" w:rsidR="00616EC5" w:rsidRDefault="00616EC5" w:rsidP="00616EC5">
      <w:pPr>
        <w:pStyle w:val="Heading4"/>
      </w:pPr>
      <w:r>
        <w:t xml:space="preserve">Dems win the Senate now --- but they </w:t>
      </w:r>
      <w:r w:rsidRPr="0091788D">
        <w:rPr>
          <w:u w:val="single"/>
        </w:rPr>
        <w:t>can lose</w:t>
      </w:r>
    </w:p>
    <w:p w14:paraId="648C15B4" w14:textId="77777777" w:rsidR="00616EC5" w:rsidRDefault="00616EC5" w:rsidP="00616EC5">
      <w:proofErr w:type="spellStart"/>
      <w:r w:rsidRPr="00CB0D42">
        <w:rPr>
          <w:rStyle w:val="Style13ptBold"/>
        </w:rPr>
        <w:t>Skelley</w:t>
      </w:r>
      <w:proofErr w:type="spellEnd"/>
      <w:r w:rsidRPr="00CB0D42">
        <w:rPr>
          <w:rStyle w:val="Style13ptBold"/>
        </w:rPr>
        <w:t xml:space="preserve"> 6-26</w:t>
      </w:r>
      <w:r>
        <w:t>-2020, elections analyst @ 538 (Geoffrey, “</w:t>
      </w:r>
      <w:r w:rsidRPr="00707079">
        <w:rPr>
          <w:rStyle w:val="StyleUnderline"/>
        </w:rPr>
        <w:t>The Latest Senate Polls Show</w:t>
      </w:r>
      <w:r>
        <w:t xml:space="preserve"> Some </w:t>
      </w:r>
      <w:r w:rsidRPr="00707079">
        <w:rPr>
          <w:rStyle w:val="StyleUnderline"/>
        </w:rPr>
        <w:t>Good News For Democrats</w:t>
      </w:r>
      <w:r>
        <w:t xml:space="preserve">,” </w:t>
      </w:r>
      <w:r w:rsidRPr="00707079">
        <w:rPr>
          <w:i/>
          <w:iCs/>
        </w:rPr>
        <w:t>538</w:t>
      </w:r>
      <w:r>
        <w:t xml:space="preserve">, </w:t>
      </w:r>
      <w:hyperlink r:id="rId12" w:history="1">
        <w:r w:rsidRPr="008208FE">
          <w:rPr>
            <w:rStyle w:val="Hyperlink"/>
          </w:rPr>
          <w:t>https://fivethirtyeight.com/features/the-latest-senate-polls-show-some-good-news-for-democrats/?cid=referral_taboola_feed)//BB</w:t>
        </w:r>
      </w:hyperlink>
    </w:p>
    <w:p w14:paraId="6D2990C6" w14:textId="77777777" w:rsidR="00616EC5" w:rsidRPr="00CD798E" w:rsidRDefault="00616EC5" w:rsidP="00616EC5"/>
    <w:p w14:paraId="68DB4BC2" w14:textId="61E8058B" w:rsidR="00616EC5" w:rsidRPr="00616EC5" w:rsidRDefault="00616EC5" w:rsidP="00616EC5">
      <w:r w:rsidRPr="00CB0D42">
        <w:rPr>
          <w:rStyle w:val="StyleUnderline"/>
        </w:rPr>
        <w:t>In recent days, we’ve seen a number of surveys of high-profile Senate contests</w:t>
      </w:r>
      <w:r>
        <w:t xml:space="preserve">. On the whole, </w:t>
      </w:r>
      <w:r w:rsidRPr="00707079">
        <w:rPr>
          <w:rStyle w:val="StyleUnderline"/>
        </w:rPr>
        <w:t xml:space="preserve">the polls indicate Democrats have </w:t>
      </w:r>
      <w:r w:rsidRPr="00707079">
        <w:rPr>
          <w:rStyle w:val="Emphasis"/>
        </w:rPr>
        <w:t>a real chance</w:t>
      </w:r>
      <w:r>
        <w:t xml:space="preserve"> of picking up some seats </w:t>
      </w:r>
      <w:r w:rsidRPr="00707079">
        <w:rPr>
          <w:rStyle w:val="StyleUnderline"/>
        </w:rPr>
        <w:t>in battleground states</w:t>
      </w:r>
      <w:r>
        <w:t xml:space="preserve">. Some of </w:t>
      </w:r>
      <w:r w:rsidRPr="00707079">
        <w:rPr>
          <w:rStyle w:val="StyleUnderline"/>
        </w:rPr>
        <w:t>this is thanks to</w:t>
      </w:r>
      <w:r>
        <w:t xml:space="preserve"> former Vice President Joe Biden’s sizable lead over President Trump (9.5 points), as </w:t>
      </w:r>
      <w:r w:rsidRPr="00707079">
        <w:rPr>
          <w:rStyle w:val="StyleUnderline"/>
        </w:rPr>
        <w:t>the current national environment</w:t>
      </w:r>
      <w:r>
        <w:t xml:space="preserve"> is very favorable to Democrats.</w:t>
      </w:r>
      <w:r w:rsidR="008F54AD">
        <w:t xml:space="preserve"> </w:t>
      </w:r>
      <w:r w:rsidRPr="00707079">
        <w:rPr>
          <w:rStyle w:val="StyleUnderline"/>
        </w:rPr>
        <w:t>But</w:t>
      </w:r>
      <w:r>
        <w:t xml:space="preserve"> remember </w:t>
      </w:r>
      <w:r w:rsidRPr="00707079">
        <w:rPr>
          <w:rStyle w:val="StyleUnderline"/>
        </w:rPr>
        <w:t>many races could still go either way</w:t>
      </w:r>
      <w:r>
        <w:t xml:space="preserve">. And the good news for Republicans is that they’re favored to pick up a Democratic-held seat in Alabama and probably don’t have to worry too much about losing Kentucky. With the GOP holding a 53-47 majority in the Senate,1 </w:t>
      </w:r>
      <w:r w:rsidRPr="00707079">
        <w:rPr>
          <w:rStyle w:val="StyleUnderline"/>
        </w:rPr>
        <w:t>Democrats</w:t>
      </w:r>
      <w:r>
        <w:t xml:space="preserve"> still </w:t>
      </w:r>
      <w:r w:rsidRPr="00707079">
        <w:rPr>
          <w:rStyle w:val="StyleUnderline"/>
        </w:rPr>
        <w:t>have to pick up three seats and the vice presidency, or</w:t>
      </w:r>
      <w:r>
        <w:t xml:space="preserve"> at least </w:t>
      </w:r>
      <w:r w:rsidRPr="00707079">
        <w:rPr>
          <w:rStyle w:val="StyleUnderline"/>
        </w:rPr>
        <w:t>four</w:t>
      </w:r>
      <w:r>
        <w:t xml:space="preserve"> seats </w:t>
      </w:r>
      <w:r w:rsidRPr="00707079">
        <w:rPr>
          <w:rStyle w:val="StyleUnderline"/>
        </w:rPr>
        <w:t>without the vice presidency, to take control of the chamber</w:t>
      </w:r>
      <w:r>
        <w:t>.</w:t>
      </w:r>
      <w:r w:rsidR="008F54AD">
        <w:t xml:space="preserve"> </w:t>
      </w:r>
      <w:r>
        <w:t xml:space="preserve">Let’s start with the Republican-held seats. Sen. Martha </w:t>
      </w:r>
      <w:r w:rsidRPr="00707079">
        <w:rPr>
          <w:rStyle w:val="StyleUnderline"/>
        </w:rPr>
        <w:t>McSally of Arizona has long been endangered</w:t>
      </w:r>
      <w:r>
        <w:t xml:space="preserve">, and three new surveys confirm </w:t>
      </w:r>
      <w:r w:rsidRPr="00707079">
        <w:rPr>
          <w:rStyle w:val="StyleUnderline"/>
        </w:rPr>
        <w:t>she’s in real trouble</w:t>
      </w:r>
      <w:r>
        <w:t xml:space="preserve">. Last week, Democratic pollster </w:t>
      </w:r>
      <w:proofErr w:type="spellStart"/>
      <w:r>
        <w:t>Civiqs</w:t>
      </w:r>
      <w:proofErr w:type="spellEnd"/>
      <w:r>
        <w:t xml:space="preserve"> released a poll that found Democrat Mark Kelly, a retired astronaut, leading McSally 51 percent to 42 percent. Two additional polls dropped on Thursday: The New York Times/Siena College gave Kelly a 9-point edge, 47 percent to 38 percent, and Redfield &amp; Wilton Strategies found him ahead by 15 points, 49 percent to 34 percent. Kelly has tended to attract slightly more support than Biden in Arizona — though they were about the same in the Times/Siena poll — and that’s an especially good sign for Kelly as Biden has led by a small margin there.</w:t>
      </w:r>
      <w:r w:rsidR="008F54AD">
        <w:t xml:space="preserve"> </w:t>
      </w:r>
      <w:r w:rsidRPr="00707079">
        <w:rPr>
          <w:rStyle w:val="StyleUnderline"/>
        </w:rPr>
        <w:t>In North Carolina</w:t>
      </w:r>
      <w:r>
        <w:t xml:space="preserve">, five new polls show Republican Sen. Thom Tillis in a tight race with former Democratic state Sen. Cal Cunningham. </w:t>
      </w:r>
      <w:r w:rsidRPr="00707079">
        <w:rPr>
          <w:rStyle w:val="StyleUnderline"/>
        </w:rPr>
        <w:t>The New York Times</w:t>
      </w:r>
      <w:r>
        <w:t xml:space="preserve">/Siena College </w:t>
      </w:r>
      <w:r w:rsidRPr="00707079">
        <w:rPr>
          <w:rStyle w:val="StyleUnderline"/>
        </w:rPr>
        <w:t>survey of the race gave Cunningham a slim edge</w:t>
      </w:r>
      <w:r>
        <w:t xml:space="preserve">, 42 percent to 39 percent, which echoed another poll released this week — Democratic pollster Public Policy Polling had Cunningham up 44 percent to 40 percent. (Both leads were inside the polls’ margin of error.) And a Fox News poll released Thursday evening put Cunningham ahead by 2 points, 39 percent to 37 percent. However, an OAN/Gravis Marketing poll released last Friday found Tillis with 46 percent support, ahead by 1 point. And a Redfield &amp; Wilton Strategies poll released Thursday morning gave Cunningham a 9-point advantage, 45 percent to 36 percent. Still, considering Biden is only leading Trump by 3 points in our North Carolina polling average, </w:t>
      </w:r>
      <w:r w:rsidRPr="00707079">
        <w:rPr>
          <w:rStyle w:val="StyleUnderline"/>
        </w:rPr>
        <w:t>this race is likely to be very close</w:t>
      </w:r>
      <w:r>
        <w:t xml:space="preserve"> in November.</w:t>
      </w:r>
      <w:r w:rsidR="008F54AD">
        <w:t xml:space="preserve"> </w:t>
      </w:r>
      <w:r>
        <w:t xml:space="preserve">Meanwhile, </w:t>
      </w:r>
      <w:r w:rsidRPr="00707079">
        <w:rPr>
          <w:rStyle w:val="StyleUnderline"/>
        </w:rPr>
        <w:t>two recent polls in Georgia suggest that Democrats have a chance of capturing a Peach State seat</w:t>
      </w:r>
      <w:r>
        <w:t xml:space="preserve">. A Fox News survey found Republican Sen. David Perdue ahead by just 3 points over Democratic nominee Jon </w:t>
      </w:r>
      <w:proofErr w:type="spellStart"/>
      <w:r>
        <w:t>Ossoff</w:t>
      </w:r>
      <w:proofErr w:type="spellEnd"/>
      <w:r>
        <w:t xml:space="preserve">, 45 percent to 42 percent, while a Public Policy Polling survey gave </w:t>
      </w:r>
      <w:proofErr w:type="spellStart"/>
      <w:r>
        <w:t>Ossoff</w:t>
      </w:r>
      <w:proofErr w:type="spellEnd"/>
      <w:r>
        <w:t xml:space="preserve"> a 1-point lead, 45 percent to 44 percent. Remember, though, that in Georgia a Senate candidate must win an outright majority or the race will go to a runoff, so there’s definitely a possibility that neither Perdue nor </w:t>
      </w:r>
      <w:proofErr w:type="spellStart"/>
      <w:r>
        <w:t>Ossoff</w:t>
      </w:r>
      <w:proofErr w:type="spellEnd"/>
      <w:r>
        <w:t xml:space="preserve"> win a majority (there’s also a Libertarian candidate running). No news on the state’s other Senate seat, which is a special election with a jungle primary that will also take place this November, though that contest will likely go to a January runoff.</w:t>
      </w:r>
      <w:r w:rsidR="008F54AD">
        <w:t xml:space="preserve"> </w:t>
      </w:r>
      <w:r>
        <w:t xml:space="preserve">In Kentucky, though, GOP Senate Majority Leader Mitch McConnell will be heavily favored against whomever the Democrats choose (the results of Kentucky’s Democratic primary won’t be known until next week.) A </w:t>
      </w:r>
      <w:proofErr w:type="spellStart"/>
      <w:r>
        <w:t>Civiqs</w:t>
      </w:r>
      <w:proofErr w:type="spellEnd"/>
      <w:r>
        <w:t xml:space="preserve"> survey from the week of June 13 found McConnell led Democratic state Rep. Charles Booker by 14 points, 52 percent to 38 percent, and former fighter pilot and 2018 congressional candidate Amy McGrath by 20 points, 53 percent to 33 percent. The poll also found Trump ahead of Biden by 20 points, so the president’s big advantage should help McConnell down-ballot.</w:t>
      </w:r>
      <w:r w:rsidR="008F54AD">
        <w:t xml:space="preserve"> </w:t>
      </w:r>
      <w:r>
        <w:t>But Republicans aren’t the only ones playing defense. Democrats also have to defend a couple of seats in states that Trump carried in 2016 — most notably Alabama. Democratic Sen. Doug Jones has long been seen as the most vulnerable Senate incumbent up in 2020, but on Monday, his campaign released an internal poll from May that had him down just 3 points, 44 percent to 47 percent, against former Auburn football coach Tommy Tuberville, who is seen as the favorite over former Senator and Attorney General Jeff Sessions in the July GOP primary runoff.</w:t>
      </w:r>
      <w:r w:rsidR="008F54AD">
        <w:t xml:space="preserve"> </w:t>
      </w:r>
      <w:r>
        <w:t xml:space="preserve">Of course, this was an internal poll, so take it with a grain of salt, and a mid-June poll from GOP pollster </w:t>
      </w:r>
      <w:proofErr w:type="spellStart"/>
      <w:r>
        <w:t>Cygnal</w:t>
      </w:r>
      <w:proofErr w:type="spellEnd"/>
      <w:r>
        <w:t xml:space="preserve"> painted a much different picture. It put Tuberville ahead of Jones by 14 points, 50 percent to 36 percent, and Sessions ahead by 10 points, 45 percent to 35 percent. The Jones campaign is arguing that Jones’s lead could have grown since their poll, especially since Biden’s standing has improved in Alabama, but in all likelihood, Jones is still a serious underdog. After all, Trump still leads Biden by 15 points in our polling average and is likely to win Alabama by the double-digits in November.</w:t>
      </w:r>
      <w:r w:rsidR="008F54AD">
        <w:t xml:space="preserve"> </w:t>
      </w:r>
      <w:r>
        <w:t xml:space="preserve">Finally, </w:t>
      </w:r>
      <w:r w:rsidRPr="00707079">
        <w:rPr>
          <w:rStyle w:val="StyleUnderline"/>
        </w:rPr>
        <w:t>we</w:t>
      </w:r>
      <w:r>
        <w:t xml:space="preserve"> also </w:t>
      </w:r>
      <w:r w:rsidRPr="00707079">
        <w:rPr>
          <w:rStyle w:val="StyleUnderline"/>
        </w:rPr>
        <w:t>have</w:t>
      </w:r>
      <w:r>
        <w:t xml:space="preserve"> five </w:t>
      </w:r>
      <w:r w:rsidRPr="00707079">
        <w:rPr>
          <w:rStyle w:val="StyleUnderline"/>
        </w:rPr>
        <w:t>fresh surveys from Michigan, where</w:t>
      </w:r>
      <w:r>
        <w:t xml:space="preserve"> Democratic Sen. Gary </w:t>
      </w:r>
      <w:r w:rsidRPr="00707079">
        <w:rPr>
          <w:rStyle w:val="StyleUnderline"/>
        </w:rPr>
        <w:t>Peters</w:t>
      </w:r>
      <w:r>
        <w:t xml:space="preserve"> faces Republican John James, an Army veteran. James lost the state’s 2018 Senate race, but still performed fairly well in a Democratic-leaning environment. Yet the numbers now mostly augur well for Peters. Thursday’s New York Times/Siena College poll put Peters ahead by 10 points, 41 percent to 31 percent while Redfield &amp; Wilton Strategies had him up by 18 points, 50 percent to 32 percent. And Peters also </w:t>
      </w:r>
      <w:r w:rsidRPr="00707079">
        <w:rPr>
          <w:rStyle w:val="StyleUnderline"/>
        </w:rPr>
        <w:t>had double-digit leads</w:t>
      </w:r>
      <w:r>
        <w:t xml:space="preserve"> in two polls conducted on behalf of right-leaning sponsors: The conservative Restoration PAC and GOP pollster </w:t>
      </w:r>
      <w:proofErr w:type="spellStart"/>
      <w:r>
        <w:t>Hodas</w:t>
      </w:r>
      <w:proofErr w:type="spellEnd"/>
      <w:r>
        <w:t xml:space="preserve"> &amp; Associates put a poll out on Thursday that had Peters ahead by 13 points, 51 percent to 38 percent, while a survey released last week by TIPP on behalf of conservative outlet American Greatness found Peters up by 12 points, 47 percent to 35 percent. Plus, Marketing Resource Group also released a poll last week that found Peters ahead by 6 points, albeit only 36 percent to 30 percent, with 14 percent preferring “someone else” and 18 percent undecided. Bottom line: </w:t>
      </w:r>
      <w:r w:rsidRPr="00707079">
        <w:rPr>
          <w:rStyle w:val="StyleUnderline"/>
        </w:rPr>
        <w:t>Peters seems to be cruising toward reelection,</w:t>
      </w:r>
      <w:r>
        <w:t xml:space="preserve"> buoyed by the fact that Biden leads Trump by about 11 points in our Michigan polling average.</w:t>
      </w:r>
      <w:r w:rsidR="008F54AD">
        <w:t xml:space="preserve"> </w:t>
      </w:r>
      <w:r w:rsidRPr="00707079">
        <w:t>It’s</w:t>
      </w:r>
      <w:r>
        <w:t xml:space="preserve"> too early to say that Democrats can take back the Senate, but </w:t>
      </w:r>
      <w:r w:rsidRPr="00707079">
        <w:rPr>
          <w:rStyle w:val="Emphasis"/>
        </w:rPr>
        <w:t>if the national environment remains this favorable</w:t>
      </w:r>
      <w:r w:rsidRPr="00707079">
        <w:rPr>
          <w:rStyle w:val="StyleUnderline"/>
        </w:rPr>
        <w:t xml:space="preserve"> for Democrats, they’ll certainly </w:t>
      </w:r>
      <w:r w:rsidRPr="00707079">
        <w:rPr>
          <w:rStyle w:val="Emphasis"/>
        </w:rPr>
        <w:t>stand a pretty good chance</w:t>
      </w:r>
      <w:r w:rsidRPr="00707079">
        <w:rPr>
          <w:rStyle w:val="StyleUnderline"/>
        </w:rPr>
        <w:t xml:space="preserve"> of regaining control in November</w:t>
      </w:r>
      <w:r>
        <w:t>.</w:t>
      </w:r>
    </w:p>
    <w:p w14:paraId="1F3A2C5C" w14:textId="0AD6F649" w:rsidR="00057B98" w:rsidRDefault="00057B98" w:rsidP="00057B98">
      <w:pPr>
        <w:pStyle w:val="Heading4"/>
      </w:pPr>
      <w:r>
        <w:t xml:space="preserve">Democrats are </w:t>
      </w:r>
      <w:r w:rsidRPr="00A71C23">
        <w:rPr>
          <w:u w:val="single"/>
        </w:rPr>
        <w:t>slight favorites</w:t>
      </w:r>
      <w:r>
        <w:t xml:space="preserve"> now---</w:t>
      </w:r>
      <w:r w:rsidR="003106FE">
        <w:t>state-by-state breakdown</w:t>
      </w:r>
    </w:p>
    <w:p w14:paraId="15C4839E" w14:textId="77777777" w:rsidR="00057B98" w:rsidRDefault="00057B98" w:rsidP="00057B98">
      <w:proofErr w:type="spellStart"/>
      <w:r w:rsidRPr="00A71C23">
        <w:rPr>
          <w:rStyle w:val="Style13ptBold"/>
        </w:rPr>
        <w:t>Enten</w:t>
      </w:r>
      <w:proofErr w:type="spellEnd"/>
      <w:r w:rsidRPr="00A71C23">
        <w:rPr>
          <w:rStyle w:val="Style13ptBold"/>
        </w:rPr>
        <w:t xml:space="preserve"> 5-2</w:t>
      </w:r>
      <w:r>
        <w:t xml:space="preserve">-2020, election forecaster @ 538 (Harry, “Democrats are slight favorites for Senate control,” </w:t>
      </w:r>
      <w:r w:rsidRPr="00F63AEE">
        <w:rPr>
          <w:i/>
          <w:iCs/>
        </w:rPr>
        <w:t>CNN</w:t>
      </w:r>
      <w:r>
        <w:t xml:space="preserve">, </w:t>
      </w:r>
      <w:hyperlink r:id="rId13" w:history="1">
        <w:r w:rsidRPr="00E55FCA">
          <w:rPr>
            <w:rStyle w:val="Hyperlink"/>
          </w:rPr>
          <w:t>https://www.cnn.com/2020/05/02/politics/senate-landscape/index.html)//BB</w:t>
        </w:r>
      </w:hyperlink>
    </w:p>
    <w:p w14:paraId="2EF9EEBC" w14:textId="77777777" w:rsidR="00057B98" w:rsidRPr="00F63AEE" w:rsidRDefault="00057B98" w:rsidP="00057B98"/>
    <w:p w14:paraId="71ACD8D1" w14:textId="0C6E2639" w:rsidR="00057B98" w:rsidRDefault="00057B98" w:rsidP="00057B98">
      <w:r>
        <w:t xml:space="preserve">Whoever is </w:t>
      </w:r>
      <w:r w:rsidRPr="00A71C23">
        <w:rPr>
          <w:rStyle w:val="StyleUnderline"/>
        </w:rPr>
        <w:t>the president</w:t>
      </w:r>
      <w:r>
        <w:t xml:space="preserve"> next year may have the ability to appoint one or more justices to the US Supreme Court. But to get those justices confirmed, the president will </w:t>
      </w:r>
      <w:r w:rsidRPr="00A71C23">
        <w:rPr>
          <w:rStyle w:val="StyleUnderline"/>
        </w:rPr>
        <w:t>need the US Senate behind him</w:t>
      </w:r>
      <w:r>
        <w:t>.</w:t>
      </w:r>
      <w:r w:rsidR="005A6A6C">
        <w:t xml:space="preserve"> </w:t>
      </w:r>
      <w:r>
        <w:t xml:space="preserve">To gain Senate control from Republicans in November's elections, </w:t>
      </w:r>
      <w:r w:rsidRPr="00A71C23">
        <w:rPr>
          <w:rStyle w:val="StyleUnderline"/>
        </w:rPr>
        <w:t>Democrats</w:t>
      </w:r>
      <w:r>
        <w:t xml:space="preserve"> will </w:t>
      </w:r>
      <w:r w:rsidRPr="00A71C23">
        <w:rPr>
          <w:rStyle w:val="StyleUnderline"/>
        </w:rPr>
        <w:t>need a net gain of three seats</w:t>
      </w:r>
      <w:r>
        <w:t xml:space="preserve"> (if former Vice President Joe Biden holds onto his lead over President Donald Trump and claims victory) or four seats (if Trump wins).</w:t>
      </w:r>
      <w:r w:rsidR="005A6A6C">
        <w:t xml:space="preserve"> </w:t>
      </w:r>
      <w:r w:rsidRPr="00A71C23">
        <w:rPr>
          <w:rStyle w:val="StyleUnderline"/>
        </w:rPr>
        <w:t>An early look at the data finds that Democrats are the slightest of favorites to take back the Senate</w:t>
      </w:r>
      <w:r>
        <w:t xml:space="preserve">. </w:t>
      </w:r>
      <w:r w:rsidRPr="00A71C23">
        <w:rPr>
          <w:rStyle w:val="StyleUnderline"/>
        </w:rPr>
        <w:t>The chance Democrats net gain at least 3 seats is</w:t>
      </w:r>
      <w:r>
        <w:t xml:space="preserve"> about 3-in-5 (</w:t>
      </w:r>
      <w:r w:rsidRPr="00A71C23">
        <w:rPr>
          <w:rStyle w:val="StyleUnderline"/>
        </w:rPr>
        <w:t>60%</w:t>
      </w:r>
      <w:r>
        <w:t>), while the chance they net gain at least 4 seats is about 1-in-2 (50%).</w:t>
      </w:r>
      <w:r w:rsidR="005A6A6C">
        <w:t xml:space="preserve"> </w:t>
      </w:r>
      <w:r w:rsidRPr="00A71C23">
        <w:rPr>
          <w:rStyle w:val="StyleUnderline"/>
        </w:rPr>
        <w:t xml:space="preserve">There is still </w:t>
      </w:r>
      <w:r>
        <w:t xml:space="preserve">a lot of </w:t>
      </w:r>
      <w:r w:rsidRPr="00A71C23">
        <w:rPr>
          <w:rStyle w:val="StyleUnderline"/>
        </w:rPr>
        <w:t>uncertainty</w:t>
      </w:r>
      <w:r>
        <w:t>. Democrats could realistically end up anywhere from a net loss of 4 seats to a net gain of 11 seats, though a few more times than not, they'll end up in the majority.</w:t>
      </w:r>
      <w:r w:rsidR="005A6A6C">
        <w:t xml:space="preserve"> </w:t>
      </w:r>
      <w:r w:rsidRPr="00A71C23">
        <w:rPr>
          <w:rStyle w:val="StyleUnderline"/>
        </w:rPr>
        <w:t>To come up with these probabilities, I examined individual races in each cycle since 2006 and determined how well at this point state level polling</w:t>
      </w:r>
      <w:r>
        <w:t xml:space="preserve"> (if available), </w:t>
      </w:r>
      <w:r w:rsidRPr="00A71C23">
        <w:rPr>
          <w:rStyle w:val="StyleUnderline"/>
        </w:rPr>
        <w:t>incumbency, expert ratings, the past presidential results and the generic congressional ballot explained the ultimate result in each race</w:t>
      </w:r>
      <w:r>
        <w:t>. Then for any given cycle, I compared the total seats won vs. what the projections said at a given time.</w:t>
      </w:r>
      <w:r w:rsidR="005A6A6C">
        <w:t xml:space="preserve"> </w:t>
      </w:r>
      <w:r w:rsidRPr="00A71C23">
        <w:rPr>
          <w:rStyle w:val="StyleUnderline"/>
        </w:rPr>
        <w:t>The Democrats are doing fairly well</w:t>
      </w:r>
      <w:r>
        <w:t xml:space="preserve"> not </w:t>
      </w:r>
      <w:r w:rsidRPr="00A71C23">
        <w:rPr>
          <w:rStyle w:val="StyleUnderline"/>
        </w:rPr>
        <w:t>because</w:t>
      </w:r>
      <w:r>
        <w:t xml:space="preserve"> they're overwhelming favorites in any one or a select number of seats. Rather, it's that </w:t>
      </w:r>
      <w:r w:rsidRPr="00A71C23">
        <w:rPr>
          <w:rStyle w:val="StyleUnderline"/>
        </w:rPr>
        <w:t>they have a non-negligible to good chance in a lot of seats</w:t>
      </w:r>
      <w:r>
        <w:t>. Although Democrats only hold 12 of the 35 seats up, they have at least a 1-in-20 (5%) shot in 25 seats. Democrats almost certainly won't win all of these seats, though it speaks to the large playing field.</w:t>
      </w:r>
      <w:r w:rsidR="005A6A6C">
        <w:t xml:space="preserve"> </w:t>
      </w:r>
      <w:r>
        <w:t>Democratic chances have risen since I first looked at the map a year ago, in large part because the national environment continues to look good for them. They hold about an 8-point lead on the generic ballot. That's about the same as it was in 2018, when it was 7 points, and about double what it was in 2016. Based on past trends, this large advantage suggests that races that may look like tossups right now are forecasted to move toward the Democrats over the course of the year.</w:t>
      </w:r>
      <w:r w:rsidR="005A6A6C">
        <w:t xml:space="preserve"> </w:t>
      </w:r>
      <w:r>
        <w:t>And unlike in 2018, when Democrats were defending a lot of seats in states Trump won by significant margins, this year they're only defending one (Alabama). That means they should be able to take advantage of a better national environment.</w:t>
      </w:r>
      <w:r w:rsidR="005A6A6C">
        <w:t xml:space="preserve"> </w:t>
      </w:r>
      <w:r>
        <w:t xml:space="preserve">Right now, </w:t>
      </w:r>
      <w:r w:rsidRPr="00A71C23">
        <w:rPr>
          <w:rStyle w:val="StyleUnderline"/>
        </w:rPr>
        <w:t>Democrats are clear favorites in</w:t>
      </w:r>
      <w:r>
        <w:t xml:space="preserve"> three seats Republicans currently hold: </w:t>
      </w:r>
      <w:r w:rsidRPr="00A71C23">
        <w:rPr>
          <w:rStyle w:val="StyleUnderline"/>
        </w:rPr>
        <w:t>Arizona</w:t>
      </w:r>
      <w:r>
        <w:t xml:space="preserve"> (Sen. Martha McSally), </w:t>
      </w:r>
      <w:r w:rsidRPr="00A71C23">
        <w:rPr>
          <w:rStyle w:val="StyleUnderline"/>
        </w:rPr>
        <w:t>Colorado</w:t>
      </w:r>
      <w:r>
        <w:t xml:space="preserve"> (Sen. Cory Gardner) </w:t>
      </w:r>
      <w:r w:rsidRPr="00A71C23">
        <w:rPr>
          <w:rStyle w:val="StyleUnderline"/>
        </w:rPr>
        <w:t>and Maine</w:t>
      </w:r>
      <w:r>
        <w:t xml:space="preserve"> (Sen. Susan Collins). </w:t>
      </w:r>
      <w:r w:rsidRPr="00A71C23">
        <w:rPr>
          <w:rStyle w:val="StyleUnderline"/>
        </w:rPr>
        <w:t xml:space="preserve">They're favored to defeat incumbents </w:t>
      </w:r>
      <w:r>
        <w:t xml:space="preserve">between about 2-in-3 times (65%) to three in four times (75%) </w:t>
      </w:r>
      <w:r w:rsidRPr="00A71C23">
        <w:rPr>
          <w:rStyle w:val="StyleUnderline"/>
        </w:rPr>
        <w:t>in these states</w:t>
      </w:r>
      <w:r>
        <w:t xml:space="preserve">. All three are in states that were decided by 5 points or less in the 2016 presidential election, and where the national environment is helping the Democrats. </w:t>
      </w:r>
      <w:r w:rsidRPr="00A71C23">
        <w:rPr>
          <w:rStyle w:val="StyleUnderline"/>
        </w:rPr>
        <w:t>The</w:t>
      </w:r>
      <w:r>
        <w:t xml:space="preserve"> limited </w:t>
      </w:r>
      <w:r w:rsidRPr="00A71C23">
        <w:rPr>
          <w:rStyle w:val="StyleUnderline"/>
        </w:rPr>
        <w:t>polling in Arizona and Maine also point to Democrats being ahead by a small margin</w:t>
      </w:r>
      <w:r>
        <w:t>.</w:t>
      </w:r>
      <w:r w:rsidR="005A6A6C">
        <w:t xml:space="preserve"> </w:t>
      </w:r>
      <w:r>
        <w:t>To counter those three seats, Republicans are heavily favored in Alabama. Democratic Sen. Doug Jones won a shocking victory in a 2017 special Senate election. The polling and strong Republican tilt of the state indicate that Republicans should win this race about 6-in-7 in seven times (85%).</w:t>
      </w:r>
      <w:r w:rsidR="005A6A6C">
        <w:t xml:space="preserve"> </w:t>
      </w:r>
      <w:r>
        <w:t xml:space="preserve">If </w:t>
      </w:r>
      <w:r w:rsidRPr="00A71C23">
        <w:rPr>
          <w:rStyle w:val="StyleUnderline"/>
        </w:rPr>
        <w:t>Democrats</w:t>
      </w:r>
      <w:r>
        <w:t xml:space="preserve"> are going to net gain three seats while losing in Alabama, their </w:t>
      </w:r>
      <w:r w:rsidRPr="00A71C23">
        <w:rPr>
          <w:rStyle w:val="StyleUnderline"/>
        </w:rPr>
        <w:t>best shot to get that additional pickup is in North Carolina</w:t>
      </w:r>
      <w:r>
        <w:t xml:space="preserve">. This is another state that was determined by less than 5 points in the 2016 presidential election, and where Republican Sen. Thom Tillis has actually been running slightly behind </w:t>
      </w:r>
      <w:r w:rsidRPr="00A71C23">
        <w:rPr>
          <w:rStyle w:val="StyleUnderline"/>
        </w:rPr>
        <w:t>Democratic challenger</w:t>
      </w:r>
      <w:r>
        <w:t xml:space="preserve"> Cal </w:t>
      </w:r>
      <w:r w:rsidRPr="00A71C23">
        <w:rPr>
          <w:rStyle w:val="StyleUnderline"/>
        </w:rPr>
        <w:t>Cunningham</w:t>
      </w:r>
      <w:r>
        <w:t xml:space="preserve"> in an average of polling. Cunningham </w:t>
      </w:r>
      <w:r w:rsidRPr="00A71C23">
        <w:rPr>
          <w:rStyle w:val="StyleUnderline"/>
        </w:rPr>
        <w:t>wins a little bit north of half the time</w:t>
      </w:r>
      <w:r>
        <w:t xml:space="preserve"> (55%), though it's best to regard this one as a tossup.</w:t>
      </w:r>
      <w:r w:rsidR="005A6A6C">
        <w:t xml:space="preserve"> </w:t>
      </w:r>
      <w:r>
        <w:t>Beyond these seats, Democrats have three seats where they are clear underdogs, though are far from out of it.</w:t>
      </w:r>
      <w:r w:rsidR="005A6A6C">
        <w:t xml:space="preserve"> </w:t>
      </w:r>
      <w:r>
        <w:t>Republicans have about a 7-in-10 to 3-4 shot (70% to 75%) in Kansas, Iowa and Montana. Although Democrats aren't likely to win any of these seats individually, their chance of winning any one of the three is higher.</w:t>
      </w:r>
      <w:r w:rsidR="005A6A6C">
        <w:t xml:space="preserve"> </w:t>
      </w:r>
      <w:r>
        <w:t>Democratic chances in Kansas depend heavily on whether Republican Kris Kobach wins his party's nomination. Kobach is deeply unpopular for a Republican in Kansas and lost the 2018 governor's race. If Kobach is the nominee, Democrats could win their first Kansas Senate race since 1932. If Kobach doesn't emerge as the Republican nominee, Democrats are likely out of luck.</w:t>
      </w:r>
      <w:r w:rsidR="005A6A6C">
        <w:t xml:space="preserve"> </w:t>
      </w:r>
      <w:r w:rsidRPr="00A71C23">
        <w:rPr>
          <w:rStyle w:val="StyleUnderline"/>
        </w:rPr>
        <w:t>Iowa is more an unknown</w:t>
      </w:r>
      <w:r w:rsidRPr="00A71C23">
        <w:t xml:space="preserve">. The polling is basically non-existent, though most analysts agree the race leans in Sen. Joni Ernst's direction. Trump won the state by 9 points in 2016, </w:t>
      </w:r>
      <w:r w:rsidRPr="00A71C23">
        <w:rPr>
          <w:rStyle w:val="StyleUnderline"/>
        </w:rPr>
        <w:t>but the national environment looks better for Democrats right now</w:t>
      </w:r>
      <w:r w:rsidRPr="00A71C23">
        <w:t xml:space="preserve"> than back then.</w:t>
      </w:r>
      <w:r w:rsidR="005A6A6C">
        <w:t xml:space="preserve"> </w:t>
      </w:r>
      <w:r>
        <w:t xml:space="preserve">Montana is all about whether Democratic Gov. Steve Bullock can transfer his popularity in a state Trump took by 20 points in 2016. The limited polling and the fact that Democrats won a Senate seat in 2018 suggests it's possible. Republican Steve </w:t>
      </w:r>
      <w:proofErr w:type="spellStart"/>
      <w:r>
        <w:t>Daines</w:t>
      </w:r>
      <w:proofErr w:type="spellEnd"/>
      <w:r>
        <w:t>, the incumbent, should still be regarded as the favorite, however.</w:t>
      </w:r>
      <w:r w:rsidR="005A6A6C">
        <w:t xml:space="preserve"> </w:t>
      </w:r>
      <w:r>
        <w:t xml:space="preserve">After these seats, </w:t>
      </w:r>
      <w:r w:rsidRPr="00A71C23">
        <w:rPr>
          <w:rStyle w:val="StyleUnderline"/>
        </w:rPr>
        <w:t>there are six Republican held seats where Democrats have a better than 1-in-20</w:t>
      </w:r>
      <w:r>
        <w:t xml:space="preserve"> (5%) </w:t>
      </w:r>
      <w:r w:rsidRPr="00A71C23">
        <w:rPr>
          <w:rStyle w:val="StyleUnderline"/>
        </w:rPr>
        <w:t>chance</w:t>
      </w:r>
      <w:r>
        <w:t xml:space="preserve">: both Georgia races, Kentucky, Mississippi, South Carolina and Texas. </w:t>
      </w:r>
      <w:r w:rsidRPr="00A71C23">
        <w:rPr>
          <w:rStyle w:val="StyleUnderline"/>
        </w:rPr>
        <w:t>There is a decent shot that at least one of these seats emerges as competitive down the line</w:t>
      </w:r>
      <w:r>
        <w:t>.</w:t>
      </w:r>
      <w:r w:rsidR="005A6A6C">
        <w:t xml:space="preserve"> </w:t>
      </w:r>
      <w:r>
        <w:t>Michigan is the only Democratic seat not previously mentioned that has a better than 1-in-20 shot of switching parties. Sen. Gary Peters has about a 6-in-7 (85%) of beating back a challenge from Republican John James.</w:t>
      </w:r>
      <w:r w:rsidR="005A6A6C">
        <w:t xml:space="preserve"> </w:t>
      </w:r>
      <w:r w:rsidRPr="00A71C23">
        <w:rPr>
          <w:rStyle w:val="StyleUnderline"/>
        </w:rPr>
        <w:t>The lack of Republican pickup opportunities again point why Democrats have a real shot of wrestling control: Democrats simply have a wider playing field</w:t>
      </w:r>
      <w:r>
        <w:t>.</w:t>
      </w:r>
    </w:p>
    <w:p w14:paraId="06A622F7" w14:textId="77777777" w:rsidR="00A85D76" w:rsidRPr="00D87DE8" w:rsidRDefault="00A85D76" w:rsidP="00A85D76">
      <w:pPr>
        <w:pStyle w:val="Heading4"/>
      </w:pPr>
      <w:r>
        <w:t xml:space="preserve">The map favors a Dem win but </w:t>
      </w:r>
      <w:r>
        <w:rPr>
          <w:u w:val="single"/>
        </w:rPr>
        <w:t>staying ahead</w:t>
      </w:r>
      <w:r>
        <w:t xml:space="preserve"> is key</w:t>
      </w:r>
    </w:p>
    <w:p w14:paraId="2E98237D" w14:textId="77777777" w:rsidR="00A85D76" w:rsidRPr="00B24BD3" w:rsidRDefault="00A85D76" w:rsidP="00A85D76">
      <w:r w:rsidRPr="00B86F4B">
        <w:rPr>
          <w:rStyle w:val="Style13ptBold"/>
        </w:rPr>
        <w:t>Cillizza, ‘6/17</w:t>
      </w:r>
      <w:r w:rsidRPr="00B24BD3">
        <w:t xml:space="preserve"> (Chris Cillizza is a CNN Politics Reporter and Editor-at-Large, covering national politics including the White House, Congress and every district they represent. His reporting lives under the brand, </w:t>
      </w:r>
      <w:r w:rsidRPr="00835D88">
        <w:t>"The Point with Chris Cillizza,"</w:t>
      </w:r>
      <w:r w:rsidRPr="00B24BD3">
        <w:t xml:space="preserve"> and includes a nightly newsletter and weekday Amazon Echo and Google Home flash briefings, "Why Mitch McConnell could be in for a long run in the Senate minority," CNN, 6-17-2020, https://www.cnn.com/2020/06/17/politics/mitch-mcconnell-senate-2020-senate-2022/index.html, accessed 6-20-2020, </w:t>
      </w:r>
      <w:proofErr w:type="spellStart"/>
      <w:r w:rsidRPr="00B24BD3">
        <w:t>SShaf</w:t>
      </w:r>
      <w:proofErr w:type="spellEnd"/>
      <w:r w:rsidRPr="00B24BD3">
        <w:t>)</w:t>
      </w:r>
    </w:p>
    <w:p w14:paraId="78BD0643" w14:textId="2A961DD0" w:rsidR="00A85D76" w:rsidRPr="00A85D76" w:rsidRDefault="00A85D76" w:rsidP="00057B98">
      <w:pPr>
        <w:rPr>
          <w:sz w:val="8"/>
        </w:rPr>
      </w:pPr>
      <w:r w:rsidRPr="00D87DE8">
        <w:rPr>
          <w:sz w:val="8"/>
        </w:rPr>
        <w:t xml:space="preserve">(CNN)On Tuesday, Senate Majority Leader Mitch McConnell went public with what has long been suspected: He has no plans to leave the Senate even if his party loses its majority in November. "I do," McConnell tersely responded to Politico when asked if he would seek to stay as the highest-ranking Republican in the Senate no matter what happens in the 2020 election. (All of that assumes that McConnell is reelected to a seventh term in November, and his colleagues are willing to support him as leader going forward. Both seem likely at least at the moment.) Obviously, McConnell would prefer to spend his next few years in the Senate as the majority leader. But </w:t>
      </w:r>
      <w:r w:rsidRPr="00D87DE8">
        <w:rPr>
          <w:rStyle w:val="StyleUnderline"/>
        </w:rPr>
        <w:t>if Republicans lose the majority this</w:t>
      </w:r>
      <w:r w:rsidRPr="00D87DE8">
        <w:rPr>
          <w:sz w:val="8"/>
        </w:rPr>
        <w:t xml:space="preserve"> </w:t>
      </w:r>
      <w:r w:rsidRPr="00D87DE8">
        <w:rPr>
          <w:rStyle w:val="StyleUnderline"/>
        </w:rPr>
        <w:t xml:space="preserve">fall -- a prospect that </w:t>
      </w:r>
      <w:r w:rsidRPr="00E751D8">
        <w:rPr>
          <w:rStyle w:val="Emphasis"/>
        </w:rPr>
        <w:t>looks decidedly plausible at the moment</w:t>
      </w:r>
      <w:r w:rsidRPr="00D87DE8">
        <w:rPr>
          <w:sz w:val="8"/>
        </w:rPr>
        <w:t xml:space="preserve"> -- </w:t>
      </w:r>
      <w:r w:rsidRPr="00D87DE8">
        <w:rPr>
          <w:rStyle w:val="StyleUnderline"/>
        </w:rPr>
        <w:t>then McConnell seems likely to spend much of his eighth decade as the head of the minority</w:t>
      </w:r>
      <w:r w:rsidRPr="00D87DE8">
        <w:rPr>
          <w:sz w:val="8"/>
        </w:rPr>
        <w:t xml:space="preserve"> rather than the majority. The reason for that reality is simple: While the 2020 Senate map isn't great for Republicans, the 2022 map is far worse -- making it extremely likely that if the GOP loses the majority this fall they may not have a real chance to regain it for at least two more election cycles. </w:t>
      </w:r>
      <w:r w:rsidRPr="00D87DE8">
        <w:rPr>
          <w:rStyle w:val="StyleUnderline"/>
        </w:rPr>
        <w:t>The 2020 map is daunting</w:t>
      </w:r>
      <w:r w:rsidRPr="00D87DE8">
        <w:rPr>
          <w:sz w:val="8"/>
        </w:rPr>
        <w:t xml:space="preserve"> on its face. </w:t>
      </w:r>
      <w:r w:rsidRPr="00D87DE8">
        <w:rPr>
          <w:rStyle w:val="StyleUnderline"/>
        </w:rPr>
        <w:t>Republicans have to defend 23 seats to just 12 for Democrats</w:t>
      </w:r>
      <w:r w:rsidRPr="00D87DE8">
        <w:rPr>
          <w:sz w:val="8"/>
        </w:rPr>
        <w:t xml:space="preserve">. But </w:t>
      </w:r>
      <w:r w:rsidRPr="00D87DE8">
        <w:rPr>
          <w:rStyle w:val="StyleUnderline"/>
        </w:rPr>
        <w:t>of those</w:t>
      </w:r>
      <w:r w:rsidRPr="00D87DE8">
        <w:rPr>
          <w:sz w:val="8"/>
        </w:rPr>
        <w:t xml:space="preserve"> 23 </w:t>
      </w:r>
      <w:r w:rsidRPr="00D87DE8">
        <w:rPr>
          <w:rStyle w:val="StyleUnderline"/>
        </w:rPr>
        <w:t>GOP</w:t>
      </w:r>
      <w:r w:rsidRPr="00D87DE8">
        <w:rPr>
          <w:sz w:val="8"/>
        </w:rPr>
        <w:t xml:space="preserve">-held </w:t>
      </w:r>
      <w:r w:rsidRPr="00D87DE8">
        <w:rPr>
          <w:rStyle w:val="StyleUnderline"/>
        </w:rPr>
        <w:t>seats</w:t>
      </w:r>
      <w:r w:rsidRPr="00D87DE8">
        <w:rPr>
          <w:sz w:val="8"/>
        </w:rPr>
        <w:t xml:space="preserve">, Hillary </w:t>
      </w:r>
      <w:r w:rsidRPr="00D87DE8">
        <w:rPr>
          <w:rStyle w:val="StyleUnderline"/>
        </w:rPr>
        <w:t>Clinton carried</w:t>
      </w:r>
      <w:r w:rsidRPr="00D87DE8">
        <w:rPr>
          <w:sz w:val="8"/>
        </w:rPr>
        <w:t xml:space="preserve"> only </w:t>
      </w:r>
      <w:r w:rsidRPr="00D87DE8">
        <w:rPr>
          <w:rStyle w:val="StyleUnderline"/>
        </w:rPr>
        <w:t>two</w:t>
      </w:r>
      <w:r w:rsidRPr="00D87DE8">
        <w:rPr>
          <w:sz w:val="8"/>
        </w:rPr>
        <w:t xml:space="preserve"> -- Colorado and Maine in 2016. (Clinton won Maine's statewide electoral votes but Donald Trump got a single electoral vote for carrying the state's second district.) Which means that for Democrats to win back the majority, they need to net three seats (if Joe Biden wins the White House) or four seats (if President Donald Trump wins re-election) in states that are generally friendly to their party. </w:t>
      </w:r>
      <w:r w:rsidRPr="00D87DE8">
        <w:rPr>
          <w:rStyle w:val="StyleUnderline"/>
        </w:rPr>
        <w:t>The road to the majority in 2020 for Democrats runs though</w:t>
      </w:r>
      <w:r w:rsidRPr="00D87DE8">
        <w:rPr>
          <w:sz w:val="8"/>
        </w:rPr>
        <w:t xml:space="preserve"> places like </w:t>
      </w:r>
      <w:r w:rsidRPr="00D87DE8">
        <w:rPr>
          <w:rStyle w:val="StyleUnderline"/>
        </w:rPr>
        <w:t>Arizona, North Carolina, Iowa, Montana and</w:t>
      </w:r>
      <w:r w:rsidRPr="00D87DE8">
        <w:rPr>
          <w:sz w:val="8"/>
        </w:rPr>
        <w:t xml:space="preserve"> maybe even </w:t>
      </w:r>
      <w:r w:rsidRPr="00D87DE8">
        <w:rPr>
          <w:rStyle w:val="StyleUnderline"/>
        </w:rPr>
        <w:t>Kansas</w:t>
      </w:r>
      <w:r w:rsidRPr="00D87DE8">
        <w:rPr>
          <w:sz w:val="8"/>
        </w:rPr>
        <w:t xml:space="preserve">. </w:t>
      </w:r>
      <w:r w:rsidRPr="00D87DE8">
        <w:rPr>
          <w:rStyle w:val="StyleUnderline"/>
        </w:rPr>
        <w:t>It's not terrible territory</w:t>
      </w:r>
      <w:r w:rsidRPr="00D87DE8">
        <w:rPr>
          <w:sz w:val="8"/>
        </w:rPr>
        <w:t xml:space="preserve"> for Democrats. But it's not friendly territory either. And while they don't have many problem seats of their own, Democrats have to try to get Alabama Sen. Doug Jones re-elected -- an extremely difficult task in a presidential election year in such a Republican state.</w:t>
      </w:r>
    </w:p>
    <w:p w14:paraId="0F06C2A3" w14:textId="77777777" w:rsidR="00057B98" w:rsidRDefault="00057B98" w:rsidP="00057B98">
      <w:pPr>
        <w:pStyle w:val="Heading4"/>
      </w:pPr>
      <w:r>
        <w:t>Democrats win the Senate now---recent polling</w:t>
      </w:r>
    </w:p>
    <w:p w14:paraId="1165B2AC" w14:textId="77777777" w:rsidR="00057B98" w:rsidRDefault="00057B98" w:rsidP="00057B98">
      <w:proofErr w:type="spellStart"/>
      <w:r w:rsidRPr="005B6F45">
        <w:rPr>
          <w:rStyle w:val="Style13ptBold"/>
        </w:rPr>
        <w:t>Cilizza</w:t>
      </w:r>
      <w:proofErr w:type="spellEnd"/>
      <w:r w:rsidRPr="005B6F45">
        <w:rPr>
          <w:rStyle w:val="Style13ptBold"/>
        </w:rPr>
        <w:t xml:space="preserve"> 6-14</w:t>
      </w:r>
      <w:r>
        <w:t xml:space="preserve">-2020, analyst @ CNN (Chris, “A </w:t>
      </w:r>
      <w:r w:rsidRPr="003B2730">
        <w:rPr>
          <w:rStyle w:val="Emphasis"/>
        </w:rPr>
        <w:t>'panic</w:t>
      </w:r>
      <w:r>
        <w:t xml:space="preserve"> button' moment </w:t>
      </w:r>
      <w:r w:rsidRPr="003B2730">
        <w:rPr>
          <w:rStyle w:val="Emphasis"/>
        </w:rPr>
        <w:t>for Senate Republicans</w:t>
      </w:r>
      <w:r>
        <w:t xml:space="preserve">,” </w:t>
      </w:r>
      <w:r w:rsidRPr="00A71C23">
        <w:rPr>
          <w:i/>
          <w:iCs/>
        </w:rPr>
        <w:t>CNN</w:t>
      </w:r>
      <w:r>
        <w:t xml:space="preserve">, </w:t>
      </w:r>
      <w:hyperlink r:id="rId14" w:history="1">
        <w:r w:rsidRPr="00E55FCA">
          <w:rPr>
            <w:rStyle w:val="Hyperlink"/>
          </w:rPr>
          <w:t>https://www.cnn.com/2020/06/14/politics/us-election-2020-week-ahead/index.html)//BB</w:t>
        </w:r>
      </w:hyperlink>
    </w:p>
    <w:p w14:paraId="05842098" w14:textId="77777777" w:rsidR="00057B98" w:rsidRPr="007709D8" w:rsidRDefault="00057B98" w:rsidP="00057B98"/>
    <w:p w14:paraId="38E30BDC" w14:textId="77777777" w:rsidR="00057B98" w:rsidRPr="00CD798E" w:rsidRDefault="00057B98" w:rsidP="00057B98">
      <w:r>
        <w:t xml:space="preserve">Late Saturday night, </w:t>
      </w:r>
      <w:r w:rsidRPr="00523397">
        <w:rPr>
          <w:rStyle w:val="StyleUnderline"/>
        </w:rPr>
        <w:t xml:space="preserve">the Des Moines </w:t>
      </w:r>
      <w:r w:rsidRPr="00B82C0B">
        <w:rPr>
          <w:rStyle w:val="StyleUnderline"/>
        </w:rPr>
        <w:t>Register released a poll on the Iowa Senate race. And it was a shocker</w:t>
      </w:r>
      <w:r>
        <w:t xml:space="preserve">. Democrat Theresa Greenfield took 46% in the poll to 43% for Republican Iowa Sen. Joni Ernst. As pollster J. Ann Selzer noted, it was the first poll since Ernst ran and won in 2014 that showed her trailing a general election opponent. While those numbers don't suggest Ernst will lose -- Republicans have just begun to attack/define Greenfield after her primary win earlier this month -- they do make clear that </w:t>
      </w:r>
      <w:r w:rsidRPr="00B82C0B">
        <w:rPr>
          <w:rStyle w:val="StyleUnderline"/>
        </w:rPr>
        <w:t>a race that was seen on the fringes of being competitive now looks like a very real contest</w:t>
      </w:r>
      <w:r>
        <w:t xml:space="preserve">. </w:t>
      </w:r>
      <w:r w:rsidRPr="00B82C0B">
        <w:rPr>
          <w:rStyle w:val="StyleUnderline"/>
        </w:rPr>
        <w:t xml:space="preserve">And that is </w:t>
      </w:r>
      <w:r w:rsidRPr="00B82C0B">
        <w:rPr>
          <w:rStyle w:val="Emphasis"/>
        </w:rPr>
        <w:t xml:space="preserve">t-r-o-u-b-l-e </w:t>
      </w:r>
      <w:r w:rsidRPr="00B82C0B">
        <w:rPr>
          <w:rStyle w:val="StyleUnderline"/>
        </w:rPr>
        <w:t>for Senate Republicans hoping to hold their narrow majority this fall</w:t>
      </w:r>
      <w:r>
        <w:t xml:space="preserve">. </w:t>
      </w:r>
      <w:r w:rsidRPr="00B82C0B">
        <w:rPr>
          <w:rStyle w:val="StyleUnderline"/>
        </w:rPr>
        <w:t>Why? Because there are a whole lot of seats that independent handicappers see as at least as vulnerable as Iowa</w:t>
      </w:r>
      <w:r>
        <w:t xml:space="preserve">. </w:t>
      </w:r>
      <w:r w:rsidRPr="00B82C0B">
        <w:rPr>
          <w:rStyle w:val="StyleUnderline"/>
        </w:rPr>
        <w:t>The Cook Political Report</w:t>
      </w:r>
      <w:r>
        <w:t xml:space="preserve">, for example, </w:t>
      </w:r>
      <w:r w:rsidRPr="00B82C0B">
        <w:rPr>
          <w:rStyle w:val="StyleUnderline"/>
        </w:rPr>
        <w:t>ranks Iowa as "leans Republican" along with both Georgia</w:t>
      </w:r>
      <w:r>
        <w:t xml:space="preserve"> seats, </w:t>
      </w:r>
      <w:r w:rsidRPr="00B82C0B">
        <w:rPr>
          <w:rStyle w:val="StyleUnderline"/>
        </w:rPr>
        <w:t>Kansas and Montana</w:t>
      </w:r>
      <w:r>
        <w:t xml:space="preserve">. And </w:t>
      </w:r>
      <w:r w:rsidRPr="00B82C0B">
        <w:rPr>
          <w:rStyle w:val="StyleUnderline"/>
        </w:rPr>
        <w:t>they rank four more GOP seats</w:t>
      </w:r>
      <w:r>
        <w:t xml:space="preserve"> -- </w:t>
      </w:r>
      <w:r w:rsidRPr="00B82C0B">
        <w:rPr>
          <w:rStyle w:val="StyleUnderline"/>
        </w:rPr>
        <w:t>Arizona, Colorado, Maine and North Carolina</w:t>
      </w:r>
      <w:r>
        <w:t xml:space="preserve"> -- </w:t>
      </w:r>
      <w:r w:rsidRPr="00B82C0B">
        <w:rPr>
          <w:rStyle w:val="StyleUnderline"/>
        </w:rPr>
        <w:t>as toss-up</w:t>
      </w:r>
      <w:r>
        <w:t xml:space="preserve">, meaning they are the most endangered. Do the math: </w:t>
      </w:r>
      <w:r w:rsidRPr="00B82C0B">
        <w:rPr>
          <w:rStyle w:val="Emphasis"/>
        </w:rPr>
        <w:t>That's nine seats</w:t>
      </w:r>
      <w:r>
        <w:t xml:space="preserve">. By contrast, </w:t>
      </w:r>
      <w:r w:rsidRPr="00B82C0B">
        <w:rPr>
          <w:rStyle w:val="StyleUnderline"/>
        </w:rPr>
        <w:t>Cook rates only two Democratic seats -- Alabama and Michigan -- as competitive</w:t>
      </w:r>
      <w:r>
        <w:t xml:space="preserve">. And when you consider that </w:t>
      </w:r>
      <w:r w:rsidRPr="00B82C0B">
        <w:rPr>
          <w:rStyle w:val="StyleUnderline"/>
        </w:rPr>
        <w:t xml:space="preserve">Democrats </w:t>
      </w:r>
      <w:r w:rsidRPr="00B82C0B">
        <w:rPr>
          <w:rStyle w:val="Emphasis"/>
        </w:rPr>
        <w:t>only need to net three seats</w:t>
      </w:r>
      <w:r w:rsidRPr="00B82C0B">
        <w:rPr>
          <w:rStyle w:val="StyleUnderline"/>
        </w:rPr>
        <w:t xml:space="preserve"> to win back the majority</w:t>
      </w:r>
      <w:r w:rsidRPr="00B82C0B">
        <w:t xml:space="preserve"> if B</w:t>
      </w:r>
      <w:r>
        <w:t>iden wins the presidential race (and four if he doesn't), you can see why Republicans had a very bad Saturday night (and Sunday).</w:t>
      </w:r>
    </w:p>
    <w:p w14:paraId="794AC9F0" w14:textId="77777777" w:rsidR="00057B98" w:rsidRDefault="00057B98" w:rsidP="00057B98">
      <w:pPr>
        <w:pStyle w:val="Heading4"/>
      </w:pPr>
      <w:r w:rsidRPr="00BC74D7">
        <w:rPr>
          <w:u w:val="single"/>
        </w:rPr>
        <w:t>Opportunity</w:t>
      </w:r>
      <w:r>
        <w:t xml:space="preserve"> favors big Dem gains</w:t>
      </w:r>
    </w:p>
    <w:p w14:paraId="45320648" w14:textId="67FD8848" w:rsidR="00057B98" w:rsidRDefault="00057B98" w:rsidP="00057B98">
      <w:r w:rsidRPr="003B2730">
        <w:rPr>
          <w:rStyle w:val="Style13ptBold"/>
        </w:rPr>
        <w:t>Kilgore 5-5</w:t>
      </w:r>
      <w:r>
        <w:t>-2020</w:t>
      </w:r>
      <w:r w:rsidR="00BF347C">
        <w:t>, analyst @ NY Magazine</w:t>
      </w:r>
      <w:r>
        <w:t xml:space="preserve"> (Ed, “The Senate Map Is Beginning to Look Pale Blue,” </w:t>
      </w:r>
      <w:r w:rsidRPr="003B2730">
        <w:rPr>
          <w:i/>
          <w:iCs/>
        </w:rPr>
        <w:t>New York Mag</w:t>
      </w:r>
      <w:r>
        <w:t xml:space="preserve">, </w:t>
      </w:r>
      <w:hyperlink r:id="rId15" w:history="1">
        <w:r w:rsidRPr="00E55FCA">
          <w:rPr>
            <w:rStyle w:val="Hyperlink"/>
          </w:rPr>
          <w:t>https://nymag.com/intelligencer/2020/05/the-senate-map-is-beginning-to-look-pale-blue.html</w:t>
        </w:r>
      </w:hyperlink>
      <w:r>
        <w:t>)</w:t>
      </w:r>
      <w:r w:rsidR="00E208CD">
        <w:t>//BB</w:t>
      </w:r>
    </w:p>
    <w:p w14:paraId="2B27C901" w14:textId="77777777" w:rsidR="00057B98" w:rsidRPr="00F63AEE" w:rsidRDefault="00057B98" w:rsidP="00057B98"/>
    <w:p w14:paraId="59F091F2" w14:textId="63B7C807" w:rsidR="00057B98" w:rsidRPr="003B2730" w:rsidRDefault="00057B98" w:rsidP="00057B98">
      <w:r>
        <w:t xml:space="preserve">For all the (occasional and limited) bipartisanship of the congressional response to COVID-19, developments in Washington ought to make it clear to </w:t>
      </w:r>
      <w:r w:rsidRPr="003B2730">
        <w:rPr>
          <w:rStyle w:val="StyleUnderline"/>
        </w:rPr>
        <w:t>Democrats</w:t>
      </w:r>
      <w:r>
        <w:t xml:space="preserve"> how desperately they </w:t>
      </w:r>
      <w:r w:rsidRPr="003B2730">
        <w:rPr>
          <w:rStyle w:val="StyleUnderline"/>
        </w:rPr>
        <w:t>need to pull off a trifecta</w:t>
      </w:r>
      <w:r>
        <w:t xml:space="preserve"> in November to control Congress and the White House. Totally aside from the usual, and very important, concerns about getting executive and judicial nominees confirmed, </w:t>
      </w:r>
      <w:r w:rsidRPr="003B2730">
        <w:rPr>
          <w:rStyle w:val="StyleUnderline"/>
        </w:rPr>
        <w:t>if Republicans hold on to the Senate</w:t>
      </w:r>
      <w:r>
        <w:t xml:space="preserve"> after losing the White House, you can be sure </w:t>
      </w:r>
      <w:r w:rsidRPr="003B2730">
        <w:rPr>
          <w:rStyle w:val="StyleUnderline"/>
        </w:rPr>
        <w:t>they’ll make the upper chamber a torture chamber for Democrats</w:t>
      </w:r>
      <w:r>
        <w:t>. You can almost hear the 24/7 demands from Mitch McConnell and every precinct of conservative media that the Biden administration austerely dedicate itself to paying off the federal spending conducted under Trump; all that “progressive agenda” junk can wait till kingdom come!</w:t>
      </w:r>
      <w:r w:rsidR="00BF347C">
        <w:t xml:space="preserve"> </w:t>
      </w:r>
      <w:r w:rsidRPr="003B2730">
        <w:rPr>
          <w:rStyle w:val="StyleUnderline"/>
        </w:rPr>
        <w:t xml:space="preserve">So wiping out the GOP’s three-seat margin in the Senate is a </w:t>
      </w:r>
      <w:r w:rsidRPr="003B2730">
        <w:rPr>
          <w:rStyle w:val="Emphasis"/>
        </w:rPr>
        <w:t>big deal</w:t>
      </w:r>
      <w:r>
        <w:t>. It will require a net four-seat gain if Republicans hang on to the White House and Mike Pence keeps his tie-breaking vote as vice-president, though the conventional wisdom is that if Trump’s strong enough to win, Republicans are strong enough to keep the Senate, too.</w:t>
      </w:r>
      <w:r w:rsidR="00BF347C">
        <w:t xml:space="preserve"> </w:t>
      </w:r>
      <w:r>
        <w:t>One key reason Democrats have been considered major underdogs in the quest to retake the Senate is that they start in a hole, thanks to the very high odds facing Alabama’s Doug Jones, who won his seat in a 2017 special election wherein the eternally controversial Judge Roy Moore was the GOP nominee. In a presidential year with lots of straight-ticket voting, it will be tough for any statewide Democrats to win in a state Trump carried by 27 points in 2016, though a fractious Republican runoff (concluding in a delayed July 14 vote) between former Senator Jeff Sessions and former Auburn football coach (and Trump endorsee) Tommy Tuberville is giving Team Jones some hope.</w:t>
      </w:r>
      <w:r w:rsidR="00BF347C">
        <w:t xml:space="preserve"> </w:t>
      </w:r>
      <w:r>
        <w:t xml:space="preserve">Beyond Alabama, </w:t>
      </w:r>
      <w:r w:rsidRPr="003B2730">
        <w:rPr>
          <w:rStyle w:val="StyleUnderline"/>
        </w:rPr>
        <w:t>there are four Republican-held seats</w:t>
      </w:r>
      <w:r>
        <w:t xml:space="preserve"> (the “Core Four,” as Larry Sabato’s Crystal Ball calls them), </w:t>
      </w:r>
      <w:r w:rsidRPr="003B2730">
        <w:rPr>
          <w:rStyle w:val="StyleUnderline"/>
        </w:rPr>
        <w:t>that look particularly vulnerable in November</w:t>
      </w:r>
      <w:r>
        <w:t xml:space="preserve">. They are held by </w:t>
      </w:r>
      <w:r w:rsidRPr="003B2730">
        <w:rPr>
          <w:rStyle w:val="StyleUnderline"/>
        </w:rPr>
        <w:t>Arizona</w:t>
      </w:r>
      <w:r>
        <w:t xml:space="preserve"> appointee Martha McSally (facing former astronaut Mark Kelly); </w:t>
      </w:r>
      <w:r w:rsidRPr="003B2730">
        <w:rPr>
          <w:rStyle w:val="StyleUnderline"/>
        </w:rPr>
        <w:t>Colorado</w:t>
      </w:r>
      <w:r>
        <w:t xml:space="preserve">’s Cory Gardner (opposed by former Denver mayor and governor John Hickenlooper); </w:t>
      </w:r>
      <w:r w:rsidRPr="003B2730">
        <w:rPr>
          <w:rStyle w:val="StyleUnderline"/>
        </w:rPr>
        <w:t>Maine</w:t>
      </w:r>
      <w:r>
        <w:t xml:space="preserve">’s Susan Collins (probably facing Maine House Speaker Sara Gideon); </w:t>
      </w:r>
      <w:r w:rsidRPr="003B2730">
        <w:rPr>
          <w:rStyle w:val="StyleUnderline"/>
        </w:rPr>
        <w:t>and North Carolina</w:t>
      </w:r>
      <w:r>
        <w:t xml:space="preserve">’s Thom Tillis (opposed by former state legislator Cal Cunningham). Gardner and Collins are in states tilting blue; McSally is fresh from losing an earlier Senate race to </w:t>
      </w:r>
      <w:proofErr w:type="spellStart"/>
      <w:r>
        <w:t>Kyrsten</w:t>
      </w:r>
      <w:proofErr w:type="spellEnd"/>
      <w:r>
        <w:t xml:space="preserve"> </w:t>
      </w:r>
      <w:proofErr w:type="spellStart"/>
      <w:r>
        <w:t>Sinema</w:t>
      </w:r>
      <w:proofErr w:type="spellEnd"/>
      <w:r>
        <w:t xml:space="preserve"> in 2018; and Tillis is just not very popular. And at this point, Joe Biden’s looking competitive in both Arizona and North Carolina.</w:t>
      </w:r>
      <w:r w:rsidR="00BF347C">
        <w:t xml:space="preserve"> </w:t>
      </w:r>
      <w:r w:rsidRPr="003B2730">
        <w:rPr>
          <w:rStyle w:val="StyleUnderline"/>
        </w:rPr>
        <w:t>Beyond the “Core Four” are three states where Democrats also have a shot</w:t>
      </w:r>
      <w:r>
        <w:t xml:space="preserve">, for varying reasons. In </w:t>
      </w:r>
      <w:r w:rsidRPr="003B2730">
        <w:rPr>
          <w:rStyle w:val="Emphasis"/>
        </w:rPr>
        <w:t>Kansas</w:t>
      </w:r>
      <w:r>
        <w:t xml:space="preserve">, nativist and voter </w:t>
      </w:r>
      <w:proofErr w:type="spellStart"/>
      <w:r>
        <w:t>suppressionist</w:t>
      </w:r>
      <w:proofErr w:type="spellEnd"/>
      <w:r>
        <w:t xml:space="preserve"> Kris Kobach blew the 2018 governor’s race to Democrat Laura Kelly. He’s currently the front-runner in the Republican race for the open seat being vacated by Pat Roberts, which gives Democrats a chance at an upset. State senator Barbara </w:t>
      </w:r>
      <w:proofErr w:type="spellStart"/>
      <w:r>
        <w:t>Bollier</w:t>
      </w:r>
      <w:proofErr w:type="spellEnd"/>
      <w:r>
        <w:t>, a recent party-switcher, is considered the Democratic front-runner, and someone who might replicate the recently successful strategy of splitting the state’s Republicans when a hard-core social conservative like Kobach is on the ballot.</w:t>
      </w:r>
      <w:r w:rsidR="00BF347C">
        <w:t xml:space="preserve"> </w:t>
      </w:r>
      <w:r>
        <w:t xml:space="preserve">Like Arizona, </w:t>
      </w:r>
      <w:r w:rsidRPr="003B2730">
        <w:rPr>
          <w:rStyle w:val="Emphasis"/>
        </w:rPr>
        <w:t>Georgia</w:t>
      </w:r>
      <w:r>
        <w:t xml:space="preserve"> is a state that has been slowly trending blue, and has two Senate seats up in November. Incumbent Trump favorite David Perdue has attracted a reasonably strong field of Democratic opponents, including 2017 House special-election sensation (albeit ultimately losing) Jon </w:t>
      </w:r>
      <w:proofErr w:type="spellStart"/>
      <w:r>
        <w:t>Ossoff</w:t>
      </w:r>
      <w:proofErr w:type="spellEnd"/>
      <w:r>
        <w:t>, a fundraising dynamo, and former Columbus mayor Teresa Tomlinson. But the race drawing more attention is a nonpartisan “jungle primary” being held on Election Day (with the top-two survivors heading to a January 2021 runoff) featuring appointed Republican senator Kelly Loeffler, a Trump-endorsed right-wing challenger in congressman Doug Collins, and Democrat and Ebenezer Baptist Church pastor Raphael Warnock. Republicans are favored in both Senate races, but not by much.</w:t>
      </w:r>
      <w:r w:rsidR="00BF347C">
        <w:t xml:space="preserve"> </w:t>
      </w:r>
      <w:r>
        <w:t>In a red-trending state where Democrats did well in 2018, Republican Joni Ernst is favored against likely Democratic nominee Theresa Greenfield, but not comfortably.</w:t>
      </w:r>
      <w:r w:rsidR="00BF347C">
        <w:t xml:space="preserve"> </w:t>
      </w:r>
      <w:r>
        <w:t xml:space="preserve">There’s one race looking competitive where it’s not the state but the candidate that may matter for Democrats. Two-term governor Steve Bullock, who has won twice against the tide in presidential years, is running for the Senate against incumbent Republican Steve </w:t>
      </w:r>
      <w:proofErr w:type="spellStart"/>
      <w:r>
        <w:t>Daines</w:t>
      </w:r>
      <w:proofErr w:type="spellEnd"/>
      <w:r>
        <w:t xml:space="preserve"> after folding a disappointing presidential campaign. Some polling out on Tuesday seems to vindicate those in </w:t>
      </w:r>
      <w:r w:rsidRPr="003B2730">
        <w:rPr>
          <w:rStyle w:val="Emphasis"/>
        </w:rPr>
        <w:t>Montana</w:t>
      </w:r>
      <w:r>
        <w:t xml:space="preserve"> and in Washington who spent months luring Bullock into this contest (though caveats apply):</w:t>
      </w:r>
      <w:r w:rsidR="00BF347C">
        <w:t xml:space="preserve"> </w:t>
      </w:r>
      <w:r w:rsidRPr="003B2730">
        <w:rPr>
          <w:rStyle w:val="StyleUnderline"/>
        </w:rPr>
        <w:t>There are a few other Senate races where Democrats are mounting strong efforts in tough landscapes</w:t>
      </w:r>
      <w:r>
        <w:t xml:space="preserve">, including </w:t>
      </w:r>
      <w:r w:rsidRPr="003B2730">
        <w:rPr>
          <w:rStyle w:val="StyleUnderline"/>
        </w:rPr>
        <w:t>South Carolina</w:t>
      </w:r>
      <w:r>
        <w:t xml:space="preserve">, where Jaime Harrison is actually out-raising Lindsey Graham; </w:t>
      </w:r>
      <w:r w:rsidRPr="003B2730">
        <w:rPr>
          <w:rStyle w:val="StyleUnderline"/>
        </w:rPr>
        <w:t>Alaska</w:t>
      </w:r>
      <w:r>
        <w:t xml:space="preserve">, where Democrats are making common cause with independents like Senate candidate Al Gross in a bid against incumbent Dan Sullivan; </w:t>
      </w:r>
      <w:r w:rsidRPr="003B2730">
        <w:rPr>
          <w:rStyle w:val="StyleUnderline"/>
        </w:rPr>
        <w:t>and Kentucky</w:t>
      </w:r>
      <w:r>
        <w:t>, where Mitch McConnell traditionally looks vulnerable (as he does against former Marine pilot and congressional candidate Amy McGrath) before crushing all opposition with huge sacks of money.</w:t>
      </w:r>
      <w:r w:rsidR="00BF347C">
        <w:t xml:space="preserve"> </w:t>
      </w:r>
      <w:r w:rsidRPr="003B2730">
        <w:t>All the many promising red-state Democratic candidates are fighting a recent trend against ticket-splitting. In 2016, no Senate candidates won whose presidential candidate didn’t carry their states. So it would probably take a big presidential win by Biden to make some of these states close enough for a Senate upset (e.g., Montana, where the MSU poll shows Biden only down by five points in a state Trump won by 20 in 2016).</w:t>
      </w:r>
      <w:r w:rsidR="00BF347C">
        <w:t xml:space="preserve"> </w:t>
      </w:r>
      <w:r w:rsidRPr="003B2730">
        <w:t xml:space="preserve">But </w:t>
      </w:r>
      <w:r w:rsidRPr="003B2730">
        <w:rPr>
          <w:rStyle w:val="Emphasis"/>
        </w:rPr>
        <w:t>the landscape this year is turning</w:t>
      </w:r>
      <w:r w:rsidRPr="003B2730">
        <w:t xml:space="preserve"> a very pale </w:t>
      </w:r>
      <w:r w:rsidRPr="003B2730">
        <w:rPr>
          <w:rStyle w:val="Emphasis"/>
        </w:rPr>
        <w:t>blue</w:t>
      </w:r>
      <w:r w:rsidRPr="003B2730">
        <w:t xml:space="preserve">, </w:t>
      </w:r>
      <w:r w:rsidRPr="003B2730">
        <w:rPr>
          <w:rStyle w:val="StyleUnderline"/>
        </w:rPr>
        <w:t>with a lot more Democratic than Republican opportunities</w:t>
      </w:r>
      <w:r w:rsidRPr="003B2730">
        <w:t>. Aside from Jones, the only Democratic incumbent in even remote danger is Michigan’s Gary Peters, who has led John James (who ran a creditable losing race against Debbie Stabenow in 2018) by a steady if modest margin in a presidential battleground state that may be looking a bit blue itself. If Biden can hang on to win, he has a good chance of bringing the Senate — and the House — along with him.</w:t>
      </w:r>
    </w:p>
    <w:p w14:paraId="7D1BD996" w14:textId="77777777" w:rsidR="00057B98" w:rsidRDefault="00057B98" w:rsidP="00057B98">
      <w:pPr>
        <w:pStyle w:val="Heading4"/>
      </w:pPr>
      <w:r>
        <w:t xml:space="preserve">Democrats will </w:t>
      </w:r>
      <w:r w:rsidRPr="00BC74D7">
        <w:rPr>
          <w:u w:val="single"/>
        </w:rPr>
        <w:t>upset incumbents</w:t>
      </w:r>
      <w:r>
        <w:t xml:space="preserve"> now to win the Senate majority</w:t>
      </w:r>
    </w:p>
    <w:p w14:paraId="30775D2F" w14:textId="77777777" w:rsidR="00057B98" w:rsidRDefault="00057B98" w:rsidP="00057B98">
      <w:r w:rsidRPr="00BC74D7">
        <w:rPr>
          <w:rStyle w:val="Style13ptBold"/>
        </w:rPr>
        <w:t>Cillizza</w:t>
      </w:r>
      <w:r>
        <w:t xml:space="preserve"> 4-27-20</w:t>
      </w:r>
      <w:r w:rsidRPr="00BC74D7">
        <w:rPr>
          <w:rStyle w:val="Style13ptBold"/>
        </w:rPr>
        <w:t>20</w:t>
      </w:r>
      <w:r w:rsidRPr="0079043F">
        <w:t>, analyst @ CNN (Chris</w:t>
      </w:r>
      <w:r>
        <w:t xml:space="preserve">, “Republicans' Senate majority is now in very real jeopardy,” </w:t>
      </w:r>
      <w:r w:rsidRPr="00BC74D7">
        <w:rPr>
          <w:i/>
          <w:iCs/>
        </w:rPr>
        <w:t>CNN</w:t>
      </w:r>
      <w:r>
        <w:t xml:space="preserve">, </w:t>
      </w:r>
      <w:hyperlink r:id="rId16" w:history="1">
        <w:r w:rsidRPr="00E55FCA">
          <w:rPr>
            <w:rStyle w:val="Hyperlink"/>
          </w:rPr>
          <w:t>https://www.cnn.com/2020/04/27/politics/senate-majority-republicans-democrats/index.html</w:t>
        </w:r>
      </w:hyperlink>
      <w:r>
        <w:t>)//BB</w:t>
      </w:r>
    </w:p>
    <w:p w14:paraId="6E3E9A21" w14:textId="77777777" w:rsidR="00057B98" w:rsidRPr="00CA5851" w:rsidRDefault="00057B98" w:rsidP="00057B98"/>
    <w:p w14:paraId="72ABDDD2" w14:textId="77777777" w:rsidR="00057B98" w:rsidRDefault="00057B98" w:rsidP="00057B98">
      <w:r w:rsidRPr="00BC74D7">
        <w:rPr>
          <w:rStyle w:val="StyleUnderline"/>
        </w:rPr>
        <w:t>To win back the Senate</w:t>
      </w:r>
      <w:r>
        <w:t xml:space="preserve"> majority, </w:t>
      </w:r>
      <w:r w:rsidRPr="00BC74D7">
        <w:rPr>
          <w:rStyle w:val="StyleUnderline"/>
        </w:rPr>
        <w:t>Democrats need</w:t>
      </w:r>
      <w:r>
        <w:t xml:space="preserve"> to net </w:t>
      </w:r>
      <w:r w:rsidRPr="00BC74D7">
        <w:rPr>
          <w:rStyle w:val="StyleUnderline"/>
        </w:rPr>
        <w:t>three seats</w:t>
      </w:r>
      <w:r>
        <w:t xml:space="preserve"> if Biden beats Trump this November, and four seats if the President is reelected. (The possibility of Massachusetts Sen. Elizabeth Warren being Biden's running mate and Republican Gov. Charlie Baker appointing an interim GOP senator in early 2021 for five months until a special election is held is also lingering out there.) An initial look at </w:t>
      </w:r>
      <w:r w:rsidRPr="00BC74D7">
        <w:rPr>
          <w:rStyle w:val="StyleUnderline"/>
        </w:rPr>
        <w:t>the map suggests a major discrepancy</w:t>
      </w:r>
      <w:r>
        <w:t xml:space="preserve"> in the numbers -- </w:t>
      </w:r>
      <w:r w:rsidRPr="00BC74D7">
        <w:rPr>
          <w:rStyle w:val="StyleUnderline"/>
        </w:rPr>
        <w:t>in Democrats' favor</w:t>
      </w:r>
      <w:r>
        <w:t xml:space="preserve">. </w:t>
      </w:r>
      <w:r w:rsidRPr="00BC74D7">
        <w:rPr>
          <w:rStyle w:val="StyleUnderline"/>
        </w:rPr>
        <w:t>Republicans have to defend 23 seats of their own as compared to just 12 for Democrats</w:t>
      </w:r>
      <w:r>
        <w:t xml:space="preserve">. (The reason? The 2014 election was a very good one for Republicans as they won nine seats and the Senate majority. All of those Senators are now up in 2020; Senate terms are six years.) At the start of this election cycle, however, those numbers looked slightly misleading. While Republicans had major exposure in terms of the overall number of seats, only two of their incumbents (Sens. Susan Collins of Maine and Cory Gardner of Colorado) were running for reelection in states that President Donald Trump lost in 2016. Meanwhile, Democrats had to defend a seat in strongly conservative Alabama where Sen. Doug Jones (D) had won an upset special election in 2017. What's happened over the last six months or so, however, is that </w:t>
      </w:r>
      <w:r w:rsidRPr="00BC74D7">
        <w:rPr>
          <w:rStyle w:val="StyleUnderline"/>
        </w:rPr>
        <w:t>Democrats have successfully broadened the playing field</w:t>
      </w:r>
      <w:r>
        <w:t xml:space="preserve"> -- </w:t>
      </w:r>
      <w:r w:rsidRPr="00BC74D7">
        <w:rPr>
          <w:rStyle w:val="StyleUnderline"/>
        </w:rPr>
        <w:t>putting a number of GOP seats in play even as the outlook for the incumbents in Maine and Colorado worsens.</w:t>
      </w:r>
      <w:r>
        <w:t xml:space="preserve"> The </w:t>
      </w:r>
      <w:r w:rsidRPr="00BC74D7">
        <w:rPr>
          <w:rStyle w:val="StyleUnderline"/>
        </w:rPr>
        <w:t>Cook</w:t>
      </w:r>
      <w:r>
        <w:t xml:space="preserve"> Political Report, a nonpartisan political handicapper, </w:t>
      </w:r>
      <w:r w:rsidRPr="00BC74D7">
        <w:rPr>
          <w:rStyle w:val="StyleUnderline"/>
        </w:rPr>
        <w:t>now rates eight GOP seats as competitive</w:t>
      </w:r>
      <w:r>
        <w:t xml:space="preserve"> </w:t>
      </w:r>
      <w:r w:rsidRPr="00BC74D7">
        <w:rPr>
          <w:rStyle w:val="StyleUnderline"/>
        </w:rPr>
        <w:t>as compared to just two</w:t>
      </w:r>
      <w:r>
        <w:t xml:space="preserve"> (Jones and Michigan Sen. Gary Peters) </w:t>
      </w:r>
      <w:r w:rsidRPr="00BC74D7">
        <w:rPr>
          <w:rStyle w:val="StyleUnderline"/>
        </w:rPr>
        <w:t>for Democrats</w:t>
      </w:r>
      <w:r>
        <w:t xml:space="preserve">. Cook rates four Republican-held seats as pure "toss ups" (Arizona, Colorado, Maine and North Carolina) and another four (Georgia Sen. Kelly Loeffler, Iowa, Kansas and Montana) as "lean Republican." And in truth, </w:t>
      </w:r>
      <w:r w:rsidRPr="00BC74D7">
        <w:rPr>
          <w:rStyle w:val="Emphasis"/>
        </w:rPr>
        <w:t>those ratings may actually underplay the danger to some of those GOP-incumbents</w:t>
      </w:r>
      <w:r>
        <w:t>.</w:t>
      </w:r>
    </w:p>
    <w:p w14:paraId="4669A89D" w14:textId="77777777" w:rsidR="00057B98" w:rsidRDefault="00057B98" w:rsidP="00BF347C">
      <w:pPr>
        <w:ind w:left="720"/>
      </w:pPr>
      <w:r>
        <w:t xml:space="preserve">* </w:t>
      </w:r>
      <w:r w:rsidRPr="00BC74D7">
        <w:rPr>
          <w:rStyle w:val="StyleUnderline"/>
        </w:rPr>
        <w:t>In Arizona</w:t>
      </w:r>
      <w:r>
        <w:t xml:space="preserve">, former astronaut </w:t>
      </w:r>
      <w:r w:rsidRPr="00BC74D7">
        <w:rPr>
          <w:rStyle w:val="StyleUnderline"/>
        </w:rPr>
        <w:t>Mark Kelly</w:t>
      </w:r>
      <w:r>
        <w:t xml:space="preserve"> (D) </w:t>
      </w:r>
      <w:r w:rsidRPr="00BC74D7">
        <w:rPr>
          <w:rStyle w:val="StyleUnderline"/>
        </w:rPr>
        <w:t>has consistently led</w:t>
      </w:r>
      <w:r>
        <w:t xml:space="preserve"> appointed Sen. Martha </w:t>
      </w:r>
      <w:r w:rsidRPr="00BC74D7">
        <w:rPr>
          <w:rStyle w:val="StyleUnderline"/>
        </w:rPr>
        <w:t>McSally</w:t>
      </w:r>
      <w:r>
        <w:t xml:space="preserve"> (R) in polls and fundraising.</w:t>
      </w:r>
    </w:p>
    <w:p w14:paraId="5E767B74" w14:textId="77777777" w:rsidR="00057B98" w:rsidRDefault="00057B98" w:rsidP="00BF347C">
      <w:pPr>
        <w:ind w:left="720"/>
      </w:pPr>
      <w:r>
        <w:t xml:space="preserve">* </w:t>
      </w:r>
      <w:r w:rsidRPr="00BC74D7">
        <w:rPr>
          <w:rStyle w:val="StyleUnderline"/>
        </w:rPr>
        <w:t>In Colorado, most strategists</w:t>
      </w:r>
      <w:r>
        <w:t xml:space="preserve"> on both sides </w:t>
      </w:r>
      <w:r w:rsidRPr="00BC74D7">
        <w:rPr>
          <w:rStyle w:val="StyleUnderline"/>
        </w:rPr>
        <w:t>acknowledge</w:t>
      </w:r>
      <w:r>
        <w:t xml:space="preserve"> former Gov. John </w:t>
      </w:r>
      <w:r w:rsidRPr="00BC74D7">
        <w:rPr>
          <w:rStyle w:val="StyleUnderline"/>
        </w:rPr>
        <w:t>Hickenlooper</w:t>
      </w:r>
      <w:r>
        <w:t xml:space="preserve"> (D) </w:t>
      </w:r>
      <w:r w:rsidRPr="00BC74D7">
        <w:rPr>
          <w:rStyle w:val="StyleUnderline"/>
        </w:rPr>
        <w:t>is ahead</w:t>
      </w:r>
      <w:r>
        <w:t xml:space="preserve"> of Gardner at this point.</w:t>
      </w:r>
    </w:p>
    <w:p w14:paraId="026B0AFA" w14:textId="77777777" w:rsidR="00057B98" w:rsidRDefault="00057B98" w:rsidP="00BF347C">
      <w:pPr>
        <w:ind w:left="720"/>
      </w:pPr>
      <w:r>
        <w:t xml:space="preserve">* </w:t>
      </w:r>
      <w:r w:rsidRPr="00BC74D7">
        <w:rPr>
          <w:rStyle w:val="StyleUnderline"/>
        </w:rPr>
        <w:t>Collins appears to be in the race of her life</w:t>
      </w:r>
      <w:r>
        <w:t xml:space="preserve"> against former state House Speaker Sara Gideon in Maine.</w:t>
      </w:r>
    </w:p>
    <w:p w14:paraId="5F90D9A2" w14:textId="77777777" w:rsidR="00057B98" w:rsidRDefault="00057B98" w:rsidP="00BF347C">
      <w:pPr>
        <w:ind w:left="720"/>
      </w:pPr>
      <w:r>
        <w:t xml:space="preserve">* </w:t>
      </w:r>
      <w:r w:rsidRPr="00BC74D7">
        <w:rPr>
          <w:rStyle w:val="StyleUnderline"/>
        </w:rPr>
        <w:t>Loeffler</w:t>
      </w:r>
      <w:r>
        <w:t xml:space="preserve">, who was appointed to the Senate in January, </w:t>
      </w:r>
      <w:r w:rsidRPr="00BC74D7">
        <w:rPr>
          <w:rStyle w:val="StyleUnderline"/>
        </w:rPr>
        <w:t>has been hamstrung by a series of self-inflicted wounds that have Democrats increasingly optimistic</w:t>
      </w:r>
      <w:r>
        <w:t>.</w:t>
      </w:r>
    </w:p>
    <w:p w14:paraId="52F9FA43" w14:textId="77777777" w:rsidR="00057B98" w:rsidRDefault="00057B98" w:rsidP="00BF347C">
      <w:pPr>
        <w:ind w:left="720"/>
      </w:pPr>
      <w:r>
        <w:t xml:space="preserve">* North Carolina Sen. Thom </w:t>
      </w:r>
      <w:r w:rsidRPr="00BC74D7">
        <w:rPr>
          <w:rStyle w:val="StyleUnderline"/>
        </w:rPr>
        <w:t>Tillis</w:t>
      </w:r>
      <w:r>
        <w:t xml:space="preserve"> (R) </w:t>
      </w:r>
      <w:r w:rsidRPr="00BC74D7">
        <w:rPr>
          <w:rStyle w:val="StyleUnderline"/>
        </w:rPr>
        <w:t>is having trouble breaking out of the low 40s</w:t>
      </w:r>
      <w:r>
        <w:t xml:space="preserve"> in his matchup against former state Sen. Cal Cunningham (D).</w:t>
      </w:r>
    </w:p>
    <w:p w14:paraId="5B02C816" w14:textId="77777777" w:rsidR="00057B98" w:rsidRDefault="00057B98" w:rsidP="00BF347C">
      <w:pPr>
        <w:ind w:left="720"/>
      </w:pPr>
      <w:r>
        <w:t xml:space="preserve">* Montana Gov. Steve </w:t>
      </w:r>
      <w:r w:rsidRPr="00BC74D7">
        <w:rPr>
          <w:rStyle w:val="StyleUnderline"/>
        </w:rPr>
        <w:t>Bullock's</w:t>
      </w:r>
      <w:r>
        <w:t xml:space="preserve"> (D) </w:t>
      </w:r>
      <w:r w:rsidRPr="00BC74D7">
        <w:rPr>
          <w:rStyle w:val="StyleUnderline"/>
        </w:rPr>
        <w:t>last-minute decision</w:t>
      </w:r>
      <w:r>
        <w:t xml:space="preserve"> in March </w:t>
      </w:r>
      <w:r w:rsidRPr="00BC74D7">
        <w:rPr>
          <w:rStyle w:val="StyleUnderline"/>
        </w:rPr>
        <w:t>to run</w:t>
      </w:r>
      <w:r>
        <w:t xml:space="preserve"> against Sen. Steve </w:t>
      </w:r>
      <w:proofErr w:type="spellStart"/>
      <w:r>
        <w:t>Daines</w:t>
      </w:r>
      <w:proofErr w:type="spellEnd"/>
      <w:r>
        <w:t xml:space="preserve"> (R) </w:t>
      </w:r>
      <w:r w:rsidRPr="00BC74D7">
        <w:rPr>
          <w:rStyle w:val="StyleUnderline"/>
        </w:rPr>
        <w:t>makes that, immediately, into a real race</w:t>
      </w:r>
      <w:r>
        <w:t>.</w:t>
      </w:r>
    </w:p>
    <w:p w14:paraId="14C2D57A" w14:textId="77777777" w:rsidR="00057B98" w:rsidRDefault="00057B98" w:rsidP="00BF347C">
      <w:pPr>
        <w:ind w:left="720"/>
      </w:pPr>
      <w:r>
        <w:t xml:space="preserve">* </w:t>
      </w:r>
      <w:r w:rsidRPr="00BF347C">
        <w:rPr>
          <w:rStyle w:val="StyleUnderline"/>
        </w:rPr>
        <w:t>Kansas</w:t>
      </w:r>
      <w:r>
        <w:t xml:space="preserve"> Republicans are trying to force several candidates out of their Senate primary in hopes of keeping former secretary of State Kris Kobach, who lost the governor's race in 2018, from being their nominee.</w:t>
      </w:r>
    </w:p>
    <w:p w14:paraId="118468DD" w14:textId="77777777" w:rsidR="00057B98" w:rsidRPr="00CA5851" w:rsidRDefault="00057B98" w:rsidP="00057B98">
      <w:r w:rsidRPr="00BC74D7">
        <w:rPr>
          <w:rStyle w:val="StyleUnderline"/>
        </w:rPr>
        <w:t>Add it all up and you quickly see why Republicans are so worried. In virtually every state</w:t>
      </w:r>
      <w:r>
        <w:t xml:space="preserve"> -- with the exception of Alabama -- </w:t>
      </w:r>
      <w:r w:rsidRPr="00BC74D7">
        <w:rPr>
          <w:rStyle w:val="StyleUnderline"/>
        </w:rPr>
        <w:t>their chances of either holding one of their own seats or winning Democratic seats has declined</w:t>
      </w:r>
      <w:r>
        <w:t xml:space="preserve"> in the past two months. In some cases, like Arizona and Colorado, it has declined significantly. While the White House remains the big prize for both parties in 190 days' time, control of the Senate isn't far behind. As the last three-plus years have shown, </w:t>
      </w:r>
      <w:r w:rsidRPr="0079043F">
        <w:rPr>
          <w:rStyle w:val="StyleUnderline"/>
        </w:rPr>
        <w:t>being in the Senate majority</w:t>
      </w:r>
      <w:r>
        <w:t xml:space="preserve"> -- particularly if the president is of the same party -- </w:t>
      </w:r>
      <w:r w:rsidRPr="0079043F">
        <w:rPr>
          <w:rStyle w:val="StyleUnderline"/>
        </w:rPr>
        <w:t>is a massive advantage</w:t>
      </w:r>
      <w:r>
        <w:t xml:space="preserve">. The Republican-led Senate has confirmed both of Trump's Supreme Court picks as well as nearly 200 more judges in the lower-level federal courts (with, according to Senate Majority Leader Mitch McConnell, many more on the way). Senate </w:t>
      </w:r>
      <w:r w:rsidRPr="00BC74D7">
        <w:rPr>
          <w:rStyle w:val="StyleUnderline"/>
        </w:rPr>
        <w:t xml:space="preserve">Democrats would </w:t>
      </w:r>
      <w:r w:rsidRPr="0079043F">
        <w:rPr>
          <w:rStyle w:val="Emphasis"/>
        </w:rPr>
        <w:t>very much</w:t>
      </w:r>
      <w:r w:rsidRPr="00BC74D7">
        <w:rPr>
          <w:rStyle w:val="StyleUnderline"/>
        </w:rPr>
        <w:t xml:space="preserve"> like to give McConnell a taste of his own medicine</w:t>
      </w:r>
      <w:r>
        <w:t xml:space="preserve"> with a President Joe Biden in the White House in 2021. And </w:t>
      </w:r>
      <w:r w:rsidRPr="00BC74D7">
        <w:rPr>
          <w:rStyle w:val="Emphasis"/>
        </w:rPr>
        <w:t>as of right now</w:t>
      </w:r>
      <w:r>
        <w:t xml:space="preserve">, </w:t>
      </w:r>
      <w:r w:rsidRPr="00BC74D7">
        <w:rPr>
          <w:rStyle w:val="StyleUnderline"/>
        </w:rPr>
        <w:t xml:space="preserve">they are </w:t>
      </w:r>
      <w:r w:rsidRPr="00BC74D7">
        <w:rPr>
          <w:rStyle w:val="Emphasis"/>
        </w:rPr>
        <w:t>well-positioned</w:t>
      </w:r>
      <w:r w:rsidRPr="00BC74D7">
        <w:rPr>
          <w:rStyle w:val="StyleUnderline"/>
        </w:rPr>
        <w:t xml:space="preserve"> to do just that</w:t>
      </w:r>
      <w:r>
        <w:t>.</w:t>
      </w:r>
    </w:p>
    <w:p w14:paraId="1FB79AF6" w14:textId="77777777" w:rsidR="00057B98" w:rsidRPr="003236A3" w:rsidRDefault="00057B98" w:rsidP="00057B98">
      <w:pPr>
        <w:pStyle w:val="Heading4"/>
      </w:pPr>
      <w:r>
        <w:t>Other predictive metrics concur:</w:t>
      </w:r>
    </w:p>
    <w:p w14:paraId="61C09D71" w14:textId="77777777" w:rsidR="00057B98" w:rsidRDefault="00057B98" w:rsidP="00057B98">
      <w:pPr>
        <w:pStyle w:val="Heading4"/>
      </w:pPr>
      <w:r>
        <w:t>---well-connected financial analysts</w:t>
      </w:r>
    </w:p>
    <w:p w14:paraId="3564DC3B" w14:textId="77777777" w:rsidR="00057B98" w:rsidRDefault="00057B98" w:rsidP="00057B98">
      <w:r w:rsidRPr="003236A3">
        <w:rPr>
          <w:rStyle w:val="Style13ptBold"/>
        </w:rPr>
        <w:t>Schwartz 6-23</w:t>
      </w:r>
      <w:r>
        <w:t xml:space="preserve">-2020 (Brian, “Financial advisory firm Signum tells clients Senate will flip to Democrats as Biden surges past Trump,” </w:t>
      </w:r>
      <w:r w:rsidRPr="0079043F">
        <w:rPr>
          <w:i/>
          <w:iCs/>
        </w:rPr>
        <w:t>CNBC</w:t>
      </w:r>
      <w:r>
        <w:t xml:space="preserve">, </w:t>
      </w:r>
      <w:hyperlink r:id="rId17" w:history="1">
        <w:r w:rsidRPr="00E55FCA">
          <w:rPr>
            <w:rStyle w:val="Hyperlink"/>
          </w:rPr>
          <w:t>https://www.cnbc.com/2020/06/23/wall-street-firm-tells-clients-senate-will-flip-to-democrats-as-biden-surges.html)//BB</w:t>
        </w:r>
      </w:hyperlink>
    </w:p>
    <w:p w14:paraId="796197A6" w14:textId="77777777" w:rsidR="00057B98" w:rsidRPr="0063395C" w:rsidRDefault="00057B98" w:rsidP="00057B98"/>
    <w:p w14:paraId="3003C1CD" w14:textId="77777777" w:rsidR="00057B98" w:rsidRPr="0063395C" w:rsidRDefault="00057B98" w:rsidP="00057B98">
      <w:r w:rsidRPr="003236A3">
        <w:rPr>
          <w:rStyle w:val="StyleUnderline"/>
        </w:rPr>
        <w:t>Financial advisory firm Signum</w:t>
      </w:r>
      <w:r>
        <w:t xml:space="preserve"> Global Advisors </w:t>
      </w:r>
      <w:r w:rsidRPr="003236A3">
        <w:rPr>
          <w:rStyle w:val="StyleUnderline"/>
        </w:rPr>
        <w:t>is telling clients that it now believes the U.S. Senate is going to flip blue</w:t>
      </w:r>
      <w:r>
        <w:t xml:space="preserve"> as presumptive Democratic nominee Joe Biden continues to surge past President Donald Trump in the polls. In a note to Signum’s clients, Chairman Charles Myers and senior partner Lew Lukens said that while they were initially convinced Republicans would maintain control of the upper chamber, </w:t>
      </w:r>
      <w:r w:rsidRPr="003236A3">
        <w:rPr>
          <w:rStyle w:val="StyleUnderline"/>
        </w:rPr>
        <w:t>they</w:t>
      </w:r>
      <w:r>
        <w:t xml:space="preserve"> have changed their minds and </w:t>
      </w:r>
      <w:r w:rsidRPr="003236A3">
        <w:rPr>
          <w:rStyle w:val="StyleUnderline"/>
        </w:rPr>
        <w:t>think Democrats are going to take it back</w:t>
      </w:r>
      <w:r>
        <w:t xml:space="preserve">. “As Joe Biden’s lead over Trump in national and battleground polling has widened, several Senate races have become closer. We are changing our call and now predict the Democrats will take the Senate,” they wrote on Tuesday. </w:t>
      </w:r>
      <w:r w:rsidRPr="003236A3">
        <w:rPr>
          <w:rStyle w:val="Emphasis"/>
        </w:rPr>
        <w:t>The firm has a massive policy and research arm</w:t>
      </w:r>
      <w:r>
        <w:t xml:space="preserve">, </w:t>
      </w:r>
      <w:r w:rsidRPr="003236A3">
        <w:rPr>
          <w:rStyle w:val="StyleUnderline"/>
        </w:rPr>
        <w:t>with its leaders all having experience that ranges from working on Wall Street to government posts in Washington</w:t>
      </w:r>
      <w:r>
        <w:t xml:space="preserve">. Myers was the vice chairman at investment firm Evercore before he founded Signum. He’s currently a financial supporter of Biden’s campaign for president. Lukens was a U.S. ambassador under Hillary Clinton when she was secretary of state and also worked on national security under President George W. Bush. They have offices in New York, Washington and London. Myers explained to CNBC that while they tell clients to expect a blue wave in November, they’re also warning them that Biden and a Democratic-led Congress will likely lead to higher corporate taxes, including for tech, pharmaceutical and energy companies. Signum’s flip suggests that firms on Wall Street and in the financial industry could start preparing for the end of Republican control, both in the White House and Senate. Democrats currently hold a majority in the House of Representatives. Signum says </w:t>
      </w:r>
      <w:r w:rsidRPr="003236A3">
        <w:rPr>
          <w:rStyle w:val="StyleUnderline"/>
        </w:rPr>
        <w:t>its new prediction is based on current Senate and presidential polling, as well as historical trends</w:t>
      </w:r>
      <w:r>
        <w:t xml:space="preserve">. Biden is ahead in most national polls, with a Real Clear Politics polling average showing Trump down by 10 points. The firm believes Sen. Doug Jones, D-Ala., will lose his Senate seat, but it is convinced </w:t>
      </w:r>
      <w:r w:rsidRPr="003236A3">
        <w:rPr>
          <w:rStyle w:val="StyleUnderline"/>
        </w:rPr>
        <w:t>Democrats can pick up the seats necessary to take control in the toss-up states of Arizona, Colorado and Maine, where vulnerable GOP incumbents are facing Democratic challengers</w:t>
      </w:r>
      <w:r>
        <w:t xml:space="preserve">. </w:t>
      </w:r>
      <w:r w:rsidRPr="003236A3">
        <w:rPr>
          <w:rStyle w:val="StyleUnderline"/>
        </w:rPr>
        <w:t>Then there are at least six other Senate races Signum argues are within reach for Democrats, including in Montana and North Carolina</w:t>
      </w:r>
      <w:r>
        <w:t xml:space="preserve">. “For us to call the Senate flipping blue, we should feel confident that </w:t>
      </w:r>
      <w:r w:rsidRPr="003236A3">
        <w:rPr>
          <w:rStyle w:val="Emphasis"/>
        </w:rPr>
        <w:t>at least one of these six will go blue</w:t>
      </w:r>
      <w:r>
        <w:t xml:space="preserve">,” the note reads. </w:t>
      </w:r>
    </w:p>
    <w:p w14:paraId="1B2EB11D" w14:textId="77777777" w:rsidR="00057B98" w:rsidRDefault="00057B98" w:rsidP="00057B98">
      <w:pPr>
        <w:pStyle w:val="Heading4"/>
      </w:pPr>
      <w:r>
        <w:t>---betting websites</w:t>
      </w:r>
    </w:p>
    <w:p w14:paraId="694D5EA1" w14:textId="77777777" w:rsidR="00057B98" w:rsidRDefault="00057B98" w:rsidP="00057B98">
      <w:r w:rsidRPr="003236A3">
        <w:rPr>
          <w:rStyle w:val="Style13ptBold"/>
        </w:rPr>
        <w:t>Kates 6-30</w:t>
      </w:r>
      <w:r>
        <w:t xml:space="preserve">-2020 (Michael, “SENATE RACES 2020 ODDS TRACKER: DEMS FAVORED TO WIN CONTROL,” </w:t>
      </w:r>
      <w:hyperlink r:id="rId18" w:history="1">
        <w:r w:rsidRPr="00E55FCA">
          <w:rPr>
            <w:rStyle w:val="Hyperlink"/>
          </w:rPr>
          <w:t>https://bookies.com/news/senate-races-odds-tracker)//BB</w:t>
        </w:r>
      </w:hyperlink>
    </w:p>
    <w:p w14:paraId="58343010" w14:textId="77777777" w:rsidR="00057B98" w:rsidRPr="00CA5851" w:rsidRDefault="00057B98" w:rsidP="00057B98"/>
    <w:p w14:paraId="6524AD07" w14:textId="77777777" w:rsidR="00057B98" w:rsidRPr="00CA5851" w:rsidRDefault="00057B98" w:rsidP="00057B98">
      <w:r w:rsidRPr="003236A3">
        <w:rPr>
          <w:rStyle w:val="StyleUnderline"/>
        </w:rPr>
        <w:t>The Democrats' odds to retake the Senate improved</w:t>
      </w:r>
      <w:r>
        <w:t xml:space="preserve"> on Friday, </w:t>
      </w:r>
      <w:r w:rsidRPr="003236A3">
        <w:rPr>
          <w:rStyle w:val="StyleUnderline"/>
        </w:rPr>
        <w:t>with UK bookmaker Ladbrokes moving the Republicans to -110 to have fewer than 50 seats</w:t>
      </w:r>
      <w:r>
        <w:t xml:space="preserve"> after the November election. In early June, those odds were +150, though they had slipped to +100 a week ago. The GOP's odds of maintaining a majority swelled to +163 from +150. </w:t>
      </w:r>
      <w:r w:rsidRPr="003236A3">
        <w:rPr>
          <w:rStyle w:val="StyleUnderline"/>
        </w:rPr>
        <w:t>In early June you would have gotten even-money +100</w:t>
      </w:r>
      <w:r>
        <w:t xml:space="preserve">. </w:t>
      </w:r>
      <w:r w:rsidRPr="003236A3">
        <w:rPr>
          <w:rStyle w:val="StyleUnderline"/>
        </w:rPr>
        <w:t xml:space="preserve">That means, not only are Democrats favored to win the White House, they're favored to win </w:t>
      </w:r>
      <w:r w:rsidRPr="003236A3">
        <w:rPr>
          <w:rStyle w:val="Emphasis"/>
        </w:rPr>
        <w:t>both the Senate and House</w:t>
      </w:r>
      <w:r>
        <w:t xml:space="preserve">. </w:t>
      </w:r>
      <w:r w:rsidRPr="003236A3">
        <w:rPr>
          <w:rStyle w:val="StyleUnderline"/>
        </w:rPr>
        <w:t xml:space="preserve">The bookmaker also has odds on a slew of highly watched Senate races, and Democrats are strong favorites to flip seats in </w:t>
      </w:r>
      <w:r w:rsidRPr="003236A3">
        <w:rPr>
          <w:rStyle w:val="Emphasis"/>
        </w:rPr>
        <w:t>Arizona</w:t>
      </w:r>
      <w:r w:rsidRPr="003236A3">
        <w:rPr>
          <w:rStyle w:val="StyleUnderline"/>
        </w:rPr>
        <w:t xml:space="preserve">, </w:t>
      </w:r>
      <w:r w:rsidRPr="003236A3">
        <w:rPr>
          <w:rStyle w:val="Emphasis"/>
        </w:rPr>
        <w:t>Colorado</w:t>
      </w:r>
      <w:r w:rsidRPr="003236A3">
        <w:rPr>
          <w:rStyle w:val="StyleUnderline"/>
        </w:rPr>
        <w:t xml:space="preserve">, </w:t>
      </w:r>
      <w:r w:rsidRPr="003236A3">
        <w:rPr>
          <w:rStyle w:val="Emphasis"/>
        </w:rPr>
        <w:t>Maine</w:t>
      </w:r>
      <w:r w:rsidRPr="003236A3">
        <w:rPr>
          <w:rStyle w:val="StyleUnderline"/>
        </w:rPr>
        <w:t xml:space="preserve"> and </w:t>
      </w:r>
      <w:r w:rsidRPr="003236A3">
        <w:rPr>
          <w:rStyle w:val="Emphasis"/>
        </w:rPr>
        <w:t>North Carolina</w:t>
      </w:r>
      <w:r>
        <w:t xml:space="preserve">, while </w:t>
      </w:r>
      <w:r w:rsidRPr="003236A3">
        <w:rPr>
          <w:rStyle w:val="StyleUnderline"/>
        </w:rPr>
        <w:t>Montana and Iowa are toss-ups</w:t>
      </w:r>
      <w:r>
        <w:t>. Senate Majority Leader Mitch McConnell of Kentucky is a -500 favorite to retain his seat (though lose his title), however now that his opponent is set, we could see a shift.</w:t>
      </w:r>
    </w:p>
    <w:p w14:paraId="2E9C99BE" w14:textId="1DC98E1B" w:rsidR="00057B98" w:rsidRDefault="00057B98" w:rsidP="00057B98">
      <w:pPr>
        <w:pStyle w:val="Heading3"/>
      </w:pPr>
      <w:r>
        <w:t>U - AT U o/w L</w:t>
      </w:r>
    </w:p>
    <w:p w14:paraId="48C2E444" w14:textId="77777777" w:rsidR="00057B98" w:rsidRDefault="00057B98" w:rsidP="00057B98">
      <w:pPr>
        <w:pStyle w:val="Heading4"/>
      </w:pPr>
      <w:r>
        <w:t xml:space="preserve">Uniqueness </w:t>
      </w:r>
      <w:r w:rsidRPr="00AE4F87">
        <w:rPr>
          <w:u w:val="single"/>
        </w:rPr>
        <w:t>doesn’t overwhelm</w:t>
      </w:r>
      <w:r>
        <w:t xml:space="preserve"> the link---it’s a toss-up</w:t>
      </w:r>
    </w:p>
    <w:p w14:paraId="77BBE129" w14:textId="2647CB32" w:rsidR="00057B98" w:rsidRDefault="00057B98" w:rsidP="00057B98">
      <w:r w:rsidRPr="00705103">
        <w:rPr>
          <w:rStyle w:val="Style13ptBold"/>
        </w:rPr>
        <w:t>538 May 2020</w:t>
      </w:r>
      <w:r>
        <w:t xml:space="preserve"> (538 Chat, “Will 2020 Be Another Blue Wave Election Year?,” </w:t>
      </w:r>
      <w:hyperlink r:id="rId19" w:history="1">
        <w:r w:rsidRPr="00E55FCA">
          <w:rPr>
            <w:rStyle w:val="Hyperlink"/>
          </w:rPr>
          <w:t>https://fivethirtyeight.com/features/will-2020-be-another-blue-wave-election-year/</w:t>
        </w:r>
      </w:hyperlink>
      <w:r>
        <w:t>)</w:t>
      </w:r>
      <w:r w:rsidR="00E208CD">
        <w:t>//BB</w:t>
      </w:r>
    </w:p>
    <w:p w14:paraId="7DB9E7A3" w14:textId="77777777" w:rsidR="00057B98" w:rsidRPr="00F63AEE" w:rsidRDefault="00057B98" w:rsidP="00057B98"/>
    <w:p w14:paraId="56B8035B" w14:textId="16DDDFDB" w:rsidR="00057B98" w:rsidRDefault="00057B98" w:rsidP="00057B98">
      <w:proofErr w:type="spellStart"/>
      <w:r>
        <w:t>nrakich</w:t>
      </w:r>
      <w:proofErr w:type="spellEnd"/>
      <w:r>
        <w:t xml:space="preserve">: Interesting… I think </w:t>
      </w:r>
      <w:r w:rsidRPr="00F63AEE">
        <w:rPr>
          <w:rStyle w:val="StyleUnderline"/>
        </w:rPr>
        <w:t>the Senate has to be considered a toss-up at this point. Republicans pretty much always have the advantage in Senate races because of the chamber’s rural bias</w:t>
      </w:r>
      <w:r>
        <w:t xml:space="preserve">. </w:t>
      </w:r>
      <w:r w:rsidRPr="00F63AEE">
        <w:rPr>
          <w:rStyle w:val="StyleUnderline"/>
        </w:rPr>
        <w:t xml:space="preserve">But Democrats seem to be doing well enough in the individual races this year that a </w:t>
      </w:r>
      <w:r w:rsidRPr="00F63AEE">
        <w:rPr>
          <w:rStyle w:val="Emphasis"/>
        </w:rPr>
        <w:t>50-50 chamber seems like the modal outcome</w:t>
      </w:r>
      <w:r>
        <w:t xml:space="preserve">. According to the polls, </w:t>
      </w:r>
      <w:r w:rsidRPr="00F63AEE">
        <w:rPr>
          <w:rStyle w:val="StyleUnderline"/>
        </w:rPr>
        <w:t>Democrats are clearly ahead in Colorado and Arizona. North Carolina and Maine seem like toss-ups at worst</w:t>
      </w:r>
      <w:r>
        <w:t xml:space="preserve"> for Democrats, and they </w:t>
      </w:r>
      <w:r w:rsidRPr="00F63AEE">
        <w:rPr>
          <w:rStyle w:val="StyleUnderline"/>
        </w:rPr>
        <w:t>might even be a little bit ahead</w:t>
      </w:r>
      <w:r>
        <w:t xml:space="preserve">. </w:t>
      </w:r>
      <w:r w:rsidRPr="00F63AEE">
        <w:rPr>
          <w:rStyle w:val="StyleUnderline"/>
        </w:rPr>
        <w:t>Even if they lose Alabama, that’s 50-50 already</w:t>
      </w:r>
      <w:r>
        <w:t>.</w:t>
      </w:r>
      <w:r w:rsidR="00124D50">
        <w:t xml:space="preserve"> </w:t>
      </w:r>
      <w:r w:rsidRPr="00F63AEE">
        <w:rPr>
          <w:rStyle w:val="StyleUnderline"/>
        </w:rPr>
        <w:t xml:space="preserve">Plus Democrats have several dark-horse opportunities, like Montana </w:t>
      </w:r>
      <w:r w:rsidRPr="00F63AEE">
        <w:t>and</w:t>
      </w:r>
      <w:r w:rsidRPr="00F63AEE">
        <w:rPr>
          <w:rStyle w:val="StyleUnderline"/>
        </w:rPr>
        <w:t xml:space="preserve"> Georgia</w:t>
      </w:r>
      <w:r>
        <w:t>.</w:t>
      </w:r>
    </w:p>
    <w:p w14:paraId="6C65A6DA" w14:textId="29D1691A" w:rsidR="00057B98" w:rsidRDefault="00057B98" w:rsidP="00057B98">
      <w:proofErr w:type="spellStart"/>
      <w:r>
        <w:t>geoffrey.skelley</w:t>
      </w:r>
      <w:proofErr w:type="spellEnd"/>
      <w:r>
        <w:t xml:space="preserve">: I would rank Montana </w:t>
      </w:r>
      <w:r w:rsidRPr="00F63AEE">
        <w:rPr>
          <w:rStyle w:val="StyleUnderline"/>
        </w:rPr>
        <w:t>and Iowa</w:t>
      </w:r>
      <w:r>
        <w:t xml:space="preserve"> ahead of Georgia at this point, in terms of Democratic chances.</w:t>
      </w:r>
    </w:p>
    <w:p w14:paraId="61B9C291" w14:textId="184B4FCB" w:rsidR="00277AA4" w:rsidRDefault="007652E8" w:rsidP="00277AA4">
      <w:pPr>
        <w:pStyle w:val="Heading4"/>
      </w:pPr>
      <w:r>
        <w:t>The election is</w:t>
      </w:r>
      <w:r w:rsidR="00277AA4">
        <w:t xml:space="preserve"> close, but </w:t>
      </w:r>
      <w:r w:rsidR="00277AA4" w:rsidRPr="007652E8">
        <w:rPr>
          <w:u w:val="single"/>
        </w:rPr>
        <w:t>leans</w:t>
      </w:r>
      <w:r w:rsidR="00277AA4">
        <w:t xml:space="preserve"> Democrat</w:t>
      </w:r>
    </w:p>
    <w:p w14:paraId="5F943366" w14:textId="57CF3081" w:rsidR="00277AA4" w:rsidRDefault="00277AA4" w:rsidP="00277AA4">
      <w:r w:rsidRPr="00AE4F87">
        <w:rPr>
          <w:rStyle w:val="Style13ptBold"/>
        </w:rPr>
        <w:t>Carney 6-28</w:t>
      </w:r>
      <w:r>
        <w:t>-2020</w:t>
      </w:r>
      <w:r w:rsidR="00AE4F87">
        <w:t>, reporter @ The Hill</w:t>
      </w:r>
      <w:r>
        <w:t xml:space="preserve"> (</w:t>
      </w:r>
      <w:proofErr w:type="spellStart"/>
      <w:r>
        <w:t>Jordain</w:t>
      </w:r>
      <w:proofErr w:type="spellEnd"/>
      <w:r>
        <w:t xml:space="preserve">, “Democrats optimistic about chances of winning Senate,” </w:t>
      </w:r>
      <w:r w:rsidRPr="00277AA4">
        <w:rPr>
          <w:i/>
          <w:iCs/>
        </w:rPr>
        <w:t>The Hill</w:t>
      </w:r>
      <w:r>
        <w:t xml:space="preserve">, </w:t>
      </w:r>
      <w:hyperlink r:id="rId20" w:history="1">
        <w:r w:rsidRPr="00E55FCA">
          <w:rPr>
            <w:rStyle w:val="Hyperlink"/>
          </w:rPr>
          <w:t>https://thehill.com/homenews/senate/504803-democrats-optimistic-about-chances-of-winning-senate)//BB</w:t>
        </w:r>
      </w:hyperlink>
    </w:p>
    <w:p w14:paraId="6D0902B0" w14:textId="77777777" w:rsidR="00277AA4" w:rsidRPr="00277AA4" w:rsidRDefault="00277AA4" w:rsidP="00277AA4"/>
    <w:p w14:paraId="7B1861F8" w14:textId="39B617B4" w:rsidR="00277AA4" w:rsidRDefault="00277AA4" w:rsidP="00277AA4">
      <w:r>
        <w:t>Democratic senators are feeling increasingly optimistic about their chances of winning back the Senate majority in November.</w:t>
      </w:r>
      <w:r w:rsidR="00AE4F87">
        <w:t xml:space="preserve"> </w:t>
      </w:r>
      <w:r w:rsidRPr="00AE4F87">
        <w:rPr>
          <w:rStyle w:val="StyleUnderline"/>
        </w:rPr>
        <w:t>Republicans, with a 53-47 seat edge, have spent most of the cycle viewed as the front-runners</w:t>
      </w:r>
      <w:r>
        <w:t xml:space="preserve"> for holding onto their majority, even though they were defending 23 seats to Democrats’ 12.</w:t>
      </w:r>
      <w:r w:rsidR="00AE4F87">
        <w:t xml:space="preserve"> </w:t>
      </w:r>
      <w:r w:rsidRPr="00AE4F87">
        <w:rPr>
          <w:rStyle w:val="StyleUnderline"/>
        </w:rPr>
        <w:t>But Democrats have seen their odds boosted in recent weeks by</w:t>
      </w:r>
      <w:r>
        <w:t xml:space="preserve"> President Trump’s crumbling poll numbers amid widespread criticism of his handling of the </w:t>
      </w:r>
      <w:r w:rsidRPr="00AE4F87">
        <w:rPr>
          <w:rStyle w:val="StyleUnderline"/>
        </w:rPr>
        <w:t>twin crises of</w:t>
      </w:r>
      <w:r>
        <w:t xml:space="preserve"> the </w:t>
      </w:r>
      <w:r w:rsidRPr="00AE4F87">
        <w:rPr>
          <w:rStyle w:val="StyleUnderline"/>
        </w:rPr>
        <w:t>coronavirus</w:t>
      </w:r>
      <w:r>
        <w:t xml:space="preserve"> pandemic </w:t>
      </w:r>
      <w:r w:rsidRPr="00AE4F87">
        <w:rPr>
          <w:rStyle w:val="StyleUnderline"/>
        </w:rPr>
        <w:t>and</w:t>
      </w:r>
      <w:r>
        <w:t xml:space="preserve"> widespread </w:t>
      </w:r>
      <w:r w:rsidRPr="00AE4F87">
        <w:rPr>
          <w:rStyle w:val="StyleUnderline"/>
        </w:rPr>
        <w:t>anger over police brutality toward African Americans</w:t>
      </w:r>
      <w:r>
        <w:t>.</w:t>
      </w:r>
      <w:r w:rsidR="00AE4F87">
        <w:t xml:space="preserve"> </w:t>
      </w:r>
      <w:r>
        <w:t>“I feel good about them, I do. I mean certainly better than a year ago,” said Sen. Tim Kaine (D-Va.), the party’s 2016 vice presidential nominee, asked about the party's chances.</w:t>
      </w:r>
      <w:r w:rsidR="00AE4F87">
        <w:t xml:space="preserve"> </w:t>
      </w:r>
      <w:r>
        <w:t>He caveated that the lead up to November would be full of “twists and turns,” but “if the elections were today I would feel ... good.”</w:t>
      </w:r>
      <w:r w:rsidR="00AE4F87">
        <w:t xml:space="preserve"> </w:t>
      </w:r>
      <w:r>
        <w:t xml:space="preserve">The coronavirus pandemic has also crushed what had been a strong economy, undermining Trump’s greatest strength. </w:t>
      </w:r>
      <w:r w:rsidRPr="00AE4F87">
        <w:rPr>
          <w:rStyle w:val="StyleUnderline"/>
        </w:rPr>
        <w:t>National polls have shown presumptive Democratic presidential nominee Joe Biden with a double-digit lead over Trump</w:t>
      </w:r>
      <w:r>
        <w:t xml:space="preserve">, and </w:t>
      </w:r>
      <w:r w:rsidRPr="00AE4F87">
        <w:rPr>
          <w:rStyle w:val="StyleUnderline"/>
        </w:rPr>
        <w:t>a number of GOP senators suddenly find themselves either behind in polls or in neck and neck races</w:t>
      </w:r>
      <w:r>
        <w:t>.</w:t>
      </w:r>
      <w:r w:rsidR="00AE4F87">
        <w:t xml:space="preserve"> </w:t>
      </w:r>
      <w:r>
        <w:t>Sen. Chris Murphy (D-Conn.) said he was feeling “better than I have in the last year and a half” about the party’s chances of regaining control of the Senate, which Democrats lost in the 2014 election.</w:t>
      </w:r>
      <w:r w:rsidR="00AE4F87">
        <w:t xml:space="preserve"> </w:t>
      </w:r>
      <w:r>
        <w:t>“</w:t>
      </w:r>
      <w:r w:rsidRPr="00AE4F87">
        <w:rPr>
          <w:rStyle w:val="StyleUnderline"/>
        </w:rPr>
        <w:t>The playing field is getting bigger</w:t>
      </w:r>
      <w:r>
        <w:t xml:space="preserve">, Trump’s numbers continue to be in free fall, our </w:t>
      </w:r>
      <w:r w:rsidRPr="00AE4F87">
        <w:rPr>
          <w:rStyle w:val="StyleUnderline"/>
        </w:rPr>
        <w:t>candidates are outraising Republican incumbents everywhere</w:t>
      </w:r>
      <w:r>
        <w:t>. I don’t know that we could be better in a position than we are today,” Murphy said.</w:t>
      </w:r>
      <w:r w:rsidR="00AE4F87">
        <w:t xml:space="preserve"> </w:t>
      </w:r>
      <w:r>
        <w:t xml:space="preserve">Democrats are also careful to temper their optimism. They note that </w:t>
      </w:r>
      <w:r w:rsidRPr="00AE4F87">
        <w:rPr>
          <w:rStyle w:val="StyleUnderline"/>
        </w:rPr>
        <w:t>the election is still months away</w:t>
      </w:r>
      <w:r>
        <w:t xml:space="preserve"> and it is anyone’s guess what will happening in a year that has already seen an impeachment trial, a once-in-a-century health pandemic, an economic downturn and a national reckoning with police brutality and systemic racial inequality after George Floyd’s death in police custody.</w:t>
      </w:r>
      <w:r w:rsidR="00AE4F87">
        <w:t xml:space="preserve"> </w:t>
      </w:r>
      <w:r>
        <w:t>“I’m encouraged but it's four months and 10 days away,” said Sen. Dick Durbin (Ill.), the No. 2 Senate Democrat.</w:t>
      </w:r>
      <w:r w:rsidR="00AE4F87">
        <w:t xml:space="preserve"> </w:t>
      </w:r>
      <w:r w:rsidRPr="00AE4F87">
        <w:rPr>
          <w:rStyle w:val="StyleUnderline"/>
        </w:rPr>
        <w:t>A national Democratic strategist added that the party had a “very good shot” at taking back the Senate</w:t>
      </w:r>
      <w:r>
        <w:t xml:space="preserve">, </w:t>
      </w:r>
      <w:r w:rsidRPr="00AE4F87">
        <w:rPr>
          <w:rStyle w:val="Emphasis"/>
        </w:rPr>
        <w:t>putting it at “50-50 or better</w:t>
      </w:r>
      <w:r>
        <w:t>.”</w:t>
      </w:r>
      <w:r w:rsidR="00AE4F87">
        <w:t xml:space="preserve"> </w:t>
      </w:r>
      <w:r>
        <w:t>“</w:t>
      </w:r>
      <w:r w:rsidRPr="00AE4F87">
        <w:rPr>
          <w:rStyle w:val="StyleUnderline"/>
        </w:rPr>
        <w:t>There are a lot of warning signs” for Republicans</w:t>
      </w:r>
      <w:r>
        <w:t xml:space="preserve">, the strategist added. “I think that a big part of how the map has shifted in our favor is that </w:t>
      </w:r>
      <w:r w:rsidRPr="00AE4F87">
        <w:rPr>
          <w:rStyle w:val="StyleUnderline"/>
        </w:rPr>
        <w:t>the number of states in play has grown</w:t>
      </w:r>
      <w:r>
        <w:t xml:space="preserve"> and that’s been almost entirely to our benefit.”</w:t>
      </w:r>
      <w:r w:rsidR="00AE4F87">
        <w:t xml:space="preserve"> </w:t>
      </w:r>
      <w:r>
        <w:t>Democrats need to gain three seats and win the White House or net four seats to have a simple majority outright. Complicating their calculations, Republicans and political handicappers view Alabama, where Sen. Doug Jones (D-Ala.) is up for reelection, as a likely GOP pick up.</w:t>
      </w:r>
      <w:r w:rsidR="00AE4F87">
        <w:t xml:space="preserve"> </w:t>
      </w:r>
      <w:r>
        <w:t>Strategists and political handicappers agree that the core Senate battleground states, beyond Alabama, are Arizona, Colorado, Maine and North Carolina, where GOP Sens. Martha McSally, Cory Gardner, Susan Collins and Thom Tillis are on the ballot.</w:t>
      </w:r>
      <w:r w:rsidR="00AE4F87">
        <w:t xml:space="preserve"> </w:t>
      </w:r>
      <w:r>
        <w:t>A New York Times-Siena College poll released late last week found Democratic candidate Mark Kelly leading McSally by 9 percentage points in Arizona and Democratic candidate Cal Cunningham leading Tillis by 3 percentage points in North Carolina. A separate Fox News found Tillis trailing by 2 points, 37 percent to Cunningham’s 39 percent.</w:t>
      </w:r>
      <w:r w:rsidR="00AE4F87">
        <w:t xml:space="preserve"> </w:t>
      </w:r>
      <w:r>
        <w:t>Beyond those states, Montana, Iowa and Georgia are also viewed as potential battlegrounds and pick up opportunities for Democrats. The Cook Political Report recently moved Montana to a “toss up” race, while Iowa and the two Georgia races are rated as “lean Republican."</w:t>
      </w:r>
      <w:r w:rsidR="00AE4F87">
        <w:t xml:space="preserve"> </w:t>
      </w:r>
      <w:r>
        <w:t>Republicans are hoping to unseat Sen. Gary Peters (D-Mich.), though he remains the favorite to win.</w:t>
      </w:r>
      <w:r w:rsidR="00AE4F87">
        <w:t xml:space="preserve"> </w:t>
      </w:r>
      <w:r>
        <w:t xml:space="preserve">Kyle </w:t>
      </w:r>
      <w:r w:rsidRPr="00AE4F87">
        <w:rPr>
          <w:rStyle w:val="StyleUnderline"/>
        </w:rPr>
        <w:t>Kondik, the managing editor for Sabato’s Crystal Ball</w:t>
      </w:r>
      <w:r>
        <w:t xml:space="preserve"> at the University of Virginia Center for Politics, </w:t>
      </w:r>
      <w:r w:rsidRPr="00AE4F87">
        <w:rPr>
          <w:rStyle w:val="StyleUnderline"/>
        </w:rPr>
        <w:t xml:space="preserve">put Democrats’ chances of winning back the Senate at </w:t>
      </w:r>
      <w:proofErr w:type="spellStart"/>
      <w:r w:rsidRPr="00AE4F87">
        <w:rPr>
          <w:rStyle w:val="Emphasis"/>
        </w:rPr>
        <w:t>at</w:t>
      </w:r>
      <w:proofErr w:type="spellEnd"/>
      <w:r w:rsidRPr="00AE4F87">
        <w:rPr>
          <w:rStyle w:val="Emphasis"/>
        </w:rPr>
        <w:t xml:space="preserve"> least 50-50</w:t>
      </w:r>
      <w:r>
        <w:t>.</w:t>
      </w:r>
      <w:r w:rsidR="00AE4F87">
        <w:t xml:space="preserve"> </w:t>
      </w:r>
      <w:r>
        <w:t xml:space="preserve">“I think it’s fair to say that </w:t>
      </w:r>
      <w:r w:rsidRPr="00AE4F87">
        <w:rPr>
          <w:rStyle w:val="StyleUnderline"/>
        </w:rPr>
        <w:t>Republicans started the cycle favored, you know now it looks like</w:t>
      </w:r>
      <w:r>
        <w:t xml:space="preserve"> 50-50 or maybe even </w:t>
      </w:r>
      <w:r w:rsidRPr="00AE4F87">
        <w:rPr>
          <w:rStyle w:val="Emphasis"/>
        </w:rPr>
        <w:t>a slight Democratic advantage</w:t>
      </w:r>
      <w:r>
        <w:t xml:space="preserve">,” he said. </w:t>
      </w:r>
    </w:p>
    <w:p w14:paraId="4B258FD8" w14:textId="77777777" w:rsidR="00A22030" w:rsidRDefault="00A22030" w:rsidP="00A22030">
      <w:pPr>
        <w:pStyle w:val="Heading4"/>
      </w:pPr>
      <w:proofErr w:type="spellStart"/>
      <w:r>
        <w:t>dems</w:t>
      </w:r>
      <w:proofErr w:type="spellEnd"/>
      <w:r>
        <w:t xml:space="preserve"> need to pick up four seats – current polling margins are razor thin which magnifies the potential effect of the plan</w:t>
      </w:r>
    </w:p>
    <w:p w14:paraId="7B0C374B" w14:textId="77777777" w:rsidR="00A22030" w:rsidRPr="00C11A2B" w:rsidRDefault="00A22030" w:rsidP="00A22030">
      <w:pPr>
        <w:rPr>
          <w:b/>
          <w:sz w:val="26"/>
        </w:rPr>
      </w:pPr>
      <w:proofErr w:type="spellStart"/>
      <w:r>
        <w:rPr>
          <w:rStyle w:val="Style13ptBold"/>
        </w:rPr>
        <w:t>Pindell</w:t>
      </w:r>
      <w:proofErr w:type="spellEnd"/>
      <w:r>
        <w:rPr>
          <w:rStyle w:val="Style13ptBold"/>
        </w:rPr>
        <w:t>, 4-20 –</w:t>
      </w:r>
      <w:r w:rsidRPr="00C11A2B">
        <w:t xml:space="preserve"> James </w:t>
      </w:r>
      <w:proofErr w:type="spellStart"/>
      <w:r w:rsidRPr="00C11A2B">
        <w:t>Pindell</w:t>
      </w:r>
      <w:proofErr w:type="spellEnd"/>
      <w:r w:rsidRPr="00C11A2B">
        <w:t xml:space="preserve"> is a political reporter for the Boston Globe and political analyst at NPR</w:t>
      </w:r>
      <w:r>
        <w:t xml:space="preserve"> (“</w:t>
      </w:r>
      <w:r w:rsidRPr="00C11A2B">
        <w:t>As attention turns to US Senate contests, a bonkers reality sets in: it could be a 50-50 tie</w:t>
      </w:r>
      <w:r>
        <w:t>”, The Boston Globe, 4-20-20, available online at:</w:t>
      </w:r>
      <w:r>
        <w:rPr>
          <w:rStyle w:val="Style13ptBold"/>
        </w:rPr>
        <w:t xml:space="preserve"> </w:t>
      </w:r>
      <w:hyperlink r:id="rId21" w:history="1">
        <w:r w:rsidRPr="004A199F">
          <w:rPr>
            <w:rStyle w:val="Hyperlink"/>
          </w:rPr>
          <w:t>https://www.bostonglobe.com/2020/04/20/metro/attention-turns-us-senate-contests-bonkers-reality-sets-it-could-be-50-50-tie/</w:t>
        </w:r>
      </w:hyperlink>
      <w:r>
        <w:rPr>
          <w:rStyle w:val="Hyperlink"/>
        </w:rPr>
        <w:t xml:space="preserve"> )//CM</w:t>
      </w:r>
    </w:p>
    <w:p w14:paraId="1EB232AE" w14:textId="77777777" w:rsidR="00A22030" w:rsidRPr="002F17BB" w:rsidRDefault="00A22030" w:rsidP="00A22030">
      <w:pPr>
        <w:rPr>
          <w:b/>
          <w:u w:val="single"/>
        </w:rPr>
      </w:pPr>
      <w:r>
        <w:t xml:space="preserve">This means </w:t>
      </w:r>
      <w:r w:rsidRPr="00EC6509">
        <w:rPr>
          <w:rStyle w:val="StyleUnderline"/>
        </w:rPr>
        <w:t>if the Democrats take the Senate, they have the chance to run all three parts of national lawmaking</w:t>
      </w:r>
      <w:r>
        <w:t xml:space="preserve">. If, however, </w:t>
      </w:r>
      <w:r w:rsidRPr="00EC6509">
        <w:rPr>
          <w:rStyle w:val="StyleUnderline"/>
        </w:rPr>
        <w:t>Republicans retain the Senate then it will either serve as a bulwark against full Democratic control or, if Trump is reelected, the chance to further create further impact on the federal court system for a generation or more</w:t>
      </w:r>
      <w:r>
        <w:t xml:space="preserve">. Because of the role the vice president plays in casting a tie breaking vote in the Senate, </w:t>
      </w:r>
      <w:r w:rsidRPr="0005367D">
        <w:rPr>
          <w:rStyle w:val="Emphasis"/>
          <w:highlight w:val="yellow"/>
        </w:rPr>
        <w:t>Democrats need to</w:t>
      </w:r>
      <w:r w:rsidRPr="001F608A">
        <w:rPr>
          <w:rStyle w:val="Emphasis"/>
        </w:rPr>
        <w:t xml:space="preserve"> </w:t>
      </w:r>
      <w:r w:rsidRPr="00EC6509">
        <w:rPr>
          <w:rStyle w:val="StyleUnderline"/>
        </w:rPr>
        <w:t xml:space="preserve">either </w:t>
      </w:r>
      <w:r w:rsidRPr="0005367D">
        <w:rPr>
          <w:rStyle w:val="Emphasis"/>
          <w:highlight w:val="yellow"/>
        </w:rPr>
        <w:t>flip three</w:t>
      </w:r>
      <w:r w:rsidRPr="00EC6509">
        <w:rPr>
          <w:rStyle w:val="StyleUnderline"/>
        </w:rPr>
        <w:t xml:space="preserve"> seats if Biden wins the White House </w:t>
      </w:r>
      <w:r w:rsidRPr="0005367D">
        <w:rPr>
          <w:rStyle w:val="Emphasis"/>
          <w:highlight w:val="yellow"/>
        </w:rPr>
        <w:t>or four seats</w:t>
      </w:r>
      <w:r w:rsidRPr="00EC6509">
        <w:rPr>
          <w:rStyle w:val="StyleUnderline"/>
        </w:rPr>
        <w:t xml:space="preserve"> should Trump win reelection</w:t>
      </w:r>
      <w:r>
        <w:t xml:space="preserve">. If you follow all of the non-partisan analysts who track Senate elections there is a case that 15 of the 35 are remotely interesting enough to track. But in reality there are 10 that certainly demand attention. Here is how to think of those races: Tit for tat </w:t>
      </w:r>
      <w:r w:rsidRPr="00EC6509">
        <w:rPr>
          <w:rStyle w:val="StyleUnderline"/>
        </w:rPr>
        <w:t>Of the crucial three or four flips for Democrats, one is certainly going their way: Arizona.</w:t>
      </w:r>
      <w:r>
        <w:t xml:space="preserve"> While this race features a Republican incumbent in a Republican-leaning state, the reality is that Senator Martha McSally actually lost her last race for Senate in 2018. She was appointed to the job by a Republican governor to fill the seat held by John McCain, who died in office. Democrats recruited Mark Kelly, an astronaut and husband to former Arizona congresswoman Gabby </w:t>
      </w:r>
      <w:proofErr w:type="spellStart"/>
      <w:r>
        <w:t>Giffords</w:t>
      </w:r>
      <w:proofErr w:type="spellEnd"/>
      <w:r>
        <w:t xml:space="preserve">, who was shot during a constituent town hall near Tucson in 2011. The pair have led a national organization for gun safety in the wake of </w:t>
      </w:r>
      <w:proofErr w:type="spellStart"/>
      <w:r>
        <w:t>Giffords</w:t>
      </w:r>
      <w:proofErr w:type="spellEnd"/>
      <w:r>
        <w:t xml:space="preserve">’ recovery. Kelly has led McSally in polls since the fall. He nearly doubled her fund-raising amount in the first three months of 2020. </w:t>
      </w:r>
      <w:r w:rsidRPr="00EC6509">
        <w:rPr>
          <w:rStyle w:val="StyleUnderline"/>
        </w:rPr>
        <w:t xml:space="preserve">While Democrats can feel like they have one their pocket, Republicans point to Alabama and say they have a pickup opportunity of their own. </w:t>
      </w:r>
      <w:r w:rsidRPr="00EC6509">
        <w:t>There Democratic incumbent Doug Jones</w:t>
      </w:r>
      <w:r>
        <w:t xml:space="preserve"> won a wild race just two years ago against Roy Moore, who was accused of sexually assaulting teenagers when he was in his 30s. Alabama, of course, is GOP country. It is also college football country. Former Auburn University football coach Tommy Tuberville faces former US attorney general Jeff Sessions (a one-time holder of this seat) </w:t>
      </w:r>
      <w:r w:rsidRPr="00EC6509">
        <w:rPr>
          <w:rStyle w:val="StyleUnderline"/>
        </w:rPr>
        <w:t xml:space="preserve">in a </w:t>
      </w:r>
      <w:r>
        <w:t xml:space="preserve">July </w:t>
      </w:r>
      <w:r w:rsidRPr="00EC6509">
        <w:rPr>
          <w:rStyle w:val="StyleUnderline"/>
        </w:rPr>
        <w:t>Republican primary run-off</w:t>
      </w:r>
      <w:r>
        <w:t>. Either way</w:t>
      </w:r>
      <w:r w:rsidRPr="00EC6509">
        <w:rPr>
          <w:rStyle w:val="StyleUnderline"/>
        </w:rPr>
        <w:t>, recent polling found that both would easily beat Jones</w:t>
      </w:r>
      <w:r>
        <w:t xml:space="preserve">. Where the action is the most intense </w:t>
      </w:r>
      <w:r w:rsidRPr="00EC6509">
        <w:rPr>
          <w:rStyle w:val="StyleUnderline"/>
        </w:rPr>
        <w:t xml:space="preserve">There are </w:t>
      </w:r>
      <w:r w:rsidRPr="0005367D">
        <w:rPr>
          <w:rStyle w:val="Emphasis"/>
          <w:highlight w:val="yellow"/>
        </w:rPr>
        <w:t>four states where all of the action is</w:t>
      </w:r>
      <w:r w:rsidRPr="00EC6509">
        <w:rPr>
          <w:rStyle w:val="StyleUnderline"/>
        </w:rPr>
        <w:t xml:space="preserve"> right now, and </w:t>
      </w:r>
      <w:r w:rsidRPr="0005367D">
        <w:rPr>
          <w:rStyle w:val="Emphasis"/>
          <w:highlight w:val="yellow"/>
        </w:rPr>
        <w:t>all have Republican incumbents: Maine, North Carolina, Colorado, and Georgia</w:t>
      </w:r>
      <w:r w:rsidRPr="00EC6509">
        <w:rPr>
          <w:rStyle w:val="StyleUnderline"/>
        </w:rPr>
        <w:t>.</w:t>
      </w:r>
      <w:r>
        <w:t xml:space="preserve"> Georgia is so bananas it gets its own category below. The main takeaway from the first three states is that </w:t>
      </w:r>
      <w:r w:rsidRPr="00EC6509">
        <w:rPr>
          <w:rStyle w:val="StyleUnderline"/>
        </w:rPr>
        <w:t xml:space="preserve">the </w:t>
      </w:r>
      <w:r w:rsidRPr="0005367D">
        <w:rPr>
          <w:rStyle w:val="Emphasis"/>
          <w:highlight w:val="yellow"/>
        </w:rPr>
        <w:t>Democrats got their top recruits</w:t>
      </w:r>
      <w:r w:rsidRPr="00EC6509">
        <w:rPr>
          <w:rStyle w:val="StyleUnderline"/>
        </w:rPr>
        <w:t xml:space="preserve">. They are </w:t>
      </w:r>
      <w:r w:rsidRPr="0005367D">
        <w:rPr>
          <w:rStyle w:val="Emphasis"/>
          <w:highlight w:val="yellow"/>
        </w:rPr>
        <w:t>moderate.</w:t>
      </w:r>
      <w:r w:rsidRPr="00EC6509">
        <w:rPr>
          <w:rStyle w:val="StyleUnderline"/>
        </w:rPr>
        <w:t xml:space="preserve"> They are </w:t>
      </w:r>
      <w:r w:rsidRPr="0005367D">
        <w:rPr>
          <w:rStyle w:val="Emphasis"/>
          <w:highlight w:val="yellow"/>
        </w:rPr>
        <w:t>well funded</w:t>
      </w:r>
      <w:r w:rsidRPr="00EC6509">
        <w:rPr>
          <w:rStyle w:val="StyleUnderline"/>
        </w:rPr>
        <w:t xml:space="preserve">. And they all are </w:t>
      </w:r>
      <w:r w:rsidRPr="0005367D">
        <w:rPr>
          <w:rStyle w:val="Emphasis"/>
          <w:highlight w:val="yellow"/>
        </w:rPr>
        <w:t>reasonable alternatives</w:t>
      </w:r>
      <w:r w:rsidRPr="00EC6509">
        <w:rPr>
          <w:rStyle w:val="StyleUnderline"/>
        </w:rPr>
        <w:t xml:space="preserve"> to the Republican incumbents </w:t>
      </w:r>
      <w:r w:rsidRPr="0005367D">
        <w:rPr>
          <w:rStyle w:val="Emphasis"/>
          <w:highlight w:val="yellow"/>
        </w:rPr>
        <w:t>should voters decide to be open</w:t>
      </w:r>
      <w:r w:rsidRPr="00EC6509">
        <w:rPr>
          <w:rStyle w:val="StyleUnderline"/>
        </w:rPr>
        <w:t xml:space="preserve"> to scrapping the incumbent.</w:t>
      </w:r>
      <w:r>
        <w:t xml:space="preserve"> In North Carolina, the Senate Democrats’ preferred candidate, Cal Cunningham, a former state legislator and veteran, made it through the primary against a more liberal challenger. The most recent poll has Cunningham up seven points over Republican incumbent Thom Tillis, but other polls generally have Tillis up in a very tight contest. Maine features a race that will easily be the most expensive in state history. No Republican has suffered more in their home state under the Trump administration than Senator </w:t>
      </w:r>
      <w:r w:rsidRPr="0005367D">
        <w:rPr>
          <w:rStyle w:val="Emphasis"/>
          <w:highlight w:val="yellow"/>
        </w:rPr>
        <w:t>Susan Collins</w:t>
      </w:r>
      <w:r>
        <w:t xml:space="preserve">. She </w:t>
      </w:r>
      <w:r w:rsidRPr="00EC6509">
        <w:rPr>
          <w:rStyle w:val="StyleUnderline"/>
        </w:rPr>
        <w:t xml:space="preserve">went from one of the most beloved senators to </w:t>
      </w:r>
      <w:r w:rsidRPr="0005367D">
        <w:rPr>
          <w:rStyle w:val="Emphasis"/>
          <w:highlight w:val="yellow"/>
        </w:rPr>
        <w:t>one of the most underperforming</w:t>
      </w:r>
      <w:r>
        <w:t xml:space="preserve">, at least in terms of polling. Democrats recruited state House Speaker Sara Gideon, who has raised $7.1 million in the first quarter, outpacing Collins, who raised $2.4 million. (Collins had a head start and has more cash on hand, but that gap is closing.) This will easily by the marquee race in New England in November and there is scant polling, but Gideon seems to lead just outside of the margin of error. </w:t>
      </w:r>
      <w:r w:rsidRPr="0005367D">
        <w:rPr>
          <w:rStyle w:val="Emphasis"/>
          <w:highlight w:val="yellow"/>
        </w:rPr>
        <w:t>As for Colorado</w:t>
      </w:r>
      <w:r w:rsidRPr="00EC6509">
        <w:rPr>
          <w:rStyle w:val="StyleUnderline"/>
        </w:rPr>
        <w:t xml:space="preserve">, the fact that </w:t>
      </w:r>
      <w:r w:rsidRPr="0005367D">
        <w:rPr>
          <w:rStyle w:val="Emphasis"/>
          <w:highlight w:val="yellow"/>
        </w:rPr>
        <w:t>Democrats convinced</w:t>
      </w:r>
      <w:r w:rsidRPr="00EC6509">
        <w:rPr>
          <w:rStyle w:val="StyleUnderline"/>
        </w:rPr>
        <w:t xml:space="preserve"> former governor John </w:t>
      </w:r>
      <w:r w:rsidRPr="0005367D">
        <w:rPr>
          <w:rStyle w:val="Emphasis"/>
          <w:highlight w:val="yellow"/>
        </w:rPr>
        <w:t>Hickenlooper to</w:t>
      </w:r>
      <w:r w:rsidRPr="00EC6509">
        <w:rPr>
          <w:rStyle w:val="StyleUnderline"/>
        </w:rPr>
        <w:t xml:space="preserve"> drop his presidential bid and </w:t>
      </w:r>
      <w:r w:rsidRPr="0005367D">
        <w:rPr>
          <w:rStyle w:val="Emphasis"/>
          <w:highlight w:val="yellow"/>
        </w:rPr>
        <w:t>run</w:t>
      </w:r>
      <w:r w:rsidRPr="00EC6509">
        <w:rPr>
          <w:rStyle w:val="StyleUnderline"/>
        </w:rPr>
        <w:t xml:space="preserve"> for US Senate </w:t>
      </w:r>
      <w:r w:rsidRPr="0005367D">
        <w:rPr>
          <w:rStyle w:val="Emphasis"/>
          <w:highlight w:val="yellow"/>
        </w:rPr>
        <w:t>was a big coup</w:t>
      </w:r>
      <w:r>
        <w:t xml:space="preserve">. The state has been leaning Democratic for some time. Republican incumbent Cory Gardner won in 2014, a solid Republican year where he ousted Democrat Mark Udall. But in 2016, the state voted for Hillary Clinton by five points and in 2018 went for a Democrat in an open governor’s race by 11 points. Hickenlooper, a one-time geologist, brewpub owner, and Denver mayor, has been elected statewide twice. Overall, </w:t>
      </w:r>
      <w:r w:rsidRPr="0005367D">
        <w:rPr>
          <w:rStyle w:val="Emphasis"/>
          <w:highlight w:val="yellow"/>
        </w:rPr>
        <w:t>Republicans have winners</w:t>
      </w:r>
      <w:r w:rsidRPr="00EC6509">
        <w:rPr>
          <w:rStyle w:val="StyleUnderline"/>
        </w:rPr>
        <w:t xml:space="preserve"> on the ballot, </w:t>
      </w:r>
      <w:r w:rsidRPr="0005367D">
        <w:rPr>
          <w:rStyle w:val="Emphasis"/>
          <w:highlight w:val="yellow"/>
        </w:rPr>
        <w:t>but they are</w:t>
      </w:r>
      <w:r w:rsidRPr="00EC6509">
        <w:rPr>
          <w:rStyle w:val="StyleUnderline"/>
        </w:rPr>
        <w:t xml:space="preserve"> also </w:t>
      </w:r>
      <w:r w:rsidRPr="0005367D">
        <w:rPr>
          <w:rStyle w:val="Emphasis"/>
          <w:highlight w:val="yellow"/>
        </w:rPr>
        <w:t>on the defensive</w:t>
      </w:r>
      <w:r>
        <w:t xml:space="preserve">. Other places on the radar Given that so few Democrats are even up for reelection this year, there is only one place that isn’t really on the radar, but where they should be nervous: Michigan. First-term Democratic incumbent Gary Peters has led every poll against Republican John James, a Black businessman and war veteran. Yet, the race is still a little too close for comfort in a state that Trump will focus on. In the same way, Republicans have to be fretting a little about Iowa’s Joni Ernst. She came out of nowhere to win in 2014 and since then Iowa has only become more Republican. But her main Democratic rival Theresa Greenfield, a former real estate executive and former Democratic congressional nominee, nearly out-raised Ernst in the first quarter of the year. And polls there show the race is getting tighter. </w:t>
      </w:r>
      <w:r w:rsidRPr="0005367D">
        <w:rPr>
          <w:rStyle w:val="Emphasis"/>
          <w:highlight w:val="yellow"/>
        </w:rPr>
        <w:t>In Kansas</w:t>
      </w:r>
      <w:r>
        <w:t xml:space="preserve">, there is an open seat and </w:t>
      </w:r>
      <w:r w:rsidRPr="0005367D">
        <w:rPr>
          <w:rStyle w:val="Emphasis"/>
          <w:highlight w:val="yellow"/>
        </w:rPr>
        <w:t>Republicans</w:t>
      </w:r>
      <w:r>
        <w:t xml:space="preserve"> weren’t able to recruit US Secretary of State Mike Pompeo to run. They appear to be </w:t>
      </w:r>
      <w:r w:rsidRPr="0005367D">
        <w:rPr>
          <w:rStyle w:val="Emphasis"/>
          <w:highlight w:val="yellow"/>
        </w:rPr>
        <w:t>stuck with lighting-rod Kris Kobach</w:t>
      </w:r>
      <w:r w:rsidRPr="001F608A">
        <w:rPr>
          <w:rStyle w:val="Emphasis"/>
        </w:rPr>
        <w:t xml:space="preserve"> </w:t>
      </w:r>
      <w:r w:rsidRPr="001F608A">
        <w:rPr>
          <w:rStyle w:val="StyleUnderline"/>
        </w:rPr>
        <w:t>as their nominee</w:t>
      </w:r>
      <w:r>
        <w:t xml:space="preserve">. He was the Republican </w:t>
      </w:r>
      <w:r w:rsidRPr="0005367D">
        <w:rPr>
          <w:rStyle w:val="Emphasis"/>
          <w:highlight w:val="yellow"/>
        </w:rPr>
        <w:t>who lost to a Democrat</w:t>
      </w:r>
      <w:r w:rsidRPr="001F608A">
        <w:rPr>
          <w:rStyle w:val="StyleUnderline"/>
        </w:rPr>
        <w:t xml:space="preserve"> in the governor’s race</w:t>
      </w:r>
      <w:r>
        <w:t xml:space="preserve"> in the Republican-friendly state two years ago. Democrats recruited State Senator Barbara </w:t>
      </w:r>
      <w:proofErr w:type="spellStart"/>
      <w:r>
        <w:t>Bollier</w:t>
      </w:r>
      <w:proofErr w:type="spellEnd"/>
      <w:r>
        <w:t xml:space="preserve"> to run for the seat. </w:t>
      </w:r>
      <w:proofErr w:type="spellStart"/>
      <w:r>
        <w:t>Bollier</w:t>
      </w:r>
      <w:proofErr w:type="spellEnd"/>
      <w:r>
        <w:t xml:space="preserve"> was elected to the state house and Senate as a Republican, but changed parties in 2018. </w:t>
      </w:r>
      <w:r w:rsidRPr="001F608A">
        <w:rPr>
          <w:rStyle w:val="StyleUnderline"/>
        </w:rPr>
        <w:t xml:space="preserve">While </w:t>
      </w:r>
      <w:r w:rsidRPr="0005367D">
        <w:rPr>
          <w:rStyle w:val="Emphasis"/>
          <w:highlight w:val="yellow"/>
        </w:rPr>
        <w:t>Trump being on the ticket should help Republicans</w:t>
      </w:r>
      <w:r w:rsidRPr="001F608A">
        <w:rPr>
          <w:rStyle w:val="StyleUnderline"/>
        </w:rPr>
        <w:t xml:space="preserve"> there, </w:t>
      </w:r>
      <w:r w:rsidRPr="0005367D">
        <w:rPr>
          <w:rStyle w:val="Emphasis"/>
          <w:highlight w:val="yellow"/>
        </w:rPr>
        <w:t>polling</w:t>
      </w:r>
      <w:r w:rsidRPr="001F608A">
        <w:rPr>
          <w:rStyle w:val="StyleUnderline"/>
        </w:rPr>
        <w:t xml:space="preserve"> in this race </w:t>
      </w:r>
      <w:r w:rsidRPr="0005367D">
        <w:rPr>
          <w:rStyle w:val="Emphasis"/>
          <w:highlight w:val="yellow"/>
        </w:rPr>
        <w:t>is all over the place</w:t>
      </w:r>
      <w:r w:rsidRPr="001F608A">
        <w:rPr>
          <w:rStyle w:val="StyleUnderline"/>
        </w:rPr>
        <w:t xml:space="preserve">. </w:t>
      </w:r>
      <w:r>
        <w:t xml:space="preserve">Two other races deserve at least a glance. </w:t>
      </w:r>
      <w:r w:rsidRPr="0005367D">
        <w:rPr>
          <w:rStyle w:val="Emphasis"/>
          <w:highlight w:val="yellow"/>
        </w:rPr>
        <w:t>Texas will have a Senate contest where Republican incumbent</w:t>
      </w:r>
      <w:r w:rsidRPr="001F608A">
        <w:rPr>
          <w:rStyle w:val="StyleUnderline"/>
        </w:rPr>
        <w:t xml:space="preserve"> John Cornyn </w:t>
      </w:r>
      <w:r w:rsidRPr="0005367D">
        <w:rPr>
          <w:rStyle w:val="Emphasis"/>
          <w:highlight w:val="yellow"/>
        </w:rPr>
        <w:t>faces off against</w:t>
      </w:r>
      <w:r w:rsidRPr="001F608A">
        <w:rPr>
          <w:rStyle w:val="StyleUnderline"/>
        </w:rPr>
        <w:t xml:space="preserve"> </w:t>
      </w:r>
      <w:proofErr w:type="spellStart"/>
      <w:r w:rsidRPr="001F608A">
        <w:rPr>
          <w:rStyle w:val="StyleUnderline"/>
        </w:rPr>
        <w:t>Democat</w:t>
      </w:r>
      <w:proofErr w:type="spellEnd"/>
      <w:r w:rsidRPr="001F608A">
        <w:rPr>
          <w:rStyle w:val="StyleUnderline"/>
        </w:rPr>
        <w:t xml:space="preserve"> M.J. </w:t>
      </w:r>
      <w:r w:rsidRPr="0005367D">
        <w:rPr>
          <w:rStyle w:val="Emphasis"/>
          <w:highlight w:val="yellow"/>
        </w:rPr>
        <w:t>Hagar,</w:t>
      </w:r>
      <w:r w:rsidRPr="001F608A">
        <w:rPr>
          <w:rStyle w:val="StyleUnderline"/>
        </w:rPr>
        <w:t xml:space="preserve"> </w:t>
      </w:r>
      <w:r w:rsidRPr="0005367D">
        <w:rPr>
          <w:rStyle w:val="Emphasis"/>
          <w:highlight w:val="yellow"/>
        </w:rPr>
        <w:t>whose life story in the military is like a</w:t>
      </w:r>
      <w:r>
        <w:t xml:space="preserve"> Hollywood </w:t>
      </w:r>
      <w:r w:rsidRPr="0005367D">
        <w:rPr>
          <w:rStyle w:val="Emphasis"/>
          <w:highlight w:val="yellow"/>
        </w:rPr>
        <w:t>movie</w:t>
      </w:r>
      <w:r>
        <w:t xml:space="preserve">. </w:t>
      </w:r>
      <w:r w:rsidRPr="001F608A">
        <w:rPr>
          <w:rStyle w:val="StyleUnderline"/>
        </w:rPr>
        <w:t xml:space="preserve">Another female military veteran Democrat, </w:t>
      </w:r>
      <w:r w:rsidRPr="0005367D">
        <w:rPr>
          <w:rStyle w:val="Emphasis"/>
          <w:highlight w:val="yellow"/>
        </w:rPr>
        <w:t>Amy McGrath</w:t>
      </w:r>
      <w:r w:rsidRPr="001F608A">
        <w:rPr>
          <w:rStyle w:val="StyleUnderline"/>
        </w:rPr>
        <w:t xml:space="preserve">, </w:t>
      </w:r>
      <w:r w:rsidRPr="0005367D">
        <w:rPr>
          <w:rStyle w:val="Emphasis"/>
          <w:highlight w:val="yellow"/>
        </w:rPr>
        <w:t>is taking on Mitch McConnell in Kentucky</w:t>
      </w:r>
      <w:r w:rsidRPr="001F608A">
        <w:rPr>
          <w:rStyle w:val="StyleUnderline"/>
        </w:rPr>
        <w:t xml:space="preserve">. Both Hagar and McGrath lost congressional races against Republican incumbents in 2018. </w:t>
      </w:r>
      <w:r>
        <w:t xml:space="preserve">Georgia, Georgia should be on all of our minds To recap, Arizona and Alabama’s Senate races could cancel themselves out. </w:t>
      </w:r>
      <w:r w:rsidRPr="0005367D">
        <w:rPr>
          <w:rStyle w:val="Emphasis"/>
          <w:highlight w:val="yellow"/>
        </w:rPr>
        <w:t>If Democrats keep Michigan</w:t>
      </w:r>
      <w:r w:rsidRPr="001F608A">
        <w:rPr>
          <w:rStyle w:val="StyleUnderline"/>
        </w:rPr>
        <w:t xml:space="preserve"> as they should, then </w:t>
      </w:r>
      <w:r w:rsidRPr="0005367D">
        <w:rPr>
          <w:rStyle w:val="Emphasis"/>
          <w:highlight w:val="yellow"/>
        </w:rPr>
        <w:t>they will need to pick up three or four seats</w:t>
      </w:r>
      <w:r w:rsidRPr="001F608A">
        <w:rPr>
          <w:rStyle w:val="StyleUnderline"/>
        </w:rPr>
        <w:t xml:space="preserve"> from the above mentioned nine seats. Some are bigger reaches than others. That all </w:t>
      </w:r>
      <w:r w:rsidRPr="0005367D">
        <w:rPr>
          <w:rStyle w:val="Emphasis"/>
          <w:highlight w:val="yellow"/>
        </w:rPr>
        <w:t>raises the prospect of a 50-50 Senate</w:t>
      </w:r>
      <w:r w:rsidRPr="001F608A">
        <w:rPr>
          <w:rStyle w:val="StyleUnderline"/>
        </w:rPr>
        <w:t>. And that means Georgia is on everyone’s mind.</w:t>
      </w:r>
      <w:r>
        <w:t xml:space="preserve"> It’s not that Georgia is super interesting. It is. But it’s the timing that matters. It is not fantasy-land to see an equally split US Senate sworn in on Jan. 3 and waiting to see what happens in a Georgia run-off two days later, on Jan. 5, to decide majority control. And by the Georgia race, we should clarify because there are actually TWO Senate seats up in Georgia this year. The first is likely to be won by incumbent David Perdue. The one in question is currently held by Kelly Loeffler, a Republican, who was just appointed to the job. She is very wealthy and married to the chairman of the New York Stock Exchange. That’s why it was scandalous when she decided to dump stock holdings after she received a briefing on the threats the coronavirus could pose, including its ability to potentially crash markets. She has a primary against US Representative Doug Collins, a conservative firebrand. There are three Democrats running, including former Connecticut senator Joe Lieberman’s son, but the official Senate Democratic political action committee is backing a black pastor. Because this is filling the seat of senator who stepped down, the November election is a “jungle primary” with all candidates of all parties. If one person gets 50 percent of the vote, they are elected. If not, the top two, regardless of party, advance to the Jan. 5 run-off. That could be Loeffler and Collins or a Republican and a Democrat. If this sounds bananas, it is. </w:t>
      </w:r>
      <w:r w:rsidRPr="0005367D">
        <w:rPr>
          <w:rStyle w:val="Emphasis"/>
          <w:highlight w:val="yellow"/>
        </w:rPr>
        <w:t>Bottom line:</w:t>
      </w:r>
      <w:r w:rsidRPr="001F608A">
        <w:rPr>
          <w:rStyle w:val="StyleUnderline"/>
        </w:rPr>
        <w:t xml:space="preserve"> while the presidential race will likely consume whatever political discussion </w:t>
      </w:r>
      <w:r w:rsidRPr="0005367D">
        <w:rPr>
          <w:rStyle w:val="Emphasis"/>
          <w:highlight w:val="yellow"/>
        </w:rPr>
        <w:t>there</w:t>
      </w:r>
      <w:r w:rsidRPr="001F608A">
        <w:rPr>
          <w:rStyle w:val="StyleUnderline"/>
        </w:rPr>
        <w:t xml:space="preserve"> beyond the coronavirus this year, underneath it all </w:t>
      </w:r>
      <w:r w:rsidRPr="0005367D">
        <w:rPr>
          <w:rStyle w:val="Emphasis"/>
          <w:highlight w:val="yellow"/>
        </w:rPr>
        <w:t>is a very intense battle for the US Senate</w:t>
      </w:r>
      <w:r w:rsidRPr="00F12C66">
        <w:t>. At this point, it is anyone’s guess how that will turn out.</w:t>
      </w:r>
    </w:p>
    <w:p w14:paraId="19B83713" w14:textId="77777777" w:rsidR="00A22030" w:rsidRPr="00277AA4" w:rsidRDefault="00A22030" w:rsidP="00277AA4"/>
    <w:p w14:paraId="5E713300" w14:textId="77777777" w:rsidR="00982DF2" w:rsidRDefault="00982DF2" w:rsidP="00982DF2">
      <w:pPr>
        <w:pStyle w:val="Heading3"/>
      </w:pPr>
      <w:r>
        <w:t>U – AT coronavirus</w:t>
      </w:r>
    </w:p>
    <w:p w14:paraId="37BE77C5" w14:textId="03467806" w:rsidR="00982DF2" w:rsidRDefault="00982DF2" w:rsidP="00982DF2">
      <w:pPr>
        <w:pStyle w:val="Heading4"/>
        <w:rPr>
          <w:u w:val="single"/>
        </w:rPr>
      </w:pPr>
      <w:r>
        <w:t xml:space="preserve">Dems win the Senate based on several factors, including coronavirus---but their prospects </w:t>
      </w:r>
      <w:r w:rsidRPr="00804642">
        <w:rPr>
          <w:u w:val="single"/>
        </w:rPr>
        <w:t xml:space="preserve">will </w:t>
      </w:r>
      <w:r w:rsidR="00B10D03">
        <w:rPr>
          <w:u w:val="single"/>
        </w:rPr>
        <w:t>worsen</w:t>
      </w:r>
      <w:r>
        <w:t xml:space="preserve"> with the introduction of a </w:t>
      </w:r>
      <w:r w:rsidRPr="00191CA1">
        <w:rPr>
          <w:u w:val="single"/>
        </w:rPr>
        <w:t>salient new issue</w:t>
      </w:r>
    </w:p>
    <w:p w14:paraId="21058235" w14:textId="36322027" w:rsidR="00982DF2" w:rsidRDefault="00982DF2" w:rsidP="00982DF2">
      <w:proofErr w:type="spellStart"/>
      <w:r w:rsidRPr="00146331">
        <w:rPr>
          <w:rStyle w:val="Style13ptBold"/>
        </w:rPr>
        <w:t>Rakich</w:t>
      </w:r>
      <w:proofErr w:type="spellEnd"/>
      <w:r w:rsidRPr="00146331">
        <w:rPr>
          <w:rStyle w:val="Style13ptBold"/>
        </w:rPr>
        <w:t xml:space="preserve"> 5-12</w:t>
      </w:r>
      <w:r>
        <w:t>-2020</w:t>
      </w:r>
      <w:r w:rsidR="00841962">
        <w:t>, FiveThirtyEight's elections analyst</w:t>
      </w:r>
      <w:r>
        <w:t xml:space="preserve"> (Nathaniel, “What To Make Of Those New Senate Polls That Have Democrats Way Ahead,” </w:t>
      </w:r>
      <w:r w:rsidR="00AA1E2E" w:rsidRPr="00CD2D66">
        <w:rPr>
          <w:i/>
          <w:iCs/>
        </w:rPr>
        <w:t>538</w:t>
      </w:r>
      <w:r w:rsidR="00AA1E2E">
        <w:t xml:space="preserve">, </w:t>
      </w:r>
      <w:hyperlink r:id="rId22" w:history="1">
        <w:r w:rsidR="00146331" w:rsidRPr="00E55FCA">
          <w:rPr>
            <w:rStyle w:val="Hyperlink"/>
          </w:rPr>
          <w:t>https://fivethirtyeight.com/features/what-to-make-of-those-new-senate-polls-that-have-democrats-way-ahead/)//BB</w:t>
        </w:r>
      </w:hyperlink>
    </w:p>
    <w:p w14:paraId="7D6D9E72" w14:textId="77777777" w:rsidR="00AA1E2E" w:rsidRPr="00191CA1" w:rsidRDefault="00AA1E2E" w:rsidP="00982DF2"/>
    <w:p w14:paraId="7EF9F5D8" w14:textId="0E91BC3A" w:rsidR="00982DF2" w:rsidRDefault="00982DF2" w:rsidP="00982DF2">
      <w:r>
        <w:t xml:space="preserve">Before you read any further, let’s get one thing straight: It’s still pretty early to trust general-election polls. In addition to the small but significant error inherent in polls taken six months before Election Day, the </w:t>
      </w:r>
      <w:r w:rsidRPr="00B4478B">
        <w:rPr>
          <w:rStyle w:val="StyleUnderline"/>
        </w:rPr>
        <w:t>coronavirus</w:t>
      </w:r>
      <w:r>
        <w:t xml:space="preserve"> pandemic </w:t>
      </w:r>
      <w:r w:rsidRPr="00B4478B">
        <w:rPr>
          <w:rStyle w:val="StyleUnderline"/>
        </w:rPr>
        <w:t>has made the fall political environment extremely uncertain</w:t>
      </w:r>
      <w:r>
        <w:t xml:space="preserve">. </w:t>
      </w:r>
      <w:r w:rsidRPr="00B4478B">
        <w:rPr>
          <w:rStyle w:val="Emphasis"/>
        </w:rPr>
        <w:t>But</w:t>
      </w:r>
      <w:r>
        <w:t xml:space="preserve"> some </w:t>
      </w:r>
      <w:r w:rsidRPr="00B4478B">
        <w:rPr>
          <w:rStyle w:val="StyleUnderline"/>
        </w:rPr>
        <w:t>recent Senate polls have been</w:t>
      </w:r>
      <w:r w:rsidRPr="00B4478B">
        <w:t xml:space="preserve"> so </w:t>
      </w:r>
      <w:r w:rsidRPr="00B4478B">
        <w:rPr>
          <w:rStyle w:val="StyleUnderline"/>
        </w:rPr>
        <w:t>eye-popping</w:t>
      </w:r>
      <w:r w:rsidRPr="00B4478B">
        <w:t xml:space="preserve"> that we’re compelled to write about them</w:t>
      </w:r>
      <w:r>
        <w:t xml:space="preserve"> — if only to sound a note of caution.</w:t>
      </w:r>
    </w:p>
    <w:p w14:paraId="3B1D393C" w14:textId="0EC3F4C4" w:rsidR="00982DF2" w:rsidRDefault="00982DF2" w:rsidP="00982DF2">
      <w:r w:rsidRPr="00B4478B">
        <w:rPr>
          <w:rStyle w:val="Emphasis"/>
        </w:rPr>
        <w:t>Those polls imply a Democratic wave of truly epic proportions</w:t>
      </w:r>
      <w:r>
        <w:t xml:space="preserve">. </w:t>
      </w:r>
      <w:r w:rsidRPr="00B4478B">
        <w:rPr>
          <w:rStyle w:val="StyleUnderline"/>
        </w:rPr>
        <w:t>In the space of just two days last week, we got</w:t>
      </w:r>
      <w:r>
        <w:t>:</w:t>
      </w:r>
    </w:p>
    <w:p w14:paraId="6B299028" w14:textId="77777777" w:rsidR="00982DF2" w:rsidRDefault="00982DF2" w:rsidP="00782403">
      <w:pPr>
        <w:ind w:left="720"/>
      </w:pPr>
      <w:r w:rsidRPr="00B4478B">
        <w:rPr>
          <w:rStyle w:val="StyleUnderline"/>
        </w:rPr>
        <w:t>Two polls of Colorado</w:t>
      </w:r>
      <w:r>
        <w:t>: A Keating Research/Onsight Public Affairs/</w:t>
      </w:r>
      <w:proofErr w:type="spellStart"/>
      <w:r>
        <w:t>Melanson</w:t>
      </w:r>
      <w:proofErr w:type="spellEnd"/>
      <w:r>
        <w:t xml:space="preserve"> survey </w:t>
      </w:r>
      <w:r w:rsidRPr="00B4478B">
        <w:rPr>
          <w:rStyle w:val="StyleUnderline"/>
        </w:rPr>
        <w:t>giving</w:t>
      </w:r>
      <w:r>
        <w:t xml:space="preserve"> Democrat John </w:t>
      </w:r>
      <w:r w:rsidRPr="00B4478B">
        <w:rPr>
          <w:rStyle w:val="StyleUnderline"/>
        </w:rPr>
        <w:t xml:space="preserve">Hickenlooper an 18-point lead over </w:t>
      </w:r>
      <w:r>
        <w:t xml:space="preserve">Republican Sen. Cory </w:t>
      </w:r>
      <w:r w:rsidRPr="00B4478B">
        <w:rPr>
          <w:rStyle w:val="StyleUnderline"/>
        </w:rPr>
        <w:t>Gardner</w:t>
      </w:r>
      <w:r>
        <w:t xml:space="preserve"> and a Montana State University Bozeman/University of Denver poll giving Hickenlooper a nearly identical 17-point lead over Gardner.</w:t>
      </w:r>
    </w:p>
    <w:p w14:paraId="348C34CF" w14:textId="77777777" w:rsidR="00982DF2" w:rsidRDefault="00982DF2" w:rsidP="00782403">
      <w:pPr>
        <w:ind w:left="720"/>
      </w:pPr>
      <w:r w:rsidRPr="00B4478B">
        <w:rPr>
          <w:rStyle w:val="StyleUnderline"/>
        </w:rPr>
        <w:t>A Montana State University</w:t>
      </w:r>
      <w:r>
        <w:t xml:space="preserve"> Bozeman/University of Denver </w:t>
      </w:r>
      <w:r w:rsidRPr="00B4478B">
        <w:rPr>
          <w:rStyle w:val="StyleUnderline"/>
        </w:rPr>
        <w:t>poll of Montana giving Democrat Steve Bullock a 7-point lead</w:t>
      </w:r>
      <w:r>
        <w:t xml:space="preserve"> over Republican Sen. Steve </w:t>
      </w:r>
      <w:proofErr w:type="spellStart"/>
      <w:r>
        <w:t>Daines</w:t>
      </w:r>
      <w:proofErr w:type="spellEnd"/>
      <w:r>
        <w:t>.</w:t>
      </w:r>
    </w:p>
    <w:p w14:paraId="01D2C0CB" w14:textId="77777777" w:rsidR="00982DF2" w:rsidRDefault="00982DF2" w:rsidP="00782403">
      <w:pPr>
        <w:ind w:left="720"/>
      </w:pPr>
      <w:r w:rsidRPr="00B4478B">
        <w:rPr>
          <w:rStyle w:val="StyleUnderline"/>
        </w:rPr>
        <w:t>And</w:t>
      </w:r>
      <w:r>
        <w:t xml:space="preserve"> </w:t>
      </w:r>
      <w:r w:rsidRPr="00B4478B">
        <w:rPr>
          <w:rStyle w:val="StyleUnderline"/>
        </w:rPr>
        <w:t>a</w:t>
      </w:r>
      <w:r>
        <w:t xml:space="preserve"> </w:t>
      </w:r>
      <w:proofErr w:type="spellStart"/>
      <w:r w:rsidRPr="00B4478B">
        <w:rPr>
          <w:rStyle w:val="StyleUnderline"/>
        </w:rPr>
        <w:t>Civiqs</w:t>
      </w:r>
      <w:proofErr w:type="spellEnd"/>
      <w:r>
        <w:t xml:space="preserve">/Daily Kos </w:t>
      </w:r>
      <w:r w:rsidRPr="00B4478B">
        <w:rPr>
          <w:rStyle w:val="StyleUnderline"/>
        </w:rPr>
        <w:t>survey giving Democrat Cal Cunningham a 9-point lead over Republican</w:t>
      </w:r>
      <w:r>
        <w:t xml:space="preserve"> Sen. Thom </w:t>
      </w:r>
      <w:r w:rsidRPr="00B4478B">
        <w:rPr>
          <w:rStyle w:val="StyleUnderline"/>
        </w:rPr>
        <w:t>Tillis in North Carolina</w:t>
      </w:r>
      <w:r>
        <w:t>.</w:t>
      </w:r>
    </w:p>
    <w:p w14:paraId="49084CA5" w14:textId="2CEBA7C3" w:rsidR="00982DF2" w:rsidRDefault="00982DF2" w:rsidP="00982DF2">
      <w:r>
        <w:t>To put it mildly, these polls were out of step with our previous perceptions of these races. Election handicappers believe Colorado is a toss-up or perhaps tilts a bit toward Democrats. And although Bullock’s entry into the race was expected to make Montana competitive, handicappers still think it favors Republicans. Likewise, the North Carolina Senate race is universally seen as a toss-up, not a healthy Democratic lead.</w:t>
      </w:r>
      <w:r w:rsidR="00782403">
        <w:t xml:space="preserve"> </w:t>
      </w:r>
      <w:r>
        <w:t>So it’s fair to wonder how accurate these polls are. Individually, there’s something to nitpick about all four of them. None of the pollsters has a robust enough track record for us to confidently assign them a precise pollster rating. Plus, all four polls were conducted online, and according to Nate Cohn of The New York Times’s The Upshot, online polls of states, especially small ones like Montana, are a largely unproven medium. Finally, Keating Research/Onsight Public Affairs/</w:t>
      </w:r>
      <w:proofErr w:type="spellStart"/>
      <w:r>
        <w:t>Melanson</w:t>
      </w:r>
      <w:proofErr w:type="spellEnd"/>
      <w:r>
        <w:t xml:space="preserve"> and </w:t>
      </w:r>
      <w:proofErr w:type="spellStart"/>
      <w:r>
        <w:t>Civiqs</w:t>
      </w:r>
      <w:proofErr w:type="spellEnd"/>
      <w:r>
        <w:t xml:space="preserve"> are both Democratic pollsters, and partisan polls have a tendency to show optimistic results for their side.</w:t>
      </w:r>
      <w:r w:rsidR="00782403">
        <w:t xml:space="preserve"> </w:t>
      </w:r>
      <w:r>
        <w:t xml:space="preserve">Whenever an attention-grabbing poll is released, we always counsel readers to look at them in the context of other recent surveys. However, a lack of high-quality, nonpartisan polling makes that tricky in these races. In North Carolina, two other polls conducted within the past month actually agreed that Cunningham led by the high single digits — but one was an unweighted online poll, and the other was from a Democratic pollster. More reliable may be a </w:t>
      </w:r>
      <w:proofErr w:type="spellStart"/>
      <w:r>
        <w:t>SurveyUSA</w:t>
      </w:r>
      <w:proofErr w:type="spellEnd"/>
      <w:r>
        <w:t xml:space="preserve"> poll showing Cunningham and Tillis within the margin of error, but that’s just one poll vs. three others now that disagree.</w:t>
      </w:r>
      <w:r w:rsidR="00782403">
        <w:t xml:space="preserve"> </w:t>
      </w:r>
      <w:r>
        <w:t>We’re flying even blinder in Montana, where the only other confirmed poll was sponsored by a liberal group that has endorsed Bullock and showed a tied race. And in Colorado, these were the first two surveys we’ve seen since last October — although the fact that they agreed makes their findings more credible than either poll would have been on its own.</w:t>
      </w:r>
      <w:r w:rsidR="00782403">
        <w:t xml:space="preserve"> </w:t>
      </w:r>
      <w:r>
        <w:t xml:space="preserve">In the face of such a pickle, let’s turn to the much more robust universe of congressional generic ballot polling. </w:t>
      </w:r>
      <w:r w:rsidRPr="00B4478B">
        <w:rPr>
          <w:rStyle w:val="StyleUnderline"/>
        </w:rPr>
        <w:t>At the same time these Senate polls were coming out, we also got a poll from highly-rated Monmouth University that gave Democrats a 10-point lead over Republicans in the generic congressional ballot</w:t>
      </w:r>
      <w:r>
        <w:t>. Even the average generic-ballot poll gives Democrats an 8-point lead. These polls obviously point toward a strongly Democratic national environment, but not the kind of blue tsunami that would lead to an 18-point Democratic lead in the purple state of Colorado or a 7-point Democratic lead in the red state of Montana. That said, as popular former or sitting governors, Hickenlooper and Bullock are very strong candidates, so that could be making up the difference, although even that is a reach.</w:t>
      </w:r>
      <w:r w:rsidR="00782403">
        <w:t xml:space="preserve"> </w:t>
      </w:r>
      <w:r>
        <w:t xml:space="preserve">Ultimately, </w:t>
      </w:r>
      <w:r w:rsidRPr="00B4478B">
        <w:rPr>
          <w:rStyle w:val="StyleUnderline"/>
        </w:rPr>
        <w:t>it’s hard to know at this point if these polls are outliers or early indicators of an overwhelming Democratic electoral environment</w:t>
      </w:r>
      <w:r>
        <w:t xml:space="preserve">. </w:t>
      </w:r>
      <w:r w:rsidRPr="00B4478B">
        <w:rPr>
          <w:rStyle w:val="StyleUnderline"/>
        </w:rPr>
        <w:t xml:space="preserve">But the fact that they are even remotely plausible reflects a </w:t>
      </w:r>
      <w:r w:rsidRPr="00B4478B">
        <w:rPr>
          <w:rStyle w:val="Emphasis"/>
        </w:rPr>
        <w:t>vulnerability</w:t>
      </w:r>
      <w:r w:rsidRPr="00B4478B">
        <w:rPr>
          <w:rStyle w:val="StyleUnderline"/>
        </w:rPr>
        <w:t xml:space="preserve"> for the GOP in the age of the coronavirus</w:t>
      </w:r>
      <w:r>
        <w:t xml:space="preserve">. </w:t>
      </w:r>
      <w:r w:rsidRPr="00B4478B">
        <w:rPr>
          <w:rStyle w:val="StyleUnderline"/>
        </w:rPr>
        <w:t>Americans are souring on President Trump’s handling of the crisis</w:t>
      </w:r>
      <w:r>
        <w:t>, and congressional Republicans are reportedly worried that it will drag them down too. The pandemic has also devastated the economy, which has historically been bad news electorally for the party in the White House. In the worst-case scenario, the outbreak could lead to a Democratic wave à la 2008, when an unpopular Republican president and a tanking economy helped elect President Barack Obama and gave Democrats full control of the federal government.</w:t>
      </w:r>
      <w:r w:rsidR="00782403">
        <w:t xml:space="preserve"> </w:t>
      </w:r>
      <w:r>
        <w:t xml:space="preserve">Or not. </w:t>
      </w:r>
      <w:r w:rsidRPr="00B4478B">
        <w:rPr>
          <w:rStyle w:val="StyleUnderline"/>
        </w:rPr>
        <w:t>As we said at the beginning, there is still plenty of time for the political environment to change</w:t>
      </w:r>
      <w:r>
        <w:t xml:space="preserve">. The health and economic situation could improve by the fall (or it could worsen). </w:t>
      </w:r>
      <w:r w:rsidRPr="00B4478B">
        <w:rPr>
          <w:rStyle w:val="Emphasis"/>
          <w:sz w:val="30"/>
          <w:szCs w:val="30"/>
        </w:rPr>
        <w:t>Another hot-button political issue could intervene</w:t>
      </w:r>
      <w:r>
        <w:t xml:space="preserve">. Or these polls could have missed the mark — it’s still six months out, after all. In the end, all these polls do is tell us something we should have already known: </w:t>
      </w:r>
      <w:r w:rsidRPr="00B4478B">
        <w:rPr>
          <w:rStyle w:val="StyleUnderline"/>
        </w:rPr>
        <w:t xml:space="preserve">A second consecutive Democratic wave election is </w:t>
      </w:r>
      <w:r w:rsidRPr="00B4478B">
        <w:rPr>
          <w:rStyle w:val="Emphasis"/>
        </w:rPr>
        <w:t>on the table</w:t>
      </w:r>
      <w:r w:rsidRPr="00B4478B">
        <w:t>. But it’s not dinner time yet.</w:t>
      </w:r>
    </w:p>
    <w:p w14:paraId="070D3FB0" w14:textId="57EBFD57" w:rsidR="0006701D" w:rsidRDefault="0006701D" w:rsidP="00057B98">
      <w:pPr>
        <w:pStyle w:val="Heading3"/>
      </w:pPr>
      <w:r>
        <w:t>U – AT other Senate CJR</w:t>
      </w:r>
    </w:p>
    <w:p w14:paraId="1362E21A" w14:textId="557F4801" w:rsidR="00E5537B" w:rsidRDefault="00E5537B" w:rsidP="00E5537B">
      <w:pPr>
        <w:pStyle w:val="Heading4"/>
      </w:pPr>
      <w:r>
        <w:t>CJR won’t pass now</w:t>
      </w:r>
    </w:p>
    <w:p w14:paraId="0EFA2F40" w14:textId="022F71CC" w:rsidR="00E5537B" w:rsidRDefault="00E5537B" w:rsidP="00E5537B">
      <w:r w:rsidRPr="001C515F">
        <w:rPr>
          <w:rStyle w:val="Style13ptBold"/>
        </w:rPr>
        <w:t>Reuters 6-30</w:t>
      </w:r>
      <w:r>
        <w:t xml:space="preserve">-2020 (“Hopes Fade for Reform of Massive U.S. Criminal Justice System,” </w:t>
      </w:r>
      <w:r w:rsidRPr="001C515F">
        <w:rPr>
          <w:i/>
          <w:iCs/>
        </w:rPr>
        <w:t>New York Times</w:t>
      </w:r>
      <w:r>
        <w:t xml:space="preserve">, </w:t>
      </w:r>
      <w:hyperlink r:id="rId23" w:history="1">
        <w:r w:rsidR="001C515F" w:rsidRPr="005C1491">
          <w:rPr>
            <w:rStyle w:val="Hyperlink"/>
          </w:rPr>
          <w:t>https://www.nytimes.com/reuters/2020/06/30/us/30reuters-minneapolis-police-justice.html</w:t>
        </w:r>
      </w:hyperlink>
      <w:r>
        <w:t>)</w:t>
      </w:r>
      <w:r w:rsidR="00E208CD">
        <w:t>//BB</w:t>
      </w:r>
    </w:p>
    <w:p w14:paraId="1B455EAB" w14:textId="77777777" w:rsidR="001C515F" w:rsidRPr="00E5537B" w:rsidRDefault="001C515F" w:rsidP="00E5537B"/>
    <w:p w14:paraId="69F3C974" w14:textId="2C11468E" w:rsidR="00E5537B" w:rsidRPr="00E5537B" w:rsidRDefault="00E5537B" w:rsidP="00E5537B">
      <w:r w:rsidRPr="001C515F">
        <w:rPr>
          <w:rStyle w:val="StyleUnderline"/>
        </w:rPr>
        <w:t>Despite a renewed focus on wrongful arrests and racial discrimination</w:t>
      </w:r>
      <w:r>
        <w:t xml:space="preserve"> after the death of George Floyd, meaningful </w:t>
      </w:r>
      <w:r w:rsidRPr="001C515F">
        <w:rPr>
          <w:rStyle w:val="StyleUnderline"/>
        </w:rPr>
        <w:t>reform</w:t>
      </w:r>
      <w:r>
        <w:t xml:space="preserve"> </w:t>
      </w:r>
      <w:r w:rsidRPr="001C515F">
        <w:rPr>
          <w:rStyle w:val="StyleUnderline"/>
        </w:rPr>
        <w:t>of the</w:t>
      </w:r>
      <w:r>
        <w:t xml:space="preserve"> massive U.S. </w:t>
      </w:r>
      <w:r w:rsidRPr="001C515F">
        <w:rPr>
          <w:rStyle w:val="StyleUnderline"/>
        </w:rPr>
        <w:t xml:space="preserve">criminal justice system is </w:t>
      </w:r>
      <w:r w:rsidRPr="001C515F">
        <w:rPr>
          <w:rStyle w:val="Emphasis"/>
        </w:rPr>
        <w:t>unlikely</w:t>
      </w:r>
      <w:r w:rsidRPr="001C515F">
        <w:rPr>
          <w:rStyle w:val="StyleUnderline"/>
        </w:rPr>
        <w:t xml:space="preserve"> ahead of the November election, politicians and activists say</w:t>
      </w:r>
      <w:r>
        <w:t>.</w:t>
      </w:r>
      <w:r w:rsidR="001C515F">
        <w:t xml:space="preserve"> </w:t>
      </w:r>
      <w:r>
        <w:t>The United States, where evidence https://www.reuters.com/investigates/special-report/health-coronavirus-usa-jails points to COVID-19 tearing unchecked through some jails, has the world's largest prison population and highest incarceration rate, studies show https://www.prisonstudies.org/highest-to-lowest/prison-population-total?field_region_taxonomy_tid=All. A toxic relationship between some city police departments and their communities was highlighted by the May death of Floyd, an unarmed Black man who died after a white Minneapolis police office pressed his neck into the pavement.</w:t>
      </w:r>
      <w:r w:rsidR="001C515F">
        <w:t xml:space="preserve"> </w:t>
      </w:r>
      <w:r>
        <w:t xml:space="preserve">But </w:t>
      </w:r>
      <w:r w:rsidRPr="001C515F">
        <w:rPr>
          <w:rStyle w:val="StyleUnderline"/>
        </w:rPr>
        <w:t xml:space="preserve">Congress has been unable to reach a bipartisan agreement on how to respond to demands for change in recent weeks, making it </w:t>
      </w:r>
      <w:r w:rsidRPr="001C515F">
        <w:rPr>
          <w:rStyle w:val="Emphasis"/>
        </w:rPr>
        <w:t>unlikely in months to come</w:t>
      </w:r>
      <w:r>
        <w:t>. As such, nationwide protests under the umbrella of the burgeoning Black Lives Matter movement are unlikely to end anytime soon.</w:t>
      </w:r>
      <w:r w:rsidR="001C515F">
        <w:t xml:space="preserve"> </w:t>
      </w:r>
      <w:r>
        <w:t>"</w:t>
      </w:r>
      <w:r w:rsidRPr="001C515F">
        <w:rPr>
          <w:rStyle w:val="StyleUnderline"/>
        </w:rPr>
        <w:t>It was kind of shocking, the huge gap between where your congressional Democrats are</w:t>
      </w:r>
      <w:r>
        <w:t xml:space="preserve">, where a lot of people in the movement on the ground are </w:t>
      </w:r>
      <w:r w:rsidRPr="001C515F">
        <w:rPr>
          <w:rStyle w:val="StyleUnderline"/>
        </w:rPr>
        <w:t>and where Republicans appear to be</w:t>
      </w:r>
      <w:r>
        <w:t xml:space="preserve">, and I think that's really disappointing," said Ames </w:t>
      </w:r>
      <w:proofErr w:type="spellStart"/>
      <w:r>
        <w:t>Grawert</w:t>
      </w:r>
      <w:proofErr w:type="spellEnd"/>
      <w:r>
        <w:t>, senior counsel at the Brennan Center for Justice, a liberal-leaning group, speaking of police reform legislation.</w:t>
      </w:r>
      <w:r w:rsidR="001C515F">
        <w:t xml:space="preserve"> </w:t>
      </w:r>
      <w:r>
        <w:t>"</w:t>
      </w:r>
      <w:r w:rsidRPr="001C515F">
        <w:rPr>
          <w:rStyle w:val="Emphasis"/>
        </w:rPr>
        <w:t>They're farther apart than ever</w:t>
      </w:r>
      <w:r>
        <w:t>," said Randy Petersen, a former police officer and now senior researcher at the Texas Public Policy Foundation, a conservative group.</w:t>
      </w:r>
    </w:p>
    <w:p w14:paraId="77AC7FF7" w14:textId="6C436C0D" w:rsidR="0006701D" w:rsidRDefault="0006701D" w:rsidP="0006701D">
      <w:pPr>
        <w:pStyle w:val="Heading4"/>
      </w:pPr>
      <w:r>
        <w:t>There won’t be CJR in the Senate now</w:t>
      </w:r>
    </w:p>
    <w:p w14:paraId="71951CDD" w14:textId="5ABC6FD8" w:rsidR="0006701D" w:rsidRDefault="0006701D" w:rsidP="0006701D">
      <w:r w:rsidRPr="00066C31">
        <w:rPr>
          <w:rStyle w:val="Style13ptBold"/>
        </w:rPr>
        <w:t>Binder 6-5</w:t>
      </w:r>
      <w:r>
        <w:t xml:space="preserve">-2020 (Sarah, “Congress can’t easily pass police reforms. Here’s why.,” </w:t>
      </w:r>
      <w:r w:rsidRPr="00C26178">
        <w:rPr>
          <w:i/>
          <w:iCs/>
        </w:rPr>
        <w:t>Washington Post</w:t>
      </w:r>
      <w:r>
        <w:t xml:space="preserve">, </w:t>
      </w:r>
      <w:hyperlink r:id="rId24" w:history="1">
        <w:r w:rsidR="00E208CD" w:rsidRPr="005C1491">
          <w:rPr>
            <w:rStyle w:val="Hyperlink"/>
          </w:rPr>
          <w:t>https://www.washingtonpost.com/politics/2020/06/05/congress-cant-easily-pass-police-reforms-heres-why/)//BB</w:t>
        </w:r>
      </w:hyperlink>
    </w:p>
    <w:p w14:paraId="28BF61D5" w14:textId="77777777" w:rsidR="00E208CD" w:rsidRPr="0006701D" w:rsidRDefault="00E208CD" w:rsidP="0006701D"/>
    <w:p w14:paraId="0B5CDF7D" w14:textId="6AC12723" w:rsidR="0006701D" w:rsidRDefault="0006701D" w:rsidP="0006701D">
      <w:r w:rsidRPr="00E208CD">
        <w:rPr>
          <w:rStyle w:val="StyleUnderline"/>
        </w:rPr>
        <w:t>House Democrats are likely to move quickly</w:t>
      </w:r>
      <w:r>
        <w:t xml:space="preserve"> this month; </w:t>
      </w:r>
      <w:r w:rsidRPr="00E208CD">
        <w:rPr>
          <w:rStyle w:val="Emphasis"/>
        </w:rPr>
        <w:t>the Republican Senate, probably not</w:t>
      </w:r>
      <w:r>
        <w:t>.</w:t>
      </w:r>
      <w:r w:rsidR="00E208CD">
        <w:t xml:space="preserve"> </w:t>
      </w:r>
      <w:r w:rsidRPr="00066C31">
        <w:rPr>
          <w:rStyle w:val="StyleUnderline"/>
        </w:rPr>
        <w:t>The</w:t>
      </w:r>
      <w:r>
        <w:t xml:space="preserve"> 53-member Congressional </w:t>
      </w:r>
      <w:r w:rsidRPr="00066C31">
        <w:rPr>
          <w:rStyle w:val="StyleUnderline"/>
        </w:rPr>
        <w:t>Black Caucus</w:t>
      </w:r>
      <w:r>
        <w:t xml:space="preserve"> (CBC) </w:t>
      </w:r>
      <w:r w:rsidRPr="00066C31">
        <w:rPr>
          <w:rStyle w:val="StyleUnderline"/>
        </w:rPr>
        <w:t>is working</w:t>
      </w:r>
      <w:r>
        <w:t xml:space="preserve"> (so far largely remotely, given the coronavirus pandemic) </w:t>
      </w:r>
      <w:r w:rsidRPr="00066C31">
        <w:rPr>
          <w:rStyle w:val="StyleUnderline"/>
        </w:rPr>
        <w:t>on dozens of measures to address police misconduct, racial inequities in local policing and the deep roots of racial discrimination</w:t>
      </w:r>
      <w:r>
        <w:t>. Democratic leaders have yet to decide how they will advance the measures. One option would package the reforms into a single “messaging” bill to signal Democrats’ commitment to addressing these issues. Alternatively, leaders could bring a series of narrower bills to the floor, a tactic that would both force Republicans to go on record multiple times for or against each reform but also give any wavering swing-district Democrats a chance to break with more liberal colleagues.</w:t>
      </w:r>
      <w:r w:rsidR="00066C31">
        <w:t xml:space="preserve"> </w:t>
      </w:r>
      <w:r w:rsidRPr="00066C31">
        <w:rPr>
          <w:rStyle w:val="StyleUnderline"/>
        </w:rPr>
        <w:t>But</w:t>
      </w:r>
      <w:r>
        <w:t xml:space="preserve"> </w:t>
      </w:r>
      <w:r w:rsidRPr="00066C31">
        <w:rPr>
          <w:rStyle w:val="StyleUnderline"/>
        </w:rPr>
        <w:t xml:space="preserve">opposition from Trump would surely compel House Republicans to oppose the Democrats’ measures, likely leaving the </w:t>
      </w:r>
      <w:r w:rsidRPr="00066C31">
        <w:rPr>
          <w:rStyle w:val="Emphasis"/>
        </w:rPr>
        <w:t>bills dead on arrival</w:t>
      </w:r>
      <w:r w:rsidRPr="00066C31">
        <w:rPr>
          <w:rStyle w:val="StyleUnderline"/>
        </w:rPr>
        <w:t xml:space="preserve"> in the GOP-led Senate</w:t>
      </w:r>
      <w:r>
        <w:t xml:space="preserve">. True, there are glimmers of GOP support for some measures, notably Sen. Tim Scott’s (R-S.C.) push to create and fund a national registry of police misconduct. But </w:t>
      </w:r>
      <w:r w:rsidRPr="00066C31">
        <w:rPr>
          <w:rStyle w:val="StyleUnderline"/>
        </w:rPr>
        <w:t>absent support from the president</w:t>
      </w:r>
      <w:r>
        <w:t xml:space="preserve">, Senate Majority Leader Mitch </w:t>
      </w:r>
      <w:r w:rsidRPr="00066C31">
        <w:rPr>
          <w:rStyle w:val="StyleUnderline"/>
        </w:rPr>
        <w:t>McConnell</w:t>
      </w:r>
      <w:r>
        <w:t xml:space="preserve"> (R-Ky.) </w:t>
      </w:r>
      <w:r w:rsidRPr="00066C31">
        <w:rPr>
          <w:rStyle w:val="StyleUnderline"/>
        </w:rPr>
        <w:t>is less likely to put issues of police and race on the Senate floor</w:t>
      </w:r>
      <w:r>
        <w:t xml:space="preserve">, especially if measures divide Republicans into rival camps. And although some Republicans rebuked the president for his administration’s use of force against peaceful protesters to clear space for a photo op, </w:t>
      </w:r>
      <w:r w:rsidRPr="00066C31">
        <w:rPr>
          <w:rStyle w:val="StyleUnderline"/>
        </w:rPr>
        <w:t>few GOP senators appear eager to legislate</w:t>
      </w:r>
      <w:r>
        <w:t>.</w:t>
      </w:r>
    </w:p>
    <w:p w14:paraId="180F2155" w14:textId="587C3DCC" w:rsidR="00526C0C" w:rsidRDefault="00066C31" w:rsidP="00526C0C">
      <w:pPr>
        <w:pStyle w:val="Heading4"/>
      </w:pPr>
      <w:r>
        <w:t xml:space="preserve">There’s a </w:t>
      </w:r>
      <w:r w:rsidRPr="00066C31">
        <w:rPr>
          <w:u w:val="single"/>
        </w:rPr>
        <w:t>very low chance</w:t>
      </w:r>
      <w:r>
        <w:t xml:space="preserve"> any bill passes the Senate now</w:t>
      </w:r>
    </w:p>
    <w:p w14:paraId="2D6087E3" w14:textId="47ED529D" w:rsidR="00526C0C" w:rsidRDefault="00526C0C" w:rsidP="00526C0C">
      <w:r w:rsidRPr="00066C31">
        <w:rPr>
          <w:rStyle w:val="Style13ptBold"/>
        </w:rPr>
        <w:t>Friedman 6-27</w:t>
      </w:r>
      <w:r>
        <w:t xml:space="preserve">-2020 (Corey, “Senate can't shirk police reform duty,” </w:t>
      </w:r>
      <w:r w:rsidRPr="00066C31">
        <w:rPr>
          <w:i/>
          <w:iCs/>
        </w:rPr>
        <w:t>Wake Weekly</w:t>
      </w:r>
      <w:r>
        <w:t xml:space="preserve">, </w:t>
      </w:r>
      <w:hyperlink r:id="rId25" w:history="1">
        <w:r w:rsidR="00066C31" w:rsidRPr="005C1491">
          <w:rPr>
            <w:rStyle w:val="Hyperlink"/>
          </w:rPr>
          <w:t>https://wakeweekly.com/stories/senate-cant-shirk-police-reform-duty,211132</w:t>
        </w:r>
      </w:hyperlink>
      <w:r>
        <w:t>)</w:t>
      </w:r>
      <w:r w:rsidR="00066C31">
        <w:t>//BB</w:t>
      </w:r>
    </w:p>
    <w:p w14:paraId="2547F398" w14:textId="77777777" w:rsidR="00066C31" w:rsidRPr="00526C0C" w:rsidRDefault="00066C31" w:rsidP="00526C0C"/>
    <w:p w14:paraId="6ED92023" w14:textId="76E3CDF2" w:rsidR="00526C0C" w:rsidRPr="00526C0C" w:rsidRDefault="00526C0C" w:rsidP="00526C0C">
      <w:r w:rsidRPr="00066C31">
        <w:rPr>
          <w:rStyle w:val="StyleUnderline"/>
        </w:rPr>
        <w:t>The George Floyd Justice in Policing Act,</w:t>
      </w:r>
      <w:r>
        <w:t xml:space="preserve"> a comprehensive law enforcement reform measure, </w:t>
      </w:r>
      <w:r w:rsidRPr="00066C31">
        <w:rPr>
          <w:rStyle w:val="StyleUnderline"/>
        </w:rPr>
        <w:t>cleared the</w:t>
      </w:r>
      <w:r>
        <w:t xml:space="preserve"> Democratic-led </w:t>
      </w:r>
      <w:r w:rsidRPr="00066C31">
        <w:rPr>
          <w:rStyle w:val="StyleUnderline"/>
        </w:rPr>
        <w:t>House</w:t>
      </w:r>
      <w:r>
        <w:t xml:space="preserve"> on a 236-181 vote Thursday. </w:t>
      </w:r>
      <w:r w:rsidRPr="00066C31">
        <w:rPr>
          <w:rStyle w:val="StyleUnderline"/>
        </w:rPr>
        <w:t>It faces an uphill climb in the Republican-majority Senate, where a competing reform bill fell five votes short of a floor debate</w:t>
      </w:r>
      <w:r>
        <w:t>.</w:t>
      </w:r>
      <w:r w:rsidR="00066C31">
        <w:t xml:space="preserve"> </w:t>
      </w:r>
      <w:r>
        <w:t xml:space="preserve">Sen. Tim </w:t>
      </w:r>
      <w:r w:rsidRPr="00066C31">
        <w:rPr>
          <w:rStyle w:val="StyleUnderline"/>
        </w:rPr>
        <w:t>Scott</w:t>
      </w:r>
      <w:r>
        <w:t xml:space="preserve">, R-S.C., </w:t>
      </w:r>
      <w:r w:rsidRPr="00066C31">
        <w:rPr>
          <w:rStyle w:val="StyleUnderline"/>
        </w:rPr>
        <w:t>pitched his JUSTICE Act as a serious effort to end racial disparities</w:t>
      </w:r>
      <w:r>
        <w:t xml:space="preserve"> in policing and prevent police killings of unarmed Black Americans. </w:t>
      </w:r>
      <w:r w:rsidRPr="00066C31">
        <w:rPr>
          <w:rStyle w:val="Emphasis"/>
        </w:rPr>
        <w:t>Democratic senators refused to consider it</w:t>
      </w:r>
      <w:r>
        <w:t>, with critics noting it’s chock-full of study panels and half-measures.</w:t>
      </w:r>
      <w:r w:rsidR="00066C31">
        <w:t xml:space="preserve"> </w:t>
      </w:r>
      <w:r>
        <w:t>Rep. Karen Bass, D-Calif., who chairs the Congressional Black Caucus, introduced the Justice in Policing Act with full support from House Democrats and the backing of influential leaders in the police accountability movement. Speaker Nancy Pelosi extolled the legislation in a victory-lap press conference held before a scheduled vote.</w:t>
      </w:r>
      <w:r w:rsidR="00066C31">
        <w:t xml:space="preserve"> </w:t>
      </w:r>
      <w:r>
        <w:t>A new Associated Press-NORC Center for Public Affairs Research poll shows nearly all Americans support reform that includes clear standards on use of force and punishment for police brutality. Yet, Congress could squander the opportunity to lead and fall victim to petty partisanship.</w:t>
      </w:r>
      <w:r w:rsidR="00066C31">
        <w:t xml:space="preserve"> </w:t>
      </w:r>
      <w:proofErr w:type="spellStart"/>
      <w:r w:rsidRPr="00066C31">
        <w:rPr>
          <w:rStyle w:val="StyleUnderline"/>
        </w:rPr>
        <w:t>GovTrack</w:t>
      </w:r>
      <w:proofErr w:type="spellEnd"/>
      <w:r w:rsidRPr="00066C31">
        <w:rPr>
          <w:rStyle w:val="StyleUnderline"/>
        </w:rPr>
        <w:t xml:space="preserve"> predictions from analytics and artificial intelligence firm </w:t>
      </w:r>
      <w:proofErr w:type="spellStart"/>
      <w:r w:rsidRPr="00066C31">
        <w:rPr>
          <w:rStyle w:val="StyleUnderline"/>
        </w:rPr>
        <w:t>Skopos</w:t>
      </w:r>
      <w:proofErr w:type="spellEnd"/>
      <w:r w:rsidRPr="00066C31">
        <w:rPr>
          <w:rStyle w:val="StyleUnderline"/>
        </w:rPr>
        <w:t xml:space="preserve"> Labs give the House bill a </w:t>
      </w:r>
      <w:r w:rsidRPr="00066C31">
        <w:rPr>
          <w:rStyle w:val="Emphasis"/>
        </w:rPr>
        <w:t>23% chance</w:t>
      </w:r>
      <w:r w:rsidRPr="00066C31">
        <w:rPr>
          <w:rStyle w:val="StyleUnderline"/>
        </w:rPr>
        <w:t xml:space="preserve"> of becoming law. Scott’s counteroffer barely registers </w:t>
      </w:r>
      <w:r w:rsidRPr="00066C31">
        <w:rPr>
          <w:rStyle w:val="Emphasis"/>
        </w:rPr>
        <w:t>at 2%.</w:t>
      </w:r>
    </w:p>
    <w:p w14:paraId="54049FDA" w14:textId="3833AA71" w:rsidR="009A5B35" w:rsidRDefault="009A5B35" w:rsidP="00057B98">
      <w:pPr>
        <w:pStyle w:val="Heading3"/>
      </w:pPr>
      <w:r>
        <w:t>U – AT criticisms of polls</w:t>
      </w:r>
    </w:p>
    <w:p w14:paraId="311E72EA" w14:textId="32B0F805" w:rsidR="009A5B35" w:rsidRDefault="009A5B35" w:rsidP="009A5B35">
      <w:pPr>
        <w:pStyle w:val="Heading4"/>
      </w:pPr>
      <w:r>
        <w:t>“Polling fails” doesn’t apply to Senate races</w:t>
      </w:r>
    </w:p>
    <w:p w14:paraId="4A27ADE9" w14:textId="5D0CADAD" w:rsidR="009A5B35" w:rsidRDefault="009A5B35" w:rsidP="009A5B35">
      <w:proofErr w:type="spellStart"/>
      <w:r w:rsidRPr="009A5B35">
        <w:rPr>
          <w:rStyle w:val="Style13ptBold"/>
        </w:rPr>
        <w:t>Rakich</w:t>
      </w:r>
      <w:proofErr w:type="spellEnd"/>
      <w:r w:rsidRPr="009A5B35">
        <w:rPr>
          <w:rStyle w:val="Style13ptBold"/>
        </w:rPr>
        <w:t xml:space="preserve"> 6-1</w:t>
      </w:r>
      <w:r>
        <w:t xml:space="preserve">-2020 (Nathaniel, “How Accurate Have Senate Polls Been, And What Could That Mean For November?,” </w:t>
      </w:r>
      <w:r w:rsidRPr="009A5B35">
        <w:rPr>
          <w:i/>
          <w:iCs/>
        </w:rPr>
        <w:t>538</w:t>
      </w:r>
      <w:r>
        <w:t xml:space="preserve">, </w:t>
      </w:r>
      <w:hyperlink r:id="rId26" w:history="1">
        <w:r w:rsidRPr="005C1491">
          <w:rPr>
            <w:rStyle w:val="Hyperlink"/>
          </w:rPr>
          <w:t>https://fivethirtyeight.com/features/how-accurate-have-senate-polls-been-and-what-could-that-mean-for-november/)//BB</w:t>
        </w:r>
      </w:hyperlink>
    </w:p>
    <w:p w14:paraId="2BB00299" w14:textId="77777777" w:rsidR="009A5B35" w:rsidRPr="009A5B35" w:rsidRDefault="009A5B35" w:rsidP="009A5B35"/>
    <w:p w14:paraId="31D6B0E7" w14:textId="70D49454" w:rsidR="009A5B35" w:rsidRDefault="009A5B35" w:rsidP="009A5B35">
      <w:r w:rsidRPr="009A5B35">
        <w:rPr>
          <w:rStyle w:val="StyleUnderline"/>
        </w:rPr>
        <w:t>The 2016 election was an off year for state-level polls of the presidential race. But for polls of U.S. Senate races, it was</w:t>
      </w:r>
      <w:r>
        <w:t xml:space="preserve"> a perfectly ordinary year — </w:t>
      </w:r>
      <w:r w:rsidRPr="009A5B35">
        <w:rPr>
          <w:rStyle w:val="Emphasis"/>
        </w:rPr>
        <w:t>better than average</w:t>
      </w:r>
      <w:r>
        <w:t xml:space="preserve">, even. </w:t>
      </w:r>
      <w:r w:rsidRPr="009A5B35">
        <w:rPr>
          <w:rStyle w:val="StyleUnderline"/>
        </w:rPr>
        <w:t>And Senate polls in the 2018 election were even more accurate</w:t>
      </w:r>
      <w:r>
        <w:t xml:space="preserve">. </w:t>
      </w:r>
      <w:r w:rsidRPr="009A5B35">
        <w:rPr>
          <w:rStyle w:val="StyleUnderline"/>
        </w:rPr>
        <w:t>In the 2017-18 cycle, U.S. Senate polls conducted in the three weeks leading up to the general election had a weighted average error of 4.3 points</w:t>
      </w:r>
      <w:r>
        <w:t xml:space="preserve">.1 (As always, we define error as the absolute difference between a poll’s margin and the actual election’s margin between the top two candidates. For example, if a poll gave the Democratic candidate a lead of 2 percentage points but the Republican won the election by 4 points, that would be a 6-point error.) In the 2015-16 cycle, it was 4.9 points. </w:t>
      </w:r>
      <w:r w:rsidRPr="009A5B35">
        <w:rPr>
          <w:rStyle w:val="StyleUnderline"/>
        </w:rPr>
        <w:t>And the long-term average, for all U.S. Senate elections since 1998, is 5.2 points</w:t>
      </w:r>
      <w:r>
        <w:t xml:space="preserve">. </w:t>
      </w:r>
      <w:r w:rsidRPr="009A5B35">
        <w:rPr>
          <w:rStyle w:val="StyleUnderline"/>
        </w:rPr>
        <w:t xml:space="preserve">In the grand scheme of things, </w:t>
      </w:r>
      <w:r w:rsidRPr="009A5B35">
        <w:rPr>
          <w:rStyle w:val="Emphasis"/>
        </w:rPr>
        <w:t>that’s pretty accurate</w:t>
      </w:r>
      <w:r>
        <w:t xml:space="preserve"> — not as true as polls of presidential general elections have historically been, but </w:t>
      </w:r>
      <w:r w:rsidRPr="009A5B35">
        <w:rPr>
          <w:rStyle w:val="StyleUnderline"/>
        </w:rPr>
        <w:t>better than polls of presidential primaries or U.S. House races</w:t>
      </w:r>
      <w:r>
        <w:t xml:space="preserve">. </w:t>
      </w:r>
      <w:r w:rsidRPr="009A5B35">
        <w:rPr>
          <w:rStyle w:val="StyleUnderline"/>
        </w:rPr>
        <w:t>What’s more, Senate polling has been remarkably consistent in its accuracy from year to year</w:t>
      </w:r>
      <w:r>
        <w:t>. Since the 2001-02 cycle, the weighted average error of U.S. Senate polls conducted in the final 21 days before the election has never been lower than 4.2 points (its score in 2005-06) or higher than 5.4 points (2013-14). But that doesn’t mean there haven’t been any surprises in Senate races. The battle for the U.S. Senate, of course, is waged on a state-by-state basis, and while polling errors may average out to around 5 points across these races, they are higher in some states and lower in others.</w:t>
      </w:r>
    </w:p>
    <w:p w14:paraId="359C9F2A" w14:textId="77777777" w:rsidR="00E96946" w:rsidRDefault="00E96946" w:rsidP="00E96946">
      <w:pPr>
        <w:pStyle w:val="Heading3"/>
      </w:pPr>
      <w:r>
        <w:t xml:space="preserve">U – AT </w:t>
      </w:r>
      <w:proofErr w:type="spellStart"/>
      <w:r>
        <w:t>dems</w:t>
      </w:r>
      <w:proofErr w:type="spellEnd"/>
      <w:r>
        <w:t xml:space="preserve"> lose the House</w:t>
      </w:r>
    </w:p>
    <w:p w14:paraId="5492D9C9" w14:textId="77777777" w:rsidR="00E96946" w:rsidRDefault="00E96946" w:rsidP="00E96946">
      <w:pPr>
        <w:pStyle w:val="Heading4"/>
      </w:pPr>
      <w:r>
        <w:t>Dems win the house – Map, Strategy, and Incumbent Bias</w:t>
      </w:r>
    </w:p>
    <w:p w14:paraId="20B9D175" w14:textId="77777777" w:rsidR="00E96946" w:rsidRPr="00E9009E" w:rsidRDefault="00E96946" w:rsidP="00E96946">
      <w:proofErr w:type="spellStart"/>
      <w:r w:rsidRPr="00E9009E">
        <w:rPr>
          <w:rStyle w:val="Style13ptBold"/>
        </w:rPr>
        <w:t>Skelley</w:t>
      </w:r>
      <w:proofErr w:type="spellEnd"/>
      <w:r w:rsidRPr="00E9009E">
        <w:rPr>
          <w:rStyle w:val="Style13ptBold"/>
        </w:rPr>
        <w:t>, '20</w:t>
      </w:r>
      <w:r w:rsidRPr="00E9009E">
        <w:t xml:space="preserve"> (Geoffrey </w:t>
      </w:r>
      <w:proofErr w:type="spellStart"/>
      <w:r w:rsidRPr="00E9009E">
        <w:t>Skelley</w:t>
      </w:r>
      <w:proofErr w:type="spellEnd"/>
      <w:r w:rsidRPr="00E9009E">
        <w:t xml:space="preserve"> is an elections analyst at FiveThirtyEight, "The 2020 House Map Looks Good For Democrats, But Republicans Still Have A Shot," FiveThirtyEight, 5-6-2020, https://fivethirtyeight.com/features/the-2020-house-map-looks-good-for-democrats-but-republicans-still-have-a-shot/, accessed 7-5-2020, </w:t>
      </w:r>
      <w:proofErr w:type="spellStart"/>
      <w:r w:rsidRPr="00E9009E">
        <w:t>SShaf</w:t>
      </w:r>
      <w:proofErr w:type="spellEnd"/>
      <w:r w:rsidRPr="00E9009E">
        <w:t>)</w:t>
      </w:r>
    </w:p>
    <w:p w14:paraId="13A53C64" w14:textId="77777777" w:rsidR="00E96946" w:rsidRPr="00E9009E" w:rsidRDefault="00E96946" w:rsidP="00E96946">
      <w:pPr>
        <w:rPr>
          <w:sz w:val="8"/>
        </w:rPr>
      </w:pPr>
      <w:r w:rsidRPr="00E9009E">
        <w:rPr>
          <w:sz w:val="8"/>
        </w:rPr>
        <w:t xml:space="preserve">While the presidential contest understandably gets the lion’s share of election coverage, don’t forget that </w:t>
      </w:r>
      <w:r w:rsidRPr="00E9009E">
        <w:rPr>
          <w:rStyle w:val="StyleUnderline"/>
        </w:rPr>
        <w:t>all 435 seats in the House of Representatives will also be up for grabs in November</w:t>
      </w:r>
      <w:r w:rsidRPr="00E9009E">
        <w:rPr>
          <w:sz w:val="8"/>
        </w:rPr>
        <w:t xml:space="preserve">. And </w:t>
      </w:r>
      <w:r w:rsidRPr="00E9009E">
        <w:rPr>
          <w:rStyle w:val="StyleUnderline"/>
        </w:rPr>
        <w:t>Democrats</w:t>
      </w:r>
      <w:r w:rsidRPr="00E9009E">
        <w:rPr>
          <w:sz w:val="8"/>
        </w:rPr>
        <w:t xml:space="preserve"> currently </w:t>
      </w:r>
      <w:r w:rsidRPr="00E9009E">
        <w:rPr>
          <w:rStyle w:val="StyleUnderline"/>
        </w:rPr>
        <w:t>look like decent favorites to hold onto the majority</w:t>
      </w:r>
      <w:r w:rsidRPr="00E9009E">
        <w:rPr>
          <w:sz w:val="8"/>
        </w:rPr>
        <w:t xml:space="preserve"> they won in the 2018 midterm election. Currently, </w:t>
      </w:r>
      <w:r w:rsidRPr="00E9009E">
        <w:rPr>
          <w:rStyle w:val="StyleUnderline"/>
        </w:rPr>
        <w:t>Democrats hold</w:t>
      </w:r>
      <w:r w:rsidRPr="00E9009E">
        <w:rPr>
          <w:sz w:val="8"/>
        </w:rPr>
        <w:t xml:space="preserve"> 233 seats to the Republicans’ 196, giving them </w:t>
      </w:r>
      <w:r w:rsidRPr="00E9009E">
        <w:rPr>
          <w:rStyle w:val="StyleUnderline"/>
        </w:rPr>
        <w:t>a sizable 37-seat advantage</w:t>
      </w:r>
      <w:r w:rsidRPr="00E9009E">
        <w:rPr>
          <w:sz w:val="8"/>
        </w:rPr>
        <w:t>. (</w:t>
      </w:r>
      <w:r w:rsidRPr="00E9009E">
        <w:rPr>
          <w:rStyle w:val="StyleUnderline"/>
        </w:rPr>
        <w:t>There are</w:t>
      </w:r>
      <w:r w:rsidRPr="00E9009E">
        <w:rPr>
          <w:sz w:val="8"/>
        </w:rPr>
        <w:t xml:space="preserve"> also </w:t>
      </w:r>
      <w:r w:rsidRPr="00E9009E">
        <w:rPr>
          <w:rStyle w:val="StyleUnderline"/>
        </w:rPr>
        <w:t>five vacancies</w:t>
      </w:r>
      <w:r w:rsidRPr="00E9009E">
        <w:rPr>
          <w:sz w:val="8"/>
        </w:rPr>
        <w:t xml:space="preserve"> — </w:t>
      </w:r>
      <w:r w:rsidRPr="00E9009E">
        <w:rPr>
          <w:rStyle w:val="StyleUnderline"/>
        </w:rPr>
        <w:t>four</w:t>
      </w:r>
      <w:r w:rsidRPr="00E9009E">
        <w:rPr>
          <w:sz w:val="8"/>
        </w:rPr>
        <w:t xml:space="preserve"> seats previously held by the </w:t>
      </w:r>
      <w:r w:rsidRPr="00E9009E">
        <w:rPr>
          <w:rStyle w:val="StyleUnderline"/>
        </w:rPr>
        <w:t>GOP and one</w:t>
      </w:r>
      <w:r w:rsidRPr="00E9009E">
        <w:rPr>
          <w:sz w:val="8"/>
        </w:rPr>
        <w:t xml:space="preserve"> held by </w:t>
      </w:r>
      <w:r w:rsidRPr="00E9009E">
        <w:rPr>
          <w:rStyle w:val="StyleUnderline"/>
        </w:rPr>
        <w:t>Democrats</w:t>
      </w:r>
      <w:r w:rsidRPr="00E9009E">
        <w:rPr>
          <w:sz w:val="8"/>
        </w:rPr>
        <w:t xml:space="preserve">.) That means that if </w:t>
      </w:r>
      <w:r w:rsidRPr="00E9009E">
        <w:rPr>
          <w:rStyle w:val="StyleUnderline"/>
        </w:rPr>
        <w:t>Republicans</w:t>
      </w:r>
      <w:r w:rsidRPr="00E9009E">
        <w:rPr>
          <w:sz w:val="8"/>
        </w:rPr>
        <w:t xml:space="preserve"> hold onto the four vacant but solidly GOP seats they previously controlled, they </w:t>
      </w:r>
      <w:r w:rsidRPr="00E9009E">
        <w:rPr>
          <w:rStyle w:val="StyleUnderline"/>
        </w:rPr>
        <w:t>will need to pick up 18 seats to win a majority</w:t>
      </w:r>
      <w:r w:rsidRPr="00E9009E">
        <w:rPr>
          <w:sz w:val="8"/>
        </w:rPr>
        <w:t xml:space="preserve">. But </w:t>
      </w:r>
      <w:r w:rsidRPr="00E9009E">
        <w:rPr>
          <w:rStyle w:val="StyleUnderline"/>
        </w:rPr>
        <w:t>that might be difficult</w:t>
      </w:r>
      <w:r w:rsidRPr="00E9009E">
        <w:rPr>
          <w:sz w:val="8"/>
        </w:rPr>
        <w:t xml:space="preserve"> for House Republicans. </w:t>
      </w:r>
      <w:r w:rsidRPr="00E9009E">
        <w:rPr>
          <w:rStyle w:val="StyleUnderline"/>
        </w:rPr>
        <w:t>The electoral environment</w:t>
      </w:r>
      <w:r w:rsidRPr="00E9009E">
        <w:rPr>
          <w:sz w:val="8"/>
        </w:rPr>
        <w:t xml:space="preserve"> currently</w:t>
      </w:r>
      <w:r w:rsidRPr="00E9009E">
        <w:rPr>
          <w:rStyle w:val="StyleUnderline"/>
        </w:rPr>
        <w:t xml:space="preserve"> favors the Democrats</w:t>
      </w:r>
      <w:r w:rsidRPr="00E9009E">
        <w:rPr>
          <w:sz w:val="8"/>
        </w:rPr>
        <w:t xml:space="preserve">, and </w:t>
      </w:r>
      <w:r w:rsidRPr="00E9009E">
        <w:rPr>
          <w:rStyle w:val="StyleUnderline"/>
        </w:rPr>
        <w:t>Republicans have more open seats to defend</w:t>
      </w:r>
      <w:r w:rsidRPr="00E9009E">
        <w:rPr>
          <w:sz w:val="8"/>
        </w:rPr>
        <w:t xml:space="preserve">. </w:t>
      </w:r>
      <w:r w:rsidRPr="00E9009E">
        <w:rPr>
          <w:rStyle w:val="StyleUnderline"/>
        </w:rPr>
        <w:t>Median race ratings from the three major</w:t>
      </w:r>
      <w:r w:rsidRPr="00E9009E">
        <w:rPr>
          <w:sz w:val="8"/>
        </w:rPr>
        <w:t xml:space="preserve"> election </w:t>
      </w:r>
      <w:r w:rsidRPr="00E9009E">
        <w:rPr>
          <w:rStyle w:val="StyleUnderline"/>
        </w:rPr>
        <w:t>handicappers</w:t>
      </w:r>
      <w:r w:rsidRPr="00E9009E">
        <w:rPr>
          <w:sz w:val="8"/>
        </w:rPr>
        <w:t xml:space="preserve"> — The Cook Political Report, Inside Elections and Sabato’s Crystal Ball1 — </w:t>
      </w:r>
      <w:r w:rsidRPr="00E9009E">
        <w:rPr>
          <w:rStyle w:val="StyleUnderline"/>
        </w:rPr>
        <w:t>rate 222 seats as</w:t>
      </w:r>
      <w:r w:rsidRPr="00E9009E">
        <w:rPr>
          <w:sz w:val="8"/>
        </w:rPr>
        <w:t xml:space="preserve"> safely, likely or lean </w:t>
      </w:r>
      <w:r w:rsidRPr="00E9009E">
        <w:rPr>
          <w:rStyle w:val="StyleUnderline"/>
        </w:rPr>
        <w:t>Democratic</w:t>
      </w:r>
      <w:r w:rsidRPr="00E9009E">
        <w:rPr>
          <w:sz w:val="8"/>
        </w:rPr>
        <w:t xml:space="preserve">, </w:t>
      </w:r>
      <w:r w:rsidRPr="00E9009E">
        <w:rPr>
          <w:rStyle w:val="StyleUnderline"/>
        </w:rPr>
        <w:t>and</w:t>
      </w:r>
      <w:r w:rsidRPr="00E9009E">
        <w:rPr>
          <w:sz w:val="8"/>
        </w:rPr>
        <w:t xml:space="preserve"> </w:t>
      </w:r>
      <w:r w:rsidRPr="00E9009E">
        <w:rPr>
          <w:rStyle w:val="StyleUnderline"/>
        </w:rPr>
        <w:t>193</w:t>
      </w:r>
      <w:r w:rsidRPr="00E9009E">
        <w:rPr>
          <w:sz w:val="8"/>
        </w:rPr>
        <w:t xml:space="preserve"> seats </w:t>
      </w:r>
      <w:r w:rsidRPr="00E9009E">
        <w:rPr>
          <w:rStyle w:val="StyleUnderline"/>
        </w:rPr>
        <w:t>as</w:t>
      </w:r>
      <w:r w:rsidRPr="00E9009E">
        <w:rPr>
          <w:sz w:val="8"/>
        </w:rPr>
        <w:t xml:space="preserve"> safely, likely or lean </w:t>
      </w:r>
      <w:r w:rsidRPr="00E9009E">
        <w:rPr>
          <w:rStyle w:val="StyleUnderline"/>
        </w:rPr>
        <w:t>Republican</w:t>
      </w:r>
      <w:r w:rsidRPr="00E9009E">
        <w:rPr>
          <w:sz w:val="8"/>
        </w:rPr>
        <w:t xml:space="preserve">. The other 20 seats are toss-ups that could go either way. </w:t>
      </w:r>
      <w:r w:rsidRPr="00E9009E">
        <w:rPr>
          <w:rStyle w:val="StyleUnderline"/>
        </w:rPr>
        <w:t>Democrats have the upper hand in the House</w:t>
      </w:r>
      <w:r>
        <w:rPr>
          <w:rStyle w:val="StyleUnderline"/>
        </w:rPr>
        <w:t xml:space="preserve"> </w:t>
      </w:r>
      <w:r w:rsidRPr="00E9009E">
        <w:rPr>
          <w:sz w:val="8"/>
        </w:rPr>
        <w:t xml:space="preserve">Competitiveness of House races by the party that currently holds the seat, as rated by three major election handicappers [Chart Omitted] One reason </w:t>
      </w:r>
      <w:r w:rsidRPr="00E9009E">
        <w:rPr>
          <w:rStyle w:val="StyleUnderline"/>
        </w:rPr>
        <w:t>Democrats are starting in</w:t>
      </w:r>
      <w:r w:rsidRPr="00E9009E">
        <w:rPr>
          <w:sz w:val="8"/>
        </w:rPr>
        <w:t xml:space="preserve"> such </w:t>
      </w:r>
      <w:r w:rsidRPr="00E9009E">
        <w:rPr>
          <w:rStyle w:val="StyleUnderline"/>
        </w:rPr>
        <w:t>a strong position</w:t>
      </w:r>
      <w:r w:rsidRPr="00E9009E">
        <w:rPr>
          <w:sz w:val="8"/>
        </w:rPr>
        <w:t xml:space="preserve"> is </w:t>
      </w:r>
      <w:r w:rsidRPr="00E9009E">
        <w:rPr>
          <w:rStyle w:val="StyleUnderline"/>
        </w:rPr>
        <w:t>few of their incumbents are retiring</w:t>
      </w:r>
      <w:r>
        <w:rPr>
          <w:rStyle w:val="StyleUnderline"/>
        </w:rPr>
        <w:t xml:space="preserve"> </w:t>
      </w:r>
      <w:r w:rsidRPr="00E9009E">
        <w:rPr>
          <w:rStyle w:val="StyleUnderline"/>
        </w:rPr>
        <w:t>or seeking another office</w:t>
      </w:r>
      <w:r w:rsidRPr="00E9009E">
        <w:rPr>
          <w:sz w:val="8"/>
        </w:rPr>
        <w:t xml:space="preserve">. In total, only 11 Democratic-held seats have no incumbent running (including that one vacant seat) compared to 31 for the GOP (including those four vacant seats). True, 22 of those 31 open GOP-held seats are currently rated as “safe,” but the other nine are competitive — including three where the Democrats are favored. The Democrats, on the other hand, only hold two open seats that are rated as competitive. </w:t>
      </w:r>
      <w:r w:rsidRPr="00E9009E">
        <w:rPr>
          <w:rStyle w:val="StyleUnderline"/>
        </w:rPr>
        <w:t>Democrats hold an edge in competitive open seats</w:t>
      </w:r>
      <w:r>
        <w:rPr>
          <w:rStyle w:val="StyleUnderline"/>
        </w:rPr>
        <w:t xml:space="preserve"> </w:t>
      </w:r>
      <w:r w:rsidRPr="00E9009E">
        <w:rPr>
          <w:sz w:val="8"/>
        </w:rPr>
        <w:t xml:space="preserve">Competitive open House seats by incumbent party, 2016 presidential result and median race rating [Chart Omitted] Among the competitive GOP open seats, the two likeliest to flip for Democrats are the 2nd and 6th Congressional Districts in North Carolina, whose current boundaries are the product of court-ordered redistricting drafted late last year. The new lines made them much more Democratic and precipitated Republican retirements in both. Democrats are also slight favorites in the Texas 23rd Congressional District, which was carried in 2016 by Hillary Clinton, according to data from Daily Kos Elections. Texas Rep. Will Hurd, who often criticized President Trump, is leaving after three terms. As for the five open seats currently rated as toss-ups, two are held by Democrats and three by Republicans. We’ll get an early test of the 2020 electoral environment next week with a special election in California’s 25th Congressional District. The district — formerly held by Democratic Rep. Katie Hill, who resigned last November after she admitted to an affair with a campaign staffer and a conservative website published leaked nude photos of her — was one Democrats flipped as part of the 2018 blue wave, but it looks like the special election to fill the seat could go to either party.2 The Democrats are also defending an open seat in Iowa’s 2nd Congressional District, which Trump carried by 4 points. And three GOP-held open seats are also currently rated as toss-ups: Georgia’s 7th Congressional District, which required a recount in 2018 because the contest was so close, as well as Texas’s 22nd and 24th Congressional Districts, which former Rep. </w:t>
      </w:r>
      <w:proofErr w:type="spellStart"/>
      <w:r w:rsidRPr="00E9009E">
        <w:rPr>
          <w:sz w:val="8"/>
        </w:rPr>
        <w:t>Beto</w:t>
      </w:r>
      <w:proofErr w:type="spellEnd"/>
      <w:r w:rsidRPr="00E9009E">
        <w:rPr>
          <w:sz w:val="8"/>
        </w:rPr>
        <w:t xml:space="preserve"> O’Rourke either carried or nearly won in Texas’s 2018 Senate race. And as for the four open seats that lean toward the GOP, only one is in a district that the party doesn’t already control — Michigan’s 3rd Congressional District, held by Libertarian Rep. Justin </w:t>
      </w:r>
      <w:proofErr w:type="spellStart"/>
      <w:r w:rsidRPr="00E9009E">
        <w:rPr>
          <w:sz w:val="8"/>
        </w:rPr>
        <w:t>Amash</w:t>
      </w:r>
      <w:proofErr w:type="spellEnd"/>
      <w:r w:rsidRPr="00E9009E">
        <w:rPr>
          <w:sz w:val="8"/>
        </w:rPr>
        <w:t xml:space="preserve">. However, a win there wouldn’t really involve picking up new territory, as </w:t>
      </w:r>
      <w:proofErr w:type="spellStart"/>
      <w:r w:rsidRPr="00E9009E">
        <w:rPr>
          <w:sz w:val="8"/>
        </w:rPr>
        <w:t>Amash</w:t>
      </w:r>
      <w:proofErr w:type="spellEnd"/>
      <w:r w:rsidRPr="00E9009E">
        <w:rPr>
          <w:sz w:val="8"/>
        </w:rPr>
        <w:t xml:space="preserve"> was a Republican until he left the GOP last year. (He has since mounted a Libertarian presidential bid and said he will forgo a reelection campaign.) Republicans are also slight favorites to retain Indiana’s 5th Congressional District and New York’s 2nd Congressional District, and are likely to hold onto Montana’s at-large Congressional District. But these open seats are just a handful of the seats up this year — Democrats also have 42 incumbents running in seats that election handicappers rate as competitive. The incumbency advantage has lessened in recent years, but </w:t>
      </w:r>
      <w:r w:rsidRPr="00E9009E">
        <w:rPr>
          <w:rStyle w:val="StyleUnderline"/>
        </w:rPr>
        <w:t>incumbents</w:t>
      </w:r>
      <w:r w:rsidRPr="00E9009E">
        <w:rPr>
          <w:sz w:val="8"/>
        </w:rPr>
        <w:t xml:space="preserve"> still </w:t>
      </w:r>
      <w:r w:rsidRPr="00E9009E">
        <w:rPr>
          <w:rStyle w:val="StyleUnderline"/>
        </w:rPr>
        <w:t>enjoy a slight edge</w:t>
      </w:r>
      <w:r w:rsidRPr="00E9009E">
        <w:rPr>
          <w:sz w:val="8"/>
        </w:rPr>
        <w:t xml:space="preserve">, </w:t>
      </w:r>
      <w:r w:rsidRPr="00E9009E">
        <w:rPr>
          <w:rStyle w:val="StyleUnderline"/>
        </w:rPr>
        <w:t xml:space="preserve">so Democrats will be banking on that to help them in </w:t>
      </w:r>
      <w:r w:rsidRPr="00E9009E">
        <w:rPr>
          <w:sz w:val="8"/>
        </w:rPr>
        <w:t xml:space="preserve">some of the more </w:t>
      </w:r>
      <w:r w:rsidRPr="00E9009E">
        <w:rPr>
          <w:rStyle w:val="StyleUnderline"/>
        </w:rPr>
        <w:t>competitive districts</w:t>
      </w:r>
      <w:r w:rsidRPr="00E9009E">
        <w:rPr>
          <w:sz w:val="8"/>
        </w:rPr>
        <w:t xml:space="preserve"> in 2020. </w:t>
      </w:r>
      <w:r w:rsidRPr="00E9009E">
        <w:rPr>
          <w:rStyle w:val="StyleUnderline"/>
        </w:rPr>
        <w:t>Take</w:t>
      </w:r>
      <w:r w:rsidRPr="00E9009E">
        <w:rPr>
          <w:sz w:val="8"/>
        </w:rPr>
        <w:t xml:space="preserve"> </w:t>
      </w:r>
      <w:r w:rsidRPr="00E9009E">
        <w:rPr>
          <w:rStyle w:val="StyleUnderline"/>
        </w:rPr>
        <w:t>the</w:t>
      </w:r>
      <w:r w:rsidRPr="00E9009E">
        <w:rPr>
          <w:sz w:val="8"/>
        </w:rPr>
        <w:t xml:space="preserve"> 30 </w:t>
      </w:r>
      <w:r w:rsidRPr="00E9009E">
        <w:rPr>
          <w:rStyle w:val="StyleUnderline"/>
        </w:rPr>
        <w:t>seats the Democrats won in 2018 but Trump won in 2016</w:t>
      </w:r>
      <w:r w:rsidRPr="00E9009E">
        <w:rPr>
          <w:sz w:val="8"/>
        </w:rPr>
        <w:t xml:space="preserve"> — Democratic incumbents are defending 29 of them (all but the Iowa 2nd, where the Democrat is retiring). </w:t>
      </w:r>
      <w:r w:rsidRPr="00E9009E">
        <w:rPr>
          <w:rStyle w:val="StyleUnderline"/>
        </w:rPr>
        <w:t>If</w:t>
      </w:r>
      <w:r w:rsidRPr="00E9009E">
        <w:rPr>
          <w:sz w:val="8"/>
        </w:rPr>
        <w:t xml:space="preserve"> House </w:t>
      </w:r>
      <w:r w:rsidRPr="00E9009E">
        <w:rPr>
          <w:rStyle w:val="StyleUnderline"/>
        </w:rPr>
        <w:t>Republicans are going to make up ground in 2020, these are the first seats you’d expect them to gain</w:t>
      </w:r>
      <w:r w:rsidRPr="00E9009E">
        <w:rPr>
          <w:sz w:val="8"/>
        </w:rPr>
        <w:t xml:space="preserve">. </w:t>
      </w:r>
      <w:r w:rsidRPr="00E9009E">
        <w:rPr>
          <w:rStyle w:val="StyleUnderline"/>
        </w:rPr>
        <w:t>But so far, it’s mostly good news for Democrats:</w:t>
      </w:r>
      <w:r w:rsidRPr="00E9009E">
        <w:rPr>
          <w:sz w:val="8"/>
        </w:rPr>
        <w:t xml:space="preserve"> Yes, 12 are rated as toss-ups, but </w:t>
      </w:r>
      <w:r w:rsidRPr="00E9009E">
        <w:rPr>
          <w:rStyle w:val="StyleUnderline"/>
        </w:rPr>
        <w:t>no seats currently lean toward the GOP even though Trump carried 13 of these districts by at least 5 points in 2016</w:t>
      </w:r>
      <w:r w:rsidRPr="00E9009E">
        <w:rPr>
          <w:sz w:val="8"/>
        </w:rPr>
        <w:t xml:space="preserve">. Democrats are defending many districts Trump won Incumbents seeking reelection in seats won by the other party’s presidential candidate in 2016, by 2016 presidential result and median race rating [Chart Omitted] Meanwhile, the GOP retains a slight edge in only two districts Clinton won in 2016: New York’s 24th Congressional District and Pennsylvania’s 1st Congressional District. Of course, none of this rules out the GOP retaking the House in November. For one thing, the generic ballot margin could narrow and the electoral environment could grow more competitive as we get closer to November. This is especially true if the contest between Trump and former Vice President Joe Biden heats up. That’s because </w:t>
      </w:r>
      <w:r w:rsidRPr="00E9009E">
        <w:rPr>
          <w:rStyle w:val="StyleUnderline"/>
        </w:rPr>
        <w:t>House results are partially tied to the race for the White House</w:t>
      </w:r>
      <w:r w:rsidRPr="00E9009E">
        <w:rPr>
          <w:sz w:val="8"/>
        </w:rPr>
        <w:t xml:space="preserve"> — that is, if the candidate at the top of the ticket does well, that can produce down-ballot gains for their party. And a good performance from Trump could make a big difference in the House, as the House map already has a slight Republican lean. The median House seat, using the 2016 margin between Trump and Clinton, is Florida’s 25th Congressional District, which Trump carried by about 2 points. That means the median House seat is about 4 points to the right of the country as a whole, as Clinton won the national popular vote by 2 points. In other words, even though Democrats are currently favored, a shift in the electoral environment toward the GOP could make them particularly vulnerable, especially considering they have few targets on favorable turf because they already won most Clinton-won districts in 2018. And when push comes to shove, those districts that Trump won in 2016 and Democrats picked up in 2018 are where the House will likely be decided.</w:t>
      </w:r>
    </w:p>
    <w:p w14:paraId="450A755C" w14:textId="77777777" w:rsidR="00E96946" w:rsidRDefault="00E96946" w:rsidP="00E96946"/>
    <w:p w14:paraId="3D452AA1" w14:textId="77777777" w:rsidR="00E96946" w:rsidRDefault="00E96946" w:rsidP="00E96946">
      <w:pPr>
        <w:pStyle w:val="Heading4"/>
      </w:pPr>
      <w:r>
        <w:t xml:space="preserve">Funding boon ensures </w:t>
      </w:r>
      <w:proofErr w:type="spellStart"/>
      <w:r>
        <w:t>dems</w:t>
      </w:r>
      <w:proofErr w:type="spellEnd"/>
      <w:r>
        <w:t xml:space="preserve"> keep the house</w:t>
      </w:r>
    </w:p>
    <w:p w14:paraId="21814505" w14:textId="77777777" w:rsidR="00E96946" w:rsidRPr="006A1CB6" w:rsidRDefault="00E96946" w:rsidP="00E96946">
      <w:proofErr w:type="spellStart"/>
      <w:r w:rsidRPr="006A1CB6">
        <w:rPr>
          <w:rStyle w:val="Style13ptBold"/>
        </w:rPr>
        <w:t>Mutnick</w:t>
      </w:r>
      <w:proofErr w:type="spellEnd"/>
      <w:r w:rsidRPr="006A1CB6">
        <w:rPr>
          <w:rStyle w:val="Style13ptBold"/>
        </w:rPr>
        <w:t>, '20</w:t>
      </w:r>
      <w:r w:rsidRPr="006A1CB6">
        <w:t xml:space="preserve"> (Ally </w:t>
      </w:r>
      <w:proofErr w:type="spellStart"/>
      <w:r w:rsidRPr="006A1CB6">
        <w:t>Mutnick</w:t>
      </w:r>
      <w:proofErr w:type="spellEnd"/>
      <w:r w:rsidRPr="006A1CB6">
        <w:t xml:space="preserve"> is a campaign reporter for POLITICO, covering House races, "House Democrats drowning GOP in money chase," POLITICO, 2-6-2020, https://www.politico.com/news/2020/02/06/house-democrats-fundraising-republicans-111672, accessed 7-5-2020, </w:t>
      </w:r>
      <w:proofErr w:type="spellStart"/>
      <w:r w:rsidRPr="006A1CB6">
        <w:t>SShaf</w:t>
      </w:r>
      <w:proofErr w:type="spellEnd"/>
      <w:r w:rsidRPr="006A1CB6">
        <w:t>)</w:t>
      </w:r>
    </w:p>
    <w:p w14:paraId="7741A52F" w14:textId="77777777" w:rsidR="00E96946" w:rsidRPr="00E96946" w:rsidRDefault="00E96946" w:rsidP="00E96946">
      <w:pPr>
        <w:rPr>
          <w:sz w:val="8"/>
        </w:rPr>
      </w:pPr>
      <w:r w:rsidRPr="006A1CB6">
        <w:rPr>
          <w:sz w:val="8"/>
        </w:rPr>
        <w:t xml:space="preserve">House </w:t>
      </w:r>
      <w:r w:rsidRPr="006A1CB6">
        <w:rPr>
          <w:rStyle w:val="StyleUnderline"/>
        </w:rPr>
        <w:t>Democrats are</w:t>
      </w:r>
      <w:r w:rsidRPr="006A1CB6">
        <w:rPr>
          <w:sz w:val="8"/>
        </w:rPr>
        <w:t xml:space="preserve"> </w:t>
      </w:r>
      <w:r w:rsidRPr="006A1CB6">
        <w:rPr>
          <w:rStyle w:val="Emphasis"/>
          <w14:textOutline w14:w="0" w14:cap="flat" w14:cmpd="sng" w14:algn="ctr">
            <w14:noFill/>
            <w14:prstDash w14:val="solid"/>
            <w14:round/>
          </w14:textOutline>
          <w14:props3d w14:extrusionH="57150" w14:contourW="0" w14:prstMaterial="softEdge">
            <w14:bevelT w14:w="25400" w14:h="38100" w14:prst="circle"/>
          </w14:props3d>
        </w:rPr>
        <w:t>clobbering</w:t>
      </w:r>
      <w:r w:rsidRPr="006A1CB6">
        <w:rPr>
          <w:b/>
          <w:sz w:val="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A1CB6">
        <w:rPr>
          <w:sz w:val="8"/>
        </w:rPr>
        <w:t xml:space="preserve">their </w:t>
      </w:r>
      <w:r w:rsidRPr="006A1CB6">
        <w:rPr>
          <w:rStyle w:val="StyleUnderline"/>
        </w:rPr>
        <w:t>Republican challengers</w:t>
      </w:r>
      <w:r w:rsidRPr="006A1CB6">
        <w:rPr>
          <w:sz w:val="8"/>
        </w:rPr>
        <w:t xml:space="preserve"> </w:t>
      </w:r>
      <w:r w:rsidRPr="006A1CB6">
        <w:rPr>
          <w:rStyle w:val="StyleUnderline"/>
        </w:rPr>
        <w:t>in</w:t>
      </w:r>
      <w:r w:rsidRPr="006A1CB6">
        <w:rPr>
          <w:sz w:val="8"/>
        </w:rPr>
        <w:t xml:space="preserve"> the </w:t>
      </w:r>
      <w:r w:rsidRPr="006A1CB6">
        <w:rPr>
          <w:rStyle w:val="StyleUnderline"/>
        </w:rPr>
        <w:t>fundraising</w:t>
      </w:r>
      <w:r w:rsidRPr="006A1CB6">
        <w:rPr>
          <w:sz w:val="8"/>
        </w:rPr>
        <w:t xml:space="preserve"> race, </w:t>
      </w:r>
      <w:r w:rsidRPr="006A1CB6">
        <w:rPr>
          <w:rStyle w:val="StyleUnderline"/>
        </w:rPr>
        <w:t>dramatically reducing the GOP’s chances of winning back the majority.</w:t>
      </w:r>
      <w:r w:rsidRPr="006A1CB6">
        <w:rPr>
          <w:sz w:val="8"/>
        </w:rPr>
        <w:t xml:space="preserve"> </w:t>
      </w:r>
      <w:r w:rsidRPr="006A1CB6">
        <w:rPr>
          <w:rStyle w:val="StyleUnderline"/>
        </w:rPr>
        <w:t>The</w:t>
      </w:r>
      <w:r w:rsidRPr="006A1CB6">
        <w:rPr>
          <w:sz w:val="8"/>
        </w:rPr>
        <w:t xml:space="preserve"> roughly four dozen </w:t>
      </w:r>
      <w:r w:rsidRPr="006A1CB6">
        <w:rPr>
          <w:rStyle w:val="StyleUnderline"/>
        </w:rPr>
        <w:t>most endangered House Democratic incumbents raised a collective $28.5 million in the last three months of 2019</w:t>
      </w:r>
      <w:r w:rsidRPr="006A1CB6">
        <w:rPr>
          <w:sz w:val="8"/>
        </w:rPr>
        <w:t xml:space="preserve">, a staggering total that is </w:t>
      </w:r>
      <w:r w:rsidRPr="006A1CB6">
        <w:rPr>
          <w:rStyle w:val="StyleUnderline"/>
        </w:rPr>
        <w:t>nearly twice the sum of all of their Republican challengers combined</w:t>
      </w:r>
      <w:r w:rsidRPr="006A1CB6">
        <w:rPr>
          <w:sz w:val="8"/>
        </w:rPr>
        <w:t xml:space="preserve">, according to a POLITICO review of the fundraising filings. </w:t>
      </w:r>
      <w:r w:rsidRPr="006A1CB6">
        <w:rPr>
          <w:rStyle w:val="StyleUnderline"/>
        </w:rPr>
        <w:t>This drastic disparity</w:t>
      </w:r>
      <w:r w:rsidRPr="006A1CB6">
        <w:rPr>
          <w:sz w:val="8"/>
        </w:rPr>
        <w:t xml:space="preserve">, which House GOP leaders </w:t>
      </w:r>
      <w:hyperlink r:id="rId27" w:tgtFrame="_blank" w:history="1">
        <w:r w:rsidRPr="006A1CB6">
          <w:rPr>
            <w:rStyle w:val="Hyperlink"/>
            <w:sz w:val="8"/>
          </w:rPr>
          <w:t>have deemed an all-out crisis</w:t>
        </w:r>
      </w:hyperlink>
      <w:r w:rsidRPr="006A1CB6">
        <w:rPr>
          <w:sz w:val="8"/>
        </w:rPr>
        <w:t xml:space="preserve">, </w:t>
      </w:r>
      <w:r w:rsidRPr="006A1CB6">
        <w:rPr>
          <w:rStyle w:val="StyleUnderline"/>
        </w:rPr>
        <w:t>throws the Democratic advantage into stark relief</w:t>
      </w:r>
      <w:r w:rsidRPr="006A1CB6">
        <w:rPr>
          <w:sz w:val="8"/>
        </w:rPr>
        <w:t xml:space="preserve">: </w:t>
      </w:r>
      <w:r w:rsidRPr="006A1CB6">
        <w:rPr>
          <w:rStyle w:val="StyleUnderline"/>
        </w:rPr>
        <w:t>32 of the 42 swing-seat Democrats raised over $500,000 last quarter and 36 started the election year with at least $1 million in cash on hand</w:t>
      </w:r>
      <w:r w:rsidRPr="006A1CB6">
        <w:rPr>
          <w:sz w:val="8"/>
        </w:rPr>
        <w:t xml:space="preserve">. </w:t>
      </w:r>
      <w:r w:rsidRPr="006A1CB6">
        <w:rPr>
          <w:rStyle w:val="StyleUnderline"/>
        </w:rPr>
        <w:t>Of the over 120 Republicans who filed to run against the</w:t>
      </w:r>
      <w:r w:rsidRPr="006A1CB6">
        <w:rPr>
          <w:sz w:val="8"/>
        </w:rPr>
        <w:t xml:space="preserve"> so-called </w:t>
      </w:r>
      <w:proofErr w:type="spellStart"/>
      <w:r w:rsidRPr="006A1CB6">
        <w:rPr>
          <w:rStyle w:val="StyleUnderline"/>
        </w:rPr>
        <w:t>frontliners</w:t>
      </w:r>
      <w:proofErr w:type="spellEnd"/>
      <w:r w:rsidRPr="006A1CB6">
        <w:rPr>
          <w:rStyle w:val="StyleUnderline"/>
        </w:rPr>
        <w:t>, just six had cleared that fundraising threshold, and three had that much in the bank.</w:t>
      </w:r>
      <w:r>
        <w:rPr>
          <w:rStyle w:val="StyleUnderline"/>
        </w:rPr>
        <w:t xml:space="preserve"> </w:t>
      </w:r>
      <w:r w:rsidRPr="006A1CB6">
        <w:rPr>
          <w:sz w:val="8"/>
        </w:rPr>
        <w:t xml:space="preserve">“This is quite a wake-up call for Republicans — no way getting around it,” said Rep. Patrick McHenry (R-N.C.). “There’s no panacea in this. It’s going to take a lot more grinding work.” Republican members and strategists, clear-eyed about the scope of the problem, describe it as twofold. </w:t>
      </w:r>
      <w:r w:rsidRPr="006A1CB6">
        <w:rPr>
          <w:rStyle w:val="StyleUnderline"/>
        </w:rPr>
        <w:t>GOP donors</w:t>
      </w:r>
      <w:r w:rsidRPr="006A1CB6">
        <w:rPr>
          <w:sz w:val="8"/>
        </w:rPr>
        <w:t xml:space="preserve"> eager to reelect the president and fortify the Senate majority seem to </w:t>
      </w:r>
      <w:r w:rsidRPr="006A1CB6">
        <w:rPr>
          <w:rStyle w:val="StyleUnderline"/>
        </w:rPr>
        <w:t>have less interest in funding House candidates</w:t>
      </w:r>
      <w:r w:rsidRPr="006A1CB6">
        <w:rPr>
          <w:sz w:val="8"/>
        </w:rPr>
        <w:t xml:space="preserve">. Meanwhile, </w:t>
      </w:r>
      <w:r w:rsidRPr="006A1CB6">
        <w:rPr>
          <w:rStyle w:val="StyleUnderline"/>
        </w:rPr>
        <w:t>Democrats have turned the unprecedentedly high fundraising that propelled them to the majority in 2018</w:t>
      </w:r>
      <w:r>
        <w:rPr>
          <w:rStyle w:val="StyleUnderline"/>
        </w:rPr>
        <w:t xml:space="preserve"> </w:t>
      </w:r>
      <w:r w:rsidRPr="006A1CB6">
        <w:rPr>
          <w:rStyle w:val="StyleUnderline"/>
        </w:rPr>
        <w:t>into a regular occurrence</w:t>
      </w:r>
      <w:r w:rsidRPr="006A1CB6">
        <w:rPr>
          <w:sz w:val="8"/>
        </w:rPr>
        <w:t xml:space="preserve">. </w:t>
      </w:r>
      <w:r w:rsidRPr="006A1CB6">
        <w:rPr>
          <w:rStyle w:val="StyleUnderline"/>
        </w:rPr>
        <w:t>Buoyed by grassroots enthusiasm and</w:t>
      </w:r>
      <w:r w:rsidRPr="006A1CB6">
        <w:rPr>
          <w:sz w:val="8"/>
        </w:rPr>
        <w:t xml:space="preserve"> </w:t>
      </w:r>
      <w:r w:rsidRPr="006A1CB6">
        <w:rPr>
          <w:rStyle w:val="StyleUnderline"/>
        </w:rPr>
        <w:t>the</w:t>
      </w:r>
      <w:r w:rsidRPr="006A1CB6">
        <w:rPr>
          <w:sz w:val="8"/>
        </w:rPr>
        <w:t xml:space="preserve"> structural </w:t>
      </w:r>
      <w:r w:rsidRPr="006A1CB6">
        <w:rPr>
          <w:rStyle w:val="StyleUnderline"/>
        </w:rPr>
        <w:t xml:space="preserve">dominance of </w:t>
      </w:r>
      <w:proofErr w:type="spellStart"/>
      <w:r w:rsidRPr="006A1CB6">
        <w:rPr>
          <w:rStyle w:val="StyleUnderline"/>
        </w:rPr>
        <w:t>ActBlue</w:t>
      </w:r>
      <w:proofErr w:type="spellEnd"/>
      <w:r w:rsidRPr="006A1CB6">
        <w:rPr>
          <w:sz w:val="8"/>
        </w:rPr>
        <w:t xml:space="preserve">, </w:t>
      </w:r>
      <w:r w:rsidRPr="006A1CB6">
        <w:rPr>
          <w:rStyle w:val="StyleUnderline"/>
        </w:rPr>
        <w:t>Democrats have moved the financial goal post, and</w:t>
      </w:r>
      <w:r w:rsidRPr="006A1CB6">
        <w:rPr>
          <w:sz w:val="8"/>
        </w:rPr>
        <w:t xml:space="preserve"> privately many </w:t>
      </w:r>
      <w:r w:rsidRPr="006A1CB6">
        <w:rPr>
          <w:rStyle w:val="StyleUnderline"/>
        </w:rPr>
        <w:t>Republicans are at a loss</w:t>
      </w:r>
      <w:r w:rsidRPr="006A1CB6">
        <w:rPr>
          <w:sz w:val="8"/>
        </w:rPr>
        <w:t xml:space="preserve"> about how to adapt. Democratic </w:t>
      </w:r>
      <w:r w:rsidRPr="006A1CB6">
        <w:rPr>
          <w:rStyle w:val="StyleUnderline"/>
        </w:rPr>
        <w:t>incumbents seem to be picking up speed</w:t>
      </w:r>
      <w:r w:rsidRPr="006A1CB6">
        <w:rPr>
          <w:sz w:val="8"/>
        </w:rPr>
        <w:t xml:space="preserve">: All but five of the 42 most vulnerable members raised more in the fourth-quarter than in the third. In fact, 11 of them raised over $900,000 in the last three months of 2019; only Rep. Katie Porter (D-Calif.) passed that mark the prior quarter. “We used to always tell our candidates: ‘Have a $250,000 to $300,000 quarter. That’s a really good quarter,’” said Parker Poling, the executive director of the National Republican Congressional Committee. “And it was until they started having $900,000 quarters," she added, referring to House Democrats. In a joint interview last week at the NRCC’s headquarters, top committee officials outlined their work to confront their fundraising dilemma, from investing in Facebook and Google ads to grow their email lists to consulting with the president’s digital fundraising team. Desperate to compete with </w:t>
      </w:r>
      <w:proofErr w:type="spellStart"/>
      <w:r w:rsidRPr="006A1CB6">
        <w:rPr>
          <w:sz w:val="8"/>
        </w:rPr>
        <w:t>ActBlue</w:t>
      </w:r>
      <w:proofErr w:type="spellEnd"/>
      <w:r w:rsidRPr="006A1CB6">
        <w:rPr>
          <w:sz w:val="8"/>
        </w:rPr>
        <w:t xml:space="preserve">, NRCC’s digital fundraising managed to grow the amount the group raised online from just under $5.8 million in the 2017 off-year to $22.6 million in 2019, a 390 percent increase. In total, the committee slightly surpassed their total 2017 fundraising, raking in $85.1 million last year. But </w:t>
      </w:r>
      <w:r w:rsidRPr="006A1CB6">
        <w:rPr>
          <w:rStyle w:val="StyleUnderline"/>
        </w:rPr>
        <w:t>the DCCC raised a whopping $125 million in 2019, $40 million more than the House GOP campaign</w:t>
      </w:r>
      <w:r w:rsidRPr="006A1CB6">
        <w:rPr>
          <w:sz w:val="8"/>
        </w:rPr>
        <w:t xml:space="preserve">, </w:t>
      </w:r>
      <w:r w:rsidRPr="006A1CB6">
        <w:rPr>
          <w:rStyle w:val="StyleUnderline"/>
        </w:rPr>
        <w:t>and $38 million of that came from their digital fundraising</w:t>
      </w:r>
      <w:r w:rsidRPr="006A1CB6">
        <w:rPr>
          <w:sz w:val="8"/>
        </w:rPr>
        <w:t>. In the past four cycles the disparity between the two committees’ off-year total has never exceeded $21 million. “</w:t>
      </w:r>
      <w:r w:rsidRPr="006A1CB6">
        <w:rPr>
          <w:rStyle w:val="StyleUnderline"/>
        </w:rPr>
        <w:t>The DCCC is very good at online fundraising</w:t>
      </w:r>
      <w:r w:rsidRPr="006A1CB6">
        <w:rPr>
          <w:sz w:val="8"/>
        </w:rPr>
        <w:t xml:space="preserve">. They’re probably the best Democratic organization at it,” said NRCC digital director Lyman </w:t>
      </w:r>
      <w:proofErr w:type="spellStart"/>
      <w:r w:rsidRPr="006A1CB6">
        <w:rPr>
          <w:sz w:val="8"/>
        </w:rPr>
        <w:t>Munschauer</w:t>
      </w:r>
      <w:proofErr w:type="spellEnd"/>
      <w:r w:rsidRPr="006A1CB6">
        <w:rPr>
          <w:sz w:val="8"/>
        </w:rPr>
        <w:t xml:space="preserve">. “But we’re catching up.” Part of the NRCC's task is getting members to invest in their digital operations. Many started the cycle “from ground zero” in building an email list and are still learning best practices for online fundraising, which is totally different from "having a nice lunch at the country club,” Poling said. </w:t>
      </w:r>
      <w:proofErr w:type="spellStart"/>
      <w:r w:rsidRPr="006A1CB6">
        <w:rPr>
          <w:sz w:val="8"/>
        </w:rPr>
        <w:t>WinRed</w:t>
      </w:r>
      <w:proofErr w:type="spellEnd"/>
      <w:r w:rsidRPr="006A1CB6">
        <w:rPr>
          <w:sz w:val="8"/>
        </w:rPr>
        <w:t xml:space="preserve">, the new GOP fundraising platform, raised $101 million in the last six months of 2019, but two-thirds of that went to President Donald Trump’s campaign or the Republican National Committee. Just $5.4 million of that haul went to the NRCC. GOP donors appear to have other priorities. House Minority Leader Kevin McCarthy often tells members that that </w:t>
      </w:r>
      <w:r w:rsidRPr="006A1CB6">
        <w:rPr>
          <w:rStyle w:val="StyleUnderline"/>
        </w:rPr>
        <w:t>House Republicans get the “third dollar” after up-ballot donations.</w:t>
      </w:r>
      <w:r>
        <w:rPr>
          <w:rStyle w:val="StyleUnderline"/>
        </w:rPr>
        <w:t xml:space="preserve"> </w:t>
      </w:r>
      <w:r w:rsidRPr="006A1CB6">
        <w:rPr>
          <w:sz w:val="8"/>
        </w:rPr>
        <w:t xml:space="preserve">“People give to the president. They want to make sure we hold the Senate,” said Rep. Susan Brooks (R-Ind.), who chairs NRCC’s recruitment team. “And so our candidates work really hard to get that $500 or $1000, maybe harder than they’ve had to in the past.” Still, the NRCC insists there is still a path to reclaim the chamber if fundraising ticks up, and that top GOP leaders have been vocal about their monetary concerns because there is time course correction. “If we were in July, and we’d just gotten those second-quarter reports, that’s when you’re really in the panic mode,” Poling said. “But we wanted to ring the bell now so that people can really step it up.” There were some bright spots for Republicans in the fourth-quarter filings. Five vulnerable members — Reps. T.J. Cox (D-Calif.), Gil Cisneros (D-Calif.), Harley </w:t>
      </w:r>
      <w:proofErr w:type="spellStart"/>
      <w:r w:rsidRPr="006A1CB6">
        <w:rPr>
          <w:sz w:val="8"/>
        </w:rPr>
        <w:t>Rouda</w:t>
      </w:r>
      <w:proofErr w:type="spellEnd"/>
      <w:r w:rsidRPr="006A1CB6">
        <w:rPr>
          <w:sz w:val="8"/>
        </w:rPr>
        <w:t xml:space="preserve"> (D-Calif.), Collin Peterson (D-Minn.) and Susan Wild (D-Pa.) — were outraised by GOP challengers. Former Rep. David Valadao and Young Kim, who are challenging Cox and Cisneros, respectively, had more in cash on hand as of January. But, </w:t>
      </w:r>
      <w:r w:rsidRPr="006A1CB6">
        <w:rPr>
          <w:rStyle w:val="StyleUnderline"/>
        </w:rPr>
        <w:t>overall, the numbers are daunting for Republicans</w:t>
      </w:r>
      <w:r w:rsidRPr="006A1CB6">
        <w:rPr>
          <w:sz w:val="8"/>
        </w:rPr>
        <w:t xml:space="preserve">. Some </w:t>
      </w:r>
      <w:r w:rsidRPr="006A1CB6">
        <w:rPr>
          <w:rStyle w:val="StyleUnderline"/>
        </w:rPr>
        <w:t>seats appear to be sliding off the map altogether</w:t>
      </w:r>
      <w:r w:rsidRPr="006A1CB6">
        <w:rPr>
          <w:sz w:val="8"/>
        </w:rPr>
        <w:t xml:space="preserve">. For example, in Orange County, Porter raised over $1 million last quarter. Not one of her challengers cleared $100,000. </w:t>
      </w:r>
      <w:r w:rsidRPr="006A1CB6">
        <w:rPr>
          <w:rStyle w:val="StyleUnderline"/>
        </w:rPr>
        <w:t>Of the Republicans running in the 30 districts currently held by Democrats that President Donald Trump carried in 2016 — which should have seen the biggest grassroots boost from the impeachment vote last quarter — only one challenger raised more than $400,000 without self-funding.</w:t>
      </w:r>
      <w:r>
        <w:rPr>
          <w:rStyle w:val="StyleUnderline"/>
        </w:rPr>
        <w:t xml:space="preserve"> </w:t>
      </w:r>
      <w:r w:rsidRPr="006A1CB6">
        <w:rPr>
          <w:rStyle w:val="StyleUnderline"/>
        </w:rPr>
        <w:t>Democrats’ financial dominance has major implications</w:t>
      </w:r>
      <w:r w:rsidRPr="006A1CB6">
        <w:rPr>
          <w:sz w:val="8"/>
        </w:rPr>
        <w:t xml:space="preserve"> for GOP candidate recruitment. </w:t>
      </w:r>
      <w:r w:rsidRPr="006A1CB6">
        <w:rPr>
          <w:rStyle w:val="StyleUnderline"/>
        </w:rPr>
        <w:t>Republicans lack top-tier challengers in several key battlegrounds</w:t>
      </w:r>
      <w:r w:rsidRPr="006A1CB6">
        <w:rPr>
          <w:sz w:val="8"/>
        </w:rPr>
        <w:t xml:space="preserve">, including seats held by Reps. Antonio Delgado (D-N.Y.), Ron Kind (D-Wis.) and Ben McAdams (D-Utah). McAdams' most formidable opponent ended his bid last quarter, sending House Republicans scrambling to find another contender. They courted Thom Carter, the executive director of an environmental group in Utah. Carter ultimately declined to run — in part, he said, because keeping pace financially with McAdams would require too much time away from his wife and newborn son. “The incumbent has about $2 million hard cash on hand,” Carter said in an interview last week. “I’d have to spend so much time playing catch up to raise money — not just to win the primary, but against a well-financed, well-liked incumbent.” </w:t>
      </w:r>
      <w:r w:rsidRPr="006A1CB6">
        <w:rPr>
          <w:rStyle w:val="StyleUnderline"/>
        </w:rPr>
        <w:t>House Democrats also plan to parlay their financial edge into growing the offensive battlefield</w:t>
      </w:r>
      <w:r w:rsidRPr="006A1CB6">
        <w:rPr>
          <w:sz w:val="8"/>
        </w:rPr>
        <w:t xml:space="preserve">, </w:t>
      </w:r>
      <w:r w:rsidRPr="006A1CB6">
        <w:rPr>
          <w:rStyle w:val="StyleUnderline"/>
        </w:rPr>
        <w:t>forcing Republicans to waste valuable resources on protecting incumbents and open seats.</w:t>
      </w:r>
      <w:r>
        <w:rPr>
          <w:rStyle w:val="StyleUnderline"/>
        </w:rPr>
        <w:t xml:space="preserve"> </w:t>
      </w:r>
      <w:r w:rsidRPr="006A1CB6">
        <w:rPr>
          <w:sz w:val="8"/>
        </w:rPr>
        <w:t xml:space="preserve">Last quarter, several House Republicans were outraised by an Democratic or independent challenger, including DCCC targets like Reps. Jim Hagedorn (R-Minn.); Ann Wagner (R-Mo.); Don Young (R-Alaska); Jaime Herrera </w:t>
      </w:r>
      <w:proofErr w:type="spellStart"/>
      <w:r w:rsidRPr="006A1CB6">
        <w:rPr>
          <w:sz w:val="8"/>
        </w:rPr>
        <w:t>Beutler</w:t>
      </w:r>
      <w:proofErr w:type="spellEnd"/>
      <w:r w:rsidRPr="006A1CB6">
        <w:rPr>
          <w:sz w:val="8"/>
        </w:rPr>
        <w:t xml:space="preserve"> (R-Wash.); Steve King (R-Iowa); Rodney Davis (R-Ill.); Ross Spano (R-Fla.); David </w:t>
      </w:r>
      <w:proofErr w:type="spellStart"/>
      <w:r w:rsidRPr="006A1CB6">
        <w:rPr>
          <w:sz w:val="8"/>
        </w:rPr>
        <w:t>Schweikert</w:t>
      </w:r>
      <w:proofErr w:type="spellEnd"/>
      <w:r w:rsidRPr="006A1CB6">
        <w:rPr>
          <w:sz w:val="8"/>
        </w:rPr>
        <w:t xml:space="preserve"> (R-Ariz.) and Chip Roy (R-Texas). More concerningly, all but four on that list also trailed their opponent in cash-on-hand. </w:t>
      </w:r>
      <w:r w:rsidRPr="006A1CB6">
        <w:rPr>
          <w:rStyle w:val="StyleUnderline"/>
        </w:rPr>
        <w:t>Democrats were the top fundraisers in five competitive open-seat races in Indiana, Iowa, Georgia, New York and in the Texas district held by retiring GOP Rep. Will Hurd</w:t>
      </w:r>
      <w:r w:rsidRPr="006A1CB6">
        <w:rPr>
          <w:sz w:val="8"/>
        </w:rPr>
        <w:t xml:space="preserve">. Though Republicans dominated in two other open Texas seats in the Houston and Dallas suburbs. “We want to work very hard to make sure that we push deeper into Republican territory,” DCCC Chairwoman Cheri Bustos told reporters at a briefing last month. “That is the job that we have in front of us.” Yet Democrats have failed to post strong fundraising in some biennial House battlegrounds held by Reps. Brian Fitzpatrick (R-Pa.); Don Bacon (R-Neb.); and John </w:t>
      </w:r>
      <w:proofErr w:type="spellStart"/>
      <w:r w:rsidRPr="006A1CB6">
        <w:rPr>
          <w:sz w:val="8"/>
        </w:rPr>
        <w:t>Katko</w:t>
      </w:r>
      <w:proofErr w:type="spellEnd"/>
      <w:r w:rsidRPr="006A1CB6">
        <w:rPr>
          <w:sz w:val="8"/>
        </w:rPr>
        <w:t xml:space="preserve"> (R-N.Y.). GOP strategists insist there is time to rebound, and that Democrats’ vote to impeach Trump will backfire, particularly through the 30 Democratic-held districts that Trump won in 2016. "We recaptured the majority in 2010, even though they raised more money than us," said Rep. Tom Cole (R-Okla.), a former NRCC chairman. "If you think you can get out of a bad vote with money, good luck to you. I don’t think you will."</w:t>
      </w:r>
    </w:p>
    <w:p w14:paraId="4DA86B0C" w14:textId="18A65822" w:rsidR="00E55A11" w:rsidRDefault="00E55A11" w:rsidP="00E55A11">
      <w:pPr>
        <w:pStyle w:val="Heading2"/>
      </w:pPr>
      <w:r>
        <w:t>LINK / INTERNAL</w:t>
      </w:r>
    </w:p>
    <w:p w14:paraId="12BEEF83" w14:textId="5AFD9776" w:rsidR="00057B98" w:rsidRDefault="00057B98" w:rsidP="00057B98">
      <w:pPr>
        <w:pStyle w:val="Heading3"/>
      </w:pPr>
      <w:r>
        <w:t>L</w:t>
      </w:r>
    </w:p>
    <w:p w14:paraId="0F748573" w14:textId="77777777" w:rsidR="00057B98" w:rsidRDefault="00057B98" w:rsidP="00057B98">
      <w:pPr>
        <w:pStyle w:val="Heading4"/>
      </w:pPr>
      <w:r>
        <w:t xml:space="preserve">The plan’s appeal to </w:t>
      </w:r>
      <w:r w:rsidRPr="00782403">
        <w:rPr>
          <w:u w:val="single"/>
        </w:rPr>
        <w:t>racial justice</w:t>
      </w:r>
      <w:r>
        <w:t xml:space="preserve"> saves Senate Republicans</w:t>
      </w:r>
    </w:p>
    <w:p w14:paraId="04303ADD" w14:textId="77777777" w:rsidR="00057B98" w:rsidRDefault="00057B98" w:rsidP="00057B98">
      <w:r w:rsidRPr="0036222B">
        <w:rPr>
          <w:rStyle w:val="Style13ptBold"/>
        </w:rPr>
        <w:t>Alberta 6-8</w:t>
      </w:r>
      <w:r>
        <w:t xml:space="preserve">-2020, Chief Political Correspondent for Politico (Tim, “Is This the Last Stand of the ‘Law and Order’ Republicans?,” </w:t>
      </w:r>
      <w:r w:rsidRPr="00520397">
        <w:rPr>
          <w:i/>
          <w:iCs/>
        </w:rPr>
        <w:t>Politico</w:t>
      </w:r>
      <w:r>
        <w:t xml:space="preserve">, </w:t>
      </w:r>
      <w:hyperlink r:id="rId28" w:history="1">
        <w:r w:rsidRPr="008208FE">
          <w:rPr>
            <w:rStyle w:val="Hyperlink"/>
          </w:rPr>
          <w:t>https://www.politico.com/news/magazine/2020/06/08/last-stand-law-and-order-republicans-306333)//BB</w:t>
        </w:r>
      </w:hyperlink>
    </w:p>
    <w:p w14:paraId="494ED899" w14:textId="77777777" w:rsidR="00057B98" w:rsidRPr="0036222B" w:rsidRDefault="00057B98" w:rsidP="00057B98"/>
    <w:p w14:paraId="70D834C7" w14:textId="4F3E9D31" w:rsidR="00057B98" w:rsidRPr="00D025FB" w:rsidRDefault="00057B98" w:rsidP="00057B98">
      <w:pPr>
        <w:rPr>
          <w:sz w:val="8"/>
        </w:rPr>
      </w:pPr>
      <w:r w:rsidRPr="00B7790A">
        <w:rPr>
          <w:sz w:val="8"/>
        </w:rPr>
        <w:t xml:space="preserve">But safe and sustainable are two different things. As with so many issues, </w:t>
      </w:r>
      <w:r w:rsidRPr="00B7790A">
        <w:rPr>
          <w:rStyle w:val="StyleUnderline"/>
        </w:rPr>
        <w:t>the ground beneath the GOP has been</w:t>
      </w:r>
      <w:r w:rsidRPr="00B7790A">
        <w:rPr>
          <w:sz w:val="8"/>
        </w:rPr>
        <w:t xml:space="preserve"> gradually </w:t>
      </w:r>
      <w:r w:rsidRPr="00B7790A">
        <w:rPr>
          <w:rStyle w:val="StyleUnderline"/>
        </w:rPr>
        <w:t>shifting on</w:t>
      </w:r>
      <w:r w:rsidRPr="00B7790A">
        <w:rPr>
          <w:sz w:val="8"/>
        </w:rPr>
        <w:t xml:space="preserve"> questions of </w:t>
      </w:r>
      <w:r w:rsidRPr="00B7790A">
        <w:rPr>
          <w:rStyle w:val="StyleUnderline"/>
        </w:rPr>
        <w:t>racial justice</w:t>
      </w:r>
      <w:r w:rsidRPr="00B7790A">
        <w:rPr>
          <w:sz w:val="8"/>
        </w:rPr>
        <w:t xml:space="preserve">. Perhaps it’s the demographic transition of the electorate, or the greater digital proximity voters have to events that long went unseen. Whatever the cause, </w:t>
      </w:r>
      <w:r w:rsidRPr="00B7790A">
        <w:rPr>
          <w:rStyle w:val="StyleUnderline"/>
        </w:rPr>
        <w:t>this</w:t>
      </w:r>
      <w:r w:rsidRPr="00B7790A">
        <w:rPr>
          <w:sz w:val="8"/>
        </w:rPr>
        <w:t xml:space="preserve"> shift </w:t>
      </w:r>
      <w:r w:rsidRPr="00B7790A">
        <w:rPr>
          <w:rStyle w:val="StyleUnderline"/>
        </w:rPr>
        <w:t>has</w:t>
      </w:r>
      <w:r w:rsidRPr="00B7790A">
        <w:rPr>
          <w:sz w:val="8"/>
        </w:rPr>
        <w:t xml:space="preserve"> threatened further </w:t>
      </w:r>
      <w:r w:rsidRPr="00B7790A">
        <w:rPr>
          <w:rStyle w:val="StyleUnderline"/>
        </w:rPr>
        <w:t>electoral consequences for a party that is already out of step with the center</w:t>
      </w:r>
      <w:r w:rsidRPr="00B7790A">
        <w:rPr>
          <w:sz w:val="8"/>
        </w:rPr>
        <w:t xml:space="preserve"> on a number of cultural issues. That was before a white officer pinned </w:t>
      </w:r>
      <w:r w:rsidRPr="00B7790A">
        <w:rPr>
          <w:rStyle w:val="StyleUnderline"/>
        </w:rPr>
        <w:t>George</w:t>
      </w:r>
      <w:r w:rsidRPr="00B7790A">
        <w:rPr>
          <w:sz w:val="8"/>
        </w:rPr>
        <w:t xml:space="preserve"> </w:t>
      </w:r>
      <w:r w:rsidRPr="00B7790A">
        <w:rPr>
          <w:rStyle w:val="StyleUnderline"/>
        </w:rPr>
        <w:t>Floyd</w:t>
      </w:r>
      <w:r w:rsidRPr="00B7790A">
        <w:rPr>
          <w:sz w:val="8"/>
        </w:rPr>
        <w:t xml:space="preserve">’s neck to the ground for nearly nine minutes. One thing is clear: There is nothing gradual about what’s happened since. An NBC/Wall Street Journal poll released Sunday found that “Americans by a 2-to-1 margin are more troubled by the actions of police in the killing of George Floyd than by violence at some protest.” A survey for USA Today last week showed white Americans’ favorable impressions of police declining by double-digits week over the week. Most notably, a Monmouth poll released June 2—conducted in the days after Floyd’s killing—showed, for the first time, that a majority of Americans (57 percent) and a plurality of whites (49 percent) believe police are more likely to use excessive force against African Americans. This </w:t>
      </w:r>
      <w:r w:rsidRPr="00B7790A">
        <w:rPr>
          <w:rStyle w:val="StyleUnderline"/>
        </w:rPr>
        <w:t>represents a tectonic shift in public opinion</w:t>
      </w:r>
      <w:r w:rsidRPr="00B7790A">
        <w:rPr>
          <w:sz w:val="8"/>
        </w:rPr>
        <w:t>: After Eric Garner was killed by New York City police in the summer of 2014, Monmouth found that 33 percent of Americans believed the black community was more likely to be abused by police; among whites, that number was just 26 percent. “</w:t>
      </w:r>
      <w:r w:rsidRPr="00B7790A">
        <w:rPr>
          <w:rStyle w:val="StyleUnderline"/>
        </w:rPr>
        <w:t>It’s</w:t>
      </w:r>
      <w:r w:rsidRPr="00B7790A">
        <w:rPr>
          <w:sz w:val="8"/>
        </w:rPr>
        <w:t xml:space="preserve"> almost </w:t>
      </w:r>
      <w:r w:rsidRPr="00B7790A">
        <w:rPr>
          <w:rStyle w:val="StyleUnderline"/>
        </w:rPr>
        <w:t>a sea change,” said Republican</w:t>
      </w:r>
      <w:r w:rsidRPr="00B7790A">
        <w:rPr>
          <w:sz w:val="8"/>
        </w:rPr>
        <w:t xml:space="preserve"> Tim </w:t>
      </w:r>
      <w:r w:rsidRPr="00B7790A">
        <w:rPr>
          <w:rStyle w:val="StyleUnderline"/>
        </w:rPr>
        <w:t>Scott</w:t>
      </w:r>
      <w:r w:rsidRPr="00B7790A">
        <w:rPr>
          <w:sz w:val="8"/>
        </w:rPr>
        <w:t xml:space="preserve"> of South Carolina, one of three black members </w:t>
      </w:r>
      <w:r w:rsidRPr="00B7790A">
        <w:rPr>
          <w:rStyle w:val="StyleUnderline"/>
        </w:rPr>
        <w:t>of the U.S. Senate</w:t>
      </w:r>
      <w:r w:rsidRPr="00B7790A">
        <w:rPr>
          <w:sz w:val="8"/>
        </w:rPr>
        <w:t xml:space="preserv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 The senator added, “Without question, this is different. It feels different. It sounds different. The protesters are different. … I look out my window in Washington and see 10 protesters. Seven of them are white, and three of them are black.” Of course, not everyone sees what Scott sees. Polling suggests that white conservatives are paying far more attention to violent riots than to peaceful protests. Most of the public statements from GOP lawmakers last week focused on the grimmest images the streets had to offer: looting, burning, beating, killing. For some Republicans, this ugliness will be the dominant takeaway from the spring of 2020, and it may well be a determining factor in how they vote this fall. But if Scott is right—if </w:t>
      </w:r>
      <w:r w:rsidRPr="00B7790A">
        <w:rPr>
          <w:rStyle w:val="StyleUnderline"/>
        </w:rPr>
        <w:t xml:space="preserve">the groundswell of outrage and empathy resulting from Floyd’s death marks an inflection point </w:t>
      </w:r>
      <w:r w:rsidRPr="00B7790A">
        <w:rPr>
          <w:sz w:val="8"/>
        </w:rPr>
        <w:t xml:space="preserve">in the American racial conscience—then something more enduring is upon us. </w:t>
      </w:r>
      <w:r w:rsidRPr="00B7790A">
        <w:rPr>
          <w:rStyle w:val="StyleUnderline"/>
        </w:rPr>
        <w:t>The result is a new fault line in Republican politics</w:t>
      </w:r>
      <w:r w:rsidRPr="00B7790A">
        <w:rPr>
          <w:sz w:val="8"/>
        </w:rPr>
        <w:t xml:space="preserve">. </w:t>
      </w:r>
      <w:r w:rsidRPr="00B7790A">
        <w:rPr>
          <w:rStyle w:val="StyleUnderline"/>
        </w:rPr>
        <w:t>On one side are the reformers who understand that the system is</w:t>
      </w:r>
      <w:r w:rsidRPr="00B7790A">
        <w:rPr>
          <w:sz w:val="8"/>
        </w:rPr>
        <w:t xml:space="preserve"> no longer </w:t>
      </w:r>
      <w:r w:rsidRPr="00B7790A">
        <w:rPr>
          <w:rStyle w:val="StyleUnderline"/>
        </w:rPr>
        <w:t>broken</w:t>
      </w:r>
      <w:r w:rsidRPr="00B7790A">
        <w:rPr>
          <w:sz w:val="8"/>
        </w:rPr>
        <w:t xml:space="preserve"> only in the eyes of black and brown voters; </w:t>
      </w:r>
      <w:r w:rsidRPr="00B7790A">
        <w:rPr>
          <w:rStyle w:val="StyleUnderline"/>
        </w:rPr>
        <w:t xml:space="preserve">on the other side are the traditionalists who will </w:t>
      </w:r>
      <w:r w:rsidRPr="00B7790A">
        <w:rPr>
          <w:rStyle w:val="Emphasis"/>
          <w:sz w:val="30"/>
          <w:szCs w:val="30"/>
        </w:rPr>
        <w:t>go to their political graves</w:t>
      </w:r>
      <w:r w:rsidRPr="00B7790A">
        <w:rPr>
          <w:sz w:val="8"/>
        </w:rPr>
        <w:t xml:space="preserve"> insisting that American exceptionalism guarantees American equality. To be clear, the traditionalists are winning the intraparty battle—and they might continue to win well after Trump leaves office. But they can’t win forever. </w:t>
      </w:r>
      <w:r w:rsidRPr="00B7790A">
        <w:rPr>
          <w:rStyle w:val="StyleUnderline"/>
        </w:rPr>
        <w:t>As with gay marriage and marijuana</w:t>
      </w:r>
      <w:r w:rsidRPr="00B7790A">
        <w:rPr>
          <w:sz w:val="8"/>
        </w:rPr>
        <w:t xml:space="preserve"> legalization, </w:t>
      </w:r>
      <w:r w:rsidRPr="00B7790A">
        <w:rPr>
          <w:rStyle w:val="StyleUnderline"/>
        </w:rPr>
        <w:t xml:space="preserve">the </w:t>
      </w:r>
      <w:r w:rsidRPr="00B7790A">
        <w:rPr>
          <w:rStyle w:val="Emphasis"/>
        </w:rPr>
        <w:t>cultural current</w:t>
      </w:r>
      <w:r w:rsidRPr="00B7790A">
        <w:rPr>
          <w:rStyle w:val="StyleUnderline"/>
        </w:rPr>
        <w:t xml:space="preserve"> is now running plainly in one direction</w:t>
      </w:r>
      <w:r w:rsidRPr="00B7790A">
        <w:rPr>
          <w:sz w:val="8"/>
        </w:rPr>
        <w:t xml:space="preserve">. In the short term, however, it’s the reformers who are swimming upstream. To upend generations of conservative orthodoxy will require more than Mitt Romney marching with Black Lives Matter protesters in Washington or Steve King being cast off by the party in Iowa. It will require conceding that something is foundationally wrong with American policing. It will require acknowledging—and detailing—the existence of systemic racism in the criminal justice system. It will require shattering illusions about this nation’s basic morality. It will require provoking white Americans, daring them to identify with the agony and oppression of black Americans. </w:t>
      </w:r>
      <w:r w:rsidRPr="00B7790A">
        <w:rPr>
          <w:rStyle w:val="StyleUnderline"/>
        </w:rPr>
        <w:t xml:space="preserve">It will require proposing an </w:t>
      </w:r>
      <w:r w:rsidRPr="00B7790A">
        <w:rPr>
          <w:rStyle w:val="Emphasis"/>
        </w:rPr>
        <w:t>end</w:t>
      </w:r>
      <w:r w:rsidRPr="00B7790A">
        <w:rPr>
          <w:rStyle w:val="StyleUnderline"/>
        </w:rPr>
        <w:t xml:space="preserve"> to the era of law and order politics</w:t>
      </w:r>
      <w:r w:rsidRPr="00B7790A">
        <w:rPr>
          <w:sz w:val="8"/>
        </w:rPr>
        <w:t xml:space="preserve">. Nothing threatens a politician like the perception of weakness. They can handle being viewed as corrupt, incompetent, even untruthful. But weakness is fatal. So, while the phrase “law and order” originated politically with Richard Nixon during the bloody summer of 1968, the concept of projecting muscle is as old as the office itself: from George Washington’s imposing physique, to Franklin D. Roosevelt refusing to be photographed in his wheelchair, to Teddy Roosevelt’s talk of “the strong man” in the arena, to Ronald Reagan’s fabled mantra of “peace through strength.” It was the perceived brittleness of Jimmy Carter, of course, that invited Reagan’s 1980 victory. Eight years later, George H.W. Bush sealed the fate of Michael Dukakis with the infamous Willie Horton ad, which fed both racial fears and the narrative that his liberal opponent was “soft on crime.” After Bill Clinton defeated Bush—who was famously mocked as a “wimp”—the Democratic Party became determined to shed its frail image in the face of decades of rising crime rates. The result: the 1994 Violent Crime Control and Law Enforcement Act, authored by then-Senate Judiciary Chairman Joe Biden, a self-described “law and order” politician. He boasted that the bill—which was supported by most of the Congressional Black Caucus and would ultimately lead to wildly disproportionate racial outcomes—was proof that Democrats were just as rugged as Republicans. “Every time Richard Nixon, when I was running in 1972, would say ‘law and order,’ the Democratic mantra, the response, was ‘law and order with justice.’ Whatever that meant,” Biden said, smirking, in a 1994 speech on the Senate floor. “And I’d say, ‘Lock the SOBs up.’” It was the next president—a Republican—who took an unexpected detour. George W. Bush had run for governor of Texas in 1994 “with a series of grainy black-and-white commercials depicting a man abducting a woman at gun point in a parking garage and, a moment later, a police officer draping a blanket over the woman's body,” the New York Times reported in 1999. Noting a historic buildup of Texas prisons, the newspaper added of Bush, “an examination of his record over the five years he has been governor shows he has been consistent in pressing a law-and-order agenda.” Bush began to soften, however, both in tone and approach, as he made the leap to the national stage. He made minority outreach a focal point of the 2000 campaign. He took ownership of the brilliantly ambiguous phrase “compassionate conservative,” which had been floating around the evangelical-Republican ether. Some of this was shrewd politics. But it was also personal. The story of the governor’s Hispanic aide Israel Hernandez being racially profiled in Iowa during the 2000 campaign—and Bush’s outrage at the incident—became legend inside the campaign. Moreover, his experience as a born-again Christian, which tied into his own tale of personal redemption after battling alcoholism, increasingly factored into Bush’s policy vision. Breaking sharply from his predecessors, Bush’s domestic agenda did not prioritize crime. Instead, the 43rd president leaned heavily on his White House Office of Faith-Based Initiatives to enact changes to the criminal justice system. His agenda called for, among other things, dramatically increased funding for drug rehabilitation as well as enhanced programs to aid prisoner reentry. These ideas won plaudits from the left; many liberals had since recoiled at Clinton and the Democratic Party’s record on criminal justice. The problem for Bush? His own party had no interest in looking soft on crime. “The term ‘compassionate conservatism’ ticked off conservatives,” recalled Jim </w:t>
      </w:r>
      <w:proofErr w:type="spellStart"/>
      <w:r w:rsidRPr="00B7790A">
        <w:rPr>
          <w:sz w:val="8"/>
        </w:rPr>
        <w:t>Towey</w:t>
      </w:r>
      <w:proofErr w:type="spellEnd"/>
      <w:r w:rsidRPr="00B7790A">
        <w:rPr>
          <w:sz w:val="8"/>
        </w:rPr>
        <w:t xml:space="preserve">, Bush’s director of faith-based initiatives. “I’d go into meetings on Capitol Hill with members who didn’t have any African Americans in their districts and talk about prisoner reentry or drug treatment with them. They could not have cared less. Their eyes would glaze over, like, ‘Why are you talking to me about this?’” Bush hoped to durably change the dogma of his party. But the events that shaped the second half of his presidency—sputtering wars in the Middle East, the government’s calamitous handling of Hurricane Katrina, a once-in-a-century economic meltdown—had Republicans feeling less than compassionate. And things only got worse with the election of Barack Obama in 2008. It was bad enough, Republicans complained, that Obama took an “apology tour” around the world highlighting America’s mistakes abroad. But for the president to question the very fairness of the criminal justice system—as he did in the arrest of Harvard professor Henry Louis Gates Jr., the acquittal of George Zimmerman in the killing of Trayvon Martin, and several other race-related flashpoints of the 2010s—was unforgivable. That a black president would cast suspicion on America’s core institutions was seen as inflammatory if not subversive. “He took race back to the ’60s, as far as I’m concerned. He made everything a race issue, or at least saw it through a racial lens,” Jim DeMint, the former South Carolina senator and president of the Heritage Foundation, once told me. “The country had moved toward bending over backward to create equality. But then suddenly, with Obama, he just lit the fires. I thought when he was elected that was the big victory, that we had put racism behind us.” That conservatives winced at notions of lingering racism in America—while so many conservatives, from the halls of Congress to the studios at Fox News, actively questioned whether this biracial man with an exotic name was American to begin with—spoke to the inherent limitations of his ability to unite America. This was all the truer on issues of racial discrimination and systemic inequality. “Obama was right to speak from the heart about Trayvon Martin, because he was upset, and black America was upset. He was right to question the cops the way he did. But it took him leaving office for the rest of culture—namely, white folks—to catch up to where black people have been on these issues for a long, long time,” said Michael Steele, the former chairman of the Republican National Committee. Steele, the RNC’s first black leader, served during Obama’s presidency and recalled on several occasions being asked to join the “birther” crusade—even if just as a joke. He also would encounter, time and again, basic ignorance among his white Republican friends about the black experience. Steele said for all the progress on race relations made in his lifetime, that disconnect remains. “For black folks, especially older black folks, when they hear a white man talking about ‘law and order,’ that means get your ass in the house before dark,” Steele said. “And for the president to say, ‘When the looting starts, the shooting starts’—what the hell do you think that means to us? He knows. The man is 70-something years old. He knows what that means to us. He knows what we hear. And he also knows a white person hears something totally different.” As president, Trump has spread these subliminal messages time and again—whether by attacking NFL players for kneeling, or by encouraging police officers to rough up suspects they arrest, or by alleging voter fraud in response to efforts aimed at boosting minority voting turnout. This is exactly what </w:t>
      </w:r>
      <w:r w:rsidRPr="00B7790A">
        <w:rPr>
          <w:rStyle w:val="StyleUnderline"/>
        </w:rPr>
        <w:t>Republican voters signed up for</w:t>
      </w:r>
      <w:r w:rsidRPr="00B7790A">
        <w:rPr>
          <w:sz w:val="8"/>
        </w:rPr>
        <w:t xml:space="preserve">. Part of what made Trump’s appeals to </w:t>
      </w:r>
      <w:r w:rsidRPr="00B7790A">
        <w:rPr>
          <w:rStyle w:val="Emphasis"/>
        </w:rPr>
        <w:t xml:space="preserve">white grievance </w:t>
      </w:r>
      <w:r w:rsidRPr="00B7790A">
        <w:rPr>
          <w:rStyle w:val="StyleUnderline"/>
        </w:rPr>
        <w:t>in 2016</w:t>
      </w:r>
      <w:r w:rsidRPr="00B7790A">
        <w:rPr>
          <w:sz w:val="8"/>
        </w:rPr>
        <w:t xml:space="preserve"> so powerful is how it dovetailed with his anti-establishment creed. </w:t>
      </w:r>
      <w:r w:rsidRPr="00B7790A">
        <w:rPr>
          <w:rStyle w:val="StyleUnderline"/>
        </w:rPr>
        <w:t>In the</w:t>
      </w:r>
      <w:r w:rsidRPr="00B7790A">
        <w:rPr>
          <w:sz w:val="8"/>
        </w:rPr>
        <w:t xml:space="preserve"> three </w:t>
      </w:r>
      <w:r w:rsidRPr="00B7790A">
        <w:rPr>
          <w:rStyle w:val="StyleUnderline"/>
        </w:rPr>
        <w:t>years prior, every leading figure in the Republican Party</w:t>
      </w:r>
      <w:r w:rsidRPr="00B7790A">
        <w:rPr>
          <w:sz w:val="8"/>
        </w:rPr>
        <w:t xml:space="preserve"> had </w:t>
      </w:r>
      <w:r w:rsidRPr="00B7790A">
        <w:rPr>
          <w:rStyle w:val="StyleUnderline"/>
        </w:rPr>
        <w:t>pushed</w:t>
      </w:r>
      <w:r w:rsidRPr="00B7790A">
        <w:rPr>
          <w:sz w:val="8"/>
        </w:rPr>
        <w:t xml:space="preserve"> a wholesale rebranding effort aimed at </w:t>
      </w:r>
      <w:r w:rsidRPr="00B7790A">
        <w:rPr>
          <w:rStyle w:val="StyleUnderline"/>
        </w:rPr>
        <w:t>softening the party’s image and appealing to black and brown voters</w:t>
      </w:r>
      <w:r w:rsidRPr="00B7790A">
        <w:rPr>
          <w:sz w:val="8"/>
        </w:rPr>
        <w:t xml:space="preserve">. </w:t>
      </w:r>
      <w:r w:rsidRPr="00B7790A">
        <w:rPr>
          <w:rStyle w:val="Emphasis"/>
        </w:rPr>
        <w:t>Only by reforming</w:t>
      </w:r>
      <w:r w:rsidRPr="00B7790A">
        <w:rPr>
          <w:sz w:val="8"/>
        </w:rPr>
        <w:t xml:space="preserve"> immigration </w:t>
      </w:r>
      <w:r w:rsidRPr="00B7790A">
        <w:rPr>
          <w:rStyle w:val="StyleUnderline"/>
        </w:rPr>
        <w:t>laws</w:t>
      </w:r>
      <w:r w:rsidRPr="00B7790A">
        <w:rPr>
          <w:sz w:val="8"/>
        </w:rPr>
        <w:t xml:space="preserve"> and spending time in poor neighborhoods </w:t>
      </w:r>
      <w:r w:rsidRPr="00B7790A">
        <w:rPr>
          <w:rStyle w:val="StyleUnderline"/>
        </w:rPr>
        <w:t>and empathizing with the racially and economically marginalized</w:t>
      </w:r>
      <w:r w:rsidRPr="00B7790A">
        <w:rPr>
          <w:sz w:val="8"/>
        </w:rPr>
        <w:t xml:space="preserve">, GOP leaders from Paul Ryan to Reince Priebus argued, </w:t>
      </w:r>
      <w:r w:rsidRPr="00B7790A">
        <w:rPr>
          <w:rStyle w:val="StyleUnderline"/>
        </w:rPr>
        <w:t>could the party win national elections</w:t>
      </w:r>
      <w:r w:rsidRPr="00B7790A">
        <w:rPr>
          <w:sz w:val="8"/>
        </w:rPr>
        <w:t xml:space="preserve"> in a rapidly diversifying America. </w:t>
      </w:r>
      <w:r w:rsidRPr="00B7790A">
        <w:rPr>
          <w:rStyle w:val="StyleUnderline"/>
        </w:rPr>
        <w:t>With his antagonistic tone toward minorities</w:t>
      </w:r>
      <w:r w:rsidRPr="00B7790A">
        <w:rPr>
          <w:sz w:val="8"/>
        </w:rPr>
        <w:t xml:space="preserve"> and his overt appeals to xenophobia, </w:t>
      </w:r>
      <w:r w:rsidRPr="00B7790A">
        <w:rPr>
          <w:rStyle w:val="StyleUnderline"/>
        </w:rPr>
        <w:t>Trump proved that theory wrong—</w:t>
      </w:r>
      <w:r w:rsidRPr="00B7790A">
        <w:rPr>
          <w:rStyle w:val="Emphasis"/>
        </w:rPr>
        <w:t>for one election</w:t>
      </w:r>
      <w:r w:rsidRPr="00B7790A">
        <w:rPr>
          <w:sz w:val="8"/>
        </w:rPr>
        <w:t xml:space="preserve">. The combination of soaring intensity among white working-class conservatives and diminished turnout among black voters in big cities was just enough to nudge the GOP nominee across the finish line by a combined 77,744 votes in Michigan, Wisconsin and Pennsylvania, the entirety of his margin in the Electoral College. </w:t>
      </w:r>
      <w:r w:rsidRPr="00B7790A">
        <w:rPr>
          <w:rStyle w:val="StyleUnderline"/>
        </w:rPr>
        <w:t>That blueprint remains untouched</w:t>
      </w:r>
      <w:r w:rsidRPr="00B7790A">
        <w:rPr>
          <w:sz w:val="8"/>
        </w:rPr>
        <w:t xml:space="preserve">. The president’s hopes for reelection rest on overwhelming support from whites and a lack of mobilization among minorities. It happened once; it could happen again. </w:t>
      </w:r>
      <w:r w:rsidRPr="00B7790A">
        <w:rPr>
          <w:rStyle w:val="StyleUnderline"/>
        </w:rPr>
        <w:t>Yet</w:t>
      </w:r>
      <w:r w:rsidRPr="00B7790A">
        <w:rPr>
          <w:sz w:val="8"/>
        </w:rPr>
        <w:t xml:space="preserve"> even if it does, </w:t>
      </w:r>
      <w:r w:rsidRPr="00B7790A">
        <w:rPr>
          <w:rStyle w:val="StyleUnderline"/>
        </w:rPr>
        <w:t>the problems diagnosed in the GOP “autopsy” of 2013, namely the party’s failure to connect with minority voters</w:t>
      </w:r>
      <w:r w:rsidRPr="00B7790A">
        <w:rPr>
          <w:sz w:val="8"/>
        </w:rPr>
        <w:t xml:space="preserve">, remain. In fact, they </w:t>
      </w:r>
      <w:r w:rsidRPr="00B7790A">
        <w:rPr>
          <w:rStyle w:val="Emphasis"/>
        </w:rPr>
        <w:t>multiply by the day</w:t>
      </w:r>
      <w:r w:rsidRPr="00B7790A">
        <w:rPr>
          <w:sz w:val="8"/>
        </w:rPr>
        <w:t xml:space="preserve">. </w:t>
      </w:r>
      <w:r w:rsidRPr="00B7790A">
        <w:rPr>
          <w:rStyle w:val="StyleUnderline"/>
        </w:rPr>
        <w:t>Arizona</w:t>
      </w:r>
      <w:r w:rsidRPr="00B7790A">
        <w:rPr>
          <w:sz w:val="8"/>
        </w:rPr>
        <w:t xml:space="preserve"> and </w:t>
      </w:r>
      <w:r w:rsidRPr="00B7790A">
        <w:rPr>
          <w:rStyle w:val="StyleUnderline"/>
        </w:rPr>
        <w:t>Texas</w:t>
      </w:r>
      <w:r w:rsidRPr="00B7790A">
        <w:rPr>
          <w:sz w:val="8"/>
        </w:rPr>
        <w:t xml:space="preserve"> and </w:t>
      </w:r>
      <w:r w:rsidRPr="00B7790A">
        <w:rPr>
          <w:rStyle w:val="StyleUnderline"/>
        </w:rPr>
        <w:t>Georgia keep getting</w:t>
      </w:r>
      <w:r w:rsidRPr="00B7790A">
        <w:rPr>
          <w:sz w:val="8"/>
        </w:rPr>
        <w:t xml:space="preserve"> a little less white and a little </w:t>
      </w:r>
      <w:r w:rsidRPr="00B7790A">
        <w:rPr>
          <w:rStyle w:val="StyleUnderline"/>
        </w:rPr>
        <w:t xml:space="preserve">more competitive. College-educated voters are abandoning the GOP at a record clip. </w:t>
      </w:r>
      <w:r w:rsidRPr="00B7790A">
        <w:rPr>
          <w:rStyle w:val="Emphasis"/>
        </w:rPr>
        <w:t>Suburban women, alienated by</w:t>
      </w:r>
      <w:r w:rsidRPr="00B7790A">
        <w:rPr>
          <w:sz w:val="8"/>
        </w:rPr>
        <w:t xml:space="preserve"> views of sexism and </w:t>
      </w:r>
      <w:r w:rsidRPr="00B7790A">
        <w:rPr>
          <w:rStyle w:val="Emphasis"/>
        </w:rPr>
        <w:t>xenophobia</w:t>
      </w:r>
      <w:r w:rsidRPr="00B7790A">
        <w:rPr>
          <w:rStyle w:val="StyleUnderline"/>
        </w:rPr>
        <w:t xml:space="preserve"> in Trump’s party, are mobilized in ways never before seen</w:t>
      </w:r>
      <w:r w:rsidRPr="00B7790A">
        <w:rPr>
          <w:sz w:val="8"/>
        </w:rPr>
        <w:t>. And now, on top of all that, Republicans have to defuse another demographic time bomb: An unprecedented number of white voters are gaining awareness of racial injustice not merely as a cultural or economic issue but as a political one. “Do white Americans feel the same pressure that black and brown families do? Do white families fear their kids will be pulled over for no reason other than the color of their skin? No. So, they’ll never relate in exactly the same way,” said Karl Rove, the GOP savant who directed George W. Bush’s winning campaigns. “But I do think they relate a lot more than they did 10 or 20 years ago. And I do think that changes the party, to some degree, moving forward. “There will always be some hard asses on the Republican side,” Rove added. “But the days of ‘lock ‘</w:t>
      </w:r>
      <w:proofErr w:type="spellStart"/>
      <w:r w:rsidRPr="00B7790A">
        <w:rPr>
          <w:sz w:val="8"/>
        </w:rPr>
        <w:t>em</w:t>
      </w:r>
      <w:proofErr w:type="spellEnd"/>
      <w:r w:rsidRPr="00B7790A">
        <w:rPr>
          <w:sz w:val="8"/>
        </w:rPr>
        <w:t xml:space="preserve"> up and throw away the key’ are long gone. It’s just no longer sufficient.” “Tonight I turned on the news and am heartbroken,” Nikki Haley tweeted on May 30, five days after Floyd’s killing and four days into the intensifying demonstrations. “It’s important to understand that the death of George Floyd was personal and painful for many. In order to heal, it needs to be personal and painful for everyone.” The sentiment was not at first glance controversial. Here was a popular Republican, arguing, in the biblical tradition of loving one’s neighbor as thyself, that real progress depends on the unafflicted feeling afflicted. It was a benign cry for empathy and understanding. But that’s not what everybody heard. “Wait a second,” frowned Fox News host Tucker Carlson, after reading Haley’s tweet aloud on his June 1 prime-time show. “You may be wondering: How am I ‘personally responsible’ for the behavior of a Minneapolis police officer? I’ve never even been to Minneapolis, you may think to yourself. And why is some politician telling me I'm required to be upset about it?” Carlson shook his head. “Those are all good questions. Nikki Haley did not answer those questions. Explaining is not her strong suit; that would require thinking. What Nikki Haley does best is moral blackmail.” This was not Carlson merely settling some personal vendetta with Haley. The Fox News fire-breather also savaged other “so-called conservative leaders” during that same monologue, denouncing Vice President Mike Pence and former presidential candidate Carly Fiorina, among others, for their public remarks over the weekend. Their crime? Acknowledging the continuing scourge of racism in America. The clip of Carlson rebuking Haley rocketed around the GOP universe. By Tuesday morning, it was the subject of obsession inside the smaller galaxy of those Republicans preparing for a run at the presidency in 2024. For some, it was reassuring, a sign that Fox News wouldn’t get wobbly even if some elements of the right did; for others, it was a shot across the bow, a clear warning that even the most casual questioning of conservative law-and-order dogma would be punished. This represented a rare break from the crisis-of-the-moment politics. For once, this was not about the president; it was an opportunity to peer into the future, to imagine the contours of the post-Trump GOP. Win or lose, the race to take over the Republican Party will begin in earnest on November 4. Anyone hoping to do more than supplant Trump as the party’s leader—anyone hoping to win the White House—will have to thread the narrowest of needles, creating a broader, more diverse coalition without alienating the core remnant of white MAGA loyalists. Which is what made Carlson’s commentary so striking. If he was willing to thump Haley over her call for racial solidarity, how would he and other right-wing influencers respond to a Republican presidential candidate who acknowledged institutional injustices? Who called for structural reforms to policing? Addressed the concept of white privilege? Apologized for the “original sin” of slavery that many whites insist was long ago atoned for? Some of those Republicans have no intention of finding out. “Too often, I think, when there’s an officer-involved death, the media and political players can be too quick to leap to conclusions … and immediately blame the police officer and immediately vilify law enforcement,” Texas Senator Ted Cruz told me last week. Floyd’s case, he argued, was unique because of the clear-cut video: “Everyone agrees what happened to George Floyd was horrific and wrong. Because of that, thousands exercised their First Amendment rights to speak out and protest not just the injustice visited upon George Floyd but also to call for”—Cruz paused six seconds—“improved protections of everyone’s rights.” The pause, the language—everyone’s rights—was indicative of Cruz’s wariness. Despite being a Hispanic man who represents a majority-minority state, the senator has built his reputation as a tough-talking Texan, someone who wraps himself in the flag and rarely gives a rhetorical inch. Sure enough, he added a minute later, “For many elected Democrats, the words ‘institutional racism’ are simply code words for demonizing law enforcement, for blaming every cop and thinking that they’re all racists.” He then proceeded to recall how Republicans had freed the slaves and argue that his party has nothing to apologize for. This is one view, one strategic position, maybe even one pole within the GOP moving forward. Somewhere near the other pole is Will Hurd. Hurd is also from Texas; he is also a nonwhite Republican. But the similarities end there. Unlike Cruz, who has relied heavily on white voters and subscribes to a base-dependent theory of politics, Hurd has won three terms in a fiercely competitive majority-minority district by rising above partisan and cultural ruptures. As the son of a black man who had to endure redlining and brutal harassment in South Texas—and as a former intelligence officer with deep ties to law enforcement—Hurd has the credibility to speak candidly about both worlds. It’s a unique capacity the retiring congressman will draw upon—if, as expected, he runs for president in 2024. “Everybody wants to be ‘tough on crime.’ Everybody wants to talk about ‘law and order.’ But what does that even mean?” Hurd said. “What ‘law and order’ needs to mean is you’re pissed that a black dude got killed in police custody and you’re pissed that people are shooting at black cops. These are not mutually exclusive emotions. It cannot be an either-or conversation anymore.” Hurd added, “The whole reason I’m a Republican is because I believe in empowering people, not empowering the government. So, why wouldn’t we want to make sure that people have equal opportunity—and that the government isn’t interfering with that opportunity?” There is indeed a continuum within the post-Trump Republican Party, at least rhetorically, with the likes of Cotton and Cruz at one end, Haley and Hurd at the other, and countless other contenders from Florida Senator Marco Rubio to Maryland Governor Larry Hogan drifting somewhere in between. We have some rough approximation of who believes what and how candidly they will articulate it. What we don’t know is how many more police killings of black men will occur between now and 2024—and how many it will take to provoke a real debate inside the Republican Party. “A lot of the terms can be fraught and scary and confusing, and people want to import particular political prognoses—systemic or institutional or whatever,” said Nebraska Senator Ben </w:t>
      </w:r>
      <w:proofErr w:type="spellStart"/>
      <w:r w:rsidRPr="00B7790A">
        <w:rPr>
          <w:sz w:val="8"/>
        </w:rPr>
        <w:t>Sasse</w:t>
      </w:r>
      <w:proofErr w:type="spellEnd"/>
      <w:r w:rsidRPr="00B7790A">
        <w:rPr>
          <w:sz w:val="8"/>
        </w:rPr>
        <w:t xml:space="preserve">, another potential 2024 contender. “I mean, obviously there's lots of structural stuff that’s deep in America’s </w:t>
      </w:r>
      <w:proofErr w:type="spellStart"/>
      <w:r w:rsidRPr="00B7790A">
        <w:rPr>
          <w:sz w:val="8"/>
        </w:rPr>
        <w:t>centurieslong</w:t>
      </w:r>
      <w:proofErr w:type="spellEnd"/>
      <w:r w:rsidRPr="00B7790A">
        <w:rPr>
          <w:sz w:val="8"/>
        </w:rPr>
        <w:t xml:space="preserve"> original sin. It’s real, and it’s not gone. So, I’m glad that more people in my party, and my end of the ideological spectrum, are taking this stuff a lot more seriously.” The rate at which the Republican Party takes seriously the notion of widespread racial injustice likely depends on how long Donald Trump occupies the White House. And that, in turn, depends on whether black voters are galvanized by Joe Biden—author of the crime bill and his share of racial gaffes—in a way they weren’t by Hillary Clinton four years ago. Then again, it’s not clear that </w:t>
      </w:r>
      <w:r w:rsidRPr="00B7790A">
        <w:rPr>
          <w:rStyle w:val="Emphasis"/>
        </w:rPr>
        <w:t>2020 will be decided by</w:t>
      </w:r>
      <w:r w:rsidRPr="00B7790A">
        <w:rPr>
          <w:sz w:val="8"/>
        </w:rPr>
        <w:t xml:space="preserve"> which party does more to energize its base. Rather, it might be </w:t>
      </w:r>
      <w:r w:rsidRPr="00B7790A">
        <w:rPr>
          <w:rStyle w:val="Emphasis"/>
        </w:rPr>
        <w:t>a question of party which does less to alienate the middle</w:t>
      </w:r>
      <w:r w:rsidRPr="00B7790A">
        <w:rPr>
          <w:sz w:val="8"/>
        </w:rPr>
        <w:t>. On 16th Street, just two blocks north of the White House, a mural was painted Friday to read: “BLACK LIVES MATTER.” By Saturday, in response to a new rallying cry on the progressive left, there was an additional message: “DEFUND THE POLICE.”</w:t>
      </w:r>
    </w:p>
    <w:p w14:paraId="04CDE306" w14:textId="77777777" w:rsidR="007D3BD7" w:rsidRDefault="007D3BD7" w:rsidP="007D3BD7">
      <w:pPr>
        <w:pStyle w:val="Heading4"/>
      </w:pPr>
      <w:r>
        <w:t xml:space="preserve">The plan is a </w:t>
      </w:r>
      <w:r w:rsidRPr="00A11ADE">
        <w:rPr>
          <w:u w:val="single"/>
        </w:rPr>
        <w:t>political windfall</w:t>
      </w:r>
      <w:r>
        <w:t xml:space="preserve"> for Senate Republicans</w:t>
      </w:r>
    </w:p>
    <w:p w14:paraId="698B0796" w14:textId="77777777" w:rsidR="007D3BD7" w:rsidRDefault="007D3BD7" w:rsidP="007D3BD7">
      <w:proofErr w:type="spellStart"/>
      <w:r w:rsidRPr="00CB0D42">
        <w:rPr>
          <w:rStyle w:val="Style13ptBold"/>
        </w:rPr>
        <w:t>Gypson</w:t>
      </w:r>
      <w:proofErr w:type="spellEnd"/>
      <w:r w:rsidRPr="00CB0D42">
        <w:rPr>
          <w:rStyle w:val="Style13ptBold"/>
        </w:rPr>
        <w:t xml:space="preserve"> 6-11</w:t>
      </w:r>
      <w:r>
        <w:t xml:space="preserve">-2020 (Can Police Reform Laws Pass Congress in Election Year?, </w:t>
      </w:r>
      <w:proofErr w:type="spellStart"/>
      <w:r w:rsidRPr="0036222B">
        <w:rPr>
          <w:i/>
          <w:iCs/>
        </w:rPr>
        <w:t>VoA</w:t>
      </w:r>
      <w:proofErr w:type="spellEnd"/>
      <w:r w:rsidRPr="0036222B">
        <w:rPr>
          <w:i/>
          <w:iCs/>
        </w:rPr>
        <w:t xml:space="preserve"> News</w:t>
      </w:r>
      <w:r>
        <w:t xml:space="preserve">, </w:t>
      </w:r>
      <w:hyperlink r:id="rId29" w:history="1">
        <w:r w:rsidRPr="008208FE">
          <w:rPr>
            <w:rStyle w:val="Hyperlink"/>
          </w:rPr>
          <w:t>https://www.voanews.com/usa/nation-turmoil-george-floyd-protests/can-police-reform-laws-pass-congress-election-year</w:t>
        </w:r>
      </w:hyperlink>
      <w:r>
        <w:t>)//BB</w:t>
      </w:r>
    </w:p>
    <w:p w14:paraId="15AEFE5B" w14:textId="77777777" w:rsidR="007D3BD7" w:rsidRPr="004E04BC" w:rsidRDefault="007D3BD7" w:rsidP="007D3BD7"/>
    <w:p w14:paraId="302133D3" w14:textId="6D2F54A4" w:rsidR="007D3BD7" w:rsidRDefault="007D3BD7" w:rsidP="00057B98">
      <w:pPr>
        <w:rPr>
          <w:sz w:val="14"/>
        </w:rPr>
      </w:pPr>
      <w:r w:rsidRPr="007841BD">
        <w:rPr>
          <w:sz w:val="14"/>
        </w:rPr>
        <w:t xml:space="preserve">Announcing Scott's effort, </w:t>
      </w:r>
      <w:r w:rsidRPr="00D6253B">
        <w:rPr>
          <w:rStyle w:val="StyleUnderline"/>
          <w:highlight w:val="cyan"/>
        </w:rPr>
        <w:t>McConnell</w:t>
      </w:r>
      <w:r w:rsidRPr="007841BD">
        <w:rPr>
          <w:sz w:val="14"/>
        </w:rPr>
        <w:t xml:space="preserve"> of Kentucky </w:t>
      </w:r>
      <w:r w:rsidRPr="00D6253B">
        <w:rPr>
          <w:rStyle w:val="StyleUnderline"/>
          <w:highlight w:val="cyan"/>
        </w:rPr>
        <w:t>said</w:t>
      </w:r>
      <w:r w:rsidRPr="007841BD">
        <w:rPr>
          <w:sz w:val="14"/>
        </w:rPr>
        <w:t xml:space="preserve"> Tuesday, "</w:t>
      </w:r>
      <w:r w:rsidRPr="00D6253B">
        <w:rPr>
          <w:rStyle w:val="StyleUnderline"/>
          <w:highlight w:val="cyan"/>
        </w:rPr>
        <w:t>We're still wrestling with America's</w:t>
      </w:r>
      <w:r w:rsidRPr="00F836D9">
        <w:rPr>
          <w:rStyle w:val="StyleUnderline"/>
        </w:rPr>
        <w:t xml:space="preserve"> </w:t>
      </w:r>
      <w:r w:rsidRPr="00D6253B">
        <w:rPr>
          <w:rStyle w:val="StyleUnderline"/>
          <w:highlight w:val="cyan"/>
        </w:rPr>
        <w:t>original sin</w:t>
      </w:r>
      <w:r w:rsidRPr="007841BD">
        <w:rPr>
          <w:sz w:val="14"/>
        </w:rPr>
        <w:t xml:space="preserve">. We try to get better, but every now and then it's perfectly clear, we're a long way from the finish line. And I think </w:t>
      </w:r>
      <w:r w:rsidRPr="00D6253B">
        <w:rPr>
          <w:rStyle w:val="StyleUnderline"/>
          <w:highlight w:val="cyan"/>
        </w:rPr>
        <w:t>the</w:t>
      </w:r>
      <w:r w:rsidRPr="00F836D9">
        <w:rPr>
          <w:rStyle w:val="StyleUnderline"/>
        </w:rPr>
        <w:t xml:space="preserve"> </w:t>
      </w:r>
      <w:r w:rsidRPr="00D6253B">
        <w:rPr>
          <w:rStyle w:val="StyleUnderline"/>
          <w:highlight w:val="cyan"/>
        </w:rPr>
        <w:t>best way for</w:t>
      </w:r>
      <w:r w:rsidRPr="007841BD">
        <w:rPr>
          <w:sz w:val="14"/>
        </w:rPr>
        <w:t xml:space="preserve"> the </w:t>
      </w:r>
      <w:r w:rsidRPr="00D6253B">
        <w:rPr>
          <w:rStyle w:val="Emphasis"/>
          <w:highlight w:val="cyan"/>
        </w:rPr>
        <w:t>Senate Republicans</w:t>
      </w:r>
      <w:r w:rsidRPr="00D6253B">
        <w:rPr>
          <w:rStyle w:val="StyleUnderline"/>
          <w:highlight w:val="cyan"/>
        </w:rPr>
        <w:t xml:space="preserve"> to go forward on this is to</w:t>
      </w:r>
      <w:r w:rsidRPr="007841BD">
        <w:rPr>
          <w:sz w:val="14"/>
        </w:rPr>
        <w:t xml:space="preserve"> listen to one of our own, he's had these experiences, he's had them since he's been in the United States Senate." While there is not yet any formal text for the Republican proposals, lawmakers </w:t>
      </w:r>
      <w:r w:rsidRPr="00F836D9">
        <w:rPr>
          <w:rStyle w:val="StyleUnderline"/>
        </w:rPr>
        <w:t xml:space="preserve">have </w:t>
      </w:r>
      <w:r w:rsidRPr="00D6253B">
        <w:rPr>
          <w:rStyle w:val="StyleUnderline"/>
          <w:highlight w:val="cyan"/>
        </w:rPr>
        <w:t>signal</w:t>
      </w:r>
      <w:r w:rsidRPr="007841BD">
        <w:rPr>
          <w:sz w:val="14"/>
        </w:rPr>
        <w:t>ed</w:t>
      </w:r>
      <w:r w:rsidRPr="00F836D9">
        <w:rPr>
          <w:rStyle w:val="StyleUnderline"/>
        </w:rPr>
        <w:t xml:space="preserve"> they would seek</w:t>
      </w:r>
      <w:r w:rsidRPr="007841BD">
        <w:rPr>
          <w:sz w:val="14"/>
        </w:rPr>
        <w:t xml:space="preserve"> similar goals – ending police chokeholds, improving training – through different means than Democrats. Speaking at the House Judiciary hearing on policing reform Wednesday, Rep. Mike Johnson of Louisiana summarized Republican goals for addressing the problem. "From where we sit right now, we believe the most </w:t>
      </w:r>
      <w:r w:rsidRPr="00D6253B">
        <w:rPr>
          <w:rStyle w:val="Emphasis"/>
          <w:highlight w:val="cyan"/>
        </w:rPr>
        <w:t>actionable reforms</w:t>
      </w:r>
      <w:r w:rsidRPr="007841BD">
        <w:rPr>
          <w:sz w:val="14"/>
        </w:rPr>
        <w:t xml:space="preserve"> must focus around three core concepts – transparency, training and termination of those rare bad apples in law enforcement who violate the law and the legitimacy that upholds the character of our legal system," Johnson said. But one significant sticking point could be the issue of qualified immunity. At a Tuesday briefing, White House Press Secretary Kayleigh </w:t>
      </w:r>
      <w:proofErr w:type="spellStart"/>
      <w:r w:rsidRPr="007841BD">
        <w:rPr>
          <w:sz w:val="14"/>
        </w:rPr>
        <w:t>McEnany</w:t>
      </w:r>
      <w:proofErr w:type="spellEnd"/>
      <w:r w:rsidRPr="007841BD">
        <w:rPr>
          <w:sz w:val="14"/>
        </w:rPr>
        <w:t xml:space="preserve"> specifically said ending qualified immunity for police was "a nonstarter." The key question is whether Trump – who has been tweeting over the course of the protests about the need for law and order – will be willing to sign any legislation that could potentially alienate his base of voters in an election year. </w:t>
      </w:r>
      <w:r w:rsidRPr="00D6253B">
        <w:rPr>
          <w:rStyle w:val="StyleUnderline"/>
          <w:highlight w:val="cyan"/>
        </w:rPr>
        <w:t>Historically</w:t>
      </w:r>
      <w:r w:rsidRPr="00F836D9">
        <w:rPr>
          <w:rStyle w:val="StyleUnderline"/>
        </w:rPr>
        <w:t xml:space="preserve">, the U.S. </w:t>
      </w:r>
      <w:r w:rsidRPr="00D6253B">
        <w:rPr>
          <w:rStyle w:val="StyleUnderline"/>
          <w:highlight w:val="cyan"/>
        </w:rPr>
        <w:t xml:space="preserve">Congress rarely passes ambitious legislation in the months leading up to an election. But American public opinion has shifted </w:t>
      </w:r>
      <w:r w:rsidRPr="00D6253B">
        <w:rPr>
          <w:rStyle w:val="Emphasis"/>
          <w:highlight w:val="cyan"/>
        </w:rPr>
        <w:t>so rapidly</w:t>
      </w:r>
      <w:r w:rsidRPr="00F836D9">
        <w:rPr>
          <w:rStyle w:val="StyleUnderline"/>
        </w:rPr>
        <w:t xml:space="preserve"> on this issue, </w:t>
      </w:r>
      <w:r w:rsidRPr="00D6253B">
        <w:rPr>
          <w:rStyle w:val="Emphasis"/>
          <w:sz w:val="28"/>
          <w:szCs w:val="28"/>
          <w:highlight w:val="cyan"/>
        </w:rPr>
        <w:t xml:space="preserve">it appears to be in lawmakers' best interests </w:t>
      </w:r>
      <w:r w:rsidRPr="00D6253B">
        <w:rPr>
          <w:rStyle w:val="Emphasis"/>
          <w:highlight w:val="cyan"/>
        </w:rPr>
        <w:t>to address</w:t>
      </w:r>
      <w:r w:rsidRPr="007841BD">
        <w:rPr>
          <w:sz w:val="14"/>
        </w:rPr>
        <w:t xml:space="preserve"> at least </w:t>
      </w:r>
      <w:r w:rsidRPr="00F836D9">
        <w:rPr>
          <w:rStyle w:val="StyleUnderline"/>
        </w:rPr>
        <w:t xml:space="preserve">some of </w:t>
      </w:r>
      <w:r w:rsidRPr="00D6253B">
        <w:rPr>
          <w:rStyle w:val="Emphasis"/>
          <w:highlight w:val="cyan"/>
        </w:rPr>
        <w:t>the problems</w:t>
      </w:r>
      <w:r w:rsidRPr="007841BD">
        <w:rPr>
          <w:sz w:val="14"/>
        </w:rPr>
        <w:t xml:space="preserve">. According to </w:t>
      </w:r>
      <w:proofErr w:type="spellStart"/>
      <w:r w:rsidRPr="007841BD">
        <w:rPr>
          <w:sz w:val="14"/>
        </w:rPr>
        <w:t>Civiqis</w:t>
      </w:r>
      <w:proofErr w:type="spellEnd"/>
      <w:r w:rsidRPr="007841BD">
        <w:rPr>
          <w:sz w:val="14"/>
        </w:rPr>
        <w:t xml:space="preserve">, an online research polling firm, </w:t>
      </w:r>
      <w:r w:rsidRPr="00F836D9">
        <w:rPr>
          <w:rStyle w:val="StyleUnderline"/>
        </w:rPr>
        <w:t xml:space="preserve">American public </w:t>
      </w:r>
      <w:r w:rsidRPr="00D6253B">
        <w:rPr>
          <w:rStyle w:val="StyleUnderline"/>
          <w:highlight w:val="cyan"/>
        </w:rPr>
        <w:t>support for the Black Lives Matter movement has</w:t>
      </w:r>
      <w:r w:rsidRPr="00F836D9">
        <w:rPr>
          <w:rStyle w:val="StyleUnderline"/>
        </w:rPr>
        <w:t xml:space="preserve"> </w:t>
      </w:r>
      <w:r w:rsidRPr="00D6253B">
        <w:rPr>
          <w:rStyle w:val="StyleUnderline"/>
          <w:highlight w:val="cyan"/>
        </w:rPr>
        <w:t>increased as much in the last two weeks as it had in the past two years</w:t>
      </w:r>
      <w:r w:rsidRPr="007841BD">
        <w:rPr>
          <w:sz w:val="14"/>
        </w:rPr>
        <w:t xml:space="preserve">. </w:t>
      </w:r>
    </w:p>
    <w:p w14:paraId="4BCF0AD1" w14:textId="608D8D0B" w:rsidR="00E6216D" w:rsidRDefault="00E6216D" w:rsidP="00E6216D">
      <w:pPr>
        <w:pStyle w:val="Heading3"/>
      </w:pPr>
      <w:r>
        <w:t>L - police reform</w:t>
      </w:r>
    </w:p>
    <w:p w14:paraId="1C817925" w14:textId="77777777" w:rsidR="00E6216D" w:rsidRDefault="00E6216D" w:rsidP="00E6216D">
      <w:pPr>
        <w:pStyle w:val="Heading4"/>
      </w:pPr>
      <w:r>
        <w:t xml:space="preserve">The </w:t>
      </w:r>
      <w:proofErr w:type="spellStart"/>
      <w:r>
        <w:t>aff</w:t>
      </w:r>
      <w:proofErr w:type="spellEnd"/>
      <w:r>
        <w:t xml:space="preserve"> undermines backlash against republican obstructionism</w:t>
      </w:r>
    </w:p>
    <w:p w14:paraId="2E1147ED" w14:textId="77777777" w:rsidR="00E6216D" w:rsidRDefault="00E6216D" w:rsidP="00E6216D">
      <w:r w:rsidRPr="00F210CB">
        <w:rPr>
          <w:rStyle w:val="Style13ptBold"/>
        </w:rPr>
        <w:t>Ferris et. al., '6/25</w:t>
      </w:r>
      <w:r w:rsidRPr="00F210CB">
        <w:t xml:space="preserve"> (Sarah Ferris covers the House for POLITICO’s Congress team, focusing on the Democratic caucus. She has covered Capitol Hill for six years, including stints focused on budget and health care policy for POLITICO Pro and The Hill newspaper; Heather </w:t>
      </w:r>
      <w:proofErr w:type="spellStart"/>
      <w:r w:rsidRPr="00F210CB">
        <w:t>Caygle</w:t>
      </w:r>
      <w:proofErr w:type="spellEnd"/>
      <w:r w:rsidRPr="00F210CB">
        <w:t xml:space="preserve"> is a Congress reporter for POLITICO. Before coming to POLITICO, </w:t>
      </w:r>
      <w:proofErr w:type="spellStart"/>
      <w:r w:rsidRPr="00F210CB">
        <w:t>Caygle</w:t>
      </w:r>
      <w:proofErr w:type="spellEnd"/>
      <w:r w:rsidRPr="00F210CB">
        <w:t xml:space="preserve"> was a congressional reporter for Bloomberg BNA, primarily covering transportation but also dabbling in Hill action on tax reform, agriculture, appropriations and the Postal Service. Her work has also been featured on the WashingtonPost.com and WAMU; John Bresnahan is a senior congressional reporter for POLITICO. He comes to us after more than a decade covering Congress, most recently as a reporter and editor for Roll Call. He is one of the most well-sourced journalists on the characters, history and procedures of Congress, "House passes sweeping police reform bill," Politico, 6-25-2020, https://www.politico.com/news/2020/06/25/police-reform-plan-house-339691, accessed 7-2-2020, </w:t>
      </w:r>
      <w:proofErr w:type="spellStart"/>
      <w:r w:rsidRPr="00F210CB">
        <w:t>SShaf</w:t>
      </w:r>
      <w:proofErr w:type="spellEnd"/>
      <w:r w:rsidRPr="00F210CB">
        <w:t>)</w:t>
      </w:r>
    </w:p>
    <w:p w14:paraId="68010D83" w14:textId="77777777" w:rsidR="00E6216D" w:rsidRPr="00F210CB" w:rsidRDefault="00E6216D" w:rsidP="00E6216D"/>
    <w:p w14:paraId="3168CCB1" w14:textId="6C5B7D54" w:rsidR="00E6216D" w:rsidRPr="00E6216D" w:rsidRDefault="00E6216D" w:rsidP="00E6216D">
      <w:pPr>
        <w:rPr>
          <w:sz w:val="8"/>
        </w:rPr>
      </w:pPr>
      <w:r w:rsidRPr="009836C7">
        <w:rPr>
          <w:rStyle w:val="StyleUnderline"/>
        </w:rPr>
        <w:t>The House passed a sweeping police overhaul</w:t>
      </w:r>
      <w:r w:rsidRPr="00237B8F">
        <w:rPr>
          <w:rStyle w:val="StyleUnderline"/>
        </w:rPr>
        <w:t xml:space="preserve"> </w:t>
      </w:r>
      <w:r w:rsidRPr="009836C7">
        <w:rPr>
          <w:rStyle w:val="StyleUnderline"/>
        </w:rPr>
        <w:t>bill</w:t>
      </w:r>
      <w:r w:rsidRPr="009836C7">
        <w:rPr>
          <w:sz w:val="8"/>
        </w:rPr>
        <w:t xml:space="preserve"> Thursday, one month </w:t>
      </w:r>
      <w:r w:rsidRPr="009836C7">
        <w:rPr>
          <w:rStyle w:val="StyleUnderline"/>
        </w:rPr>
        <w:t>after the killing of a Black man by a Minneapolis police officer sparked a nationwide movement for systemic reforms of the criminal justice system</w:t>
      </w:r>
      <w:r w:rsidRPr="009836C7">
        <w:rPr>
          <w:sz w:val="8"/>
        </w:rPr>
        <w:t xml:space="preserve">. Every Democrat voted for the package, which was drafted by the </w:t>
      </w:r>
      <w:r w:rsidRPr="00B13A67">
        <w:rPr>
          <w:sz w:val="8"/>
        </w:rPr>
        <w:t>Congressional Black Caucus</w:t>
      </w:r>
      <w:r w:rsidRPr="009836C7">
        <w:rPr>
          <w:sz w:val="8"/>
        </w:rPr>
        <w:t xml:space="preserve"> in a matter of days amid multiracial demonstrations in dozens of cities seeking justice for George Floyd’s death. Ultimately just three Republicans — moderate Reps. Will Hurd (R-Texas), Fred Upton (R-Mich.) and Brian Fitzpatrick (R-Pa.) — backed the measure. Speaker Nancy Pelosi took the rare step of casting her vote and announcing the 236-181 tally. </w:t>
      </w:r>
      <w:r w:rsidRPr="009836C7">
        <w:rPr>
          <w:rStyle w:val="StyleUnderline"/>
        </w:rPr>
        <w:t>The bill would crack down on excessive police force and ban chokeholds, enforce national transparency standards and push accountability for officer misconduct with a national database to track offenses.</w:t>
      </w:r>
      <w:r>
        <w:rPr>
          <w:rStyle w:val="StyleUnderline"/>
        </w:rPr>
        <w:t xml:space="preserve"> </w:t>
      </w:r>
      <w:r w:rsidRPr="009836C7">
        <w:rPr>
          <w:rStyle w:val="StyleUnderline"/>
        </w:rPr>
        <w:t>“To the protesters: we hear you, we see you, we are you,” House Democratic Caucus Chairman Hakeem Jeffries (D-N.Y.) said in an impassioned speech on the floor just before the vote.</w:t>
      </w:r>
      <w:r w:rsidRPr="009836C7">
        <w:rPr>
          <w:sz w:val="8"/>
        </w:rPr>
        <w:t xml:space="preserve"> Jeffries, one of the most senior Black members in Congress, said he first learned of Floyd’s death from his young son, who told him, “‘Dad, it’s happened again. What are you going to do about it?’” “I say to him, and I say to all those other Black children throughout America: We are here today as House Democrats to do something about it,” Jeffries said. The three </w:t>
      </w:r>
      <w:r w:rsidRPr="009836C7">
        <w:rPr>
          <w:rStyle w:val="StyleUnderline"/>
        </w:rPr>
        <w:t>Republicans who</w:t>
      </w:r>
      <w:r w:rsidRPr="009836C7">
        <w:rPr>
          <w:sz w:val="8"/>
        </w:rPr>
        <w:t xml:space="preserve"> ultimately </w:t>
      </w:r>
      <w:r w:rsidRPr="009836C7">
        <w:rPr>
          <w:rStyle w:val="StyleUnderline"/>
        </w:rPr>
        <w:t>supported the bill defied</w:t>
      </w:r>
      <w:r w:rsidRPr="00237B8F">
        <w:rPr>
          <w:rStyle w:val="StyleUnderline"/>
        </w:rPr>
        <w:t xml:space="preserve"> direct instructions from the White House </w:t>
      </w:r>
      <w:r w:rsidRPr="009836C7">
        <w:rPr>
          <w:rStyle w:val="StyleUnderline"/>
        </w:rPr>
        <w:t>to oppose it,</w:t>
      </w:r>
      <w:r w:rsidRPr="009836C7">
        <w:rPr>
          <w:sz w:val="8"/>
        </w:rPr>
        <w:t xml:space="preserve"> handing a minor victory to </w:t>
      </w:r>
      <w:r w:rsidRPr="00C27A86">
        <w:rPr>
          <w:rStyle w:val="Emphasis"/>
        </w:rPr>
        <w:t>Democrats</w:t>
      </w:r>
      <w:r w:rsidRPr="009836C7">
        <w:rPr>
          <w:sz w:val="8"/>
        </w:rPr>
        <w:t xml:space="preserve">, who </w:t>
      </w:r>
      <w:r w:rsidRPr="00C27A86">
        <w:rPr>
          <w:rStyle w:val="Emphasis"/>
        </w:rPr>
        <w:t>can now say they passed a bipartisan police reform bill</w:t>
      </w:r>
      <w:r w:rsidRPr="00237B8F">
        <w:rPr>
          <w:rStyle w:val="StyleUnderline"/>
        </w:rPr>
        <w:t>.</w:t>
      </w:r>
      <w:r w:rsidRPr="009836C7">
        <w:rPr>
          <w:sz w:val="8"/>
        </w:rPr>
        <w:t xml:space="preserve"> Still, </w:t>
      </w:r>
      <w:r w:rsidRPr="009836C7">
        <w:rPr>
          <w:rStyle w:val="StyleUnderline"/>
        </w:rPr>
        <w:t>Democrats’ success likely ends there as Senate Majority Leader Mitch McConnell has signaled he will not take up the package</w:t>
      </w:r>
      <w:r w:rsidRPr="009836C7">
        <w:rPr>
          <w:sz w:val="8"/>
        </w:rPr>
        <w:t xml:space="preserve">, leaving virtually no hope it will become law. “Exactly one month ago George Floyd spoke his final words, 'I can’t breathe,' and changed the course of history,” Pelosi said on the steps of the Capitol before the vote. “When we pass this bill, the Senate will have a choice: to honor George Floyd’s life or to do nothing.” Thursday’s vote comes one day after </w:t>
      </w:r>
      <w:r w:rsidRPr="00237B8F">
        <w:rPr>
          <w:rStyle w:val="StyleUnderline"/>
        </w:rPr>
        <w:t>the Senate failed to advance a narrower policing bill</w:t>
      </w:r>
      <w:r w:rsidRPr="009836C7">
        <w:rPr>
          <w:sz w:val="8"/>
        </w:rPr>
        <w:t xml:space="preserve"> — </w:t>
      </w:r>
      <w:r w:rsidRPr="009836C7">
        <w:rPr>
          <w:rStyle w:val="StyleUnderline"/>
        </w:rPr>
        <w:t>leaving the two chambers at a stalemate</w:t>
      </w:r>
      <w:r w:rsidRPr="009836C7">
        <w:rPr>
          <w:sz w:val="8"/>
        </w:rPr>
        <w:t xml:space="preserve"> even as the nation faces a reckoning on race and police brutality. Sen. Tim Scott of South Carolina, the Senate’s only Black Republican, was the lead author of the Senate’s police reform bill. But many Democrats dismissed the legislation, calling it a “sham” that only paid lip service to the systematic changes they say need to take place. “The Senate bill is [a] sham, fake reform,” said House Judiciary Chair Jerry Nadler (D-N.Y.) alongside Pelosi. “It gestures, using some of the same words, but it does nothing real.” Other Democrats, like Rep. Emanuel Cleaver of Missouri, a former CBC chairman, were slightly gentler in their criticism. “I have a lot of respect and admiration for Tim Scott … and so I believe that he tried to get as good a bill as he thought he could get with the Republican-led Senate,” Cleaver said in an interview. “I think he did the best that he could with the Republican legislature,” he added. “I just don’t think many people in the Senate quite understand the magnitude of this time.” But Democrats, particularly senior members of the CBC, say the passage of </w:t>
      </w:r>
      <w:r w:rsidRPr="00B13A67">
        <w:rPr>
          <w:sz w:val="8"/>
        </w:rPr>
        <w:t>their bill</w:t>
      </w:r>
      <w:r w:rsidRPr="009836C7">
        <w:rPr>
          <w:sz w:val="8"/>
        </w:rPr>
        <w:t xml:space="preserve"> is a monumental step forward for a Congress that has allowed legislation to ban chokeholds or demilitarize the police to languish for years. In one sign of the enormity of the moment, Rep. Ilhan Omar (D-Minn.) — who represents Minneapolis, including the block where Floyd died after a police officer put his knee on Floyd's neck for nearly nine minutes — presided over the House floor earlier in the day. “Thank God for the activists. Thank God for the screaming from the streets that has awoken a lot of people to how the severe disregard for life and racism has been playing out every day in America,” Rep. Brenda Lawrence (D-Mich.) said in an interview. “We need transformational change.” </w:t>
      </w:r>
      <w:r w:rsidRPr="009836C7">
        <w:rPr>
          <w:rStyle w:val="StyleUnderline"/>
        </w:rPr>
        <w:t xml:space="preserve">The House bill has won endorsements from a slew of prominent advocacy groups, </w:t>
      </w:r>
      <w:r w:rsidRPr="00237B8F">
        <w:rPr>
          <w:rStyle w:val="StyleUnderline"/>
        </w:rPr>
        <w:t>from the NAACP to the AFL-CIO to the American College of Physicians</w:t>
      </w:r>
      <w:r w:rsidRPr="009836C7">
        <w:rPr>
          <w:sz w:val="8"/>
        </w:rPr>
        <w:t xml:space="preserve">. A long list of </w:t>
      </w:r>
      <w:r w:rsidRPr="009836C7">
        <w:rPr>
          <w:rStyle w:val="StyleUnderline"/>
        </w:rPr>
        <w:t>entertainment industry celebrities</w:t>
      </w:r>
      <w:r>
        <w:rPr>
          <w:rStyle w:val="StyleUnderline"/>
        </w:rPr>
        <w:t xml:space="preserve"> </w:t>
      </w:r>
      <w:r w:rsidRPr="009836C7">
        <w:rPr>
          <w:rStyle w:val="StyleUnderline"/>
        </w:rPr>
        <w:t>have signaled support as well,</w:t>
      </w:r>
      <w:r w:rsidRPr="009836C7">
        <w:rPr>
          <w:sz w:val="8"/>
        </w:rPr>
        <w:t xml:space="preserve"> from Lizzo to Justin Bieber to Ariana Grande. On Thursday, </w:t>
      </w:r>
      <w:r w:rsidRPr="009836C7">
        <w:rPr>
          <w:rStyle w:val="StyleUnderline"/>
        </w:rPr>
        <w:t xml:space="preserve">the measure also earned backing from another set of </w:t>
      </w:r>
      <w:r w:rsidRPr="00237B8F">
        <w:rPr>
          <w:rStyle w:val="StyleUnderline"/>
        </w:rPr>
        <w:t xml:space="preserve">powerful voices: </w:t>
      </w:r>
      <w:r w:rsidRPr="00052D52">
        <w:rPr>
          <w:rStyle w:val="StyleUnderline"/>
        </w:rPr>
        <w:t>the parents of African Americans killed by police</w:t>
      </w:r>
      <w:r w:rsidRPr="00237B8F">
        <w:rPr>
          <w:rStyle w:val="StyleUnderline"/>
        </w:rPr>
        <w:t>.</w:t>
      </w:r>
      <w:r w:rsidRPr="009836C7">
        <w:rPr>
          <w:sz w:val="8"/>
        </w:rPr>
        <w:t xml:space="preserve"> “The unjust killing of a loved one, especially at the hands of law enforcement, is a pain too many families have been forced to endure," said Gwen </w:t>
      </w:r>
      <w:proofErr w:type="spellStart"/>
      <w:r w:rsidRPr="009836C7">
        <w:rPr>
          <w:sz w:val="8"/>
        </w:rPr>
        <w:t>Carr</w:t>
      </w:r>
      <w:proofErr w:type="spellEnd"/>
      <w:r w:rsidRPr="009836C7">
        <w:rPr>
          <w:sz w:val="8"/>
        </w:rPr>
        <w:t xml:space="preserve">, John Crawford Jr. and Samaria Rice — the parents of Eric Garner, John Crawford III and Tamir Rice, respectively. Backers of the bill noted that Rice would have turned 18 on Thursday. "We are proud to support this effort because it’s the right thing to do." </w:t>
      </w:r>
      <w:r w:rsidRPr="009836C7">
        <w:rPr>
          <w:rStyle w:val="StyleUnderline"/>
        </w:rPr>
        <w:t>Some Democrats and Republicans had</w:t>
      </w:r>
      <w:r>
        <w:rPr>
          <w:rStyle w:val="StyleUnderline"/>
        </w:rPr>
        <w:t xml:space="preserve"> </w:t>
      </w:r>
      <w:r w:rsidRPr="009836C7">
        <w:rPr>
          <w:rStyle w:val="StyleUnderline"/>
        </w:rPr>
        <w:t>initially hoped</w:t>
      </w:r>
      <w:r>
        <w:rPr>
          <w:rStyle w:val="StyleUnderline"/>
        </w:rPr>
        <w:t xml:space="preserve"> </w:t>
      </w:r>
      <w:r w:rsidRPr="009836C7">
        <w:rPr>
          <w:rStyle w:val="StyleUnderline"/>
        </w:rPr>
        <w:t>to send legislation to</w:t>
      </w:r>
      <w:r w:rsidRPr="009836C7">
        <w:rPr>
          <w:sz w:val="8"/>
        </w:rPr>
        <w:t xml:space="preserve"> President Donald </w:t>
      </w:r>
      <w:r w:rsidRPr="009836C7">
        <w:rPr>
          <w:rStyle w:val="StyleUnderline"/>
        </w:rPr>
        <w:t>Trump’s desk before the July Fourth holiday — a scenario that is now unlikely.</w:t>
      </w:r>
      <w:r w:rsidRPr="009836C7">
        <w:rPr>
          <w:sz w:val="8"/>
        </w:rPr>
        <w:t xml:space="preserve"> </w:t>
      </w:r>
      <w:r w:rsidRPr="009836C7">
        <w:rPr>
          <w:rStyle w:val="StyleUnderline"/>
        </w:rPr>
        <w:t>Democrats have refused to scale back the central components of their bill</w:t>
      </w:r>
      <w:r w:rsidRPr="009836C7">
        <w:rPr>
          <w:sz w:val="8"/>
        </w:rPr>
        <w:t xml:space="preserve">, such as banning chokeholds or abolishing the “qualified immunity” doctrine that protects police officers from lawsuits. </w:t>
      </w:r>
      <w:r w:rsidRPr="00052D52">
        <w:rPr>
          <w:rStyle w:val="StyleUnderline"/>
        </w:rPr>
        <w:t>Republicans</w:t>
      </w:r>
      <w:r w:rsidRPr="009836C7">
        <w:rPr>
          <w:sz w:val="8"/>
        </w:rPr>
        <w:t xml:space="preserve">, meanwhile, </w:t>
      </w:r>
      <w:r w:rsidRPr="00052D52">
        <w:rPr>
          <w:rStyle w:val="StyleUnderline"/>
        </w:rPr>
        <w:t xml:space="preserve">have said they will </w:t>
      </w:r>
      <w:r w:rsidRPr="00C27A86">
        <w:rPr>
          <w:rStyle w:val="Emphasis"/>
        </w:rPr>
        <w:t>simply move on</w:t>
      </w:r>
      <w:r w:rsidRPr="00052D52">
        <w:rPr>
          <w:rStyle w:val="StyleUnderline"/>
        </w:rPr>
        <w:t xml:space="preserve"> to the rest of their summer agenda until Democrats signal a willingness to back down on some of those elements</w:t>
      </w:r>
      <w:r w:rsidRPr="00237B8F">
        <w:rPr>
          <w:rStyle w:val="StyleUnderline"/>
        </w:rPr>
        <w:t xml:space="preserve">. </w:t>
      </w:r>
      <w:r w:rsidRPr="009836C7">
        <w:rPr>
          <w:sz w:val="8"/>
        </w:rPr>
        <w:t>Several Democrats had been quietly working with moderate Republicans like Hurd, Upton and Fitzpatrick in the last few weeks in a behind-the-scenes effort to garner their support for the bill. Still, most Republicans voted against the policing bill with several citing one major issue as the primary reason for the stalemate: whether police should be held personally liable for misconduct on the job. Trump also publicly urged GOP lawmakers to oppose the bill, and few in the party are eager to cross him. Within the Democratic Caucus, the package ran into remarkably little resistance, which has historically faced some internal divisions between its moderate and progressive factions. Some Democrats in swing districts had initially been hesitant to support the bill for fear of blowback from powerful police unions, but all supported the bill in the end. “</w:t>
      </w:r>
      <w:r w:rsidRPr="009836C7">
        <w:rPr>
          <w:rStyle w:val="StyleUnderline"/>
        </w:rPr>
        <w:t xml:space="preserve">The people in the streets are saying, ‘We are not going to go away, </w:t>
      </w:r>
      <w:r w:rsidRPr="00C27A86">
        <w:rPr>
          <w:rStyle w:val="Emphasis"/>
        </w:rPr>
        <w:t>this issue is not going to fade,</w:t>
      </w:r>
      <w:r w:rsidRPr="009836C7">
        <w:rPr>
          <w:sz w:val="8"/>
        </w:rPr>
        <w:t>’” Rep. Greg Meeks (D-N.Y.) said in an interview. “</w:t>
      </w:r>
      <w:r w:rsidRPr="00237B8F">
        <w:rPr>
          <w:rStyle w:val="StyleUnderline"/>
        </w:rPr>
        <w:t>I think our moment is going to continue</w:t>
      </w:r>
      <w:r w:rsidRPr="009836C7">
        <w:rPr>
          <w:sz w:val="8"/>
        </w:rPr>
        <w:t>, like I said,” he added. “</w:t>
      </w:r>
      <w:r w:rsidRPr="00C27A86">
        <w:rPr>
          <w:rStyle w:val="Emphasis"/>
          <w:sz w:val="28"/>
          <w:szCs w:val="28"/>
        </w:rPr>
        <w:t>If the Senate refuses to negotiate, that will reverberate against them</w:t>
      </w:r>
      <w:r w:rsidRPr="00237B8F">
        <w:rPr>
          <w:rStyle w:val="StyleUnderline"/>
        </w:rPr>
        <w:t xml:space="preserve">, I believe, </w:t>
      </w:r>
      <w:r w:rsidRPr="00C27A86">
        <w:rPr>
          <w:rStyle w:val="Emphasis"/>
          <w:sz w:val="30"/>
          <w:szCs w:val="30"/>
        </w:rPr>
        <w:t>in the November elections</w:t>
      </w:r>
      <w:r w:rsidRPr="009836C7">
        <w:rPr>
          <w:sz w:val="8"/>
        </w:rPr>
        <w:t>.”</w:t>
      </w:r>
    </w:p>
    <w:p w14:paraId="520A03A8" w14:textId="77777777" w:rsidR="00A2739A" w:rsidRDefault="00A2739A" w:rsidP="00A2739A">
      <w:pPr>
        <w:pStyle w:val="Heading3"/>
      </w:pPr>
      <w:r>
        <w:t>L - death penalty</w:t>
      </w:r>
    </w:p>
    <w:p w14:paraId="653B200B" w14:textId="77777777" w:rsidR="00A2739A" w:rsidRDefault="00A2739A" w:rsidP="00A2739A">
      <w:pPr>
        <w:pStyle w:val="Heading4"/>
      </w:pPr>
      <w:r>
        <w:t xml:space="preserve">The </w:t>
      </w:r>
      <w:proofErr w:type="spellStart"/>
      <w:r>
        <w:t>aff</w:t>
      </w:r>
      <w:proofErr w:type="spellEnd"/>
      <w:r>
        <w:t xml:space="preserve"> gives Republican’s an </w:t>
      </w:r>
      <w:r>
        <w:rPr>
          <w:u w:val="single"/>
        </w:rPr>
        <w:t>ideological pivot</w:t>
      </w:r>
      <w:r>
        <w:t xml:space="preserve"> that brings them in line with public opinion</w:t>
      </w:r>
    </w:p>
    <w:p w14:paraId="284921EF" w14:textId="77777777" w:rsidR="00A2739A" w:rsidRDefault="00A2739A" w:rsidP="00A2739A">
      <w:r w:rsidRPr="002D4E0A">
        <w:rPr>
          <w:rStyle w:val="Style13ptBold"/>
        </w:rPr>
        <w:t>Montgomery, ‘19</w:t>
      </w:r>
      <w:r w:rsidRPr="009424A8">
        <w:t xml:space="preserve"> (</w:t>
      </w:r>
      <w:r>
        <w:t>David Montgomery is a free-lance writer who has written for the New York Times, Fort Worth Star-Telegram, Texas Highways, and others</w:t>
      </w:r>
      <w:r w:rsidRPr="009424A8">
        <w:t xml:space="preserve">, "Death Penalty Opponents Gain Unlikely Allies: Republicans," </w:t>
      </w:r>
      <w:r>
        <w:t>The Pew Charitable Trust</w:t>
      </w:r>
      <w:r w:rsidRPr="009424A8">
        <w:t xml:space="preserve">, </w:t>
      </w:r>
      <w:r>
        <w:t>3-20-2019</w:t>
      </w:r>
      <w:r w:rsidRPr="009424A8">
        <w:t xml:space="preserve">, https://www.pewtrusts.org/en/research-and-analysis/blogs/stateline/2019/03/20/death-penalty-opponents-gain-unlikely-allies-republicans, accessed 7-5-2020, </w:t>
      </w:r>
      <w:proofErr w:type="spellStart"/>
      <w:r w:rsidRPr="009424A8">
        <w:t>SShaf</w:t>
      </w:r>
      <w:proofErr w:type="spellEnd"/>
      <w:r w:rsidRPr="009424A8">
        <w:t>)</w:t>
      </w:r>
    </w:p>
    <w:p w14:paraId="18A7A2CC" w14:textId="77777777" w:rsidR="00A2739A" w:rsidRPr="009424A8" w:rsidRDefault="00A2739A" w:rsidP="00A2739A"/>
    <w:p w14:paraId="721D1ED5" w14:textId="77777777" w:rsidR="00A2739A" w:rsidRPr="004E2FCF" w:rsidRDefault="00A2739A" w:rsidP="00A2739A">
      <w:pPr>
        <w:rPr>
          <w:sz w:val="8"/>
        </w:rPr>
      </w:pPr>
      <w:r w:rsidRPr="004E2FCF">
        <w:rPr>
          <w:rStyle w:val="StyleUnderline"/>
        </w:rPr>
        <w:t>No one would</w:t>
      </w:r>
      <w:r w:rsidRPr="004E2FCF">
        <w:rPr>
          <w:sz w:val="8"/>
        </w:rPr>
        <w:t xml:space="preserve"> ever </w:t>
      </w:r>
      <w:r w:rsidRPr="004E2FCF">
        <w:rPr>
          <w:rStyle w:val="StyleUnderline"/>
        </w:rPr>
        <w:t>question Dave Danielson’s credentials as a Republican</w:t>
      </w:r>
      <w:r w:rsidRPr="004E2FCF">
        <w:rPr>
          <w:sz w:val="8"/>
        </w:rPr>
        <w:t xml:space="preserve">. As a 17-year-old in his home state of New Hampshire, </w:t>
      </w:r>
      <w:r w:rsidRPr="004E2FCF">
        <w:rPr>
          <w:rStyle w:val="StyleUnderline"/>
        </w:rPr>
        <w:t>he</w:t>
      </w:r>
      <w:r w:rsidRPr="004E2FCF">
        <w:rPr>
          <w:sz w:val="8"/>
        </w:rPr>
        <w:t xml:space="preserve"> led a local group of teenage Barry Goldwater supporters in 1964 and </w:t>
      </w:r>
      <w:r w:rsidRPr="004E2FCF">
        <w:rPr>
          <w:rStyle w:val="StyleUnderline"/>
        </w:rPr>
        <w:t>went</w:t>
      </w:r>
      <w:r w:rsidRPr="004E2FCF">
        <w:rPr>
          <w:sz w:val="8"/>
        </w:rPr>
        <w:t xml:space="preserve"> on </w:t>
      </w:r>
      <w:r w:rsidRPr="004E2FCF">
        <w:rPr>
          <w:rStyle w:val="StyleUnderline"/>
        </w:rPr>
        <w:t>to vote for every Republican presidential candidate</w:t>
      </w:r>
      <w:r w:rsidRPr="004E2FCF">
        <w:rPr>
          <w:sz w:val="8"/>
        </w:rPr>
        <w:t xml:space="preserve"> since. </w:t>
      </w:r>
      <w:r w:rsidRPr="004E2FCF">
        <w:rPr>
          <w:rStyle w:val="StyleUnderline"/>
        </w:rPr>
        <w:t>He</w:t>
      </w:r>
      <w:r w:rsidRPr="004E2FCF">
        <w:rPr>
          <w:sz w:val="8"/>
        </w:rPr>
        <w:t xml:space="preserve"> also </w:t>
      </w:r>
      <w:r w:rsidRPr="004E2FCF">
        <w:rPr>
          <w:rStyle w:val="StyleUnderline"/>
        </w:rPr>
        <w:t>shared the GOP’s support for the death penalty</w:t>
      </w:r>
      <w:r w:rsidRPr="004E2FCF">
        <w:rPr>
          <w:sz w:val="8"/>
        </w:rPr>
        <w:t xml:space="preserve">. But </w:t>
      </w:r>
      <w:r w:rsidRPr="004E2FCF">
        <w:rPr>
          <w:rStyle w:val="StyleUnderline"/>
        </w:rPr>
        <w:t>seven years ago</w:t>
      </w:r>
      <w:r w:rsidRPr="004E2FCF">
        <w:rPr>
          <w:sz w:val="8"/>
        </w:rPr>
        <w:t xml:space="preserve">, after winning election to the New Hampshire House of Representatives, </w:t>
      </w:r>
      <w:r w:rsidRPr="004E2FCF">
        <w:rPr>
          <w:rStyle w:val="StyleUnderline"/>
        </w:rPr>
        <w:t>Danielson re-examined that stance after a friend asked how he could reconcile state-authorized executions with his deeply ingrained belief in the sanctity of life</w:t>
      </w:r>
      <w:r w:rsidRPr="004E2FCF">
        <w:rPr>
          <w:sz w:val="8"/>
        </w:rPr>
        <w:t xml:space="preserve">. It was a dichotomy he’d never pondered, he recalled. “I had never considered that conflict until he brought it up,” Danielson said. </w:t>
      </w:r>
      <w:r w:rsidRPr="004E2FCF">
        <w:rPr>
          <w:rStyle w:val="StyleUnderline"/>
        </w:rPr>
        <w:t>After days of soul searching, he reversed course</w:t>
      </w:r>
      <w:r w:rsidRPr="004E2FCF">
        <w:rPr>
          <w:sz w:val="8"/>
        </w:rPr>
        <w:t xml:space="preserve">. “I just said I could not support the death penalty,” Danielson, 72, a retired marketing manager from Bedford, New Hampshire, recalled recently. “I came from one side of the coin to another.” In decades past, the notion of a conservative Republican opposing the death penalty seemed largely counterintuitive. But </w:t>
      </w:r>
      <w:r w:rsidRPr="004E2FCF">
        <w:rPr>
          <w:rStyle w:val="StyleUnderline"/>
        </w:rPr>
        <w:t xml:space="preserve">a growing number of elected Republicans are </w:t>
      </w:r>
      <w:r w:rsidRPr="004E2FCF">
        <w:rPr>
          <w:sz w:val="8"/>
        </w:rPr>
        <w:t>now</w:t>
      </w:r>
      <w:r w:rsidRPr="004E2FCF">
        <w:rPr>
          <w:rStyle w:val="StyleUnderline"/>
        </w:rPr>
        <w:t xml:space="preserve"> breaking with partisan orthodoxy to</w:t>
      </w:r>
      <w:r w:rsidRPr="004E2FCF">
        <w:rPr>
          <w:sz w:val="8"/>
        </w:rPr>
        <w:t xml:space="preserve"> not only </w:t>
      </w:r>
      <w:r w:rsidRPr="004E2FCF">
        <w:rPr>
          <w:rStyle w:val="StyleUnderline"/>
        </w:rPr>
        <w:t>oppose the death penalty</w:t>
      </w:r>
      <w:r w:rsidRPr="004E2FCF">
        <w:rPr>
          <w:sz w:val="8"/>
        </w:rPr>
        <w:t xml:space="preserve"> but </w:t>
      </w:r>
      <w:r w:rsidRPr="004E2FCF">
        <w:rPr>
          <w:rStyle w:val="StyleUnderline"/>
        </w:rPr>
        <w:t>also help lead efforts to repeal it</w:t>
      </w:r>
      <w:r w:rsidRPr="004E2FCF">
        <w:rPr>
          <w:sz w:val="8"/>
        </w:rPr>
        <w:t xml:space="preserve"> in more than a half-dozen states, often in conflict with leaders and colleagues in their own party. </w:t>
      </w:r>
      <w:r w:rsidRPr="004E2FCF">
        <w:rPr>
          <w:rStyle w:val="StyleUnderline"/>
        </w:rPr>
        <w:t>The</w:t>
      </w:r>
      <w:r w:rsidRPr="004E2FCF">
        <w:rPr>
          <w:sz w:val="8"/>
        </w:rPr>
        <w:t xml:space="preserve"> repeal </w:t>
      </w:r>
      <w:r w:rsidRPr="004E2FCF">
        <w:rPr>
          <w:rStyle w:val="StyleUnderline"/>
        </w:rPr>
        <w:t>efforts</w:t>
      </w:r>
      <w:r w:rsidRPr="004E2FCF">
        <w:rPr>
          <w:sz w:val="8"/>
        </w:rPr>
        <w:t xml:space="preserve">, which in most cases would replace the death penalty with sentences of life without parole, </w:t>
      </w:r>
      <w:r w:rsidRPr="004E2FCF">
        <w:rPr>
          <w:rStyle w:val="StyleUnderline"/>
        </w:rPr>
        <w:t>reflect a</w:t>
      </w:r>
      <w:r w:rsidRPr="004E2FCF">
        <w:rPr>
          <w:sz w:val="8"/>
        </w:rPr>
        <w:t xml:space="preserve"> steep two-decade </w:t>
      </w:r>
      <w:r w:rsidRPr="004E2FCF">
        <w:rPr>
          <w:rStyle w:val="StyleUnderline"/>
        </w:rPr>
        <w:t>decline in executions nationwide</w:t>
      </w:r>
      <w:r w:rsidRPr="004E2FCF">
        <w:rPr>
          <w:sz w:val="8"/>
        </w:rPr>
        <w:t xml:space="preserve">, </w:t>
      </w:r>
      <w:r w:rsidRPr="004E2FCF">
        <w:rPr>
          <w:rStyle w:val="StyleUnderline"/>
        </w:rPr>
        <w:t xml:space="preserve">as well as </w:t>
      </w:r>
      <w:r w:rsidRPr="004E2FCF">
        <w:rPr>
          <w:rStyle w:val="Emphasis"/>
        </w:rPr>
        <w:t>growing overall opposition</w:t>
      </w:r>
      <w:r w:rsidRPr="004E2FCF">
        <w:rPr>
          <w:rStyle w:val="StyleUnderline"/>
        </w:rPr>
        <w:t xml:space="preserve"> to the practice.</w:t>
      </w:r>
      <w:r>
        <w:rPr>
          <w:rStyle w:val="StyleUnderline"/>
        </w:rPr>
        <w:t xml:space="preserve"> </w:t>
      </w:r>
      <w:r w:rsidRPr="004E2FCF">
        <w:rPr>
          <w:sz w:val="8"/>
        </w:rPr>
        <w:t xml:space="preserve">Last week, the Democratic governor of California, Gavin Newsom, imposed a moratorium on executions in the nation’s most populous state, granting at least a temporary reprieve for all 737 condemned inmates on California’s death row. Newsom acted even though voters in California twice rejected a death penalty repeal, in 2012 and in 2016. President Donald Trump, who is calling for use of the death penalty against drug dealers, </w:t>
      </w:r>
      <w:r w:rsidRPr="00BC744F">
        <w:rPr>
          <w:sz w:val="8"/>
        </w:rPr>
        <w:t>said in a tweet</w:t>
      </w:r>
      <w:r w:rsidRPr="004E2FCF">
        <w:rPr>
          <w:sz w:val="8"/>
        </w:rPr>
        <w:t xml:space="preserve"> that he was “not thrilled” by the California moratorium, saying it shields “737 stone cold killers.” Death penalty supporters say the ultimate punishment gives closure to victims, helps prevent crime and is a just outcome for those who commit heinous offenses. Although as many as three-quarters of the nation’s Republicans still support the death penalty, according to polls, </w:t>
      </w:r>
      <w:r w:rsidRPr="004E2FCF">
        <w:rPr>
          <w:rStyle w:val="StyleUnderline"/>
        </w:rPr>
        <w:t>GOP lawmakers are increasingly aligning with Democrats to oppose capital punishment.</w:t>
      </w:r>
      <w:r>
        <w:rPr>
          <w:rStyle w:val="StyleUnderline"/>
        </w:rPr>
        <w:t xml:space="preserve"> </w:t>
      </w:r>
      <w:r w:rsidRPr="004E2FCF">
        <w:rPr>
          <w:rStyle w:val="StyleUnderline"/>
        </w:rPr>
        <w:t>In New Hampshire, dozens of Republicans</w:t>
      </w:r>
      <w:r w:rsidRPr="004E2FCF">
        <w:rPr>
          <w:sz w:val="8"/>
        </w:rPr>
        <w:t xml:space="preserve">, including Danielson, </w:t>
      </w:r>
      <w:r w:rsidRPr="004E2FCF">
        <w:rPr>
          <w:rStyle w:val="StyleUnderline"/>
        </w:rPr>
        <w:t>voted</w:t>
      </w:r>
      <w:r w:rsidRPr="004E2FCF">
        <w:rPr>
          <w:sz w:val="8"/>
        </w:rPr>
        <w:t xml:space="preserve"> in March </w:t>
      </w:r>
      <w:r w:rsidRPr="004E2FCF">
        <w:rPr>
          <w:rStyle w:val="StyleUnderline"/>
        </w:rPr>
        <w:t>for a death penalty repeal bill in the Democratic-led state House of Representatives</w:t>
      </w:r>
      <w:r w:rsidRPr="004E2FCF">
        <w:rPr>
          <w:sz w:val="8"/>
        </w:rPr>
        <w:t xml:space="preserve">. The state Senate, also controlled by Democrats, is widely expected to duplicate the House in ultimately passing House Bill 455 by a veto-proof margin. </w:t>
      </w:r>
      <w:r w:rsidRPr="004E2FCF">
        <w:rPr>
          <w:rStyle w:val="StyleUnderline"/>
        </w:rPr>
        <w:t>Repeal bills with Republican sponsors have been introduced in</w:t>
      </w:r>
      <w:r w:rsidRPr="004E2FCF">
        <w:rPr>
          <w:sz w:val="8"/>
        </w:rPr>
        <w:t xml:space="preserve"> at least </w:t>
      </w:r>
      <w:r w:rsidRPr="004E2FCF">
        <w:rPr>
          <w:rStyle w:val="StyleUnderline"/>
        </w:rPr>
        <w:t>seven other states</w:t>
      </w:r>
      <w:r w:rsidRPr="004E2FCF">
        <w:rPr>
          <w:sz w:val="8"/>
        </w:rPr>
        <w:t xml:space="preserve"> this year. </w:t>
      </w:r>
      <w:r w:rsidRPr="004E2FCF">
        <w:rPr>
          <w:rStyle w:val="StyleUnderline"/>
        </w:rPr>
        <w:t>In</w:t>
      </w:r>
      <w:r w:rsidRPr="004E2FCF">
        <w:rPr>
          <w:sz w:val="8"/>
        </w:rPr>
        <w:t xml:space="preserve"> solidly </w:t>
      </w:r>
      <w:r w:rsidRPr="004E2FCF">
        <w:rPr>
          <w:rStyle w:val="StyleUnderline"/>
        </w:rPr>
        <w:t>red Wyoming, a bipartisan repeal bill advanced well beyond expectations in the Republican-controlled legislature</w:t>
      </w:r>
      <w:r w:rsidRPr="004E2FCF">
        <w:rPr>
          <w:sz w:val="8"/>
        </w:rPr>
        <w:t xml:space="preserve">, passing the full House and a Senate committee before being killed by the full Senate. </w:t>
      </w:r>
      <w:r w:rsidRPr="004E2FCF">
        <w:rPr>
          <w:rStyle w:val="StyleUnderline"/>
        </w:rPr>
        <w:t>A major factor behind changing public attitudes on the death penalty</w:t>
      </w:r>
      <w:r w:rsidRPr="004E2FCF">
        <w:rPr>
          <w:sz w:val="8"/>
        </w:rPr>
        <w:t xml:space="preserve"> — </w:t>
      </w:r>
      <w:r w:rsidRPr="004E2FCF">
        <w:rPr>
          <w:rStyle w:val="StyleUnderline"/>
        </w:rPr>
        <w:t>including the shift among Republicans</w:t>
      </w:r>
      <w:r w:rsidRPr="004E2FCF">
        <w:rPr>
          <w:sz w:val="8"/>
        </w:rPr>
        <w:t xml:space="preserve"> — </w:t>
      </w:r>
      <w:r w:rsidRPr="004E2FCF">
        <w:rPr>
          <w:rStyle w:val="StyleUnderline"/>
        </w:rPr>
        <w:t>stems from law enforcement advances and DNA science</w:t>
      </w:r>
      <w:r w:rsidRPr="004E2FCF">
        <w:rPr>
          <w:sz w:val="8"/>
        </w:rPr>
        <w:t xml:space="preserve"> </w:t>
      </w:r>
      <w:r w:rsidRPr="004E2FCF">
        <w:rPr>
          <w:rStyle w:val="StyleUnderline"/>
        </w:rPr>
        <w:t>that have cleared wrongly convicted defendants</w:t>
      </w:r>
      <w:r w:rsidRPr="004E2FCF">
        <w:rPr>
          <w:sz w:val="8"/>
        </w:rPr>
        <w:t xml:space="preserve">, including 164 death row inmates who had been awaiting executions in 28 states. </w:t>
      </w:r>
      <w:r w:rsidRPr="004E2FCF">
        <w:rPr>
          <w:rStyle w:val="StyleUnderline"/>
        </w:rPr>
        <w:t>Questions involving racial disparities</w:t>
      </w:r>
      <w:r w:rsidRPr="004E2FCF">
        <w:rPr>
          <w:sz w:val="8"/>
        </w:rPr>
        <w:t xml:space="preserve"> and other issues </w:t>
      </w:r>
      <w:r w:rsidRPr="004E2FCF">
        <w:rPr>
          <w:rStyle w:val="StyleUnderline"/>
        </w:rPr>
        <w:t>have left Americans</w:t>
      </w:r>
      <w:r w:rsidRPr="004E2FCF">
        <w:rPr>
          <w:sz w:val="8"/>
        </w:rPr>
        <w:t xml:space="preserve"> almost evenly </w:t>
      </w:r>
      <w:r w:rsidRPr="004E2FCF">
        <w:rPr>
          <w:rStyle w:val="StyleUnderline"/>
        </w:rPr>
        <w:t>split over</w:t>
      </w:r>
      <w:r w:rsidRPr="004E2FCF">
        <w:rPr>
          <w:sz w:val="8"/>
        </w:rPr>
        <w:t xml:space="preserve"> whether </w:t>
      </w:r>
      <w:r w:rsidRPr="004E2FCF">
        <w:rPr>
          <w:rStyle w:val="StyleUnderline"/>
        </w:rPr>
        <w:t>the death penalty</w:t>
      </w:r>
      <w:r w:rsidRPr="004E2FCF">
        <w:rPr>
          <w:sz w:val="8"/>
        </w:rPr>
        <w:t xml:space="preserve"> is being fairly applied, according to </w:t>
      </w:r>
      <w:r w:rsidRPr="00BC744F">
        <w:rPr>
          <w:sz w:val="8"/>
        </w:rPr>
        <w:t>a 2018 Gallup Poll</w:t>
      </w:r>
      <w:r w:rsidRPr="004E2FCF">
        <w:rPr>
          <w:sz w:val="8"/>
        </w:rPr>
        <w:t xml:space="preserve">. </w:t>
      </w:r>
      <w:r w:rsidRPr="004E2FCF">
        <w:rPr>
          <w:rStyle w:val="StyleUnderline"/>
        </w:rPr>
        <w:t xml:space="preserve">Republicans pushing repeal legislation cite hefty </w:t>
      </w:r>
      <w:r w:rsidRPr="004E2FCF">
        <w:rPr>
          <w:rStyle w:val="Emphasis"/>
        </w:rPr>
        <w:t>taxpayer</w:t>
      </w:r>
      <w:r w:rsidRPr="004E2FCF">
        <w:rPr>
          <w:rStyle w:val="StyleUnderline"/>
        </w:rPr>
        <w:t xml:space="preserve"> </w:t>
      </w:r>
      <w:r w:rsidRPr="004E2FCF">
        <w:rPr>
          <w:rStyle w:val="Emphasis"/>
        </w:rPr>
        <w:t>costs</w:t>
      </w:r>
      <w:r w:rsidRPr="004E2FCF">
        <w:rPr>
          <w:sz w:val="8"/>
        </w:rPr>
        <w:t xml:space="preserve">, the death penalty’s </w:t>
      </w:r>
      <w:r w:rsidRPr="004E2FCF">
        <w:rPr>
          <w:rStyle w:val="StyleUnderline"/>
        </w:rPr>
        <w:t>disputed effectiveness as a deterrent,</w:t>
      </w:r>
      <w:r w:rsidRPr="004E2FCF">
        <w:rPr>
          <w:sz w:val="8"/>
        </w:rPr>
        <w:t xml:space="preserve"> </w:t>
      </w:r>
      <w:r w:rsidRPr="004E2FCF">
        <w:rPr>
          <w:rStyle w:val="StyleUnderline"/>
        </w:rPr>
        <w:t>and</w:t>
      </w:r>
      <w:r w:rsidRPr="004E2FCF">
        <w:rPr>
          <w:sz w:val="8"/>
        </w:rPr>
        <w:t xml:space="preserve"> the </w:t>
      </w:r>
      <w:r w:rsidRPr="004E2FCF">
        <w:rPr>
          <w:rStyle w:val="StyleUnderline"/>
        </w:rPr>
        <w:t xml:space="preserve">moral incongruity between </w:t>
      </w:r>
      <w:r w:rsidRPr="004E2FCF">
        <w:rPr>
          <w:sz w:val="8"/>
        </w:rPr>
        <w:t>Republicans’ “</w:t>
      </w:r>
      <w:r w:rsidRPr="004E2FCF">
        <w:rPr>
          <w:rStyle w:val="StyleUnderline"/>
        </w:rPr>
        <w:t>pro-life”</w:t>
      </w:r>
      <w:r w:rsidRPr="004E2FCF">
        <w:rPr>
          <w:sz w:val="8"/>
        </w:rPr>
        <w:t xml:space="preserve"> positions </w:t>
      </w:r>
      <w:r w:rsidRPr="004E2FCF">
        <w:rPr>
          <w:rStyle w:val="StyleUnderline"/>
        </w:rPr>
        <w:t>and the legalized taking of a life</w:t>
      </w:r>
      <w:r w:rsidRPr="004E2FCF">
        <w:rPr>
          <w:sz w:val="8"/>
        </w:rPr>
        <w:t xml:space="preserve">. </w:t>
      </w:r>
      <w:r w:rsidRPr="004E2FCF">
        <w:rPr>
          <w:rStyle w:val="StyleUnderline"/>
        </w:rPr>
        <w:t>A strong libertarian strain</w:t>
      </w:r>
      <w:r w:rsidRPr="004E2FCF">
        <w:rPr>
          <w:sz w:val="8"/>
        </w:rPr>
        <w:t xml:space="preserve"> also </w:t>
      </w:r>
      <w:r w:rsidRPr="004E2FCF">
        <w:rPr>
          <w:rStyle w:val="StyleUnderline"/>
        </w:rPr>
        <w:t>is reflected in conservative distrust of government-sponsored executions.</w:t>
      </w:r>
      <w:r>
        <w:rPr>
          <w:rStyle w:val="StyleUnderline"/>
        </w:rPr>
        <w:t xml:space="preserve"> </w:t>
      </w:r>
      <w:r w:rsidRPr="004E2FCF">
        <w:rPr>
          <w:sz w:val="8"/>
        </w:rPr>
        <w:t>A 2012 study by the then-National Research Council, now called the National Academies of Sciences, Engineering and Medicine, found that “fundamental flaws” in previous research made it impossible to determine whether the death penalty “increases, decreases, or has no effect” on murder rates. Numerous other studies have delved into the death penalty’s financial impact, concluding that capital punishment results in millions of dollars in extra costs because of longer trials, years of appeals, added legal expertise, sequestered juries, beefed up security on death rows and other factors. A Duke University study concluded that death penalty prosecutions cost North Carolina at least $11 million a year. “</w:t>
      </w:r>
      <w:r w:rsidRPr="004E2FCF">
        <w:rPr>
          <w:rStyle w:val="StyleUnderline"/>
        </w:rPr>
        <w:t>Conservatives pride themselves on limited government</w:t>
      </w:r>
      <w:r w:rsidRPr="004E2FCF">
        <w:rPr>
          <w:sz w:val="8"/>
        </w:rPr>
        <w:t xml:space="preserve">, useful and </w:t>
      </w:r>
      <w:r w:rsidRPr="004E2FCF">
        <w:rPr>
          <w:rStyle w:val="StyleUnderline"/>
        </w:rPr>
        <w:t>effective</w:t>
      </w:r>
      <w:r w:rsidRPr="004E2FCF">
        <w:rPr>
          <w:sz w:val="8"/>
        </w:rPr>
        <w:t xml:space="preserve"> application of </w:t>
      </w:r>
      <w:r w:rsidRPr="004E2FCF">
        <w:rPr>
          <w:rStyle w:val="StyleUnderline"/>
        </w:rPr>
        <w:t>tax dollars and protecting</w:t>
      </w:r>
      <w:r w:rsidRPr="004E2FCF">
        <w:rPr>
          <w:sz w:val="8"/>
        </w:rPr>
        <w:t xml:space="preserve"> the sanctity of </w:t>
      </w:r>
      <w:r w:rsidRPr="004E2FCF">
        <w:rPr>
          <w:rStyle w:val="StyleUnderline"/>
        </w:rPr>
        <w:t>life</w:t>
      </w:r>
      <w:r w:rsidRPr="004E2FCF">
        <w:rPr>
          <w:sz w:val="8"/>
        </w:rPr>
        <w:t xml:space="preserve">,” said Hannah Cox, national manager of Conservatives Concerned About the Death Penalty, a project of Equal Justice USA, a Brooklyn-based advocacy organization. “When you look at </w:t>
      </w:r>
      <w:r w:rsidRPr="004E2FCF">
        <w:rPr>
          <w:rStyle w:val="StyleUnderline"/>
        </w:rPr>
        <w:t>the death penalty</w:t>
      </w:r>
      <w:r w:rsidRPr="004E2FCF">
        <w:rPr>
          <w:sz w:val="8"/>
        </w:rPr>
        <w:t xml:space="preserve">, it’s </w:t>
      </w:r>
      <w:r w:rsidRPr="004E2FCF">
        <w:rPr>
          <w:rStyle w:val="StyleUnderline"/>
        </w:rPr>
        <w:t>not doing any of those things</w:t>
      </w:r>
      <w:r w:rsidRPr="004E2FCF">
        <w:rPr>
          <w:sz w:val="8"/>
        </w:rPr>
        <w:t xml:space="preserve">. It’s a very big government program, it wastes millions and millions, and those resources are not spent on anything to deter crime.” “Odds are we have already executed someone who’s innocent,” she added, “and odds are we’ll do it again.” Her organization, which was launched in 2013 at the Conservative Political Action Conference, known as CPAC, in Washington, D.C., has served as an umbrella for conservative opposition to the death penalty. </w:t>
      </w:r>
      <w:r w:rsidRPr="004E2FCF">
        <w:rPr>
          <w:rStyle w:val="StyleUnderline"/>
        </w:rPr>
        <w:t>Republican lawmakers</w:t>
      </w:r>
      <w:r w:rsidRPr="004E2FCF">
        <w:rPr>
          <w:sz w:val="8"/>
        </w:rPr>
        <w:t xml:space="preserve"> this year have </w:t>
      </w:r>
      <w:r w:rsidRPr="004E2FCF">
        <w:rPr>
          <w:rStyle w:val="StyleUnderline"/>
        </w:rPr>
        <w:t>backed repeal efforts in Kansas, Kentucky, Missouri and Montana, as well as in New Hampshire, Wyoming and Washington state</w:t>
      </w:r>
      <w:r w:rsidRPr="004E2FCF">
        <w:rPr>
          <w:sz w:val="8"/>
        </w:rPr>
        <w:t xml:space="preserve">, where lawmakers want to statutorily bring the Evergreen State in line with a 2018 state Supreme Court ruling that struck down the death penalty there. Colorado state Sen. Kevin Priola is the solitary Republican sponsoring repeal legislation in his state. Nationally, 25 people were executed and 42 were sentenced to death in 2018, compared with a peak of 98 executions in 1999 and more than 300 death sentences a year in the mid-1990s. The death penalty has been abolished or overturned in 20 states and remains in place in 30 others, although four states where it is still on the books — Colorado, Oregon, Pennsylvania and now California — are under moratoria by governors. </w:t>
      </w:r>
      <w:r w:rsidRPr="004E2FCF">
        <w:rPr>
          <w:rStyle w:val="StyleUnderline"/>
        </w:rPr>
        <w:t>Public support for the death penalty</w:t>
      </w:r>
      <w:r w:rsidRPr="004E2FCF">
        <w:rPr>
          <w:sz w:val="8"/>
        </w:rPr>
        <w:t xml:space="preserve"> also </w:t>
      </w:r>
      <w:r w:rsidRPr="004E2FCF">
        <w:rPr>
          <w:rStyle w:val="StyleUnderline"/>
        </w:rPr>
        <w:t>is at</w:t>
      </w:r>
      <w:r w:rsidRPr="004E2FCF">
        <w:rPr>
          <w:sz w:val="8"/>
        </w:rPr>
        <w:t xml:space="preserve"> or near </w:t>
      </w:r>
      <w:r w:rsidRPr="004E2FCF">
        <w:rPr>
          <w:rStyle w:val="StyleUnderline"/>
        </w:rPr>
        <w:t>a four-decade low</w:t>
      </w:r>
      <w:r w:rsidRPr="004E2FCF">
        <w:rPr>
          <w:sz w:val="8"/>
        </w:rPr>
        <w:t xml:space="preserve">, according to surveys by the Gallup Poll and </w:t>
      </w:r>
      <w:r w:rsidRPr="00BC744F">
        <w:rPr>
          <w:sz w:val="8"/>
        </w:rPr>
        <w:t>the Pew Research Center</w:t>
      </w:r>
      <w:r w:rsidRPr="004E2FCF">
        <w:rPr>
          <w:sz w:val="8"/>
        </w:rPr>
        <w:t xml:space="preserve">. Nearly 80 percent of Americans supported the death penalty in the late 1990s, but support was around the mid-50s in polls taken over the past two years. Public support stood at 49 percent in a 2016 Pew survey. (The Pew Research Center and Stateline both are funded by the Pew Charitable Trusts.) Seventy-seven percent of Republicans registered support for the death penalty in a 2018 Pew survey, a drop of 10 percentage points since 1996. During the same period, death penalty support tumbled by 36 percent points among Democrats, from 71 to 35 percent. “We’re in the middle of a major change in the United States on the death penalty,” said Rob Dunham, executive director of the nonpartisan Death Penalty Information Center. The center, based in Washington, D.C., provides analysis and information and doesn’t take a position for or against the death penalty though it “is critical of the way it’s administered,” Dunham said. “In the 1990s, the death penalty was a wedge issue,” Dunham said. “It was highly partisan, and any candidate [Democrat or Republican] who said he or she was opposed to the death penalty was facing almost certain electoral defeat. Now we’ve reached a stage where it appears to have little or no influence in statewide elections.” In many red states, there appears to be little or no evidence of Republican change of heart over the death penalty. In Texas, the largest of the red states and one that has made headlines in the past for high numbers of executions, Democratic state Rep. Jessica Farrar of Houston said she has had no Republican support for the death penalty repeal bill that she has introduced each session for nearly a decade. But at the same time, Texas has followed the national trend of declining use of the death penalty, and </w:t>
      </w:r>
      <w:r w:rsidRPr="004E2FCF">
        <w:rPr>
          <w:rStyle w:val="StyleUnderline"/>
        </w:rPr>
        <w:t>there are signs</w:t>
      </w:r>
      <w:r w:rsidRPr="004E2FCF">
        <w:rPr>
          <w:sz w:val="8"/>
        </w:rPr>
        <w:t xml:space="preserve"> that </w:t>
      </w:r>
      <w:r w:rsidRPr="004E2FCF">
        <w:rPr>
          <w:rStyle w:val="StyleUnderline"/>
        </w:rPr>
        <w:t>attitudes may be changing.</w:t>
      </w:r>
      <w:r w:rsidRPr="004E2FCF">
        <w:rPr>
          <w:sz w:val="8"/>
        </w:rPr>
        <w:t xml:space="preserve"> </w:t>
      </w:r>
      <w:r w:rsidRPr="004E2FCF">
        <w:rPr>
          <w:rStyle w:val="StyleUnderline"/>
        </w:rPr>
        <w:t>Texas accounted for more than half of all U.S. executions</w:t>
      </w:r>
      <w:r w:rsidRPr="004E2FCF">
        <w:rPr>
          <w:sz w:val="8"/>
        </w:rPr>
        <w:t xml:space="preserve"> last year — 13 — </w:t>
      </w:r>
      <w:r w:rsidRPr="004E2FCF">
        <w:rPr>
          <w:rStyle w:val="StyleUnderline"/>
        </w:rPr>
        <w:t>but sentences</w:t>
      </w:r>
      <w:r w:rsidRPr="004E2FCF">
        <w:rPr>
          <w:sz w:val="8"/>
        </w:rPr>
        <w:t xml:space="preserve"> there </w:t>
      </w:r>
      <w:r w:rsidRPr="004E2FCF">
        <w:rPr>
          <w:rStyle w:val="StyleUnderline"/>
        </w:rPr>
        <w:t>have</w:t>
      </w:r>
      <w:r w:rsidRPr="004E2FCF">
        <w:rPr>
          <w:sz w:val="8"/>
        </w:rPr>
        <w:t xml:space="preserve"> nevertheless </w:t>
      </w:r>
      <w:r w:rsidRPr="004E2FCF">
        <w:rPr>
          <w:rStyle w:val="StyleUnderline"/>
        </w:rPr>
        <w:t>fallen</w:t>
      </w:r>
      <w:r w:rsidRPr="004E2FCF">
        <w:rPr>
          <w:sz w:val="8"/>
        </w:rPr>
        <w:t xml:space="preserve"> from a peak of 48 death verdicts in 1999 to single digits in nine of the past 10 years. The nationally publicized case of Texan Michael Morton, who was exonerated by DNA evidence in 2011 after serving nearly 25 years of a life sentence in the wrongful conviction of his wife’s death, also has heightened concerns. “It keeps me up at night when I realize that there could be innocent people in our prisons and on death row,” said Republican state Rep. Jeff Leach, a conservative who is chairman of the Texas House Committee on Judiciary and Civil Jurisprudence. Leach said he has confidence in the jury system and continues to support the death penalty but thinks an in-depth review of the penalty and a possible moratorium should “be on the table to ensure all of the death row inmates actually deserve to be there.” In other states, </w:t>
      </w:r>
      <w:r w:rsidRPr="004E2FCF">
        <w:rPr>
          <w:rStyle w:val="StyleUnderline"/>
        </w:rPr>
        <w:t xml:space="preserve">some of those fighting to strike down the death penalty </w:t>
      </w:r>
      <w:r w:rsidRPr="004E2FCF">
        <w:rPr>
          <w:rStyle w:val="Emphasis"/>
        </w:rPr>
        <w:t>started out as supporters</w:t>
      </w:r>
      <w:r w:rsidRPr="004E2FCF">
        <w:rPr>
          <w:sz w:val="8"/>
        </w:rPr>
        <w:t xml:space="preserve">. Colby Coash, the former state senator in Nebraska who led a 2015 effort to repeal the state’s death penalty, said his change of heart came after some friends in his dormitory at the University of Nebraska invited him to go to a party outside the state prison the night of a scheduled execution. “It was a pretty ugly scene,” Coash said, recalling how one somber group held candles in opposition to the execution while his group tailgated and drank beer as a band played. “It was like New Year’s Eve, so we did a countdown” toward the midnight execution, Coash recalled. Afterward, he said, “it didn’t sit right with my heart. I’d been raised better than to celebrate a man’s death, to celebrate the end of a life.” As a state senator in Nebraska’s unicameral legislature, Coash took the lead in pushing legislation in 2015 to repeal the death penalty. Although the legislature is officially nonpartisan, lawmakers are aligned with political parties, and Coash successfully built strong support among fellow Republicans who held the majority. Legislative approval of the bill made Nebraska the first red state in more than 40 years to repeal the death penalty, but the measure ran into opposition from GOP Gov. Pete Ricketts, a staunch death penalty advocate. After the legislature overturned Ricketts’ veto, he responded by funding a petition drive for a 2016 public referendum that reinstated the death penalty. </w:t>
      </w:r>
      <w:r w:rsidRPr="004E2FCF">
        <w:rPr>
          <w:rStyle w:val="StyleUnderline"/>
        </w:rPr>
        <w:t>In Wyoming, minority Democrats</w:t>
      </w:r>
      <w:r w:rsidRPr="004E2FCF">
        <w:rPr>
          <w:sz w:val="8"/>
        </w:rPr>
        <w:t xml:space="preserve"> </w:t>
      </w:r>
      <w:r w:rsidRPr="004E2FCF">
        <w:rPr>
          <w:rStyle w:val="StyleUnderline"/>
        </w:rPr>
        <w:t>who</w:t>
      </w:r>
      <w:r w:rsidRPr="004E2FCF">
        <w:rPr>
          <w:sz w:val="8"/>
        </w:rPr>
        <w:t xml:space="preserve"> had long </w:t>
      </w:r>
      <w:r w:rsidRPr="004E2FCF">
        <w:rPr>
          <w:rStyle w:val="StyleUnderline"/>
        </w:rPr>
        <w:t>opposed the death penalty turned to like-minded Republicans in a pragmatic effort to push the measure in the GOP-dominated legislature</w:t>
      </w:r>
      <w:r w:rsidRPr="004E2FCF">
        <w:rPr>
          <w:sz w:val="8"/>
        </w:rPr>
        <w:t xml:space="preserve">. State Rep. Charles Pelkey, a leading Democrat who carried the repeal bill last year, said he recognized the importance of “letting Republicans take the lead” in 2019 if the bill were to have any hope of success. “This is the farthest we’ve ever gotten,” Pelkey said. “Republicans are absolutely essential.” The leader this year was </w:t>
      </w:r>
      <w:r w:rsidRPr="004E2FCF">
        <w:rPr>
          <w:rStyle w:val="StyleUnderline"/>
        </w:rPr>
        <w:t>Republican Rep. Jared Olsen</w:t>
      </w:r>
      <w:r w:rsidRPr="004E2FCF">
        <w:rPr>
          <w:sz w:val="8"/>
        </w:rPr>
        <w:t xml:space="preserve">, a 31-year Cheyenne lawyer whose family has been in Wyoming for five generations. Working with a broad coalition that included the League of Women Voters and the Catholic Diocese of Cheyenne, as well as Democratic allies, Olsen </w:t>
      </w:r>
      <w:r w:rsidRPr="004E2FCF">
        <w:rPr>
          <w:rStyle w:val="StyleUnderline"/>
        </w:rPr>
        <w:t>appealed heavily to libertarian sentiments by pointing out the $750,000 annual cost to maintain a death penalty system.</w:t>
      </w:r>
      <w:r>
        <w:rPr>
          <w:rStyle w:val="StyleUnderline"/>
        </w:rPr>
        <w:t xml:space="preserve"> </w:t>
      </w:r>
      <w:r w:rsidRPr="004E2FCF">
        <w:rPr>
          <w:sz w:val="8"/>
        </w:rPr>
        <w:t>Other Republican efforts haven’t progressed as far. In neighboring Montana, Rep. Mike Hopkins of Missoula argued that his repeal bill would end a practice that was both expensive and inefficient, but the measure was rejected by a House committee. All 11 Republicans voted against it; all eight Democrats voted for it. “Ironically enough,” said the Republican lawmaker, “the only thing that’s actually had the death penalty applied to it in Montana is my bill to repeal the death penalty.” In New Hampshire, the legislature is now under Democratic control after the November elections, but Republicans have nevertheless played a substantial role in death penalty repeal efforts. The bill cleared the House on a vote of 279-88, with the support of 72 Republicans. Eighty-three Republicans and five Democrats voted against it. The Republican governor, Chris Sununu, has promised a veto, but the legislature has the votes to override him. Republican Dave Danielson was among those who participated in the House debate, telling colleagues that the death penalty system was a needless burden on taxpayers. After the House vote, Danielson said he got a call from the friend who had questioned his earlier support of the death penalty. “I’m proud of you,” Danielson said the man told him.</w:t>
      </w:r>
    </w:p>
    <w:p w14:paraId="6234D075" w14:textId="77777777" w:rsidR="00A2739A" w:rsidRPr="000E418D" w:rsidRDefault="00A2739A" w:rsidP="00A2739A"/>
    <w:p w14:paraId="5AF0D81E" w14:textId="0D9CE056" w:rsidR="00D025FB" w:rsidRDefault="00D025FB" w:rsidP="00D025FB">
      <w:pPr>
        <w:pStyle w:val="Heading3"/>
      </w:pPr>
      <w:r>
        <w:t>L – immigration</w:t>
      </w:r>
    </w:p>
    <w:p w14:paraId="5656F7EA" w14:textId="78561C6B" w:rsidR="00D025FB" w:rsidRPr="00D025FB" w:rsidRDefault="00D025FB" w:rsidP="00D025FB">
      <w:r>
        <w:t>***there is a different version of this card under the link header</w:t>
      </w:r>
    </w:p>
    <w:p w14:paraId="5EFBD123" w14:textId="77777777" w:rsidR="00D025FB" w:rsidRDefault="00D025FB" w:rsidP="00D025FB">
      <w:pPr>
        <w:pStyle w:val="Heading4"/>
      </w:pPr>
      <w:r>
        <w:t xml:space="preserve">The plan’s appeal to </w:t>
      </w:r>
      <w:r w:rsidRPr="00782403">
        <w:rPr>
          <w:u w:val="single"/>
        </w:rPr>
        <w:t>racial justice</w:t>
      </w:r>
      <w:r>
        <w:t xml:space="preserve"> saves Senate Republicans</w:t>
      </w:r>
    </w:p>
    <w:p w14:paraId="7D932685" w14:textId="77777777" w:rsidR="00D025FB" w:rsidRDefault="00D025FB" w:rsidP="00D025FB">
      <w:r w:rsidRPr="0036222B">
        <w:rPr>
          <w:rStyle w:val="Style13ptBold"/>
        </w:rPr>
        <w:t>Alberta 6-8</w:t>
      </w:r>
      <w:r>
        <w:t xml:space="preserve">-2020, Chief Political Correspondent for Politico (Tim, “Is This the Last Stand of the ‘Law and Order’ Republicans?,” </w:t>
      </w:r>
      <w:r w:rsidRPr="00520397">
        <w:rPr>
          <w:i/>
          <w:iCs/>
        </w:rPr>
        <w:t>Politico</w:t>
      </w:r>
      <w:r>
        <w:t xml:space="preserve">, </w:t>
      </w:r>
      <w:hyperlink r:id="rId30" w:history="1">
        <w:r w:rsidRPr="008208FE">
          <w:rPr>
            <w:rStyle w:val="Hyperlink"/>
          </w:rPr>
          <w:t>https://www.politico.com/news/magazine/2020/06/08/last-stand-law-and-order-republicans-306333)//BB</w:t>
        </w:r>
      </w:hyperlink>
    </w:p>
    <w:p w14:paraId="1139B15C" w14:textId="77777777" w:rsidR="00D025FB" w:rsidRPr="0036222B" w:rsidRDefault="00D025FB" w:rsidP="00D025FB"/>
    <w:p w14:paraId="57DC4E18" w14:textId="5C1B3A91" w:rsidR="00D025FB" w:rsidRDefault="00D025FB" w:rsidP="00D025FB">
      <w:pPr>
        <w:rPr>
          <w:sz w:val="10"/>
        </w:rPr>
      </w:pPr>
      <w:r w:rsidRPr="00746F10">
        <w:rPr>
          <w:sz w:val="10"/>
        </w:rPr>
        <w:t xml:space="preserve">But safe and sustainable are two different things. As with so many issues, </w:t>
      </w:r>
      <w:r w:rsidRPr="00B7790A">
        <w:rPr>
          <w:rStyle w:val="StyleUnderline"/>
          <w:highlight w:val="cyan"/>
        </w:rPr>
        <w:t>the ground beneath the GOP has been</w:t>
      </w:r>
      <w:r w:rsidRPr="00746F10">
        <w:rPr>
          <w:sz w:val="10"/>
        </w:rPr>
        <w:t xml:space="preserve"> gradually </w:t>
      </w:r>
      <w:r w:rsidRPr="00B7790A">
        <w:rPr>
          <w:rStyle w:val="StyleUnderline"/>
          <w:highlight w:val="cyan"/>
        </w:rPr>
        <w:t>shifting</w:t>
      </w:r>
      <w:r w:rsidRPr="007841BD">
        <w:rPr>
          <w:rStyle w:val="StyleUnderline"/>
        </w:rPr>
        <w:t xml:space="preserve"> on</w:t>
      </w:r>
      <w:r w:rsidRPr="00746F10">
        <w:rPr>
          <w:sz w:val="10"/>
        </w:rPr>
        <w:t xml:space="preserve"> questions of </w:t>
      </w:r>
      <w:r w:rsidRPr="007841BD">
        <w:rPr>
          <w:rStyle w:val="StyleUnderline"/>
        </w:rPr>
        <w:t>racial justice</w:t>
      </w:r>
      <w:r w:rsidRPr="00746F10">
        <w:rPr>
          <w:sz w:val="10"/>
        </w:rPr>
        <w:t xml:space="preserve">. Perhaps it’s the demographic transition of the electorate, or the greater digital proximity voters have to events that long went unseen. Whatever the cause, </w:t>
      </w:r>
      <w:r w:rsidRPr="007841BD">
        <w:rPr>
          <w:rStyle w:val="StyleUnderline"/>
        </w:rPr>
        <w:t>this</w:t>
      </w:r>
      <w:r w:rsidRPr="00746F10">
        <w:rPr>
          <w:sz w:val="10"/>
        </w:rPr>
        <w:t xml:space="preserve"> shift </w:t>
      </w:r>
      <w:r w:rsidRPr="007841BD">
        <w:rPr>
          <w:rStyle w:val="StyleUnderline"/>
        </w:rPr>
        <w:t>has</w:t>
      </w:r>
      <w:r w:rsidRPr="00746F10">
        <w:rPr>
          <w:sz w:val="10"/>
        </w:rPr>
        <w:t xml:space="preserve"> threatened further </w:t>
      </w:r>
      <w:r w:rsidRPr="007841BD">
        <w:rPr>
          <w:rStyle w:val="StyleUnderline"/>
        </w:rPr>
        <w:t>electoral consequences for a party that is already out of step with the center</w:t>
      </w:r>
      <w:r w:rsidRPr="00746F10">
        <w:rPr>
          <w:sz w:val="10"/>
        </w:rPr>
        <w:t xml:space="preserve"> on a number of cultural issues. That was before a white officer pinned </w:t>
      </w:r>
      <w:r w:rsidRPr="007841BD">
        <w:rPr>
          <w:rStyle w:val="StyleUnderline"/>
        </w:rPr>
        <w:t>George</w:t>
      </w:r>
      <w:r w:rsidRPr="00746F10">
        <w:rPr>
          <w:sz w:val="10"/>
        </w:rPr>
        <w:t xml:space="preserve"> </w:t>
      </w:r>
      <w:r w:rsidRPr="007841BD">
        <w:rPr>
          <w:rStyle w:val="StyleUnderline"/>
        </w:rPr>
        <w:t>Floyd</w:t>
      </w:r>
      <w:r w:rsidRPr="00746F10">
        <w:rPr>
          <w:sz w:val="10"/>
        </w:rPr>
        <w:t xml:space="preserve">’s neck to the ground for nearly nine minutes. One thing is clear: There is nothing gradual about what’s happened since. An NBC/Wall Street Journal poll released Sunday found that “Americans by a 2-to-1 margin are more troubled by the actions of police in the killing of George Floyd than by violence at some protest.” A survey for USA Today last week showed white Americans’ favorable impressions of police declining by double-digits week over the week. Most notably, a Monmouth poll released June 2—conducted in the days after Floyd’s killing—showed, for the first time, that a majority of Americans (57 percent) and a plurality of whites (49 percent) believe police are more likely to use excessive force against African Americans. This </w:t>
      </w:r>
      <w:r w:rsidRPr="007841BD">
        <w:rPr>
          <w:rStyle w:val="StyleUnderline"/>
        </w:rPr>
        <w:t>represents a tectonic shift in public opinion</w:t>
      </w:r>
      <w:r w:rsidRPr="00746F10">
        <w:rPr>
          <w:sz w:val="10"/>
        </w:rPr>
        <w:t>: After Eric Garner was killed by New York City police in the summer of 2014, Monmouth found that 33 percent of Americans believed the black community was more likely to be abused by police; among whites, that number was just 26 percent. “</w:t>
      </w:r>
      <w:r w:rsidRPr="007841BD">
        <w:rPr>
          <w:rStyle w:val="StyleUnderline"/>
        </w:rPr>
        <w:t>It’s</w:t>
      </w:r>
      <w:r w:rsidRPr="00746F10">
        <w:rPr>
          <w:sz w:val="10"/>
        </w:rPr>
        <w:t xml:space="preserve"> almost </w:t>
      </w:r>
      <w:r w:rsidRPr="007841BD">
        <w:rPr>
          <w:rStyle w:val="StyleUnderline"/>
        </w:rPr>
        <w:t>a sea change,” said Republican</w:t>
      </w:r>
      <w:r w:rsidRPr="00746F10">
        <w:rPr>
          <w:sz w:val="10"/>
        </w:rPr>
        <w:t xml:space="preserve"> Tim </w:t>
      </w:r>
      <w:r w:rsidRPr="007841BD">
        <w:rPr>
          <w:rStyle w:val="StyleUnderline"/>
        </w:rPr>
        <w:t>Scott</w:t>
      </w:r>
      <w:r w:rsidRPr="00746F10">
        <w:rPr>
          <w:sz w:val="10"/>
        </w:rPr>
        <w:t xml:space="preserve"> of South Carolina, one of three black members </w:t>
      </w:r>
      <w:r w:rsidRPr="007841BD">
        <w:rPr>
          <w:rStyle w:val="StyleUnderline"/>
        </w:rPr>
        <w:t>of the U.S. Senate</w:t>
      </w:r>
      <w:r w:rsidRPr="00746F10">
        <w:rPr>
          <w:sz w:val="10"/>
        </w:rPr>
        <w:t xml:space="preserv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 The senator added, “Without question, this is different. It feels different. It sounds different. The protesters are different. … I look out my window in Washington and see 10 protesters. Seven of them are white, and three of them are black.” Of course, not everyone sees what Scott sees. Polling suggests that white conservatives are paying far more attention to violent riots than to peaceful protests. Most of the public statements from GOP lawmakers last week focused on the grimmest images the streets had to offer: looting, burning, beating, killing. For some Republicans, this ugliness will be the dominant takeaway from the spring of 2020, and it may well be a determining factor in how they vote this fall. But if Scott is right—if </w:t>
      </w:r>
      <w:r w:rsidRPr="007841BD">
        <w:rPr>
          <w:rStyle w:val="StyleUnderline"/>
        </w:rPr>
        <w:t xml:space="preserve">the groundswell of outrage and empathy resulting from Floyd’s death marks an inflection point </w:t>
      </w:r>
      <w:r w:rsidRPr="00746F10">
        <w:rPr>
          <w:sz w:val="10"/>
        </w:rPr>
        <w:t xml:space="preserve">in the American racial conscience—then something more enduring is upon us. </w:t>
      </w:r>
      <w:r w:rsidRPr="00B7790A">
        <w:rPr>
          <w:rStyle w:val="StyleUnderline"/>
          <w:highlight w:val="cyan"/>
        </w:rPr>
        <w:t xml:space="preserve">The result is a </w:t>
      </w:r>
      <w:r w:rsidRPr="00B7790A">
        <w:rPr>
          <w:rStyle w:val="StyleUnderline"/>
        </w:rPr>
        <w:t xml:space="preserve">new </w:t>
      </w:r>
      <w:r w:rsidRPr="00B7790A">
        <w:rPr>
          <w:rStyle w:val="StyleUnderline"/>
          <w:highlight w:val="cyan"/>
        </w:rPr>
        <w:t>fault line in Republican</w:t>
      </w:r>
      <w:r w:rsidRPr="007841BD">
        <w:rPr>
          <w:rStyle w:val="StyleUnderline"/>
        </w:rPr>
        <w:t xml:space="preserve"> </w:t>
      </w:r>
      <w:r w:rsidRPr="00B7790A">
        <w:rPr>
          <w:rStyle w:val="StyleUnderline"/>
          <w:highlight w:val="cyan"/>
        </w:rPr>
        <w:t>politics</w:t>
      </w:r>
      <w:r w:rsidRPr="00746F10">
        <w:rPr>
          <w:sz w:val="10"/>
        </w:rPr>
        <w:t xml:space="preserve">. </w:t>
      </w:r>
      <w:r w:rsidRPr="00B7790A">
        <w:rPr>
          <w:rStyle w:val="StyleUnderline"/>
          <w:highlight w:val="cyan"/>
        </w:rPr>
        <w:t>On one side are</w:t>
      </w:r>
      <w:r w:rsidRPr="007841BD">
        <w:rPr>
          <w:rStyle w:val="StyleUnderline"/>
        </w:rPr>
        <w:t xml:space="preserve"> the </w:t>
      </w:r>
      <w:r w:rsidRPr="00B7790A">
        <w:rPr>
          <w:rStyle w:val="StyleUnderline"/>
          <w:highlight w:val="cyan"/>
        </w:rPr>
        <w:t>reformers</w:t>
      </w:r>
      <w:r w:rsidRPr="007841BD">
        <w:rPr>
          <w:rStyle w:val="StyleUnderline"/>
        </w:rPr>
        <w:t xml:space="preserve"> who understand that the system is</w:t>
      </w:r>
      <w:r w:rsidRPr="00746F10">
        <w:rPr>
          <w:sz w:val="10"/>
        </w:rPr>
        <w:t xml:space="preserve"> no longer </w:t>
      </w:r>
      <w:r w:rsidRPr="007841BD">
        <w:rPr>
          <w:rStyle w:val="StyleUnderline"/>
        </w:rPr>
        <w:t>broken</w:t>
      </w:r>
      <w:r w:rsidRPr="00746F10">
        <w:rPr>
          <w:sz w:val="10"/>
        </w:rPr>
        <w:t xml:space="preserve"> only in the eyes of black and brown voters; </w:t>
      </w:r>
      <w:r w:rsidRPr="00B7790A">
        <w:rPr>
          <w:rStyle w:val="StyleUnderline"/>
          <w:highlight w:val="cyan"/>
        </w:rPr>
        <w:t xml:space="preserve">on the other side are the traditionalists who will </w:t>
      </w:r>
      <w:r w:rsidRPr="00B7790A">
        <w:rPr>
          <w:rStyle w:val="Emphasis"/>
          <w:sz w:val="30"/>
          <w:szCs w:val="30"/>
          <w:highlight w:val="cyan"/>
        </w:rPr>
        <w:t>go to their political graves</w:t>
      </w:r>
      <w:r w:rsidRPr="00746F10">
        <w:rPr>
          <w:sz w:val="10"/>
        </w:rPr>
        <w:t xml:space="preserve"> insisting that American exceptionalism guarantees American equality. To be clear, the traditionalists are winning the intraparty battle—and they might continue to win well after Trump leaves office. But they can’t win forever. </w:t>
      </w:r>
      <w:r w:rsidRPr="007841BD">
        <w:rPr>
          <w:rStyle w:val="StyleUnderline"/>
        </w:rPr>
        <w:t>As with gay marriage and marijuana</w:t>
      </w:r>
      <w:r w:rsidRPr="00746F10">
        <w:rPr>
          <w:sz w:val="10"/>
        </w:rPr>
        <w:t xml:space="preserve"> legalization, </w:t>
      </w:r>
      <w:r w:rsidRPr="00B7790A">
        <w:rPr>
          <w:rStyle w:val="StyleUnderline"/>
          <w:highlight w:val="cyan"/>
        </w:rPr>
        <w:t xml:space="preserve">the </w:t>
      </w:r>
      <w:r w:rsidRPr="00B7790A">
        <w:rPr>
          <w:rStyle w:val="Emphasis"/>
          <w:highlight w:val="cyan"/>
        </w:rPr>
        <w:t>cultural current</w:t>
      </w:r>
      <w:r w:rsidRPr="00B7790A">
        <w:rPr>
          <w:rStyle w:val="StyleUnderline"/>
          <w:highlight w:val="cyan"/>
        </w:rPr>
        <w:t xml:space="preserve"> is now running plainly in one direction</w:t>
      </w:r>
      <w:r w:rsidRPr="00746F10">
        <w:rPr>
          <w:sz w:val="10"/>
        </w:rPr>
        <w:t xml:space="preserve">. In the short term, however, it’s the reformers who are swimming upstream. To upend generations of conservative orthodoxy will require more than Mitt Romney marching with Black Lives Matter protesters in Washington or Steve King being cast off by the party in Iowa. It will require conceding that something is foundationally wrong with American policing. It will require acknowledging—and detailing—the existence of systemic racism in the criminal justice system. It will require shattering illusions about this nation’s basic morality. It will require provoking white Americans, daring them to identify with the agony and oppression of black Americans. </w:t>
      </w:r>
      <w:r w:rsidRPr="007841BD">
        <w:rPr>
          <w:rStyle w:val="StyleUnderline"/>
        </w:rPr>
        <w:t xml:space="preserve">It will require proposing an </w:t>
      </w:r>
      <w:r w:rsidRPr="00746F10">
        <w:rPr>
          <w:rStyle w:val="Emphasis"/>
        </w:rPr>
        <w:t>end</w:t>
      </w:r>
      <w:r w:rsidRPr="007841BD">
        <w:rPr>
          <w:rStyle w:val="StyleUnderline"/>
        </w:rPr>
        <w:t xml:space="preserve"> to the era of law and order politics</w:t>
      </w:r>
      <w:r w:rsidRPr="00746F10">
        <w:rPr>
          <w:sz w:val="10"/>
        </w:rPr>
        <w:t xml:space="preserve">. Nothing threatens a politician like the perception of weakness. They can handle being viewed as corrupt, incompetent, even untruthful. But weakness is fatal. So, while the phrase “law and order” originated politically with Richard Nixon during the bloody summer of 1968, the concept of projecting muscle is as old as the office itself: from George Washington’s imposing physique, to Franklin D. Roosevelt refusing to be photographed in his wheelchair, to Teddy Roosevelt’s talk of “the strong man” in the arena, to Ronald Reagan’s fabled mantra of “peace through strength.” It was the perceived brittleness of Jimmy Carter, of course, that invited Reagan’s 1980 victory. Eight years later, George H.W. Bush sealed the fate of Michael Dukakis with the infamous Willie Horton ad, which fed both racial fears and the narrative that his liberal opponent was “soft on crime.” After Bill Clinton defeated Bush—who was famously mocked as a “wimp”—the Democratic Party became determined to shed its frail image in the face of decades of rising crime rates. The result: the 1994 Violent Crime Control and Law Enforcement Act, authored by then-Senate Judiciary Chairman Joe Biden, a self-described “law and order” politician. He boasted that the bill—which was supported by most of the Congressional Black Caucus and would ultimately lead to wildly disproportionate racial outcomes—was proof that Democrats were just as rugged as Republicans. “Every time Richard Nixon, when I was running in 1972, would say ‘law and order,’ the Democratic mantra, the response, was ‘law and order with justice.’ Whatever that meant,” Biden said, smirking, in a 1994 speech on the Senate floor. “And I’d say, ‘Lock the SOBs up.’” It was the next president—a Republican—who took an unexpected detour. George W. Bush had run for governor of Texas in 1994 “with a series of grainy black-and-white commercials depicting a man abducting a woman at gun point in a parking garage and, a moment later, a police officer draping a blanket over the woman's body,” the New York Times reported in 1999. Noting a historic buildup of Texas prisons, the newspaper added of Bush, “an examination of his record over the five years he has been governor shows he has been consistent in pressing a law-and-order agenda.” Bush began to soften, however, both in tone and approach, as he made the leap to the national stage. He made minority outreach a focal point of the 2000 campaign. He took ownership of the brilliantly ambiguous phrase “compassionate conservative,” which had been floating around the evangelical-Republican ether. Some of this was shrewd politics. But it was also personal. The story of the governor’s Hispanic aide Israel Hernandez being racially profiled in Iowa during the 2000 campaign—and Bush’s outrage at the incident—became legend inside the campaign. Moreover, his experience as a born-again Christian, which tied into his own tale of personal redemption after battling alcoholism, increasingly factored into Bush’s policy vision. Breaking sharply from his predecessors, Bush’s domestic agenda did not prioritize crime. Instead, the 43rd president leaned heavily on his White House Office of Faith-Based Initiatives to enact changes to the criminal justice system. His agenda called for, among other things, dramatically increased funding for drug rehabilitation as well as enhanced programs to aid prisoner reentry. These ideas won plaudits from the left; many liberals had since recoiled at Clinton and the Democratic Party’s record on criminal justice. The problem for Bush? His own party had no interest in looking soft on crime. “The term ‘compassionate conservatism’ ticked off conservatives,” recalled Jim </w:t>
      </w:r>
      <w:proofErr w:type="spellStart"/>
      <w:r w:rsidRPr="00746F10">
        <w:rPr>
          <w:sz w:val="10"/>
        </w:rPr>
        <w:t>Towey</w:t>
      </w:r>
      <w:proofErr w:type="spellEnd"/>
      <w:r w:rsidRPr="00746F10">
        <w:rPr>
          <w:sz w:val="10"/>
        </w:rPr>
        <w:t xml:space="preserve">, Bush’s director of faith-based initiatives. “I’d go into meetings on Capitol Hill with members who didn’t have any African Americans in their districts and talk about prisoner reentry or drug treatment with them. They could not have cared less. Their eyes would glaze over, like, ‘Why are you talking to me about this?’” Bush hoped to durably change the dogma of his party. But the events that shaped the second half of his presidency—sputtering wars in the Middle East, the government’s calamitous handling of Hurricane Katrina, a once-in-a-century economic meltdown—had Republicans feeling less than compassionate. And things only got worse with the election of Barack Obama in 2008. It was bad enough, Republicans complained, that Obama took an “apology tour” around the world highlighting America’s mistakes abroad. But for the president to question the very fairness of the criminal justice system—as he did in the arrest of Harvard professor Henry Louis Gates Jr., the acquittal of George Zimmerman in the killing of Trayvon Martin, and several other race-related flashpoints of the 2010s—was unforgivable. That a black president would cast suspicion on America’s core institutions was seen as inflammatory if not subversive. “He took race back to the ’60s, as far as I’m concerned. He made everything a race issue, or at least saw it through a racial lens,” Jim DeMint, the former South Carolina senator and president of the Heritage Foundation, once told me. “The country had moved toward bending over backward to create equality. But then suddenly, with Obama, he just lit the fires. I thought when he was elected that was the big victory, that we had put racism behind us.” That conservatives winced at notions of lingering racism in America—while so many conservatives, from the halls of Congress to the studios at Fox News, actively questioned whether this biracial man with an exotic name was American to begin with—spoke to the inherent limitations of his ability to unite America. This was all the truer on issues of racial discrimination and systemic inequality. “Obama was right to speak from the heart about Trayvon Martin, because he was upset, and black America was upset. He was right to question the cops the way he did. But it took him leaving office for the rest of culture—namely, white folks—to catch up to where black people have been on these issues for a long, long time,” said Michael Steele, the former chairman of the Republican National Committee. Steele, the RNC’s first black leader, served during Obama’s presidency and recalled on several occasions being asked to join the “birther” crusade—even if just as a joke. He also would encounter, time and again, basic ignorance among his white Republican friends about the black experience. Steele said for all the progress on race relations made in his lifetime, that disconnect remains. “For black folks, especially older black folks, when they hear a white man talking about ‘law and order,’ that means get your ass in the house before dark,” Steele said. “And for the president to say, ‘When the looting starts, the shooting starts’—what the hell do you think that means to us? He knows. The man is 70-something years old. He knows what that means to us. He knows what we hear. And he also knows a white person hears something totally different.” As president, Trump has spread these subliminal messages time and again—whether by attacking NFL players for kneeling, or by encouraging police officers to rough up suspects they arrest, or by alleging voter fraud in response to efforts aimed at boosting minority voting turnout. This is exactly what </w:t>
      </w:r>
      <w:r w:rsidRPr="00B7790A">
        <w:rPr>
          <w:rStyle w:val="StyleUnderline"/>
          <w:highlight w:val="cyan"/>
        </w:rPr>
        <w:t>Republican voters signed up</w:t>
      </w:r>
      <w:r w:rsidRPr="007841BD">
        <w:rPr>
          <w:rStyle w:val="StyleUnderline"/>
        </w:rPr>
        <w:t xml:space="preserve"> </w:t>
      </w:r>
      <w:r w:rsidRPr="00B7790A">
        <w:rPr>
          <w:rStyle w:val="StyleUnderline"/>
          <w:highlight w:val="cyan"/>
        </w:rPr>
        <w:t>for</w:t>
      </w:r>
      <w:r w:rsidRPr="00746F10">
        <w:rPr>
          <w:sz w:val="10"/>
        </w:rPr>
        <w:t xml:space="preserve">. Part of what made Trump’s appeals to </w:t>
      </w:r>
      <w:r w:rsidRPr="00B7790A">
        <w:rPr>
          <w:rStyle w:val="StyleUnderline"/>
          <w:highlight w:val="cyan"/>
        </w:rPr>
        <w:t>white grievance in 2016</w:t>
      </w:r>
      <w:r w:rsidRPr="00746F10">
        <w:rPr>
          <w:sz w:val="10"/>
        </w:rPr>
        <w:t xml:space="preserve"> so powerful is how it dovetailed with his anti-establishment creed. </w:t>
      </w:r>
      <w:r w:rsidRPr="00B7790A">
        <w:rPr>
          <w:rStyle w:val="StyleUnderline"/>
          <w:highlight w:val="cyan"/>
        </w:rPr>
        <w:t>In the</w:t>
      </w:r>
      <w:r w:rsidRPr="00746F10">
        <w:rPr>
          <w:sz w:val="10"/>
        </w:rPr>
        <w:t xml:space="preserve"> three </w:t>
      </w:r>
      <w:r w:rsidRPr="00B7790A">
        <w:rPr>
          <w:rStyle w:val="StyleUnderline"/>
          <w:highlight w:val="cyan"/>
        </w:rPr>
        <w:t>years prior,</w:t>
      </w:r>
      <w:r w:rsidRPr="007841BD">
        <w:rPr>
          <w:rStyle w:val="StyleUnderline"/>
        </w:rPr>
        <w:t xml:space="preserve"> </w:t>
      </w:r>
      <w:r w:rsidRPr="00B7790A">
        <w:rPr>
          <w:rStyle w:val="StyleUnderline"/>
          <w:highlight w:val="cyan"/>
        </w:rPr>
        <w:t>every leading figure in the Republican Party</w:t>
      </w:r>
      <w:r w:rsidRPr="00746F10">
        <w:rPr>
          <w:sz w:val="10"/>
        </w:rPr>
        <w:t xml:space="preserve"> had </w:t>
      </w:r>
      <w:r w:rsidRPr="00B7790A">
        <w:rPr>
          <w:rStyle w:val="StyleUnderline"/>
          <w:highlight w:val="cyan"/>
        </w:rPr>
        <w:t>pushed</w:t>
      </w:r>
      <w:r w:rsidRPr="00746F10">
        <w:rPr>
          <w:sz w:val="10"/>
        </w:rPr>
        <w:t xml:space="preserve"> a wholesale rebranding effort aimed at </w:t>
      </w:r>
      <w:r w:rsidRPr="00B7790A">
        <w:rPr>
          <w:rStyle w:val="StyleUnderline"/>
          <w:highlight w:val="cyan"/>
        </w:rPr>
        <w:t>softening the party’s image and appealing to black and brown voters</w:t>
      </w:r>
      <w:r w:rsidRPr="00B7790A">
        <w:rPr>
          <w:sz w:val="10"/>
          <w:highlight w:val="cyan"/>
        </w:rPr>
        <w:t xml:space="preserve">. </w:t>
      </w:r>
      <w:r w:rsidRPr="00B7790A">
        <w:rPr>
          <w:rStyle w:val="Emphasis"/>
          <w:sz w:val="28"/>
          <w:szCs w:val="28"/>
          <w:highlight w:val="cyan"/>
        </w:rPr>
        <w:t>Only by reforming immigration laws</w:t>
      </w:r>
      <w:r w:rsidRPr="00746F10">
        <w:rPr>
          <w:sz w:val="10"/>
        </w:rPr>
        <w:t xml:space="preserve"> and spending time in poor </w:t>
      </w:r>
      <w:r w:rsidRPr="00D025FB">
        <w:t>neighborhoods and empathizing with the racially and economically marginalized, GOP leaders</w:t>
      </w:r>
      <w:r w:rsidRPr="00746F10">
        <w:rPr>
          <w:sz w:val="10"/>
        </w:rPr>
        <w:t xml:space="preserve"> from Paul Ryan to Reince Priebus argued, </w:t>
      </w:r>
      <w:r w:rsidRPr="00B7790A">
        <w:rPr>
          <w:rStyle w:val="StyleUnderline"/>
          <w:highlight w:val="cyan"/>
        </w:rPr>
        <w:t>could</w:t>
      </w:r>
      <w:r w:rsidRPr="007841BD">
        <w:rPr>
          <w:rStyle w:val="StyleUnderline"/>
        </w:rPr>
        <w:t xml:space="preserve"> </w:t>
      </w:r>
      <w:r w:rsidRPr="00B7790A">
        <w:rPr>
          <w:rStyle w:val="StyleUnderline"/>
          <w:highlight w:val="cyan"/>
        </w:rPr>
        <w:t>the party win national elections</w:t>
      </w:r>
      <w:r w:rsidRPr="00746F10">
        <w:rPr>
          <w:sz w:val="10"/>
        </w:rPr>
        <w:t xml:space="preserve"> in a rapidly diversifying America. </w:t>
      </w:r>
      <w:r w:rsidRPr="00B7790A">
        <w:rPr>
          <w:rStyle w:val="StyleUnderline"/>
          <w:highlight w:val="cyan"/>
        </w:rPr>
        <w:t>With</w:t>
      </w:r>
      <w:r w:rsidRPr="007841BD">
        <w:rPr>
          <w:rStyle w:val="StyleUnderline"/>
        </w:rPr>
        <w:t xml:space="preserve"> his antagonistic tone toward minorities</w:t>
      </w:r>
      <w:r w:rsidRPr="00746F10">
        <w:rPr>
          <w:sz w:val="10"/>
        </w:rPr>
        <w:t xml:space="preserve"> </w:t>
      </w:r>
      <w:r w:rsidRPr="00D025FB">
        <w:rPr>
          <w:rStyle w:val="StyleUnderline"/>
        </w:rPr>
        <w:t>and</w:t>
      </w:r>
      <w:r w:rsidRPr="00746F10">
        <w:rPr>
          <w:sz w:val="10"/>
        </w:rPr>
        <w:t xml:space="preserve"> his overt </w:t>
      </w:r>
      <w:r w:rsidRPr="00B7790A">
        <w:rPr>
          <w:rStyle w:val="Emphasis"/>
          <w:highlight w:val="cyan"/>
        </w:rPr>
        <w:t>appeals to xenophobia</w:t>
      </w:r>
      <w:r w:rsidRPr="00B7790A">
        <w:rPr>
          <w:sz w:val="10"/>
          <w:highlight w:val="cyan"/>
        </w:rPr>
        <w:t xml:space="preserve">, </w:t>
      </w:r>
      <w:r w:rsidRPr="00B7790A">
        <w:rPr>
          <w:rStyle w:val="StyleUnderline"/>
          <w:highlight w:val="cyan"/>
        </w:rPr>
        <w:t>Trump proved that theory wrong—</w:t>
      </w:r>
      <w:r w:rsidRPr="00B7790A">
        <w:rPr>
          <w:rStyle w:val="Emphasis"/>
          <w:sz w:val="30"/>
          <w:szCs w:val="30"/>
          <w:highlight w:val="cyan"/>
        </w:rPr>
        <w:t>for one election</w:t>
      </w:r>
      <w:r w:rsidRPr="00746F10">
        <w:rPr>
          <w:sz w:val="10"/>
        </w:rPr>
        <w:t xml:space="preserve">. The combination of soaring intensity among white working-class conservatives and diminished turnout among black voters in big cities was just enough to nudge the GOP nominee across the finish line by a combined 77,744 votes in Michigan, Wisconsin and Pennsylvania, the entirety of his margin in the Electoral College. </w:t>
      </w:r>
      <w:r w:rsidRPr="007841BD">
        <w:rPr>
          <w:rStyle w:val="StyleUnderline"/>
        </w:rPr>
        <w:t>That blueprint remains untouched</w:t>
      </w:r>
      <w:r w:rsidRPr="00746F10">
        <w:rPr>
          <w:sz w:val="10"/>
        </w:rPr>
        <w:t xml:space="preserve">. The president’s hopes for reelection rest on overwhelming support from whites and a lack of mobilization among minorities. It happened once; it could happen again. </w:t>
      </w:r>
      <w:r w:rsidRPr="00B7790A">
        <w:rPr>
          <w:rStyle w:val="StyleUnderline"/>
          <w:highlight w:val="cyan"/>
        </w:rPr>
        <w:t>Yet</w:t>
      </w:r>
      <w:r w:rsidRPr="00746F10">
        <w:rPr>
          <w:sz w:val="10"/>
        </w:rPr>
        <w:t xml:space="preserve"> even if it does, </w:t>
      </w:r>
      <w:r w:rsidRPr="00B7790A">
        <w:rPr>
          <w:rStyle w:val="StyleUnderline"/>
        </w:rPr>
        <w:t>the problems</w:t>
      </w:r>
      <w:r w:rsidRPr="007841BD">
        <w:rPr>
          <w:rStyle w:val="StyleUnderline"/>
        </w:rPr>
        <w:t xml:space="preserve"> diagnosed in the GOP “autopsy” of 2013, namely </w:t>
      </w:r>
      <w:r w:rsidRPr="00B7790A">
        <w:rPr>
          <w:rStyle w:val="StyleUnderline"/>
          <w:highlight w:val="cyan"/>
        </w:rPr>
        <w:t>the party’s failure to connect with minority voters</w:t>
      </w:r>
      <w:r w:rsidRPr="00B7790A">
        <w:rPr>
          <w:sz w:val="10"/>
          <w:highlight w:val="cyan"/>
        </w:rPr>
        <w:t>,</w:t>
      </w:r>
      <w:r w:rsidRPr="00746F10">
        <w:rPr>
          <w:sz w:val="10"/>
        </w:rPr>
        <w:t xml:space="preserve"> remain. In fact, they </w:t>
      </w:r>
      <w:r w:rsidRPr="00B7790A">
        <w:rPr>
          <w:rStyle w:val="Emphasis"/>
          <w:highlight w:val="cyan"/>
        </w:rPr>
        <w:t>multiply</w:t>
      </w:r>
      <w:r w:rsidRPr="007841BD">
        <w:rPr>
          <w:rStyle w:val="Emphasis"/>
        </w:rPr>
        <w:t xml:space="preserve"> by the day</w:t>
      </w:r>
      <w:r w:rsidRPr="00746F10">
        <w:rPr>
          <w:sz w:val="10"/>
        </w:rPr>
        <w:t xml:space="preserve">. </w:t>
      </w:r>
      <w:r w:rsidRPr="00B7790A">
        <w:rPr>
          <w:rStyle w:val="StyleUnderline"/>
          <w:highlight w:val="cyan"/>
        </w:rPr>
        <w:t>Arizona</w:t>
      </w:r>
      <w:r w:rsidRPr="00746F10">
        <w:rPr>
          <w:sz w:val="10"/>
        </w:rPr>
        <w:t xml:space="preserve"> and </w:t>
      </w:r>
      <w:r w:rsidRPr="00B7790A">
        <w:rPr>
          <w:rStyle w:val="StyleUnderline"/>
          <w:highlight w:val="cyan"/>
        </w:rPr>
        <w:t>Texas</w:t>
      </w:r>
      <w:r w:rsidRPr="00746F10">
        <w:rPr>
          <w:sz w:val="10"/>
        </w:rPr>
        <w:t xml:space="preserve"> and </w:t>
      </w:r>
      <w:r w:rsidRPr="00B7790A">
        <w:rPr>
          <w:rStyle w:val="StyleUnderline"/>
          <w:highlight w:val="cyan"/>
        </w:rPr>
        <w:t>Georgia keep getting</w:t>
      </w:r>
      <w:r w:rsidRPr="00746F10">
        <w:rPr>
          <w:sz w:val="10"/>
        </w:rPr>
        <w:t xml:space="preserve"> a little less white and a little </w:t>
      </w:r>
      <w:r w:rsidRPr="00B7790A">
        <w:rPr>
          <w:rStyle w:val="StyleUnderline"/>
          <w:highlight w:val="cyan"/>
        </w:rPr>
        <w:t>more competitive. College-educated voters are abandoning the GOP</w:t>
      </w:r>
      <w:r w:rsidRPr="007841BD">
        <w:rPr>
          <w:rStyle w:val="StyleUnderline"/>
        </w:rPr>
        <w:t xml:space="preserve"> at a record clip. </w:t>
      </w:r>
      <w:r w:rsidRPr="00B7790A">
        <w:rPr>
          <w:rStyle w:val="StyleUnderline"/>
          <w:highlight w:val="cyan"/>
        </w:rPr>
        <w:t>Suburban women, alienated by</w:t>
      </w:r>
      <w:r w:rsidRPr="00746F10">
        <w:rPr>
          <w:sz w:val="10"/>
        </w:rPr>
        <w:t xml:space="preserve"> views of sexism and </w:t>
      </w:r>
      <w:r w:rsidRPr="00B7790A">
        <w:rPr>
          <w:rStyle w:val="Emphasis"/>
          <w:highlight w:val="cyan"/>
        </w:rPr>
        <w:t>xenophobia</w:t>
      </w:r>
      <w:r w:rsidRPr="007841BD">
        <w:rPr>
          <w:rStyle w:val="StyleUnderline"/>
        </w:rPr>
        <w:t xml:space="preserve"> in Trump’s party, </w:t>
      </w:r>
      <w:r w:rsidRPr="00B7790A">
        <w:rPr>
          <w:rStyle w:val="StyleUnderline"/>
          <w:highlight w:val="cyan"/>
        </w:rPr>
        <w:t>are mobilized</w:t>
      </w:r>
      <w:r w:rsidRPr="007841BD">
        <w:rPr>
          <w:rStyle w:val="StyleUnderline"/>
        </w:rPr>
        <w:t xml:space="preserve"> in ways never before seen</w:t>
      </w:r>
      <w:r w:rsidRPr="00746F10">
        <w:rPr>
          <w:sz w:val="10"/>
        </w:rPr>
        <w:t xml:space="preserve">. </w:t>
      </w:r>
      <w:r w:rsidRPr="00B7790A">
        <w:t>And now, on top of all that, Republicans have to defuse another demographic time bomb: An unprecedented number of white voters are gaining awareness of racial injustice not merely as a cultural or economic issue but as a political one. “Do white</w:t>
      </w:r>
      <w:r w:rsidRPr="00746F10">
        <w:rPr>
          <w:sz w:val="10"/>
        </w:rPr>
        <w:t xml:space="preserve"> Americans feel the same pressure that black and brown families do? Do white families fear their kids will be pulled over for no reason other than the color of their skin? No. So, they’ll never relate in exactly the same way,” said Karl Rove, the GOP savant who directed George W. Bush’s winning campaigns. “But I do think they relate a lot more than they did 10 or 20 years ago. And I do think that changes the party, to some degree, moving forward. “There will always be some hard asses on the Republican side,” Rove added. “But </w:t>
      </w:r>
      <w:r w:rsidRPr="007841BD">
        <w:rPr>
          <w:rStyle w:val="StyleUnderline"/>
        </w:rPr>
        <w:t>the days of ‘lock ‘</w:t>
      </w:r>
      <w:proofErr w:type="spellStart"/>
      <w:r w:rsidRPr="007841BD">
        <w:rPr>
          <w:rStyle w:val="StyleUnderline"/>
        </w:rPr>
        <w:t>em</w:t>
      </w:r>
      <w:proofErr w:type="spellEnd"/>
      <w:r w:rsidRPr="007841BD">
        <w:rPr>
          <w:rStyle w:val="StyleUnderline"/>
        </w:rPr>
        <w:t xml:space="preserve"> up and throw away the key’ are</w:t>
      </w:r>
      <w:r w:rsidRPr="00746F10">
        <w:rPr>
          <w:sz w:val="10"/>
        </w:rPr>
        <w:t xml:space="preserve"> long gone. It’s just </w:t>
      </w:r>
      <w:r w:rsidRPr="007841BD">
        <w:rPr>
          <w:rStyle w:val="StyleUnderline"/>
        </w:rPr>
        <w:t>no longer sufficient</w:t>
      </w:r>
      <w:r w:rsidRPr="00746F10">
        <w:rPr>
          <w:sz w:val="10"/>
        </w:rPr>
        <w:t xml:space="preserve">.” “Tonight I turned on the news and am heartbroken,” Nikki Haley tweeted on May 30, five days after Floyd’s killing and four days into the intensifying demonstrations. “It’s important to understand that the death of George Floyd was personal and painful for many. In order to heal, it needs to be personal and painful for everyone.” The sentiment was not at first glance controversial. Here was a popular Republican, arguing, in the biblical tradition of loving one’s neighbor as thyself, that real progress depends on the unafflicted feeling afflicted. It was a benign cry for empathy and understanding. But that’s not what everybody heard. “Wait a second,” frowned Fox News host Tucker Carlson, after reading Haley’s tweet aloud on his June 1 prime-time show. “You may be wondering: How am I ‘personally responsible’ for the behavior of a Minneapolis police officer? I’ve never even been to Minneapolis, you may think to yourself. And why is some politician telling me I'm required to be upset about it?” Carlson shook his head. “Those are all good questions. Nikki Haley did not answer those questions. Explaining is not her strong suit; that would require thinking. What Nikki Haley does best is moral blackmail.” This was not Carlson merely settling some personal vendetta with Haley. The Fox News fire-breather also savaged other “so-called conservative leaders” during that same monologue, denouncing Vice President Mike Pence and former presidential candidate Carly Fiorina, among others, for their public remarks over the weekend. Their crime? Acknowledging the continuing scourge of racism in America. The clip of Carlson rebuking Haley rocketed around the GOP universe. By Tuesday morning, it was the subject of obsession inside the smaller galaxy of those Republicans preparing for a run at the presidency in 2024. For some, it was reassuring, a sign that Fox News wouldn’t get wobbly even if some elements of the right did; for others, it was a shot across the bow, a clear warning that even the most casual questioning of conservative law-and-order dogma would be punished. This represented a rare break from the crisis-of-the-moment politics. For once, this was not about the president; it was an opportunity to peer into the future, to imagine the contours of the post-Trump GOP. Win or lose, the race to take over the Republican Party will begin in earnest on November 4. Anyone hoping to do more than supplant Trump as the party’s leader—anyone hoping to win the White House—will have to thread the narrowest of needles, creating a broader, more diverse coalition without alienating the core remnant of white MAGA loyalists. Which is what made Carlson’s commentary so striking. If he was willing to thump Haley over her call for racial solidarity, how would he and other right-wing influencers respond to a Republican presidential candidate who acknowledged institutional injustices? Who called for structural reforms to policing? Addressed the concept of white privilege? Apologized for the “original sin” of slavery that many whites insist was long ago atoned for? Some of those Republicans have no intention of finding out. “Too often, I think, when there’s an officer-involved death, the media and political players can be too quick to leap to conclusions … and immediately blame the police officer and immediately vilify law enforcement,” Texas Senator Ted Cruz told me last week. Floyd’s case, he argued, was unique because of the clear-cut video: “Everyone agrees what happened to George Floyd was horrific and wrong. Because of that, thousands exercised their First Amendment rights to speak out and protest not just the injustice visited upon George Floyd but also to call for”—Cruz paused six seconds—“improved protections of everyone’s rights.” The pause, the language—everyone’s rights—was indicative of Cruz’s wariness. Despite being a Hispanic man who represents a majority-minority state, the senator has built his reputation as a tough-talking Texan, someone who wraps himself in the flag and rarely gives a rhetorical inch. Sure enough, he added a minute later, “For many elected Democrats, the words ‘institutional racism’ are simply code words for demonizing law enforcement, for blaming every cop and thinking that they’re all racists.” He then proceeded to recall how Republicans had freed the slaves and argue that his party has nothing to apologize for. This is one view, one strategic position, maybe even one pole within the GOP moving forward. Somewhere near the other pole is Will Hurd. Hurd is also from Texas; he is also a nonwhite Republican. But the similarities end there. Unlike Cruz, who has relied heavily on white voters and subscribes to a base-dependent theory of politics, Hurd has won three terms in a fiercely competitive majority-minority district by rising above partisan and cultural ruptures. As the son of a black man who had to endure redlining and brutal harassment in South Texas—and as a former intelligence officer with deep ties to law enforcement—Hurd has the credibility to speak candidly about both worlds. It’s a unique capacity the retiring congressman will draw upon—if, as expected, he runs for president in 2024. “Everybody wants to be ‘tough on crime.’ Everybody wants to talk about ‘law and order.’ But what does that even mean?” Hurd said. “What ‘law and order’ needs to mean is you’re pissed that a black dude got killed in police custody and you’re pissed that people are shooting at black cops. These are not mutually exclusive emotions. It cannot be an either-or conversation anymore.” Hurd added, “The whole reason I’m a Republican is because I believe in empowering people, not empowering the government. So, why wouldn’t we want to make sure that people have equal opportunity—and that the government isn’t interfering with that opportunity?” There is indeed a continuum within the post-Trump Republican Party, at least rhetorically, with the likes of Cotton and Cruz at one end, Haley and Hurd at the other, and countless other contenders from Florida Senator Marco Rubio to Maryland Governor Larry Hogan drifting somewhere in between. We have some rough approximation of who believes what and how candidly they will articulate it. What we don’t know is how many more police killings of black men will occur between now and 2024—and how many it will take to provoke a real debate inside the Republican Party. “A lot of the terms can be fraught and scary and confusing, and people want to import particular political prognoses—systemic or institutional or whatever,” said Nebraska Senator Ben </w:t>
      </w:r>
      <w:proofErr w:type="spellStart"/>
      <w:r w:rsidRPr="00746F10">
        <w:rPr>
          <w:sz w:val="10"/>
        </w:rPr>
        <w:t>Sasse</w:t>
      </w:r>
      <w:proofErr w:type="spellEnd"/>
      <w:r w:rsidRPr="00746F10">
        <w:rPr>
          <w:sz w:val="10"/>
        </w:rPr>
        <w:t xml:space="preserve">, another potential 2024 contender. “I mean, obviously there's lots of structural stuff that’s deep in America’s </w:t>
      </w:r>
      <w:proofErr w:type="spellStart"/>
      <w:r w:rsidRPr="00746F10">
        <w:rPr>
          <w:sz w:val="10"/>
        </w:rPr>
        <w:t>centurieslong</w:t>
      </w:r>
      <w:proofErr w:type="spellEnd"/>
      <w:r w:rsidRPr="00746F10">
        <w:rPr>
          <w:sz w:val="10"/>
        </w:rPr>
        <w:t xml:space="preserve"> original sin. It’s real, and it’s not gone. So, I’m glad that more people in my party, and my end of the ideological spectrum, are taking this stuff a lot more seriously.” The rate at which the Republican Party takes seriously the notion of widespread racial injustice likely depends on how long Donald Trump occupies the White House. And that, in turn, depends on whether black voters are galvanized by Joe Biden—author of the crime bill and his share of racial gaffes—in a way they weren’t by Hillary Clinton four years ago. Then again, it’s not clear that </w:t>
      </w:r>
      <w:r w:rsidRPr="00B7790A">
        <w:rPr>
          <w:rStyle w:val="Emphasis"/>
          <w:highlight w:val="cyan"/>
        </w:rPr>
        <w:t>2020 will be decided by</w:t>
      </w:r>
      <w:r w:rsidRPr="00746F10">
        <w:rPr>
          <w:sz w:val="10"/>
        </w:rPr>
        <w:t xml:space="preserve"> which party does more to energize its base. Rather, it might be </w:t>
      </w:r>
      <w:r w:rsidRPr="00B7790A">
        <w:rPr>
          <w:rStyle w:val="Emphasis"/>
          <w:highlight w:val="cyan"/>
        </w:rPr>
        <w:t>a question of party which does less to alienate the middle</w:t>
      </w:r>
      <w:r w:rsidRPr="00746F10">
        <w:rPr>
          <w:sz w:val="10"/>
        </w:rPr>
        <w:t>. On 16th Street, just two blocks north of the White House, a mural was painted Friday to read: “BLACK LIVES MATTER.” By Saturday, in response to a new rallying cry on the progressive left, there was an additional message: “DEFUND THE POLICE.”</w:t>
      </w:r>
    </w:p>
    <w:p w14:paraId="581C9529" w14:textId="658FB0D0" w:rsidR="00DD65D9" w:rsidRDefault="00DD65D9" w:rsidP="00DD65D9">
      <w:pPr>
        <w:pStyle w:val="Heading4"/>
      </w:pPr>
      <w:r>
        <w:t xml:space="preserve">“Hard on immigration” is a </w:t>
      </w:r>
      <w:r w:rsidRPr="0021579C">
        <w:rPr>
          <w:u w:val="single"/>
        </w:rPr>
        <w:t>tremendous liability</w:t>
      </w:r>
      <w:r>
        <w:t xml:space="preserve"> for </w:t>
      </w:r>
      <w:r w:rsidR="0021579C">
        <w:t>Republicans</w:t>
      </w:r>
      <w:r>
        <w:t xml:space="preserve"> with key voting blocks in battleground states – democrats will win swing states by </w:t>
      </w:r>
      <w:r w:rsidRPr="00DD65D9">
        <w:rPr>
          <w:u w:val="single"/>
        </w:rPr>
        <w:t>playing the foil</w:t>
      </w:r>
      <w:r>
        <w:t xml:space="preserve"> to Trump’s anti-immigrant agenda</w:t>
      </w:r>
    </w:p>
    <w:p w14:paraId="5B932DE5" w14:textId="77777777" w:rsidR="00DD65D9" w:rsidRPr="00FD2C16" w:rsidRDefault="00DD65D9" w:rsidP="00DD65D9">
      <w:pPr>
        <w:rPr>
          <w:rStyle w:val="Style13ptBold"/>
        </w:rPr>
      </w:pPr>
      <w:r w:rsidRPr="00FD2C16">
        <w:rPr>
          <w:rStyle w:val="Style13ptBold"/>
        </w:rPr>
        <w:t>Moran 2019</w:t>
      </w:r>
    </w:p>
    <w:p w14:paraId="38548887" w14:textId="59D182A3" w:rsidR="00DD65D9" w:rsidRDefault="00DD65D9" w:rsidP="00DD65D9">
      <w:pPr>
        <w:rPr>
          <w:rStyle w:val="Hyperlink"/>
        </w:rPr>
      </w:pPr>
      <w:r>
        <w:t xml:space="preserve">Tyler, Executive Director of the Immigration Hub, “New Polling Outlines Democrats’ Path to Victory on Immigration in 2020 with Swing and Democratic Voters ” Jun 28, 2019 </w:t>
      </w:r>
      <w:hyperlink r:id="rId31" w:history="1">
        <w:r w:rsidRPr="0069121D">
          <w:rPr>
            <w:rStyle w:val="Hyperlink"/>
          </w:rPr>
          <w:t>https://theimmigrationhub.org/new-poll-outlines-democrats-path-to-victory-on-immigration</w:t>
        </w:r>
      </w:hyperlink>
    </w:p>
    <w:p w14:paraId="558D98BB" w14:textId="77777777" w:rsidR="00DD65D9" w:rsidRDefault="00DD65D9" w:rsidP="00DD65D9"/>
    <w:p w14:paraId="1BA2BC8C" w14:textId="547F05A9" w:rsidR="00DD65D9" w:rsidRPr="00C26178" w:rsidRDefault="00DD65D9" w:rsidP="0021579C">
      <w:r w:rsidRPr="001060CC">
        <w:t xml:space="preserve">WASHINGTON - </w:t>
      </w:r>
      <w:r w:rsidRPr="00601D04">
        <w:rPr>
          <w:rStyle w:val="StyleUnderline"/>
        </w:rPr>
        <w:t>As</w:t>
      </w:r>
      <w:r w:rsidRPr="001060CC">
        <w:t xml:space="preserve"> President </w:t>
      </w:r>
      <w:r w:rsidRPr="00601D04">
        <w:rPr>
          <w:rStyle w:val="StyleUnderline"/>
        </w:rPr>
        <w:t>Trump seeks to rile up his base by doubling down on draconian anti-immigrant policies, new polling shows that a clear majority of Americans – including swing</w:t>
      </w:r>
      <w:r w:rsidRPr="001060CC">
        <w:t xml:space="preserve"> and Democratic primary </w:t>
      </w:r>
      <w:r w:rsidRPr="00601D04">
        <w:rPr>
          <w:rStyle w:val="StyleUnderline"/>
        </w:rPr>
        <w:t>voters – strongly support common-sense and humane immigration solutions over fear-mongering and the wall. The findings underscore the opportunity for Democrats to successfully win the debate on immigration by leading with solutions that clearly contrast Trump's approach</w:t>
      </w:r>
      <w:r w:rsidRPr="001060CC">
        <w:t xml:space="preserve"> and are broadly appealing to both general election and Democratic primary voters. </w:t>
      </w:r>
      <w:r w:rsidRPr="001060CC">
        <w:rPr>
          <w:rStyle w:val="StyleUnderline"/>
        </w:rPr>
        <w:t>The</w:t>
      </w:r>
      <w:r w:rsidRPr="001060CC">
        <w:t xml:space="preserve"> new </w:t>
      </w:r>
      <w:r w:rsidRPr="001060CC">
        <w:rPr>
          <w:rStyle w:val="StyleUnderline"/>
        </w:rPr>
        <w:t>poll, conducted among</w:t>
      </w:r>
      <w:r w:rsidRPr="001060CC">
        <w:t xml:space="preserve"> both </w:t>
      </w:r>
      <w:r w:rsidRPr="001060CC">
        <w:rPr>
          <w:rStyle w:val="StyleUnderline"/>
        </w:rPr>
        <w:t>voters in twelve</w:t>
      </w:r>
      <w:r w:rsidRPr="001060CC">
        <w:t xml:space="preserve"> 2020 </w:t>
      </w:r>
      <w:r w:rsidRPr="001060CC">
        <w:rPr>
          <w:rStyle w:val="StyleUnderline"/>
        </w:rPr>
        <w:t>battleground states</w:t>
      </w:r>
      <w:r w:rsidRPr="001060CC">
        <w:t xml:space="preserve"> and among Democratic primary voters nationwide by Global Strategy Group and commissioned by the Immigration Hub, </w:t>
      </w:r>
      <w:r w:rsidRPr="001060CC">
        <w:rPr>
          <w:rStyle w:val="StyleUnderline"/>
        </w:rPr>
        <w:t xml:space="preserve">finds </w:t>
      </w:r>
      <w:r w:rsidRPr="001060CC">
        <w:t xml:space="preserve">that President </w:t>
      </w:r>
      <w:r w:rsidRPr="001060CC">
        <w:rPr>
          <w:rStyle w:val="StyleUnderline"/>
        </w:rPr>
        <w:t>Trump</w:t>
      </w:r>
      <w:r w:rsidRPr="001060CC">
        <w:t xml:space="preserve"> is </w:t>
      </w:r>
      <w:r w:rsidRPr="001060CC">
        <w:rPr>
          <w:rStyle w:val="StyleUnderline"/>
        </w:rPr>
        <w:t>vulnerable on immigration.</w:t>
      </w:r>
      <w:r>
        <w:rPr>
          <w:rStyle w:val="StyleUnderline"/>
        </w:rPr>
        <w:t xml:space="preserve"> </w:t>
      </w:r>
      <w:r w:rsidRPr="001060CC">
        <w:rPr>
          <w:rStyle w:val="StyleUnderline"/>
        </w:rPr>
        <w:t>A majority</w:t>
      </w:r>
      <w:r w:rsidRPr="001060CC">
        <w:t xml:space="preserve"> (52%) </w:t>
      </w:r>
      <w:r w:rsidRPr="001060CC">
        <w:rPr>
          <w:rStyle w:val="StyleUnderline"/>
        </w:rPr>
        <w:t>of voters in swing states disapprove of his job on immigration</w:t>
      </w:r>
      <w:r w:rsidRPr="001060CC">
        <w:t xml:space="preserve">, a number nearly identical to his overall job rating (53% disapprove). And </w:t>
      </w:r>
      <w:r w:rsidRPr="001060CC">
        <w:rPr>
          <w:rStyle w:val="Emphasis"/>
        </w:rPr>
        <w:t>voters in swing states resoundingly reject his immigration policies</w:t>
      </w:r>
      <w:r w:rsidRPr="001060CC">
        <w:t xml:space="preserve"> -- </w:t>
      </w:r>
      <w:r w:rsidRPr="001060CC">
        <w:rPr>
          <w:rStyle w:val="Emphasis"/>
        </w:rPr>
        <w:t>75% support ending the policy of separating parents from their children at the border.</w:t>
      </w:r>
      <w:r>
        <w:rPr>
          <w:rStyle w:val="Emphasis"/>
        </w:rPr>
        <w:t xml:space="preserve"> </w:t>
      </w:r>
      <w:r w:rsidRPr="001060CC">
        <w:t xml:space="preserve">“New polling we conducted shows a clear opportunity for Democrats on immigration – that Trump is vulnerable on the issue as voters are looking for a new approach,” stated Nick </w:t>
      </w:r>
      <w:proofErr w:type="spellStart"/>
      <w:r w:rsidRPr="001060CC">
        <w:t>Gourevitch</w:t>
      </w:r>
      <w:proofErr w:type="spellEnd"/>
      <w:r w:rsidRPr="001060CC">
        <w:t xml:space="preserve"> of Global Strategy Group. “But for Democrats to take advantage with both primary and general election audiences, they must put forward their own approach centering on solutions to address the country’s immigration problems in both a humane and realistic way.” </w:t>
      </w:r>
      <w:r w:rsidRPr="001060CC">
        <w:rPr>
          <w:rStyle w:val="StyleUnderline"/>
        </w:rPr>
        <w:t>The growing rejection is consistent with findings in 2018 where the majority of voters in swing states opposed Trump’s rhetoric on the caravan and most candidates echoing the president’s strategy on immigration lost their races. The new poll also finds that voters overwhelmingly support solutions embraced by Democrats</w:t>
      </w:r>
      <w:r w:rsidRPr="001060CC">
        <w:t>, including creating a way for undocumented immigrants to become citizens and reforming the legal immigration system. However, the poll also highlights that Democrats’ support for these positions is not well understood by the public. An Opportunity for Democrats The findings in the poll demonstrate that solutions rise to the top of the public’s immigration priorities for both general election and Democratic primary voters, with most voters agreeing that the current system requires major changes. In fact, 81% of voters believe the country’s current immigration system is not working right now and an even larger majority want to hear solutions: 91% of general election voters believe Democrats should “be focused on promoting solutions for our immigration system.” “This poll demonstrates that voters are craving solutions on immigration,” adds Tyler Moran, Director of the Immigration Hub. “</w:t>
      </w:r>
      <w:r w:rsidRPr="001060CC">
        <w:rPr>
          <w:rStyle w:val="StyleUnderline"/>
        </w:rPr>
        <w:t>While Trump has been railing on the wall and raids and separating families - Democrats have been working on policy proposals that the public supports</w:t>
      </w:r>
      <w:r w:rsidRPr="001060CC">
        <w:t xml:space="preserve">. It is important that candidates now lean-in on these solutions so the public connects them with Democratic candidate’s vision for an immigration system that aligns with American values.” 2020 and Immigration In stark contrast with the president’s policies, </w:t>
      </w:r>
      <w:r w:rsidRPr="001060CC">
        <w:rPr>
          <w:rStyle w:val="StyleUnderline"/>
        </w:rPr>
        <w:t>the survey found</w:t>
      </w:r>
      <w:r w:rsidRPr="001060CC">
        <w:t xml:space="preserve"> that both </w:t>
      </w:r>
      <w:r w:rsidRPr="001060CC">
        <w:rPr>
          <w:rStyle w:val="StyleUnderline"/>
        </w:rPr>
        <w:t>swing</w:t>
      </w:r>
      <w:r w:rsidRPr="001060CC">
        <w:t xml:space="preserve"> and Democratic primary </w:t>
      </w:r>
      <w:r w:rsidRPr="001060CC">
        <w:rPr>
          <w:rStyle w:val="StyleUnderline"/>
        </w:rPr>
        <w:t>voters support</w:t>
      </w:r>
      <w:r w:rsidRPr="001060CC">
        <w:t xml:space="preserve">: reforming the immigration system, </w:t>
      </w:r>
      <w:r w:rsidRPr="001060CC">
        <w:rPr>
          <w:rStyle w:val="StyleUnderline"/>
        </w:rPr>
        <w:t>reducing wait times for</w:t>
      </w:r>
      <w:r w:rsidRPr="001060CC">
        <w:t xml:space="preserve"> legal </w:t>
      </w:r>
      <w:r w:rsidRPr="001060CC">
        <w:rPr>
          <w:rStyle w:val="StyleUnderline"/>
        </w:rPr>
        <w:t>immigration</w:t>
      </w:r>
      <w:r w:rsidRPr="001060CC">
        <w:t xml:space="preserve"> and </w:t>
      </w:r>
      <w:r w:rsidRPr="001060CC">
        <w:rPr>
          <w:rStyle w:val="StyleUnderline"/>
        </w:rPr>
        <w:t>creating a path to citizenship</w:t>
      </w:r>
      <w:r w:rsidRPr="001060CC">
        <w:t xml:space="preserve">, smarter border security instead of a wall, </w:t>
      </w:r>
      <w:r w:rsidRPr="001060CC">
        <w:rPr>
          <w:rStyle w:val="StyleUnderline"/>
        </w:rPr>
        <w:t>an efficient and fair asylum process instead of separating families, and</w:t>
      </w:r>
      <w:r>
        <w:rPr>
          <w:rStyle w:val="StyleUnderline"/>
        </w:rPr>
        <w:t xml:space="preserve"> </w:t>
      </w:r>
      <w:r w:rsidRPr="001060CC">
        <w:rPr>
          <w:rStyle w:val="StyleUnderline"/>
        </w:rPr>
        <w:t>greater accountability at ICE</w:t>
      </w:r>
      <w:r w:rsidRPr="001060CC">
        <w:t xml:space="preserve"> (Immigration and Customs Enforcement) “The vast majority of Americans (more than 80%) want Congress to create a way for hard-working undocumented immigrants living, working, and paying taxes in the U.S. to earn citizenship,” notes Marshall Fitz, Managing Director of Immigration at Emerson Collective. “These findings reinforce the fact that voters want their leaders to deliver common sense solutions by adopting humane policies that unify the country around core American values. Unfortunately, President Trump’s approach has been to divide voters on the issue in a way that prevents progress on solutions that Americans desperately want.” Overall, the poll stresses the need for Democrats to clearly define their positions and contrast that problem-solving approach with President Trump’s efforts to divide America and demonize immigrants. As Democratic presidential candidates hit the stage and the trail with the backdrop of an intensifying refugee and humanitarian crisis at the border, </w:t>
      </w:r>
      <w:r w:rsidRPr="001060CC">
        <w:rPr>
          <w:rStyle w:val="StyleUnderline"/>
        </w:rPr>
        <w:t>Democrats have the opportunity</w:t>
      </w:r>
      <w:r w:rsidRPr="001060CC">
        <w:t xml:space="preserve"> to use the bully pulpit </w:t>
      </w:r>
      <w:r w:rsidRPr="001060CC">
        <w:rPr>
          <w:rStyle w:val="StyleUnderline"/>
        </w:rPr>
        <w:t>to galvanize key voting blocs by leaning in on common sense immigration solutions</w:t>
      </w:r>
      <w:r w:rsidRPr="001060CC">
        <w:t>.</w:t>
      </w:r>
    </w:p>
    <w:p w14:paraId="48D064C5" w14:textId="0FF57A9E" w:rsidR="000E418D" w:rsidRDefault="000E418D" w:rsidP="00057B98">
      <w:pPr>
        <w:pStyle w:val="Heading3"/>
      </w:pPr>
      <w:r>
        <w:t>L – DNA</w:t>
      </w:r>
    </w:p>
    <w:p w14:paraId="576DA7EF" w14:textId="00060B08" w:rsidR="0021579C" w:rsidRPr="0021579C" w:rsidRDefault="0021579C" w:rsidP="0021579C">
      <w:pPr>
        <w:pStyle w:val="Heading4"/>
      </w:pPr>
      <w:r>
        <w:t xml:space="preserve">The </w:t>
      </w:r>
      <w:proofErr w:type="spellStart"/>
      <w:r>
        <w:t>aff</w:t>
      </w:r>
      <w:proofErr w:type="spellEnd"/>
      <w:r>
        <w:t xml:space="preserve"> is tied to McConnell---historically AND he’ll spin it as crime lab efficiency</w:t>
      </w:r>
    </w:p>
    <w:p w14:paraId="2FCAE553" w14:textId="28090607" w:rsidR="000E418D" w:rsidRDefault="000E418D" w:rsidP="000E418D">
      <w:r w:rsidRPr="003B1FC3">
        <w:rPr>
          <w:rStyle w:val="Style13ptBold"/>
        </w:rPr>
        <w:t>Louisville Future, '14</w:t>
      </w:r>
      <w:r w:rsidRPr="003B1FC3">
        <w:t xml:space="preserve"> (</w:t>
      </w:r>
      <w:r w:rsidRPr="00D00BF2">
        <w:t xml:space="preserve">Louisville Futures is a Kentucky-based newsletter covering startups, technology, venture capital deals, business accelerators, local universities, and the people who are driving innovation in Louisville, "McConnell touts legislation to tackle rape kit backlog, dodges questions on funding held up in Senate,” 8-12-2014, https://louisvillefuture.com/archived-news/mcconnell-touts-legislation-tackle-rape-kit-backlog-declines-questions-funding-held-senate/, accessed 7-4-2020, </w:t>
      </w:r>
      <w:proofErr w:type="spellStart"/>
      <w:r w:rsidRPr="00D00BF2">
        <w:t>SShaf</w:t>
      </w:r>
      <w:proofErr w:type="spellEnd"/>
      <w:r w:rsidRPr="00D00BF2">
        <w:t>)</w:t>
      </w:r>
    </w:p>
    <w:p w14:paraId="7D390804" w14:textId="77777777" w:rsidR="0021579C" w:rsidRPr="00D00BF2" w:rsidRDefault="0021579C" w:rsidP="000E418D"/>
    <w:p w14:paraId="46AECB29" w14:textId="02E1D31B" w:rsidR="000E418D" w:rsidRPr="0021579C" w:rsidRDefault="000E418D" w:rsidP="000E418D">
      <w:pPr>
        <w:rPr>
          <w:sz w:val="8"/>
        </w:rPr>
      </w:pPr>
      <w:r w:rsidRPr="003B1FC3">
        <w:rPr>
          <w:sz w:val="8"/>
        </w:rPr>
        <w:t xml:space="preserve">Sen. Mitch </w:t>
      </w:r>
      <w:r w:rsidRPr="00972F79">
        <w:rPr>
          <w:rStyle w:val="StyleUnderline"/>
        </w:rPr>
        <w:t>McConnell</w:t>
      </w:r>
      <w:r w:rsidRPr="003B1FC3">
        <w:rPr>
          <w:sz w:val="8"/>
        </w:rPr>
        <w:t xml:space="preserve"> </w:t>
      </w:r>
      <w:r w:rsidRPr="00972F79">
        <w:rPr>
          <w:rStyle w:val="StyleUnderline"/>
        </w:rPr>
        <w:t>spoke</w:t>
      </w:r>
      <w:r w:rsidRPr="003B1FC3">
        <w:rPr>
          <w:sz w:val="8"/>
        </w:rPr>
        <w:t xml:space="preserve"> today </w:t>
      </w:r>
      <w:r w:rsidRPr="00972F79">
        <w:rPr>
          <w:rStyle w:val="StyleUnderline"/>
        </w:rPr>
        <w:t>in Louisville</w:t>
      </w:r>
      <w:r w:rsidRPr="003B1FC3">
        <w:rPr>
          <w:sz w:val="8"/>
        </w:rPr>
        <w:t xml:space="preserve"> at the Kentucky State Police Lab with Debbie Smith, </w:t>
      </w:r>
      <w:r w:rsidRPr="00972F79">
        <w:rPr>
          <w:rStyle w:val="StyleUnderline"/>
        </w:rPr>
        <w:t>urging</w:t>
      </w:r>
      <w:r w:rsidRPr="003B1FC3">
        <w:rPr>
          <w:sz w:val="8"/>
        </w:rPr>
        <w:t xml:space="preserve"> the </w:t>
      </w:r>
      <w:r w:rsidRPr="00972F79">
        <w:rPr>
          <w:rStyle w:val="StyleUnderline"/>
        </w:rPr>
        <w:t>reauthorization of legislation</w:t>
      </w:r>
      <w:r w:rsidRPr="003B1FC3">
        <w:rPr>
          <w:sz w:val="8"/>
        </w:rPr>
        <w:t xml:space="preserve"> bearing her name that devotes federal funds </w:t>
      </w:r>
      <w:r w:rsidRPr="00972F79">
        <w:rPr>
          <w:rStyle w:val="StyleUnderline"/>
        </w:rPr>
        <w:t>to tackle the</w:t>
      </w:r>
      <w:r w:rsidRPr="003B1FC3">
        <w:rPr>
          <w:sz w:val="8"/>
        </w:rPr>
        <w:t xml:space="preserve"> nation’s massive</w:t>
      </w:r>
      <w:r w:rsidRPr="00972F79">
        <w:rPr>
          <w:rStyle w:val="StyleUnderline"/>
        </w:rPr>
        <w:t xml:space="preserve"> rape kit backlog.</w:t>
      </w:r>
      <w:r>
        <w:rPr>
          <w:rStyle w:val="StyleUnderline"/>
        </w:rPr>
        <w:t xml:space="preserve"> </w:t>
      </w:r>
      <w:r w:rsidRPr="003B1FC3">
        <w:rPr>
          <w:sz w:val="8"/>
        </w:rPr>
        <w:t xml:space="preserve">The Debbie Smith DNA Backlog Reduction Act, first passed in 2004, has little to no opposition in Congress. But as is the case with the current dysfunction of Washington, this bill and other uncontroversial legislation aimed at reducing the nation’s backlog of 100,000 rape kits is currently being held up in partisan gridlock. In April, the House reauthorized the Debbie Smith Act by a voice vote, which is set to expire at the end of September. In the Senate, this </w:t>
      </w:r>
      <w:r w:rsidRPr="00972F79">
        <w:rPr>
          <w:rStyle w:val="StyleUnderline"/>
        </w:rPr>
        <w:t>legislation was attached to the bipartisan</w:t>
      </w:r>
      <w:r w:rsidRPr="003B1FC3">
        <w:rPr>
          <w:sz w:val="8"/>
        </w:rPr>
        <w:t xml:space="preserve"> </w:t>
      </w:r>
      <w:r w:rsidRPr="00972F79">
        <w:rPr>
          <w:rStyle w:val="StyleUnderline"/>
        </w:rPr>
        <w:t>Justice for All Reauthorization Act</w:t>
      </w:r>
      <w:r w:rsidRPr="003B1FC3">
        <w:rPr>
          <w:sz w:val="8"/>
        </w:rPr>
        <w:t xml:space="preserve">, </w:t>
      </w:r>
      <w:r w:rsidRPr="00972F79">
        <w:rPr>
          <w:rStyle w:val="StyleUnderline"/>
        </w:rPr>
        <w:t>which includes</w:t>
      </w:r>
      <w:r w:rsidRPr="003B1FC3">
        <w:rPr>
          <w:sz w:val="8"/>
        </w:rPr>
        <w:t xml:space="preserve"> other </w:t>
      </w:r>
      <w:r w:rsidRPr="00972F79">
        <w:rPr>
          <w:rStyle w:val="StyleUnderline"/>
        </w:rPr>
        <w:t>grants to go toward forensic tests to solve crimes</w:t>
      </w:r>
      <w:r w:rsidRPr="003B1FC3">
        <w:rPr>
          <w:sz w:val="8"/>
        </w:rPr>
        <w:t xml:space="preserve">, prosecute criminals </w:t>
      </w:r>
      <w:r w:rsidRPr="00972F79">
        <w:rPr>
          <w:rStyle w:val="StyleUnderline"/>
        </w:rPr>
        <w:t>and</w:t>
      </w:r>
      <w:r w:rsidRPr="003B1FC3">
        <w:rPr>
          <w:sz w:val="8"/>
        </w:rPr>
        <w:t xml:space="preserve"> potentially </w:t>
      </w:r>
      <w:r w:rsidRPr="00972F79">
        <w:rPr>
          <w:rStyle w:val="StyleUnderline"/>
        </w:rPr>
        <w:t>exonerate the innocent</w:t>
      </w:r>
      <w:r w:rsidRPr="003B1FC3">
        <w:rPr>
          <w:sz w:val="8"/>
        </w:rPr>
        <w:t xml:space="preserve">. While the Justice for All Act has wide bipartisan support — </w:t>
      </w:r>
      <w:r w:rsidRPr="00972F79">
        <w:rPr>
          <w:rStyle w:val="StyleUnderline"/>
        </w:rPr>
        <w:t>McConnell</w:t>
      </w:r>
      <w:r w:rsidRPr="003B1FC3">
        <w:rPr>
          <w:sz w:val="8"/>
        </w:rPr>
        <w:t xml:space="preserve"> himself </w:t>
      </w:r>
      <w:r w:rsidRPr="00972F79">
        <w:rPr>
          <w:rStyle w:val="StyleUnderline"/>
        </w:rPr>
        <w:t>is a cosponsor</w:t>
      </w:r>
      <w:r w:rsidRPr="003B1FC3">
        <w:rPr>
          <w:sz w:val="8"/>
        </w:rPr>
        <w:t xml:space="preserve"> — several Senate Republicans have placed a hold on the bill, blocking its passage. </w:t>
      </w:r>
      <w:r w:rsidRPr="00972F79">
        <w:rPr>
          <w:rStyle w:val="StyleUnderline"/>
        </w:rPr>
        <w:t>McConnell argued today that the Debbie Smith Act should be separated and</w:t>
      </w:r>
      <w:r w:rsidRPr="003B1FC3">
        <w:rPr>
          <w:sz w:val="8"/>
        </w:rPr>
        <w:t xml:space="preserve"> </w:t>
      </w:r>
      <w:r w:rsidRPr="00972F79">
        <w:rPr>
          <w:rStyle w:val="StyleUnderline"/>
        </w:rPr>
        <w:t>passed</w:t>
      </w:r>
      <w:r w:rsidRPr="003B1FC3">
        <w:rPr>
          <w:sz w:val="8"/>
        </w:rPr>
        <w:t xml:space="preserve"> by the Senate on its own, leaving the rest of the Justice for All legislation to be hashed out at a later time. Smith concurred with McConnell’s assessment — though she also supports the Justice for All Act — saying </w:t>
      </w:r>
      <w:r w:rsidRPr="00972F79">
        <w:rPr>
          <w:rStyle w:val="StyleUnderline"/>
        </w:rPr>
        <w:t xml:space="preserve">the senator has been a champion for her legislation and has worked </w:t>
      </w:r>
      <w:r w:rsidRPr="00972F79">
        <w:rPr>
          <w:rStyle w:val="Emphasis"/>
        </w:rPr>
        <w:t>in good faith with Democrats.</w:t>
      </w:r>
      <w:r>
        <w:rPr>
          <w:rStyle w:val="Emphasis"/>
        </w:rPr>
        <w:t xml:space="preserve"> </w:t>
      </w:r>
      <w:r w:rsidRPr="003B1FC3">
        <w:rPr>
          <w:sz w:val="8"/>
        </w:rPr>
        <w:t xml:space="preserve">But when asked about the reasons why the Justice for All Act and an appropriations bill devoting an additional $41 million to tackle the rape kit backlog are facing a brick wall in the Senate, McConnell deflected and dodged. The appropriations bill devoting these funds passed the House this year but has been </w:t>
      </w:r>
      <w:r w:rsidRPr="00BC744F">
        <w:rPr>
          <w:sz w:val="8"/>
        </w:rPr>
        <w:t>blocked for a vote in the Senate</w:t>
      </w:r>
      <w:r w:rsidRPr="003B1FC3">
        <w:rPr>
          <w:sz w:val="8"/>
        </w:rPr>
        <w:t xml:space="preserve">, as Republicans have attempted to attach non-germane amendments to the legislation before they will allow a vote. Sen. David Vitter, R-La., wants an amendment to restrict congressional staffers from using subsidies under the Affordable Care Act, and McConnell himself has stalled the bill with an amendment to roll back new EPA rules on emissions from power plants. When asked by The Courier-Journal’s Joe </w:t>
      </w:r>
      <w:proofErr w:type="spellStart"/>
      <w:r w:rsidRPr="003B1FC3">
        <w:rPr>
          <w:sz w:val="8"/>
        </w:rPr>
        <w:t>Gerth</w:t>
      </w:r>
      <w:proofErr w:type="spellEnd"/>
      <w:r w:rsidRPr="003B1FC3">
        <w:rPr>
          <w:sz w:val="8"/>
        </w:rPr>
        <w:t xml:space="preserve"> if he would pull his amendment in order for the rape kit backlog funds to proceed, McConnell first said he didn’t know what he was talking about. After </w:t>
      </w:r>
      <w:proofErr w:type="spellStart"/>
      <w:r w:rsidRPr="003B1FC3">
        <w:rPr>
          <w:sz w:val="8"/>
        </w:rPr>
        <w:t>Gerth</w:t>
      </w:r>
      <w:proofErr w:type="spellEnd"/>
      <w:r w:rsidRPr="003B1FC3">
        <w:rPr>
          <w:sz w:val="8"/>
        </w:rPr>
        <w:t xml:space="preserve"> followed up with the same question, McConnell stiff-armed by replying, “We’re here today to talk about the Debbie Smith Act, and I’d be happy to respond to any questions about that subject.” After another reporter followed up by asking if the $41 million to reduce the rape kit backlog is important as well, McConnell answered, “It might be. But that’s a separate bill. And we’re here today to talk about the Debbie Smith Act and the importance of getting that passed.” When Insider Louisville asked McConnell why the Senate is unable to vote on or pass the Justice for All reauthorization, he stretched his own credibility by blaming Senate Majority Leader Harry Reid, who has tried to call for a vote on the legislation for months, only to be </w:t>
      </w:r>
      <w:r w:rsidRPr="00BC744F">
        <w:rPr>
          <w:sz w:val="8"/>
        </w:rPr>
        <w:t>blocked by Senate Republicans</w:t>
      </w:r>
      <w:r w:rsidRPr="003B1FC3">
        <w:rPr>
          <w:sz w:val="8"/>
        </w:rPr>
        <w:t xml:space="preserve">. “Well, unfortunately I’m not setting the agenda,” said McConnell. “The majority leader sets the agenda. And maybe I’ll have that opportunity next year.” McConnell followed by switching some blame to the House, assumedly Republican members who are opposed to the Justice for All reauthorization. “I think the dilemma is, there are some members of the (Senate) majority who want to add something to this bill that is unacceptable to the House,” said McConnell. “That’s the dilemma. So what we’re saying is, send the Debbie Smith Bill on down to the president, get a signature. The other bill (JFARA) — that I also support, I’m not opposed to it – the House is opposed to it.” House Republicans also had blocked the reauthorization of the Violence Against Women Act in 2012 and 2013, though House Speaker John Boehner eventually overruled the majority in his caucus to allow the legislation — devoting hundreds of millions of dollars annually to protecting victims of sexual assault and domestic violence — to pass. Though the legislation easily passed the Senate last year — supported by all female Republican senators — McConnell voted against VAWA for the second straight year. You may have seen </w:t>
      </w:r>
      <w:r w:rsidRPr="00BC744F">
        <w:rPr>
          <w:sz w:val="8"/>
        </w:rPr>
        <w:t>a few ads from Alison Lundergan Grimes</w:t>
      </w:r>
      <w:r w:rsidRPr="003B1FC3">
        <w:rPr>
          <w:sz w:val="8"/>
        </w:rPr>
        <w:t xml:space="preserve"> pointing that out lately. Kentucky State Police Lab System Director Laura </w:t>
      </w:r>
      <w:proofErr w:type="spellStart"/>
      <w:r w:rsidRPr="003B1FC3">
        <w:rPr>
          <w:sz w:val="8"/>
        </w:rPr>
        <w:t>Sudkamp</w:t>
      </w:r>
      <w:proofErr w:type="spellEnd"/>
      <w:r w:rsidRPr="003B1FC3">
        <w:rPr>
          <w:sz w:val="8"/>
        </w:rPr>
        <w:t xml:space="preserve"> told Insider Louisville that </w:t>
      </w:r>
      <w:r w:rsidRPr="003B1FC3">
        <w:rPr>
          <w:rStyle w:val="StyleUnderline"/>
        </w:rPr>
        <w:t>Kentucky currently has a backlog of about 500 rape kits</w:t>
      </w:r>
      <w:r w:rsidRPr="003B1FC3">
        <w:rPr>
          <w:sz w:val="8"/>
        </w:rPr>
        <w:t xml:space="preserve">, </w:t>
      </w:r>
      <w:r w:rsidRPr="003B1FC3">
        <w:rPr>
          <w:rStyle w:val="StyleUnderline"/>
        </w:rPr>
        <w:t>made more difficult by the</w:t>
      </w:r>
      <w:r w:rsidRPr="003B1FC3">
        <w:rPr>
          <w:sz w:val="8"/>
        </w:rPr>
        <w:t xml:space="preserve"> recent </w:t>
      </w:r>
      <w:r w:rsidRPr="003B1FC3">
        <w:rPr>
          <w:rStyle w:val="StyleUnderline"/>
        </w:rPr>
        <w:t>departure of</w:t>
      </w:r>
      <w:r w:rsidRPr="003B1FC3">
        <w:rPr>
          <w:sz w:val="8"/>
        </w:rPr>
        <w:t xml:space="preserve"> six </w:t>
      </w:r>
      <w:r w:rsidRPr="003B1FC3">
        <w:rPr>
          <w:rStyle w:val="StyleUnderline"/>
        </w:rPr>
        <w:t>staff members at the lab</w:t>
      </w:r>
      <w:r w:rsidRPr="003B1FC3">
        <w:rPr>
          <w:sz w:val="8"/>
        </w:rPr>
        <w:t xml:space="preserve">. </w:t>
      </w:r>
      <w:r w:rsidRPr="003B1FC3">
        <w:rPr>
          <w:rStyle w:val="StyleUnderline"/>
        </w:rPr>
        <w:t>If Congress can’t get its act together soon, this backlog will</w:t>
      </w:r>
      <w:r w:rsidRPr="003B1FC3">
        <w:rPr>
          <w:sz w:val="8"/>
        </w:rPr>
        <w:t xml:space="preserve"> continue to </w:t>
      </w:r>
      <w:r w:rsidRPr="003B1FC3">
        <w:rPr>
          <w:rStyle w:val="Emphasis"/>
        </w:rPr>
        <w:t>grow</w:t>
      </w:r>
      <w:r w:rsidRPr="003B1FC3">
        <w:rPr>
          <w:sz w:val="8"/>
        </w:rPr>
        <w:t xml:space="preserve"> for the foreseeable future.</w:t>
      </w:r>
    </w:p>
    <w:p w14:paraId="501D9858" w14:textId="18FB17FC" w:rsidR="000E418D" w:rsidRDefault="000E418D" w:rsidP="00057B98">
      <w:pPr>
        <w:pStyle w:val="Heading3"/>
      </w:pPr>
      <w:r>
        <w:t>L – marijuana</w:t>
      </w:r>
    </w:p>
    <w:p w14:paraId="73D3E9EC" w14:textId="2BE6A841" w:rsidR="0021579C" w:rsidRPr="0021579C" w:rsidRDefault="0021579C" w:rsidP="0021579C">
      <w:pPr>
        <w:pStyle w:val="Heading4"/>
      </w:pPr>
      <w:r>
        <w:t>Plan saves the GOP</w:t>
      </w:r>
    </w:p>
    <w:p w14:paraId="3CDF517E" w14:textId="77777777" w:rsidR="00911DF7" w:rsidRDefault="00911DF7" w:rsidP="00911DF7">
      <w:proofErr w:type="spellStart"/>
      <w:r w:rsidRPr="0067648B">
        <w:rPr>
          <w:rStyle w:val="Style13ptBold"/>
        </w:rPr>
        <w:t>Tesler</w:t>
      </w:r>
      <w:proofErr w:type="spellEnd"/>
      <w:r w:rsidRPr="0067648B">
        <w:rPr>
          <w:rStyle w:val="Style13ptBold"/>
        </w:rPr>
        <w:t xml:space="preserve"> 20</w:t>
      </w:r>
      <w:r>
        <w:t xml:space="preserve"> - PhD, Associate professor of political science at the University of California at Irvine, (Michael, “Why Joe Biden could swing votes by campaigning to legalize marijuana” Washington Post, </w:t>
      </w:r>
      <w:hyperlink r:id="rId32" w:history="1">
        <w:r w:rsidRPr="00276013">
          <w:rPr>
            <w:rStyle w:val="Hyperlink"/>
          </w:rPr>
          <w:t>https://www.washingtonpost.com/politics/2020/04/20/why-joe-biden-could-swing-votes-by-campaigning-legalize-marijuana/</w:t>
        </w:r>
      </w:hyperlink>
      <w:r>
        <w:t>)</w:t>
      </w:r>
    </w:p>
    <w:p w14:paraId="5E461AD3" w14:textId="77777777" w:rsidR="00911DF7" w:rsidRPr="0067648B" w:rsidRDefault="00911DF7" w:rsidP="00911DF7"/>
    <w:p w14:paraId="6E0B26E0" w14:textId="4AD17D5C" w:rsidR="00911DF7" w:rsidRPr="00911DF7" w:rsidRDefault="00911DF7" w:rsidP="00911DF7">
      <w:r w:rsidRPr="0021579C">
        <w:rPr>
          <w:rStyle w:val="StyleUnderline"/>
        </w:rPr>
        <w:t>Marijuana has even become a winning political issue, with a remarkable rise in public support for legalization over the past two decades. Two-thirds of Americans back legal recreational use, up from one-third 20 years ago. But the political benefits of running on legalization extend beyond that. Legalization is popular in swing states and among swing voters. It’s also one of the only policies that is important to voters across the political spectrum. Together, those facts make marijuana an especially potent campaign issue</w:t>
      </w:r>
      <w:r w:rsidRPr="0021579C">
        <w:t xml:space="preserve">. Most voters in every state support marijuana legalization Recreational marijuana use for adults over the age of 21 is legal in only 11 states, but marijuana legalization has broad support throughout the country. The map above shows that a majority of voters in every state supports legalization. Over the past three years, the polling firm </w:t>
      </w:r>
      <w:proofErr w:type="spellStart"/>
      <w:r w:rsidRPr="0021579C">
        <w:t>Civiqs</w:t>
      </w:r>
      <w:proofErr w:type="spellEnd"/>
      <w:r w:rsidRPr="0021579C">
        <w:t xml:space="preserve"> has asked 140,000 registered voters their opinions about legal cannabis. Scrolling across the map shows those results by state. You can see by doing so that statewide support for legalization ranges from about 55 percent in North Dakota to about 79 percent in Oregon and Washington. More importantly, the map shows that </w:t>
      </w:r>
      <w:r w:rsidRPr="0021579C">
        <w:rPr>
          <w:rStyle w:val="StyleUnderline"/>
        </w:rPr>
        <w:t>marijuana legalization is</w:t>
      </w:r>
      <w:r w:rsidRPr="0021579C">
        <w:t xml:space="preserve"> also </w:t>
      </w:r>
      <w:r w:rsidRPr="0021579C">
        <w:rPr>
          <w:rStyle w:val="StyleUnderline"/>
        </w:rPr>
        <w:t>popular in the handful of battleground states that will determine who wins the 2020</w:t>
      </w:r>
      <w:r w:rsidRPr="0021579C">
        <w:t xml:space="preserve"> presidential </w:t>
      </w:r>
      <w:r w:rsidRPr="0021579C">
        <w:rPr>
          <w:rStyle w:val="StyleUnderline"/>
        </w:rPr>
        <w:t>election</w:t>
      </w:r>
      <w:r w:rsidRPr="0021579C">
        <w:t xml:space="preserve">. </w:t>
      </w:r>
      <w:r w:rsidRPr="0021579C">
        <w:rPr>
          <w:rStyle w:val="StyleUnderline"/>
        </w:rPr>
        <w:t>Swing-state support for legal cannabis ranges from</w:t>
      </w:r>
      <w:r w:rsidRPr="0021579C">
        <w:t xml:space="preserve"> a low </w:t>
      </w:r>
      <w:r w:rsidRPr="0021579C">
        <w:rPr>
          <w:rStyle w:val="StyleUnderline"/>
        </w:rPr>
        <w:t>65 percent</w:t>
      </w:r>
      <w:r w:rsidRPr="0021579C">
        <w:t xml:space="preserve"> in Minnesota </w:t>
      </w:r>
      <w:r w:rsidRPr="0021579C">
        <w:rPr>
          <w:rStyle w:val="StyleUnderline"/>
        </w:rPr>
        <w:t>to</w:t>
      </w:r>
      <w:r w:rsidRPr="0021579C">
        <w:t xml:space="preserve"> a high of </w:t>
      </w:r>
      <w:r w:rsidRPr="0021579C">
        <w:rPr>
          <w:rStyle w:val="StyleUnderline"/>
        </w:rPr>
        <w:t>67 percent</w:t>
      </w:r>
      <w:r w:rsidRPr="0021579C">
        <w:t xml:space="preserve"> in New Hampshire. Undecided and third-party voters support legal </w:t>
      </w:r>
      <w:r w:rsidRPr="0021579C">
        <w:rPr>
          <w:rStyle w:val="StyleUnderline"/>
        </w:rPr>
        <w:t>cannabis</w:t>
      </w:r>
      <w:r w:rsidRPr="0021579C">
        <w:t xml:space="preserve"> Marijuana isn’t just popular in swing states. </w:t>
      </w:r>
      <w:r w:rsidRPr="0021579C">
        <w:rPr>
          <w:rStyle w:val="StyleUnderline"/>
        </w:rPr>
        <w:t>It’s</w:t>
      </w:r>
      <w:r w:rsidRPr="0021579C">
        <w:t xml:space="preserve"> also </w:t>
      </w:r>
      <w:r w:rsidRPr="0021579C">
        <w:rPr>
          <w:rStyle w:val="StyleUnderline"/>
        </w:rPr>
        <w:t xml:space="preserve">popular with swing voters. </w:t>
      </w:r>
      <w:r w:rsidRPr="0021579C">
        <w:t>We can look at how small, but potentially pivotal, groups feel about legalization in the UCLA/</w:t>
      </w:r>
      <w:proofErr w:type="spellStart"/>
      <w:r w:rsidRPr="0021579C">
        <w:t>Nationscape</w:t>
      </w:r>
      <w:proofErr w:type="spellEnd"/>
      <w:r w:rsidRPr="0021579C">
        <w:t xml:space="preserve"> data, an enormous academic survey that has interviewed more than 200,000 registered voters since the summer of 2019. The graph above shows public opinion about marijuana legalization among undecided 2020 voters, third-party voters from 2016 and pure independents who don’t lean toward one of the two major parties. As you can see, </w:t>
      </w:r>
      <w:r w:rsidRPr="0021579C">
        <w:rPr>
          <w:rStyle w:val="StyleUnderline"/>
        </w:rPr>
        <w:t>independent and undecided voters support marijuana legalization by more than a 2-to-1 margin</w:t>
      </w:r>
      <w:r w:rsidRPr="0021579C">
        <w:t xml:space="preserve">. Americans who voted for Gary Johnson and Jill Stein in 2016 — third-party candidates who both made marijuana legalization central to their presidential bids — even more strongly support legalizing cannabis. Marijuana legalization is important to voters </w:t>
      </w:r>
      <w:r w:rsidRPr="0021579C">
        <w:rPr>
          <w:rStyle w:val="StyleUnderline"/>
        </w:rPr>
        <w:t>It’s one thing to say that voters support legalizing marijuana. It’s quite another to say they would actually vote for a presidential candidate based on this policy.</w:t>
      </w:r>
      <w:r w:rsidRPr="0021579C">
        <w:t xml:space="preserve"> Americans rarely vote for president based on a single issue. Voters are much more likely to change their opinions about significant campaign issues based on their previous opinions about the candidates than they are to change their votes based on the candidates’ positions on issues. </w:t>
      </w:r>
      <w:r w:rsidRPr="0021579C">
        <w:rPr>
          <w:rStyle w:val="Emphasis"/>
        </w:rPr>
        <w:t>Nevertheless, a few issues arouse so much passion that candidates’ positions sometimes matter</w:t>
      </w:r>
      <w:r w:rsidRPr="0021579C">
        <w:t xml:space="preserve">. Opinions about immigration policy, for example, strongly predicted voting for candidates from different parties in the 2012 and 2016 presidential elections. </w:t>
      </w:r>
      <w:r w:rsidRPr="0021579C">
        <w:rPr>
          <w:rStyle w:val="Emphasis"/>
        </w:rPr>
        <w:t>Marijuana legalization appears to be one of these</w:t>
      </w:r>
      <w:r w:rsidRPr="0021579C">
        <w:t xml:space="preserve"> strongly held, </w:t>
      </w:r>
      <w:r w:rsidRPr="0021579C">
        <w:rPr>
          <w:rStyle w:val="Emphasis"/>
        </w:rPr>
        <w:t>gut-level issues</w:t>
      </w:r>
      <w:r w:rsidRPr="0021579C">
        <w:t xml:space="preserve">, too. </w:t>
      </w:r>
      <w:r w:rsidRPr="0021579C">
        <w:rPr>
          <w:rStyle w:val="StyleUnderline"/>
        </w:rPr>
        <w:t>Political science research from the 1970s found that Americans as a whole held stronger views about marijuana than just about any other public policy</w:t>
      </w:r>
      <w:r w:rsidRPr="0021579C">
        <w:t xml:space="preserve">. No, voting by mail does not give either party an advantage. A much newer study also shows that marijuana legalization is one of the more important issues to voters. To better understand voter priorities, political scientists Lynn </w:t>
      </w:r>
      <w:proofErr w:type="spellStart"/>
      <w:r w:rsidRPr="0021579C">
        <w:t>Vavreck</w:t>
      </w:r>
      <w:proofErr w:type="spellEnd"/>
      <w:r w:rsidRPr="0021579C">
        <w:t xml:space="preserve">, John Sides and Chris </w:t>
      </w:r>
      <w:proofErr w:type="spellStart"/>
      <w:r w:rsidRPr="0021579C">
        <w:t>Tausanovitch</w:t>
      </w:r>
      <w:proofErr w:type="spellEnd"/>
      <w:r w:rsidRPr="0021579C">
        <w:t xml:space="preserve"> embedded a series of innovative “conjoint experiments” into the UCLA/</w:t>
      </w:r>
      <w:proofErr w:type="spellStart"/>
      <w:r w:rsidRPr="0021579C">
        <w:t>Nationscape</w:t>
      </w:r>
      <w:proofErr w:type="spellEnd"/>
      <w:r w:rsidRPr="0021579C">
        <w:t xml:space="preserve"> survey. The experiments forced voters to decide repeatedly from among random collections of policy outcomes. Those repeated choices revealed the relative importance of more than 50 prominent issues. When </w:t>
      </w:r>
      <w:proofErr w:type="spellStart"/>
      <w:r w:rsidRPr="0021579C">
        <w:t>Vavreck</w:t>
      </w:r>
      <w:proofErr w:type="spellEnd"/>
      <w:r w:rsidRPr="0021579C">
        <w:t xml:space="preserve"> and colleagues presented their results, they showed a clear pattern: Marijuana legalization was not only popular across the political spectrum, but it was also one of the more important issues to Democrats, Republicans and independents. Of course, legalizing marijuana was not as important to voters as the most polarizing issues of the day, such as impeachment and the border wall. But it was a more important priority to voters than any of the fiscal issues that dominate so much political debate, such as taxes and health care, especially among pure independents who do not lean toward either party. Implications for 2020 To be sure, the popularity of marijuana </w:t>
      </w:r>
      <w:r w:rsidRPr="0021579C">
        <w:rPr>
          <w:rStyle w:val="StyleUnderline"/>
        </w:rPr>
        <w:t>legalization</w:t>
      </w:r>
      <w:r w:rsidRPr="0021579C">
        <w:t xml:space="preserve"> and its importance to many voters </w:t>
      </w:r>
      <w:r w:rsidRPr="0021579C">
        <w:rPr>
          <w:rStyle w:val="StyleUnderline"/>
        </w:rPr>
        <w:t>would</w:t>
      </w:r>
      <w:r w:rsidRPr="0021579C">
        <w:t xml:space="preserve"> only </w:t>
      </w:r>
      <w:r w:rsidRPr="0021579C">
        <w:rPr>
          <w:rStyle w:val="StyleUnderline"/>
        </w:rPr>
        <w:t>matter in a close 2020 election</w:t>
      </w:r>
      <w:r w:rsidRPr="0021579C">
        <w:t xml:space="preserve">. Most voters are already locked into their choices, given how polarized party supporters are and how strongly Americans feel about President Trump. But the data still suggest that Joe Biden is missing a big political opportunity to run on legalization in a presidential campaign in which Democrats face an uphill battle in the electoral college. Although Biden’s position on marijuana policy is more lenient than Trump’s, he remains opposed to full legalization in the United States. Biden has repeatedly defended his position on legal cannabis by saying that the policy’s impact still needs to be studied. The political impact, however, is unambiguous: </w:t>
      </w:r>
      <w:r w:rsidRPr="0021579C">
        <w:rPr>
          <w:rStyle w:val="StyleUnderline"/>
        </w:rPr>
        <w:t>Marijuana</w:t>
      </w:r>
      <w:r w:rsidRPr="0021579C">
        <w:t xml:space="preserve"> legalization </w:t>
      </w:r>
      <w:r w:rsidRPr="0021579C">
        <w:rPr>
          <w:rStyle w:val="Emphasis"/>
        </w:rPr>
        <w:t>is a winning campaign issue</w:t>
      </w:r>
      <w:r w:rsidRPr="0021579C">
        <w:t>.</w:t>
      </w:r>
    </w:p>
    <w:p w14:paraId="3D001C8A" w14:textId="77777777" w:rsidR="000E418D" w:rsidRDefault="000E418D" w:rsidP="000E418D">
      <w:pPr>
        <w:pStyle w:val="Heading4"/>
      </w:pPr>
      <w:r>
        <w:t xml:space="preserve">Legalizing pot is key to </w:t>
      </w:r>
      <w:r>
        <w:rPr>
          <w:u w:val="single"/>
        </w:rPr>
        <w:t>swing tight races</w:t>
      </w:r>
      <w:r>
        <w:t xml:space="preserve"> towards public opinion – especially Colorado</w:t>
      </w:r>
    </w:p>
    <w:p w14:paraId="4853BC10" w14:textId="61C311A7" w:rsidR="000E418D" w:rsidRDefault="000E418D" w:rsidP="000E418D">
      <w:r w:rsidRPr="00BC744F">
        <w:rPr>
          <w:rStyle w:val="Style13ptBold"/>
        </w:rPr>
        <w:t>Jaeger, '19</w:t>
      </w:r>
      <w:r w:rsidRPr="00BC744F">
        <w:t xml:space="preserve"> (Kyle Jaeger is Marijuana Moment's Los Angeles-based associate editor. His work has also appeared in High Times, VICE and attn, "GOP Super PAC Says Marijuana Bill Could Help Republican Senator Keep At-Risk Seat," Marijuana Moment, 8-29-2019, https://www.marijuanamoment.net/gop-super-pac-says-marijuana-bill-could-help-republican-senator-keep-at-risk-seat/, accessed 7-5-2020, </w:t>
      </w:r>
      <w:proofErr w:type="spellStart"/>
      <w:r w:rsidRPr="00BC744F">
        <w:t>SShaf</w:t>
      </w:r>
      <w:proofErr w:type="spellEnd"/>
      <w:r w:rsidRPr="00BC744F">
        <w:t>)</w:t>
      </w:r>
    </w:p>
    <w:p w14:paraId="13892EB4" w14:textId="77777777" w:rsidR="0021579C" w:rsidRPr="00BC744F" w:rsidRDefault="0021579C" w:rsidP="000E418D"/>
    <w:p w14:paraId="435BE5F6" w14:textId="798E47D5" w:rsidR="000E418D" w:rsidRPr="000E418D" w:rsidRDefault="000E418D" w:rsidP="000E418D">
      <w:pPr>
        <w:rPr>
          <w:sz w:val="8"/>
        </w:rPr>
      </w:pPr>
      <w:r w:rsidRPr="00BC744F">
        <w:rPr>
          <w:sz w:val="8"/>
        </w:rPr>
        <w:t xml:space="preserve">The president of a major GOP super PAC is suggesting that </w:t>
      </w:r>
      <w:r w:rsidRPr="00BC744F">
        <w:rPr>
          <w:rStyle w:val="StyleUnderline"/>
        </w:rPr>
        <w:t>sponsoring marijuana legislation will be an asset in Republican Sen. Cory Gardner’s fight to retain his vulnerable Colorado seat in the 2020 elections</w:t>
      </w:r>
      <w:r w:rsidRPr="00BC744F">
        <w:rPr>
          <w:sz w:val="8"/>
        </w:rPr>
        <w:t xml:space="preserve">. But while </w:t>
      </w:r>
      <w:r w:rsidRPr="00BC744F">
        <w:rPr>
          <w:rStyle w:val="StyleUnderline"/>
        </w:rPr>
        <w:t>the senator’s embrace of cannabis reform has earned him bipartisan praise</w:t>
      </w:r>
      <w:r w:rsidRPr="00BC744F">
        <w:rPr>
          <w:sz w:val="8"/>
        </w:rPr>
        <w:t xml:space="preserve">, he still faces an uphill battle in the Republican-controlled chamber to actually score a legislative win on the cannabis front to bring home to voters before next November. “Cory Gardner is a tremendously facile politician. He gets a lot of bipartisan legislation pushed through,” Senate Leadership Fund President Steven Law, who previously served as chief of staff to Senate Majority Leader Mitch McConnell (R-KY), said on C-SPAN’s Newsmakers last week. “Because of where Colorado is on legalization of marijuana, </w:t>
      </w:r>
      <w:r w:rsidRPr="00BC744F">
        <w:rPr>
          <w:rStyle w:val="StyleUnderline"/>
        </w:rPr>
        <w:t>he’s</w:t>
      </w:r>
      <w:r>
        <w:rPr>
          <w:rStyle w:val="StyleUnderline"/>
        </w:rPr>
        <w:t xml:space="preserve"> </w:t>
      </w:r>
      <w:r w:rsidRPr="00BC744F">
        <w:rPr>
          <w:rStyle w:val="StyleUnderline"/>
        </w:rPr>
        <w:t>fighting for a states’ rights solution</w:t>
      </w:r>
      <w:r>
        <w:rPr>
          <w:rStyle w:val="StyleUnderline"/>
        </w:rPr>
        <w:t xml:space="preserve"> </w:t>
      </w:r>
      <w:r w:rsidRPr="00BC744F">
        <w:rPr>
          <w:rStyle w:val="StyleUnderline"/>
        </w:rPr>
        <w:t>there that protects his state’s interests</w:t>
      </w:r>
      <w:r w:rsidRPr="00BC744F">
        <w:rPr>
          <w:sz w:val="8"/>
        </w:rPr>
        <w:t xml:space="preserve">.” “Again, I think good politicians, good senators, figure out what matters in the state, what they can get done, and it’s going to be unique to each individual state depending on what their voters care about,” Law, whose organization spent $127 million to put and keep Republicans in office last cycle, said. </w:t>
      </w:r>
      <w:r w:rsidRPr="00BC744F">
        <w:rPr>
          <w:rStyle w:val="StyleUnderline"/>
        </w:rPr>
        <w:t>Gardner’s seat is one of the most embattled in</w:t>
      </w:r>
      <w:r w:rsidRPr="00BC744F">
        <w:rPr>
          <w:sz w:val="8"/>
        </w:rPr>
        <w:t xml:space="preserve"> the </w:t>
      </w:r>
      <w:r w:rsidRPr="00BC744F">
        <w:rPr>
          <w:rStyle w:val="StyleUnderline"/>
        </w:rPr>
        <w:t>2020</w:t>
      </w:r>
      <w:r w:rsidRPr="00BC744F">
        <w:rPr>
          <w:sz w:val="8"/>
        </w:rPr>
        <w:t xml:space="preserve"> race, with a dozen Democratic primary candidates and deep-pocketed committees threatening to push him out. Former Colorado Gov. John Hickenlooper (D), who remains popular in the state, became the latest to enter the race after dropping his bid for the presidency this month. An Emerson College poll released this week found Hickenlooper thirteen points ahead of Gardner. And </w:t>
      </w:r>
      <w:r w:rsidRPr="00BC744F">
        <w:rPr>
          <w:rStyle w:val="StyleUnderline"/>
        </w:rPr>
        <w:t>with just 40 percent of voters</w:t>
      </w:r>
      <w:r>
        <w:rPr>
          <w:rStyle w:val="StyleUnderline"/>
        </w:rPr>
        <w:t xml:space="preserve"> </w:t>
      </w:r>
      <w:r w:rsidRPr="00BC744F">
        <w:rPr>
          <w:rStyle w:val="StyleUnderline"/>
        </w:rPr>
        <w:t>stating</w:t>
      </w:r>
      <w:r>
        <w:rPr>
          <w:rStyle w:val="StyleUnderline"/>
        </w:rPr>
        <w:t xml:space="preserve"> </w:t>
      </w:r>
      <w:r w:rsidRPr="00BC744F">
        <w:rPr>
          <w:rStyle w:val="StyleUnderline"/>
        </w:rPr>
        <w:t>in</w:t>
      </w:r>
      <w:r w:rsidRPr="00BC744F">
        <w:rPr>
          <w:sz w:val="8"/>
        </w:rPr>
        <w:t xml:space="preserve"> </w:t>
      </w:r>
      <w:r w:rsidRPr="00BC744F">
        <w:rPr>
          <w:rStyle w:val="StyleUnderline"/>
        </w:rPr>
        <w:t>a</w:t>
      </w:r>
      <w:r w:rsidRPr="00BC744F">
        <w:rPr>
          <w:sz w:val="8"/>
        </w:rPr>
        <w:t xml:space="preserve">nother </w:t>
      </w:r>
      <w:r w:rsidRPr="00BC744F">
        <w:rPr>
          <w:rStyle w:val="StyleUnderline"/>
        </w:rPr>
        <w:t>recent survey that they view Gardner favorably</w:t>
      </w:r>
      <w:r w:rsidRPr="00BC744F">
        <w:rPr>
          <w:sz w:val="8"/>
        </w:rPr>
        <w:t xml:space="preserve"> and 39 saying the opposite, </w:t>
      </w:r>
      <w:r w:rsidRPr="00A41478">
        <w:rPr>
          <w:rStyle w:val="Emphasis"/>
        </w:rPr>
        <w:t>the incumbent needs to score some wins ahead of the general election</w:t>
      </w:r>
      <w:r w:rsidRPr="00BC744F">
        <w:rPr>
          <w:sz w:val="8"/>
        </w:rPr>
        <w:t xml:space="preserve">. And </w:t>
      </w:r>
      <w:r w:rsidRPr="00BC744F">
        <w:rPr>
          <w:rStyle w:val="StyleUnderline"/>
        </w:rPr>
        <w:t>it stands to reason that passing his legislation to protect legal cannabis</w:t>
      </w:r>
      <w:r w:rsidRPr="00BC744F">
        <w:rPr>
          <w:sz w:val="8"/>
        </w:rPr>
        <w:t xml:space="preserve"> states from federal interference—or at least a bill allowing banks to service marijuana businesses, for which he’s also the chief GOP sponsor—</w:t>
      </w:r>
      <w:r w:rsidRPr="00BC744F">
        <w:rPr>
          <w:rStyle w:val="StyleUnderline"/>
        </w:rPr>
        <w:t xml:space="preserve">could </w:t>
      </w:r>
      <w:r w:rsidRPr="00A41478">
        <w:rPr>
          <w:rStyle w:val="Emphasis"/>
        </w:rPr>
        <w:t>give him a much-needed boost</w:t>
      </w:r>
      <w:r w:rsidRPr="00BC744F">
        <w:rPr>
          <w:sz w:val="8"/>
        </w:rPr>
        <w:t xml:space="preserve"> in a state that overwhelmingly voted for legalization. But standing in his way is a Republican-controlled Senate that has so far expressed little interest in achieving those goals. While Law, of the Senate Leadership Fund, said Gardner gets “a lot of bipartisan legislation pushed through,” that hasn’t included his marijuana bills so far. </w:t>
      </w:r>
      <w:r w:rsidRPr="00BC744F">
        <w:rPr>
          <w:rStyle w:val="StyleUnderline"/>
        </w:rPr>
        <w:t>The</w:t>
      </w:r>
      <w:r>
        <w:rPr>
          <w:rStyle w:val="StyleUnderline"/>
        </w:rPr>
        <w:t xml:space="preserve"> </w:t>
      </w:r>
      <w:r w:rsidRPr="00BC744F">
        <w:rPr>
          <w:rStyle w:val="StyleUnderline"/>
        </w:rPr>
        <w:t>Senate Banking Committee did hold a hearing on cannabis financial services issues</w:t>
      </w:r>
      <w:r>
        <w:rPr>
          <w:rStyle w:val="StyleUnderline"/>
        </w:rPr>
        <w:t xml:space="preserve"> </w:t>
      </w:r>
      <w:r w:rsidRPr="00BC744F">
        <w:rPr>
          <w:rStyle w:val="StyleUnderline"/>
        </w:rPr>
        <w:t>at which Gardner testified</w:t>
      </w:r>
      <w:r w:rsidRPr="00BC744F">
        <w:rPr>
          <w:sz w:val="8"/>
        </w:rPr>
        <w:t xml:space="preserve"> in July, </w:t>
      </w:r>
      <w:r w:rsidRPr="00BC744F">
        <w:rPr>
          <w:rStyle w:val="StyleUnderline"/>
        </w:rPr>
        <w:t>but no votes have yet been scheduled and the chamber under McConnell’s leadership generally has not been amenable to broader reform</w:t>
      </w:r>
      <w:r w:rsidRPr="00BC744F">
        <w:rPr>
          <w:sz w:val="8"/>
        </w:rPr>
        <w:t xml:space="preserve">—outside of legalizing non-intoxicating hemp late last year. “Even </w:t>
      </w:r>
      <w:r w:rsidRPr="00BC744F">
        <w:rPr>
          <w:rStyle w:val="StyleUnderline"/>
        </w:rPr>
        <w:t xml:space="preserve">as appetite for comprehensive marijuana reform continues to grow in Congress and amongst American voters, </w:t>
      </w:r>
      <w:r w:rsidRPr="00BC744F">
        <w:rPr>
          <w:rStyle w:val="Emphasis"/>
        </w:rPr>
        <w:t>McConnell continues in his legacy of being the barrier</w:t>
      </w:r>
      <w:r w:rsidRPr="00BC744F">
        <w:rPr>
          <w:rStyle w:val="StyleUnderline"/>
        </w:rPr>
        <w:t xml:space="preserve"> between the status quo and meaningful reform</w:t>
      </w:r>
      <w:r w:rsidRPr="00BC744F">
        <w:rPr>
          <w:sz w:val="8"/>
        </w:rPr>
        <w:t xml:space="preserve">,” Queen </w:t>
      </w:r>
      <w:proofErr w:type="spellStart"/>
      <w:r w:rsidRPr="00BC744F">
        <w:rPr>
          <w:sz w:val="8"/>
        </w:rPr>
        <w:t>Adesuyi</w:t>
      </w:r>
      <w:proofErr w:type="spellEnd"/>
      <w:r w:rsidRPr="00BC744F">
        <w:rPr>
          <w:sz w:val="8"/>
        </w:rPr>
        <w:t>, policy coordinator for Drug Policy Alliance, told Marijuana Moment. “</w:t>
      </w:r>
      <w:r w:rsidRPr="00BC744F">
        <w:rPr>
          <w:rStyle w:val="StyleUnderline"/>
        </w:rPr>
        <w:t xml:space="preserve">McConnell finally advancing comprehensive marijuana reform, from </w:t>
      </w:r>
      <w:proofErr w:type="spellStart"/>
      <w:r w:rsidRPr="00BC744F">
        <w:rPr>
          <w:rStyle w:val="StyleUnderline"/>
        </w:rPr>
        <w:t>descheduling</w:t>
      </w:r>
      <w:proofErr w:type="spellEnd"/>
      <w:r w:rsidRPr="00BC744F">
        <w:rPr>
          <w:rStyle w:val="StyleUnderline"/>
        </w:rPr>
        <w:t xml:space="preserve"> to criminal justice provisions, would be a </w:t>
      </w:r>
      <w:r w:rsidRPr="00A41478">
        <w:rPr>
          <w:rStyle w:val="Emphasis"/>
        </w:rPr>
        <w:t>real win for Gardner</w:t>
      </w:r>
      <w:r w:rsidRPr="00BC744F">
        <w:rPr>
          <w:rStyle w:val="StyleUnderline"/>
        </w:rPr>
        <w:t>, Colorado, and the country</w:t>
      </w:r>
      <w:r w:rsidRPr="00BC744F">
        <w:rPr>
          <w:sz w:val="8"/>
        </w:rPr>
        <w:t>.” “</w:t>
      </w:r>
      <w:r w:rsidRPr="00BC744F">
        <w:rPr>
          <w:rStyle w:val="StyleUnderline"/>
        </w:rPr>
        <w:t xml:space="preserve">Criminal justice reform and second chances have generated </w:t>
      </w:r>
      <w:r w:rsidRPr="00BC744F">
        <w:rPr>
          <w:rStyle w:val="Emphasis"/>
        </w:rPr>
        <w:t>robust bipartisan support</w:t>
      </w:r>
      <w:r w:rsidRPr="00BC744F">
        <w:rPr>
          <w:sz w:val="8"/>
        </w:rPr>
        <w:t>—</w:t>
      </w:r>
      <w:r w:rsidRPr="00BC744F">
        <w:rPr>
          <w:rStyle w:val="StyleUnderline"/>
        </w:rPr>
        <w:t>there’s an opportunity here to deliver a win that brings people together across the aisle and</w:t>
      </w:r>
      <w:r w:rsidRPr="00BC744F">
        <w:rPr>
          <w:sz w:val="8"/>
        </w:rPr>
        <w:t xml:space="preserve"> benefits communities most impacted by decades of the failed policy of prohibition,” she said. While it’s unclear if Law has talked to current McConnell staffers or the majority leader himself about moving Gardner’s marijuana bills in an effort to boost his political survival, his comments on C-SPAN signal that at least some key Republicans in Washington, D.C. believe that cannabis could be a key part of the vulnerable senator’s reelection strategy. Could the prospect of losing Gardner’s seat—and potentially the Senate majority—be enough to motivate GOP leaders like the anti-marijuana McConnell to get the senator’s cannabis bills passed? Advocates have mixed opinions. “It would appear that the </w:t>
      </w:r>
      <w:r w:rsidRPr="00BC744F">
        <w:rPr>
          <w:rStyle w:val="StyleUnderline"/>
        </w:rPr>
        <w:t>Senate leadership now views marijuana reform as a winning issue</w:t>
      </w:r>
      <w:r w:rsidRPr="00BC744F">
        <w:rPr>
          <w:sz w:val="8"/>
        </w:rPr>
        <w:t>,” Don Murphy, director of federal policies for the Marijuana Policy Project, said. “</w:t>
      </w:r>
      <w:r w:rsidRPr="00BC744F">
        <w:rPr>
          <w:rStyle w:val="StyleUnderline"/>
        </w:rPr>
        <w:t>Voters support ending federal prohibition, and one way or another, voters will end it</w:t>
      </w:r>
      <w:r w:rsidRPr="00BC744F">
        <w:rPr>
          <w:sz w:val="8"/>
        </w:rPr>
        <w:t xml:space="preserve">. This may be good news for Senator Gardner, but it’s great news for reformers.” Neal Levine, CEO of the Cannabis Trade Federation, said “we really need to take a moment to appreciate how far we have come over the past decade.” “In just the past week, </w:t>
      </w:r>
      <w:r w:rsidRPr="00BC744F">
        <w:rPr>
          <w:rStyle w:val="StyleUnderline"/>
        </w:rPr>
        <w:t>we have seen</w:t>
      </w:r>
      <w:r>
        <w:rPr>
          <w:rStyle w:val="StyleUnderline"/>
        </w:rPr>
        <w:t xml:space="preserve"> </w:t>
      </w:r>
      <w:r w:rsidRPr="00BC744F">
        <w:rPr>
          <w:rStyle w:val="StyleUnderline"/>
        </w:rPr>
        <w:t>approving statements related to respecting state cannabis laws</w:t>
      </w:r>
      <w:r w:rsidRPr="00BC744F">
        <w:rPr>
          <w:sz w:val="8"/>
        </w:rPr>
        <w:t xml:space="preserve"> </w:t>
      </w:r>
      <w:r w:rsidRPr="00BC744F">
        <w:rPr>
          <w:rStyle w:val="StyleUnderline"/>
        </w:rPr>
        <w:t>from</w:t>
      </w:r>
      <w:r w:rsidRPr="00BC744F">
        <w:rPr>
          <w:sz w:val="8"/>
        </w:rPr>
        <w:t xml:space="preserve"> the head of [the Office of National Drug Control Policy] and </w:t>
      </w:r>
      <w:r w:rsidRPr="00BC744F">
        <w:rPr>
          <w:rStyle w:val="StyleUnderline"/>
        </w:rPr>
        <w:t>the head of a Republican Senate campaign committee</w:t>
      </w:r>
      <w:r w:rsidRPr="00BC744F">
        <w:rPr>
          <w:sz w:val="8"/>
        </w:rPr>
        <w:t>,” he said. “</w:t>
      </w:r>
      <w:r w:rsidRPr="00BC744F">
        <w:rPr>
          <w:rStyle w:val="StyleUnderline"/>
        </w:rPr>
        <w:t>We are moving beyond majority support to consensus support</w:t>
      </w:r>
      <w:r w:rsidRPr="00BC744F">
        <w:rPr>
          <w:sz w:val="8"/>
        </w:rPr>
        <w:t xml:space="preserve">.” Still, not all advocates are convinced that the risk of losing a key Senate seat will be enough to move staunchly anti-legalization leaders in the chamber. “Senator McConnell has shown zero interest in advancing legislation that would rename a post office, much less bills that would do something as ambitious as ending our failed prohibition on marijuana,” Erik Altieri, executive director of NORML, told Marijuana Moment. “On top of his blockade on most substantial policy, Mitch has been outspoken about his personal opposition to legalization.” “As much as I’d love to see our war on cannabis come to an end sooner rather than later, there is little evidence to suggest that McConnell is ready to suddenly reverse course on marijuana law reform,” Altieri said. Michael Correia, government relations director for the National Cannabis Industry Association, said </w:t>
      </w:r>
      <w:r w:rsidRPr="00BC744F">
        <w:rPr>
          <w:rStyle w:val="StyleUnderline"/>
        </w:rPr>
        <w:t xml:space="preserve">Republicans would do well to draw lessons from the 2018 election, which “showed that </w:t>
      </w:r>
      <w:r w:rsidRPr="00BC744F">
        <w:rPr>
          <w:rStyle w:val="Emphasis"/>
        </w:rPr>
        <w:t>marijuana obstruction was not a winning position</w:t>
      </w:r>
      <w:r w:rsidRPr="00BC744F">
        <w:rPr>
          <w:rStyle w:val="StyleUnderline"/>
        </w:rPr>
        <w:t xml:space="preserve"> for House Republicans to take.”</w:t>
      </w:r>
      <w:r w:rsidRPr="00BC744F">
        <w:rPr>
          <w:sz w:val="8"/>
        </w:rPr>
        <w:t xml:space="preserve"> “</w:t>
      </w:r>
      <w:r w:rsidRPr="00BC744F">
        <w:rPr>
          <w:rStyle w:val="StyleUnderline"/>
        </w:rPr>
        <w:t xml:space="preserve">If Senate Republicans don’t learn that same lesson, and get in line with the vast majority of voters, </w:t>
      </w:r>
      <w:r w:rsidRPr="00BC744F">
        <w:rPr>
          <w:rStyle w:val="Emphasis"/>
        </w:rPr>
        <w:t>a similar result will play out in 2020</w:t>
      </w:r>
      <w:r w:rsidRPr="00BC744F">
        <w:rPr>
          <w:sz w:val="8"/>
        </w:rPr>
        <w:t xml:space="preserve">,” he told Marijuana Moment. “Majority Leader McConnell is savvy and knows his power is retained by defending seats like Senator Gardner’s so I don’t think it’s outside the realm of possibilities to see some marijuana reform legislation reach the Senate Floor at all.” Should the Senate battle see Hickenlooper and Gardner go toe-to-toe in November, it’s not clear how the race would play out among marijuana reform advocates and leaders of the state’s growing cannabis industry, who are increasingly flexing their muscles as a political players who can cut big campaign checks. Gardner has, after all, put the issue in the congressional spotlight and served as a valuable GOP vehicle for cannabis legislation in a chamber that hasn’t see much action on the issue, even if he hasn’t yet gotten any marijuana bills passed. He even elicited a tentative endorsement of his states’ right marijuana bill from President Trump last year. And while Hickenlooper was initially opposed to his state’s legalization measure, he by most accounts effectively implemented the voter-approved law and has since become a vocal proponent of legalization even though he vetoed some legislation to expand the industry and consumer access before leaving office. But </w:t>
      </w:r>
      <w:r w:rsidRPr="00BC744F">
        <w:rPr>
          <w:rStyle w:val="StyleUnderline"/>
        </w:rPr>
        <w:t xml:space="preserve">for Gardner to overcome the odds, it may require him to </w:t>
      </w:r>
      <w:r w:rsidRPr="00BC744F">
        <w:rPr>
          <w:rStyle w:val="Emphasis"/>
        </w:rPr>
        <w:t>deliver something actionable</w:t>
      </w:r>
      <w:r w:rsidRPr="00BC744F">
        <w:rPr>
          <w:rStyle w:val="StyleUnderline"/>
        </w:rPr>
        <w:t xml:space="preserve"> for his constituents</w:t>
      </w:r>
      <w:r w:rsidRPr="00BC744F">
        <w:rPr>
          <w:sz w:val="8"/>
        </w:rPr>
        <w:t xml:space="preserve">. </w:t>
      </w:r>
      <w:r w:rsidRPr="00BC744F">
        <w:rPr>
          <w:rStyle w:val="StyleUnderline"/>
        </w:rPr>
        <w:t>Marijuana seems like a rational place to start</w:t>
      </w:r>
      <w:r w:rsidRPr="00BC744F">
        <w:rPr>
          <w:sz w:val="8"/>
        </w:rPr>
        <w:t>, but unless Senate leadership gets behind him, achieving that won’t be simple.</w:t>
      </w:r>
    </w:p>
    <w:p w14:paraId="57CECC64" w14:textId="3405731B" w:rsidR="000E418D" w:rsidRDefault="000E418D" w:rsidP="00057B98">
      <w:pPr>
        <w:pStyle w:val="Heading3"/>
      </w:pPr>
      <w:r>
        <w:t>L - environmental crimes</w:t>
      </w:r>
    </w:p>
    <w:p w14:paraId="0961B8C4" w14:textId="77777777" w:rsidR="000E418D" w:rsidRDefault="000E418D" w:rsidP="000E418D">
      <w:pPr>
        <w:pStyle w:val="Heading4"/>
      </w:pPr>
      <w:r w:rsidRPr="005F6E32">
        <w:t xml:space="preserve">The </w:t>
      </w:r>
      <w:proofErr w:type="spellStart"/>
      <w:r w:rsidRPr="005F6E32">
        <w:t>aff</w:t>
      </w:r>
      <w:proofErr w:type="spellEnd"/>
      <w:r w:rsidRPr="005F6E32">
        <w:t xml:space="preserve"> steal’s the Democratic millennial strategy</w:t>
      </w:r>
      <w:r>
        <w:t xml:space="preserve"> </w:t>
      </w:r>
    </w:p>
    <w:p w14:paraId="04F9ECC8" w14:textId="3072520E" w:rsidR="000E418D" w:rsidRDefault="000E418D" w:rsidP="000E418D">
      <w:r w:rsidRPr="005F6E32">
        <w:rPr>
          <w:rStyle w:val="Style13ptBold"/>
        </w:rPr>
        <w:t>Davenport &amp; Stolberg, '19</w:t>
      </w:r>
      <w:r w:rsidRPr="005F6E32">
        <w:t xml:space="preserve"> (Coral Davenport covers energy and environmental policy, with a focus on climate change, from The Times's Washington bureau; Sheryl Gay Stolberg is a Washington Correspondent covering health policy. In more than two decades at The Times, she has also covered the White House, Congress and national politics. Previously, at The Los Angeles Times, she shared in two Pulitzer Prizes won by that newspaper’s Metro staff, "Pressed by Climate Activists, Senate Democrats Plan to ‘Go on Offense’," The New York Times, 3-4-2019, https://www.nytimes.com/2019/03/04/us/politics/senate-democrats-climate-change.html?module=inline, accessed 7-4-2020, </w:t>
      </w:r>
      <w:proofErr w:type="spellStart"/>
      <w:r w:rsidRPr="005F6E32">
        <w:t>SShaf</w:t>
      </w:r>
      <w:proofErr w:type="spellEnd"/>
      <w:r w:rsidRPr="005F6E32">
        <w:t>)</w:t>
      </w:r>
    </w:p>
    <w:p w14:paraId="2CC2C192" w14:textId="77777777" w:rsidR="00670D3E" w:rsidRPr="005F6E32" w:rsidRDefault="00670D3E" w:rsidP="000E418D"/>
    <w:p w14:paraId="7B5F12D0" w14:textId="74208E16" w:rsidR="000E418D" w:rsidRPr="000E418D" w:rsidRDefault="000E418D" w:rsidP="000E418D">
      <w:pPr>
        <w:rPr>
          <w:sz w:val="8"/>
        </w:rPr>
      </w:pPr>
      <w:r w:rsidRPr="005F6E32">
        <w:rPr>
          <w:sz w:val="8"/>
        </w:rPr>
        <w:t xml:space="preserve">WASHINGTON — Facing a showdown vote as early as this month over the embattled “Green New Deal,” Senate </w:t>
      </w:r>
      <w:r w:rsidRPr="005F6E32">
        <w:rPr>
          <w:rStyle w:val="StyleUnderline"/>
        </w:rPr>
        <w:t>Democrats are preparing a counteroffensive to make combating climate change a central issue of their 2020 campaigns</w:t>
      </w:r>
      <w:r w:rsidRPr="005F6E32">
        <w:rPr>
          <w:sz w:val="8"/>
        </w:rPr>
        <w:t xml:space="preserve"> — </w:t>
      </w:r>
      <w:r w:rsidRPr="005F6E32">
        <w:rPr>
          <w:rStyle w:val="StyleUnderline"/>
        </w:rPr>
        <w:t>a striking shift</w:t>
      </w:r>
      <w:r w:rsidRPr="005F6E32">
        <w:rPr>
          <w:sz w:val="8"/>
        </w:rPr>
        <w:t xml:space="preserve"> </w:t>
      </w:r>
      <w:r w:rsidRPr="005F6E32">
        <w:rPr>
          <w:rStyle w:val="StyleUnderline"/>
        </w:rPr>
        <w:t>on an issue they have shied away from for the past decade</w:t>
      </w:r>
      <w:r w:rsidRPr="005F6E32">
        <w:rPr>
          <w:sz w:val="8"/>
        </w:rPr>
        <w:t xml:space="preserve">. Senator Chuck </w:t>
      </w:r>
      <w:r w:rsidRPr="005F6E32">
        <w:rPr>
          <w:rStyle w:val="StyleUnderline"/>
        </w:rPr>
        <w:t>Schumer</w:t>
      </w:r>
      <w:r w:rsidRPr="005F6E32">
        <w:rPr>
          <w:sz w:val="8"/>
        </w:rPr>
        <w:t xml:space="preserve"> of New York, </w:t>
      </w:r>
      <w:r w:rsidRPr="005F6E32">
        <w:rPr>
          <w:rStyle w:val="StyleUnderline"/>
        </w:rPr>
        <w:t>the Democratic leader, outlined the new strategy</w:t>
      </w:r>
      <w:r w:rsidRPr="005F6E32">
        <w:rPr>
          <w:sz w:val="8"/>
        </w:rPr>
        <w:t xml:space="preserve"> in an interview last week, </w:t>
      </w:r>
      <w:r w:rsidRPr="005F6E32">
        <w:rPr>
          <w:rStyle w:val="StyleUnderline"/>
        </w:rPr>
        <w:t>casting it as a way to mobilize millennial voters</w:t>
      </w:r>
      <w:r w:rsidRPr="005F6E32">
        <w:rPr>
          <w:sz w:val="8"/>
        </w:rPr>
        <w:t xml:space="preserve">, a </w:t>
      </w:r>
      <w:r w:rsidRPr="005F6E32">
        <w:rPr>
          <w:rStyle w:val="Emphasis"/>
        </w:rPr>
        <w:t>key part</w:t>
      </w:r>
      <w:r w:rsidRPr="005F6E32">
        <w:rPr>
          <w:sz w:val="8"/>
        </w:rPr>
        <w:t xml:space="preserve"> </w:t>
      </w:r>
      <w:r w:rsidRPr="005F6E32">
        <w:rPr>
          <w:rStyle w:val="StyleUnderline"/>
        </w:rPr>
        <w:t>of the Democratic constituency</w:t>
      </w:r>
      <w:r w:rsidRPr="005F6E32">
        <w:rPr>
          <w:sz w:val="8"/>
        </w:rPr>
        <w:t xml:space="preserve"> </w:t>
      </w:r>
      <w:r w:rsidRPr="005F6E32">
        <w:rPr>
          <w:rStyle w:val="StyleUnderline"/>
        </w:rPr>
        <w:t>that the party will need</w:t>
      </w:r>
      <w:r w:rsidRPr="005F6E32">
        <w:rPr>
          <w:sz w:val="8"/>
        </w:rPr>
        <w:t xml:space="preserve"> to turn out to win </w:t>
      </w:r>
      <w:r w:rsidRPr="005F6E32">
        <w:rPr>
          <w:rStyle w:val="StyleUnderline"/>
        </w:rPr>
        <w:t>in swing states</w:t>
      </w:r>
      <w:r w:rsidRPr="005F6E32">
        <w:rPr>
          <w:sz w:val="8"/>
        </w:rPr>
        <w:t xml:space="preserve">. With progressives pushing Democrats to embrace the Green New Deal — and Republicans ridiculing the idea as socialism — Mr. </w:t>
      </w:r>
      <w:r w:rsidRPr="005F6E32">
        <w:rPr>
          <w:rStyle w:val="StyleUnderline"/>
        </w:rPr>
        <w:t>Schumer is</w:t>
      </w:r>
      <w:r w:rsidRPr="005F6E32">
        <w:rPr>
          <w:sz w:val="8"/>
        </w:rPr>
        <w:t xml:space="preserve"> effectively </w:t>
      </w:r>
      <w:r w:rsidRPr="005F6E32">
        <w:rPr>
          <w:rStyle w:val="StyleUnderline"/>
        </w:rPr>
        <w:t>trying to turn a weakness into a strength. He is planning daily floor speeches attacking Republicans</w:t>
      </w:r>
      <w:r w:rsidRPr="005F6E32">
        <w:rPr>
          <w:sz w:val="8"/>
        </w:rPr>
        <w:t xml:space="preserve"> for inaction and a proposal for a special Senate committee focused on the issue, which he intends to announce this week. And while </w:t>
      </w:r>
      <w:r w:rsidRPr="005F6E32">
        <w:rPr>
          <w:rStyle w:val="StyleUnderline"/>
        </w:rPr>
        <w:t>there is virtually no chance of passing climate change legislation</w:t>
      </w:r>
      <w:r w:rsidRPr="005F6E32">
        <w:rPr>
          <w:sz w:val="8"/>
        </w:rPr>
        <w:t xml:space="preserve"> in a Republican-controlled Senate with President Trump in office, Mr. </w:t>
      </w:r>
      <w:r w:rsidRPr="005F6E32">
        <w:rPr>
          <w:rStyle w:val="StyleUnderline"/>
        </w:rPr>
        <w:t>Schumer said he wanted legislation to run on next year</w:t>
      </w:r>
      <w:r w:rsidRPr="005F6E32">
        <w:rPr>
          <w:sz w:val="8"/>
        </w:rPr>
        <w:t xml:space="preserve"> </w:t>
      </w:r>
      <w:r w:rsidRPr="005F6E32">
        <w:rPr>
          <w:rStyle w:val="StyleUnderline"/>
        </w:rPr>
        <w:t xml:space="preserve">— and </w:t>
      </w:r>
      <w:r w:rsidRPr="005F6E32">
        <w:rPr>
          <w:rStyle w:val="Emphasis"/>
        </w:rPr>
        <w:t>bring to a vote in early 2021</w:t>
      </w:r>
      <w:r w:rsidRPr="005F6E32">
        <w:rPr>
          <w:rStyle w:val="StyleUnderline"/>
        </w:rPr>
        <w:t>, should his party win the White House and the Senate</w:t>
      </w:r>
      <w:r w:rsidRPr="005F6E32">
        <w:rPr>
          <w:sz w:val="8"/>
        </w:rPr>
        <w:t>. “This is the first time Democrats have decided to go on offense on climate change,” Mr. Schumer said in an interview in his office. Asked about a bill, though, he conceded that “it’s going to take us a little while to come up with a consensus that works.”</w:t>
      </w:r>
    </w:p>
    <w:p w14:paraId="316DB646" w14:textId="6EB378DB" w:rsidR="00057B98" w:rsidRDefault="00057B98" w:rsidP="00057B98">
      <w:pPr>
        <w:pStyle w:val="Heading3"/>
      </w:pPr>
      <w:r>
        <w:t xml:space="preserve">L - AT </w:t>
      </w:r>
      <w:r w:rsidR="00A2739A">
        <w:t>base LT</w:t>
      </w:r>
    </w:p>
    <w:p w14:paraId="58F65832" w14:textId="77777777" w:rsidR="00057B98" w:rsidRDefault="00057B98" w:rsidP="00057B98">
      <w:pPr>
        <w:pStyle w:val="Heading4"/>
      </w:pPr>
      <w:r>
        <w:t xml:space="preserve">Criminal justice reform is </w:t>
      </w:r>
      <w:r w:rsidRPr="00493FBD">
        <w:rPr>
          <w:u w:val="single"/>
        </w:rPr>
        <w:t>widely popular</w:t>
      </w:r>
    </w:p>
    <w:p w14:paraId="7DA25BEA" w14:textId="645F2C1C" w:rsidR="00057B98" w:rsidRDefault="00057B98" w:rsidP="00057B98">
      <w:proofErr w:type="spellStart"/>
      <w:r w:rsidRPr="00FF4069">
        <w:rPr>
          <w:rStyle w:val="Style13ptBold"/>
        </w:rPr>
        <w:t>Busansky</w:t>
      </w:r>
      <w:proofErr w:type="spellEnd"/>
      <w:r>
        <w:t xml:space="preserve"> and Lehrer </w:t>
      </w:r>
      <w:r w:rsidRPr="00FF4069">
        <w:rPr>
          <w:rStyle w:val="Style13ptBold"/>
        </w:rPr>
        <w:t>19</w:t>
      </w:r>
      <w:r>
        <w:t xml:space="preserve">, *president of Impact Justice, **president of the R Street Institute. (Alex and Eli, “Voters are driving justice reform,” </w:t>
      </w:r>
      <w:r w:rsidR="0011537B" w:rsidRPr="0011537B">
        <w:rPr>
          <w:i/>
          <w:iCs/>
        </w:rPr>
        <w:t>The Hill</w:t>
      </w:r>
      <w:r w:rsidR="0011537B">
        <w:t xml:space="preserve">, </w:t>
      </w:r>
      <w:hyperlink r:id="rId33" w:history="1">
        <w:r w:rsidR="0011537B" w:rsidRPr="00E55FCA">
          <w:rPr>
            <w:rStyle w:val="Hyperlink"/>
          </w:rPr>
          <w:t>https://thehill.com/opinion/criminal-justice/437174-voters-are-driving-justice-reform)//BB</w:t>
        </w:r>
      </w:hyperlink>
    </w:p>
    <w:p w14:paraId="353CF35F" w14:textId="77777777" w:rsidR="00547FCF" w:rsidRPr="00A30154" w:rsidRDefault="00547FCF" w:rsidP="00057B98"/>
    <w:p w14:paraId="2A295092" w14:textId="678FA241" w:rsidR="00057B98" w:rsidRPr="00782403" w:rsidRDefault="00057B98" w:rsidP="00057B98">
      <w:bookmarkStart w:id="0" w:name="_Hlk44618481"/>
      <w:r>
        <w:t xml:space="preserve">When crime rates soared between the 1970s and early 1990s, Democrats and Republicans alike did everything possible to avoid being labeled “soft on crime.” As crime has dropped, however, </w:t>
      </w:r>
      <w:r w:rsidRPr="00FF4069">
        <w:rPr>
          <w:rStyle w:val="StyleUnderline"/>
        </w:rPr>
        <w:t>reforms that ease punitive measures</w:t>
      </w:r>
      <w:r>
        <w:t xml:space="preserve">, reduce correctional populations from the current level of more than 2.2 million, and give people who are formerly incarcerated a fresh start </w:t>
      </w:r>
      <w:r w:rsidRPr="00FF4069">
        <w:rPr>
          <w:rStyle w:val="StyleUnderline"/>
        </w:rPr>
        <w:t xml:space="preserve">have become a </w:t>
      </w:r>
      <w:r w:rsidRPr="000D2D03">
        <w:rPr>
          <w:rStyle w:val="Emphasis"/>
        </w:rPr>
        <w:t>bipartisan cause</w:t>
      </w:r>
      <w:r>
        <w:t xml:space="preserve">. </w:t>
      </w:r>
      <w:r w:rsidRPr="000D2D03">
        <w:rPr>
          <w:rStyle w:val="StyleUnderline"/>
        </w:rPr>
        <w:t>Results from the 2018 midterms, particularly ballot measures backed by voters, should provide important advice for gearing up for the 2020</w:t>
      </w:r>
      <w:r>
        <w:t xml:space="preserve"> </w:t>
      </w:r>
      <w:r w:rsidRPr="000D2D03">
        <w:rPr>
          <w:rStyle w:val="StyleUnderline"/>
        </w:rPr>
        <w:t>cycle</w:t>
      </w:r>
      <w:r>
        <w:t xml:space="preserve">. </w:t>
      </w:r>
      <w:r w:rsidRPr="00FF4069">
        <w:rPr>
          <w:rStyle w:val="StyleUnderline"/>
        </w:rPr>
        <w:t>Criminal justice reform has become a winning issue with voters and advocates should pay heed</w:t>
      </w:r>
      <w:r>
        <w:t>.</w:t>
      </w:r>
      <w:r w:rsidR="00547FCF">
        <w:t xml:space="preserve"> </w:t>
      </w:r>
      <w:r>
        <w:t xml:space="preserve">Polling data make it clear how voters feel nationally. In a recent article, pollster Celinda Lake says that by a two to one margin, voters believe that our country relies too much on incarcerating people. </w:t>
      </w:r>
      <w:r w:rsidRPr="000D2D03">
        <w:rPr>
          <w:rStyle w:val="StyleUnderline"/>
        </w:rPr>
        <w:t>A national poll last year by Public Opinion Strategies showed that 68 percent of Republicans, 78 percent of Independents, and 80 percent of Democrats support significant reform</w:t>
      </w:r>
      <w:r>
        <w:t>. Places across the nation with very different politics have followed suit and moved towards significant justice system reforms.</w:t>
      </w:r>
      <w:r w:rsidR="00547FCF">
        <w:t xml:space="preserve"> </w:t>
      </w:r>
      <w:r>
        <w:t>In Florida, the same voters who narrowly elected a conservative governor, defeated a Democratic senator, and returned Republican control of the legislature, passed a measure allowing people with felony convictions to vote. This historic vote enfranchised 10 percent of the voting age people and more than 20 percent of African American adults in the state. Conservative Louisiana repealed its Jim Crow era law allowing jurors to convict without being unanimous. Colorado, while electing a Democratic governor and returning a Democratic legislature, passed meaningful reforms to outdated prison labor rules. In Tennessee, the liberal city of Nashville approved new police monitoring efforts.</w:t>
      </w:r>
      <w:r w:rsidR="00547FCF">
        <w:t xml:space="preserve"> </w:t>
      </w:r>
      <w:r>
        <w:t>This trend has lessons for what works at the state level and ought to give a significant tailwind to those looking to organize for the next cycle. Efforts are already underway to make Nebraska and Mississippi the latest states to legalize medical marijuana. This decriminalization of a drug that is now widely accepted is an important step because it reduces justice system involvement for many, particularly people of color, who are simply not dangerous to anyone. Likewise, Los Angeles County recently approved a plan to close the downtown Men’s Central Jail, while killing a proposal to convert a detention facility into a women’s jail. Next year, Los Angeles County voters will decide whether to pass a jail reform ballot measure.</w:t>
      </w:r>
      <w:r w:rsidR="00547FCF">
        <w:t xml:space="preserve"> </w:t>
      </w:r>
      <w:r w:rsidRPr="00FF4069">
        <w:rPr>
          <w:rStyle w:val="StyleUnderline"/>
        </w:rPr>
        <w:t>Looking to 2020, citizens are already hearing justice reform touted by candidates of both parties</w:t>
      </w:r>
      <w:r>
        <w:t xml:space="preserve">. That is not surprising, and it is only going to increase. Politicians are catching up with American voters, who have already realized that both </w:t>
      </w:r>
      <w:r w:rsidRPr="00FF4069">
        <w:rPr>
          <w:rStyle w:val="StyleUnderline"/>
        </w:rPr>
        <w:t>easing some unnecessarily harsh measures and helping those who have made mistakes become productive members of society</w:t>
      </w:r>
      <w:r>
        <w:t xml:space="preserve"> is not just a good and right idea, it </w:t>
      </w:r>
      <w:r w:rsidRPr="00FF4069">
        <w:rPr>
          <w:rStyle w:val="Emphasis"/>
        </w:rPr>
        <w:t>is a winning campaign issue</w:t>
      </w:r>
      <w:r>
        <w:t>.</w:t>
      </w:r>
      <w:bookmarkEnd w:id="0"/>
    </w:p>
    <w:p w14:paraId="3930F339" w14:textId="1E348F5F" w:rsidR="00707CC7" w:rsidRDefault="00707CC7" w:rsidP="00707CC7">
      <w:pPr>
        <w:pStyle w:val="Heading3"/>
      </w:pPr>
      <w:r>
        <w:t>IL</w:t>
      </w:r>
      <w:r w:rsidR="00A85D76">
        <w:t xml:space="preserve"> – agenda</w:t>
      </w:r>
    </w:p>
    <w:p w14:paraId="25EFA82D" w14:textId="77777777" w:rsidR="00707CC7" w:rsidRPr="007B1343" w:rsidRDefault="00707CC7" w:rsidP="00707CC7">
      <w:pPr>
        <w:pStyle w:val="Heading4"/>
      </w:pPr>
      <w:r>
        <w:t xml:space="preserve">Biden will win --- but needs the Senate to accomplish </w:t>
      </w:r>
      <w:r w:rsidRPr="007B1343">
        <w:rPr>
          <w:u w:val="single"/>
        </w:rPr>
        <w:t>anything</w:t>
      </w:r>
      <w:r>
        <w:t xml:space="preserve"> legislatively</w:t>
      </w:r>
    </w:p>
    <w:p w14:paraId="76139159" w14:textId="77777777" w:rsidR="00707CC7" w:rsidRPr="00DF01B1" w:rsidRDefault="00707CC7" w:rsidP="00707CC7">
      <w:r w:rsidRPr="007D3BD7">
        <w:rPr>
          <w:rStyle w:val="Style13ptBold"/>
        </w:rPr>
        <w:t>Kilgore 6-12</w:t>
      </w:r>
      <w:r>
        <w:t>-2020, analyst @ NY Mag (Ed, “Why Biden Needs to Win Big,” https://nymag.com/intelligencer/2020/06/why-biden-needs-a-big-popular-vote-lead-over-trump.html)//BB</w:t>
      </w:r>
    </w:p>
    <w:p w14:paraId="67BBFCB7" w14:textId="77777777" w:rsidR="00707CC7" w:rsidRDefault="00707CC7" w:rsidP="00707CC7"/>
    <w:p w14:paraId="31DADC36" w14:textId="77777777" w:rsidR="00707CC7" w:rsidRPr="009B20A1" w:rsidRDefault="00707CC7" w:rsidP="00707CC7">
      <w:r>
        <w:t xml:space="preserve">With that possibility in mind, </w:t>
      </w:r>
      <w:r w:rsidRPr="007B1343">
        <w:rPr>
          <w:rStyle w:val="StyleUnderline"/>
        </w:rPr>
        <w:t>it’s useful to look at the analysis of recent battleground-state polls</w:t>
      </w:r>
      <w:r>
        <w:t xml:space="preserve"> (taken in Arizona, Florida, Georgia, Michigan, North Carolina, Pennsylvania, Texas, and Wisconsin) </w:t>
      </w:r>
      <w:r w:rsidRPr="007B1343">
        <w:rPr>
          <w:rStyle w:val="StyleUnderline"/>
        </w:rPr>
        <w:t>conducted by</w:t>
      </w:r>
      <w:r>
        <w:t xml:space="preserve"> Geoffrey </w:t>
      </w:r>
      <w:proofErr w:type="spellStart"/>
      <w:r>
        <w:t>Skelley</w:t>
      </w:r>
      <w:proofErr w:type="spellEnd"/>
      <w:r>
        <w:t xml:space="preserve"> for </w:t>
      </w:r>
      <w:r w:rsidRPr="007B1343">
        <w:rPr>
          <w:rStyle w:val="StyleUnderline"/>
        </w:rPr>
        <w:t>FiveThirtyEight</w:t>
      </w:r>
      <w:r>
        <w:t xml:space="preserve">. According to the data </w:t>
      </w:r>
      <w:proofErr w:type="spellStart"/>
      <w:r>
        <w:t>Skelley</w:t>
      </w:r>
      <w:proofErr w:type="spellEnd"/>
      <w:r>
        <w:t xml:space="preserve"> assembles, Biden leads in six of them (all but Georgia and Texas). But here’s the thing: In just one of them does Biden’s lead match his national polling lead. There are two big takeaways here. One, </w:t>
      </w:r>
      <w:r w:rsidRPr="007B1343">
        <w:rPr>
          <w:rStyle w:val="StyleUnderline"/>
        </w:rPr>
        <w:t xml:space="preserve">Biden is in an </w:t>
      </w:r>
      <w:r w:rsidRPr="007B1343">
        <w:rPr>
          <w:rStyle w:val="Emphasis"/>
        </w:rPr>
        <w:t>enviable</w:t>
      </w:r>
      <w:r w:rsidRPr="007B1343">
        <w:rPr>
          <w:rStyle w:val="StyleUnderline"/>
        </w:rPr>
        <w:t xml:space="preserve"> position in many of these battleground states</w:t>
      </w:r>
      <w:r>
        <w:t xml:space="preserve">. However, the second takeaway — which is the caveat we mentioned earlier — is that all of these battleground states save Michigan are more Republican-leaning than the national average. In other words, most of the states that will decide the presidential election are to the right of the country as a whole, and that speaks to Trump’s advantage in the Electoral College. And that means Democrats shouldn’t get at all complacent about Biden’s national polling lead: </w:t>
      </w:r>
      <w:r w:rsidRPr="007B1343">
        <w:rPr>
          <w:rStyle w:val="StyleUnderline"/>
        </w:rPr>
        <w:t>Should Biden continue to hold a sizable lead, the chances of an Electoral College-popular vote split will probably be low</w:t>
      </w:r>
      <w:r>
        <w:t xml:space="preserve">. But if the polls get closer, the odds will increase because the eventual tipping point state is almost certainly among these eight states. But as it stands now, if Trump carries Arizona along with every state that’s more Republican-leaning in those recent polls, he would almost certainly win the presidency. The other reason </w:t>
      </w:r>
      <w:r w:rsidRPr="007B1343">
        <w:rPr>
          <w:rStyle w:val="StyleUnderline"/>
        </w:rPr>
        <w:t>Biden</w:t>
      </w:r>
      <w:r>
        <w:t xml:space="preserve"> needs a big national popular vote win is that he </w:t>
      </w:r>
      <w:r w:rsidRPr="007B1343">
        <w:rPr>
          <w:rStyle w:val="StyleUnderline"/>
        </w:rPr>
        <w:t xml:space="preserve">really needs a Democratic Senate to accomplish </w:t>
      </w:r>
      <w:r w:rsidRPr="007B1343">
        <w:rPr>
          <w:rStyle w:val="Emphasis"/>
        </w:rPr>
        <w:t>anything</w:t>
      </w:r>
      <w:r w:rsidRPr="007B1343">
        <w:rPr>
          <w:rStyle w:val="StyleUnderline"/>
        </w:rPr>
        <w:t xml:space="preserve"> legislatively as president</w:t>
      </w:r>
      <w:r>
        <w:t xml:space="preserve">, and to the modest but very real extent he may have coattails, it could be crucial in close Senate races. That obviously matters in battleground states with Senate races, like Arizona, Georgia (two races), Maine, Michigan, New Hampshire, North Carolina, and Texas. But it could matter even more in red states where a narrower-than-2016 presidential loss could be the key to a Democratic Senate win, such as Iowa, Kansas, Montana, and perhaps even Kentucky and Alabama. </w:t>
      </w:r>
      <w:r w:rsidRPr="007B1343">
        <w:rPr>
          <w:rStyle w:val="StyleUnderline"/>
        </w:rPr>
        <w:t>One advantage Biden has over</w:t>
      </w:r>
      <w:r>
        <w:t xml:space="preserve"> Hillary </w:t>
      </w:r>
      <w:r w:rsidRPr="007B1343">
        <w:rPr>
          <w:rStyle w:val="StyleUnderline"/>
        </w:rPr>
        <w:t>Clinton in managing a polling lead is that Democrats are almost certainly going to refuse to be overconfident this time around</w:t>
      </w:r>
      <w:r>
        <w:t xml:space="preserve">. Uncle </w:t>
      </w:r>
      <w:r w:rsidRPr="007B1343">
        <w:rPr>
          <w:rStyle w:val="StyleUnderline"/>
        </w:rPr>
        <w:t>Joe may have to be up by 20 points before they relax for a moment</w:t>
      </w:r>
      <w:r>
        <w:t>. But in any event, he needs to go big or go home.</w:t>
      </w:r>
    </w:p>
    <w:p w14:paraId="2B0A618A" w14:textId="76AAB92A" w:rsidR="00A85D76" w:rsidRDefault="00A85D76" w:rsidP="00E62CE9">
      <w:pPr>
        <w:pStyle w:val="Heading3"/>
      </w:pPr>
      <w:r>
        <w:t>IL – long-lasting</w:t>
      </w:r>
    </w:p>
    <w:p w14:paraId="0B6A460D" w14:textId="58F9E461" w:rsidR="00A85D76" w:rsidRDefault="00A85D76" w:rsidP="00A85D76">
      <w:pPr>
        <w:pStyle w:val="Heading4"/>
      </w:pPr>
      <w:r>
        <w:t>Winning the Senate now means it’s durable for at least 2 terms</w:t>
      </w:r>
    </w:p>
    <w:p w14:paraId="070E07FD" w14:textId="0C51241E" w:rsidR="00A85D76" w:rsidRDefault="00A85D76" w:rsidP="00A85D76">
      <w:r w:rsidRPr="00B86F4B">
        <w:rPr>
          <w:rStyle w:val="Style13ptBold"/>
        </w:rPr>
        <w:t>Cillizza, ‘6/17</w:t>
      </w:r>
      <w:r w:rsidRPr="00B24BD3">
        <w:t xml:space="preserve"> (Chris Cillizza is a CNN Politics Reporter and Editor-at-Large, covering national politics including the White House, Congress and every district they represent. His reporting lives under the brand, </w:t>
      </w:r>
      <w:r w:rsidRPr="00835D88">
        <w:t>"The Point with Chris Cillizza,"</w:t>
      </w:r>
      <w:r w:rsidRPr="00B24BD3">
        <w:t xml:space="preserve"> and includes a nightly newsletter and weekday Amazon Echo and Google Home flash briefings, "Why Mitch McConnell could be in for a long run in the Senate minority," CNN, 6-17-2020, https://www.cnn.com/2020/06/17/politics/mitch-mcconnell-senate-2020-senate-2022/index.html, accessed 6-20-2020, </w:t>
      </w:r>
      <w:proofErr w:type="spellStart"/>
      <w:r w:rsidRPr="00B24BD3">
        <w:t>SShaf</w:t>
      </w:r>
      <w:proofErr w:type="spellEnd"/>
      <w:r w:rsidRPr="00B24BD3">
        <w:t>)</w:t>
      </w:r>
    </w:p>
    <w:p w14:paraId="1FE35C7B" w14:textId="77777777" w:rsidR="001D26E3" w:rsidRPr="00B24BD3" w:rsidRDefault="001D26E3" w:rsidP="00A85D76"/>
    <w:p w14:paraId="40552F48" w14:textId="77777777" w:rsidR="00A85D76" w:rsidRDefault="00A85D76" w:rsidP="00A85D76">
      <w:pPr>
        <w:rPr>
          <w:rStyle w:val="StyleUnderline"/>
        </w:rPr>
      </w:pPr>
      <w:r w:rsidRPr="00B24BD3">
        <w:rPr>
          <w:sz w:val="8"/>
        </w:rPr>
        <w:t xml:space="preserve">(CNN)On Tuesday, Senate Majority Leader Mitch </w:t>
      </w:r>
      <w:r w:rsidRPr="00B24BD3">
        <w:rPr>
          <w:rStyle w:val="StyleUnderline"/>
        </w:rPr>
        <w:t>McConnell</w:t>
      </w:r>
      <w:r w:rsidRPr="00B24BD3">
        <w:rPr>
          <w:sz w:val="8"/>
        </w:rPr>
        <w:t xml:space="preserve"> went public with what has long been suspected: He </w:t>
      </w:r>
      <w:r w:rsidRPr="00B24BD3">
        <w:rPr>
          <w:rStyle w:val="StyleUnderline"/>
        </w:rPr>
        <w:t>has no plans to leave the Senate</w:t>
      </w:r>
      <w:r w:rsidRPr="00B24BD3">
        <w:rPr>
          <w:sz w:val="8"/>
        </w:rPr>
        <w:t xml:space="preserve"> even if his party loses its majority in November. "I do," McConnell tersely responded to Politico when asked if he would seek to stay as the highest-ranking Republican in the Senate no matter what happens in the 2020 election. (All of that assumes that McConnell is reelected to a seventh term in November, and his colleagues are willing to support him as leader going forward. Both seem likely at least at the moment.) Obviously, McConnell would prefer to spend his next few years in the Senate as the majority leader. But </w:t>
      </w:r>
      <w:r w:rsidRPr="00B24BD3">
        <w:rPr>
          <w:rStyle w:val="StyleUnderline"/>
        </w:rPr>
        <w:t>if Republicans lose the majority this fall</w:t>
      </w:r>
      <w:r w:rsidRPr="00B24BD3">
        <w:rPr>
          <w:sz w:val="8"/>
        </w:rPr>
        <w:t xml:space="preserve"> </w:t>
      </w:r>
      <w:r w:rsidRPr="007A3E75">
        <w:rPr>
          <w:rStyle w:val="StyleUnderline"/>
        </w:rPr>
        <w:t>-- a prospect that looks decidedly plausible at the moment</w:t>
      </w:r>
      <w:r w:rsidRPr="00B24BD3">
        <w:rPr>
          <w:sz w:val="8"/>
        </w:rPr>
        <w:t xml:space="preserve"> -- then </w:t>
      </w:r>
      <w:r w:rsidRPr="00B24BD3">
        <w:rPr>
          <w:rStyle w:val="StyleUnderline"/>
        </w:rPr>
        <w:t>McConnell seems likely to spend much of his eighth decade as the head of the minority</w:t>
      </w:r>
      <w:r w:rsidRPr="00B24BD3">
        <w:rPr>
          <w:sz w:val="8"/>
        </w:rPr>
        <w:t xml:space="preserve"> rather than the majority. The reason for that reality is simple: </w:t>
      </w:r>
      <w:r w:rsidRPr="00B24BD3">
        <w:rPr>
          <w:rStyle w:val="StyleUnderline"/>
        </w:rPr>
        <w:t>While the 2020</w:t>
      </w:r>
      <w:r w:rsidRPr="00B24BD3">
        <w:rPr>
          <w:sz w:val="8"/>
        </w:rPr>
        <w:t xml:space="preserve"> Senate </w:t>
      </w:r>
      <w:r w:rsidRPr="00B24BD3">
        <w:rPr>
          <w:rStyle w:val="StyleUnderline"/>
        </w:rPr>
        <w:t>map isn't great for Republicans</w:t>
      </w:r>
      <w:r w:rsidRPr="00B24BD3">
        <w:rPr>
          <w:sz w:val="8"/>
        </w:rPr>
        <w:t xml:space="preserve">, the </w:t>
      </w:r>
      <w:r w:rsidRPr="007A3E75">
        <w:rPr>
          <w:rStyle w:val="StyleUnderline"/>
        </w:rPr>
        <w:t>2022 map is</w:t>
      </w:r>
      <w:r w:rsidRPr="00B24BD3">
        <w:rPr>
          <w:sz w:val="8"/>
        </w:rPr>
        <w:t xml:space="preserve"> far </w:t>
      </w:r>
      <w:r w:rsidRPr="007A3E75">
        <w:rPr>
          <w:rStyle w:val="StyleUnderline"/>
        </w:rPr>
        <w:t>worse</w:t>
      </w:r>
      <w:r w:rsidRPr="00B24BD3">
        <w:rPr>
          <w:sz w:val="8"/>
        </w:rPr>
        <w:t xml:space="preserve"> -- </w:t>
      </w:r>
      <w:r w:rsidRPr="007A3E75">
        <w:rPr>
          <w:rStyle w:val="StyleUnderline"/>
        </w:rPr>
        <w:t xml:space="preserve">making it extremely likely that if the GOP loses the majority this fall they may not have a real chance to regain it for at least two more election cycles. </w:t>
      </w:r>
      <w:r w:rsidRPr="00B24BD3">
        <w:rPr>
          <w:sz w:val="8"/>
        </w:rPr>
        <w:t xml:space="preserve">The </w:t>
      </w:r>
      <w:r w:rsidRPr="00B24BD3">
        <w:rPr>
          <w:rStyle w:val="StyleUnderline"/>
        </w:rPr>
        <w:t>2020</w:t>
      </w:r>
      <w:r w:rsidRPr="00B24BD3">
        <w:rPr>
          <w:sz w:val="8"/>
        </w:rPr>
        <w:t xml:space="preserve"> map </w:t>
      </w:r>
      <w:r w:rsidRPr="00B24BD3">
        <w:rPr>
          <w:rStyle w:val="StyleUnderline"/>
        </w:rPr>
        <w:t>is daunting</w:t>
      </w:r>
      <w:r w:rsidRPr="00B24BD3">
        <w:rPr>
          <w:sz w:val="8"/>
        </w:rPr>
        <w:t xml:space="preserve"> on its face. </w:t>
      </w:r>
      <w:r w:rsidRPr="00B24BD3">
        <w:rPr>
          <w:rStyle w:val="StyleUnderline"/>
        </w:rPr>
        <w:t>Republicans have to defend 23 seats</w:t>
      </w:r>
      <w:r w:rsidRPr="00B24BD3">
        <w:rPr>
          <w:sz w:val="8"/>
        </w:rPr>
        <w:t xml:space="preserve"> to just 12 for Democrats. But of those 23 GOP-held seats, Hillary Clinton carried only two -- Colorado and Maine in 2016. (Clinton won Maine's statewide electoral votes but Donald Trump got a single electoral vote for carrying the state's second district.) Which means that </w:t>
      </w:r>
      <w:r w:rsidRPr="00B24BD3">
        <w:rPr>
          <w:rStyle w:val="StyleUnderline"/>
        </w:rPr>
        <w:t>for Democrats to win</w:t>
      </w:r>
      <w:r w:rsidRPr="00B24BD3">
        <w:rPr>
          <w:sz w:val="8"/>
        </w:rPr>
        <w:t xml:space="preserve"> back </w:t>
      </w:r>
      <w:r w:rsidRPr="00B24BD3">
        <w:rPr>
          <w:rStyle w:val="StyleUnderline"/>
        </w:rPr>
        <w:t>the majority, they need to net three seats</w:t>
      </w:r>
      <w:r w:rsidRPr="00B24BD3">
        <w:rPr>
          <w:sz w:val="8"/>
        </w:rPr>
        <w:t xml:space="preserve"> (</w:t>
      </w:r>
      <w:r w:rsidRPr="00B24BD3">
        <w:rPr>
          <w:rStyle w:val="StyleUnderline"/>
        </w:rPr>
        <w:t>if</w:t>
      </w:r>
      <w:r w:rsidRPr="00B24BD3">
        <w:rPr>
          <w:sz w:val="8"/>
        </w:rPr>
        <w:t xml:space="preserve"> Joe </w:t>
      </w:r>
      <w:r w:rsidRPr="00B24BD3">
        <w:rPr>
          <w:rStyle w:val="StyleUnderline"/>
        </w:rPr>
        <w:t>Biden wins the White House</w:t>
      </w:r>
      <w:r w:rsidRPr="00B24BD3">
        <w:rPr>
          <w:sz w:val="8"/>
        </w:rPr>
        <w:t xml:space="preserve">) or four seats (if President Donald Trump wins re-election) in states that are generally friendly to their party. </w:t>
      </w:r>
      <w:r w:rsidRPr="00B24BD3">
        <w:rPr>
          <w:rStyle w:val="StyleUnderline"/>
        </w:rPr>
        <w:t>The road</w:t>
      </w:r>
      <w:r w:rsidRPr="00B24BD3">
        <w:rPr>
          <w:sz w:val="8"/>
        </w:rPr>
        <w:t xml:space="preserve"> to the majority in 2020 for Democrats </w:t>
      </w:r>
      <w:r w:rsidRPr="00B24BD3">
        <w:rPr>
          <w:rStyle w:val="StyleUnderline"/>
        </w:rPr>
        <w:t>runs though</w:t>
      </w:r>
      <w:r w:rsidRPr="00B24BD3">
        <w:rPr>
          <w:sz w:val="8"/>
        </w:rPr>
        <w:t xml:space="preserve"> places like </w:t>
      </w:r>
      <w:r w:rsidRPr="00B24BD3">
        <w:rPr>
          <w:rStyle w:val="StyleUnderline"/>
        </w:rPr>
        <w:t>Arizona, North Carolina, Iowa, Montana and maybe even Kansas</w:t>
      </w:r>
      <w:r w:rsidRPr="007A3E75">
        <w:rPr>
          <w:rStyle w:val="StyleUnderline"/>
        </w:rPr>
        <w:t xml:space="preserve">. It's not terrible territory for Democrats. But it's not friendly territory either. </w:t>
      </w:r>
      <w:r w:rsidRPr="00B24BD3">
        <w:rPr>
          <w:sz w:val="8"/>
        </w:rPr>
        <w:t xml:space="preserve">And while they don't have many problem seats of their own, Democrats have to try to get Alabama Sen. Doug Jones re-elected -- an extremely difficult task in a presidential election year in such a Republican state. Now take a look </w:t>
      </w:r>
      <w:r w:rsidRPr="00B24BD3">
        <w:rPr>
          <w:rStyle w:val="StyleUnderline"/>
        </w:rPr>
        <w:t>at</w:t>
      </w:r>
      <w:r w:rsidRPr="00B24BD3">
        <w:rPr>
          <w:sz w:val="8"/>
        </w:rPr>
        <w:t xml:space="preserve"> the </w:t>
      </w:r>
      <w:r w:rsidRPr="00B24BD3">
        <w:rPr>
          <w:rStyle w:val="StyleUnderline"/>
        </w:rPr>
        <w:t>2022</w:t>
      </w:r>
      <w:r w:rsidRPr="00B24BD3">
        <w:rPr>
          <w:sz w:val="8"/>
        </w:rPr>
        <w:t xml:space="preserve"> map. Again, the </w:t>
      </w:r>
      <w:r w:rsidRPr="00B24BD3">
        <w:rPr>
          <w:rStyle w:val="StyleUnderline"/>
        </w:rPr>
        <w:t>raw numbers favor Democrats</w:t>
      </w:r>
      <w:r w:rsidRPr="00B24BD3">
        <w:rPr>
          <w:sz w:val="8"/>
        </w:rPr>
        <w:t xml:space="preserve">; </w:t>
      </w:r>
      <w:r w:rsidRPr="00B24BD3">
        <w:rPr>
          <w:rStyle w:val="StyleUnderline"/>
        </w:rPr>
        <w:t>Republicans have</w:t>
      </w:r>
      <w:r>
        <w:rPr>
          <w:rStyle w:val="StyleUnderline"/>
        </w:rPr>
        <w:t xml:space="preserve"> </w:t>
      </w:r>
      <w:r w:rsidRPr="00B24BD3">
        <w:rPr>
          <w:rStyle w:val="StyleUnderline"/>
        </w:rPr>
        <w:t>22 seats up to just 12 for Democrats</w:t>
      </w:r>
      <w:r w:rsidRPr="00B24BD3">
        <w:rPr>
          <w:sz w:val="8"/>
        </w:rPr>
        <w:t xml:space="preserve">. But unlike 2020, </w:t>
      </w:r>
      <w:r w:rsidRPr="00B24BD3">
        <w:rPr>
          <w:rStyle w:val="StyleUnderline"/>
        </w:rPr>
        <w:t>the</w:t>
      </w:r>
      <w:r w:rsidRPr="00B24BD3">
        <w:rPr>
          <w:sz w:val="8"/>
        </w:rPr>
        <w:t xml:space="preserve"> political </w:t>
      </w:r>
      <w:r w:rsidRPr="007A3E75">
        <w:rPr>
          <w:rStyle w:val="StyleUnderline"/>
        </w:rPr>
        <w:t>tilt of those</w:t>
      </w:r>
      <w:r w:rsidRPr="00B24BD3">
        <w:rPr>
          <w:sz w:val="8"/>
        </w:rPr>
        <w:t xml:space="preserve"> 22 Republicans </w:t>
      </w:r>
      <w:r w:rsidRPr="007A3E75">
        <w:rPr>
          <w:rStyle w:val="StyleUnderline"/>
        </w:rPr>
        <w:t>seats are much more favorable to Democrats</w:t>
      </w:r>
      <w:r w:rsidRPr="00B24BD3">
        <w:rPr>
          <w:sz w:val="8"/>
        </w:rPr>
        <w:t xml:space="preserve">. </w:t>
      </w:r>
      <w:r w:rsidRPr="00B24BD3">
        <w:rPr>
          <w:rStyle w:val="StyleUnderline"/>
        </w:rPr>
        <w:t>Republicans will</w:t>
      </w:r>
      <w:r w:rsidRPr="00B24BD3">
        <w:rPr>
          <w:sz w:val="8"/>
        </w:rPr>
        <w:t xml:space="preserve"> likely </w:t>
      </w:r>
      <w:r w:rsidRPr="00B24BD3">
        <w:rPr>
          <w:rStyle w:val="StyleUnderline"/>
        </w:rPr>
        <w:t>need</w:t>
      </w:r>
      <w:r w:rsidRPr="00B24BD3">
        <w:rPr>
          <w:sz w:val="8"/>
        </w:rPr>
        <w:t xml:space="preserve"> to reelect </w:t>
      </w:r>
      <w:r w:rsidRPr="00B24BD3">
        <w:rPr>
          <w:rStyle w:val="StyleUnderline"/>
        </w:rPr>
        <w:t>incumbents in</w:t>
      </w:r>
      <w:r w:rsidRPr="00B24BD3">
        <w:rPr>
          <w:sz w:val="8"/>
        </w:rPr>
        <w:t xml:space="preserve"> Pennsylvania, Florida, Wisconsin -- three very </w:t>
      </w:r>
      <w:r w:rsidRPr="00B24BD3">
        <w:rPr>
          <w:rStyle w:val="StyleUnderline"/>
        </w:rPr>
        <w:t>swing-y seats</w:t>
      </w:r>
      <w:r w:rsidRPr="00B24BD3">
        <w:rPr>
          <w:sz w:val="8"/>
        </w:rPr>
        <w:t xml:space="preserve">. In addition, they could well be facing difficult open-seat races in North Carolina (Sen. Richard Burr said that his 2016 reelection race would be his last) and Iowa (Sen. Chuck Grassley would be 89 if he ran for an eighth term in 2022). And two races involving appointed Republican senators -- Arizona's Martha McSally and Kelly Loeffler in Georgia -- in 2020 will also be on the 2022 ballot. (Both are running this November for the unexpired two years on the terms they filled.) If Democrats come up short against Loeffler or McSally -- or both -- this November, you can be sure the party will heavily target them in 2022, as they represent states where demographic changes are moving in Democrats' favor. Conversely, </w:t>
      </w:r>
      <w:r w:rsidRPr="007A3E75">
        <w:rPr>
          <w:rStyle w:val="StyleUnderline"/>
        </w:rPr>
        <w:t>Democrats have almost no weakness among the dozen of their incumbents set to be on the ballot in 2022</w:t>
      </w:r>
      <w:r w:rsidRPr="00B24BD3">
        <w:rPr>
          <w:sz w:val="8"/>
        </w:rPr>
        <w:t xml:space="preserve">. The only obvious targets are Sens. Catherine Cortez </w:t>
      </w:r>
      <w:proofErr w:type="spellStart"/>
      <w:r w:rsidRPr="00B24BD3">
        <w:rPr>
          <w:sz w:val="8"/>
        </w:rPr>
        <w:t>Masto</w:t>
      </w:r>
      <w:proofErr w:type="spellEnd"/>
      <w:r w:rsidRPr="00B24BD3">
        <w:rPr>
          <w:sz w:val="8"/>
        </w:rPr>
        <w:t xml:space="preserve"> (Nevada) and Maggie Hassan (New Hampshire) as both are in their first terms in the Senate and represent swing-</w:t>
      </w:r>
      <w:proofErr w:type="spellStart"/>
      <w:r w:rsidRPr="00B24BD3">
        <w:rPr>
          <w:sz w:val="8"/>
        </w:rPr>
        <w:t>ish</w:t>
      </w:r>
      <w:proofErr w:type="spellEnd"/>
      <w:r w:rsidRPr="00B24BD3">
        <w:rPr>
          <w:sz w:val="8"/>
        </w:rPr>
        <w:t xml:space="preserve"> states. But neither is likely to get caught unawares, and both are regarded as solid politicians. Beyond that duo, Colorado Sen. Michael Bennet might be a GOP target. But </w:t>
      </w:r>
      <w:r w:rsidRPr="00B24BD3">
        <w:rPr>
          <w:rStyle w:val="StyleUnderline"/>
        </w:rPr>
        <w:t>even if Democrats are hit with retirements or open seats</w:t>
      </w:r>
      <w:r w:rsidRPr="00B24BD3">
        <w:rPr>
          <w:sz w:val="8"/>
        </w:rPr>
        <w:t xml:space="preserve"> -- California Sen. Kamala Harris might be vice president by the time her term comes up in 2022, while Sen. Patrick Leahy will be 82 years old -- those </w:t>
      </w:r>
      <w:r w:rsidRPr="00B24BD3">
        <w:rPr>
          <w:rStyle w:val="StyleUnderline"/>
        </w:rPr>
        <w:t>vacancies are in solidly Democratic states</w:t>
      </w:r>
      <w:r w:rsidRPr="00B24BD3">
        <w:rPr>
          <w:sz w:val="8"/>
        </w:rPr>
        <w:t xml:space="preserve">. Add it all up and you get this: </w:t>
      </w:r>
      <w:r w:rsidRPr="00E751D8">
        <w:rPr>
          <w:rStyle w:val="StyleUnderline"/>
        </w:rPr>
        <w:t>If</w:t>
      </w:r>
      <w:r w:rsidRPr="00B24BD3">
        <w:rPr>
          <w:sz w:val="8"/>
        </w:rPr>
        <w:t xml:space="preserve"> </w:t>
      </w:r>
      <w:r w:rsidRPr="007A3E75">
        <w:rPr>
          <w:rStyle w:val="StyleUnderline"/>
        </w:rPr>
        <w:t>McConnell and Republicans lose the Senate majority this November, they might not have a realistic chance to win it back until 2025</w:t>
      </w:r>
      <w:r w:rsidRPr="00B24BD3">
        <w:rPr>
          <w:sz w:val="8"/>
        </w:rPr>
        <w:t xml:space="preserve">. </w:t>
      </w:r>
      <w:r w:rsidRPr="00B24BD3">
        <w:rPr>
          <w:rStyle w:val="StyleUnderline"/>
        </w:rPr>
        <w:t>Which is a long time for McConnell to wait to regain his position of power.</w:t>
      </w:r>
    </w:p>
    <w:p w14:paraId="0E8E7D51" w14:textId="77777777" w:rsidR="00A85D76" w:rsidRPr="00A85D76" w:rsidRDefault="00A85D76" w:rsidP="00A85D76"/>
    <w:p w14:paraId="657B17A5" w14:textId="447D40D1" w:rsidR="00E55A11" w:rsidRDefault="00E55A11" w:rsidP="00E55A11">
      <w:pPr>
        <w:pStyle w:val="Heading2"/>
      </w:pPr>
      <w:r>
        <w:t>ANSWERS TO</w:t>
      </w:r>
    </w:p>
    <w:p w14:paraId="128A5C3C" w14:textId="408FBE0F" w:rsidR="00E62CE9" w:rsidRDefault="000B409E" w:rsidP="00E62CE9">
      <w:pPr>
        <w:pStyle w:val="Heading3"/>
      </w:pPr>
      <w:r>
        <w:t>AT fiat counter-</w:t>
      </w:r>
      <w:proofErr w:type="spellStart"/>
      <w:r>
        <w:t>interps</w:t>
      </w:r>
      <w:proofErr w:type="spellEnd"/>
    </w:p>
    <w:p w14:paraId="61011853" w14:textId="5616D683" w:rsidR="00E62CE9" w:rsidRDefault="00E62CE9" w:rsidP="00E62CE9">
      <w:pPr>
        <w:pStyle w:val="Heading4"/>
        <w:rPr>
          <w:rFonts w:cs="Times New Roman"/>
        </w:rPr>
      </w:pPr>
      <w:r>
        <w:rPr>
          <w:rFonts w:cs="Times New Roman"/>
        </w:rPr>
        <w:t xml:space="preserve">The most reasonable interpretation of fiat is that congresspeople would vote for the plan if it is </w:t>
      </w:r>
      <w:r w:rsidRPr="008F51C1">
        <w:rPr>
          <w:rFonts w:cs="Times New Roman"/>
          <w:u w:val="single"/>
        </w:rPr>
        <w:t>politically advantageous for them</w:t>
      </w:r>
      <w:r>
        <w:rPr>
          <w:rFonts w:cs="Times New Roman"/>
        </w:rPr>
        <w:t xml:space="preserve">, or </w:t>
      </w:r>
      <w:r w:rsidRPr="008F51C1">
        <w:rPr>
          <w:rFonts w:cs="Times New Roman"/>
          <w:u w:val="single"/>
        </w:rPr>
        <w:t>consistent with their current platform</w:t>
      </w:r>
      <w:r>
        <w:rPr>
          <w:rFonts w:cs="Times New Roman"/>
        </w:rPr>
        <w:t>. This means v</w:t>
      </w:r>
      <w:r w:rsidRPr="00614A71">
        <w:rPr>
          <w:rFonts w:cs="Times New Roman"/>
        </w:rPr>
        <w:t>ulnerable GOP incumbents</w:t>
      </w:r>
      <w:r>
        <w:rPr>
          <w:rFonts w:cs="Times New Roman"/>
        </w:rPr>
        <w:t xml:space="preserve"> that</w:t>
      </w:r>
      <w:r w:rsidRPr="00614A71">
        <w:rPr>
          <w:rFonts w:cs="Times New Roman"/>
        </w:rPr>
        <w:t xml:space="preserve"> are seeking </w:t>
      </w:r>
      <w:r>
        <w:rPr>
          <w:rFonts w:cs="Times New Roman"/>
          <w:u w:val="single"/>
        </w:rPr>
        <w:t xml:space="preserve">to respond to criticisms of racial </w:t>
      </w:r>
      <w:r w:rsidR="001D26E3">
        <w:rPr>
          <w:rFonts w:cs="Times New Roman"/>
          <w:u w:val="single"/>
        </w:rPr>
        <w:t>ineptitude</w:t>
      </w:r>
      <w:r>
        <w:rPr>
          <w:rFonts w:cs="Times New Roman"/>
        </w:rPr>
        <w:t xml:space="preserve"> vote for the plan.</w:t>
      </w:r>
    </w:p>
    <w:p w14:paraId="020F20A4" w14:textId="398990ED" w:rsidR="00E62CE9" w:rsidRDefault="00E62CE9" w:rsidP="00E62CE9">
      <w:r w:rsidRPr="00E62CE9">
        <w:rPr>
          <w:rStyle w:val="Style13ptBold"/>
        </w:rPr>
        <w:t>Costa 7-4</w:t>
      </w:r>
      <w:r>
        <w:t xml:space="preserve">-2020 (Robert with Philip Rucker, “Trump’s push to amplify racism unnerves Republicans who have long enabled him,” </w:t>
      </w:r>
      <w:r w:rsidRPr="00E62CE9">
        <w:rPr>
          <w:i/>
          <w:iCs/>
        </w:rPr>
        <w:t>Washington Post</w:t>
      </w:r>
      <w:r>
        <w:t xml:space="preserve">, </w:t>
      </w:r>
      <w:hyperlink r:id="rId34" w:history="1">
        <w:r w:rsidRPr="005C1491">
          <w:rPr>
            <w:rStyle w:val="Hyperlink"/>
          </w:rPr>
          <w:t>https://www.washingtonpost.com/politics/trump-racism-white-nationalism-republicans/2020/07/04/2b0aebe6-bbaf-11ea-80b9-40ece9a701dc_story.html</w:t>
        </w:r>
      </w:hyperlink>
      <w:r>
        <w:t>)</w:t>
      </w:r>
      <w:r w:rsidR="001D26E3">
        <w:t>//BB</w:t>
      </w:r>
    </w:p>
    <w:p w14:paraId="1963EA0E" w14:textId="77777777" w:rsidR="00E62CE9" w:rsidRPr="00E62CE9" w:rsidRDefault="00E62CE9" w:rsidP="00E62CE9"/>
    <w:p w14:paraId="6B4CEF7E" w14:textId="689BE5A9" w:rsidR="00E62CE9" w:rsidRPr="00E62CE9" w:rsidRDefault="00E62CE9" w:rsidP="00E62CE9">
      <w:r w:rsidRPr="00E62CE9">
        <w:rPr>
          <w:rStyle w:val="StyleUnderline"/>
        </w:rPr>
        <w:t>On Capitol Hill</w:t>
      </w:r>
      <w:r>
        <w:t xml:space="preserve">, some </w:t>
      </w:r>
      <w:r w:rsidRPr="00E62CE9">
        <w:rPr>
          <w:rStyle w:val="Emphasis"/>
        </w:rPr>
        <w:t>Republicans fret</w:t>
      </w:r>
      <w:r>
        <w:t xml:space="preserve"> — mostly privately, to avoid his wrath — </w:t>
      </w:r>
      <w:r w:rsidRPr="00E62CE9">
        <w:rPr>
          <w:rStyle w:val="StyleUnderline"/>
        </w:rPr>
        <w:t>that Trump’s fixation on racial</w:t>
      </w:r>
      <w:r>
        <w:t xml:space="preserve"> </w:t>
      </w:r>
      <w:r w:rsidRPr="00E62CE9">
        <w:rPr>
          <w:rStyle w:val="StyleUnderline"/>
        </w:rPr>
        <w:t>and other cultural issues leaves their party running against the currents of change</w:t>
      </w:r>
      <w:r>
        <w:t xml:space="preserve">. Coupled with the coronavirus pandemic and related economic crisis, </w:t>
      </w:r>
      <w:r w:rsidRPr="00E62CE9">
        <w:rPr>
          <w:rStyle w:val="StyleUnderline"/>
        </w:rPr>
        <w:t xml:space="preserve">these </w:t>
      </w:r>
      <w:r w:rsidRPr="00E62CE9">
        <w:rPr>
          <w:rStyle w:val="Emphasis"/>
        </w:rPr>
        <w:t>Republicans fear</w:t>
      </w:r>
      <w:r w:rsidRPr="00E62CE9">
        <w:rPr>
          <w:rStyle w:val="StyleUnderline"/>
        </w:rPr>
        <w:t xml:space="preserve"> he is</w:t>
      </w:r>
      <w:r>
        <w:t xml:space="preserve"> not only seriously impairing his reelection chances but also </w:t>
      </w:r>
      <w:r w:rsidRPr="00E62CE9">
        <w:rPr>
          <w:rStyle w:val="StyleUnderline"/>
        </w:rPr>
        <w:t>jeopardizing the GOP Senate majority</w:t>
      </w:r>
      <w:r>
        <w:t xml:space="preserve"> and its strength in the House. “</w:t>
      </w:r>
      <w:r w:rsidRPr="00E62CE9">
        <w:rPr>
          <w:rStyle w:val="StyleUnderline"/>
        </w:rPr>
        <w:t>The Senate incumbent candidates</w:t>
      </w:r>
      <w:r>
        <w:t xml:space="preserve"> are not taking the bait and are </w:t>
      </w:r>
      <w:r w:rsidRPr="00E62CE9">
        <w:rPr>
          <w:rStyle w:val="StyleUnderline"/>
        </w:rPr>
        <w:t>staying as far away from this as they can</w:t>
      </w:r>
      <w:r>
        <w:t xml:space="preserve">,” </w:t>
      </w:r>
      <w:r w:rsidRPr="00E62CE9">
        <w:rPr>
          <w:rStyle w:val="StyleUnderline"/>
        </w:rPr>
        <w:t>said</w:t>
      </w:r>
      <w:r>
        <w:t xml:space="preserve"> Scott </w:t>
      </w:r>
      <w:r w:rsidRPr="00E62CE9">
        <w:rPr>
          <w:rStyle w:val="StyleUnderline"/>
        </w:rPr>
        <w:t>Reed, a veteran Republican operative and chief strategist at the U.S. Chamber of Commerce, which has invested heavily in keeping GOP control of the Senate</w:t>
      </w:r>
      <w:r>
        <w:t>. “</w:t>
      </w:r>
      <w:r w:rsidRPr="00E62CE9">
        <w:rPr>
          <w:sz w:val="6"/>
          <w:szCs w:val="6"/>
        </w:rPr>
        <w:t xml:space="preserve">The problem is this is no longer just Trump’s Twitter feed. It’s expanded to the podium, and that makes it more and more difficult for these campaigns.” Trump has all but ignored the outcry and remains convinced that following his own instincts on race and channeling the grievances of his core base of white voters will carry him to victory against former vice president Joe Biden, the presumptive Democratic nominee, according to a White House official and an outside Trump adviser who spoke on the condition of anonymity to comment candidly. “It’s the 2016 campaign all over again, when we had the Muslim ban and the wall, just add Confederate statues,” the outside adviser said. Trump allies say the president’s words and actions are not racist but rather attentive to his core voters. “President Trump has been more exposed to black people, black leaders and black culture than most previous presidents,” said Armstrong Williams, a longtime adviser to Housing and Urban Development Secretary Ben Carson. “He doesn’t see the implications of his tweets in the way that his critics do. He just loves his supporters.” Williams added: “This is someone who spoke at length on the phone to Don King on election night — I was with Trump when he took the call. This is someone who welcomed Kanye West at the White House. That’s who Trump is.” Jason Miller, a senior Trump campaign adviser, said “the mainstream media is never going to give the president the credit he deserves, in terms of his optimism and his belief in the American spirit.” He added, “There is a backlash against this counterculture, this cancel culture, and Americans are proud we’re a beacon for freedom.” Racial animus and toxicity were woven throughout Trump’s 2016 campaign. Patrick Gaspard, a former Obama White House political director who is now president of the Open Society Foundations, credited Trump with understanding “that there is a constituency — a deep constituency, a solid constituency, a resolute constituency — in the electorate for these views.” The difference now, four years later, Gaspard argued, is that the sentiments of many Americans about justice and disparity appear to have evolved. “The Republican Party under Donald Trump has become a party wandering aimlessly in the street talking to itself and responding to itself, and all the rest of us have become the pedestrians trying to avoid that guy,” Gaspard said. President Trump participates in a Rose Garden news conference with Polish President Andrzej </w:t>
      </w:r>
      <w:proofErr w:type="spellStart"/>
      <w:r w:rsidRPr="00E62CE9">
        <w:rPr>
          <w:sz w:val="6"/>
          <w:szCs w:val="6"/>
        </w:rPr>
        <w:t>Duda</w:t>
      </w:r>
      <w:proofErr w:type="spellEnd"/>
      <w:r w:rsidRPr="00E62CE9">
        <w:rPr>
          <w:sz w:val="6"/>
          <w:szCs w:val="6"/>
        </w:rPr>
        <w:t xml:space="preserve"> last Wednesday. President Trump participates in a Rose Garden news conference with Polish President Andrzej </w:t>
      </w:r>
      <w:proofErr w:type="spellStart"/>
      <w:r w:rsidRPr="00E62CE9">
        <w:rPr>
          <w:sz w:val="6"/>
          <w:szCs w:val="6"/>
        </w:rPr>
        <w:t>Duda</w:t>
      </w:r>
      <w:proofErr w:type="spellEnd"/>
      <w:r w:rsidRPr="00E62CE9">
        <w:rPr>
          <w:sz w:val="6"/>
          <w:szCs w:val="6"/>
        </w:rPr>
        <w:t xml:space="preserve"> last Wednesday. (</w:t>
      </w:r>
      <w:proofErr w:type="spellStart"/>
      <w:r w:rsidRPr="00E62CE9">
        <w:rPr>
          <w:sz w:val="6"/>
          <w:szCs w:val="6"/>
        </w:rPr>
        <w:t>Jabin</w:t>
      </w:r>
      <w:proofErr w:type="spellEnd"/>
      <w:r w:rsidRPr="00E62CE9">
        <w:rPr>
          <w:sz w:val="6"/>
          <w:szCs w:val="6"/>
        </w:rPr>
        <w:t xml:space="preserve"> Botsford/The Washington Post) Trump’s commentary of late has been dizzying and visceral. He has referred to the disease caused by the novel coronavirus, which originated in China, as the “kung flu.” He has called racial justice demonstrators “thugs.” He has attacked efforts to take down Confederate statues as an assault on “our heritage.” And in an ominous hypothetical scenario, he described a “very tough hombre” breaking into a young woman’s home while her husband was away. Trump’s Twitter feed, meanwhile, has become something of a crime blotter, with posts of grainy photos of suspected vandals the president labels anarchists and demands for lengthy prison sentences. Trump’s Twitter feed reads like a local crime blotter as he stokes a culture war Former Ohio governor John Kasich, a Republican who ran against Trump in 2016, said the GOP’s muted and scattered response to the president on race this week underscores how the party is “in decline” and has become a vessel for Trumpism — even as polls show Trump losing ground among seniors and white evangelicals and trailing Biden in every key battleground state. “They coddled this guy the whole time and now it’s like some rats are jumping off of the sinking ship. It’s just a little late,” Kasich said. “It’s left this nation with a crescendo of hate not only between politicians but between citizens. . . . It started with Charlottesville and people remained silent then, and we find ourselves in this position now.” Kasich added, “I’m glad to see some of these Republicans moving the other way but it reminds me of Vichy France where they said, ‘Well, I never had anything to do with that,’ ” a reference to the French government that continued during Nazi occupation in the 1940s. Supporters cheer as President Trump departs the stage at the BOK Center in Tulsa during a “Make America Great Again” rally June 20. Supporters cheer as President Trump departs the stage at the BOK Center in Tulsa during a “Make America Great Again” rally June 20. (</w:t>
      </w:r>
      <w:proofErr w:type="spellStart"/>
      <w:r w:rsidRPr="00E62CE9">
        <w:rPr>
          <w:sz w:val="6"/>
          <w:szCs w:val="6"/>
        </w:rPr>
        <w:t>Jabin</w:t>
      </w:r>
      <w:proofErr w:type="spellEnd"/>
      <w:r w:rsidRPr="00E62CE9">
        <w:rPr>
          <w:sz w:val="6"/>
          <w:szCs w:val="6"/>
        </w:rPr>
        <w:t xml:space="preserve"> Botsford/The Washington Post) Racist symbols and ideas have long plagued U.S. politics, but Trump has tested the tolerance of Americans of a leader who shouts rather than whispers them. More than a strategy, this has been an expression of Trump’s character and his dominance of a Republican base in which older white voters remain the key demographic. As president, Trump has banned travel from seven Muslim-majority countries; equivocated over the deadly 2017 white supremacist rally in Charlottesville; questioned the intelligence of basketball star LeBron James and numerous other African American figures; attacked the national anthem protests of black football players; and demanded that four Democratic congresswomen of color “go back” to the “crime infested places from which they came,” among other actions and episodes. Trump claimed last month that he had done more for black Americans than any president with the exception of Abraham Lincoln, who freed slaves and ended the Civil War — but added to Fox News Channel anchor Harris Faulkner that Lincoln “did good, although it’s always questionable.” Trump and his aides, in rebuking critics, often cite the passage of criminal justice reform as well as the pre-pandemic decline in the unemployment rate for blacks and other minority groups. White House spokeswoman Sarah Matthews rejected the suggestion that the president has amplified racism. “Whether the media decides to acknowledge it or not, President Trump has repeatedly condemned hatred and bigotry and encouraged all of us to come together,” Matthews said in an email. “At the same time, the President stands against Democrats’ radical calls to defund our brave police officers, cave to mob rule, and promote cancel culture which seeks to erase our history.” Leah Wright Rigueur, a professor at Harvard University’s John F. Kennedy School of Government who has studied civil rights and written about the history of black Republicans, said there is a clear pattern in Trump’s behavior and rhetoric. “Trump is pretty predictable with his racism and his racialized take on things,” Wright Rigueur said. “Every once in a while the Trump administration and campaign have flashes of what look like sincere outreach efforts to various racial communities. . . . But that’s the part that’s insincere, and he always circles back to his core, and it renders all of this other stuff around the economy and criminal justice reform completely invalid because there’s no way of ignoring the central component of his campaign.” The statue of Confederate Gen. Stonewall Jackson is loaded onto a </w:t>
      </w:r>
      <w:proofErr w:type="spellStart"/>
      <w:r w:rsidRPr="00E62CE9">
        <w:rPr>
          <w:sz w:val="6"/>
          <w:szCs w:val="6"/>
        </w:rPr>
        <w:t>flat bed</w:t>
      </w:r>
      <w:proofErr w:type="spellEnd"/>
      <w:r w:rsidRPr="00E62CE9">
        <w:rPr>
          <w:sz w:val="6"/>
          <w:szCs w:val="6"/>
        </w:rPr>
        <w:t xml:space="preserve"> trailer after a crane lifted the statue off its base in Richmond on Wednesday. The statue of Confederate Gen. Stonewall Jackson is loaded onto a </w:t>
      </w:r>
      <w:proofErr w:type="spellStart"/>
      <w:r w:rsidRPr="00E62CE9">
        <w:rPr>
          <w:sz w:val="6"/>
          <w:szCs w:val="6"/>
        </w:rPr>
        <w:t>flat bed</w:t>
      </w:r>
      <w:proofErr w:type="spellEnd"/>
      <w:r w:rsidRPr="00E62CE9">
        <w:rPr>
          <w:sz w:val="6"/>
          <w:szCs w:val="6"/>
        </w:rPr>
        <w:t xml:space="preserve"> trailer after a crane lifted the statue off its base in Richmond on Wednesday. (John McDonnell/The Washington Post) Dianne </w:t>
      </w:r>
      <w:proofErr w:type="spellStart"/>
      <w:r w:rsidRPr="00E62CE9">
        <w:rPr>
          <w:sz w:val="6"/>
          <w:szCs w:val="6"/>
        </w:rPr>
        <w:t>Pinderhughes</w:t>
      </w:r>
      <w:proofErr w:type="spellEnd"/>
      <w:r w:rsidRPr="00E62CE9">
        <w:rPr>
          <w:sz w:val="6"/>
          <w:szCs w:val="6"/>
        </w:rPr>
        <w:t xml:space="preserve">, a professor at the University of Notre Dame who focuses on race and politics, said Trump’s latest outbursts are the culmination of his nearly decade-long effort to remake the GOP in his own image, going back to his racist “birther” attacks on Obama’s credentials and love of country. Trump’s racism, she said, “is not subtle at all. Every step he takes, every comment about human beings, murders or killings, he can’t hold back. Even as Mississippi and other parts of the country remove Confederate symbols, he goes in the opposite direction as hard as he can.” </w:t>
      </w:r>
      <w:r w:rsidRPr="00E62CE9">
        <w:rPr>
          <w:rStyle w:val="StyleUnderline"/>
        </w:rPr>
        <w:t xml:space="preserve">Some senators and their advisers believe they </w:t>
      </w:r>
      <w:r w:rsidRPr="00E62CE9">
        <w:rPr>
          <w:rStyle w:val="Emphasis"/>
        </w:rPr>
        <w:t>must expand their vote</w:t>
      </w:r>
      <w:r w:rsidRPr="00E62CE9">
        <w:rPr>
          <w:rStyle w:val="StyleUnderline"/>
        </w:rPr>
        <w:t xml:space="preserve"> share beyond Trump’s base to win reelection</w:t>
      </w:r>
      <w:r>
        <w:t>. “</w:t>
      </w:r>
      <w:r w:rsidRPr="00E62CE9">
        <w:rPr>
          <w:rStyle w:val="StyleUnderline"/>
        </w:rPr>
        <w:t>The president’s base is locked in</w:t>
      </w:r>
      <w:r>
        <w:t>. They love him, they’re going to turn out and they’re going to vote for him,” GOP pollster Whit Ayres said. “</w:t>
      </w:r>
      <w:r w:rsidRPr="00E62CE9">
        <w:rPr>
          <w:rStyle w:val="StyleUnderline"/>
        </w:rPr>
        <w:t>The problem is that the base is not enough to win</w:t>
      </w:r>
      <w:r>
        <w:t xml:space="preserve">. You can make a case that protecting Confederate monuments is very popular among at least a portion of his base, but it does nothing </w:t>
      </w:r>
      <w:r w:rsidRPr="00E62CE9">
        <w:rPr>
          <w:rStyle w:val="StyleUnderline"/>
        </w:rPr>
        <w:t xml:space="preserve">to </w:t>
      </w:r>
      <w:r w:rsidRPr="00E62CE9">
        <w:rPr>
          <w:rStyle w:val="Emphasis"/>
        </w:rPr>
        <w:t>expand the coalition</w:t>
      </w:r>
      <w:r>
        <w:t xml:space="preserve">, and </w:t>
      </w:r>
      <w:r w:rsidRPr="00E62CE9">
        <w:rPr>
          <w:rStyle w:val="StyleUnderline"/>
        </w:rPr>
        <w:t xml:space="preserve">that’s the </w:t>
      </w:r>
      <w:r w:rsidRPr="00E62CE9">
        <w:rPr>
          <w:rStyle w:val="Emphasis"/>
        </w:rPr>
        <w:t>imperative</w:t>
      </w:r>
      <w:r w:rsidRPr="00E62CE9">
        <w:rPr>
          <w:rStyle w:val="StyleUnderline"/>
        </w:rPr>
        <w:t xml:space="preserve"> at the moment and will be going forward if the party hopes to govern</w:t>
      </w:r>
      <w:r>
        <w:t>.”</w:t>
      </w:r>
      <w:r w:rsidR="001D26E3">
        <w:t xml:space="preserve"> </w:t>
      </w:r>
      <w:r>
        <w:t xml:space="preserve">Trump has not made it easy for embattled Republicans to duck him. He reaffirmed Tuesday that he would veto this year’s proposed $740 billion annual defense bill if an amendment is included that would require the Pentagon to change the names of bases named for Confederate military leaders — an amendment that has bipartisan support. At times, some Republicans have been moved to speak out more forcefully on race, but when they have done so it has often been about lower-profile Republicans, such as Rep. Steve King (R-Iowa), who in June was defeated in a primary election, or various GOP candidates out in the country who pop up in the news for making racist statements — far easier targets than a sitting president with zero tolerance for dissent. A Mississippi Highway Safety Patrol honor guard folds the retired Mississippi state flag after it was raised over the Capitol grounds one final time in Jackson on Wednesday. A Mississippi Highway Safety Patrol honor guard folds the retired Mississippi state flag after it was raised over the Capitol grounds one final time in Jackson on Wednesday. (Rogelio V. Solis/AP) Trump’s approach has deep roots in Republican politics. Beginning with the violent opposition among some white voters to the Civil Rights Act of 1964, Richard Nixon and other Republican politicians appealed to white voters — especially in the South — with calls for “law and order” and vows to defend states’ rights as the federal government enforced the new laws. The presidency of George W. Bush ushered in a period when the national party sought to grow its support among blacks and Hispanics. And following Mitt Romney’s 2012 loss to Obama, the GOP produced a so-called autopsy report arguing that the party would need to make serious inroads among minority voters to survive changing demographics. At the same time, however, Trump’s “birther” campaign against Obama was gaining traction on the right, and he rode to victory in part on white grievance. Most congressional Republicans in challenging races this year have long been mute on Trump’s racist comments, or they have cast them as unhelpful or combative but not racist — a method that has largely helped them avoid Trump’s anger. When asked two summers ago about Trump calling </w:t>
      </w:r>
      <w:proofErr w:type="spellStart"/>
      <w:r>
        <w:t>Omarosa</w:t>
      </w:r>
      <w:proofErr w:type="spellEnd"/>
      <w:r>
        <w:t xml:space="preserve"> Manigault, the president’s former highest-ranking black adviser in the White House, a “dog,” Sen. John Cornyn (R-Tex.) gave a typical GOP response: “I know you have to ask these questions but I’m not going to talk about that. I just think that’s an endless little wild goose chase and I’m not going there.” </w:t>
      </w:r>
      <w:r w:rsidRPr="00E62CE9">
        <w:rPr>
          <w:rStyle w:val="StyleUnderline"/>
        </w:rPr>
        <w:t xml:space="preserve">Senate Republicans </w:t>
      </w:r>
      <w:r w:rsidRPr="00E62CE9">
        <w:rPr>
          <w:rStyle w:val="Emphasis"/>
        </w:rPr>
        <w:t>looking to</w:t>
      </w:r>
      <w:r w:rsidRPr="00E62CE9">
        <w:rPr>
          <w:rStyle w:val="StyleUnderline"/>
        </w:rPr>
        <w:t xml:space="preserve"> hold onto the party’s 53-seat majority are trying to</w:t>
      </w:r>
      <w:r>
        <w:t xml:space="preserve"> balance their political alliance with Trump with their attempt to </w:t>
      </w:r>
      <w:r w:rsidRPr="00E62CE9">
        <w:rPr>
          <w:rStyle w:val="Emphasis"/>
        </w:rPr>
        <w:t>win over more moderate voters</w:t>
      </w:r>
      <w:r w:rsidRPr="00E62CE9">
        <w:rPr>
          <w:rStyle w:val="StyleUnderline"/>
        </w:rPr>
        <w:t xml:space="preserve"> amid the reckoning over race</w:t>
      </w:r>
      <w:r>
        <w:t>. For instance, Sen. Cory Gardner (R-Colo.) recently co-sponsored a bill with Cornyn — both are up for reelection in November — and others to make Juneteenth, which commemorates the end of slavery, a federal holiday.</w:t>
      </w:r>
    </w:p>
    <w:p w14:paraId="018CAF49" w14:textId="149E3C9C" w:rsidR="00E62CE9" w:rsidRDefault="00F40EC5" w:rsidP="00E62CE9">
      <w:pPr>
        <w:pStyle w:val="Heading4"/>
      </w:pPr>
      <w:r>
        <w:t>The plan’s tied to the GOP---it</w:t>
      </w:r>
      <w:r w:rsidR="00E62CE9">
        <w:t xml:space="preserve"> </w:t>
      </w:r>
      <w:r w:rsidR="00E62CE9" w:rsidRPr="00301894">
        <w:rPr>
          <w:u w:val="single"/>
        </w:rPr>
        <w:t>has to</w:t>
      </w:r>
      <w:r w:rsidR="00E62CE9">
        <w:t xml:space="preserve"> require McConnell’s full-throated support, otherwise it wouldn’t receive a floor vote</w:t>
      </w:r>
    </w:p>
    <w:p w14:paraId="0D2D3666" w14:textId="77777777" w:rsidR="00E62CE9" w:rsidRDefault="00E62CE9" w:rsidP="00E62CE9">
      <w:proofErr w:type="spellStart"/>
      <w:r w:rsidRPr="00301894">
        <w:rPr>
          <w:rStyle w:val="Style13ptBold"/>
        </w:rPr>
        <w:t>Wallner</w:t>
      </w:r>
      <w:proofErr w:type="spellEnd"/>
      <w:r w:rsidRPr="00301894">
        <w:rPr>
          <w:rStyle w:val="Style13ptBold"/>
        </w:rPr>
        <w:t xml:space="preserve"> 18</w:t>
      </w:r>
      <w:r>
        <w:t xml:space="preserve">, senior fellow of the R Street Institute and member of R Street’s Governance Project and Legislative Branch Capacity Working Group teams (James, “What makes Senate leaders so powerful?,” </w:t>
      </w:r>
      <w:proofErr w:type="spellStart"/>
      <w:r w:rsidRPr="00301894">
        <w:rPr>
          <w:i/>
          <w:iCs/>
        </w:rPr>
        <w:t>LegBranch</w:t>
      </w:r>
      <w:proofErr w:type="spellEnd"/>
      <w:r>
        <w:t xml:space="preserve">, </w:t>
      </w:r>
      <w:hyperlink r:id="rId35" w:history="1">
        <w:r w:rsidRPr="00E55FCA">
          <w:rPr>
            <w:rStyle w:val="Hyperlink"/>
          </w:rPr>
          <w:t>https://www.legbranch.org/2018-8-1-what-makes-senate-leaders-so-powerful/)//BB</w:t>
        </w:r>
      </w:hyperlink>
    </w:p>
    <w:p w14:paraId="1A8CA759" w14:textId="77777777" w:rsidR="00E62CE9" w:rsidRPr="00301894" w:rsidRDefault="00E62CE9" w:rsidP="00E62CE9"/>
    <w:p w14:paraId="20FCBA78" w14:textId="77777777" w:rsidR="00E62CE9" w:rsidRDefault="00E62CE9" w:rsidP="00E62CE9">
      <w:r>
        <w:t xml:space="preserve">The </w:t>
      </w:r>
      <w:r w:rsidRPr="00301894">
        <w:rPr>
          <w:rStyle w:val="StyleUnderline"/>
        </w:rPr>
        <w:t>floor leaders</w:t>
      </w:r>
      <w:r>
        <w:t xml:space="preserve"> of the Democratic and Republican parties dominate today’s Senate. They </w:t>
      </w:r>
      <w:r w:rsidRPr="00301894">
        <w:rPr>
          <w:rStyle w:val="StyleUnderline"/>
        </w:rPr>
        <w:t>play a central</w:t>
      </w:r>
      <w:r>
        <w:t xml:space="preserve"> role both </w:t>
      </w:r>
      <w:r w:rsidRPr="00301894">
        <w:rPr>
          <w:rStyle w:val="StyleUnderline"/>
        </w:rPr>
        <w:t>in crafting major bills and in shepherding them through the legislative process</w:t>
      </w:r>
      <w:r>
        <w:t xml:space="preserve"> from beginning to end. And </w:t>
      </w:r>
      <w:r w:rsidRPr="00301894">
        <w:rPr>
          <w:rStyle w:val="StyleUnderline"/>
        </w:rPr>
        <w:t>they</w:t>
      </w:r>
      <w:r>
        <w:t xml:space="preserve"> cultivate carefully the expectation that they </w:t>
      </w:r>
      <w:r w:rsidRPr="00301894">
        <w:rPr>
          <w:rStyle w:val="StyleUnderline"/>
        </w:rPr>
        <w:t>are responsible for setting the Senate’s agenda</w:t>
      </w:r>
      <w:r w:rsidRPr="00301894">
        <w:t xml:space="preserve"> and for regulating the ability of their</w:t>
      </w:r>
      <w:r>
        <w:t xml:space="preserve"> colleagues to participate in the decision-making process by offering amendments. For example, consider recent claims by Majority Leader Mitch </w:t>
      </w:r>
      <w:r w:rsidRPr="00301894">
        <w:rPr>
          <w:rStyle w:val="Emphasis"/>
        </w:rPr>
        <w:t>McConnell</w:t>
      </w:r>
      <w:r>
        <w:t xml:space="preserve">, R-Ky., that he </w:t>
      </w:r>
      <w:r w:rsidRPr="00301894">
        <w:rPr>
          <w:rStyle w:val="Emphasis"/>
        </w:rPr>
        <w:t>alone</w:t>
      </w:r>
      <w:r>
        <w:t xml:space="preserve"> </w:t>
      </w:r>
      <w:r w:rsidRPr="00301894">
        <w:rPr>
          <w:rStyle w:val="StyleUnderline"/>
        </w:rPr>
        <w:t>decides what bills get considered on the Senate floor.</w:t>
      </w:r>
      <w:r>
        <w:t xml:space="preserve"> </w:t>
      </w:r>
      <w:r w:rsidRPr="00301894">
        <w:rPr>
          <w:rStyle w:val="StyleUnderline"/>
        </w:rPr>
        <w:t>When asked if the Senate would consider legislation</w:t>
      </w:r>
      <w:r>
        <w:t xml:space="preserve"> to protect special counsel Robert Mueller, </w:t>
      </w:r>
      <w:r w:rsidRPr="00301894">
        <w:rPr>
          <w:rStyle w:val="StyleUnderline"/>
        </w:rPr>
        <w:t>McConnell responded, “</w:t>
      </w:r>
      <w:r w:rsidRPr="00301894">
        <w:rPr>
          <w:rStyle w:val="Emphasis"/>
        </w:rPr>
        <w:t>I’m the one</w:t>
      </w:r>
      <w:r w:rsidRPr="00301894">
        <w:rPr>
          <w:rStyle w:val="StyleUnderline"/>
        </w:rPr>
        <w:t xml:space="preserve"> who decides what we take to the floor, that’s </w:t>
      </w:r>
      <w:r w:rsidRPr="00301894">
        <w:rPr>
          <w:rStyle w:val="Emphasis"/>
        </w:rPr>
        <w:t>my responsibility</w:t>
      </w:r>
      <w:r w:rsidRPr="00301894">
        <w:rPr>
          <w:rStyle w:val="StyleUnderline"/>
        </w:rPr>
        <w:t xml:space="preserve"> as the majority leader</w:t>
      </w:r>
      <w:r>
        <w:t xml:space="preserve">, and we will not be having this on the floor of the Senate.” Or take Harry Reid’s, D-NV., regular habit of deciding what, if any, amendments were permitted to be offered to bills when he was majority leader. Yet notwithstanding the mounting frustration among rank-and-file members during the tenures of both leaders, neither Reid nor McConnell saw a significant challenge to their leadership. The takeaway from this is that </w:t>
      </w:r>
      <w:r w:rsidRPr="00301894">
        <w:rPr>
          <w:rStyle w:val="StyleUnderline"/>
        </w:rPr>
        <w:t>party leaders wield more power today than at any other point in the Senate’s history</w:t>
      </w:r>
      <w:r>
        <w:t xml:space="preserve">. And it suggests that </w:t>
      </w:r>
      <w:r w:rsidRPr="00301894">
        <w:rPr>
          <w:rStyle w:val="StyleUnderline"/>
        </w:rPr>
        <w:t>rank-and-file members</w:t>
      </w:r>
      <w:r>
        <w:t xml:space="preserve">, despite their clear frustration with the status quo, </w:t>
      </w:r>
      <w:r w:rsidRPr="00301894">
        <w:rPr>
          <w:rStyle w:val="StyleUnderline"/>
        </w:rPr>
        <w:t>cannot imagine the Senate working without the active involvement of their leaders</w:t>
      </w:r>
      <w:r>
        <w:t xml:space="preserve">. That members have been conditioned to think in this way sheds light on the paradoxical source of leader power in today’s Senate. Put simply, </w:t>
      </w:r>
      <w:r w:rsidRPr="00301894">
        <w:rPr>
          <w:rStyle w:val="StyleUnderline"/>
        </w:rPr>
        <w:t>party leaders are powerful because rank-and-file senators defer to them to manage the institution how they see fit</w:t>
      </w:r>
      <w:r>
        <w:t>. This deference is not mandated by the Senate’s official rules. Rather, it is simply grounded in its past practice. The implication is that frustrated members can easily change how the Senate operates at any point. All that’s needed is a willingness on their part to recast their relationship with the Senate’s leaders.</w:t>
      </w:r>
    </w:p>
    <w:p w14:paraId="1A8A411C" w14:textId="77777777" w:rsidR="00E62CE9" w:rsidRDefault="00E62CE9" w:rsidP="00E62CE9">
      <w:pPr>
        <w:pStyle w:val="Heading4"/>
      </w:pPr>
      <w:r>
        <w:t>That’s specifically true on CJR</w:t>
      </w:r>
    </w:p>
    <w:p w14:paraId="44F09125" w14:textId="77777777" w:rsidR="00E62CE9" w:rsidRDefault="00E62CE9" w:rsidP="00E62CE9">
      <w:r w:rsidRPr="0006701D">
        <w:rPr>
          <w:rStyle w:val="Style13ptBold"/>
        </w:rPr>
        <w:t>Bolton 6-18</w:t>
      </w:r>
      <w:r>
        <w:t xml:space="preserve">-2020 (Alexander, “Schumer faces tough choice on police reform,” The Hill, </w:t>
      </w:r>
      <w:hyperlink r:id="rId36" w:history="1">
        <w:r w:rsidRPr="005C1491">
          <w:rPr>
            <w:rStyle w:val="Hyperlink"/>
          </w:rPr>
          <w:t>https://thehill.com/homenews/senate/503308-schumer-faces-tough-choice-on-police-reform)//BB</w:t>
        </w:r>
      </w:hyperlink>
    </w:p>
    <w:p w14:paraId="5BFD22F3" w14:textId="77777777" w:rsidR="00E62CE9" w:rsidRPr="00427DC0" w:rsidRDefault="00E62CE9" w:rsidP="00E62CE9"/>
    <w:p w14:paraId="1932B905" w14:textId="77777777" w:rsidR="00E62CE9" w:rsidRPr="00427DC0" w:rsidRDefault="00E62CE9" w:rsidP="00E62CE9">
      <w:r>
        <w:t xml:space="preserve">Fast forward 18 months later and </w:t>
      </w:r>
      <w:r w:rsidRPr="00427DC0">
        <w:rPr>
          <w:rStyle w:val="StyleUnderline"/>
        </w:rPr>
        <w:t>Senate Republicans are</w:t>
      </w:r>
      <w:r>
        <w:t xml:space="preserve"> now </w:t>
      </w:r>
      <w:r w:rsidRPr="00427DC0">
        <w:rPr>
          <w:rStyle w:val="StyleUnderline"/>
        </w:rPr>
        <w:t>eager to pass a police reform bill</w:t>
      </w:r>
      <w:r>
        <w:t xml:space="preserve">, giving Democrats a good chance to get at least some of their proposals signed into law. One GOP senator close to Senate Majority Leader Mitch McConnell (R-Ky.) said, “The goal is to get a bipartisan result and not a messaging bill.” </w:t>
      </w:r>
      <w:r w:rsidRPr="00427DC0">
        <w:rPr>
          <w:rStyle w:val="StyleUnderline"/>
        </w:rPr>
        <w:t>Democrats acknowledge that while the GOP-proposed reforms are modest, they’re better than nothing</w:t>
      </w:r>
      <w:r>
        <w:t xml:space="preserve">. Furthermore, there’s a chance Democrats would be able to strengthen the GOP proposal with amendments if floor debate is allowed to proceed. Failing that, Democrats would have a chance to beef up the final version of the bill during negotiations between the Republican-controlled Senate and Democratic-controlled House if the measure makes it through the upper chamber. </w:t>
      </w:r>
      <w:r w:rsidRPr="00427DC0">
        <w:rPr>
          <w:rStyle w:val="StyleUnderline"/>
        </w:rPr>
        <w:t>But there are a host of risks to working with Republicans</w:t>
      </w:r>
      <w:r>
        <w:t xml:space="preserve">. </w:t>
      </w:r>
      <w:r w:rsidRPr="00427DC0">
        <w:rPr>
          <w:rStyle w:val="StyleUnderline"/>
        </w:rPr>
        <w:t>One</w:t>
      </w:r>
      <w:r>
        <w:t xml:space="preserve"> potential pitfall is that McConnell could block amendments to the bill. Sen. Christopher Coons (D-Del.), a moderate, says he wants some assurances from McConnell that Democrats will be able to offer amendments. Another risk </w:t>
      </w:r>
      <w:r w:rsidRPr="00427DC0">
        <w:rPr>
          <w:rStyle w:val="StyleUnderline"/>
        </w:rPr>
        <w:t>is that it</w:t>
      </w:r>
      <w:r>
        <w:t xml:space="preserve"> becomes law without any significant changes, </w:t>
      </w:r>
      <w:r w:rsidRPr="00427DC0">
        <w:rPr>
          <w:rStyle w:val="StyleUnderline"/>
        </w:rPr>
        <w:t xml:space="preserve">leaving Democratic-allied civil rights groups disappointed as </w:t>
      </w:r>
      <w:r w:rsidRPr="00427DC0">
        <w:rPr>
          <w:rStyle w:val="Emphasis"/>
          <w:sz w:val="28"/>
          <w:szCs w:val="28"/>
        </w:rPr>
        <w:t>Trump and McConnell take a victory lap</w:t>
      </w:r>
      <w:r>
        <w:t xml:space="preserve">. </w:t>
      </w:r>
      <w:r w:rsidRPr="00427DC0">
        <w:rPr>
          <w:rStyle w:val="StyleUnderline"/>
        </w:rPr>
        <w:t>McConnell is facing a potentially competitive reelection bid this fall, and his home state has been roiled by civil unrest after</w:t>
      </w:r>
      <w:r>
        <w:t xml:space="preserve"> plain-clothed police </w:t>
      </w:r>
      <w:r w:rsidRPr="00427DC0">
        <w:rPr>
          <w:rStyle w:val="StyleUnderline"/>
        </w:rPr>
        <w:t>officers shot and killed Breonna Taylor</w:t>
      </w:r>
      <w:r>
        <w:t xml:space="preserve"> while conducting a raid of her home with a no-knock warrant.</w:t>
      </w:r>
    </w:p>
    <w:p w14:paraId="49F0A824" w14:textId="77777777" w:rsidR="00E62CE9" w:rsidRPr="00614A71" w:rsidRDefault="00E62CE9" w:rsidP="00E62CE9">
      <w:pPr>
        <w:pStyle w:val="Heading4"/>
        <w:rPr>
          <w:rFonts w:cs="Times New Roman"/>
        </w:rPr>
      </w:pPr>
      <w:r>
        <w:rPr>
          <w:rFonts w:cs="Times New Roman"/>
        </w:rPr>
        <w:t xml:space="preserve">Independent of this dynamic, we still have a link. </w:t>
      </w:r>
      <w:r w:rsidRPr="00614A71">
        <w:rPr>
          <w:rFonts w:cs="Times New Roman"/>
          <w:u w:val="single"/>
        </w:rPr>
        <w:t>Everything</w:t>
      </w:r>
      <w:r w:rsidRPr="00614A71">
        <w:rPr>
          <w:rFonts w:cs="Times New Roman"/>
        </w:rPr>
        <w:t xml:space="preserve"> that passes through this Congress will be used as a referendum on </w:t>
      </w:r>
      <w:r w:rsidRPr="00C30853">
        <w:rPr>
          <w:rFonts w:cs="Times New Roman"/>
          <w:u w:val="single"/>
        </w:rPr>
        <w:t>GOP incumbents</w:t>
      </w:r>
    </w:p>
    <w:p w14:paraId="306F572E" w14:textId="77777777" w:rsidR="00E62CE9" w:rsidRPr="00614A71" w:rsidRDefault="00E62CE9" w:rsidP="00E62CE9">
      <w:proofErr w:type="spellStart"/>
      <w:r w:rsidRPr="00614A71">
        <w:rPr>
          <w:rStyle w:val="Style13ptBold"/>
        </w:rPr>
        <w:t>Glueck</w:t>
      </w:r>
      <w:proofErr w:type="spellEnd"/>
      <w:r w:rsidRPr="00614A71">
        <w:rPr>
          <w:rStyle w:val="Style13ptBold"/>
        </w:rPr>
        <w:t xml:space="preserve"> 17</w:t>
      </w:r>
      <w:r>
        <w:t xml:space="preserve">, former BVN debater and analyst @ NYT </w:t>
      </w:r>
      <w:r w:rsidRPr="00614A71">
        <w:t xml:space="preserve">(Katie, “Here’s how Trump escapes a midterms referendum,” </w:t>
      </w:r>
      <w:r w:rsidRPr="00614A71">
        <w:rPr>
          <w:i/>
        </w:rPr>
        <w:t>McClatchy DC</w:t>
      </w:r>
      <w:r w:rsidRPr="00614A71">
        <w:t xml:space="preserve">, </w:t>
      </w:r>
      <w:hyperlink r:id="rId37" w:history="1">
        <w:r w:rsidRPr="00614A71">
          <w:rPr>
            <w:rStyle w:val="Hyperlink"/>
          </w:rPr>
          <w:t>https://www.mcclatchydc.com/news/politics-government/election/article183222311.html</w:t>
        </w:r>
      </w:hyperlink>
      <w:r w:rsidRPr="00614A71">
        <w:t>)</w:t>
      </w:r>
    </w:p>
    <w:p w14:paraId="3A703AFB" w14:textId="77777777" w:rsidR="00E62CE9" w:rsidRPr="00614A71" w:rsidRDefault="00E62CE9" w:rsidP="00E62CE9"/>
    <w:p w14:paraId="7E937CA8" w14:textId="77777777" w:rsidR="00E62CE9" w:rsidRPr="008F51C1" w:rsidRDefault="00E62CE9" w:rsidP="00E62CE9">
      <w:r w:rsidRPr="00614A71">
        <w:t xml:space="preserve">Jesse </w:t>
      </w:r>
      <w:r w:rsidRPr="00614A71">
        <w:rPr>
          <w:rStyle w:val="StyleUnderline"/>
        </w:rPr>
        <w:t>Ferguson, a top Democratic strategist, expects</w:t>
      </w:r>
      <w:r w:rsidRPr="00614A71">
        <w:t xml:space="preserve"> the strongest </w:t>
      </w:r>
      <w:r w:rsidRPr="00614A71">
        <w:rPr>
          <w:rStyle w:val="StyleUnderline"/>
        </w:rPr>
        <w:t>Democratic messaging to be aimed at</w:t>
      </w:r>
      <w:r w:rsidRPr="00614A71">
        <w:t xml:space="preserve"> </w:t>
      </w:r>
      <w:r w:rsidRPr="00614A71">
        <w:rPr>
          <w:rStyle w:val="StyleUnderline"/>
        </w:rPr>
        <w:t>Republican-controlled Washington as a whole</w:t>
      </w:r>
      <w:r w:rsidRPr="00614A71">
        <w:t>. “</w:t>
      </w:r>
      <w:r w:rsidRPr="00614A71">
        <w:rPr>
          <w:rStyle w:val="StyleUnderline"/>
        </w:rPr>
        <w:t>That means Trump</w:t>
      </w:r>
      <w:r w:rsidRPr="00614A71">
        <w:t xml:space="preserve">. It also means [House Speaker Paul] </w:t>
      </w:r>
      <w:r w:rsidRPr="00614A71">
        <w:rPr>
          <w:rStyle w:val="StyleUnderline"/>
        </w:rPr>
        <w:t>Ryan and McConnell</w:t>
      </w:r>
      <w:r w:rsidRPr="00614A71">
        <w:t xml:space="preserve">,” he said. “It means </w:t>
      </w:r>
      <w:r w:rsidRPr="00614A71">
        <w:rPr>
          <w:rStyle w:val="StyleUnderline"/>
        </w:rPr>
        <w:t>they own the ‘swamp</w:t>
      </w:r>
      <w:r w:rsidRPr="00614A71">
        <w:t xml:space="preserve">,’ and they’ve poured more water into it. </w:t>
      </w:r>
      <w:r w:rsidRPr="00614A71">
        <w:rPr>
          <w:rStyle w:val="StyleUnderline"/>
        </w:rPr>
        <w:t>If you’re a voter who thinks</w:t>
      </w:r>
      <w:r w:rsidRPr="00614A71">
        <w:t xml:space="preserve"> Washington isn’t delivering for you, or that </w:t>
      </w:r>
      <w:r w:rsidRPr="00614A71">
        <w:rPr>
          <w:rStyle w:val="StyleUnderline"/>
        </w:rPr>
        <w:t>Washington is captured by</w:t>
      </w:r>
      <w:r w:rsidRPr="00614A71">
        <w:t xml:space="preserve"> the culture of </w:t>
      </w:r>
      <w:r w:rsidRPr="00614A71">
        <w:rPr>
          <w:rStyle w:val="StyleUnderline"/>
        </w:rPr>
        <w:t>corruption</w:t>
      </w:r>
      <w:r w:rsidRPr="00614A71">
        <w:t xml:space="preserve"> and cover-up, </w:t>
      </w:r>
      <w:r w:rsidRPr="00614A71">
        <w:rPr>
          <w:rStyle w:val="StyleUnderline"/>
        </w:rPr>
        <w:t>then you vote against</w:t>
      </w:r>
      <w:r w:rsidRPr="00614A71">
        <w:t xml:space="preserve"> </w:t>
      </w:r>
      <w:r w:rsidRPr="00614A71">
        <w:rPr>
          <w:rStyle w:val="StyleUnderline"/>
        </w:rPr>
        <w:t>the</w:t>
      </w:r>
      <w:r w:rsidRPr="00614A71">
        <w:t xml:space="preserve"> Washington </w:t>
      </w:r>
      <w:r w:rsidRPr="00614A71">
        <w:rPr>
          <w:rStyle w:val="StyleUnderline"/>
        </w:rPr>
        <w:t>creatures that are running it</w:t>
      </w:r>
      <w:r w:rsidRPr="00614A71">
        <w:t xml:space="preserve">. Certainly the focus of that is the president, but </w:t>
      </w:r>
      <w:r w:rsidRPr="00614A71">
        <w:rPr>
          <w:rStyle w:val="Emphasis"/>
        </w:rPr>
        <w:t>there’s nothing in Washington that isn’t Republicans’ responsibility</w:t>
      </w:r>
      <w:r w:rsidRPr="00614A71">
        <w:t xml:space="preserve"> and Republicans’ fault.” (And indeed, when asked about the party’s 2018 approach, Ben Ray </w:t>
      </w:r>
      <w:proofErr w:type="spellStart"/>
      <w:r w:rsidRPr="00614A71">
        <w:t>Luján</w:t>
      </w:r>
      <w:proofErr w:type="spellEnd"/>
      <w:r w:rsidRPr="00614A71">
        <w:t xml:space="preserve">, chairman of the House Democrats’ campaign arm, wrote an editorial that was not focused on Trump, instead arguing that voters want change in GOP-run Washington.) On the question of responsibility, </w:t>
      </w:r>
      <w:r w:rsidRPr="00614A71">
        <w:rPr>
          <w:rStyle w:val="StyleUnderline"/>
        </w:rPr>
        <w:t>many Republicans agree</w:t>
      </w:r>
      <w:r w:rsidRPr="00614A71">
        <w:t xml:space="preserve">. But </w:t>
      </w:r>
      <w:r w:rsidRPr="00614A71">
        <w:rPr>
          <w:rStyle w:val="StyleUnderline"/>
        </w:rPr>
        <w:t>they see that argument translating</w:t>
      </w:r>
      <w:r w:rsidRPr="00614A71">
        <w:t xml:space="preserve">, more immediately, </w:t>
      </w:r>
      <w:r w:rsidRPr="00614A71">
        <w:rPr>
          <w:rStyle w:val="StyleUnderline"/>
        </w:rPr>
        <w:t xml:space="preserve">into a referendum on </w:t>
      </w:r>
      <w:r w:rsidRPr="00614A71">
        <w:rPr>
          <w:rStyle w:val="Emphasis"/>
        </w:rPr>
        <w:t>what the GOP has to show</w:t>
      </w:r>
      <w:r w:rsidRPr="00614A71">
        <w:rPr>
          <w:rStyle w:val="StyleUnderline"/>
        </w:rPr>
        <w:t xml:space="preserve"> for its majorities</w:t>
      </w:r>
      <w:r w:rsidRPr="00614A71">
        <w:t xml:space="preserve">, rather than on Trump-related controversies, </w:t>
      </w:r>
      <w:r w:rsidRPr="0094524C">
        <w:rPr>
          <w:rStyle w:val="StyleUnderline"/>
        </w:rPr>
        <w:t>as Congress scrambles to</w:t>
      </w:r>
      <w:r w:rsidRPr="00614A71">
        <w:t xml:space="preserve"> land a tax reform package, desperate to </w:t>
      </w:r>
      <w:r w:rsidRPr="0094524C">
        <w:rPr>
          <w:rStyle w:val="StyleUnderline"/>
        </w:rPr>
        <w:t>claim a major legislative victory</w:t>
      </w:r>
      <w:r w:rsidRPr="00614A71">
        <w:t xml:space="preserve"> after failing to repeal and replace Obamacare. “I largely don’t think it will be a referendum on Trump, I still think </w:t>
      </w:r>
      <w:r w:rsidRPr="00614A71">
        <w:rPr>
          <w:rStyle w:val="Emphasis"/>
        </w:rPr>
        <w:t>it will be a referendum, or validation, on the Republican Congress</w:t>
      </w:r>
      <w:r w:rsidRPr="00614A71">
        <w:t>,” California-based Republican strategist Rob Stutzman said. “I’m not a big fan of the president’s, but he’s not on the ballot.”</w:t>
      </w:r>
    </w:p>
    <w:p w14:paraId="3207D206" w14:textId="55B091B9" w:rsidR="000B409E" w:rsidRDefault="000B409E" w:rsidP="00506EAE">
      <w:pPr>
        <w:pStyle w:val="Heading3"/>
      </w:pPr>
      <w:r>
        <w:t>AT McConnell doesn’t get credit</w:t>
      </w:r>
    </w:p>
    <w:p w14:paraId="505E1D41" w14:textId="77777777" w:rsidR="000B409E" w:rsidRPr="00780C26" w:rsidRDefault="000B409E" w:rsidP="000B409E">
      <w:pPr>
        <w:pStyle w:val="Heading4"/>
      </w:pPr>
      <w:r>
        <w:t xml:space="preserve">The </w:t>
      </w:r>
      <w:proofErr w:type="spellStart"/>
      <w:r>
        <w:t>aff</w:t>
      </w:r>
      <w:proofErr w:type="spellEnd"/>
      <w:r>
        <w:t xml:space="preserve"> gets tied to McConnel – he </w:t>
      </w:r>
      <w:r>
        <w:rPr>
          <w:u w:val="single"/>
        </w:rPr>
        <w:t>controls the agenda</w:t>
      </w:r>
      <w:r>
        <w:t>, especially on criminal justice</w:t>
      </w:r>
    </w:p>
    <w:p w14:paraId="45952DA4" w14:textId="3FC681C0" w:rsidR="000B409E" w:rsidRDefault="000B409E" w:rsidP="000B409E">
      <w:r w:rsidRPr="00780C26">
        <w:rPr>
          <w:rStyle w:val="Style13ptBold"/>
        </w:rPr>
        <w:t>Gruen, '19</w:t>
      </w:r>
      <w:r w:rsidRPr="00780C26">
        <w:t xml:space="preserve"> (Daley Gruen is a former Democratic congressional staffer, and most recently helped run a midterm campaign in an upstate New York swing district. He writes about democratic reform and the new economy, "It's time to check the Senate majority leader's power: Mitch McConnell doesn't represent the </w:t>
      </w:r>
      <w:proofErr w:type="spellStart"/>
      <w:r w:rsidRPr="00780C26">
        <w:t>people,"Salon</w:t>
      </w:r>
      <w:proofErr w:type="spellEnd"/>
      <w:r w:rsidRPr="00780C26">
        <w:t xml:space="preserve">, 3-11-2019, https://www.salon.com/2019/03/11/its-time-to-check-the-senate-majority-leaders-power-mitch-mcconnell-doesnt-represent-the-people/, accessed 7-2-2020, </w:t>
      </w:r>
      <w:proofErr w:type="spellStart"/>
      <w:r w:rsidRPr="00780C26">
        <w:t>SShaf</w:t>
      </w:r>
      <w:proofErr w:type="spellEnd"/>
      <w:r w:rsidRPr="00780C26">
        <w:t>)</w:t>
      </w:r>
    </w:p>
    <w:p w14:paraId="3D6C782B" w14:textId="77777777" w:rsidR="001D26E3" w:rsidRDefault="001D26E3" w:rsidP="000B409E"/>
    <w:p w14:paraId="71D3407E" w14:textId="4BB33CFB" w:rsidR="000B409E" w:rsidRDefault="000B409E" w:rsidP="000B409E">
      <w:pPr>
        <w:rPr>
          <w:sz w:val="8"/>
        </w:rPr>
      </w:pPr>
      <w:r w:rsidRPr="00780C26">
        <w:rPr>
          <w:sz w:val="8"/>
        </w:rPr>
        <w:t xml:space="preserve">Constitutional treasure hunters, stay on your toes these next few days, because they reveal a giant "X marks the spot" on our collective expedition back to that lost democratic paradise: a Congress that represents the will of the people. Here’s what’s happening: The Democratic </w:t>
      </w:r>
      <w:r w:rsidRPr="00B13A67">
        <w:rPr>
          <w:rStyle w:val="StyleUnderline"/>
        </w:rPr>
        <w:t>House passed a bill to prevent</w:t>
      </w:r>
      <w:r w:rsidRPr="00780C26">
        <w:rPr>
          <w:sz w:val="8"/>
        </w:rPr>
        <w:t xml:space="preserve"> President Donald </w:t>
      </w:r>
      <w:r w:rsidRPr="00B13A67">
        <w:rPr>
          <w:rStyle w:val="StyleUnderline"/>
        </w:rPr>
        <w:t>Trump from using his power to declare a national emergency</w:t>
      </w:r>
      <w:r w:rsidRPr="00780C26">
        <w:rPr>
          <w:sz w:val="8"/>
        </w:rPr>
        <w:t xml:space="preserve"> in order to fulfill his campaign promise of constructing a 2,000-mile vanity wall across the southern border, </w:t>
      </w:r>
      <w:r w:rsidRPr="00B13A67">
        <w:rPr>
          <w:rStyle w:val="StyleUnderline"/>
        </w:rPr>
        <w:t>which automatically sent the bill to a vote in the Republican Senate</w:t>
      </w:r>
      <w:r w:rsidRPr="00780C26">
        <w:rPr>
          <w:sz w:val="8"/>
        </w:rPr>
        <w:t xml:space="preserve">, </w:t>
      </w:r>
      <w:r w:rsidRPr="00B13A67">
        <w:rPr>
          <w:rStyle w:val="StyleUnderline"/>
        </w:rPr>
        <w:t>where</w:t>
      </w:r>
      <w:r>
        <w:rPr>
          <w:rStyle w:val="StyleUnderline"/>
        </w:rPr>
        <w:t xml:space="preserve"> </w:t>
      </w:r>
      <w:r w:rsidRPr="00B13A67">
        <w:rPr>
          <w:rStyle w:val="StyleUnderline"/>
        </w:rPr>
        <w:t>it has just garnered the votes to pass.</w:t>
      </w:r>
      <w:r w:rsidRPr="00780C26">
        <w:rPr>
          <w:sz w:val="8"/>
        </w:rPr>
        <w:t xml:space="preserve"> Checks: balanced. Did you catch the golden distinction right there in the middle? The National Emergencies Act contains a crucial provision: When one Congressional chamber votes to override an emergency declaration, it automatically goes up for a vote in the other chamber. </w:t>
      </w:r>
      <w:r w:rsidRPr="00237B8F">
        <w:rPr>
          <w:rStyle w:val="StyleUnderline"/>
        </w:rPr>
        <w:t>That makes this the rare occasion</w:t>
      </w:r>
      <w:r w:rsidRPr="00780C26">
        <w:rPr>
          <w:sz w:val="8"/>
        </w:rPr>
        <w:t xml:space="preserve"> </w:t>
      </w:r>
      <w:r w:rsidRPr="00237B8F">
        <w:rPr>
          <w:rStyle w:val="StyleUnderline"/>
        </w:rPr>
        <w:t>Senate Majority Leader</w:t>
      </w:r>
      <w:r w:rsidRPr="00780C26">
        <w:rPr>
          <w:sz w:val="8"/>
        </w:rPr>
        <w:t xml:space="preserve"> Mitch </w:t>
      </w:r>
      <w:r w:rsidRPr="00237B8F">
        <w:rPr>
          <w:rStyle w:val="StyleUnderline"/>
        </w:rPr>
        <w:t>McConnell</w:t>
      </w:r>
      <w:r w:rsidRPr="00780C26">
        <w:rPr>
          <w:sz w:val="8"/>
        </w:rPr>
        <w:t xml:space="preserve">, R-Ky., </w:t>
      </w:r>
      <w:r w:rsidRPr="00237B8F">
        <w:rPr>
          <w:rStyle w:val="StyleUnderline"/>
        </w:rPr>
        <w:t>cannot stand in the way</w:t>
      </w:r>
      <w:r w:rsidRPr="00780C26">
        <w:rPr>
          <w:sz w:val="8"/>
        </w:rPr>
        <w:t xml:space="preserve"> of our representatives voting on a popularly-supported bill by just not scheduling it for a vote. Let me simplify: If you take away the Senate majority leader’s power to schedule or not schedule votes, government works. Open sesame. Let’s back up. In the throes of the longest government shutdown in U.S. history – over funding for the president’s campaign promise of a boarder wall to his base – Rep. </w:t>
      </w:r>
      <w:r w:rsidRPr="00B13A67">
        <w:rPr>
          <w:rStyle w:val="StyleUnderline"/>
        </w:rPr>
        <w:t>Alexandria Ocasio-Cortez</w:t>
      </w:r>
      <w:r w:rsidRPr="00780C26">
        <w:rPr>
          <w:sz w:val="8"/>
        </w:rPr>
        <w:t xml:space="preserve">, D-N.Y., seemingly </w:t>
      </w:r>
      <w:r w:rsidRPr="00B13A67">
        <w:rPr>
          <w:rStyle w:val="StyleUnderline"/>
        </w:rPr>
        <w:t>spotted</w:t>
      </w:r>
      <w:r w:rsidRPr="00780C26">
        <w:rPr>
          <w:sz w:val="8"/>
        </w:rPr>
        <w:t xml:space="preserve"> the keystone that would topple the wall between us and functioning democracy. “</w:t>
      </w:r>
      <w:r w:rsidRPr="00B13A67">
        <w:rPr>
          <w:rStyle w:val="StyleUnderline"/>
        </w:rPr>
        <w:t>We have secured enough Republican votes in the Senate to reopen the government</w:t>
      </w:r>
      <w:r w:rsidRPr="00780C26">
        <w:rPr>
          <w:sz w:val="8"/>
        </w:rPr>
        <w:t>,” she wrote. “</w:t>
      </w:r>
      <w:r w:rsidRPr="00B13A67">
        <w:rPr>
          <w:rStyle w:val="StyleUnderline"/>
        </w:rPr>
        <w:t>Our obstacle now is Mitch McConnell</w:t>
      </w:r>
      <w:r w:rsidRPr="00780C26">
        <w:rPr>
          <w:sz w:val="8"/>
        </w:rPr>
        <w:t xml:space="preserve">, who won’t call the vote.” </w:t>
      </w:r>
      <w:r w:rsidRPr="00237B8F">
        <w:rPr>
          <w:rStyle w:val="StyleUnderline"/>
        </w:rPr>
        <w:t>McConnell was using his power to determine the schedule of votes to singlehandedly</w:t>
      </w:r>
      <w:r w:rsidRPr="00780C26">
        <w:rPr>
          <w:sz w:val="8"/>
        </w:rPr>
        <w:t xml:space="preserve"> </w:t>
      </w:r>
      <w:r w:rsidRPr="00B13A67">
        <w:rPr>
          <w:rStyle w:val="StyleUnderline"/>
        </w:rPr>
        <w:t>veto any popularly-supported legislation that would have reopened the federal government</w:t>
      </w:r>
      <w:r w:rsidRPr="00780C26">
        <w:rPr>
          <w:sz w:val="8"/>
        </w:rPr>
        <w:t xml:space="preserve">. </w:t>
      </w:r>
      <w:r w:rsidRPr="00237B8F">
        <w:rPr>
          <w:rStyle w:val="StyleUnderline"/>
        </w:rPr>
        <w:t>McConnell</w:t>
      </w:r>
      <w:r w:rsidRPr="00780C26">
        <w:rPr>
          <w:sz w:val="8"/>
        </w:rPr>
        <w:t xml:space="preserve"> and the other senators </w:t>
      </w:r>
      <w:r w:rsidRPr="00237B8F">
        <w:rPr>
          <w:rStyle w:val="StyleUnderline"/>
        </w:rPr>
        <w:t>who</w:t>
      </w:r>
      <w:r w:rsidRPr="00780C26">
        <w:rPr>
          <w:sz w:val="8"/>
        </w:rPr>
        <w:t xml:space="preserve"> came before him who </w:t>
      </w:r>
      <w:r w:rsidRPr="00237B8F">
        <w:rPr>
          <w:rStyle w:val="StyleUnderline"/>
        </w:rPr>
        <w:t>had the title “leader</w:t>
      </w:r>
      <w:r w:rsidRPr="00780C26">
        <w:rPr>
          <w:sz w:val="8"/>
        </w:rPr>
        <w:t xml:space="preserve">” in front of their names have </w:t>
      </w:r>
      <w:r w:rsidRPr="00B13A67">
        <w:rPr>
          <w:rStyle w:val="StyleUnderline"/>
        </w:rPr>
        <w:t xml:space="preserve">used this impenetrable power </w:t>
      </w:r>
      <w:r w:rsidRPr="00237B8F">
        <w:rPr>
          <w:rStyle w:val="StyleUnderline"/>
        </w:rPr>
        <w:t>to stall progress for decades</w:t>
      </w:r>
      <w:r w:rsidRPr="00780C26">
        <w:rPr>
          <w:sz w:val="8"/>
        </w:rPr>
        <w:t xml:space="preserve">. Might we even deploy capital letters and brand it the “Scheduling Veto?” In case it wasn’t abundantly clear: McConnell himself circled, highlighted and double-underlined the problem of his “Scheduling Veto” so you couldn’t miss it. </w:t>
      </w:r>
      <w:r w:rsidRPr="00B13A67">
        <w:rPr>
          <w:rStyle w:val="StyleUnderline"/>
        </w:rPr>
        <w:t>Responding to</w:t>
      </w:r>
      <w:r w:rsidRPr="00780C26">
        <w:rPr>
          <w:sz w:val="8"/>
        </w:rPr>
        <w:t xml:space="preserve"> a question Thursday about </w:t>
      </w:r>
      <w:r w:rsidRPr="00B13A67">
        <w:rPr>
          <w:rStyle w:val="StyleUnderline"/>
        </w:rPr>
        <w:t>why the Senate wouldn’t be taking up</w:t>
      </w:r>
      <w:r w:rsidRPr="00780C26">
        <w:rPr>
          <w:sz w:val="8"/>
        </w:rPr>
        <w:t xml:space="preserve"> a House bill to fix partisan </w:t>
      </w:r>
      <w:r w:rsidRPr="00B13A67">
        <w:rPr>
          <w:rStyle w:val="StyleUnderline"/>
        </w:rPr>
        <w:t>gerrymandering</w:t>
      </w:r>
      <w:r w:rsidRPr="00780C26">
        <w:rPr>
          <w:sz w:val="8"/>
        </w:rPr>
        <w:t xml:space="preserve">, increase voter turnout, and get big money out of electoral politics, </w:t>
      </w:r>
      <w:r w:rsidRPr="00B13A67">
        <w:rPr>
          <w:rStyle w:val="StyleUnderline"/>
        </w:rPr>
        <w:t>McConnell answered</w:t>
      </w:r>
      <w:r w:rsidRPr="00780C26">
        <w:rPr>
          <w:sz w:val="8"/>
        </w:rPr>
        <w:t xml:space="preserve"> with his trademark grin, "</w:t>
      </w:r>
      <w:r w:rsidRPr="00237B8F">
        <w:rPr>
          <w:rStyle w:val="StyleUnderline"/>
        </w:rPr>
        <w:t>Because I get to decide what we vote on</w:t>
      </w:r>
      <w:r w:rsidRPr="00780C26">
        <w:rPr>
          <w:sz w:val="8"/>
        </w:rPr>
        <w:t xml:space="preserve">.” Recent years are littered with wreckage of progress blocked by this “Scheduling Veto.” In 2013, for example, during the last period when the House and Senate were held by opposing parties, comprehensive immigration reform was popular (supported by between 70 and 80 percent of Americans), bipartisan (passed the Democratic Senate with significant Republican votes) and had a real possibility to become law (President Obama said he had the votes in the House to pass it). However, then-Speaker of the House John Boehner refused to schedule a vote in his chamber. In that same session, the Employment Non-Discrimination Act (ENDA), a bill that would have made it illegal to fire Americans based on their sexual orientation or gender identity, was popular (about 70 percent of Americans supported it), bipartisan (it passed the Senate by a margin of 32 votes), and had a real possibility to become law (it had several House GOP co-sponsors). But Boehner wouldn’t schedule a vote. But perhaps the most awful, egregious, anti-Democratic of them all was this: In 2016, when President Obama nominated the popular and moderate Judge Merrick Garland for the Supreme Court, whom conservative Republican Senators like Utah’s Orrin Hatch praised effusively, McConnell declared that he would not schedule a vote on Garland under any circumstance. </w:t>
      </w:r>
      <w:r w:rsidRPr="00B13A67">
        <w:rPr>
          <w:rStyle w:val="StyleUnderline"/>
        </w:rPr>
        <w:t xml:space="preserve">Climate change legislation, gun safety measures and </w:t>
      </w:r>
      <w:r w:rsidRPr="00237B8F">
        <w:rPr>
          <w:rStyle w:val="StyleUnderline"/>
        </w:rPr>
        <w:t>criminal justice reform</w:t>
      </w:r>
      <w:r w:rsidRPr="00B13A67">
        <w:rPr>
          <w:rStyle w:val="StyleUnderline"/>
        </w:rPr>
        <w:t xml:space="preserve"> are just a few matters that have been stalled by the “Scheduling Veto” at one point or another</w:t>
      </w:r>
      <w:r w:rsidRPr="00780C26">
        <w:rPr>
          <w:sz w:val="8"/>
        </w:rPr>
        <w:t xml:space="preserve">. </w:t>
      </w:r>
      <w:r w:rsidRPr="00237B8F">
        <w:rPr>
          <w:rStyle w:val="StyleUnderline"/>
        </w:rPr>
        <w:t xml:space="preserve">The battle to pass the latter </w:t>
      </w:r>
      <w:r w:rsidRPr="00780C26">
        <w:rPr>
          <w:sz w:val="8"/>
        </w:rPr>
        <w:t xml:space="preserve">of these </w:t>
      </w:r>
      <w:r w:rsidRPr="00237B8F">
        <w:rPr>
          <w:rStyle w:val="StyleUnderline"/>
        </w:rPr>
        <w:t>provided</w:t>
      </w:r>
      <w:r w:rsidRPr="00780C26">
        <w:rPr>
          <w:sz w:val="8"/>
        </w:rPr>
        <w:t xml:space="preserve"> perhaps </w:t>
      </w:r>
      <w:r w:rsidRPr="00237B8F">
        <w:rPr>
          <w:rStyle w:val="StyleUnderline"/>
        </w:rPr>
        <w:t xml:space="preserve">the starkest illustration </w:t>
      </w:r>
      <w:r w:rsidRPr="00780C26">
        <w:rPr>
          <w:sz w:val="8"/>
        </w:rPr>
        <w:t xml:space="preserve">last year. As the AP reported, “[Senator Chuck] Grassley says </w:t>
      </w:r>
      <w:r w:rsidRPr="00237B8F">
        <w:rPr>
          <w:rStyle w:val="StyleUnderline"/>
        </w:rPr>
        <w:t>more than two-thirds of the Senate supports [criminal justice reform</w:t>
      </w:r>
      <w:r w:rsidRPr="00780C26">
        <w:rPr>
          <w:sz w:val="8"/>
        </w:rPr>
        <w:t xml:space="preserve">]. But </w:t>
      </w:r>
      <w:r w:rsidRPr="00237B8F">
        <w:rPr>
          <w:rStyle w:val="StyleUnderline"/>
        </w:rPr>
        <w:t>McConnell is refusing to bring the legislation forward</w:t>
      </w:r>
      <w:r w:rsidRPr="00780C26">
        <w:rPr>
          <w:sz w:val="8"/>
        </w:rPr>
        <w:t xml:space="preserve"> . . . ‘What’s holding it up is our leader, the majority leader,’” Grassley said at the time. During that fight, Senator Rand </w:t>
      </w:r>
      <w:r w:rsidRPr="00B13A67">
        <w:rPr>
          <w:rStyle w:val="StyleUnderline"/>
        </w:rPr>
        <w:t>Paul</w:t>
      </w:r>
      <w:r w:rsidRPr="00780C26">
        <w:rPr>
          <w:sz w:val="8"/>
        </w:rPr>
        <w:t xml:space="preserve">, R, Ky., </w:t>
      </w:r>
      <w:r w:rsidRPr="00B13A67">
        <w:rPr>
          <w:rStyle w:val="StyleUnderline"/>
        </w:rPr>
        <w:t>Described</w:t>
      </w:r>
      <w:r w:rsidRPr="00780C26">
        <w:rPr>
          <w:sz w:val="8"/>
        </w:rPr>
        <w:t xml:space="preserve"> the situation in far more blunt terms “. . . Sen. </w:t>
      </w:r>
      <w:r w:rsidRPr="00B13A67">
        <w:rPr>
          <w:rStyle w:val="StyleUnderline"/>
        </w:rPr>
        <w:t>McConnell</w:t>
      </w:r>
      <w:r w:rsidRPr="00780C26">
        <w:rPr>
          <w:sz w:val="8"/>
        </w:rPr>
        <w:t xml:space="preserve"> — he </w:t>
      </w:r>
      <w:r w:rsidRPr="00237B8F">
        <w:rPr>
          <w:rStyle w:val="StyleUnderline"/>
        </w:rPr>
        <w:t xml:space="preserve">has all the power to allow it or not allow it.” </w:t>
      </w:r>
      <w:r w:rsidRPr="00780C26">
        <w:rPr>
          <w:sz w:val="8"/>
        </w:rPr>
        <w:t xml:space="preserve">How is it possible that </w:t>
      </w:r>
      <w:r w:rsidRPr="00B13A67">
        <w:rPr>
          <w:rStyle w:val="StyleUnderline"/>
        </w:rPr>
        <w:t>one man</w:t>
      </w:r>
      <w:r w:rsidRPr="00780C26">
        <w:rPr>
          <w:sz w:val="8"/>
        </w:rPr>
        <w:t xml:space="preserve">, for whom odds are neither you nor I voted, </w:t>
      </w:r>
      <w:r w:rsidRPr="00237B8F">
        <w:rPr>
          <w:rStyle w:val="StyleUnderline"/>
        </w:rPr>
        <w:t>has absolute control over the ignition switch to our country</w:t>
      </w:r>
      <w:r w:rsidRPr="00780C26">
        <w:rPr>
          <w:sz w:val="8"/>
        </w:rPr>
        <w:t>, as well as the brakes, the gas, the wheels, the seats and the windows? After a bloody revolution to escape monarchical rule, our Congress was designed to be a conference of extraordinary citizens representing a polity of constituencies as equals, pushing and pulling our country towards the truest manifestation of the popular will. It’s why we call it the People’s House. But instead, “Mitch and Nancy” and their predecessors have enjoyed unchecked rule.</w:t>
      </w:r>
    </w:p>
    <w:p w14:paraId="7F1645BD" w14:textId="733C99A1" w:rsidR="000E418D" w:rsidRPr="009173BF" w:rsidRDefault="000E418D" w:rsidP="000E418D">
      <w:pPr>
        <w:pStyle w:val="Heading4"/>
      </w:pPr>
      <w:r>
        <w:t>It's seriously all him</w:t>
      </w:r>
    </w:p>
    <w:p w14:paraId="147E63F1" w14:textId="054AE629" w:rsidR="000E418D" w:rsidRDefault="000E418D" w:rsidP="000E418D">
      <w:r w:rsidRPr="009173BF">
        <w:rPr>
          <w:rStyle w:val="Style13ptBold"/>
        </w:rPr>
        <w:t xml:space="preserve">Clark &amp; </w:t>
      </w:r>
      <w:proofErr w:type="spellStart"/>
      <w:r w:rsidRPr="009173BF">
        <w:rPr>
          <w:rStyle w:val="Style13ptBold"/>
        </w:rPr>
        <w:t>Shabad</w:t>
      </w:r>
      <w:proofErr w:type="spellEnd"/>
      <w:r w:rsidRPr="009173BF">
        <w:rPr>
          <w:rStyle w:val="Style13ptBold"/>
        </w:rPr>
        <w:t>, '18</w:t>
      </w:r>
      <w:r w:rsidRPr="009173BF">
        <w:t xml:space="preserve"> (</w:t>
      </w:r>
      <w:proofErr w:type="spellStart"/>
      <w:r w:rsidRPr="009173BF">
        <w:t>Dartunorro</w:t>
      </w:r>
      <w:proofErr w:type="spellEnd"/>
      <w:r w:rsidRPr="009173BF">
        <w:t xml:space="preserve"> Clark is a political reporter for NBC News; Rebecca </w:t>
      </w:r>
      <w:proofErr w:type="spellStart"/>
      <w:r w:rsidRPr="009173BF">
        <w:t>Shabad</w:t>
      </w:r>
      <w:proofErr w:type="spellEnd"/>
      <w:r w:rsidRPr="009173BF">
        <w:t xml:space="preserve"> is a congressional reporter for NBC News, based in Washington, "Rand Paul singles out McConnell on criminal justice bill, calls for public pressure on majority leader," NBC News, 12-10-2018, https://www.nbcnews.com/politics/congress/gop-sen-rand-paul-singles-out-mcconnell-criminal-justice-bill-n946136, accessed 7-4-2020, </w:t>
      </w:r>
      <w:proofErr w:type="spellStart"/>
      <w:r w:rsidRPr="009173BF">
        <w:t>SShaf</w:t>
      </w:r>
      <w:proofErr w:type="spellEnd"/>
      <w:r w:rsidRPr="009173BF">
        <w:t>)</w:t>
      </w:r>
    </w:p>
    <w:p w14:paraId="256C72E3" w14:textId="77777777" w:rsidR="001D26E3" w:rsidRPr="009173BF" w:rsidRDefault="001D26E3" w:rsidP="000E418D"/>
    <w:p w14:paraId="4FCCC6D4" w14:textId="77777777" w:rsidR="000E418D" w:rsidRPr="009173BF" w:rsidRDefault="000E418D" w:rsidP="000E418D">
      <w:pPr>
        <w:rPr>
          <w:sz w:val="8"/>
        </w:rPr>
      </w:pPr>
      <w:r w:rsidRPr="009173BF">
        <w:rPr>
          <w:sz w:val="8"/>
        </w:rPr>
        <w:t xml:space="preserve">Kentucky Republican Sen. </w:t>
      </w:r>
      <w:r w:rsidRPr="009173BF">
        <w:rPr>
          <w:rStyle w:val="StyleUnderline"/>
        </w:rPr>
        <w:t>Rand Paul</w:t>
      </w:r>
      <w:r w:rsidRPr="009173BF">
        <w:rPr>
          <w:sz w:val="8"/>
        </w:rPr>
        <w:t xml:space="preserve"> on Monday </w:t>
      </w:r>
      <w:r w:rsidRPr="009173BF">
        <w:rPr>
          <w:rStyle w:val="StyleUnderline"/>
        </w:rPr>
        <w:t>singled out</w:t>
      </w:r>
      <w:r w:rsidRPr="009173BF">
        <w:rPr>
          <w:sz w:val="8"/>
        </w:rPr>
        <w:t xml:space="preserve"> Sen. Mitch </w:t>
      </w:r>
      <w:r w:rsidRPr="009173BF">
        <w:rPr>
          <w:rStyle w:val="Emphasis"/>
        </w:rPr>
        <w:t>McConnell</w:t>
      </w:r>
      <w:r w:rsidRPr="009173BF">
        <w:rPr>
          <w:sz w:val="8"/>
        </w:rPr>
        <w:t xml:space="preserve"> </w:t>
      </w:r>
      <w:r w:rsidRPr="009173BF">
        <w:rPr>
          <w:rStyle w:val="StyleUnderline"/>
        </w:rPr>
        <w:t>as the</w:t>
      </w:r>
      <w:r w:rsidRPr="009173BF">
        <w:rPr>
          <w:sz w:val="8"/>
        </w:rPr>
        <w:t xml:space="preserve"> </w:t>
      </w:r>
      <w:r w:rsidRPr="009173BF">
        <w:rPr>
          <w:rStyle w:val="StyleUnderline"/>
        </w:rPr>
        <w:t xml:space="preserve">one person who can make a vote on </w:t>
      </w:r>
      <w:r w:rsidRPr="009173BF">
        <w:rPr>
          <w:sz w:val="8"/>
        </w:rPr>
        <w:t>the</w:t>
      </w:r>
      <w:r w:rsidRPr="009173BF">
        <w:rPr>
          <w:rStyle w:val="StyleUnderline"/>
        </w:rPr>
        <w:t xml:space="preserve"> criminal justice </w:t>
      </w:r>
      <w:r w:rsidRPr="009173BF">
        <w:rPr>
          <w:sz w:val="8"/>
        </w:rPr>
        <w:t xml:space="preserve">reform bill </w:t>
      </w:r>
      <w:r w:rsidRPr="009173BF">
        <w:rPr>
          <w:rStyle w:val="StyleUnderline"/>
        </w:rPr>
        <w:t>happen</w:t>
      </w:r>
      <w:r w:rsidRPr="009173BF">
        <w:rPr>
          <w:sz w:val="8"/>
        </w:rPr>
        <w:t xml:space="preserve"> and </w:t>
      </w:r>
      <w:r w:rsidRPr="009173BF">
        <w:rPr>
          <w:rStyle w:val="StyleUnderline"/>
        </w:rPr>
        <w:t>called for public pressure on the majority leader.</w:t>
      </w:r>
      <w:r w:rsidRPr="009173BF">
        <w:rPr>
          <w:sz w:val="8"/>
        </w:rPr>
        <w:t xml:space="preserve"> Paul, speaking at the Louisville Urban League, said </w:t>
      </w:r>
      <w:r w:rsidRPr="009173BF">
        <w:rPr>
          <w:rStyle w:val="StyleUnderline"/>
        </w:rPr>
        <w:t>McConnell</w:t>
      </w:r>
      <w:r w:rsidRPr="009173BF">
        <w:rPr>
          <w:sz w:val="8"/>
        </w:rPr>
        <w:t xml:space="preserve">, the state's senior senator, </w:t>
      </w:r>
      <w:r w:rsidRPr="009173BF">
        <w:rPr>
          <w:rStyle w:val="StyleUnderline"/>
        </w:rPr>
        <w:t xml:space="preserve">is the </w:t>
      </w:r>
      <w:r w:rsidRPr="009927EF">
        <w:rPr>
          <w:rStyle w:val="Emphasis"/>
        </w:rPr>
        <w:t>one person</w:t>
      </w:r>
      <w:r w:rsidRPr="009173BF">
        <w:rPr>
          <w:rStyle w:val="StyleUnderline"/>
        </w:rPr>
        <w:t xml:space="preserve"> who "has the power" to allow a vote</w:t>
      </w:r>
      <w:r w:rsidRPr="009173BF">
        <w:rPr>
          <w:sz w:val="8"/>
        </w:rPr>
        <w:t xml:space="preserve"> on a criminal justice reform bill and said Louisville residents should call his office and say, "Please let us have this vote." "I will tell you that </w:t>
      </w:r>
      <w:r w:rsidRPr="009173BF">
        <w:rPr>
          <w:rStyle w:val="StyleUnderline"/>
        </w:rPr>
        <w:t xml:space="preserve">we need the help of </w:t>
      </w:r>
      <w:r w:rsidRPr="009173BF">
        <w:rPr>
          <w:rStyle w:val="Emphasis"/>
        </w:rPr>
        <w:t>one person</w:t>
      </w:r>
      <w:r w:rsidRPr="009173BF">
        <w:rPr>
          <w:sz w:val="8"/>
        </w:rPr>
        <w:t xml:space="preserve">. The one person who had the power to allow this vote — and I'm not saying he's stopping it — but there is one person. He's from Louisville, he's fairly well known and </w:t>
      </w:r>
      <w:r w:rsidRPr="009173BF">
        <w:rPr>
          <w:rStyle w:val="StyleUnderline"/>
        </w:rPr>
        <w:t>he has the power to allow or disallow this vote</w:t>
      </w:r>
      <w:r w:rsidRPr="009173BF">
        <w:rPr>
          <w:sz w:val="8"/>
        </w:rPr>
        <w:t>," Paul said, referring to McConnell. "</w:t>
      </w:r>
      <w:r w:rsidRPr="009173BF">
        <w:rPr>
          <w:rStyle w:val="StyleUnderline"/>
        </w:rPr>
        <w:t>There's no reason we shouldn't vote</w:t>
      </w:r>
      <w:r w:rsidRPr="009173BF">
        <w:rPr>
          <w:sz w:val="8"/>
        </w:rPr>
        <w:t xml:space="preserve">. So I would say if you're in Louisville, call and say, 'Senator McConnell, all we want is a vote'. It will pass overwhelmingly."8, 201802:07 </w:t>
      </w:r>
      <w:r w:rsidRPr="009173BF">
        <w:rPr>
          <w:rStyle w:val="StyleUnderline"/>
        </w:rPr>
        <w:t>Paul has been a zealous advocate for</w:t>
      </w:r>
      <w:r w:rsidRPr="009173BF">
        <w:rPr>
          <w:sz w:val="8"/>
        </w:rPr>
        <w:t xml:space="preserve"> Congress acting on </w:t>
      </w:r>
      <w:r w:rsidRPr="009173BF">
        <w:rPr>
          <w:rStyle w:val="StyleUnderline"/>
        </w:rPr>
        <w:t>criminal justice reform</w:t>
      </w:r>
      <w:r w:rsidRPr="009173BF">
        <w:rPr>
          <w:sz w:val="8"/>
        </w:rPr>
        <w:t xml:space="preserve">, often </w:t>
      </w:r>
      <w:r w:rsidRPr="009173BF">
        <w:rPr>
          <w:rStyle w:val="StyleUnderline"/>
        </w:rPr>
        <w:t>teaming up with</w:t>
      </w:r>
      <w:r w:rsidRPr="009173BF">
        <w:rPr>
          <w:sz w:val="8"/>
        </w:rPr>
        <w:t xml:space="preserve"> unlikely Senate </w:t>
      </w:r>
      <w:r w:rsidRPr="009173BF">
        <w:rPr>
          <w:rStyle w:val="StyleUnderline"/>
        </w:rPr>
        <w:t>colleagues</w:t>
      </w:r>
      <w:r w:rsidRPr="009173BF">
        <w:rPr>
          <w:sz w:val="8"/>
        </w:rPr>
        <w:t xml:space="preserve"> to bring changes to the system. Last year, Paul worked with Democratic Sen. Kamala Harris of California to introduce a bill that would reform the country's bail system. </w:t>
      </w:r>
      <w:r w:rsidRPr="009173BF">
        <w:rPr>
          <w:rStyle w:val="StyleUnderline"/>
        </w:rPr>
        <w:t>In coordination with White House officials</w:t>
      </w:r>
      <w:r w:rsidRPr="009173BF">
        <w:rPr>
          <w:sz w:val="8"/>
        </w:rPr>
        <w:t xml:space="preserve">, lawmakers have been working on criminal justice reform for the first two years of the Trump administration. "The First Step Act" has the best chance of passing; it currently has 31 co-sponsors in the Senate, both Democrats and Republicans. The House version of the bill </w:t>
      </w:r>
      <w:r w:rsidRPr="00BC744F">
        <w:rPr>
          <w:sz w:val="8"/>
        </w:rPr>
        <w:t>passed</w:t>
      </w:r>
      <w:r w:rsidRPr="009173BF">
        <w:rPr>
          <w:sz w:val="8"/>
        </w:rPr>
        <w:t xml:space="preserve"> with overwhelming support in May. The </w:t>
      </w:r>
      <w:r w:rsidRPr="009173BF">
        <w:rPr>
          <w:rStyle w:val="StyleUnderline"/>
        </w:rPr>
        <w:t>legislation would implement</w:t>
      </w:r>
      <w:r w:rsidRPr="009173BF">
        <w:rPr>
          <w:sz w:val="8"/>
        </w:rPr>
        <w:t xml:space="preserve"> the most </w:t>
      </w:r>
      <w:r w:rsidRPr="009173BF">
        <w:rPr>
          <w:rStyle w:val="StyleUnderline"/>
        </w:rPr>
        <w:t>sweeping</w:t>
      </w:r>
      <w:r w:rsidRPr="009173BF">
        <w:rPr>
          <w:sz w:val="8"/>
        </w:rPr>
        <w:t xml:space="preserve"> set of </w:t>
      </w:r>
      <w:r w:rsidRPr="009173BF">
        <w:rPr>
          <w:rStyle w:val="StyleUnderline"/>
        </w:rPr>
        <w:t>reforms</w:t>
      </w:r>
      <w:r w:rsidRPr="009173BF">
        <w:rPr>
          <w:sz w:val="8"/>
        </w:rPr>
        <w:t xml:space="preserve"> to the system since the 1990s by shortening some long prison sentences and improving conditions for people in prison, among other things. President Donald Trump tweeted over the weekend that he hopes McConnell will call for a vote on the measure. Sen. Chuck Grassley, R-Iowa, chairman of the Senate Judiciary Committee and a sponsor of the bill, tweeted last week that more than half of Senate Republicans support it. "</w:t>
      </w:r>
      <w:proofErr w:type="spellStart"/>
      <w:r w:rsidRPr="009173BF">
        <w:rPr>
          <w:sz w:val="8"/>
        </w:rPr>
        <w:t>Ldr</w:t>
      </w:r>
      <w:proofErr w:type="spellEnd"/>
      <w:r w:rsidRPr="009173BF">
        <w:rPr>
          <w:sz w:val="8"/>
        </w:rPr>
        <w:t xml:space="preserve"> McConnell said he would need to have 60+ votes to bring criminal justice reform up &amp; wanted to show large amount of Republican support. We have delivered. More than 1/2 of the Republican caucus supports the First Step Act LET’S VOTE!" Grassley said. Before the midterm elections, McConnell told reporters he would hold a vote on a criminal justice reform bill if it had enough votes — 60 — to overcome a filibuster. McConnell spokesman Don Stewart had no comment to NBC News on Monday on Paul's remarks, and gave no indication whether McConnell would schedule a vote in the next two weeks. Congress has two weeks left in its lame-duck session until lawmakers return to their districts. And before the new Congress is sworn in January, lawmakers are trying to tackle a number of outstanding items, including a must-pass spending package to avoid a government shutdown. Some conservatives, including Sen. Tom Cotton, R-Ark., oppose the criminal justice bill. Cotton said on Twitter that some of the provisions of the bill are too lenient, suggesting it would allow "repeat offenders with lengthy, violent histories" off the hook.</w:t>
      </w:r>
    </w:p>
    <w:p w14:paraId="363735C3" w14:textId="77777777" w:rsidR="000E418D" w:rsidRPr="000B409E" w:rsidRDefault="000E418D" w:rsidP="000B409E">
      <w:pPr>
        <w:rPr>
          <w:sz w:val="8"/>
        </w:rPr>
      </w:pPr>
    </w:p>
    <w:p w14:paraId="3C29C2FE" w14:textId="55337477" w:rsidR="00A85D76" w:rsidRDefault="00A85D76" w:rsidP="00506EAE">
      <w:pPr>
        <w:pStyle w:val="Heading3"/>
      </w:pPr>
      <w:r>
        <w:t>AT Trump wins inevitably</w:t>
      </w:r>
    </w:p>
    <w:p w14:paraId="0D3968F2" w14:textId="362C58F6" w:rsidR="00A85D76" w:rsidRDefault="00A85D76" w:rsidP="00A85D76">
      <w:pPr>
        <w:pStyle w:val="Heading4"/>
      </w:pPr>
      <w:r>
        <w:t xml:space="preserve">Dem Senate </w:t>
      </w:r>
      <w:r w:rsidRPr="00A85D76">
        <w:rPr>
          <w:u w:val="single"/>
        </w:rPr>
        <w:t>checks Trump</w:t>
      </w:r>
    </w:p>
    <w:p w14:paraId="6E7BC9CE" w14:textId="77777777" w:rsidR="00A85D76" w:rsidRPr="003F7335" w:rsidRDefault="00A85D76" w:rsidP="00A85D76">
      <w:r w:rsidRPr="003F7335">
        <w:rPr>
          <w:rStyle w:val="Style13ptBold"/>
        </w:rPr>
        <w:t>Dickinson, '19</w:t>
      </w:r>
      <w:r w:rsidRPr="003F7335">
        <w:t xml:space="preserve"> (Tim Dickinson</w:t>
      </w:r>
      <w:r>
        <w:t xml:space="preserve"> is a reporter for Rolling Stone</w:t>
      </w:r>
      <w:r w:rsidRPr="003F7335">
        <w:t xml:space="preserve">, "The Battle for the Senate," Rolling Stone, 11-22-2019, https://www.rollingstone.com/politics/politics-features/2020-election-will-democrats-win-back-senate-914873/, accessed 6-20-2020, </w:t>
      </w:r>
      <w:proofErr w:type="spellStart"/>
      <w:r w:rsidRPr="003F7335">
        <w:t>SShaf</w:t>
      </w:r>
      <w:proofErr w:type="spellEnd"/>
      <w:r w:rsidRPr="003F7335">
        <w:t>)</w:t>
      </w:r>
    </w:p>
    <w:p w14:paraId="1DF9CA87" w14:textId="77777777" w:rsidR="00A85D76" w:rsidRDefault="00A85D76" w:rsidP="00A85D76">
      <w:pPr>
        <w:rPr>
          <w:sz w:val="8"/>
        </w:rPr>
      </w:pPr>
      <w:r w:rsidRPr="003F7335">
        <w:rPr>
          <w:sz w:val="8"/>
        </w:rPr>
        <w:t xml:space="preserve">The fight to dislodge Donald Trump from the presidency has sparked unprecedented interest in the 2020 Democratic primary, drawing dozens of candidates, including no fewer than seven sitting senators. But </w:t>
      </w:r>
      <w:r w:rsidRPr="003F7335">
        <w:rPr>
          <w:rStyle w:val="StyleUnderline"/>
        </w:rPr>
        <w:t>the fight to wrest the</w:t>
      </w:r>
      <w:r>
        <w:rPr>
          <w:rStyle w:val="StyleUnderline"/>
        </w:rPr>
        <w:t xml:space="preserve"> </w:t>
      </w:r>
      <w:r w:rsidRPr="003F7335">
        <w:rPr>
          <w:rStyle w:val="StyleUnderline"/>
        </w:rPr>
        <w:t>Senate</w:t>
      </w:r>
      <w:r>
        <w:rPr>
          <w:rStyle w:val="StyleUnderline"/>
        </w:rPr>
        <w:t xml:space="preserve"> </w:t>
      </w:r>
      <w:r w:rsidRPr="003F7335">
        <w:rPr>
          <w:rStyle w:val="StyleUnderline"/>
        </w:rPr>
        <w:t>from Republican control</w:t>
      </w:r>
      <w:r w:rsidRPr="003F7335">
        <w:rPr>
          <w:sz w:val="8"/>
        </w:rPr>
        <w:t xml:space="preserve"> — </w:t>
      </w:r>
      <w:r w:rsidRPr="003F7335">
        <w:rPr>
          <w:rStyle w:val="StyleUnderline"/>
        </w:rPr>
        <w:t>and oust</w:t>
      </w:r>
      <w:r w:rsidRPr="003F7335">
        <w:rPr>
          <w:sz w:val="8"/>
        </w:rPr>
        <w:t xml:space="preserve"> </w:t>
      </w:r>
      <w:r w:rsidRPr="003F7335">
        <w:rPr>
          <w:rStyle w:val="StyleUnderline"/>
        </w:rPr>
        <w:t>Mitch McConnell</w:t>
      </w:r>
      <w:r w:rsidRPr="003F7335">
        <w:rPr>
          <w:sz w:val="8"/>
        </w:rPr>
        <w:t xml:space="preserve"> as majority leader — </w:t>
      </w:r>
      <w:r w:rsidRPr="003F7335">
        <w:rPr>
          <w:rStyle w:val="StyleUnderline"/>
        </w:rPr>
        <w:t>is</w:t>
      </w:r>
      <w:r w:rsidRPr="003F7335">
        <w:rPr>
          <w:sz w:val="8"/>
        </w:rPr>
        <w:t xml:space="preserve"> arguably just as </w:t>
      </w:r>
      <w:r w:rsidRPr="007A3E75">
        <w:rPr>
          <w:rStyle w:val="StyleUnderline"/>
        </w:rPr>
        <w:t>important</w:t>
      </w:r>
      <w:r w:rsidRPr="003F7335">
        <w:rPr>
          <w:sz w:val="8"/>
        </w:rPr>
        <w:t xml:space="preserve">. Take it from Amy </w:t>
      </w:r>
      <w:r w:rsidRPr="003F7335">
        <w:rPr>
          <w:rStyle w:val="StyleUnderline"/>
        </w:rPr>
        <w:t>McGrath</w:t>
      </w:r>
      <w:r w:rsidRPr="003F7335">
        <w:rPr>
          <w:sz w:val="8"/>
        </w:rPr>
        <w:t xml:space="preserve">, the former Marine fighter pilot aiming to win McConnell’s Kentucky Senate seat, who </w:t>
      </w:r>
      <w:r w:rsidRPr="003F7335">
        <w:rPr>
          <w:rStyle w:val="StyleUnderline"/>
        </w:rPr>
        <w:t>sees curbing McConnell’s power as essential to healing our republic</w:t>
      </w:r>
      <w:r w:rsidRPr="003F7335">
        <w:rPr>
          <w:sz w:val="8"/>
        </w:rPr>
        <w:t>. “</w:t>
      </w:r>
      <w:r w:rsidRPr="007A3E75">
        <w:rPr>
          <w:rStyle w:val="StyleUnderline"/>
        </w:rPr>
        <w:t>He’s the epitome of Washington dysfunction</w:t>
      </w:r>
      <w:r w:rsidRPr="003F7335">
        <w:rPr>
          <w:sz w:val="8"/>
        </w:rPr>
        <w:t xml:space="preserve">, everything we hate about politics,” she says. “You cannot drain the swamp until you get rid of </w:t>
      </w:r>
      <w:r w:rsidRPr="00835D88">
        <w:rPr>
          <w:sz w:val="8"/>
        </w:rPr>
        <w:t>Mitch McConnell</w:t>
      </w:r>
      <w:r w:rsidRPr="003F7335">
        <w:rPr>
          <w:sz w:val="8"/>
        </w:rPr>
        <w:t xml:space="preserve">.” </w:t>
      </w:r>
      <w:r w:rsidRPr="007A3E75">
        <w:rPr>
          <w:rStyle w:val="StyleUnderline"/>
        </w:rPr>
        <w:t>The stakes could hardly be higher</w:t>
      </w:r>
      <w:r w:rsidRPr="003F7335">
        <w:rPr>
          <w:sz w:val="8"/>
        </w:rPr>
        <w:t xml:space="preserve">. </w:t>
      </w:r>
      <w:r w:rsidRPr="003F7335">
        <w:rPr>
          <w:rStyle w:val="StyleUnderline"/>
        </w:rPr>
        <w:t>Unless</w:t>
      </w:r>
      <w:r>
        <w:rPr>
          <w:rStyle w:val="StyleUnderline"/>
        </w:rPr>
        <w:t xml:space="preserve"> </w:t>
      </w:r>
      <w:r w:rsidRPr="003F7335">
        <w:rPr>
          <w:rStyle w:val="StyleUnderline"/>
        </w:rPr>
        <w:t>Democrats</w:t>
      </w:r>
      <w:r>
        <w:rPr>
          <w:rStyle w:val="StyleUnderline"/>
        </w:rPr>
        <w:t xml:space="preserve"> </w:t>
      </w:r>
      <w:r w:rsidRPr="003F7335">
        <w:rPr>
          <w:rStyle w:val="StyleUnderline"/>
        </w:rPr>
        <w:t>flip the Senate</w:t>
      </w:r>
      <w:r w:rsidRPr="003F7335">
        <w:rPr>
          <w:sz w:val="8"/>
        </w:rPr>
        <w:t xml:space="preserve">, </w:t>
      </w:r>
      <w:r w:rsidRPr="007A3E75">
        <w:rPr>
          <w:rStyle w:val="StyleUnderline"/>
        </w:rPr>
        <w:t>the grand plans of the presidential candidates are dead on arrival</w:t>
      </w:r>
      <w:r w:rsidRPr="003F7335">
        <w:rPr>
          <w:sz w:val="8"/>
        </w:rPr>
        <w:t xml:space="preserve">. </w:t>
      </w:r>
      <w:r w:rsidRPr="007A3E75">
        <w:rPr>
          <w:rStyle w:val="StyleUnderline"/>
        </w:rPr>
        <w:t>Capturing the chamber is just as crucial if Trump is re-elected</w:t>
      </w:r>
      <w:r w:rsidRPr="003F7335">
        <w:rPr>
          <w:sz w:val="8"/>
        </w:rPr>
        <w:t xml:space="preserve">; </w:t>
      </w:r>
      <w:r w:rsidRPr="003F7335">
        <w:rPr>
          <w:rStyle w:val="StyleUnderline"/>
        </w:rPr>
        <w:t>it would give Democrats control of the legislative agenda, budget, and judicial confirmations, ending McConnell’s reign as Trump’s rubber stamp</w:t>
      </w:r>
      <w:r w:rsidRPr="003F7335">
        <w:rPr>
          <w:sz w:val="8"/>
        </w:rPr>
        <w:t xml:space="preserve">. “I’m not sure McConnell sees the Congress anymore as an independent branch of government,” says Sen. Doug Jones, an Alabama Democrat, “but simply to be there for the president.” </w:t>
      </w:r>
      <w:r w:rsidRPr="003F7335">
        <w:rPr>
          <w:rStyle w:val="StyleUnderline"/>
        </w:rPr>
        <w:t>Republicans</w:t>
      </w:r>
      <w:r w:rsidRPr="003F7335">
        <w:rPr>
          <w:sz w:val="8"/>
        </w:rPr>
        <w:t xml:space="preserve"> currently </w:t>
      </w:r>
      <w:r w:rsidRPr="003F7335">
        <w:rPr>
          <w:rStyle w:val="StyleUnderline"/>
        </w:rPr>
        <w:t>hold a three-seat edge</w:t>
      </w:r>
      <w:r w:rsidRPr="003F7335">
        <w:rPr>
          <w:sz w:val="8"/>
        </w:rPr>
        <w:t xml:space="preserve"> in the Senate, 53 to 47. At first glance, </w:t>
      </w:r>
      <w:r w:rsidRPr="003F7335">
        <w:rPr>
          <w:rStyle w:val="StyleUnderline"/>
        </w:rPr>
        <w:t>the</w:t>
      </w:r>
      <w:r w:rsidRPr="003F7335">
        <w:rPr>
          <w:sz w:val="8"/>
        </w:rPr>
        <w:t xml:space="preserve"> 2020 electoral </w:t>
      </w:r>
      <w:r w:rsidRPr="003F7335">
        <w:rPr>
          <w:rStyle w:val="StyleUnderline"/>
        </w:rPr>
        <w:t>map looks favorable</w:t>
      </w:r>
      <w:r w:rsidRPr="003F7335">
        <w:rPr>
          <w:sz w:val="8"/>
        </w:rPr>
        <w:t xml:space="preserve"> to Democrats. Republicans must defend 23 seats to the Democrats’ 12. But </w:t>
      </w:r>
      <w:r w:rsidRPr="003F7335">
        <w:rPr>
          <w:rStyle w:val="StyleUnderline"/>
        </w:rPr>
        <w:t>the terrain is challenging</w:t>
      </w:r>
      <w:r w:rsidRPr="003F7335">
        <w:rPr>
          <w:sz w:val="8"/>
        </w:rPr>
        <w:t xml:space="preserve">: </w:t>
      </w:r>
      <w:r w:rsidRPr="003F7335">
        <w:rPr>
          <w:rStyle w:val="StyleUnderline"/>
        </w:rPr>
        <w:t>20 of the GOP incumbents hail from states Trump carried in 2016</w:t>
      </w:r>
      <w:r w:rsidRPr="003F7335">
        <w:rPr>
          <w:sz w:val="8"/>
        </w:rPr>
        <w:t xml:space="preserve">. Still, </w:t>
      </w:r>
      <w:r w:rsidRPr="003F7335">
        <w:rPr>
          <w:rStyle w:val="StyleUnderline"/>
        </w:rPr>
        <w:t>nonpartisan analysts like Democratic chances</w:t>
      </w:r>
      <w:r w:rsidRPr="003F7335">
        <w:rPr>
          <w:sz w:val="8"/>
        </w:rPr>
        <w:t>. “</w:t>
      </w:r>
      <w:r w:rsidRPr="007A3E75">
        <w:rPr>
          <w:rStyle w:val="StyleUnderline"/>
        </w:rPr>
        <w:t>The Senate’s in play</w:t>
      </w:r>
      <w:r w:rsidRPr="003F7335">
        <w:rPr>
          <w:sz w:val="8"/>
        </w:rPr>
        <w:t>,” says Nathan Gonzales, editor of Inside Elections, which handicaps federal races. “</w:t>
      </w:r>
      <w:r w:rsidRPr="007A3E75">
        <w:rPr>
          <w:rStyle w:val="StyleUnderline"/>
        </w:rPr>
        <w:t>Democrats have enough</w:t>
      </w:r>
      <w:r w:rsidRPr="003F7335">
        <w:rPr>
          <w:sz w:val="8"/>
        </w:rPr>
        <w:t xml:space="preserve"> takeover </w:t>
      </w:r>
      <w:r w:rsidRPr="007A3E75">
        <w:rPr>
          <w:rStyle w:val="StyleUnderline"/>
        </w:rPr>
        <w:t>opportunities to get there without having to win everything on the table</w:t>
      </w:r>
      <w:r w:rsidRPr="003F7335">
        <w:rPr>
          <w:sz w:val="8"/>
        </w:rPr>
        <w:t xml:space="preserve">.” The path to a Democratic majority will be shaped by political dynamics that the candidates can’t fully control — including the tumult of Trump’s possible impeachment and the strength of the Democrats’ 2020 presidential nominee. In 2016, every Senate contest went in the direction of the presidential vote. Concerning some political watchers is the gap between the agenda of Democratic front-runners like Elizabeth Warren and Bernie Sanders — who are promising a wealth tax, free college, and a Green New Deal — and </w:t>
      </w:r>
      <w:r w:rsidRPr="003F7335">
        <w:rPr>
          <w:rStyle w:val="StyleUnderline"/>
        </w:rPr>
        <w:t>the Democratic Party’s favored Senate candidates</w:t>
      </w:r>
      <w:r w:rsidRPr="003F7335">
        <w:rPr>
          <w:sz w:val="8"/>
        </w:rPr>
        <w:t xml:space="preserve">, who </w:t>
      </w:r>
      <w:r w:rsidRPr="003F7335">
        <w:rPr>
          <w:rStyle w:val="StyleUnderline"/>
        </w:rPr>
        <w:t>are running as reformers</w:t>
      </w:r>
      <w:r w:rsidRPr="003F7335">
        <w:rPr>
          <w:sz w:val="8"/>
        </w:rPr>
        <w:t xml:space="preserve">, not revolutionaries, </w:t>
      </w:r>
      <w:r w:rsidRPr="003F7335">
        <w:rPr>
          <w:rStyle w:val="StyleUnderline"/>
        </w:rPr>
        <w:t>reflecting the pragmatic, donor-friendly ideology of</w:t>
      </w:r>
      <w:r w:rsidRPr="003F7335">
        <w:rPr>
          <w:sz w:val="8"/>
        </w:rPr>
        <w:t xml:space="preserve"> the Senate’s top recruiter, Minority Leader </w:t>
      </w:r>
      <w:r w:rsidRPr="003F7335">
        <w:rPr>
          <w:rStyle w:val="StyleUnderline"/>
        </w:rPr>
        <w:t>Chuck Schumer</w:t>
      </w:r>
      <w:r w:rsidRPr="003F7335">
        <w:rPr>
          <w:sz w:val="8"/>
        </w:rPr>
        <w:t xml:space="preserve"> of New York. Republicans hope to weaponize this dissonance. “Democrats are going to have a hard time navigating the top of the ticket,” says a GOP strategist close to the Senate fight. Republicans are also counting themselves lucky it isn’t worse. Democrats failed to land several recruits who could have turned their states into toss-ups — including former gubernatorial candidate Stacey Abrams in Georgia and Gov. Steve Bullock in Montana. “We’re very happy with the field,” insists Nevada Sen. Catherine Cortez </w:t>
      </w:r>
      <w:proofErr w:type="spellStart"/>
      <w:r w:rsidRPr="003F7335">
        <w:rPr>
          <w:sz w:val="8"/>
        </w:rPr>
        <w:t>Masto</w:t>
      </w:r>
      <w:proofErr w:type="spellEnd"/>
      <w:r w:rsidRPr="003F7335">
        <w:rPr>
          <w:sz w:val="8"/>
        </w:rPr>
        <w:t xml:space="preserve">, chair of the Democratic Senate Campaign Committee. “The biggest challenge Chuck and I had was that we had good choices.” </w:t>
      </w:r>
      <w:r w:rsidRPr="003F7335">
        <w:rPr>
          <w:rStyle w:val="StyleUnderline"/>
        </w:rPr>
        <w:t>A dozen races will be vital in determining control of the Senate</w:t>
      </w:r>
      <w:r w:rsidRPr="003F7335">
        <w:rPr>
          <w:sz w:val="8"/>
        </w:rPr>
        <w:t xml:space="preserve">, including </w:t>
      </w:r>
      <w:r w:rsidRPr="003F7335">
        <w:rPr>
          <w:rStyle w:val="StyleUnderline"/>
        </w:rPr>
        <w:t>two seats where Democrats must play defense</w:t>
      </w:r>
      <w:r w:rsidRPr="007A3E75">
        <w:rPr>
          <w:rStyle w:val="StyleUnderline"/>
        </w:rPr>
        <w:t>, and 10 pickup opportunities</w:t>
      </w:r>
      <w:r w:rsidRPr="003F7335">
        <w:rPr>
          <w:sz w:val="8"/>
        </w:rPr>
        <w:t xml:space="preserve">, presented below in rough order of their likelihood of flipping. “We’ve got a good shot at this,” says Cortez </w:t>
      </w:r>
      <w:proofErr w:type="spellStart"/>
      <w:r w:rsidRPr="003F7335">
        <w:rPr>
          <w:sz w:val="8"/>
        </w:rPr>
        <w:t>Masto</w:t>
      </w:r>
      <w:proofErr w:type="spellEnd"/>
      <w:r w:rsidRPr="003F7335">
        <w:rPr>
          <w:sz w:val="8"/>
        </w:rPr>
        <w:t>, running through the math for Senate control, with and without a Democratic vice president’s tiebreaking vote. “If we take the White House, we need three seats; if we don’t, we need four. I’m confident we have more than that.”</w:t>
      </w:r>
    </w:p>
    <w:p w14:paraId="00A9CD66" w14:textId="04368DC5" w:rsidR="00A85D76" w:rsidRPr="00A85D76" w:rsidRDefault="00A85D76" w:rsidP="00A85D76">
      <w:pPr>
        <w:pStyle w:val="Heading4"/>
      </w:pPr>
      <w:r>
        <w:t xml:space="preserve">***insert </w:t>
      </w:r>
      <w:proofErr w:type="spellStart"/>
      <w:r>
        <w:t>prez</w:t>
      </w:r>
      <w:proofErr w:type="spellEnd"/>
      <w:r>
        <w:t xml:space="preserve"> elections impact***</w:t>
      </w:r>
    </w:p>
    <w:p w14:paraId="15226766" w14:textId="42F7EC1C" w:rsidR="00DF01B1" w:rsidRDefault="00DF01B1" w:rsidP="00506EAE">
      <w:pPr>
        <w:pStyle w:val="Heading3"/>
      </w:pPr>
      <w:r>
        <w:t>AT “Trump doomed” hurts Senate GOP</w:t>
      </w:r>
    </w:p>
    <w:p w14:paraId="4F39C9A5" w14:textId="20132A27" w:rsidR="00DF01B1" w:rsidRDefault="00DF01B1" w:rsidP="00DF01B1">
      <w:pPr>
        <w:pStyle w:val="Heading4"/>
      </w:pPr>
      <w:r>
        <w:t xml:space="preserve">Biden’s margin of victory matters---even if Biden wins inevitably, winning by a </w:t>
      </w:r>
      <w:r w:rsidRPr="00DF01B1">
        <w:rPr>
          <w:u w:val="single"/>
        </w:rPr>
        <w:t>significant margin</w:t>
      </w:r>
      <w:r>
        <w:t xml:space="preserve"> is the safest way to win the Senate majority</w:t>
      </w:r>
    </w:p>
    <w:p w14:paraId="1A44E300" w14:textId="2A482AC3" w:rsidR="00DF01B1" w:rsidRPr="00DF01B1" w:rsidRDefault="00DF01B1" w:rsidP="00DF01B1">
      <w:r w:rsidRPr="00C2247D">
        <w:rPr>
          <w:rStyle w:val="Style13ptBold"/>
        </w:rPr>
        <w:t>Kilgore 6-12</w:t>
      </w:r>
      <w:r>
        <w:t>-2020</w:t>
      </w:r>
      <w:r w:rsidR="001578AA">
        <w:t>, analyst @ NY Mag</w:t>
      </w:r>
      <w:r>
        <w:t xml:space="preserve"> (Ed, “Why Biden Needs to Win Big,” https://nymag.com/intelligencer/2020/06/why-biden-needs-a-big-popular-vote-lead-over-trump.html</w:t>
      </w:r>
      <w:r w:rsidR="001578AA">
        <w:t>)//BB</w:t>
      </w:r>
    </w:p>
    <w:p w14:paraId="1938A30D" w14:textId="77777777" w:rsidR="00DF01B1" w:rsidRDefault="00DF01B1" w:rsidP="00DF01B1"/>
    <w:p w14:paraId="33B045F4" w14:textId="5AF63483" w:rsidR="00DF01B1" w:rsidRPr="00DF01B1" w:rsidRDefault="00DF01B1" w:rsidP="00DF01B1">
      <w:r>
        <w:t>At a time when Joe Biden is enjoying comfortable leads in both national and battleground-state polls, it’s a good time for us all to remember the most fundamental lesson of what happened four years ago: Hillary Clinton lost the presidential election while winning the national popular vote by 2.1 percent, or more than 2.8 million votes. The current Republican skew in the composition of the Electoral College (or if you prefer, the “wastage” of “excess” Democratic votes in noncompetitive states like California) has not gone away, as David Wasserman noted last year:</w:t>
      </w:r>
      <w:r w:rsidR="00C2247D">
        <w:t xml:space="preserve"> </w:t>
      </w:r>
      <w:r>
        <w:t>The ultimate nightmare scenario for Democrats might look something like this: Trump loses the popular vote by more than 5 million ballots, and the Democratic nominee converts Michigan and Pennsylvania back to blue. But Trump wins re-election by two Electoral votes by barely hanging onto Arizona, Florida, North Carolina, Wisconsin and Maine’s 2nd Congressional District.</w:t>
      </w:r>
      <w:r w:rsidR="00C2247D">
        <w:t xml:space="preserve"> </w:t>
      </w:r>
      <w:r>
        <w:t xml:space="preserve">With that possibility in mind, it’s useful to look at the analysis of recent battleground-state polls (taken in Arizona, Florida, Georgia, Michigan, North Carolina, Pennsylvania, Texas, and Wisconsin) conducted by Geoffrey </w:t>
      </w:r>
      <w:proofErr w:type="spellStart"/>
      <w:r>
        <w:t>Skelley</w:t>
      </w:r>
      <w:proofErr w:type="spellEnd"/>
      <w:r>
        <w:t xml:space="preserve"> for FiveThirtyEight. According to the data </w:t>
      </w:r>
      <w:proofErr w:type="spellStart"/>
      <w:r>
        <w:t>Skelley</w:t>
      </w:r>
      <w:proofErr w:type="spellEnd"/>
      <w:r>
        <w:t xml:space="preserve"> assembles, Biden leads in six of them (all but Georgia and Texas). But here’s the thing: In just one of them does Biden’s lead match his national polling lead.</w:t>
      </w:r>
      <w:r w:rsidR="00C2247D">
        <w:t xml:space="preserve"> </w:t>
      </w:r>
      <w:r w:rsidRPr="00D30B28">
        <w:t xml:space="preserve">There are two big takeaways here. One, </w:t>
      </w:r>
      <w:r w:rsidRPr="00C2247D">
        <w:rPr>
          <w:rStyle w:val="StyleUnderline"/>
        </w:rPr>
        <w:t>Biden is in an enviable position in</w:t>
      </w:r>
      <w:r w:rsidRPr="00D30B28">
        <w:t xml:space="preserve"> many of these </w:t>
      </w:r>
      <w:r w:rsidRPr="00C2247D">
        <w:rPr>
          <w:rStyle w:val="StyleUnderline"/>
        </w:rPr>
        <w:t>battleground states</w:t>
      </w:r>
      <w:r w:rsidRPr="00D30B28">
        <w:t>. However, the second takeaway — which is the caveat we mentioned earlier — is that all of these battleground states save Michigan are more Republican-leaning than the national average. In other words, most of the states that will decide the presidential election are to the right of the country as a whole, and that speaks to Trump’s advantage in the Electoral College.</w:t>
      </w:r>
      <w:r w:rsidR="00C2247D">
        <w:t xml:space="preserve"> </w:t>
      </w:r>
      <w:r>
        <w:t>And that means Democrats shouldn’t get at all complacent about Biden’s national polling lead:</w:t>
      </w:r>
      <w:r w:rsidR="00C2247D">
        <w:t xml:space="preserve"> </w:t>
      </w:r>
      <w:r w:rsidRPr="00C2247D">
        <w:rPr>
          <w:rStyle w:val="StyleUnderline"/>
        </w:rPr>
        <w:t>Should Biden continue to hold a sizable lead, the chances of an Electoral College-popular vote split will probably be low</w:t>
      </w:r>
      <w:r>
        <w:t>. But if the polls get closer, the odds will increase because the eventual tipping point state is almost certainly among these eight states. But as it stands now, if Trump carries Arizona along with every state that’s more Republican-leaning in those recent polls, he would almost certainly win the presidency.</w:t>
      </w:r>
      <w:r w:rsidR="00C2247D">
        <w:t xml:space="preserve"> </w:t>
      </w:r>
      <w:r w:rsidRPr="00C2247D">
        <w:rPr>
          <w:rStyle w:val="StyleUnderline"/>
        </w:rPr>
        <w:t>The</w:t>
      </w:r>
      <w:r w:rsidRPr="00D30B28">
        <w:t xml:space="preserve"> other </w:t>
      </w:r>
      <w:r w:rsidRPr="00C2247D">
        <w:rPr>
          <w:rStyle w:val="StyleUnderline"/>
        </w:rPr>
        <w:t xml:space="preserve">reason Biden needs a </w:t>
      </w:r>
      <w:r w:rsidRPr="00C2247D">
        <w:rPr>
          <w:rStyle w:val="Emphasis"/>
        </w:rPr>
        <w:t>big national popular vote</w:t>
      </w:r>
      <w:r w:rsidRPr="00C2247D">
        <w:rPr>
          <w:rStyle w:val="StyleUnderline"/>
        </w:rPr>
        <w:t xml:space="preserve"> win is that he really needs a Democratic Senate to accomplish anything legislatively as president, and to the modest but very real extent he may have coattails, it could be </w:t>
      </w:r>
      <w:r w:rsidRPr="00C2247D">
        <w:rPr>
          <w:rStyle w:val="Emphasis"/>
        </w:rPr>
        <w:t>crucial</w:t>
      </w:r>
      <w:r w:rsidRPr="00C2247D">
        <w:rPr>
          <w:rStyle w:val="StyleUnderline"/>
        </w:rPr>
        <w:t xml:space="preserve"> in close Senate races</w:t>
      </w:r>
      <w:r w:rsidRPr="00D30B28">
        <w:t xml:space="preserve">. </w:t>
      </w:r>
      <w:r w:rsidRPr="00C2247D">
        <w:rPr>
          <w:rStyle w:val="StyleUnderline"/>
        </w:rPr>
        <w:t>That obviously matters in battleground states</w:t>
      </w:r>
      <w:r w:rsidRPr="00D30B28">
        <w:t xml:space="preserve"> with Senate races, like Arizona, Georgia (two races), Maine, Michigan, New Hampshire, North Carolina, and Texas. But </w:t>
      </w:r>
      <w:r w:rsidRPr="00C2247D">
        <w:rPr>
          <w:rStyle w:val="StyleUnderline"/>
        </w:rPr>
        <w:t>it could matter even more in red states where a narrower-than-2016 presidential loss could be the key to a Democratic Senate win</w:t>
      </w:r>
      <w:r w:rsidRPr="00D30B28">
        <w:t>, such as Iowa, Kansas, Montana, and perhaps even Kentucky and Alabama.</w:t>
      </w:r>
    </w:p>
    <w:p w14:paraId="39F74408" w14:textId="77777777" w:rsidR="00403A80" w:rsidRPr="007A5311" w:rsidRDefault="00403A80" w:rsidP="00403A80">
      <w:pPr>
        <w:pStyle w:val="Heading3"/>
      </w:pPr>
      <w:r>
        <w:t>AT Trump unpopularity outweighs</w:t>
      </w:r>
    </w:p>
    <w:p w14:paraId="5DF9C8FC" w14:textId="77777777" w:rsidR="00403A80" w:rsidRDefault="00403A80" w:rsidP="00403A80">
      <w:pPr>
        <w:pStyle w:val="Heading4"/>
      </w:pPr>
      <w:r>
        <w:t xml:space="preserve">Individual </w:t>
      </w:r>
      <w:r w:rsidRPr="0011537B">
        <w:rPr>
          <w:u w:val="single"/>
        </w:rPr>
        <w:t>roll call votes</w:t>
      </w:r>
      <w:r>
        <w:t xml:space="preserve"> outweigh---Trump approval doesn’t affect </w:t>
      </w:r>
      <w:r w:rsidRPr="007B7160">
        <w:rPr>
          <w:u w:val="single"/>
        </w:rPr>
        <w:t xml:space="preserve">swing voters in swing </w:t>
      </w:r>
      <w:r>
        <w:rPr>
          <w:u w:val="single"/>
        </w:rPr>
        <w:t>states</w:t>
      </w:r>
    </w:p>
    <w:p w14:paraId="52A062D5" w14:textId="77777777" w:rsidR="00403A80" w:rsidRDefault="00403A80" w:rsidP="00403A80">
      <w:r w:rsidRPr="0011537B">
        <w:rPr>
          <w:rStyle w:val="Style13ptBold"/>
        </w:rPr>
        <w:t>Decker 17</w:t>
      </w:r>
      <w:r>
        <w:t xml:space="preserve"> - </w:t>
      </w:r>
      <w:r w:rsidRPr="001E06C3">
        <w:t>analyzes politics for the Los Angeles Times, writing about the Trump administration and the themes, demographics and personalities central to national and state contests. In 2016 she covered her 10th presidential campaign; she has also covered seven races for governor and a host of U.S. Senate and local elections. She directed The Times’ 2012 presidential campaign coverage.</w:t>
      </w:r>
      <w:r>
        <w:t xml:space="preserve"> 2017 (Cathleen, “</w:t>
      </w:r>
      <w:r w:rsidRPr="001E06C3">
        <w:t>There's only one Trump — that's a key challenge for Democrats targeting GOP seats in 2018</w:t>
      </w:r>
      <w:r>
        <w:t xml:space="preserve">,” </w:t>
      </w:r>
      <w:r w:rsidRPr="0011537B">
        <w:rPr>
          <w:i/>
          <w:iCs/>
        </w:rPr>
        <w:t>Los Angeles Times</w:t>
      </w:r>
      <w:r>
        <w:t xml:space="preserve">, </w:t>
      </w:r>
      <w:hyperlink r:id="rId38" w:history="1">
        <w:r w:rsidRPr="00126FE8">
          <w:rPr>
            <w:rStyle w:val="Hyperlink"/>
          </w:rPr>
          <w:t>http://www.latimes.com/politics/la-na-pol-trump-republicans-analysis-20170623-story.html</w:t>
        </w:r>
      </w:hyperlink>
      <w:r>
        <w:t>)</w:t>
      </w:r>
    </w:p>
    <w:p w14:paraId="6DFC65CF" w14:textId="77777777" w:rsidR="00403A80" w:rsidRPr="007A769B" w:rsidRDefault="00403A80" w:rsidP="00403A80"/>
    <w:p w14:paraId="06DAADA4" w14:textId="77777777" w:rsidR="00403A80" w:rsidRPr="0079535F" w:rsidRDefault="00403A80" w:rsidP="00403A80">
      <w:pPr>
        <w:rPr>
          <w:sz w:val="22"/>
          <w:u w:val="single"/>
        </w:rPr>
      </w:pPr>
      <w:r w:rsidRPr="000F3448">
        <w:rPr>
          <w:rStyle w:val="StyleUnderline"/>
          <w:highlight w:val="cyan"/>
        </w:rPr>
        <w:t>Dem</w:t>
      </w:r>
      <w:r w:rsidRPr="00E74730">
        <w:rPr>
          <w:rStyle w:val="StyleUnderline"/>
        </w:rPr>
        <w:t>ocrat</w:t>
      </w:r>
      <w:r w:rsidRPr="000F3448">
        <w:rPr>
          <w:rStyle w:val="StyleUnderline"/>
          <w:highlight w:val="cyan"/>
        </w:rPr>
        <w:t>s</w:t>
      </w:r>
      <w:r w:rsidRPr="00E74730">
        <w:rPr>
          <w:rStyle w:val="StyleUnderline"/>
        </w:rPr>
        <w:t xml:space="preserve"> have </w:t>
      </w:r>
      <w:r w:rsidRPr="000F3448">
        <w:rPr>
          <w:rStyle w:val="StyleUnderline"/>
          <w:highlight w:val="cyan"/>
        </w:rPr>
        <w:t>hope</w:t>
      </w:r>
      <w:r w:rsidRPr="00E74730">
        <w:rPr>
          <w:rStyle w:val="StyleUnderline"/>
        </w:rPr>
        <w:t xml:space="preserve">d that President </w:t>
      </w:r>
      <w:r w:rsidRPr="000F3448">
        <w:rPr>
          <w:rStyle w:val="StyleUnderline"/>
          <w:highlight w:val="cyan"/>
        </w:rPr>
        <w:t>Trump’s</w:t>
      </w:r>
      <w:r w:rsidRPr="00E74730">
        <w:rPr>
          <w:rStyle w:val="StyleUnderline"/>
        </w:rPr>
        <w:t xml:space="preserve"> deep </w:t>
      </w:r>
      <w:r w:rsidRPr="000F3448">
        <w:rPr>
          <w:rStyle w:val="StyleUnderline"/>
          <w:highlight w:val="cyan"/>
        </w:rPr>
        <w:t>unpopularity would propel them</w:t>
      </w:r>
      <w:r w:rsidRPr="00E74730">
        <w:rPr>
          <w:rStyle w:val="StyleUnderline"/>
        </w:rPr>
        <w:t xml:space="preserve"> </w:t>
      </w:r>
      <w:r w:rsidRPr="0011537B">
        <w:t xml:space="preserve">to gains in next year’s midterm election as they fight to take control of the House and improve their position in the Senate. But last year’s contests and this year’s </w:t>
      </w:r>
      <w:r w:rsidRPr="000F3448">
        <w:rPr>
          <w:rStyle w:val="StyleUnderline"/>
          <w:highlight w:val="cyan"/>
        </w:rPr>
        <w:t>special elections suggest a complication: Trump is so distinctive</w:t>
      </w:r>
      <w:r w:rsidRPr="00E74730">
        <w:rPr>
          <w:rStyle w:val="StyleUnderline"/>
        </w:rPr>
        <w:t xml:space="preserve"> a politician that </w:t>
      </w:r>
      <w:r w:rsidRPr="000F3448">
        <w:rPr>
          <w:rStyle w:val="StyleUnderline"/>
          <w:highlight w:val="cyan"/>
        </w:rPr>
        <w:t>it’s hard to persuade voters</w:t>
      </w:r>
      <w:r w:rsidRPr="00E74730">
        <w:rPr>
          <w:rStyle w:val="StyleUnderline"/>
        </w:rPr>
        <w:t xml:space="preserve"> that </w:t>
      </w:r>
      <w:r w:rsidRPr="000F3448">
        <w:rPr>
          <w:rStyle w:val="StyleUnderline"/>
          <w:highlight w:val="cyan"/>
        </w:rPr>
        <w:t>other Republican candidates are carbon copies of the president</w:t>
      </w:r>
      <w:r w:rsidRPr="000F3448">
        <w:rPr>
          <w:rStyle w:val="StyleUnderline"/>
          <w:sz w:val="14"/>
          <w:highlight w:val="cyan"/>
        </w:rPr>
        <w:t xml:space="preserve">. </w:t>
      </w:r>
      <w:r w:rsidRPr="000F3448">
        <w:rPr>
          <w:rStyle w:val="StyleUnderline"/>
          <w:highlight w:val="cyan"/>
        </w:rPr>
        <w:t>Trump’s outsized persona makes even those</w:t>
      </w:r>
      <w:r w:rsidRPr="00E74730">
        <w:rPr>
          <w:rStyle w:val="StyleUnderline"/>
        </w:rPr>
        <w:t xml:space="preserve"> Republicans </w:t>
      </w:r>
      <w:r w:rsidRPr="000F3448">
        <w:rPr>
          <w:rStyle w:val="StyleUnderline"/>
          <w:highlight w:val="cyan"/>
        </w:rPr>
        <w:t>who share his views seem more moderate, an important attribute to swing voters</w:t>
      </w:r>
      <w:r w:rsidRPr="0011537B">
        <w:t>. That presents a problem for the party out of power. Midterm elections traditionally serve as referendums on the president, but</w:t>
      </w:r>
      <w:r w:rsidRPr="00E74730">
        <w:rPr>
          <w:rStyle w:val="StyleUnderline"/>
          <w:sz w:val="14"/>
        </w:rPr>
        <w:t xml:space="preserve"> </w:t>
      </w:r>
      <w:r w:rsidRPr="000F3448">
        <w:rPr>
          <w:rStyle w:val="StyleUnderline"/>
          <w:highlight w:val="cyan"/>
        </w:rPr>
        <w:t>voters’ complicated views of Trump</w:t>
      </w:r>
      <w:r w:rsidRPr="00E74730">
        <w:rPr>
          <w:rStyle w:val="StyleUnderline"/>
        </w:rPr>
        <w:t xml:space="preserve"> may </w:t>
      </w:r>
      <w:r w:rsidRPr="000F3448">
        <w:rPr>
          <w:rStyle w:val="StyleUnderline"/>
          <w:highlight w:val="cyan"/>
        </w:rPr>
        <w:t>give Republicans more running room than his popularity</w:t>
      </w:r>
      <w:r w:rsidRPr="00E74730">
        <w:rPr>
          <w:rStyle w:val="StyleUnderline"/>
        </w:rPr>
        <w:t xml:space="preserve"> figures suggest</w:t>
      </w:r>
      <w:r w:rsidRPr="00E74730">
        <w:rPr>
          <w:rStyle w:val="StyleUnderline"/>
          <w:sz w:val="14"/>
        </w:rPr>
        <w:t xml:space="preserve">. </w:t>
      </w:r>
      <w:r w:rsidRPr="00E74730">
        <w:rPr>
          <w:rStyle w:val="StyleUnderline"/>
        </w:rPr>
        <w:t xml:space="preserve">The </w:t>
      </w:r>
      <w:r w:rsidRPr="000F3448">
        <w:rPr>
          <w:rStyle w:val="Emphasis"/>
          <w:highlight w:val="cyan"/>
        </w:rPr>
        <w:t xml:space="preserve">votes </w:t>
      </w:r>
      <w:r w:rsidRPr="0011537B">
        <w:rPr>
          <w:rStyle w:val="Emphasis"/>
          <w:highlight w:val="cyan"/>
        </w:rPr>
        <w:t>cast by individual Republican incumbents</w:t>
      </w:r>
      <w:r w:rsidRPr="0011537B">
        <w:rPr>
          <w:rStyle w:val="StyleUnderline"/>
          <w:highlight w:val="cyan"/>
        </w:rPr>
        <w:t xml:space="preserve"> </w:t>
      </w:r>
      <w:r w:rsidRPr="000F3448">
        <w:rPr>
          <w:rStyle w:val="StyleUnderline"/>
          <w:highlight w:val="cyan"/>
        </w:rPr>
        <w:t xml:space="preserve">may be </w:t>
      </w:r>
      <w:r w:rsidRPr="000F3448">
        <w:rPr>
          <w:rStyle w:val="Emphasis"/>
          <w:highlight w:val="cyan"/>
        </w:rPr>
        <w:t xml:space="preserve">more </w:t>
      </w:r>
      <w:r w:rsidRPr="0011537B">
        <w:rPr>
          <w:rStyle w:val="Emphasis"/>
          <w:highlight w:val="cyan"/>
        </w:rPr>
        <w:t>important to their survival than any linkage with the president</w:t>
      </w:r>
      <w:r w:rsidRPr="0011537B">
        <w:t xml:space="preserve">. </w:t>
      </w:r>
    </w:p>
    <w:p w14:paraId="0E440E60" w14:textId="77777777" w:rsidR="00403A80" w:rsidRDefault="00403A80" w:rsidP="00403A80">
      <w:pPr>
        <w:pStyle w:val="Heading4"/>
      </w:pPr>
      <w:r>
        <w:t>National mood is irrelevant</w:t>
      </w:r>
    </w:p>
    <w:p w14:paraId="63E82947" w14:textId="77777777" w:rsidR="00403A80" w:rsidRDefault="00403A80" w:rsidP="00403A80">
      <w:r>
        <w:rPr>
          <w:b/>
          <w:sz w:val="26"/>
          <w:szCs w:val="26"/>
        </w:rPr>
        <w:t xml:space="preserve">Schultz 17 </w:t>
      </w:r>
      <w:r>
        <w:t xml:space="preserve">- </w:t>
      </w:r>
      <w:r w:rsidRPr="00CD1A6D">
        <w:t xml:space="preserve">David Schultz is a Hamline University professor of political science. His latest book is “Presidential Swing States: Why Only Ten Matter.”  He blogs at Schultz's Take, where a version of this piece first appeared.   </w:t>
      </w:r>
      <w:r>
        <w:t>2017 (“</w:t>
      </w:r>
      <w:r w:rsidRPr="00CD1A6D">
        <w:t>Trump, Congress, and Georgia: How the Democrats created their own political disaster</w:t>
      </w:r>
      <w:r>
        <w:t xml:space="preserve">”, available online at </w:t>
      </w:r>
      <w:hyperlink r:id="rId39" w:history="1">
        <w:r w:rsidRPr="005E5276">
          <w:rPr>
            <w:rStyle w:val="Hyperlink"/>
          </w:rPr>
          <w:t>https://www.minnpost.com/community-voices/2017/06/trump-congress-and-georgia-how-democrats-created-their-own-political-disast</w:t>
        </w:r>
      </w:hyperlink>
      <w:r>
        <w:t xml:space="preserve">, </w:t>
      </w:r>
      <w:proofErr w:type="spellStart"/>
      <w:r>
        <w:t>MinnPost</w:t>
      </w:r>
      <w:proofErr w:type="spellEnd"/>
      <w:r>
        <w:t>)</w:t>
      </w:r>
    </w:p>
    <w:p w14:paraId="5C846FAB" w14:textId="77777777" w:rsidR="00403A80" w:rsidRPr="009F555A" w:rsidRDefault="00403A80" w:rsidP="00403A80"/>
    <w:p w14:paraId="5FBCDC05" w14:textId="77777777" w:rsidR="00403A80" w:rsidRPr="00367960" w:rsidRDefault="00403A80" w:rsidP="00403A80">
      <w:pPr>
        <w:rPr>
          <w:sz w:val="22"/>
          <w:u w:val="single"/>
        </w:rPr>
      </w:pPr>
      <w:r w:rsidRPr="007767CD">
        <w:t xml:space="preserve">Yes, national issues may intrude, but </w:t>
      </w:r>
      <w:r w:rsidRPr="000F3448">
        <w:rPr>
          <w:rStyle w:val="Emphasis"/>
          <w:highlight w:val="cyan"/>
        </w:rPr>
        <w:t>local races are ultimately decided by local issues</w:t>
      </w:r>
      <w:r w:rsidRPr="00F735AD">
        <w:rPr>
          <w:rStyle w:val="Emphasis"/>
        </w:rPr>
        <w:t>.</w:t>
      </w:r>
      <w:r w:rsidRPr="007767CD">
        <w:t xml:space="preserve"> Candidates and parties who think there are national, one-size-fits-all, cookie-cutter strategies to winning across the country are doomed to lose. </w:t>
      </w:r>
      <w:r w:rsidRPr="000F3448">
        <w:rPr>
          <w:rStyle w:val="StyleUnderline"/>
          <w:highlight w:val="cyan"/>
        </w:rPr>
        <w:t>Each race is unique</w:t>
      </w:r>
      <w:r w:rsidRPr="00F735AD">
        <w:rPr>
          <w:rStyle w:val="StyleUnderline"/>
        </w:rPr>
        <w:t>;</w:t>
      </w:r>
      <w:r w:rsidRPr="007767CD">
        <w:t xml:space="preserve"> no special election is a proxy for the nation. </w:t>
      </w:r>
      <w:r w:rsidRPr="000F3448">
        <w:rPr>
          <w:rStyle w:val="StyleUnderline"/>
          <w:highlight w:val="cyan"/>
        </w:rPr>
        <w:t xml:space="preserve">To think otherwise ignores the reality of statistics and not generalizing from one election to the rest of the </w:t>
      </w:r>
      <w:r w:rsidRPr="0011537B">
        <w:rPr>
          <w:rStyle w:val="StyleUnderline"/>
          <w:highlight w:val="cyan"/>
        </w:rPr>
        <w:t>natio</w:t>
      </w:r>
      <w:r w:rsidRPr="0011537B">
        <w:rPr>
          <w:rStyle w:val="StyleUnderline"/>
        </w:rPr>
        <w:t>n</w:t>
      </w:r>
      <w:r w:rsidRPr="00F735AD">
        <w:rPr>
          <w:rStyle w:val="StyleUnderline"/>
        </w:rPr>
        <w:t>, and it simply ignores demographics and trends that define each district.</w:t>
      </w:r>
      <w:r>
        <w:rPr>
          <w:rStyle w:val="StyleUnderline"/>
        </w:rPr>
        <w:t xml:space="preserve"> </w:t>
      </w:r>
      <w:r w:rsidRPr="007767CD">
        <w:t xml:space="preserve">But, yet again, </w:t>
      </w:r>
      <w:r w:rsidRPr="000F3448">
        <w:rPr>
          <w:rStyle w:val="StyleUnderline"/>
          <w:highlight w:val="cyan"/>
        </w:rPr>
        <w:t>Dem</w:t>
      </w:r>
      <w:r w:rsidRPr="00CD1A6D">
        <w:rPr>
          <w:rStyle w:val="StyleUnderline"/>
        </w:rPr>
        <w:t>ocrat</w:t>
      </w:r>
      <w:r w:rsidRPr="000F3448">
        <w:rPr>
          <w:rStyle w:val="StyleUnderline"/>
          <w:highlight w:val="cyan"/>
        </w:rPr>
        <w:t>s</w:t>
      </w:r>
      <w:r w:rsidRPr="00CD1A6D">
        <w:rPr>
          <w:rStyle w:val="StyleUnderline"/>
        </w:rPr>
        <w:t xml:space="preserve"> could not resist. They made Georgia a do or die.</w:t>
      </w:r>
      <w:r w:rsidRPr="007767CD">
        <w:t xml:space="preserve"> They saw a district that Trump won last year by 1.5 </w:t>
      </w:r>
      <w:proofErr w:type="spellStart"/>
      <w:r w:rsidRPr="007767CD">
        <w:t>percebt</w:t>
      </w:r>
      <w:proofErr w:type="spellEnd"/>
      <w:r w:rsidRPr="007767CD">
        <w:t xml:space="preserve"> and thought they could win the congressional seat even though the then incumbent in 2016 won a blow-out victory. </w:t>
      </w:r>
      <w:r w:rsidRPr="00F735AD">
        <w:rPr>
          <w:rStyle w:val="StyleUnderline"/>
        </w:rPr>
        <w:t xml:space="preserve">They </w:t>
      </w:r>
      <w:r w:rsidRPr="000F3448">
        <w:rPr>
          <w:rStyle w:val="StyleUnderline"/>
          <w:highlight w:val="cyan"/>
        </w:rPr>
        <w:t>assumed</w:t>
      </w:r>
      <w:r w:rsidRPr="00F735AD">
        <w:rPr>
          <w:rStyle w:val="StyleUnderline"/>
        </w:rPr>
        <w:t xml:space="preserve"> Tuesday </w:t>
      </w:r>
      <w:r w:rsidRPr="000F3448">
        <w:rPr>
          <w:rStyle w:val="StyleUnderline"/>
          <w:highlight w:val="cyan"/>
        </w:rPr>
        <w:t>there would be a coattails effect</w:t>
      </w:r>
      <w:r w:rsidRPr="007767CD">
        <w:t xml:space="preserve"> (Trump did not win by much and so perhaps they could win this congressional seat) </w:t>
      </w:r>
      <w:r w:rsidRPr="000F3448">
        <w:rPr>
          <w:rStyle w:val="StyleUnderline"/>
          <w:highlight w:val="cyan"/>
        </w:rPr>
        <w:t>even though there was no coattails effect last fall</w:t>
      </w:r>
      <w:r w:rsidRPr="00F735AD">
        <w:rPr>
          <w:rStyle w:val="StyleUnderline"/>
        </w:rPr>
        <w:t xml:space="preserve">. </w:t>
      </w:r>
      <w:r w:rsidRPr="007767CD">
        <w:t xml:space="preserve">They declared probable victory, dumped money, time, and other resources into it. But mostly they dumped hype into it. What they did not dump into it was a narrative and strategy. Instead, </w:t>
      </w:r>
      <w:r w:rsidRPr="000F3448">
        <w:rPr>
          <w:rStyle w:val="StyleUnderline"/>
          <w:highlight w:val="cyan"/>
        </w:rPr>
        <w:t>they yet again pinned hope on dislike for Trump,</w:t>
      </w:r>
      <w:r w:rsidRPr="007767CD">
        <w:t xml:space="preserve"> changing demographics, and a belief that Democrats and other voters will come to their senses and vote for a Democrat. It wasn’t enough of a strategy, and that should not have been a surprise. After all, </w:t>
      </w:r>
      <w:r w:rsidRPr="000F3448">
        <w:rPr>
          <w:rStyle w:val="StyleUnderline"/>
          <w:highlight w:val="cyan"/>
        </w:rPr>
        <w:t>this was</w:t>
      </w:r>
      <w:r w:rsidRPr="007767CD">
        <w:t xml:space="preserve"> Hillary </w:t>
      </w:r>
      <w:r w:rsidRPr="000F3448">
        <w:rPr>
          <w:rStyle w:val="StyleUnderline"/>
          <w:highlight w:val="cyan"/>
        </w:rPr>
        <w:t>Clinton’s strategy and she lost</w:t>
      </w:r>
      <w:r w:rsidRPr="00367960">
        <w:t>.</w:t>
      </w:r>
      <w:r>
        <w:rPr>
          <w:rStyle w:val="StyleUnderline"/>
        </w:rPr>
        <w:t xml:space="preserve"> </w:t>
      </w:r>
    </w:p>
    <w:p w14:paraId="52AD657C" w14:textId="6E2E178E" w:rsidR="00707CC7" w:rsidRDefault="00707CC7" w:rsidP="00707CC7">
      <w:pPr>
        <w:pStyle w:val="Heading2"/>
      </w:pPr>
      <w:r>
        <w:t xml:space="preserve">IMPACT – </w:t>
      </w:r>
      <w:r w:rsidR="008F6C6F">
        <w:t>TURNS CASE</w:t>
      </w:r>
    </w:p>
    <w:p w14:paraId="23872331" w14:textId="57C3A32D" w:rsidR="00707CC7" w:rsidRDefault="00707CC7" w:rsidP="00707CC7">
      <w:pPr>
        <w:pStyle w:val="Heading3"/>
      </w:pPr>
      <w:r>
        <w:t>!</w:t>
      </w:r>
    </w:p>
    <w:p w14:paraId="125DC3DA" w14:textId="77777777" w:rsidR="00707CC7" w:rsidRDefault="00707CC7" w:rsidP="00707CC7">
      <w:pPr>
        <w:pStyle w:val="Heading4"/>
      </w:pPr>
      <w:r>
        <w:t xml:space="preserve">Dems winning the Senate leads to </w:t>
      </w:r>
      <w:r w:rsidRPr="00AA3C2D">
        <w:rPr>
          <w:u w:val="single"/>
        </w:rPr>
        <w:t>sweeping</w:t>
      </w:r>
      <w:r>
        <w:t xml:space="preserve"> criminal justice reform</w:t>
      </w:r>
    </w:p>
    <w:p w14:paraId="322F4CC0" w14:textId="77777777" w:rsidR="00707CC7" w:rsidRDefault="00707CC7" w:rsidP="00707CC7">
      <w:r w:rsidRPr="00C0115D">
        <w:rPr>
          <w:rStyle w:val="Style13ptBold"/>
        </w:rPr>
        <w:t>Everett</w:t>
      </w:r>
      <w:r>
        <w:t xml:space="preserve"> 6-11-</w:t>
      </w:r>
      <w:r w:rsidRPr="00C0115D">
        <w:rPr>
          <w:rStyle w:val="Style13ptBold"/>
        </w:rPr>
        <w:t>20</w:t>
      </w:r>
      <w:r>
        <w:t xml:space="preserve">, congressional reporter for POLITICO (Burgess, “Democrats stiff-arm GOP's ‘cosmetic’ police reforms,” </w:t>
      </w:r>
      <w:r w:rsidRPr="007D3BD7">
        <w:rPr>
          <w:i/>
          <w:iCs/>
        </w:rPr>
        <w:t>Politico</w:t>
      </w:r>
      <w:r>
        <w:t xml:space="preserve">, </w:t>
      </w:r>
      <w:hyperlink r:id="rId40" w:history="1">
        <w:r w:rsidRPr="00E55FCA">
          <w:rPr>
            <w:rStyle w:val="Hyperlink"/>
          </w:rPr>
          <w:t>https://www.politico.com/news/2020/06/11/democrats-police-reform-311310)//BB</w:t>
        </w:r>
      </w:hyperlink>
    </w:p>
    <w:p w14:paraId="5BA03153" w14:textId="77777777" w:rsidR="00707CC7" w:rsidRPr="006047F2" w:rsidRDefault="00707CC7" w:rsidP="00707CC7"/>
    <w:p w14:paraId="2B91133F" w14:textId="186809CC" w:rsidR="00707CC7" w:rsidRDefault="00707CC7" w:rsidP="00707CC7">
      <w:r w:rsidRPr="007D3BD7">
        <w:rPr>
          <w:rStyle w:val="StyleUnderline"/>
        </w:rPr>
        <w:t>Senate Democrats are voicing deep skepticism toward the GOP’s newfound embrace of police reform</w:t>
      </w:r>
      <w:r w:rsidRPr="00AA3C2D">
        <w:t>. And they may soon have to decide whether they’ll accept incremental measures or nothing at all.</w:t>
      </w:r>
      <w:r>
        <w:t xml:space="preserve"> Though careful not to pre-emptively dismiss South Carolina Sen. Tim Scott’s work designing a police reform package, </w:t>
      </w:r>
      <w:r w:rsidRPr="00AA3C2D">
        <w:rPr>
          <w:rStyle w:val="StyleUnderline"/>
        </w:rPr>
        <w:t>Democrats said</w:t>
      </w:r>
      <w:r>
        <w:t xml:space="preserve"> in interviews Wednesday that Senate Majority Leader Mitch </w:t>
      </w:r>
      <w:r w:rsidRPr="00AA3C2D">
        <w:rPr>
          <w:rStyle w:val="StyleUnderline"/>
        </w:rPr>
        <w:t xml:space="preserve">McConnell is unlikely to endorse </w:t>
      </w:r>
      <w:r>
        <w:t>the type of far</w:t>
      </w:r>
      <w:r w:rsidRPr="00AA3C2D">
        <w:rPr>
          <w:rStyle w:val="StyleUnderline"/>
        </w:rPr>
        <w:t>-reaching legislation needed to respond to police killings of black people and nationwide unrest</w:t>
      </w:r>
      <w:r>
        <w:t xml:space="preserve">. “I don’t think they’re going to propose anything that comes anywhere near enough to what we need to do. </w:t>
      </w:r>
      <w:r w:rsidRPr="00AA3C2D">
        <w:rPr>
          <w:rStyle w:val="StyleUnderline"/>
        </w:rPr>
        <w:t xml:space="preserve">We need </w:t>
      </w:r>
      <w:r w:rsidRPr="00AA3C2D">
        <w:rPr>
          <w:rStyle w:val="Emphasis"/>
        </w:rPr>
        <w:t>systemic change</w:t>
      </w:r>
      <w:r w:rsidRPr="00AA3C2D">
        <w:rPr>
          <w:rStyle w:val="StyleUnderline"/>
        </w:rPr>
        <w:t>,</w:t>
      </w:r>
      <w:r>
        <w:t xml:space="preserve">” said Sen. Tammy Duckworth (D-Ill.). “If they propose systemic change then I’m fully supportive of it. But I wouldn’t be surprised if it’s more cosmetic.” Scott is racing to release a package as soon as this week centered on better data reporting and new incentives for more judicious use of force at local police departments, though it could change in the coming days. Democrats want to go much further by banning chokeholds and making it easier to sue officers who engage in wrongdoing. </w:t>
      </w:r>
      <w:r w:rsidRPr="00AA3C2D">
        <w:rPr>
          <w:rStyle w:val="StyleUnderline"/>
        </w:rPr>
        <w:t>The early divide suggests a partisan deadlock is quite possible despite a surge in support for reform after the killing of George Floyd</w:t>
      </w:r>
      <w:r>
        <w:t xml:space="preserve"> by police in Minnesota. President Donald Trump is preparing executive actions to curb police misconduct and is likely to back Scott’s bill. But </w:t>
      </w:r>
      <w:r w:rsidRPr="00AA3C2D">
        <w:rPr>
          <w:rStyle w:val="StyleUnderline"/>
        </w:rPr>
        <w:t>Democrats have major sway over what is doable in Congress, with</w:t>
      </w:r>
      <w:r>
        <w:t xml:space="preserve"> control of the House and </w:t>
      </w:r>
      <w:r w:rsidRPr="00AA3C2D">
        <w:rPr>
          <w:rStyle w:val="StyleUnderline"/>
        </w:rPr>
        <w:t>an effective veto in the Senate with the power of the filibuster</w:t>
      </w:r>
      <w:r>
        <w:t xml:space="preserve">. While </w:t>
      </w:r>
      <w:r w:rsidRPr="00AA3C2D">
        <w:rPr>
          <w:rStyle w:val="StyleUnderline"/>
        </w:rPr>
        <w:t>Democrats</w:t>
      </w:r>
      <w:r>
        <w:t xml:space="preserve"> are under pressure from their base to deliver, they also </w:t>
      </w:r>
      <w:r w:rsidRPr="00AA3C2D">
        <w:rPr>
          <w:rStyle w:val="StyleUnderline"/>
        </w:rPr>
        <w:t>may decide against settling for a watered-down version of their priorities.</w:t>
      </w:r>
      <w:r>
        <w:t xml:space="preserve"> </w:t>
      </w:r>
      <w:r w:rsidRPr="00AA3C2D">
        <w:rPr>
          <w:rStyle w:val="StyleUnderline"/>
        </w:rPr>
        <w:t>Democrats are</w:t>
      </w:r>
      <w:r>
        <w:t xml:space="preserve"> also </w:t>
      </w:r>
      <w:r w:rsidRPr="00AA3C2D">
        <w:rPr>
          <w:rStyle w:val="StyleUnderline"/>
        </w:rPr>
        <w:t xml:space="preserve">staring at an election season that could give them </w:t>
      </w:r>
      <w:r w:rsidRPr="00AA3C2D">
        <w:rPr>
          <w:rStyle w:val="Emphasis"/>
        </w:rPr>
        <w:t>both the Senate and the White House</w:t>
      </w:r>
      <w:r>
        <w:t xml:space="preserve"> — </w:t>
      </w:r>
      <w:r w:rsidRPr="00AA3C2D">
        <w:rPr>
          <w:rStyle w:val="StyleUnderline"/>
        </w:rPr>
        <w:t>and with those</w:t>
      </w:r>
      <w:r>
        <w:t xml:space="preserve"> prizes </w:t>
      </w:r>
      <w:r w:rsidRPr="009411C2">
        <w:rPr>
          <w:rStyle w:val="Emphasis"/>
          <w:sz w:val="30"/>
          <w:szCs w:val="30"/>
        </w:rPr>
        <w:t>would come</w:t>
      </w:r>
      <w:r>
        <w:t xml:space="preserve"> the possibility of advancing </w:t>
      </w:r>
      <w:r w:rsidRPr="009411C2">
        <w:rPr>
          <w:rStyle w:val="Emphasis"/>
          <w:sz w:val="30"/>
          <w:szCs w:val="30"/>
        </w:rPr>
        <w:t>more sweeping reform</w:t>
      </w:r>
      <w:r>
        <w:t>.</w:t>
      </w:r>
    </w:p>
    <w:p w14:paraId="6A4CA110" w14:textId="11086E9F" w:rsidR="000B409E" w:rsidRDefault="000B409E" w:rsidP="000B409E">
      <w:pPr>
        <w:pStyle w:val="Heading3"/>
      </w:pPr>
      <w:r>
        <w:t>! – turns structural violence</w:t>
      </w:r>
    </w:p>
    <w:p w14:paraId="07ECA71F" w14:textId="77777777" w:rsidR="00766E0A" w:rsidRDefault="000B409E" w:rsidP="000B409E">
      <w:pPr>
        <w:pStyle w:val="Heading4"/>
      </w:pPr>
      <w:r>
        <w:t xml:space="preserve">McConnell </w:t>
      </w:r>
      <w:r w:rsidR="00766E0A">
        <w:t xml:space="preserve">blocks every bill that addresses structural violence --- far outweighs the </w:t>
      </w:r>
      <w:proofErr w:type="spellStart"/>
      <w:r w:rsidR="00766E0A">
        <w:t>aff</w:t>
      </w:r>
      <w:proofErr w:type="spellEnd"/>
      <w:r w:rsidR="00766E0A">
        <w:t xml:space="preserve"> on scope</w:t>
      </w:r>
    </w:p>
    <w:p w14:paraId="29D61240" w14:textId="2D6909DB" w:rsidR="000B409E" w:rsidRDefault="000B409E" w:rsidP="000B409E">
      <w:r w:rsidRPr="00780C26">
        <w:rPr>
          <w:rStyle w:val="Style13ptBold"/>
        </w:rPr>
        <w:t>Gruen, '19</w:t>
      </w:r>
      <w:r w:rsidRPr="00780C26">
        <w:t xml:space="preserve"> (Daley Gruen is a former Democratic congressional staffer, and most recently helped run a midterm campaign in an upstate New York swing district. He writes about democratic reform and the new economy, "It's time to check the Senate majority leader's power: Mitch McConnell doesn't represent the </w:t>
      </w:r>
      <w:proofErr w:type="spellStart"/>
      <w:r w:rsidRPr="00780C26">
        <w:t>people,"Salon</w:t>
      </w:r>
      <w:proofErr w:type="spellEnd"/>
      <w:r w:rsidRPr="00780C26">
        <w:t xml:space="preserve">, 3-11-2019, https://www.salon.com/2019/03/11/its-time-to-check-the-senate-majority-leaders-power-mitch-mcconnell-doesnt-represent-the-people/, accessed 7-2-2020, </w:t>
      </w:r>
      <w:proofErr w:type="spellStart"/>
      <w:r w:rsidRPr="00780C26">
        <w:t>SShaf</w:t>
      </w:r>
      <w:proofErr w:type="spellEnd"/>
      <w:r w:rsidRPr="00780C26">
        <w:t>)</w:t>
      </w:r>
    </w:p>
    <w:p w14:paraId="31ABD02E" w14:textId="77777777" w:rsidR="008F6C6F" w:rsidRPr="00780C26" w:rsidRDefault="008F6C6F" w:rsidP="000B409E"/>
    <w:p w14:paraId="50D28448" w14:textId="1CD40C6E" w:rsidR="00A85D76" w:rsidRPr="00766E0A" w:rsidRDefault="000B409E" w:rsidP="00A85D76">
      <w:pPr>
        <w:rPr>
          <w:sz w:val="8"/>
        </w:rPr>
      </w:pPr>
      <w:r w:rsidRPr="00780C26">
        <w:rPr>
          <w:sz w:val="8"/>
        </w:rPr>
        <w:t xml:space="preserve">Constitutional treasure hunters, stay on your toes these next few days, because they reveal a giant "X marks the spot" on our collective expedition back to that lost democratic paradise: a Congress that represents the will of the people. Here’s what’s happening: The Democratic </w:t>
      </w:r>
      <w:r w:rsidRPr="00B13A67">
        <w:rPr>
          <w:rStyle w:val="StyleUnderline"/>
        </w:rPr>
        <w:t>House passed a bill to prevent</w:t>
      </w:r>
      <w:r w:rsidRPr="00780C26">
        <w:rPr>
          <w:sz w:val="8"/>
        </w:rPr>
        <w:t xml:space="preserve"> President Donald </w:t>
      </w:r>
      <w:r w:rsidRPr="00B13A67">
        <w:rPr>
          <w:rStyle w:val="StyleUnderline"/>
        </w:rPr>
        <w:t>Trump from using his power to declare a national emergency</w:t>
      </w:r>
      <w:r w:rsidRPr="00780C26">
        <w:rPr>
          <w:sz w:val="8"/>
        </w:rPr>
        <w:t xml:space="preserve"> in order to fulfill his campaign promise of constructing a 2,000-mile vanity wall across the southern border, </w:t>
      </w:r>
      <w:r w:rsidRPr="00B13A67">
        <w:rPr>
          <w:rStyle w:val="StyleUnderline"/>
        </w:rPr>
        <w:t>which automatically sent the bill to a vote in the Republican Senate</w:t>
      </w:r>
      <w:r w:rsidRPr="00780C26">
        <w:rPr>
          <w:sz w:val="8"/>
        </w:rPr>
        <w:t xml:space="preserve">, </w:t>
      </w:r>
      <w:r w:rsidRPr="00B13A67">
        <w:rPr>
          <w:rStyle w:val="StyleUnderline"/>
        </w:rPr>
        <w:t>where</w:t>
      </w:r>
      <w:r>
        <w:rPr>
          <w:rStyle w:val="StyleUnderline"/>
        </w:rPr>
        <w:t xml:space="preserve"> </w:t>
      </w:r>
      <w:r w:rsidRPr="00B13A67">
        <w:rPr>
          <w:rStyle w:val="StyleUnderline"/>
        </w:rPr>
        <w:t>it has just garnered the votes to pass.</w:t>
      </w:r>
      <w:r w:rsidRPr="00780C26">
        <w:rPr>
          <w:sz w:val="8"/>
        </w:rPr>
        <w:t xml:space="preserve"> Checks: balanced. Did you catch the golden distinction right there in the middle? The National Emergencies Act contains a crucial provision: When one Congressional chamber votes to override an emergency declaration, it automatically goes up for a vote in the other chamber. </w:t>
      </w:r>
      <w:r w:rsidRPr="00237B8F">
        <w:rPr>
          <w:rStyle w:val="StyleUnderline"/>
        </w:rPr>
        <w:t>That makes this the rare occasion</w:t>
      </w:r>
      <w:r w:rsidRPr="00780C26">
        <w:rPr>
          <w:sz w:val="8"/>
        </w:rPr>
        <w:t xml:space="preserve"> </w:t>
      </w:r>
      <w:r w:rsidRPr="00237B8F">
        <w:rPr>
          <w:rStyle w:val="StyleUnderline"/>
        </w:rPr>
        <w:t>Senate Majority Leader</w:t>
      </w:r>
      <w:r w:rsidRPr="00780C26">
        <w:rPr>
          <w:sz w:val="8"/>
        </w:rPr>
        <w:t xml:space="preserve"> Mitch </w:t>
      </w:r>
      <w:r w:rsidRPr="00237B8F">
        <w:rPr>
          <w:rStyle w:val="StyleUnderline"/>
        </w:rPr>
        <w:t>McConnell</w:t>
      </w:r>
      <w:r w:rsidRPr="00780C26">
        <w:rPr>
          <w:sz w:val="8"/>
        </w:rPr>
        <w:t xml:space="preserve">, R-Ky., </w:t>
      </w:r>
      <w:r w:rsidRPr="00237B8F">
        <w:rPr>
          <w:rStyle w:val="StyleUnderline"/>
        </w:rPr>
        <w:t>cannot stand in the way</w:t>
      </w:r>
      <w:r w:rsidRPr="00780C26">
        <w:rPr>
          <w:sz w:val="8"/>
        </w:rPr>
        <w:t xml:space="preserve"> of our representatives voting on a popularly-supported bill by just not scheduling it for a vote. Let me simplify: </w:t>
      </w:r>
      <w:r w:rsidRPr="00237B8F">
        <w:rPr>
          <w:rStyle w:val="StyleUnderline"/>
        </w:rPr>
        <w:t>If you take away the Senate majority leader’s power</w:t>
      </w:r>
      <w:r w:rsidRPr="00780C26">
        <w:rPr>
          <w:sz w:val="8"/>
        </w:rPr>
        <w:t xml:space="preserve"> to schedule or not schedule votes, </w:t>
      </w:r>
      <w:r w:rsidRPr="00B13A67">
        <w:rPr>
          <w:rStyle w:val="StyleUnderline"/>
        </w:rPr>
        <w:t>government works</w:t>
      </w:r>
      <w:r w:rsidRPr="00780C26">
        <w:rPr>
          <w:sz w:val="8"/>
        </w:rPr>
        <w:t xml:space="preserve">. Open sesame. Let’s back up. In the throes of the longest government shutdown in U.S. history – over funding for the president’s campaign promise of a boarder wall to his base – Rep. Alexandria Ocasio-Cortez, D-N.Y., seemingly spotted the keystone that would topple the wall between us and functioning democracy. “We have secured enough Republican votes in the Senate to reopen the government,” she wrote. “Our obstacle now is Mitch McConnell, who won’t call the vote.” </w:t>
      </w:r>
      <w:r w:rsidRPr="00237B8F">
        <w:rPr>
          <w:rStyle w:val="StyleUnderline"/>
        </w:rPr>
        <w:t xml:space="preserve">McConnell was using </w:t>
      </w:r>
      <w:r w:rsidRPr="00780C26">
        <w:rPr>
          <w:sz w:val="8"/>
        </w:rPr>
        <w:t>his</w:t>
      </w:r>
      <w:r w:rsidRPr="00237B8F">
        <w:rPr>
          <w:rStyle w:val="StyleUnderline"/>
        </w:rPr>
        <w:t xml:space="preserve"> power to determine the schedule of votes to singlehandedly</w:t>
      </w:r>
      <w:r w:rsidRPr="00780C26">
        <w:rPr>
          <w:sz w:val="8"/>
        </w:rPr>
        <w:t xml:space="preserve"> </w:t>
      </w:r>
      <w:r w:rsidRPr="00B13A67">
        <w:rPr>
          <w:rStyle w:val="StyleUnderline"/>
        </w:rPr>
        <w:t>veto any popularly-supported legislation that would have reopened the federal government</w:t>
      </w:r>
      <w:r w:rsidRPr="00780C26">
        <w:rPr>
          <w:sz w:val="8"/>
        </w:rPr>
        <w:t xml:space="preserve">. </w:t>
      </w:r>
      <w:r w:rsidRPr="00237B8F">
        <w:rPr>
          <w:rStyle w:val="StyleUnderline"/>
        </w:rPr>
        <w:t>McConnell</w:t>
      </w:r>
      <w:r w:rsidRPr="00780C26">
        <w:rPr>
          <w:sz w:val="8"/>
        </w:rPr>
        <w:t xml:space="preserve"> and the other senators </w:t>
      </w:r>
      <w:r w:rsidRPr="00237B8F">
        <w:rPr>
          <w:rStyle w:val="StyleUnderline"/>
        </w:rPr>
        <w:t>who</w:t>
      </w:r>
      <w:r w:rsidRPr="00780C26">
        <w:rPr>
          <w:sz w:val="8"/>
        </w:rPr>
        <w:t xml:space="preserve"> came before him who </w:t>
      </w:r>
      <w:r w:rsidRPr="00237B8F">
        <w:rPr>
          <w:rStyle w:val="StyleUnderline"/>
        </w:rPr>
        <w:t>had the title “leader</w:t>
      </w:r>
      <w:r w:rsidRPr="00780C26">
        <w:rPr>
          <w:sz w:val="8"/>
        </w:rPr>
        <w:t xml:space="preserve">” in front of their names have </w:t>
      </w:r>
      <w:r w:rsidRPr="00B13A67">
        <w:rPr>
          <w:rStyle w:val="StyleUnderline"/>
        </w:rPr>
        <w:t xml:space="preserve">used this impenetrable power </w:t>
      </w:r>
      <w:r w:rsidRPr="00237B8F">
        <w:rPr>
          <w:rStyle w:val="StyleUnderline"/>
        </w:rPr>
        <w:t>to stall progress for decades</w:t>
      </w:r>
      <w:r w:rsidRPr="00780C26">
        <w:rPr>
          <w:sz w:val="8"/>
        </w:rPr>
        <w:t xml:space="preserve">. Might we even deploy capital letters and brand it the “Scheduling Veto?” In case it wasn’t abundantly clear: McConnell himself circled, highlighted and double-underlined the problem of his “Scheduling Veto” so you couldn’t miss it. </w:t>
      </w:r>
      <w:r w:rsidRPr="00B13A67">
        <w:rPr>
          <w:rStyle w:val="StyleUnderline"/>
        </w:rPr>
        <w:t>Responding to</w:t>
      </w:r>
      <w:r w:rsidRPr="00780C26">
        <w:rPr>
          <w:sz w:val="8"/>
        </w:rPr>
        <w:t xml:space="preserve"> a question Thursday about </w:t>
      </w:r>
      <w:r w:rsidRPr="00B13A67">
        <w:rPr>
          <w:rStyle w:val="StyleUnderline"/>
        </w:rPr>
        <w:t>why the Senate wouldn’t be taking up</w:t>
      </w:r>
      <w:r w:rsidRPr="00780C26">
        <w:rPr>
          <w:sz w:val="8"/>
        </w:rPr>
        <w:t xml:space="preserve"> a House bill to fix partisan </w:t>
      </w:r>
      <w:r w:rsidRPr="00B13A67">
        <w:rPr>
          <w:rStyle w:val="StyleUnderline"/>
        </w:rPr>
        <w:t>gerrymandering</w:t>
      </w:r>
      <w:r w:rsidRPr="00780C26">
        <w:rPr>
          <w:sz w:val="8"/>
        </w:rPr>
        <w:t xml:space="preserve">, increase voter turnout, and get big money out of electoral politics, </w:t>
      </w:r>
      <w:r w:rsidRPr="00B13A67">
        <w:rPr>
          <w:rStyle w:val="StyleUnderline"/>
        </w:rPr>
        <w:t>McConnell answered</w:t>
      </w:r>
      <w:r w:rsidRPr="00780C26">
        <w:rPr>
          <w:sz w:val="8"/>
        </w:rPr>
        <w:t xml:space="preserve"> with his trademark grin, "</w:t>
      </w:r>
      <w:r w:rsidRPr="00237B8F">
        <w:rPr>
          <w:rStyle w:val="StyleUnderline"/>
        </w:rPr>
        <w:t>Because I get to decide what we vote on</w:t>
      </w:r>
      <w:r w:rsidRPr="00780C26">
        <w:rPr>
          <w:sz w:val="8"/>
        </w:rPr>
        <w:t xml:space="preserve">.” Recent years are littered with wreckage of progress blocked by this “Scheduling Veto.” </w:t>
      </w:r>
      <w:r w:rsidRPr="00B13A67">
        <w:rPr>
          <w:rStyle w:val="StyleUnderline"/>
        </w:rPr>
        <w:t>In 2013</w:t>
      </w:r>
      <w:r w:rsidRPr="00780C26">
        <w:rPr>
          <w:sz w:val="8"/>
        </w:rPr>
        <w:t xml:space="preserve">, for example, during the last period </w:t>
      </w:r>
      <w:r w:rsidRPr="00B13A67">
        <w:rPr>
          <w:rStyle w:val="StyleUnderline"/>
        </w:rPr>
        <w:t xml:space="preserve">when the House and Senate were held by opposing parties, comprehensive immigration reform was </w:t>
      </w:r>
      <w:r w:rsidRPr="00237B8F">
        <w:rPr>
          <w:rStyle w:val="StyleUnderline"/>
        </w:rPr>
        <w:t>popular</w:t>
      </w:r>
      <w:r w:rsidRPr="00780C26">
        <w:rPr>
          <w:sz w:val="8"/>
        </w:rPr>
        <w:t xml:space="preserve"> (supported by between 70 and 80 percent of Americans), </w:t>
      </w:r>
      <w:r w:rsidRPr="00237B8F">
        <w:rPr>
          <w:rStyle w:val="StyleUnderline"/>
        </w:rPr>
        <w:t>bipartisan</w:t>
      </w:r>
      <w:r w:rsidRPr="00780C26">
        <w:rPr>
          <w:sz w:val="8"/>
        </w:rPr>
        <w:t xml:space="preserve"> (passed the Democratic Senate with significant Republican votes) and </w:t>
      </w:r>
      <w:r w:rsidRPr="00B13A67">
        <w:rPr>
          <w:rStyle w:val="StyleUnderline"/>
        </w:rPr>
        <w:t xml:space="preserve">had a real </w:t>
      </w:r>
      <w:r w:rsidRPr="00237B8F">
        <w:rPr>
          <w:rStyle w:val="StyleUnderline"/>
        </w:rPr>
        <w:t>possibility to become law</w:t>
      </w:r>
      <w:r w:rsidRPr="00780C26">
        <w:rPr>
          <w:sz w:val="8"/>
        </w:rPr>
        <w:t xml:space="preserve"> (President Obama said he had the votes in the House to pass it). However, </w:t>
      </w:r>
      <w:r w:rsidRPr="00B13A67">
        <w:rPr>
          <w:rStyle w:val="StyleUnderline"/>
        </w:rPr>
        <w:t>then-Speaker</w:t>
      </w:r>
      <w:r w:rsidRPr="00780C26">
        <w:rPr>
          <w:sz w:val="8"/>
        </w:rPr>
        <w:t xml:space="preserve"> of the House John </w:t>
      </w:r>
      <w:r w:rsidRPr="00B13A67">
        <w:rPr>
          <w:rStyle w:val="StyleUnderline"/>
        </w:rPr>
        <w:t xml:space="preserve">Boehner </w:t>
      </w:r>
      <w:r w:rsidRPr="00237B8F">
        <w:rPr>
          <w:rStyle w:val="StyleUnderline"/>
        </w:rPr>
        <w:t>refused to schedule a vote in his chamber</w:t>
      </w:r>
      <w:r w:rsidRPr="00780C26">
        <w:rPr>
          <w:sz w:val="8"/>
        </w:rPr>
        <w:t xml:space="preserve">. In that same session, </w:t>
      </w:r>
      <w:r w:rsidRPr="00B13A67">
        <w:rPr>
          <w:rStyle w:val="StyleUnderline"/>
        </w:rPr>
        <w:t>the</w:t>
      </w:r>
      <w:r w:rsidRPr="00780C26">
        <w:rPr>
          <w:sz w:val="8"/>
        </w:rPr>
        <w:t xml:space="preserve"> </w:t>
      </w:r>
      <w:r w:rsidRPr="00B13A67">
        <w:rPr>
          <w:rStyle w:val="StyleUnderline"/>
        </w:rPr>
        <w:t>Employment Non-Discrimination Act</w:t>
      </w:r>
      <w:r w:rsidRPr="00780C26">
        <w:rPr>
          <w:sz w:val="8"/>
        </w:rPr>
        <w:t xml:space="preserve"> (ENDA), a bill that would have made it illegal to fire Americans based on their sexual orientation or gender identity, </w:t>
      </w:r>
      <w:r w:rsidRPr="00B13A67">
        <w:rPr>
          <w:rStyle w:val="StyleUnderline"/>
        </w:rPr>
        <w:t>was popular</w:t>
      </w:r>
      <w:r w:rsidRPr="00780C26">
        <w:rPr>
          <w:sz w:val="8"/>
        </w:rPr>
        <w:t xml:space="preserve"> (about 70 percent of Americans supported it), </w:t>
      </w:r>
      <w:r w:rsidRPr="00B13A67">
        <w:rPr>
          <w:rStyle w:val="StyleUnderline"/>
        </w:rPr>
        <w:t>bipartisan</w:t>
      </w:r>
      <w:r w:rsidRPr="00780C26">
        <w:rPr>
          <w:sz w:val="8"/>
        </w:rPr>
        <w:t xml:space="preserve"> (it passed the Senate by a margin of 32 votes), </w:t>
      </w:r>
      <w:r w:rsidRPr="00B13A67">
        <w:rPr>
          <w:rStyle w:val="StyleUnderline"/>
        </w:rPr>
        <w:t>and had a real possibility to become law</w:t>
      </w:r>
      <w:r w:rsidRPr="00780C26">
        <w:rPr>
          <w:sz w:val="8"/>
        </w:rPr>
        <w:t xml:space="preserve"> (it had several House GOP co-sponsors).</w:t>
      </w:r>
      <w:r w:rsidRPr="00237B8F">
        <w:rPr>
          <w:rStyle w:val="StyleUnderline"/>
        </w:rPr>
        <w:t xml:space="preserve"> But Boehner wouldn’t schedule a vote</w:t>
      </w:r>
      <w:r w:rsidRPr="00780C26">
        <w:rPr>
          <w:sz w:val="8"/>
        </w:rPr>
        <w:t xml:space="preserve">. But perhaps the most awful, egregious, anti-Democratic of them all was this: In 2016, </w:t>
      </w:r>
      <w:r w:rsidRPr="00B13A67">
        <w:rPr>
          <w:rStyle w:val="StyleUnderline"/>
        </w:rPr>
        <w:t>when</w:t>
      </w:r>
      <w:r w:rsidRPr="00780C26">
        <w:rPr>
          <w:sz w:val="8"/>
        </w:rPr>
        <w:t xml:space="preserve"> President </w:t>
      </w:r>
      <w:r w:rsidRPr="00B13A67">
        <w:rPr>
          <w:rStyle w:val="StyleUnderline"/>
        </w:rPr>
        <w:t>Obama nominated</w:t>
      </w:r>
      <w:r w:rsidRPr="00780C26">
        <w:rPr>
          <w:sz w:val="8"/>
        </w:rPr>
        <w:t xml:space="preserve"> the popular and moderate Judge Merrick </w:t>
      </w:r>
      <w:r w:rsidRPr="00B13A67">
        <w:rPr>
          <w:rStyle w:val="StyleUnderline"/>
        </w:rPr>
        <w:t>Garland</w:t>
      </w:r>
      <w:r w:rsidRPr="00780C26">
        <w:rPr>
          <w:sz w:val="8"/>
        </w:rPr>
        <w:t xml:space="preserve"> for the Supreme Court, </w:t>
      </w:r>
      <w:r w:rsidRPr="00B13A67">
        <w:rPr>
          <w:rStyle w:val="StyleUnderline"/>
        </w:rPr>
        <w:t>whom conservative</w:t>
      </w:r>
      <w:r w:rsidRPr="00780C26">
        <w:rPr>
          <w:sz w:val="8"/>
        </w:rPr>
        <w:t xml:space="preserve"> Republican </w:t>
      </w:r>
      <w:r w:rsidRPr="00B13A67">
        <w:rPr>
          <w:rStyle w:val="StyleUnderline"/>
        </w:rPr>
        <w:t>Senators</w:t>
      </w:r>
      <w:r w:rsidRPr="00780C26">
        <w:rPr>
          <w:sz w:val="8"/>
        </w:rPr>
        <w:t xml:space="preserve"> like Utah’s Orrin Hatch </w:t>
      </w:r>
      <w:r w:rsidRPr="00B13A67">
        <w:rPr>
          <w:rStyle w:val="StyleUnderline"/>
        </w:rPr>
        <w:t>praised</w:t>
      </w:r>
      <w:r w:rsidRPr="00780C26">
        <w:rPr>
          <w:sz w:val="8"/>
        </w:rPr>
        <w:t xml:space="preserve"> effusively, </w:t>
      </w:r>
      <w:r w:rsidRPr="00B13A67">
        <w:rPr>
          <w:rStyle w:val="StyleUnderline"/>
        </w:rPr>
        <w:t>McConnell declared</w:t>
      </w:r>
      <w:r w:rsidRPr="00780C26">
        <w:rPr>
          <w:sz w:val="8"/>
        </w:rPr>
        <w:t xml:space="preserve"> </w:t>
      </w:r>
      <w:r w:rsidRPr="00B13A67">
        <w:rPr>
          <w:rStyle w:val="StyleUnderline"/>
        </w:rPr>
        <w:t>that he would not schedule a vote</w:t>
      </w:r>
      <w:r w:rsidRPr="00780C26">
        <w:rPr>
          <w:sz w:val="8"/>
        </w:rPr>
        <w:t xml:space="preserve"> on Garland under any circumstance. </w:t>
      </w:r>
      <w:r w:rsidRPr="00B13A67">
        <w:rPr>
          <w:rStyle w:val="StyleUnderline"/>
        </w:rPr>
        <w:t xml:space="preserve">Climate change legislation, gun safety measures and </w:t>
      </w:r>
      <w:r w:rsidRPr="00237B8F">
        <w:rPr>
          <w:rStyle w:val="StyleUnderline"/>
        </w:rPr>
        <w:t>criminal justice reform</w:t>
      </w:r>
      <w:r w:rsidRPr="00B13A67">
        <w:rPr>
          <w:rStyle w:val="StyleUnderline"/>
        </w:rPr>
        <w:t xml:space="preserve"> are just a few matters that have been stalled by the “Scheduling Veto” at one point or another</w:t>
      </w:r>
      <w:r w:rsidRPr="00780C26">
        <w:rPr>
          <w:sz w:val="8"/>
        </w:rPr>
        <w:t xml:space="preserve">. </w:t>
      </w:r>
      <w:r w:rsidRPr="00237B8F">
        <w:rPr>
          <w:rStyle w:val="StyleUnderline"/>
        </w:rPr>
        <w:t xml:space="preserve">The battle to pass the latter </w:t>
      </w:r>
      <w:r w:rsidRPr="00780C26">
        <w:rPr>
          <w:sz w:val="8"/>
        </w:rPr>
        <w:t xml:space="preserve">of these </w:t>
      </w:r>
      <w:r w:rsidRPr="00237B8F">
        <w:rPr>
          <w:rStyle w:val="StyleUnderline"/>
        </w:rPr>
        <w:t>provided</w:t>
      </w:r>
      <w:r w:rsidRPr="00780C26">
        <w:rPr>
          <w:sz w:val="8"/>
        </w:rPr>
        <w:t xml:space="preserve"> perhaps </w:t>
      </w:r>
      <w:r w:rsidRPr="00237B8F">
        <w:rPr>
          <w:rStyle w:val="StyleUnderline"/>
        </w:rPr>
        <w:t xml:space="preserve">the starkest illustration </w:t>
      </w:r>
      <w:r w:rsidRPr="00780C26">
        <w:rPr>
          <w:sz w:val="8"/>
        </w:rPr>
        <w:t xml:space="preserve">last year. As the AP reported, “[Senator Chuck] Grassley says </w:t>
      </w:r>
      <w:r w:rsidRPr="00237B8F">
        <w:rPr>
          <w:rStyle w:val="StyleUnderline"/>
        </w:rPr>
        <w:t>more than two-thirds of the Senate supports [criminal justice reform</w:t>
      </w:r>
      <w:r w:rsidRPr="00780C26">
        <w:rPr>
          <w:sz w:val="8"/>
        </w:rPr>
        <w:t xml:space="preserve">]. But </w:t>
      </w:r>
      <w:r w:rsidRPr="00237B8F">
        <w:rPr>
          <w:rStyle w:val="StyleUnderline"/>
        </w:rPr>
        <w:t>McConnell is refusing to bring the legislation forward</w:t>
      </w:r>
      <w:r w:rsidRPr="00780C26">
        <w:rPr>
          <w:sz w:val="8"/>
        </w:rPr>
        <w:t xml:space="preserve"> . . . ‘What’s holding it up is our leader, the majority leader,’” Grassley said at the time. During that fight, Senator Rand </w:t>
      </w:r>
      <w:r w:rsidRPr="00B13A67">
        <w:rPr>
          <w:rStyle w:val="StyleUnderline"/>
        </w:rPr>
        <w:t>Paul</w:t>
      </w:r>
      <w:r w:rsidRPr="00780C26">
        <w:rPr>
          <w:sz w:val="8"/>
        </w:rPr>
        <w:t xml:space="preserve">, R, Ky., </w:t>
      </w:r>
      <w:r w:rsidRPr="00B13A67">
        <w:rPr>
          <w:rStyle w:val="StyleUnderline"/>
        </w:rPr>
        <w:t>Described</w:t>
      </w:r>
      <w:r w:rsidRPr="00780C26">
        <w:rPr>
          <w:sz w:val="8"/>
        </w:rPr>
        <w:t xml:space="preserve"> the situation in far more blunt terms “. . . Sen. </w:t>
      </w:r>
      <w:r w:rsidRPr="00B13A67">
        <w:rPr>
          <w:rStyle w:val="StyleUnderline"/>
        </w:rPr>
        <w:t>McConnell</w:t>
      </w:r>
      <w:r w:rsidRPr="00780C26">
        <w:rPr>
          <w:sz w:val="8"/>
        </w:rPr>
        <w:t xml:space="preserve"> — he </w:t>
      </w:r>
      <w:r w:rsidRPr="00237B8F">
        <w:rPr>
          <w:rStyle w:val="StyleUnderline"/>
        </w:rPr>
        <w:t xml:space="preserve">has all the power to allow it or not allow it.” </w:t>
      </w:r>
      <w:r w:rsidRPr="00780C26">
        <w:rPr>
          <w:sz w:val="8"/>
        </w:rPr>
        <w:t xml:space="preserve">How is it possible that </w:t>
      </w:r>
      <w:r w:rsidRPr="00B13A67">
        <w:rPr>
          <w:rStyle w:val="StyleUnderline"/>
        </w:rPr>
        <w:t>one man</w:t>
      </w:r>
      <w:r w:rsidRPr="00780C26">
        <w:rPr>
          <w:sz w:val="8"/>
        </w:rPr>
        <w:t xml:space="preserve">, for whom odds are neither you nor I voted, </w:t>
      </w:r>
      <w:r w:rsidRPr="00237B8F">
        <w:rPr>
          <w:rStyle w:val="StyleUnderline"/>
        </w:rPr>
        <w:t>has absolute control over the ignition switch to our country</w:t>
      </w:r>
      <w:r w:rsidRPr="00780C26">
        <w:rPr>
          <w:sz w:val="8"/>
        </w:rPr>
        <w:t xml:space="preserve">, </w:t>
      </w:r>
      <w:r w:rsidRPr="00780C26">
        <w:rPr>
          <w:rStyle w:val="StyleUnderline"/>
        </w:rPr>
        <w:t>as well as the brakes, the gas, the wheels, the seats and the windows</w:t>
      </w:r>
      <w:r w:rsidRPr="00780C26">
        <w:rPr>
          <w:sz w:val="8"/>
        </w:rPr>
        <w:t xml:space="preserve">? After a bloody revolution to escape monarchical rule, our Congress was designed to be a conference of extraordinary citizens representing a polity of constituencies as equals, pushing and pulling our country towards the truest manifestation of the popular will. It’s why we call it the People’s House. But instead, “Mitch and Nancy” and their predecessors have enjoyed unchecked rule. It wasn’t always like this. The Speaker of the House role, for instance, was initially quite objective, gradually consolidating powers via the adoption of new House rules until the early 1900s, when a pair of Republican speakers – Illinois Rep. Joseph Gurney Cannon and Ohio Rep. Nicholas Longworth – took full control of the House’s legislative agenda along with the coercive power to appoint committee chairs and members. Majority leaders in the Senate, on the other hand, weren’t even conceived of until 1920, let alone did they wield such imperatorial powers. </w:t>
      </w:r>
      <w:r w:rsidRPr="00780C26">
        <w:rPr>
          <w:rStyle w:val="StyleUnderline"/>
        </w:rPr>
        <w:t>In a democracy</w:t>
      </w:r>
      <w:r w:rsidRPr="00780C26">
        <w:rPr>
          <w:sz w:val="8"/>
        </w:rPr>
        <w:t xml:space="preserve">, what comes to </w:t>
      </w:r>
      <w:r w:rsidRPr="00780C26">
        <w:rPr>
          <w:rStyle w:val="StyleUnderline"/>
        </w:rPr>
        <w:t>a vote should be determined by a process</w:t>
      </w:r>
      <w:r w:rsidRPr="00780C26">
        <w:rPr>
          <w:sz w:val="8"/>
        </w:rPr>
        <w:t xml:space="preserve">, a system, </w:t>
      </w:r>
      <w:r w:rsidRPr="00237B8F">
        <w:rPr>
          <w:rStyle w:val="StyleUnderline"/>
        </w:rPr>
        <w:t>a democratic mechanism</w:t>
      </w:r>
      <w:r w:rsidRPr="00780C26">
        <w:rPr>
          <w:sz w:val="8"/>
        </w:rPr>
        <w:t xml:space="preserve"> – </w:t>
      </w:r>
      <w:r w:rsidRPr="00780C26">
        <w:rPr>
          <w:rStyle w:val="StyleUnderline"/>
        </w:rPr>
        <w:t>not the whims of one person</w:t>
      </w:r>
      <w:r w:rsidRPr="00780C26">
        <w:rPr>
          <w:sz w:val="8"/>
        </w:rPr>
        <w:t xml:space="preserve">. If a bill fulfills some reasonable procedural trigger point, it should automatically go up for a vote by the entire body. While there are no signs of improvement on the Senate side, baby steps in the House were recently taken that at least recognize the problem. Under its new Democratic leadership, any legislation that achieves 290 co-sponsors will automatically get a floor vote in the House. That threshold, however, is exceedingly high and not so different than the almost never used “Discharge Petition,” which already allows the House to force a vote if an absolute majority of 218 members sign a petition for it. A democratic process should be regular order – not an act of defiance. In lieu of voluntarily disarmament, the matter could be taken up in the courts. Just as the Supreme Court took away former President Bill Clinton’s “line-item veto” on the grounds that it gave the presidency unconstitutional legislative authority, they should take away this unconstitutional “Scheduling Veto” from both the speaker of the House and Senate majority leader, as well. It can be done: in the United States v. </w:t>
      </w:r>
      <w:proofErr w:type="spellStart"/>
      <w:r w:rsidRPr="00780C26">
        <w:rPr>
          <w:sz w:val="8"/>
        </w:rPr>
        <w:t>Ballin</w:t>
      </w:r>
      <w:proofErr w:type="spellEnd"/>
      <w:r w:rsidRPr="00780C26">
        <w:rPr>
          <w:sz w:val="8"/>
        </w:rPr>
        <w:t xml:space="preserve"> case of 1892, the Supreme Court ruled that while Congress may have significant deference to determine its own rules, those rules may not violate the Constitution or fundamental rights. This won’t fix all this of the problems of our democracy alone, but it could have an outweighed impact. </w:t>
      </w:r>
      <w:r w:rsidRPr="00237B8F">
        <w:rPr>
          <w:rStyle w:val="StyleUnderline"/>
        </w:rPr>
        <w:t xml:space="preserve">There are numerous, near-universally supported policies that would likely pass </w:t>
      </w:r>
      <w:r w:rsidRPr="00C27A86">
        <w:rPr>
          <w:rStyle w:val="Emphasis"/>
        </w:rPr>
        <w:t>if only they could be brought up</w:t>
      </w:r>
      <w:r w:rsidRPr="00237B8F">
        <w:rPr>
          <w:rStyle w:val="StyleUnderline"/>
        </w:rPr>
        <w:t xml:space="preserve"> for a vote</w:t>
      </w:r>
      <w:r w:rsidRPr="00780C26">
        <w:rPr>
          <w:sz w:val="8"/>
        </w:rPr>
        <w:t xml:space="preserve">. </w:t>
      </w:r>
      <w:r w:rsidRPr="00780C26">
        <w:rPr>
          <w:rStyle w:val="StyleUnderline"/>
        </w:rPr>
        <w:t>Universal background checks,</w:t>
      </w:r>
      <w:r>
        <w:rPr>
          <w:rStyle w:val="StyleUnderline"/>
        </w:rPr>
        <w:t xml:space="preserve"> </w:t>
      </w:r>
      <w:r w:rsidRPr="00780C26">
        <w:rPr>
          <w:rStyle w:val="StyleUnderline"/>
        </w:rPr>
        <w:t xml:space="preserve">a </w:t>
      </w:r>
      <w:r w:rsidRPr="008F6C6F">
        <w:rPr>
          <w:rStyle w:val="Emphasis"/>
        </w:rPr>
        <w:t>pathway to citizenship for DREAMERS</w:t>
      </w:r>
      <w:r w:rsidRPr="00780C26">
        <w:rPr>
          <w:rStyle w:val="StyleUnderline"/>
        </w:rPr>
        <w:t>,</w:t>
      </w:r>
      <w:r>
        <w:rPr>
          <w:rStyle w:val="StyleUnderline"/>
        </w:rPr>
        <w:t xml:space="preserve"> </w:t>
      </w:r>
      <w:r w:rsidRPr="00780C26">
        <w:rPr>
          <w:rStyle w:val="StyleUnderline"/>
        </w:rPr>
        <w:t xml:space="preserve">the ability for Medicare to negotiate down drug prices, are a few. </w:t>
      </w:r>
      <w:r w:rsidRPr="00C27A86">
        <w:rPr>
          <w:rStyle w:val="Emphasis"/>
        </w:rPr>
        <w:t>Lives would be saved and enriched</w:t>
      </w:r>
      <w:r w:rsidRPr="00237B8F">
        <w:rPr>
          <w:rStyle w:val="StyleUnderline"/>
        </w:rPr>
        <w:t>; our country would be healthier and safer. Except for the will of the majority leader</w:t>
      </w:r>
      <w:r>
        <w:rPr>
          <w:rStyle w:val="StyleUnderline"/>
        </w:rPr>
        <w:t xml:space="preserve"> </w:t>
      </w:r>
      <w:r w:rsidRPr="00780C26">
        <w:rPr>
          <w:sz w:val="8"/>
        </w:rPr>
        <w:t>It’s not uncommon for political commentators to advocate reigning in the powers of the presidency. Far less common is a serious conversation about recalibrating the powers of both the speaker of the House and the Senate majority leader, who all but single-handedly control what has the chance to become law in this country. Now is the time to make our way back to democratic order, and vanquishing the “Scheduling Veto” is an obvious first step on that journey.</w:t>
      </w:r>
    </w:p>
    <w:p w14:paraId="06196128" w14:textId="77777777" w:rsidR="00A2739A" w:rsidRDefault="00A2739A" w:rsidP="00A2739A">
      <w:pPr>
        <w:pStyle w:val="Heading2"/>
      </w:pPr>
      <w:r>
        <w:t>IMPACT – CLIMATE</w:t>
      </w:r>
    </w:p>
    <w:p w14:paraId="16B0EAAA" w14:textId="65387DC6" w:rsidR="00A2739A" w:rsidRDefault="002C11BF" w:rsidP="00A2739A">
      <w:pPr>
        <w:pStyle w:val="Heading3"/>
      </w:pPr>
      <w:r>
        <w:t>1nc</w:t>
      </w:r>
    </w:p>
    <w:p w14:paraId="1C2738E7" w14:textId="77777777" w:rsidR="00A2739A" w:rsidRPr="006831DE" w:rsidRDefault="00A2739A" w:rsidP="00A2739A">
      <w:pPr>
        <w:pStyle w:val="Heading4"/>
      </w:pPr>
      <w:r w:rsidRPr="006831DE">
        <w:t>Flipping the</w:t>
      </w:r>
      <w:r>
        <w:t xml:space="preserve"> Senate solves climate change</w:t>
      </w:r>
    </w:p>
    <w:p w14:paraId="27BEB1CA" w14:textId="77777777" w:rsidR="00A2739A" w:rsidRDefault="00A2739A" w:rsidP="00A2739A">
      <w:proofErr w:type="spellStart"/>
      <w:r w:rsidRPr="006831DE">
        <w:rPr>
          <w:rStyle w:val="Style13ptBold"/>
        </w:rPr>
        <w:t>Cama</w:t>
      </w:r>
      <w:proofErr w:type="spellEnd"/>
      <w:r w:rsidRPr="006831DE">
        <w:rPr>
          <w:rStyle w:val="Style13ptBold"/>
        </w:rPr>
        <w:t>, '19</w:t>
      </w:r>
      <w:r w:rsidRPr="006831DE">
        <w:t xml:space="preserve"> (Timothy </w:t>
      </w:r>
      <w:proofErr w:type="spellStart"/>
      <w:r w:rsidRPr="006831DE">
        <w:t>Cama</w:t>
      </w:r>
      <w:proofErr w:type="spellEnd"/>
      <w:r w:rsidRPr="006831DE">
        <w:t xml:space="preserve"> covers politics and lobbying, with a focus on political campaigns, money in politics, lobbying and influence at E&amp;E News. He previously worked at The Hill covering energy and environment policy, covered highway safety and environmental regulation at Transport Topics and worked at numerous local newspapers. He holds a bachelor’s degree from Bard College and Simon’s Rock and is a native of northeastern Pennsylvania, "CAMPAIGN 2020: 7 Senate races to watch on energy and environment," E&amp;E News, 12-20-2019, https://www.eenews.net/stories/1061847217, accessed 7-2-2020, </w:t>
      </w:r>
      <w:proofErr w:type="spellStart"/>
      <w:r w:rsidRPr="006831DE">
        <w:t>SShaf</w:t>
      </w:r>
      <w:proofErr w:type="spellEnd"/>
      <w:r w:rsidRPr="006831DE">
        <w:t>)</w:t>
      </w:r>
    </w:p>
    <w:p w14:paraId="59B74AE1" w14:textId="77777777" w:rsidR="00A2739A" w:rsidRPr="006831DE" w:rsidRDefault="00A2739A" w:rsidP="00A2739A"/>
    <w:p w14:paraId="67C071ED" w14:textId="433E022D" w:rsidR="00A2739A" w:rsidRPr="000152EE" w:rsidRDefault="00A2739A" w:rsidP="00A2739A">
      <w:r w:rsidRPr="000152EE">
        <w:t xml:space="preserve">While </w:t>
      </w:r>
      <w:r w:rsidRPr="006831DE">
        <w:rPr>
          <w:rStyle w:val="StyleUnderline"/>
        </w:rPr>
        <w:t>the 2020</w:t>
      </w:r>
      <w:r w:rsidRPr="000152EE">
        <w:t xml:space="preserve"> presidential race rages on, the year's </w:t>
      </w:r>
      <w:r w:rsidRPr="006831DE">
        <w:rPr>
          <w:rStyle w:val="StyleUnderline"/>
        </w:rPr>
        <w:t>Senate election</w:t>
      </w:r>
      <w:r w:rsidRPr="000152EE">
        <w:t xml:space="preserve"> cycle </w:t>
      </w:r>
      <w:r w:rsidRPr="006831DE">
        <w:rPr>
          <w:rStyle w:val="StyleUnderline"/>
        </w:rPr>
        <w:t>is shaping up to</w:t>
      </w:r>
      <w:r w:rsidRPr="000152EE">
        <w:t xml:space="preserve"> potentially </w:t>
      </w:r>
      <w:r w:rsidRPr="00237B8F">
        <w:rPr>
          <w:rStyle w:val="StyleUnderline"/>
        </w:rPr>
        <w:t>shift environmental</w:t>
      </w:r>
      <w:r w:rsidRPr="000152EE">
        <w:t xml:space="preserve">, energy </w:t>
      </w:r>
      <w:r w:rsidRPr="00237B8F">
        <w:rPr>
          <w:rStyle w:val="StyleUnderline"/>
        </w:rPr>
        <w:t>and climate change policy in a dramatic way.</w:t>
      </w:r>
      <w:r w:rsidRPr="000152EE">
        <w:t xml:space="preserve"> </w:t>
      </w:r>
      <w:r w:rsidRPr="006831DE">
        <w:rPr>
          <w:rStyle w:val="StyleUnderline"/>
        </w:rPr>
        <w:t>Democrats</w:t>
      </w:r>
      <w:r w:rsidRPr="000152EE">
        <w:t xml:space="preserve"> and their allies </w:t>
      </w:r>
      <w:r w:rsidRPr="006831DE">
        <w:rPr>
          <w:rStyle w:val="StyleUnderline"/>
        </w:rPr>
        <w:t>think they can flip their</w:t>
      </w:r>
      <w:r w:rsidRPr="000152EE">
        <w:t xml:space="preserve"> current 47 seat </w:t>
      </w:r>
      <w:r w:rsidRPr="006831DE">
        <w:rPr>
          <w:rStyle w:val="StyleUnderline"/>
        </w:rPr>
        <w:t>minority into a majority</w:t>
      </w:r>
      <w:r w:rsidRPr="000152EE">
        <w:t xml:space="preserve">, </w:t>
      </w:r>
      <w:r w:rsidRPr="006831DE">
        <w:rPr>
          <w:rStyle w:val="StyleUnderline"/>
        </w:rPr>
        <w:t xml:space="preserve">bringing them </w:t>
      </w:r>
      <w:r w:rsidRPr="00237B8F">
        <w:rPr>
          <w:rStyle w:val="StyleUnderline"/>
        </w:rPr>
        <w:t>a giant step closer to passing major climate change legislation</w:t>
      </w:r>
      <w:r w:rsidRPr="000152EE">
        <w:t xml:space="preserve">. There are 45 Democrats in the Senate, but two independents caucus with the party. "[President] Trump and [Senate Majority Leader] Mitch </w:t>
      </w:r>
      <w:r w:rsidRPr="006831DE">
        <w:rPr>
          <w:rStyle w:val="StyleUnderline"/>
        </w:rPr>
        <w:t>McConnell</w:t>
      </w:r>
      <w:r w:rsidRPr="000152EE">
        <w:t xml:space="preserve"> [R-Ky.] are </w:t>
      </w:r>
      <w:r w:rsidRPr="006831DE">
        <w:rPr>
          <w:rStyle w:val="StyleUnderline"/>
        </w:rPr>
        <w:t xml:space="preserve">actively </w:t>
      </w:r>
      <w:r w:rsidRPr="000152EE">
        <w:t xml:space="preserve">putting our health at risk, </w:t>
      </w:r>
      <w:r w:rsidRPr="006831DE">
        <w:rPr>
          <w:rStyle w:val="StyleUnderline"/>
        </w:rPr>
        <w:t>allowing</w:t>
      </w:r>
      <w:r w:rsidRPr="000152EE">
        <w:t xml:space="preserve"> more dirty </w:t>
      </w:r>
      <w:r w:rsidRPr="006831DE">
        <w:rPr>
          <w:rStyle w:val="StyleUnderline"/>
        </w:rPr>
        <w:t>pollution</w:t>
      </w:r>
      <w:r w:rsidRPr="000152EE">
        <w:t xml:space="preserve"> in our air and water, </w:t>
      </w:r>
      <w:r w:rsidRPr="006831DE">
        <w:rPr>
          <w:rStyle w:val="StyleUnderline"/>
        </w:rPr>
        <w:t>and denying climate change</w:t>
      </w:r>
      <w:r w:rsidRPr="000152EE">
        <w:t xml:space="preserve">, while the climate crisis is getting worse," said Pete </w:t>
      </w:r>
      <w:proofErr w:type="spellStart"/>
      <w:r w:rsidRPr="000152EE">
        <w:t>Maysmith</w:t>
      </w:r>
      <w:proofErr w:type="spellEnd"/>
      <w:r w:rsidRPr="000152EE">
        <w:t>, senior vice president for campaigns at the League of Conservation Voters. "</w:t>
      </w:r>
      <w:r w:rsidRPr="006831DE">
        <w:rPr>
          <w:rStyle w:val="StyleUnderline"/>
        </w:rPr>
        <w:t>The 2020 elections are</w:t>
      </w:r>
      <w:r w:rsidRPr="000152EE">
        <w:t xml:space="preserve"> </w:t>
      </w:r>
      <w:r w:rsidRPr="00237B8F">
        <w:rPr>
          <w:rStyle w:val="StyleUnderline"/>
        </w:rPr>
        <w:t xml:space="preserve">our </w:t>
      </w:r>
      <w:r w:rsidRPr="006E601C">
        <w:rPr>
          <w:rStyle w:val="Emphasis"/>
        </w:rPr>
        <w:t>last best chance to combat the climate crisis</w:t>
      </w:r>
      <w:r w:rsidRPr="000152EE">
        <w:t xml:space="preserve">, </w:t>
      </w:r>
      <w:r w:rsidRPr="006831DE">
        <w:rPr>
          <w:rStyle w:val="StyleUnderline"/>
        </w:rPr>
        <w:t>so we</w:t>
      </w:r>
      <w:r w:rsidRPr="000152EE">
        <w:t xml:space="preserve"> both can and </w:t>
      </w:r>
      <w:r w:rsidRPr="000152EE">
        <w:rPr>
          <w:rStyle w:val="Emphasis"/>
        </w:rPr>
        <w:t>must get a new majority leader in there</w:t>
      </w:r>
      <w:r w:rsidRPr="000152EE">
        <w:t xml:space="preserve">," he said. </w:t>
      </w:r>
      <w:r w:rsidRPr="006831DE">
        <w:rPr>
          <w:rStyle w:val="StyleUnderline"/>
        </w:rPr>
        <w:t>For the Republicans, 2020 is a year to defend their majority</w:t>
      </w:r>
      <w:r w:rsidRPr="000152EE">
        <w:t xml:space="preserve">, </w:t>
      </w:r>
      <w:r w:rsidRPr="006831DE">
        <w:rPr>
          <w:rStyle w:val="StyleUnderline"/>
        </w:rPr>
        <w:t>which</w:t>
      </w:r>
      <w:r w:rsidRPr="000152EE">
        <w:t xml:space="preserve"> has </w:t>
      </w:r>
      <w:r w:rsidRPr="00237B8F">
        <w:rPr>
          <w:rStyle w:val="StyleUnderline"/>
        </w:rPr>
        <w:t>reinforced Trump's regulatory rollbacks</w:t>
      </w:r>
      <w:r w:rsidRPr="000152EE">
        <w:t xml:space="preserve"> </w:t>
      </w:r>
      <w:r w:rsidRPr="00237B8F">
        <w:rPr>
          <w:rStyle w:val="StyleUnderline"/>
        </w:rPr>
        <w:t>while confirming administration officials and judges</w:t>
      </w:r>
      <w:r w:rsidRPr="000152EE">
        <w:t xml:space="preserve">. </w:t>
      </w:r>
      <w:r w:rsidRPr="006831DE">
        <w:rPr>
          <w:rStyle w:val="StyleUnderline"/>
        </w:rPr>
        <w:t>If a Democrat wins</w:t>
      </w:r>
      <w:r w:rsidRPr="000152EE">
        <w:t xml:space="preserve"> in </w:t>
      </w:r>
      <w:r w:rsidRPr="006831DE">
        <w:rPr>
          <w:rStyle w:val="StyleUnderline"/>
        </w:rPr>
        <w:t>the presidential race</w:t>
      </w:r>
      <w:r w:rsidRPr="000152EE">
        <w:t xml:space="preserve"> </w:t>
      </w:r>
      <w:r w:rsidRPr="00237B8F">
        <w:rPr>
          <w:rStyle w:val="StyleUnderline"/>
        </w:rPr>
        <w:t xml:space="preserve">but Republicans keep the Senate, </w:t>
      </w:r>
      <w:r w:rsidRPr="000152EE">
        <w:t xml:space="preserve">the GOP led by </w:t>
      </w:r>
      <w:r w:rsidRPr="00237B8F">
        <w:rPr>
          <w:rStyle w:val="StyleUnderline"/>
        </w:rPr>
        <w:t xml:space="preserve">McConnell would be a </w:t>
      </w:r>
      <w:r w:rsidRPr="006E601C">
        <w:rPr>
          <w:rStyle w:val="Emphasis"/>
        </w:rPr>
        <w:t>firewall</w:t>
      </w:r>
      <w:r w:rsidRPr="00237B8F">
        <w:rPr>
          <w:rStyle w:val="StyleUnderline"/>
        </w:rPr>
        <w:t xml:space="preserve"> against the House and president</w:t>
      </w:r>
      <w:r w:rsidRPr="000152EE">
        <w:t xml:space="preserve">. Here are </w:t>
      </w:r>
      <w:r w:rsidRPr="006831DE">
        <w:rPr>
          <w:rStyle w:val="StyleUnderline"/>
        </w:rPr>
        <w:t>seven races</w:t>
      </w:r>
      <w:r w:rsidRPr="000152EE">
        <w:t xml:space="preserve"> that </w:t>
      </w:r>
      <w:r w:rsidRPr="00237B8F">
        <w:rPr>
          <w:rStyle w:val="StyleUnderline"/>
        </w:rPr>
        <w:t xml:space="preserve">are </w:t>
      </w:r>
      <w:r w:rsidRPr="006D4B1F">
        <w:rPr>
          <w:rStyle w:val="Emphasis"/>
        </w:rPr>
        <w:t>key to</w:t>
      </w:r>
      <w:r w:rsidRPr="000152EE">
        <w:t xml:space="preserve"> seeing how energy and </w:t>
      </w:r>
      <w:r w:rsidRPr="006D4B1F">
        <w:rPr>
          <w:rStyle w:val="Emphasis"/>
        </w:rPr>
        <w:t>environmental policy</w:t>
      </w:r>
      <w:r w:rsidRPr="000152EE">
        <w:t xml:space="preserve"> shakes out </w:t>
      </w:r>
      <w:r w:rsidRPr="006D4B1F">
        <w:rPr>
          <w:rStyle w:val="Emphasis"/>
        </w:rPr>
        <w:t>during the next decade</w:t>
      </w:r>
      <w:r w:rsidRPr="000152EE">
        <w:t xml:space="preserve">. Alabama The Senate GOP's best shot at building on its majority — or stopping the Democrats from taking the reins — in 2020 is in deep-red Alabama. </w:t>
      </w:r>
      <w:r w:rsidRPr="006831DE">
        <w:rPr>
          <w:rStyle w:val="StyleUnderline"/>
        </w:rPr>
        <w:t xml:space="preserve">A switch in the chamber's control would mean </w:t>
      </w:r>
      <w:r w:rsidRPr="00237B8F">
        <w:rPr>
          <w:rStyle w:val="StyleUnderline"/>
        </w:rPr>
        <w:t>McConnell</w:t>
      </w:r>
      <w:r w:rsidRPr="000152EE">
        <w:t xml:space="preserve">, </w:t>
      </w:r>
      <w:r w:rsidRPr="006831DE">
        <w:rPr>
          <w:rStyle w:val="StyleUnderline"/>
        </w:rPr>
        <w:t>who</w:t>
      </w:r>
      <w:r w:rsidRPr="000152EE">
        <w:t xml:space="preserve"> has </w:t>
      </w:r>
      <w:r w:rsidRPr="006831DE">
        <w:rPr>
          <w:rStyle w:val="StyleUnderline"/>
        </w:rPr>
        <w:t>resisted</w:t>
      </w:r>
      <w:r w:rsidRPr="000152EE">
        <w:t xml:space="preserve"> allowing </w:t>
      </w:r>
      <w:r w:rsidRPr="006831DE">
        <w:rPr>
          <w:rStyle w:val="StyleUnderline"/>
        </w:rPr>
        <w:t>votes on climate change</w:t>
      </w:r>
      <w:r w:rsidRPr="000152EE">
        <w:t xml:space="preserve"> and other Democratic priorities, </w:t>
      </w:r>
      <w:r w:rsidRPr="00237B8F">
        <w:rPr>
          <w:rStyle w:val="StyleUnderline"/>
        </w:rPr>
        <w:t>would no longer set the agenda.</w:t>
      </w:r>
      <w:r w:rsidRPr="000152EE">
        <w:t xml:space="preserve"> Sen. Doug Jones (D), a former prosecutor, won an upset in a special 2017 election against controversial Republican nominee Roy Moore. The seat opened up when Jeff Sessions (R) resigned to become Trump's attorney general. Now Sessions, who was a vocal climate change skeptic in the Senate, wants his seat back. Moore is also running, as are Rep. Bradley Byrne, former Auburn University football coach Tommy Tuberville and several other Republicans. There has not been much polling, but what's been done shows Sessions with a big lead. In a poll released last week commissioned by his campaign, he had the most support, 44%, of GOP primary voters. Tuberville was a distant second at 21%. Thus far, candidates in the primary have tried to make the race primarily about allegiance to Trump and conservative values. "I was there for the Trump agenda every day, I was there, there's no doubt about it. I was the first Republican, the first senator to endorse him," Sessions said on Fox News last month when he launched his campaign. Environmental groups and energy interests are thus far taking a wait-and-see approach on the Alabama race. Jones has mostly toed the Democratic Party line — except in some votes such as judicial nominees and confirming Secretary of State Mike Pompeo — so his allies are likely to jump in to help him if the race gets close. 2016 presidential result: Trump 62.1%, Hillary Clinton 34.4% Last Senate race result: 2017 special election, Jones (D) 50%, Moore (R) 48.3% Arizona </w:t>
      </w:r>
      <w:r w:rsidRPr="006831DE">
        <w:rPr>
          <w:rStyle w:val="StyleUnderline"/>
        </w:rPr>
        <w:t>In the Grand Canyon State</w:t>
      </w:r>
      <w:r w:rsidRPr="000152EE">
        <w:t xml:space="preserve">, retired astronaut </w:t>
      </w:r>
      <w:r w:rsidRPr="006831DE">
        <w:rPr>
          <w:rStyle w:val="StyleUnderline"/>
        </w:rPr>
        <w:t>Mark Kelly is the leading Democrat</w:t>
      </w:r>
      <w:r w:rsidRPr="000152EE">
        <w:t xml:space="preserve"> running for the seat held by Sen. Martha McSally (R). McSally lost the 2018 race for Arizona's other seat to Sen. </w:t>
      </w:r>
      <w:proofErr w:type="spellStart"/>
      <w:r w:rsidRPr="000152EE">
        <w:t>Kyrsten</w:t>
      </w:r>
      <w:proofErr w:type="spellEnd"/>
      <w:r w:rsidRPr="000152EE">
        <w:t xml:space="preserve"> </w:t>
      </w:r>
      <w:proofErr w:type="spellStart"/>
      <w:r w:rsidRPr="000152EE">
        <w:t>Sinema</w:t>
      </w:r>
      <w:proofErr w:type="spellEnd"/>
      <w:r w:rsidRPr="000152EE">
        <w:t xml:space="preserve"> (D), but Gov. Doug </w:t>
      </w:r>
      <w:proofErr w:type="spellStart"/>
      <w:r w:rsidRPr="000152EE">
        <w:t>Ducey</w:t>
      </w:r>
      <w:proofErr w:type="spellEnd"/>
      <w:r w:rsidRPr="000152EE">
        <w:t xml:space="preserve"> (R) appointed her to replace the late Sen. John McCain (R). She faces a special election on Election Day. </w:t>
      </w:r>
      <w:r w:rsidRPr="006831DE">
        <w:rPr>
          <w:rStyle w:val="StyleUnderline"/>
        </w:rPr>
        <w:t>Kelly frequently speaks about the need to fight climate change coming from the scientific perspective</w:t>
      </w:r>
      <w:r w:rsidRPr="000152EE">
        <w:t xml:space="preserve">, </w:t>
      </w:r>
      <w:r w:rsidRPr="006831DE">
        <w:rPr>
          <w:rStyle w:val="StyleUnderline"/>
        </w:rPr>
        <w:t>linking it to his career as a</w:t>
      </w:r>
      <w:r w:rsidRPr="000152EE">
        <w:t xml:space="preserve">n engineer and </w:t>
      </w:r>
      <w:r w:rsidRPr="006831DE">
        <w:rPr>
          <w:rStyle w:val="StyleUnderline"/>
        </w:rPr>
        <w:t>scientist</w:t>
      </w:r>
      <w:r w:rsidRPr="000152EE">
        <w:t xml:space="preserve">. He's earned the backing of the League of Conservation Voters Action Fund and 314 Action, an organization that works to elect scientists. "We've got to figure out a way to get from fossil fuels to more renewable energy. And I think we've got a decade or so to figure it out, but we can't wait," he said in a recent appearance on ABC's "The View." He also spoke about how he could see the impacts of climate change from multiple space shuttle missions, including deforestation from wildfires. Kelly's been leading on the money front, having raised nearly $4 million more than McSally. McSally was a top target for environmental groups in 2018, and she has continued to be a target in the Senate. For example, weeks after being sworn into the Senate, the Environmental Defense Action Fund ran an ad criticizing her vote to confirm Andrew Wheeler to be EPA administrator. "Martha McSally voted to put a former coal lobbyist in charge of the Environmental Protection Agency, a coal lobbyist who wants to undermine limits on mercury and other toxic chemicals that can hurt our kids," the ad said. McSally sits on the Energy and Natural Resources Committee and has used that post to further her energy priorities. She is a co-sponsor of two bills to incentivize energy storage and is the leading sponsor of a bill meant to streamline renewable energy permitting on federal land. She was the lead sponsor this year of bipartisan legislation to authorize the Interior Department to implement drought contingency plans for the Colorado River. And she joined Democrats and a handful of Republicans in the Energy Committee in voting to boost funding for the Land and Water Conservation Fund. 2016 presidential result: Trump 48.1%, Clinton 44.6% Last Senate race result: 2018, </w:t>
      </w:r>
      <w:proofErr w:type="spellStart"/>
      <w:r w:rsidRPr="000152EE">
        <w:t>Sinema</w:t>
      </w:r>
      <w:proofErr w:type="spellEnd"/>
      <w:r w:rsidRPr="000152EE">
        <w:t xml:space="preserve"> (D) 50%, McSally (R) 47.6% Colorado </w:t>
      </w:r>
      <w:proofErr w:type="spellStart"/>
      <w:r w:rsidRPr="00237B8F">
        <w:rPr>
          <w:rStyle w:val="StyleUnderline"/>
        </w:rPr>
        <w:t>Colorado</w:t>
      </w:r>
      <w:proofErr w:type="spellEnd"/>
      <w:r w:rsidRPr="00237B8F">
        <w:rPr>
          <w:rStyle w:val="StyleUnderline"/>
        </w:rPr>
        <w:t xml:space="preserve"> is</w:t>
      </w:r>
      <w:r w:rsidRPr="000152EE">
        <w:t xml:space="preserve">, in many ways, </w:t>
      </w:r>
      <w:r w:rsidRPr="00237B8F">
        <w:rPr>
          <w:rStyle w:val="StyleUnderline"/>
        </w:rPr>
        <w:t>ground zero for</w:t>
      </w:r>
      <w:r w:rsidRPr="000152EE">
        <w:t xml:space="preserve"> energy and </w:t>
      </w:r>
      <w:r w:rsidRPr="00237B8F">
        <w:rPr>
          <w:rStyle w:val="StyleUnderline"/>
        </w:rPr>
        <w:t>environment battles in the 2020 Senate race</w:t>
      </w:r>
      <w:r w:rsidRPr="000152EE">
        <w:t xml:space="preserve">. Sen. Cory </w:t>
      </w:r>
      <w:r w:rsidRPr="006831DE">
        <w:rPr>
          <w:rStyle w:val="StyleUnderline"/>
        </w:rPr>
        <w:t>Gardner</w:t>
      </w:r>
      <w:r w:rsidRPr="000152EE">
        <w:t xml:space="preserve"> (R) won his last race in 2014 in part on a clean energy message. On the one hand, he stood in front of a wind farm and argued he was a "new kind of Republican" who supports action against climate change. But opponents say he hasn't lived up to his promises and </w:t>
      </w:r>
      <w:r w:rsidRPr="006831DE">
        <w:rPr>
          <w:rStyle w:val="StyleUnderline"/>
        </w:rPr>
        <w:t>has</w:t>
      </w:r>
      <w:r w:rsidRPr="000152EE">
        <w:t xml:space="preserve"> instead </w:t>
      </w:r>
      <w:r w:rsidRPr="006831DE">
        <w:rPr>
          <w:rStyle w:val="StyleUnderline"/>
        </w:rPr>
        <w:t xml:space="preserve">stood with </w:t>
      </w:r>
      <w:r w:rsidRPr="000152EE">
        <w:t xml:space="preserve">the GOP and </w:t>
      </w:r>
      <w:r w:rsidRPr="006831DE">
        <w:rPr>
          <w:rStyle w:val="StyleUnderline"/>
        </w:rPr>
        <w:t xml:space="preserve">Trump in backing environmental rollbacks and supporting the fossil fuel industry. </w:t>
      </w:r>
      <w:r w:rsidRPr="000152EE">
        <w:t xml:space="preserve">To a degree, he has embraced that label. He has been outspoken against the Green New Deal, labeling it "radical" and "socialist." </w:t>
      </w:r>
      <w:r w:rsidRPr="006831DE">
        <w:rPr>
          <w:rStyle w:val="StyleUnderline"/>
        </w:rPr>
        <w:t>He released an ad</w:t>
      </w:r>
      <w:r w:rsidRPr="000152EE">
        <w:t xml:space="preserve"> in October </w:t>
      </w:r>
      <w:r w:rsidRPr="006831DE">
        <w:rPr>
          <w:rStyle w:val="StyleUnderline"/>
        </w:rPr>
        <w:t>presenting himself as an ally</w:t>
      </w:r>
      <w:r w:rsidRPr="000152EE">
        <w:t xml:space="preserve"> to the oil and natural gas industry </w:t>
      </w:r>
      <w:r w:rsidRPr="006831DE">
        <w:rPr>
          <w:rStyle w:val="StyleUnderline"/>
        </w:rPr>
        <w:t>who would push back against Democrats' attempts to</w:t>
      </w:r>
      <w:r w:rsidRPr="000152EE">
        <w:t xml:space="preserve"> further </w:t>
      </w:r>
      <w:r w:rsidRPr="006831DE">
        <w:rPr>
          <w:rStyle w:val="StyleUnderline"/>
        </w:rPr>
        <w:t>regulate</w:t>
      </w:r>
      <w:r w:rsidRPr="000152EE">
        <w:t xml:space="preserve"> it. "Don't let the radical left destroy Colorado jobs," it declares. The leading contender in the Democratic primary now is former Gov. John Hickenlooper. He entered the race in August after his moderate campaign for president failed to take off. Hickenlooper is also a critic of the Green New Deal, saying aspects such as the job guarantee are unnecessary. He touts his history on the issue, including negotiating with the oil and gas companies on methane standards as governor. The industry is a major presence in Colorado and key to its economy. Andrew Romanoff, former speaker of Colorado's state House, has emerged as the chief progressive challenger to Hickenlooper. He's embraced the Green New Deal and has released an ad on climate this week depicting a post-apocalyptic future in Colorado while highlighting current climate impacts. "This is not the stuff of fiction, or some far-off threat," he says in the ad. "A catastrophe of our own creation. A climate crisis that condemns our children to an ever-hotter planet." Romanoff earned a key endorsement in the race from the Sunrise Movement. 2016 presidential result: Clinton 48.2%, Trump 43.3% Last Senate race result: 2016, Michael Bennet (D) 50%, Darryl Glenn (R) 44.3% Maine One of the biggest Senate races of the year could come out of the Pine Tree State. Sen. Susan Collins (R), long an outspoken moderate and advocate for climate change policy, is running for reelection in what would likely be her most competitive election fight yet. Her leading opponent is Maine House Speaker Sara Gideon (D). Collins has long bucked the GOP on climate. She's been harshly critical of Trump's actions, such as repealing the Clean Power Plan and exiting the Paris Agreement, and has been a leading sponsor on environmental legislation. In the past, her position as a leading Republican on environmental issues has earned her the endorsement of groups such as the League of Conservation Voters Action Fund. But in November, LCV abandoned Collins and got behind Gideon. If Gideon wins, it will likely come down to Collins' numerous votes to confirm some of Trump's more controversial nominations, including Interior Secretary David Bernhardt and Supreme Court Justice Brett Kavanaugh. The Kavanaugh vote is particularly contentious because many activists believe he will be environmentally destructive. "Protecting our environment and fighting climate change are some of the most pressing challenges we face," Gideon said in a statement. Collins is making climate change and clean energy key parts of her campaign and her time in the Senate before the election. She was the only Republican to sign a letter earlier this month to Patricia Espinosa, executive secretary of the United Nations Framework Convention on Climate Change, saying that despite Trump's actions to exit the Paris Agreement, the United States is still committed to fighting climate. Collins is also the lead GOP sponsor of legislation to extend a tax credit incentive for offshore wind energy. 2016 presidential result: Clinton 47.8%, Trump 44.9% Last Senate race result: 2018, Angus King (I) 54.3%, Eric </w:t>
      </w:r>
      <w:proofErr w:type="spellStart"/>
      <w:r w:rsidRPr="000152EE">
        <w:t>Brakey</w:t>
      </w:r>
      <w:proofErr w:type="spellEnd"/>
      <w:r w:rsidRPr="000152EE">
        <w:t xml:space="preserve"> (R) 35.2%, Zak </w:t>
      </w:r>
      <w:proofErr w:type="spellStart"/>
      <w:r w:rsidRPr="000152EE">
        <w:t>Ringelstein</w:t>
      </w:r>
      <w:proofErr w:type="spellEnd"/>
      <w:r w:rsidRPr="000152EE">
        <w:t xml:space="preserve"> (D) 10.4% Massachusetts In the deep-blue Bay State, Sen. Ed Markey's (D) main hurdle to a second full term is a primary challenge from Rep. Joe Kennedy III (D). Kennedy, at 39, is much younger than the 73-year-old Markey. Kennedy has made a name for himself for loudly standing up for LGBT people, immigrants and others, and comes from a well-known political family. Markey, meanwhile, is focusing his defense largely on his climate change activism. He chaired the House Select Committee on Energy Independence and Global Warming from 2007 to 2011 and played a major role in both the successful Energy Independence and Security Act of 2007 and the unsuccessful American Clean Energy and Security Act of 2009. Nowadays, Markey is best known as the lead Senate sponsor of the Green New Deal. "We need a new agenda; that's what the Green New Deal is," Markey said at a November forum with opponent Shannon </w:t>
      </w:r>
      <w:proofErr w:type="spellStart"/>
      <w:r w:rsidRPr="000152EE">
        <w:t>Liss</w:t>
      </w:r>
      <w:proofErr w:type="spellEnd"/>
      <w:r w:rsidRPr="000152EE">
        <w:t xml:space="preserve">-Riordan that Kennedy declined to attend because he believed it should have been in 2020 and held in a minority neighborhood. "It's meant to create a political revolution in our country that will change the way in which people view these issues," Markey said. Environmental groups have lined up behind the incumbent, including the Sunrise Movement and the League of Conservation Voters. Kennedy has taken on some environmental justice battles in recent weeks, including fighting a proposed electricity substation in East Boston and a natural gas compressor station in Weymouth. 2016 presidential result: Clinton 60%, Trump 32.8% Last Senate race result: 2018, Elizabeth Warren (D) 60.3%, Geoff Diehl (R) 36.2% Michigan Sen. Gary </w:t>
      </w:r>
      <w:r w:rsidRPr="006831DE">
        <w:rPr>
          <w:rStyle w:val="StyleUnderline"/>
        </w:rPr>
        <w:t>Peters</w:t>
      </w:r>
      <w:r w:rsidRPr="000152EE">
        <w:t xml:space="preserve"> could be in the sleeper contest in the 2020 Senate cycle. Six years ago was a blowout year for the GOP, and Peters was the only new Democrat to win. He </w:t>
      </w:r>
      <w:r w:rsidRPr="006831DE">
        <w:rPr>
          <w:rStyle w:val="StyleUnderline"/>
        </w:rPr>
        <w:t>has been an ally for environmentalists</w:t>
      </w:r>
      <w:r w:rsidRPr="000152EE">
        <w:t xml:space="preserve"> and said he supports "aspects" of the Green New Deal, though he hasn't signed on as a co-sponsor to the resolution. That's enough for conservatives to slam him, though not enough for climate activists such as the Sunrise Movement, which organized a sit-in at his Lansing office. The Restoration political action committee, a group backed by Illinois businessman Richard </w:t>
      </w:r>
      <w:proofErr w:type="spellStart"/>
      <w:r w:rsidRPr="000152EE">
        <w:t>Uihlein</w:t>
      </w:r>
      <w:proofErr w:type="spellEnd"/>
      <w:r w:rsidRPr="000152EE">
        <w:t xml:space="preserve">, has already put nearly $1 million into efforts to unseat Peters, using disputed arguments about the Green New Deal. "Is it the 1.4 million fewer jobs you support, or the part where we abolish gasoline cars, or airplanes, or red meat?" a voice-over says in a television ad the group produced, a question directed toward Peters during a February forum. "How about the $40,000 extra it'll cost each family?" The incumbent was one of LCV's first endorsements of the 2020 Senate cycle. John James, a businessman who unsuccessfully challenged Sen. Debbie Stabenow (D) last year, is the leading Republican candidate and has the National Republican Senatorial Committee's support. Bob </w:t>
      </w:r>
      <w:proofErr w:type="spellStart"/>
      <w:r w:rsidRPr="000152EE">
        <w:t>Carr</w:t>
      </w:r>
      <w:proofErr w:type="spellEnd"/>
      <w:r w:rsidRPr="000152EE">
        <w:t xml:space="preserve">, another businessman, is also running. 2016 presidential result: Trump 47.5%, Clinton 47.3% Last Senate race result: 2018, Stabenow (D) 52.3%, James (R) 45.8% North Carolina </w:t>
      </w:r>
      <w:r w:rsidRPr="006831DE">
        <w:rPr>
          <w:rStyle w:val="StyleUnderline"/>
        </w:rPr>
        <w:t>North Carolina is a swing state</w:t>
      </w:r>
      <w:r w:rsidRPr="000152EE">
        <w:t xml:space="preserve">, so </w:t>
      </w:r>
      <w:r w:rsidRPr="006831DE">
        <w:rPr>
          <w:rStyle w:val="StyleUnderline"/>
        </w:rPr>
        <w:t>any attempt by Democrats to take the Senate majority likely runs through the Tar Heel State</w:t>
      </w:r>
      <w:r w:rsidRPr="000152EE">
        <w:t xml:space="preserve">. </w:t>
      </w:r>
      <w:r w:rsidRPr="006831DE">
        <w:rPr>
          <w:rStyle w:val="StyleUnderline"/>
        </w:rPr>
        <w:t>Sen</w:t>
      </w:r>
      <w:r w:rsidRPr="000152EE">
        <w:t xml:space="preserve">. Thom </w:t>
      </w:r>
      <w:r w:rsidRPr="006831DE">
        <w:rPr>
          <w:rStyle w:val="StyleUnderline"/>
        </w:rPr>
        <w:t>Tillis (R) is running</w:t>
      </w:r>
      <w:r w:rsidRPr="000152EE">
        <w:t xml:space="preserve"> for a second term. </w:t>
      </w:r>
      <w:r w:rsidRPr="006831DE">
        <w:rPr>
          <w:rStyle w:val="StyleUnderline"/>
        </w:rPr>
        <w:t>Former state Sen. Cal Cunningham has the support of the Democratic Senate Campaign Committee</w:t>
      </w:r>
      <w:r w:rsidRPr="000152EE">
        <w:t xml:space="preserve"> and LCV. State Sen. Erica Smith is also running. Thus far, Tillis' main hurdle has appeared to be the GOP primary. While he has Trump's support, the state's Republicans have been skeptical about him, and a crowd at a Trump rally in September booed when Tillis came to the stage. Tillis' leading rival for the nomination was businessman Garland Tucker, but he dropped out this month. Rep. Mark Walker, a conservative Republican, also toyed with running against Tillis but decided against it; Walker said Trump indicated he would support him in a 2022 Senate run. Beyond LCV's endorsement of Cunningham, energy and environmental groups might jump more fully into the race once it ramps up. A September poll from left-leaning Public Policy Polling found he had just a 33% approval rating and would lose to Cunningham by 2 percentage points. LCV's lawmaker scorecard gives him just 7%, and </w:t>
      </w:r>
      <w:r w:rsidRPr="006831DE">
        <w:rPr>
          <w:rStyle w:val="StyleUnderline"/>
        </w:rPr>
        <w:t>environmental groups see climate as a major issue of interest in the coastal state with a big tourism industry</w:t>
      </w:r>
      <w:r w:rsidRPr="000152EE">
        <w:t>. "</w:t>
      </w:r>
      <w:r w:rsidRPr="006831DE">
        <w:rPr>
          <w:rStyle w:val="StyleUnderline"/>
        </w:rPr>
        <w:t>Taking on climate change is going to be a priority of mine</w:t>
      </w:r>
      <w:r w:rsidRPr="000152EE">
        <w:t xml:space="preserve"> because of the impact it's having right here in North Carolina," </w:t>
      </w:r>
      <w:r w:rsidRPr="006831DE">
        <w:rPr>
          <w:rStyle w:val="StyleUnderline"/>
        </w:rPr>
        <w:t>Cunningham said</w:t>
      </w:r>
      <w:r w:rsidRPr="000152EE">
        <w:t xml:space="preserve"> in an ad earlier this year that highlighted increasingly severe hurricanes and other climate-linked impacts in the state. The Trump administration's now-paused plan to allow offshore drilling along the entire Atlantic Coast was unpopular in North Carolina, and Tillis' support for drilling and refusal to denounce the plan could also play into the race. 2016 presidential result: Trump 49.8%, Clinton 46.2% Last Senate race result: 2016, Richard Burr (R) 51.1%, Deborah Ross (D) 45.4%</w:t>
      </w:r>
    </w:p>
    <w:p w14:paraId="69F4983B" w14:textId="77777777" w:rsidR="002C11BF" w:rsidRPr="00BD0EED" w:rsidRDefault="002C11BF" w:rsidP="002C11BF">
      <w:pPr>
        <w:pStyle w:val="Heading4"/>
      </w:pPr>
      <w:r>
        <w:t xml:space="preserve">Climate change causes </w:t>
      </w:r>
      <w:r>
        <w:rPr>
          <w:u w:val="single"/>
        </w:rPr>
        <w:t>extinction</w:t>
      </w:r>
      <w:r>
        <w:t xml:space="preserve"> --- </w:t>
      </w:r>
      <w:r w:rsidRPr="005047C6">
        <w:rPr>
          <w:u w:val="single"/>
        </w:rPr>
        <w:t>latest</w:t>
      </w:r>
      <w:r>
        <w:t xml:space="preserve"> studies.</w:t>
      </w:r>
    </w:p>
    <w:p w14:paraId="6780F1F6" w14:textId="77777777" w:rsidR="002C11BF" w:rsidRDefault="002C11BF" w:rsidP="002C11BF">
      <w:pPr>
        <w:rPr>
          <w:szCs w:val="16"/>
        </w:rPr>
      </w:pPr>
      <w:r w:rsidRPr="00CE575C">
        <w:rPr>
          <w:rStyle w:val="Style13ptBold"/>
        </w:rPr>
        <w:t>Sprat</w:t>
      </w:r>
      <w:r>
        <w:t xml:space="preserve"> </w:t>
      </w:r>
      <w:r w:rsidRPr="00CE575C">
        <w:rPr>
          <w:szCs w:val="16"/>
        </w:rPr>
        <w:t>and Dunlop</w:t>
      </w:r>
      <w:r>
        <w:t xml:space="preserve"> </w:t>
      </w:r>
      <w:r>
        <w:rPr>
          <w:rStyle w:val="Style13ptBold"/>
        </w:rPr>
        <w:t>19</w:t>
      </w:r>
      <w:r>
        <w:t xml:space="preserve"> </w:t>
      </w:r>
      <w:r w:rsidRPr="00CE575C">
        <w:rPr>
          <w:szCs w:val="16"/>
        </w:rPr>
        <w:t xml:space="preserve">(David Spratt and Ian Dunlop, *Research Director for Breakthrough National Centre for Climate Restoration and co-author of </w:t>
      </w:r>
      <w:r w:rsidRPr="00CE575C">
        <w:rPr>
          <w:i/>
          <w:iCs/>
          <w:szCs w:val="16"/>
        </w:rPr>
        <w:t>Climate Code Red: The case for emergency action</w:t>
      </w:r>
      <w:r w:rsidRPr="00CE575C">
        <w:rPr>
          <w:szCs w:val="16"/>
        </w:rPr>
        <w:t xml:space="preserve">;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w:t>
      </w:r>
      <w:r>
        <w:rPr>
          <w:szCs w:val="16"/>
        </w:rPr>
        <w:t>5</w:t>
      </w:r>
      <w:r w:rsidRPr="00CE575C">
        <w:rPr>
          <w:szCs w:val="16"/>
        </w:rPr>
        <w:t>-</w:t>
      </w:r>
      <w:r>
        <w:rPr>
          <w:szCs w:val="16"/>
        </w:rPr>
        <w:t>30</w:t>
      </w:r>
      <w:r w:rsidRPr="00CE575C">
        <w:rPr>
          <w:szCs w:val="16"/>
        </w:rPr>
        <w:t>-2019, https://docs.wixstatic.com/ugd/148cb0_90dc2a2637f348edae45943a88da04d4.pdf, Date Accessed: 7-5-201</w:t>
      </w:r>
      <w:r>
        <w:rPr>
          <w:szCs w:val="16"/>
        </w:rPr>
        <w:t>9, SB)</w:t>
      </w:r>
    </w:p>
    <w:p w14:paraId="58CF6519" w14:textId="77777777" w:rsidR="002C11BF" w:rsidRPr="003B339F" w:rsidRDefault="002C11BF" w:rsidP="002C11BF"/>
    <w:p w14:paraId="3CE64BBE" w14:textId="7474552C" w:rsidR="002C11BF" w:rsidRDefault="002C11BF" w:rsidP="00A2739A">
      <w:r w:rsidRPr="00BB6127">
        <w:t xml:space="preserve">2050: By 2050, there is broad scientific acceptance that </w:t>
      </w:r>
      <w:r w:rsidRPr="00096624">
        <w:rPr>
          <w:rStyle w:val="StyleUnderline"/>
        </w:rPr>
        <w:t>system tipping-points for the West Antarctic Ice</w:t>
      </w:r>
      <w:r>
        <w:rPr>
          <w:rStyle w:val="StyleUnderline"/>
        </w:rPr>
        <w:t xml:space="preserve"> </w:t>
      </w:r>
      <w:r w:rsidRPr="00096624">
        <w:rPr>
          <w:rStyle w:val="StyleUnderline"/>
        </w:rPr>
        <w:t>Sheet and a sea-ice-free Arctic summer were passed</w:t>
      </w:r>
      <w:r>
        <w:rPr>
          <w:rStyle w:val="StyleUnderline"/>
        </w:rPr>
        <w:t xml:space="preserve"> </w:t>
      </w:r>
      <w:r w:rsidRPr="00096624">
        <w:rPr>
          <w:rStyle w:val="StyleUnderline"/>
        </w:rPr>
        <w:t>well before 1.5°C of warming, for the Greenland Ice</w:t>
      </w:r>
      <w:r>
        <w:rPr>
          <w:rStyle w:val="StyleUnderline"/>
        </w:rPr>
        <w:t xml:space="preserve"> </w:t>
      </w:r>
      <w:r w:rsidRPr="00096624">
        <w:rPr>
          <w:rStyle w:val="StyleUnderline"/>
        </w:rPr>
        <w:t>Sheet well before 2°C, and for widespread permafrost</w:t>
      </w:r>
      <w:r>
        <w:rPr>
          <w:rStyle w:val="StyleUnderline"/>
        </w:rPr>
        <w:t xml:space="preserve"> </w:t>
      </w:r>
      <w:r w:rsidRPr="00096624">
        <w:rPr>
          <w:rStyle w:val="StyleUnderline"/>
        </w:rPr>
        <w:t>loss and large-scale Amazon drought and dieback by</w:t>
      </w:r>
      <w:r>
        <w:rPr>
          <w:rStyle w:val="StyleUnderline"/>
        </w:rPr>
        <w:t xml:space="preserve"> </w:t>
      </w:r>
      <w:r w:rsidRPr="00096624">
        <w:rPr>
          <w:rStyle w:val="StyleUnderline"/>
        </w:rPr>
        <w:t xml:space="preserve">2.5°C. </w:t>
      </w:r>
      <w:r w:rsidRPr="00BB6127">
        <w:rPr>
          <w:rStyle w:val="Emphasis"/>
        </w:rPr>
        <w:t xml:space="preserve">The “hothouse Earth” scenario has been </w:t>
      </w:r>
      <w:proofErr w:type="spellStart"/>
      <w:r w:rsidRPr="00BB6127">
        <w:rPr>
          <w:rStyle w:val="Emphasis"/>
        </w:rPr>
        <w:t>realised</w:t>
      </w:r>
      <w:proofErr w:type="spellEnd"/>
      <w:r w:rsidRPr="00096624">
        <w:rPr>
          <w:rStyle w:val="StyleUnderline"/>
        </w:rPr>
        <w:t>,</w:t>
      </w:r>
      <w:r>
        <w:rPr>
          <w:rStyle w:val="StyleUnderline"/>
        </w:rPr>
        <w:t xml:space="preserve"> </w:t>
      </w:r>
      <w:r w:rsidRPr="00096624">
        <w:rPr>
          <w:rStyle w:val="StyleUnderline"/>
        </w:rPr>
        <w:t>and Earth is headed for another degree or more of</w:t>
      </w:r>
      <w:r>
        <w:rPr>
          <w:rStyle w:val="StyleUnderline"/>
        </w:rPr>
        <w:t xml:space="preserve"> </w:t>
      </w:r>
      <w:r w:rsidRPr="00096624">
        <w:rPr>
          <w:rStyle w:val="StyleUnderline"/>
        </w:rPr>
        <w:t>warming,</w:t>
      </w:r>
      <w:r w:rsidRPr="00BB6127">
        <w:t xml:space="preserve"> especially </w:t>
      </w:r>
      <w:r w:rsidRPr="00096624">
        <w:rPr>
          <w:rStyle w:val="StyleUnderline"/>
        </w:rPr>
        <w:t>since human greenhouse</w:t>
      </w:r>
      <w:r>
        <w:rPr>
          <w:rStyle w:val="StyleUnderline"/>
        </w:rPr>
        <w:t xml:space="preserve"> </w:t>
      </w:r>
      <w:r w:rsidRPr="00096624">
        <w:rPr>
          <w:rStyle w:val="StyleUnderline"/>
        </w:rPr>
        <w:t>emissions are</w:t>
      </w:r>
      <w:r w:rsidRPr="00BB6127">
        <w:t xml:space="preserve"> still </w:t>
      </w:r>
      <w:r w:rsidRPr="00096624">
        <w:rPr>
          <w:rStyle w:val="StyleUnderline"/>
        </w:rPr>
        <w:t>significant.</w:t>
      </w:r>
      <w:r w:rsidRPr="00BB6127">
        <w:t xml:space="preserve"> While sea levels have risen 0.5 </w:t>
      </w:r>
      <w:proofErr w:type="spellStart"/>
      <w:r w:rsidRPr="00BB6127">
        <w:t>metres</w:t>
      </w:r>
      <w:proofErr w:type="spellEnd"/>
      <w:r w:rsidRPr="00BB6127">
        <w:t xml:space="preserve"> by 2050, the increase may be 2–3 </w:t>
      </w:r>
      <w:proofErr w:type="spellStart"/>
      <w:r w:rsidRPr="00BB6127">
        <w:t>metres</w:t>
      </w:r>
      <w:proofErr w:type="spellEnd"/>
      <w:r w:rsidRPr="00BB6127">
        <w:t xml:space="preserve"> by 2100, and it is understood from historical analogues that </w:t>
      </w:r>
      <w:r w:rsidRPr="00BB6127">
        <w:rPr>
          <w:rStyle w:val="StyleUnderline"/>
        </w:rPr>
        <w:t>seas may</w:t>
      </w:r>
      <w:r>
        <w:rPr>
          <w:rStyle w:val="StyleUnderline"/>
        </w:rPr>
        <w:t xml:space="preserve"> </w:t>
      </w:r>
      <w:r w:rsidRPr="00BB6127">
        <w:rPr>
          <w:rStyle w:val="StyleUnderline"/>
        </w:rPr>
        <w:t xml:space="preserve">eventually rise by more than 25 </w:t>
      </w:r>
      <w:proofErr w:type="spellStart"/>
      <w:r w:rsidRPr="00BB6127">
        <w:rPr>
          <w:rStyle w:val="StyleUnderline"/>
        </w:rPr>
        <w:t>metres</w:t>
      </w:r>
      <w:proofErr w:type="spellEnd"/>
      <w:r w:rsidRPr="00BB6127">
        <w:rPr>
          <w:rStyle w:val="StyleUnderline"/>
        </w:rPr>
        <w:t>.</w:t>
      </w:r>
      <w:r>
        <w:rPr>
          <w:rStyle w:val="StyleUnderline"/>
        </w:rPr>
        <w:t xml:space="preserve"> </w:t>
      </w:r>
      <w:r w:rsidRPr="00BB6127">
        <w:rPr>
          <w:rStyle w:val="StyleUnderline"/>
        </w:rPr>
        <w:t>Thirty-five percent of the global land area, and 55</w:t>
      </w:r>
      <w:r>
        <w:rPr>
          <w:rStyle w:val="StyleUnderline"/>
        </w:rPr>
        <w:t xml:space="preserve"> </w:t>
      </w:r>
      <w:r w:rsidRPr="00BB6127">
        <w:rPr>
          <w:rStyle w:val="StyleUnderline"/>
        </w:rPr>
        <w:t>percent of the global population, are subject to more</w:t>
      </w:r>
      <w:r>
        <w:rPr>
          <w:rStyle w:val="StyleUnderline"/>
        </w:rPr>
        <w:t xml:space="preserve"> </w:t>
      </w:r>
      <w:r w:rsidRPr="00BB6127">
        <w:rPr>
          <w:rStyle w:val="StyleUnderline"/>
        </w:rPr>
        <w:t xml:space="preserve">than 20 days a year of lethal heat conditions, </w:t>
      </w:r>
      <w:r w:rsidRPr="00BB6127">
        <w:rPr>
          <w:rStyle w:val="Emphasis"/>
        </w:rPr>
        <w:t xml:space="preserve">beyond the threshold of human survivability. </w:t>
      </w:r>
      <w:r w:rsidRPr="00BB6127">
        <w:rPr>
          <w:rStyle w:val="StyleUnderline"/>
        </w:rPr>
        <w:t xml:space="preserve">The </w:t>
      </w:r>
      <w:proofErr w:type="spellStart"/>
      <w:r w:rsidRPr="00BB6127">
        <w:rPr>
          <w:rStyle w:val="StyleUnderline"/>
        </w:rPr>
        <w:t>destabilisation</w:t>
      </w:r>
      <w:proofErr w:type="spellEnd"/>
      <w:r w:rsidRPr="00BB6127">
        <w:rPr>
          <w:rStyle w:val="StyleUnderline"/>
        </w:rPr>
        <w:t xml:space="preserve"> of the Jet Stream has</w:t>
      </w:r>
      <w:r w:rsidRPr="00BB6127">
        <w:t xml:space="preserve"> very </w:t>
      </w:r>
      <w:r w:rsidRPr="00BB6127">
        <w:rPr>
          <w:rStyle w:val="StyleUnderline"/>
        </w:rPr>
        <w:t>significantly affected the intensity and geographical</w:t>
      </w:r>
      <w:r>
        <w:rPr>
          <w:rStyle w:val="StyleUnderline"/>
        </w:rPr>
        <w:t xml:space="preserve"> </w:t>
      </w:r>
      <w:r w:rsidRPr="00BB6127">
        <w:rPr>
          <w:rStyle w:val="StyleUnderline"/>
        </w:rPr>
        <w:t>distribution of the Asian and West African monsoons</w:t>
      </w:r>
      <w:r>
        <w:rPr>
          <w:rStyle w:val="StyleUnderline"/>
        </w:rPr>
        <w:t xml:space="preserve"> </w:t>
      </w:r>
      <w:r w:rsidRPr="00BB6127">
        <w:rPr>
          <w:rStyle w:val="StyleUnderline"/>
        </w:rPr>
        <w:t xml:space="preserve">and, </w:t>
      </w:r>
      <w:r w:rsidRPr="00BB6127">
        <w:t xml:space="preserve">together </w:t>
      </w:r>
      <w:r w:rsidRPr="00BB6127">
        <w:rPr>
          <w:rStyle w:val="StyleUnderline"/>
        </w:rPr>
        <w:t>with the further slowing of the Gulf</w:t>
      </w:r>
      <w:r>
        <w:rPr>
          <w:rStyle w:val="StyleUnderline"/>
        </w:rPr>
        <w:t xml:space="preserve"> </w:t>
      </w:r>
      <w:r w:rsidRPr="00BB6127">
        <w:rPr>
          <w:rStyle w:val="StyleUnderline"/>
        </w:rPr>
        <w:t>Stream, is impinging on life support systems in Europe.</w:t>
      </w:r>
      <w:r>
        <w:rPr>
          <w:rStyle w:val="StyleUnderline"/>
        </w:rPr>
        <w:t xml:space="preserve"> </w:t>
      </w:r>
      <w:r w:rsidRPr="00BB6127">
        <w:rPr>
          <w:rStyle w:val="StyleUnderline"/>
        </w:rPr>
        <w:t xml:space="preserve">North America suffers from </w:t>
      </w:r>
      <w:r w:rsidRPr="00BB6127">
        <w:rPr>
          <w:rStyle w:val="Emphasis"/>
        </w:rPr>
        <w:t>devastating weather extremes including wildfires, heatwaves, drought and inundation.</w:t>
      </w:r>
      <w:r w:rsidRPr="00BB6127">
        <w:rPr>
          <w:rStyle w:val="StyleUnderline"/>
        </w:rPr>
        <w:t xml:space="preserve"> The summer monsoons in China have</w:t>
      </w:r>
      <w:r>
        <w:rPr>
          <w:rStyle w:val="StyleUnderline"/>
        </w:rPr>
        <w:t xml:space="preserve"> </w:t>
      </w:r>
      <w:r w:rsidRPr="00BB6127">
        <w:rPr>
          <w:rStyle w:val="StyleUnderline"/>
        </w:rPr>
        <w:t>failed, and water flows into the great rivers of Asia are</w:t>
      </w:r>
      <w:r>
        <w:rPr>
          <w:rStyle w:val="StyleUnderline"/>
        </w:rPr>
        <w:t xml:space="preserve"> </w:t>
      </w:r>
      <w:r w:rsidRPr="00BB6127">
        <w:t xml:space="preserve">severely </w:t>
      </w:r>
      <w:r w:rsidRPr="00BB6127">
        <w:rPr>
          <w:rStyle w:val="StyleUnderline"/>
        </w:rPr>
        <w:t>reduced by</w:t>
      </w:r>
      <w:r w:rsidRPr="00BB6127">
        <w:t xml:space="preserve"> the loss of </w:t>
      </w:r>
      <w:r w:rsidRPr="00BB6127">
        <w:rPr>
          <w:rStyle w:val="StyleUnderline"/>
        </w:rPr>
        <w:t>more than one-third of</w:t>
      </w:r>
      <w:r>
        <w:rPr>
          <w:rStyle w:val="StyleUnderline"/>
        </w:rPr>
        <w:t xml:space="preserve"> </w:t>
      </w:r>
      <w:r w:rsidRPr="00BB6127">
        <w:rPr>
          <w:rStyle w:val="StyleUnderline"/>
        </w:rPr>
        <w:t>the Himalayan ice sheet. Glacial loss reaches 70</w:t>
      </w:r>
      <w:r>
        <w:rPr>
          <w:rStyle w:val="StyleUnderline"/>
        </w:rPr>
        <w:t xml:space="preserve"> </w:t>
      </w:r>
      <w:r w:rsidRPr="00BB6127">
        <w:rPr>
          <w:rStyle w:val="StyleUnderline"/>
        </w:rPr>
        <w:t>percent in the Andes, and rainfall in Mexico and</w:t>
      </w:r>
      <w:r>
        <w:rPr>
          <w:rStyle w:val="StyleUnderline"/>
        </w:rPr>
        <w:t xml:space="preserve"> </w:t>
      </w:r>
      <w:r w:rsidRPr="00BB6127">
        <w:rPr>
          <w:rStyle w:val="StyleUnderline"/>
        </w:rPr>
        <w:t>central America falls by half.</w:t>
      </w:r>
      <w:r w:rsidRPr="00BB6127">
        <w:t xml:space="preserve"> Semi-</w:t>
      </w:r>
      <w:r w:rsidRPr="00BB6127">
        <w:rPr>
          <w:rStyle w:val="StyleUnderline"/>
        </w:rPr>
        <w:t>permanent El Nino</w:t>
      </w:r>
      <w:r>
        <w:rPr>
          <w:rStyle w:val="StyleUnderline"/>
        </w:rPr>
        <w:t xml:space="preserve"> </w:t>
      </w:r>
      <w:r w:rsidRPr="00BB6127">
        <w:rPr>
          <w:rStyle w:val="StyleUnderline"/>
        </w:rPr>
        <w:t>conditions prevail.</w:t>
      </w:r>
      <w:r>
        <w:rPr>
          <w:rStyle w:val="StyleUnderline"/>
        </w:rPr>
        <w:t xml:space="preserve"> </w:t>
      </w:r>
      <w:r w:rsidRPr="00BB6127">
        <w:rPr>
          <w:rStyle w:val="StyleUnderline"/>
        </w:rPr>
        <w:t>Aridification emerges over more than 30 percent of</w:t>
      </w:r>
      <w:r>
        <w:rPr>
          <w:rStyle w:val="StyleUnderline"/>
        </w:rPr>
        <w:t xml:space="preserve"> </w:t>
      </w:r>
      <w:r w:rsidRPr="00BB6127">
        <w:rPr>
          <w:rStyle w:val="StyleUnderline"/>
        </w:rPr>
        <w:t>the world’s land surface. Desertification is severe in</w:t>
      </w:r>
      <w:r>
        <w:rPr>
          <w:rStyle w:val="StyleUnderline"/>
        </w:rPr>
        <w:t xml:space="preserve"> </w:t>
      </w:r>
      <w:r w:rsidRPr="00BB6127">
        <w:rPr>
          <w:rStyle w:val="StyleUnderline"/>
        </w:rPr>
        <w:t>southern Africa, the southern Mediterranean, west</w:t>
      </w:r>
      <w:r>
        <w:rPr>
          <w:rStyle w:val="StyleUnderline"/>
        </w:rPr>
        <w:t xml:space="preserve"> </w:t>
      </w:r>
      <w:r w:rsidRPr="00BB6127">
        <w:rPr>
          <w:rStyle w:val="StyleUnderline"/>
        </w:rPr>
        <w:t>Asia, the Middle East, inland Australia and across the</w:t>
      </w:r>
      <w:r>
        <w:rPr>
          <w:rStyle w:val="StyleUnderline"/>
        </w:rPr>
        <w:t xml:space="preserve"> </w:t>
      </w:r>
      <w:r w:rsidRPr="00BB6127">
        <w:t xml:space="preserve">south-western </w:t>
      </w:r>
      <w:r w:rsidRPr="00BB6127">
        <w:rPr>
          <w:rStyle w:val="StyleUnderline"/>
        </w:rPr>
        <w:t>U</w:t>
      </w:r>
      <w:r w:rsidRPr="00BB6127">
        <w:t xml:space="preserve">nited </w:t>
      </w:r>
      <w:r w:rsidRPr="00BB6127">
        <w:rPr>
          <w:rStyle w:val="StyleUnderline"/>
        </w:rPr>
        <w:t>S</w:t>
      </w:r>
      <w:r w:rsidRPr="00BB6127">
        <w:t xml:space="preserve">tates. Impacts: A number of </w:t>
      </w:r>
      <w:r w:rsidRPr="00BB6127">
        <w:rPr>
          <w:rStyle w:val="Emphasis"/>
        </w:rPr>
        <w:t>ecosystems collapse</w:t>
      </w:r>
      <w:r w:rsidRPr="00BB6127">
        <w:rPr>
          <w:rStyle w:val="StyleUnderline"/>
        </w:rPr>
        <w:t>, including</w:t>
      </w:r>
      <w:r>
        <w:rPr>
          <w:rStyle w:val="StyleUnderline"/>
        </w:rPr>
        <w:t xml:space="preserve"> </w:t>
      </w:r>
      <w:r w:rsidRPr="00BB6127">
        <w:rPr>
          <w:rStyle w:val="StyleUnderline"/>
        </w:rPr>
        <w:t>coral reef systems, the Amazon rainforest and in the</w:t>
      </w:r>
      <w:r>
        <w:rPr>
          <w:rStyle w:val="StyleUnderline"/>
        </w:rPr>
        <w:t xml:space="preserve"> </w:t>
      </w:r>
      <w:r w:rsidRPr="00BB6127">
        <w:rPr>
          <w:rStyle w:val="StyleUnderline"/>
        </w:rPr>
        <w:t>Arctic.</w:t>
      </w:r>
      <w:r>
        <w:rPr>
          <w:rStyle w:val="StyleUnderline"/>
        </w:rPr>
        <w:t xml:space="preserve"> </w:t>
      </w:r>
      <w:r w:rsidRPr="00BB6127">
        <w:t xml:space="preserve">Some poorer </w:t>
      </w:r>
      <w:r w:rsidRPr="00BB6127">
        <w:rPr>
          <w:rStyle w:val="StyleUnderline"/>
        </w:rPr>
        <w:t>nations and regions</w:t>
      </w:r>
      <w:r w:rsidRPr="00BB6127">
        <w:t xml:space="preserve">, which lack capacity to provide artificially-cooled environments for their populations, </w:t>
      </w:r>
      <w:r w:rsidRPr="00BB6127">
        <w:rPr>
          <w:rStyle w:val="StyleUnderline"/>
        </w:rPr>
        <w:t>become unviable. Deadly heat</w:t>
      </w:r>
      <w:r>
        <w:rPr>
          <w:rStyle w:val="StyleUnderline"/>
        </w:rPr>
        <w:t xml:space="preserve"> </w:t>
      </w:r>
      <w:r w:rsidRPr="00BB6127">
        <w:rPr>
          <w:rStyle w:val="StyleUnderline"/>
        </w:rPr>
        <w:t>conditions persist for more than 100 days per year in</w:t>
      </w:r>
      <w:r>
        <w:rPr>
          <w:rStyle w:val="StyleUnderline"/>
        </w:rPr>
        <w:t xml:space="preserve"> </w:t>
      </w:r>
      <w:r w:rsidRPr="00BB6127">
        <w:rPr>
          <w:rStyle w:val="StyleUnderline"/>
        </w:rPr>
        <w:t>West Africa, tropical South America, the Middle East</w:t>
      </w:r>
      <w:r>
        <w:rPr>
          <w:rStyle w:val="StyleUnderline"/>
        </w:rPr>
        <w:t xml:space="preserve"> </w:t>
      </w:r>
      <w:r w:rsidRPr="00BB6127">
        <w:rPr>
          <w:rStyle w:val="StyleUnderline"/>
        </w:rPr>
        <w:t>and South-East Asia, which</w:t>
      </w:r>
      <w:r w:rsidRPr="00BB6127">
        <w:t xml:space="preserve"> together </w:t>
      </w:r>
      <w:r w:rsidRPr="00BB6127">
        <w:rPr>
          <w:rStyle w:val="StyleUnderline"/>
        </w:rPr>
        <w:t>with land</w:t>
      </w:r>
      <w:r>
        <w:rPr>
          <w:rStyle w:val="StyleUnderline"/>
        </w:rPr>
        <w:t xml:space="preserve"> </w:t>
      </w:r>
      <w:r w:rsidRPr="00BB6127">
        <w:rPr>
          <w:rStyle w:val="StyleUnderline"/>
        </w:rPr>
        <w:t>degradation and rising sea levels contributes to</w:t>
      </w:r>
      <w:r w:rsidRPr="00BB6127">
        <w:t xml:space="preserve"> 21 perhaps </w:t>
      </w:r>
      <w:r w:rsidRPr="00BB6127">
        <w:rPr>
          <w:rStyle w:val="StyleUnderline"/>
        </w:rPr>
        <w:t>a billion people being displaced.</w:t>
      </w:r>
      <w:r>
        <w:rPr>
          <w:rStyle w:val="StyleUnderline"/>
        </w:rPr>
        <w:t xml:space="preserve"> </w:t>
      </w:r>
      <w:r w:rsidRPr="00BB6127">
        <w:rPr>
          <w:rStyle w:val="StyleUnderline"/>
        </w:rPr>
        <w:t>Water availability decreases sharply</w:t>
      </w:r>
      <w:r w:rsidRPr="00BB6127">
        <w:t xml:space="preserve"> in the most affected regions at lower latitudes (dry tropics and subtropics</w:t>
      </w:r>
      <w:r w:rsidRPr="00BB6127">
        <w:rPr>
          <w:rStyle w:val="StyleUnderline"/>
        </w:rPr>
        <w:t>), affecting</w:t>
      </w:r>
      <w:r w:rsidRPr="00BB6127">
        <w:t xml:space="preserve"> about </w:t>
      </w:r>
      <w:r w:rsidRPr="00BB6127">
        <w:rPr>
          <w:rStyle w:val="StyleUnderline"/>
        </w:rPr>
        <w:t>two billion people</w:t>
      </w:r>
      <w:r>
        <w:rPr>
          <w:rStyle w:val="StyleUnderline"/>
        </w:rPr>
        <w:t xml:space="preserve"> </w:t>
      </w:r>
      <w:r w:rsidRPr="00BB6127">
        <w:rPr>
          <w:rStyle w:val="StyleUnderline"/>
        </w:rPr>
        <w:t xml:space="preserve">worldwide. </w:t>
      </w:r>
      <w:r w:rsidRPr="00BB6127">
        <w:rPr>
          <w:rStyle w:val="Emphasis"/>
        </w:rPr>
        <w:t>Ag</w:t>
      </w:r>
      <w:r w:rsidRPr="00BB6127">
        <w:t xml:space="preserve">riculture </w:t>
      </w:r>
      <w:r w:rsidRPr="00BB6127">
        <w:rPr>
          <w:rStyle w:val="Emphasis"/>
        </w:rPr>
        <w:t>becomes nonviable</w:t>
      </w:r>
      <w:r w:rsidRPr="00BB6127">
        <w:rPr>
          <w:rStyle w:val="StyleUnderline"/>
        </w:rPr>
        <w:t xml:space="preserve"> in the dry</w:t>
      </w:r>
      <w:r>
        <w:rPr>
          <w:rStyle w:val="StyleUnderline"/>
        </w:rPr>
        <w:t xml:space="preserve"> </w:t>
      </w:r>
      <w:r w:rsidRPr="00BB6127">
        <w:rPr>
          <w:rStyle w:val="StyleUnderline"/>
        </w:rPr>
        <w:t>subtropics.</w:t>
      </w:r>
      <w:r>
        <w:rPr>
          <w:rStyle w:val="StyleUnderline"/>
        </w:rPr>
        <w:t xml:space="preserve"> </w:t>
      </w:r>
      <w:r w:rsidRPr="00BB6127">
        <w:t xml:space="preserve">Most regions in </w:t>
      </w:r>
      <w:r w:rsidRPr="00BB6127">
        <w:rPr>
          <w:rStyle w:val="StyleUnderline"/>
        </w:rPr>
        <w:t>the world see a significant drop in</w:t>
      </w:r>
      <w:r>
        <w:rPr>
          <w:rStyle w:val="StyleUnderline"/>
        </w:rPr>
        <w:t xml:space="preserve"> </w:t>
      </w:r>
      <w:r w:rsidRPr="00BB6127">
        <w:rPr>
          <w:rStyle w:val="StyleUnderline"/>
        </w:rPr>
        <w:t>food production and increasing</w:t>
      </w:r>
      <w:r w:rsidRPr="00BB6127">
        <w:t xml:space="preserve"> numbers of </w:t>
      </w:r>
      <w:r w:rsidRPr="00BB6127">
        <w:rPr>
          <w:rStyle w:val="Emphasis"/>
        </w:rPr>
        <w:t>extreme weather events</w:t>
      </w:r>
      <w:r w:rsidRPr="00BB6127">
        <w:rPr>
          <w:rStyle w:val="StyleUnderline"/>
        </w:rPr>
        <w:t>, including heat waves, floods and</w:t>
      </w:r>
      <w:r>
        <w:rPr>
          <w:rStyle w:val="StyleUnderline"/>
        </w:rPr>
        <w:t xml:space="preserve"> </w:t>
      </w:r>
      <w:r w:rsidRPr="00BB6127">
        <w:rPr>
          <w:rStyle w:val="StyleUnderline"/>
        </w:rPr>
        <w:t xml:space="preserve">storms. </w:t>
      </w:r>
      <w:r w:rsidRPr="00BB6127">
        <w:rPr>
          <w:rStyle w:val="Emphasis"/>
        </w:rPr>
        <w:t>Food production is inadequate</w:t>
      </w:r>
      <w:r w:rsidRPr="00BB6127">
        <w:rPr>
          <w:rStyle w:val="StyleUnderline"/>
        </w:rPr>
        <w:t xml:space="preserve"> to feed the</w:t>
      </w:r>
      <w:r>
        <w:rPr>
          <w:rStyle w:val="StyleUnderline"/>
        </w:rPr>
        <w:t xml:space="preserve"> </w:t>
      </w:r>
      <w:r w:rsidRPr="00BB6127">
        <w:rPr>
          <w:rStyle w:val="StyleUnderline"/>
        </w:rPr>
        <w:t>global population and food prices skyrocket, as a</w:t>
      </w:r>
      <w:r>
        <w:rPr>
          <w:rStyle w:val="StyleUnderline"/>
        </w:rPr>
        <w:t xml:space="preserve"> </w:t>
      </w:r>
      <w:r w:rsidRPr="00BB6127">
        <w:rPr>
          <w:rStyle w:val="StyleUnderline"/>
        </w:rPr>
        <w:t>consequence of a one-fifth decline in crop yields, a</w:t>
      </w:r>
      <w:r>
        <w:rPr>
          <w:rStyle w:val="StyleUnderline"/>
        </w:rPr>
        <w:t xml:space="preserve"> </w:t>
      </w:r>
      <w:r w:rsidRPr="00BB6127">
        <w:rPr>
          <w:rStyle w:val="StyleUnderline"/>
        </w:rPr>
        <w:t>decline in the nutrition content of</w:t>
      </w:r>
      <w:r w:rsidRPr="00BB6127">
        <w:t xml:space="preserve"> food </w:t>
      </w:r>
      <w:r w:rsidRPr="00BB6127">
        <w:rPr>
          <w:rStyle w:val="StyleUnderline"/>
        </w:rPr>
        <w:t>crops, a</w:t>
      </w:r>
      <w:r>
        <w:rPr>
          <w:rStyle w:val="StyleUnderline"/>
        </w:rPr>
        <w:t xml:space="preserve"> </w:t>
      </w:r>
      <w:r w:rsidRPr="00BB6127">
        <w:rPr>
          <w:rStyle w:val="StyleUnderline"/>
        </w:rPr>
        <w:t>catastrophic decline in insect populations,</w:t>
      </w:r>
      <w:r>
        <w:rPr>
          <w:rStyle w:val="StyleUnderline"/>
        </w:rPr>
        <w:t xml:space="preserve"> </w:t>
      </w:r>
      <w:r w:rsidRPr="00BB6127">
        <w:rPr>
          <w:rStyle w:val="StyleUnderline"/>
        </w:rPr>
        <w:t xml:space="preserve">desertification, monsoon failure and </w:t>
      </w:r>
      <w:r w:rsidRPr="00BB6127">
        <w:rPr>
          <w:rStyle w:val="Emphasis"/>
        </w:rPr>
        <w:t>chronic water shortages</w:t>
      </w:r>
      <w:r w:rsidRPr="00BB6127">
        <w:rPr>
          <w:rStyle w:val="StyleUnderline"/>
        </w:rPr>
        <w:t xml:space="preserve">, and conditions </w:t>
      </w:r>
      <w:r w:rsidRPr="00BB6127">
        <w:rPr>
          <w:rStyle w:val="Emphasis"/>
        </w:rPr>
        <w:t>too hot for human habitation</w:t>
      </w:r>
      <w:r>
        <w:rPr>
          <w:rStyle w:val="StyleUnderline"/>
        </w:rPr>
        <w:t xml:space="preserve"> </w:t>
      </w:r>
      <w:r w:rsidRPr="00BB6127">
        <w:t xml:space="preserve">in significant food-growing regions. The lower reaches of the </w:t>
      </w:r>
      <w:r w:rsidRPr="00BB6127">
        <w:rPr>
          <w:rStyle w:val="StyleUnderline"/>
        </w:rPr>
        <w:t>agriculturally-important</w:t>
      </w:r>
      <w:r>
        <w:rPr>
          <w:rStyle w:val="StyleUnderline"/>
        </w:rPr>
        <w:t xml:space="preserve"> </w:t>
      </w:r>
      <w:r w:rsidRPr="00BB6127">
        <w:rPr>
          <w:rStyle w:val="StyleUnderline"/>
        </w:rPr>
        <w:t>river deltas</w:t>
      </w:r>
      <w:r w:rsidRPr="00BB6127">
        <w:t xml:space="preserve"> such as the Mekong, Ganges and Nile are inundated, </w:t>
      </w:r>
      <w:r w:rsidRPr="00BB6127">
        <w:rPr>
          <w:rStyle w:val="StyleUnderline"/>
        </w:rPr>
        <w:t>and</w:t>
      </w:r>
      <w:r w:rsidRPr="00BB6127">
        <w:t xml:space="preserve"> significant sectors of some of </w:t>
      </w:r>
      <w:r w:rsidRPr="00BB6127">
        <w:rPr>
          <w:rStyle w:val="StyleUnderline"/>
        </w:rPr>
        <w:t>the</w:t>
      </w:r>
      <w:r>
        <w:rPr>
          <w:rStyle w:val="StyleUnderline"/>
        </w:rPr>
        <w:t xml:space="preserve"> </w:t>
      </w:r>
      <w:r w:rsidRPr="00BB6127">
        <w:rPr>
          <w:rStyle w:val="StyleUnderline"/>
        </w:rPr>
        <w:t>world’s most populous cities</w:t>
      </w:r>
      <w:r w:rsidRPr="00BB6127">
        <w:t xml:space="preserve"> — including Chennai, Mumbai, Jakarta, Guangzhou, Tianjin, Hong Kong, Ho Chi Minh City, Shanghai, Lagos, Bangkok and Manila — </w:t>
      </w:r>
      <w:r w:rsidRPr="00BB6127">
        <w:rPr>
          <w:rStyle w:val="StyleUnderline"/>
        </w:rPr>
        <w:t xml:space="preserve">are </w:t>
      </w:r>
      <w:r w:rsidRPr="00BB6127">
        <w:rPr>
          <w:rStyle w:val="Emphasis"/>
        </w:rPr>
        <w:t>abandoned</w:t>
      </w:r>
      <w:r w:rsidRPr="00BB6127">
        <w:rPr>
          <w:rStyle w:val="StyleUnderline"/>
        </w:rPr>
        <w:t>.</w:t>
      </w:r>
      <w:r w:rsidRPr="00BB6127">
        <w:t xml:space="preserve"> Some </w:t>
      </w:r>
      <w:r w:rsidRPr="00BB6127">
        <w:rPr>
          <w:rStyle w:val="StyleUnderline"/>
        </w:rPr>
        <w:t>small islands become</w:t>
      </w:r>
      <w:r>
        <w:rPr>
          <w:rStyle w:val="StyleUnderline"/>
        </w:rPr>
        <w:t xml:space="preserve"> </w:t>
      </w:r>
      <w:r w:rsidRPr="00BB6127">
        <w:rPr>
          <w:rStyle w:val="Emphasis"/>
        </w:rPr>
        <w:t>uninhabitable</w:t>
      </w:r>
      <w:r w:rsidRPr="00BB6127">
        <w:rPr>
          <w:rStyle w:val="StyleUnderline"/>
        </w:rPr>
        <w:t>. Ten percent of Bangladesh is</w:t>
      </w:r>
      <w:r>
        <w:rPr>
          <w:rStyle w:val="StyleUnderline"/>
        </w:rPr>
        <w:t xml:space="preserve"> </w:t>
      </w:r>
      <w:r w:rsidRPr="00BB6127">
        <w:rPr>
          <w:rStyle w:val="StyleUnderline"/>
        </w:rPr>
        <w:t>inundated, displacing 15 million people.</w:t>
      </w:r>
      <w:r>
        <w:rPr>
          <w:rStyle w:val="StyleUnderline"/>
        </w:rPr>
        <w:t xml:space="preserve"> </w:t>
      </w:r>
      <w:r w:rsidRPr="00BB6127">
        <w:t xml:space="preserve">According to the Global Challenges Foundation’s Global Catastrophic Risks 2018 report, </w:t>
      </w:r>
      <w:r w:rsidRPr="00BB6127">
        <w:rPr>
          <w:rStyle w:val="StyleUnderline"/>
        </w:rPr>
        <w:t>even for 2°C of</w:t>
      </w:r>
      <w:r>
        <w:rPr>
          <w:rStyle w:val="StyleUnderline"/>
        </w:rPr>
        <w:t xml:space="preserve"> </w:t>
      </w:r>
      <w:r w:rsidRPr="00BB6127">
        <w:rPr>
          <w:rStyle w:val="StyleUnderline"/>
        </w:rPr>
        <w:t>warming, more than a billion people may need to be</w:t>
      </w:r>
      <w:r>
        <w:rPr>
          <w:rStyle w:val="StyleUnderline"/>
        </w:rPr>
        <w:t xml:space="preserve"> </w:t>
      </w:r>
      <w:r w:rsidRPr="00BB6127">
        <w:rPr>
          <w:rStyle w:val="StyleUnderline"/>
        </w:rPr>
        <w:t>relocated due to sea-level rise, and</w:t>
      </w:r>
      <w:r w:rsidRPr="00BB6127">
        <w:t xml:space="preserve"> In high-end scenarios “</w:t>
      </w:r>
      <w:r w:rsidRPr="00BB6127">
        <w:rPr>
          <w:rStyle w:val="StyleUnderline"/>
        </w:rPr>
        <w:t>the scale of destruction is beyond our</w:t>
      </w:r>
      <w:r>
        <w:rPr>
          <w:rStyle w:val="StyleUnderline"/>
        </w:rPr>
        <w:t xml:space="preserve"> </w:t>
      </w:r>
      <w:r w:rsidRPr="00BB6127">
        <w:rPr>
          <w:rStyle w:val="StyleUnderline"/>
        </w:rPr>
        <w:t xml:space="preserve">capacity to model, with </w:t>
      </w:r>
      <w:r w:rsidRPr="00BB6127">
        <w:rPr>
          <w:rStyle w:val="Emphasis"/>
        </w:rPr>
        <w:t>a high likelihood of human</w:t>
      </w:r>
      <w:r>
        <w:rPr>
          <w:rStyle w:val="Emphasis"/>
        </w:rPr>
        <w:t xml:space="preserve"> </w:t>
      </w:r>
      <w:proofErr w:type="spellStart"/>
      <w:r w:rsidRPr="00BB6127">
        <w:rPr>
          <w:rStyle w:val="Emphasis"/>
        </w:rPr>
        <w:t>civilisation</w:t>
      </w:r>
      <w:proofErr w:type="spellEnd"/>
      <w:r w:rsidRPr="00BB6127">
        <w:rPr>
          <w:rStyle w:val="Emphasis"/>
        </w:rPr>
        <w:t xml:space="preserve"> coming to an end</w:t>
      </w:r>
      <w:r w:rsidRPr="00BB6127">
        <w:t>”. 22</w:t>
      </w:r>
    </w:p>
    <w:p w14:paraId="2DF46508" w14:textId="63189EB6" w:rsidR="002C11BF" w:rsidRPr="002C11BF" w:rsidRDefault="002C11BF" w:rsidP="002C11BF">
      <w:pPr>
        <w:pStyle w:val="Heading3"/>
      </w:pPr>
      <w:r>
        <w:t>IL</w:t>
      </w:r>
    </w:p>
    <w:p w14:paraId="5CDF8948" w14:textId="77777777" w:rsidR="00A2739A" w:rsidRDefault="00A2739A" w:rsidP="00A2739A">
      <w:pPr>
        <w:pStyle w:val="Heading4"/>
      </w:pPr>
      <w:r>
        <w:t xml:space="preserve">Dems are geared up to </w:t>
      </w:r>
      <w:r w:rsidRPr="006D4B1F">
        <w:rPr>
          <w:u w:val="single"/>
        </w:rPr>
        <w:t>immediately</w:t>
      </w:r>
      <w:r>
        <w:t xml:space="preserve"> address climate policy</w:t>
      </w:r>
    </w:p>
    <w:p w14:paraId="06A2767C" w14:textId="77777777" w:rsidR="00A2739A" w:rsidRDefault="00A2739A" w:rsidP="00A2739A">
      <w:r w:rsidRPr="0031119B">
        <w:rPr>
          <w:rStyle w:val="Style13ptBold"/>
        </w:rPr>
        <w:t>Meyer, '19</w:t>
      </w:r>
      <w:r w:rsidRPr="0031119B">
        <w:t xml:space="preserve"> (Robinson Meyer is a staff writer at The Atlantic, where he covers climate change and technology, "The Plan to Fix Climate Change in the Senate," Atlantic, 7-12-2019, https://www.theatlantic.com/science/archive/2019/07/senate-democrats-are-getting-head-start-climate-change/593824/, accessed 7-3-2020, </w:t>
      </w:r>
      <w:proofErr w:type="spellStart"/>
      <w:r w:rsidRPr="0031119B">
        <w:t>SShaf</w:t>
      </w:r>
      <w:proofErr w:type="spellEnd"/>
      <w:r w:rsidRPr="0031119B">
        <w:t>)</w:t>
      </w:r>
    </w:p>
    <w:p w14:paraId="21A83908" w14:textId="77777777" w:rsidR="00A2739A" w:rsidRPr="0031119B" w:rsidRDefault="00A2739A" w:rsidP="00A2739A"/>
    <w:p w14:paraId="4DA0B468" w14:textId="77777777" w:rsidR="00A2739A" w:rsidRPr="00B43508" w:rsidRDefault="00A2739A" w:rsidP="00A2739A">
      <w:pPr>
        <w:rPr>
          <w:sz w:val="8"/>
        </w:rPr>
      </w:pPr>
      <w:r w:rsidRPr="007D5198">
        <w:rPr>
          <w:rStyle w:val="StyleUnderline"/>
        </w:rPr>
        <w:t>It will be</w:t>
      </w:r>
      <w:r w:rsidRPr="00B43508">
        <w:rPr>
          <w:sz w:val="8"/>
        </w:rPr>
        <w:t xml:space="preserve"> almost another 18 </w:t>
      </w:r>
      <w:r w:rsidRPr="007D5198">
        <w:rPr>
          <w:rStyle w:val="StyleUnderline"/>
        </w:rPr>
        <w:t>months until Democrats can</w:t>
      </w:r>
      <w:r w:rsidRPr="00B43508">
        <w:rPr>
          <w:sz w:val="8"/>
        </w:rPr>
        <w:t xml:space="preserve"> even </w:t>
      </w:r>
      <w:r w:rsidRPr="007D5198">
        <w:rPr>
          <w:rStyle w:val="StyleUnderline"/>
        </w:rPr>
        <w:t>think of passing climate legislation</w:t>
      </w:r>
      <w:r w:rsidRPr="00B43508">
        <w:rPr>
          <w:sz w:val="8"/>
        </w:rPr>
        <w:t xml:space="preserve">. </w:t>
      </w:r>
      <w:r w:rsidRPr="007D5198">
        <w:rPr>
          <w:rStyle w:val="StyleUnderline"/>
        </w:rPr>
        <w:t>In the 2020 election</w:t>
      </w:r>
      <w:r w:rsidRPr="00B43508">
        <w:rPr>
          <w:sz w:val="8"/>
        </w:rPr>
        <w:t xml:space="preserve">, </w:t>
      </w:r>
      <w:r w:rsidRPr="007D5198">
        <w:rPr>
          <w:rStyle w:val="StyleUnderline"/>
        </w:rPr>
        <w:t>they must</w:t>
      </w:r>
      <w:r w:rsidRPr="00B43508">
        <w:rPr>
          <w:sz w:val="8"/>
        </w:rPr>
        <w:t xml:space="preserve"> defeat President Donald Trump, </w:t>
      </w:r>
      <w:r w:rsidRPr="007D5198">
        <w:rPr>
          <w:rStyle w:val="StyleUnderline"/>
        </w:rPr>
        <w:t>reclaim the Senate</w:t>
      </w:r>
      <w:r w:rsidRPr="00B43508">
        <w:rPr>
          <w:sz w:val="8"/>
        </w:rPr>
        <w:t xml:space="preserve">, and retain a majority in the House of Representatives. And then they have to find something to pass before members of Congress start getting cold feet about the 2022 election. Even in a best-case scenario, </w:t>
      </w:r>
      <w:r w:rsidRPr="007D5198">
        <w:rPr>
          <w:rStyle w:val="StyleUnderline"/>
        </w:rPr>
        <w:t>the moment will be</w:t>
      </w:r>
      <w:r w:rsidRPr="00B43508">
        <w:rPr>
          <w:sz w:val="8"/>
        </w:rPr>
        <w:t xml:space="preserve"> a nerve-racking, </w:t>
      </w:r>
      <w:r w:rsidRPr="007D5198">
        <w:rPr>
          <w:rStyle w:val="StyleUnderline"/>
        </w:rPr>
        <w:t>high-stakes</w:t>
      </w:r>
      <w:r w:rsidRPr="00B43508">
        <w:rPr>
          <w:sz w:val="8"/>
        </w:rPr>
        <w:t xml:space="preserve"> one </w:t>
      </w:r>
      <w:r w:rsidRPr="007D5198">
        <w:rPr>
          <w:rStyle w:val="StyleUnderline"/>
        </w:rPr>
        <w:t>for climate advocates</w:t>
      </w:r>
      <w:r w:rsidRPr="00B43508">
        <w:rPr>
          <w:sz w:val="8"/>
        </w:rPr>
        <w:t xml:space="preserve">. </w:t>
      </w:r>
      <w:r w:rsidRPr="007D5198">
        <w:rPr>
          <w:rStyle w:val="StyleUnderline"/>
        </w:rPr>
        <w:t>So Senate Democrats are trying to front-load as much of that work as possible</w:t>
      </w:r>
      <w:r w:rsidRPr="00B43508">
        <w:rPr>
          <w:sz w:val="8"/>
        </w:rPr>
        <w:t xml:space="preserve">. Ten of them have </w:t>
      </w:r>
      <w:r w:rsidRPr="007D5198">
        <w:rPr>
          <w:rStyle w:val="StyleUnderline"/>
        </w:rPr>
        <w:t>formed</w:t>
      </w:r>
      <w:r>
        <w:rPr>
          <w:rStyle w:val="StyleUnderline"/>
        </w:rPr>
        <w:t xml:space="preserve"> </w:t>
      </w:r>
      <w:r w:rsidRPr="007D5198">
        <w:rPr>
          <w:rStyle w:val="StyleUnderline"/>
        </w:rPr>
        <w:t>the Senate Democrats’ Special Committee on the Climate Crisis</w:t>
      </w:r>
      <w:r w:rsidRPr="00B43508">
        <w:rPr>
          <w:sz w:val="8"/>
        </w:rPr>
        <w:t xml:space="preserve">. Chaired by Senator Brian Schatz of Hawaii, </w:t>
      </w:r>
      <w:r w:rsidRPr="007D5198">
        <w:rPr>
          <w:rStyle w:val="StyleUnderline"/>
        </w:rPr>
        <w:t>the committee aims to get as much of the preliminary work out of the way as possible</w:t>
      </w:r>
      <w:r w:rsidRPr="00B43508">
        <w:rPr>
          <w:sz w:val="8"/>
        </w:rPr>
        <w:t xml:space="preserve">—the </w:t>
      </w:r>
      <w:r w:rsidRPr="007D5198">
        <w:rPr>
          <w:rStyle w:val="StyleUnderline"/>
        </w:rPr>
        <w:t>research</w:t>
      </w:r>
      <w:r w:rsidRPr="00B43508">
        <w:rPr>
          <w:sz w:val="8"/>
        </w:rPr>
        <w:t xml:space="preserve"> and </w:t>
      </w:r>
      <w:r w:rsidRPr="007D5198">
        <w:rPr>
          <w:rStyle w:val="StyleUnderline"/>
        </w:rPr>
        <w:t>investigating and coalition-building</w:t>
      </w:r>
      <w:r w:rsidRPr="00B43508">
        <w:rPr>
          <w:sz w:val="8"/>
        </w:rPr>
        <w:t xml:space="preserve">—so </w:t>
      </w:r>
      <w:r w:rsidRPr="007D5198">
        <w:rPr>
          <w:rStyle w:val="StyleUnderline"/>
        </w:rPr>
        <w:t xml:space="preserve">that Democrats can start passing climate legislation </w:t>
      </w:r>
      <w:r w:rsidRPr="007D5198">
        <w:rPr>
          <w:rStyle w:val="Emphasis"/>
        </w:rPr>
        <w:t>as soon as they regain the upper chamber.</w:t>
      </w:r>
      <w:r>
        <w:rPr>
          <w:rStyle w:val="Emphasis"/>
        </w:rPr>
        <w:t xml:space="preserve"> </w:t>
      </w:r>
      <w:r w:rsidRPr="00B43508">
        <w:rPr>
          <w:sz w:val="8"/>
        </w:rPr>
        <w:t>“</w:t>
      </w:r>
      <w:r w:rsidRPr="007D5198">
        <w:rPr>
          <w:rStyle w:val="StyleUnderline"/>
        </w:rPr>
        <w:t>The goal</w:t>
      </w:r>
      <w:r w:rsidRPr="00B43508">
        <w:rPr>
          <w:sz w:val="8"/>
        </w:rPr>
        <w:t xml:space="preserve"> </w:t>
      </w:r>
      <w:r w:rsidRPr="007D5198">
        <w:rPr>
          <w:rStyle w:val="StyleUnderline"/>
        </w:rPr>
        <w:t>is</w:t>
      </w:r>
      <w:r w:rsidRPr="00B43508">
        <w:rPr>
          <w:sz w:val="8"/>
        </w:rPr>
        <w:t xml:space="preserve"> to lay down </w:t>
      </w:r>
      <w:r w:rsidRPr="007D5198">
        <w:rPr>
          <w:rStyle w:val="StyleUnderline"/>
        </w:rPr>
        <w:t>the</w:t>
      </w:r>
      <w:r w:rsidRPr="00B43508">
        <w:rPr>
          <w:sz w:val="8"/>
        </w:rPr>
        <w:t xml:space="preserve"> factual </w:t>
      </w:r>
      <w:r w:rsidRPr="007D5198">
        <w:rPr>
          <w:rStyle w:val="StyleUnderline"/>
        </w:rPr>
        <w:t>basis for</w:t>
      </w:r>
      <w:r w:rsidRPr="00B43508">
        <w:rPr>
          <w:sz w:val="8"/>
        </w:rPr>
        <w:t xml:space="preserve"> taking </w:t>
      </w:r>
      <w:r w:rsidRPr="007D5198">
        <w:rPr>
          <w:rStyle w:val="StyleUnderline"/>
        </w:rPr>
        <w:t>action</w:t>
      </w:r>
      <w:r w:rsidRPr="00B43508">
        <w:rPr>
          <w:sz w:val="8"/>
        </w:rPr>
        <w:t xml:space="preserve">, </w:t>
      </w:r>
      <w:r w:rsidRPr="007D5198">
        <w:rPr>
          <w:rStyle w:val="StyleUnderline"/>
        </w:rPr>
        <w:t>so</w:t>
      </w:r>
      <w:r w:rsidRPr="00B43508">
        <w:rPr>
          <w:sz w:val="8"/>
        </w:rPr>
        <w:t xml:space="preserve"> that </w:t>
      </w:r>
      <w:r w:rsidRPr="007D5198">
        <w:rPr>
          <w:rStyle w:val="StyleUnderline"/>
        </w:rPr>
        <w:t>if we are in charge in 2021</w:t>
      </w:r>
      <w:r w:rsidRPr="00B43508">
        <w:rPr>
          <w:sz w:val="8"/>
        </w:rPr>
        <w:t xml:space="preserve">, </w:t>
      </w:r>
      <w:r w:rsidRPr="007D5198">
        <w:rPr>
          <w:rStyle w:val="StyleUnderline"/>
        </w:rPr>
        <w:t>we don’t have to go through</w:t>
      </w:r>
      <w:r w:rsidRPr="00B43508">
        <w:rPr>
          <w:sz w:val="8"/>
        </w:rPr>
        <w:t xml:space="preserve"> 18 </w:t>
      </w:r>
      <w:r w:rsidRPr="007D5198">
        <w:rPr>
          <w:rStyle w:val="StyleUnderline"/>
        </w:rPr>
        <w:t xml:space="preserve">months of </w:t>
      </w:r>
      <w:r w:rsidRPr="00B43508">
        <w:rPr>
          <w:sz w:val="8"/>
        </w:rPr>
        <w:t>investigatory</w:t>
      </w:r>
      <w:r w:rsidRPr="007D5198">
        <w:rPr>
          <w:rStyle w:val="StyleUnderline"/>
        </w:rPr>
        <w:t xml:space="preserve"> hearings</w:t>
      </w:r>
      <w:r w:rsidRPr="00B43508">
        <w:rPr>
          <w:sz w:val="8"/>
        </w:rPr>
        <w:t xml:space="preserve">,” Schatz told me during a wide-ranging interview in his office last month. </w:t>
      </w:r>
      <w:bookmarkStart w:id="1" w:name="Correction%201"/>
      <w:bookmarkEnd w:id="1"/>
      <w:r w:rsidRPr="00B43508">
        <w:rPr>
          <w:sz w:val="8"/>
        </w:rPr>
        <w:t xml:space="preserve">The committee will hold its first public hearing next Wednesday, when it will host mayors from five major cities, including St. Paul and Pittsburgh, that have set or already met ambitious climate goals. (Both of those cities specifically </w:t>
      </w:r>
      <w:r w:rsidRPr="001542FF">
        <w:rPr>
          <w:sz w:val="8"/>
        </w:rPr>
        <w:t>aim to cut</w:t>
      </w:r>
      <w:r w:rsidRPr="00B43508">
        <w:rPr>
          <w:sz w:val="8"/>
        </w:rPr>
        <w:t xml:space="preserve"> </w:t>
      </w:r>
      <w:r w:rsidRPr="001542FF">
        <w:rPr>
          <w:sz w:val="8"/>
        </w:rPr>
        <w:t>their carbon emissions 80 percent or more</w:t>
      </w:r>
      <w:r w:rsidRPr="00B43508">
        <w:rPr>
          <w:sz w:val="8"/>
        </w:rPr>
        <w:t xml:space="preserve"> by 2050.)</w:t>
      </w:r>
      <w:r w:rsidRPr="001542FF">
        <w:rPr>
          <w:sz w:val="8"/>
        </w:rPr>
        <w:t>*</w:t>
      </w:r>
      <w:r w:rsidRPr="00B43508">
        <w:rPr>
          <w:sz w:val="8"/>
        </w:rPr>
        <w:t xml:space="preserve"> Last month, Schatz and other committee members met with electric-utility executives behind closed doors. Schatz’s near-term goal, beyond elevating climate policy into headlines, is to lay out the menu of climate-policy options. He also hopes the committee will describe, in confidently political language, what climate change is already doing across the United States. To that end, Senator Tammy </w:t>
      </w:r>
      <w:r w:rsidRPr="007D5198">
        <w:rPr>
          <w:rStyle w:val="StyleUnderline"/>
        </w:rPr>
        <w:t>Duckworth</w:t>
      </w:r>
      <w:r w:rsidRPr="00B43508">
        <w:rPr>
          <w:sz w:val="8"/>
        </w:rPr>
        <w:t xml:space="preserve"> of Illinois, a committee member and an Iraq War veteran, </w:t>
      </w:r>
      <w:r w:rsidRPr="007D5198">
        <w:rPr>
          <w:rStyle w:val="StyleUnderline"/>
        </w:rPr>
        <w:t>will lead a hearing on climate and national security</w:t>
      </w:r>
      <w:r w:rsidRPr="00B43508">
        <w:rPr>
          <w:sz w:val="8"/>
        </w:rPr>
        <w:t xml:space="preserve">. (“I fought one war for foreign oil. Let’s not do that again,” </w:t>
      </w:r>
      <w:r w:rsidRPr="001542FF">
        <w:rPr>
          <w:sz w:val="8"/>
        </w:rPr>
        <w:t>Duckworth said</w:t>
      </w:r>
      <w:r w:rsidRPr="00B43508">
        <w:rPr>
          <w:sz w:val="8"/>
        </w:rPr>
        <w:t xml:space="preserve"> when the group launched.) And Senators Tina </w:t>
      </w:r>
      <w:r w:rsidRPr="007D5198">
        <w:rPr>
          <w:rStyle w:val="StyleUnderline"/>
        </w:rPr>
        <w:t>Smith</w:t>
      </w:r>
      <w:r w:rsidRPr="00B43508">
        <w:rPr>
          <w:sz w:val="8"/>
        </w:rPr>
        <w:t xml:space="preserve"> of Minnesota </w:t>
      </w:r>
      <w:r w:rsidRPr="007D5198">
        <w:rPr>
          <w:rStyle w:val="StyleUnderline"/>
        </w:rPr>
        <w:t>and</w:t>
      </w:r>
      <w:r w:rsidRPr="00B43508">
        <w:rPr>
          <w:sz w:val="8"/>
        </w:rPr>
        <w:t xml:space="preserve"> Tammy </w:t>
      </w:r>
      <w:r w:rsidRPr="007D5198">
        <w:rPr>
          <w:rStyle w:val="StyleUnderline"/>
        </w:rPr>
        <w:t>Baldwin</w:t>
      </w:r>
      <w:r w:rsidRPr="00B43508">
        <w:rPr>
          <w:sz w:val="8"/>
        </w:rPr>
        <w:t xml:space="preserve"> of Wisconsin </w:t>
      </w:r>
      <w:r w:rsidRPr="007D5198">
        <w:rPr>
          <w:rStyle w:val="StyleUnderline"/>
        </w:rPr>
        <w:t>might look into how climate change is hurting farmers.</w:t>
      </w:r>
      <w:r>
        <w:rPr>
          <w:rStyle w:val="StyleUnderline"/>
        </w:rPr>
        <w:t xml:space="preserve"> </w:t>
      </w:r>
      <w:r w:rsidRPr="007D5198">
        <w:rPr>
          <w:rStyle w:val="StyleUnderline"/>
        </w:rPr>
        <w:t>The point</w:t>
      </w:r>
      <w:r w:rsidRPr="00B43508">
        <w:rPr>
          <w:sz w:val="8"/>
        </w:rPr>
        <w:t xml:space="preserve">, Schatz said, </w:t>
      </w:r>
      <w:r w:rsidRPr="007D5198">
        <w:rPr>
          <w:rStyle w:val="StyleUnderline"/>
        </w:rPr>
        <w:t>is to push climate change beyond</w:t>
      </w:r>
      <w:r w:rsidRPr="00B43508">
        <w:rPr>
          <w:sz w:val="8"/>
        </w:rPr>
        <w:t xml:space="preserve"> just “the electrical-generation folks and the </w:t>
      </w:r>
      <w:r w:rsidRPr="007D5198">
        <w:rPr>
          <w:rStyle w:val="StyleUnderline"/>
        </w:rPr>
        <w:t>birds-and-butterflies advocates</w:t>
      </w:r>
      <w:r w:rsidRPr="00B43508">
        <w:rPr>
          <w:sz w:val="8"/>
        </w:rPr>
        <w:t xml:space="preserve">.” “Part of what </w:t>
      </w:r>
      <w:r w:rsidRPr="007D5198">
        <w:rPr>
          <w:rStyle w:val="StyleUnderline"/>
        </w:rPr>
        <w:t>we’re trying to</w:t>
      </w:r>
      <w:r w:rsidRPr="00B43508">
        <w:rPr>
          <w:sz w:val="8"/>
        </w:rPr>
        <w:t xml:space="preserve"> do is </w:t>
      </w:r>
      <w:r w:rsidRPr="007D5198">
        <w:rPr>
          <w:rStyle w:val="StyleUnderline"/>
        </w:rPr>
        <w:t>diversify the kind of politician that concerns themselves with climate</w:t>
      </w:r>
      <w:r w:rsidRPr="00B43508">
        <w:rPr>
          <w:sz w:val="8"/>
        </w:rPr>
        <w:t xml:space="preserve">, beyond your typical coastal, liberal male,” he said. “And I say that as a coastal, liberal male.” Schatz was not in the Senate when the upper chamber last considered serious climate legislation. In 2009, Barack Obama entered the White House promising to take action on two issues: climate change and health care. The president sometimes ranked global-warming policy over altering the health-insurance system. “Energy we have to deal with today,” Obama said in a 2008 debate with John McCain, </w:t>
      </w:r>
      <w:r w:rsidRPr="001542FF">
        <w:rPr>
          <w:sz w:val="8"/>
        </w:rPr>
        <w:t>according to The New Yorker</w:t>
      </w:r>
      <w:r w:rsidRPr="00B43508">
        <w:rPr>
          <w:sz w:val="8"/>
        </w:rPr>
        <w:t xml:space="preserve">. “Health care is priority Number Two.” Once in office, Obama asked Congress to pursue the two issues at the same time. The result of that gamble has shaped American politics since: After an agonizing 13-month drafting process, the Democratic-controlled Congress coughed up the Affordable Care Act, and Obama signed it in March 2010. But a few months later, and after an even lengthier process, the Senate dropped any attempt at passing significant climate legislation. That fall, Democrats lost their majority in the House; they would not recapture the chamber until 2018. Schatz entered the Senate in 2012. He soon established himself as one of the caucus’s most forceful climate advocates. In 2014, when Democrats held an all-night Senate session to demand climate legislation, Schatz spoke for five of the nearly 15 hours. (“He brought Hawaiian Kona coffee and macadamia-nut chocolates to help fuel his colleagues’ overnight slog,” </w:t>
      </w:r>
      <w:r w:rsidRPr="001542FF">
        <w:rPr>
          <w:sz w:val="8"/>
        </w:rPr>
        <w:t>The New York Times reported</w:t>
      </w:r>
      <w:r w:rsidRPr="00B43508">
        <w:rPr>
          <w:sz w:val="8"/>
        </w:rPr>
        <w:t xml:space="preserve">.) He also represents Hawaii, which aims </w:t>
      </w:r>
      <w:r w:rsidRPr="001542FF">
        <w:rPr>
          <w:sz w:val="8"/>
        </w:rPr>
        <w:t>to go completely carbon-neutral by 2045</w:t>
      </w:r>
      <w:r w:rsidRPr="00B43508">
        <w:rPr>
          <w:sz w:val="8"/>
        </w:rPr>
        <w:t xml:space="preserve">, one of the strictest state-level climate goals in the country. </w:t>
      </w:r>
      <w:r w:rsidRPr="00232C01">
        <w:rPr>
          <w:rStyle w:val="StyleUnderline"/>
        </w:rPr>
        <w:t>The Senate is an inauspicious place for a climate advocate</w:t>
      </w:r>
      <w:r w:rsidRPr="00B43508">
        <w:rPr>
          <w:sz w:val="8"/>
        </w:rPr>
        <w:t xml:space="preserve">. </w:t>
      </w:r>
      <w:r w:rsidRPr="00232C01">
        <w:rPr>
          <w:rStyle w:val="StyleUnderline"/>
        </w:rPr>
        <w:t>Over the past</w:t>
      </w:r>
      <w:r w:rsidRPr="00B43508">
        <w:rPr>
          <w:sz w:val="8"/>
        </w:rPr>
        <w:t xml:space="preserve"> three </w:t>
      </w:r>
      <w:r w:rsidRPr="00232C01">
        <w:rPr>
          <w:rStyle w:val="StyleUnderline"/>
        </w:rPr>
        <w:t>decades</w:t>
      </w:r>
      <w:r w:rsidRPr="00B43508">
        <w:rPr>
          <w:sz w:val="8"/>
        </w:rPr>
        <w:t xml:space="preserve">, </w:t>
      </w:r>
      <w:r w:rsidRPr="00232C01">
        <w:rPr>
          <w:rStyle w:val="StyleUnderline"/>
        </w:rPr>
        <w:t xml:space="preserve">it has proved adept at </w:t>
      </w:r>
      <w:r w:rsidRPr="00232C01">
        <w:rPr>
          <w:rStyle w:val="Emphasis"/>
        </w:rPr>
        <w:t>murdering</w:t>
      </w:r>
      <w:r w:rsidRPr="00232C01">
        <w:rPr>
          <w:rStyle w:val="StyleUnderline"/>
        </w:rPr>
        <w:t xml:space="preserve"> climate policy</w:t>
      </w:r>
      <w:r w:rsidRPr="00B43508">
        <w:rPr>
          <w:sz w:val="8"/>
        </w:rPr>
        <w:t xml:space="preserve">. It didn’t just kill a 2009 bill, which </w:t>
      </w:r>
      <w:r w:rsidRPr="001542FF">
        <w:rPr>
          <w:sz w:val="8"/>
        </w:rPr>
        <w:t>passed the House</w:t>
      </w:r>
      <w:r w:rsidRPr="00B43508">
        <w:rPr>
          <w:sz w:val="8"/>
        </w:rPr>
        <w:t xml:space="preserve">, and which would have let companies buy and sell the right to emit carbon pollution. In 1994, President Bill Clinton pushed for a revenue-raising energy tax that would have also reduced greenhouse-gas emissions. It, too, passed the House </w:t>
      </w:r>
      <w:r w:rsidRPr="001542FF">
        <w:rPr>
          <w:sz w:val="8"/>
        </w:rPr>
        <w:t>and died in the Senate</w:t>
      </w:r>
      <w:r w:rsidRPr="00B43508">
        <w:rPr>
          <w:sz w:val="8"/>
        </w:rPr>
        <w:t xml:space="preserve">. </w:t>
      </w:r>
      <w:r w:rsidRPr="00232C01">
        <w:rPr>
          <w:rStyle w:val="StyleUnderline"/>
        </w:rPr>
        <w:t>Schatz’s</w:t>
      </w:r>
      <w:r w:rsidRPr="00B43508">
        <w:rPr>
          <w:sz w:val="8"/>
        </w:rPr>
        <w:t xml:space="preserve"> political </w:t>
      </w:r>
      <w:r w:rsidRPr="00232C01">
        <w:rPr>
          <w:rStyle w:val="StyleUnderline"/>
        </w:rPr>
        <w:t>judgment is shaped by</w:t>
      </w:r>
      <w:r w:rsidRPr="00B43508">
        <w:rPr>
          <w:sz w:val="8"/>
        </w:rPr>
        <w:t xml:space="preserve"> this history. When assessing presidential candidates on climate, he said, he tries to look past policy proposals and focus more on how candidates talk and think about the issue. “I think everyone running is going to [range] from good-enough to excellent, in terms of what they’re officially for,” he said. “The real question is, should they become president, will they move, and move aggressively? Or will [climate] be the fourth issue they get to in the third year?” Above all, he hoped to understand why candidates cared about climate change. “That would give me some insight into whether or not, when push comes to shove, and there’s a need to prioritize among competing issues, whether they’re going to put climate action at the top of their list,” he said. For now, his sense of what form a future climate bill might take is mostly </w:t>
      </w:r>
      <w:r w:rsidRPr="00232C01">
        <w:rPr>
          <w:rStyle w:val="StyleUnderline"/>
        </w:rPr>
        <w:t>broad strokes</w:t>
      </w:r>
      <w:r w:rsidRPr="00B43508">
        <w:rPr>
          <w:sz w:val="8"/>
        </w:rPr>
        <w:t xml:space="preserve">. Any </w:t>
      </w:r>
      <w:r w:rsidRPr="00232C01">
        <w:rPr>
          <w:rStyle w:val="StyleUnderline"/>
        </w:rPr>
        <w:t>Democratic-led climate effort must</w:t>
      </w:r>
      <w:r w:rsidRPr="00B43508">
        <w:rPr>
          <w:sz w:val="8"/>
        </w:rPr>
        <w:t xml:space="preserve"> simultaneously </w:t>
      </w:r>
      <w:r w:rsidRPr="00232C01">
        <w:rPr>
          <w:rStyle w:val="StyleUnderline"/>
        </w:rPr>
        <w:t>strengthen labor unions</w:t>
      </w:r>
      <w:r w:rsidRPr="00B43508">
        <w:rPr>
          <w:sz w:val="8"/>
        </w:rPr>
        <w:t xml:space="preserve">, he said. “We just can’t do this and say some pablum about a just transition,” he said. “That’s offensive, honestly. If you work in power generation, or pipeline laying, or electricity transmission, you want to know, how is this going to impact your ability to provide for your family?” </w:t>
      </w:r>
      <w:r w:rsidRPr="00232C01">
        <w:rPr>
          <w:rStyle w:val="StyleUnderline"/>
        </w:rPr>
        <w:t>His first phone call after</w:t>
      </w:r>
      <w:r w:rsidRPr="00B43508">
        <w:rPr>
          <w:sz w:val="8"/>
        </w:rPr>
        <w:t xml:space="preserve"> taking over </w:t>
      </w:r>
      <w:r w:rsidRPr="00232C01">
        <w:rPr>
          <w:rStyle w:val="StyleUnderline"/>
        </w:rPr>
        <w:t>the</w:t>
      </w:r>
      <w:r w:rsidRPr="00B43508">
        <w:rPr>
          <w:sz w:val="8"/>
        </w:rPr>
        <w:t xml:space="preserve"> special </w:t>
      </w:r>
      <w:r w:rsidRPr="00232C01">
        <w:rPr>
          <w:rStyle w:val="StyleUnderline"/>
        </w:rPr>
        <w:t xml:space="preserve">committee was to Richard </w:t>
      </w:r>
      <w:proofErr w:type="spellStart"/>
      <w:r w:rsidRPr="00232C01">
        <w:rPr>
          <w:rStyle w:val="StyleUnderline"/>
        </w:rPr>
        <w:t>Trumka</w:t>
      </w:r>
      <w:proofErr w:type="spellEnd"/>
      <w:r w:rsidRPr="00232C01">
        <w:rPr>
          <w:rStyle w:val="StyleUnderline"/>
        </w:rPr>
        <w:t xml:space="preserve">, </w:t>
      </w:r>
      <w:r w:rsidRPr="00232C01">
        <w:rPr>
          <w:rStyle w:val="Emphasis"/>
        </w:rPr>
        <w:t>the president of the AFL-CIO.</w:t>
      </w:r>
      <w:r w:rsidRPr="00B43508">
        <w:rPr>
          <w:sz w:val="8"/>
        </w:rPr>
        <w:t xml:space="preserve"> Other ideas are still taking shape. Along with several other Democrats, including Senator Kirsten Gillibrand of New York, he </w:t>
      </w:r>
      <w:r w:rsidRPr="001542FF">
        <w:rPr>
          <w:sz w:val="8"/>
        </w:rPr>
        <w:t>has co-sponsored a bill</w:t>
      </w:r>
      <w:r w:rsidRPr="00B43508">
        <w:rPr>
          <w:sz w:val="8"/>
        </w:rPr>
        <w:t xml:space="preserve"> to tax carbon pollution. The type of </w:t>
      </w:r>
      <w:r w:rsidRPr="00232C01">
        <w:rPr>
          <w:rStyle w:val="StyleUnderline"/>
        </w:rPr>
        <w:t>policy that’s emerged from the committee</w:t>
      </w:r>
      <w:r w:rsidRPr="00B43508">
        <w:rPr>
          <w:sz w:val="8"/>
        </w:rPr>
        <w:t xml:space="preserve"> so far </w:t>
      </w:r>
      <w:r w:rsidRPr="00232C01">
        <w:rPr>
          <w:rStyle w:val="StyleUnderline"/>
        </w:rPr>
        <w:t>is</w:t>
      </w:r>
      <w:r w:rsidRPr="00B43508">
        <w:rPr>
          <w:sz w:val="8"/>
        </w:rPr>
        <w:t xml:space="preserve"> more </w:t>
      </w:r>
      <w:r w:rsidRPr="00232C01">
        <w:rPr>
          <w:rStyle w:val="StyleUnderline"/>
        </w:rPr>
        <w:t>nuts-and-bolts</w:t>
      </w:r>
      <w:r w:rsidRPr="00B43508">
        <w:rPr>
          <w:sz w:val="8"/>
        </w:rPr>
        <w:t xml:space="preserve"> than a total transformation of the economy. So far, power-utility executives are most interested in federal incentives for battery storage, he </w:t>
      </w:r>
      <w:r w:rsidRPr="00232C01">
        <w:rPr>
          <w:rStyle w:val="StyleUnderline"/>
        </w:rPr>
        <w:t>said. The committee will encourage more federal financial regulators to push companies to disclose their climate risk</w:t>
      </w:r>
      <w:r w:rsidRPr="00B43508">
        <w:rPr>
          <w:sz w:val="8"/>
        </w:rPr>
        <w:t xml:space="preserve">, whether from stranded assets or extreme weather. The U.S. Commodities Futures Trading Commission recently </w:t>
      </w:r>
      <w:r w:rsidRPr="001542FF">
        <w:rPr>
          <w:sz w:val="8"/>
        </w:rPr>
        <w:t>voted</w:t>
      </w:r>
      <w:r w:rsidRPr="00B43508">
        <w:rPr>
          <w:sz w:val="8"/>
        </w:rPr>
        <w:t xml:space="preserve"> to assess climate-related risk. Eventually, </w:t>
      </w:r>
      <w:r w:rsidRPr="00232C01">
        <w:rPr>
          <w:rStyle w:val="StyleUnderline"/>
        </w:rPr>
        <w:t>it could force companies to calculate how rising seas, extreme weather, and climate-associated productivity losses might threaten their investments</w:t>
      </w:r>
      <w:r w:rsidRPr="00B43508">
        <w:rPr>
          <w:sz w:val="8"/>
        </w:rPr>
        <w:t xml:space="preserve">. “You create an incentive to take down that risk,” Schatz said. Of course, this is the plan for now. Events have a funny way of shifting opinions. I talked with Schatz a few hours before the first Democratic primary debate. While we spoke, dozens of climate activists </w:t>
      </w:r>
      <w:r w:rsidRPr="001542FF">
        <w:rPr>
          <w:sz w:val="8"/>
        </w:rPr>
        <w:t>protested nearby at the DNC’s headquarters</w:t>
      </w:r>
      <w:r w:rsidRPr="00B43508">
        <w:rPr>
          <w:sz w:val="8"/>
        </w:rPr>
        <w:t xml:space="preserve"> to demand that the party schedule a climate-change-focused debate. Schatz was skeptical of the idea. “Let’s say they had a health-care-only debate,” he told me. “I don’t think that, for your average viewer … that’s as interesting as an actual debate. So what I want is for climate to be covered extensively in every debate, not for it to be siloed.” Then the debate unfolded—and the candidates </w:t>
      </w:r>
      <w:r w:rsidRPr="001542FF">
        <w:rPr>
          <w:sz w:val="8"/>
        </w:rPr>
        <w:t>spent less than 10 minutes talking about climate change</w:t>
      </w:r>
      <w:r w:rsidRPr="00B43508">
        <w:rPr>
          <w:sz w:val="8"/>
        </w:rPr>
        <w:t xml:space="preserve">. Five of the 10 candidates onstage weren’t asked about it at all. This despite the fact that </w:t>
      </w:r>
      <w:r w:rsidRPr="00232C01">
        <w:rPr>
          <w:rStyle w:val="StyleUnderline"/>
        </w:rPr>
        <w:t>Democratic primary voters</w:t>
      </w:r>
      <w:r>
        <w:rPr>
          <w:rStyle w:val="StyleUnderline"/>
        </w:rPr>
        <w:t xml:space="preserve"> </w:t>
      </w:r>
      <w:r w:rsidRPr="00232C01">
        <w:rPr>
          <w:rStyle w:val="StyleUnderline"/>
        </w:rPr>
        <w:t>identified climate policy</w:t>
      </w:r>
      <w:r>
        <w:rPr>
          <w:rStyle w:val="StyleUnderline"/>
        </w:rPr>
        <w:t xml:space="preserve"> </w:t>
      </w:r>
      <w:r w:rsidRPr="00232C01">
        <w:rPr>
          <w:rStyle w:val="StyleUnderline"/>
        </w:rPr>
        <w:t>as one of the most important issues in the election</w:t>
      </w:r>
      <w:r w:rsidRPr="00B43508">
        <w:rPr>
          <w:sz w:val="8"/>
        </w:rPr>
        <w:t xml:space="preserve">. Schatz wasn’t happy. “Two hours is long enough to give maybe 20-30 minutes to climate change. At least long enough to let every candidate answer a climate question or two,” </w:t>
      </w:r>
      <w:r w:rsidRPr="001542FF">
        <w:rPr>
          <w:sz w:val="8"/>
        </w:rPr>
        <w:t>he tweeted before the debate ended</w:t>
      </w:r>
      <w:r w:rsidRPr="00B43508">
        <w:rPr>
          <w:sz w:val="8"/>
        </w:rPr>
        <w:t xml:space="preserve">. When the remaining time elapsed without any further discussion of climate, he seemed to reconsider his opposition to </w:t>
      </w:r>
      <w:proofErr w:type="spellStart"/>
      <w:r w:rsidRPr="00B43508">
        <w:rPr>
          <w:sz w:val="8"/>
        </w:rPr>
        <w:t>siloing</w:t>
      </w:r>
      <w:proofErr w:type="spellEnd"/>
      <w:r w:rsidRPr="00B43508">
        <w:rPr>
          <w:sz w:val="8"/>
        </w:rPr>
        <w:t xml:space="preserve"> the issue. “Maybe the next debate,” </w:t>
      </w:r>
      <w:r w:rsidRPr="001542FF">
        <w:rPr>
          <w:sz w:val="8"/>
        </w:rPr>
        <w:t>he said</w:t>
      </w:r>
      <w:r w:rsidRPr="00B43508">
        <w:rPr>
          <w:sz w:val="8"/>
        </w:rPr>
        <w:t>, “can have a climate focus.”</w:t>
      </w:r>
    </w:p>
    <w:p w14:paraId="2935E515" w14:textId="77777777" w:rsidR="00A2739A" w:rsidRDefault="00A2739A" w:rsidP="00A2739A">
      <w:pPr>
        <w:pStyle w:val="Heading4"/>
      </w:pPr>
      <w:r>
        <w:t xml:space="preserve">Climate policy is </w:t>
      </w:r>
      <w:proofErr w:type="spellStart"/>
      <w:r>
        <w:t>ToA</w:t>
      </w:r>
      <w:proofErr w:type="spellEnd"/>
    </w:p>
    <w:p w14:paraId="13A20E4E" w14:textId="2C073D02" w:rsidR="00A2739A" w:rsidRDefault="00A2739A" w:rsidP="00A2739A">
      <w:proofErr w:type="spellStart"/>
      <w:r w:rsidRPr="000E0A78">
        <w:rPr>
          <w:rStyle w:val="Style13ptBold"/>
        </w:rPr>
        <w:t>Geman</w:t>
      </w:r>
      <w:proofErr w:type="spellEnd"/>
      <w:r w:rsidRPr="000E0A78">
        <w:rPr>
          <w:rStyle w:val="Style13ptBold"/>
        </w:rPr>
        <w:t>, '19</w:t>
      </w:r>
      <w:r w:rsidRPr="000E0A78">
        <w:t xml:space="preserve"> (Ben </w:t>
      </w:r>
      <w:proofErr w:type="spellStart"/>
      <w:r w:rsidRPr="000E0A78">
        <w:t>Geman</w:t>
      </w:r>
      <w:proofErr w:type="spellEnd"/>
      <w:r w:rsidRPr="000E0A78">
        <w:t xml:space="preserve"> is an energy reporter at </w:t>
      </w:r>
      <w:proofErr w:type="spellStart"/>
      <w:r w:rsidRPr="000E0A78">
        <w:t>Axios</w:t>
      </w:r>
      <w:proofErr w:type="spellEnd"/>
      <w:r w:rsidRPr="000E0A78">
        <w:t xml:space="preserve">. He is the author of the daily </w:t>
      </w:r>
      <w:proofErr w:type="spellStart"/>
      <w:r w:rsidRPr="000E0A78">
        <w:t>Axios</w:t>
      </w:r>
      <w:proofErr w:type="spellEnd"/>
      <w:r w:rsidRPr="000E0A78">
        <w:t xml:space="preserve"> Generate newsletter and covers the world of energy business and politics, "Democrats hint at 2021 climate change bill if they win Senate," </w:t>
      </w:r>
      <w:proofErr w:type="spellStart"/>
      <w:r w:rsidRPr="000E0A78">
        <w:t>Axios</w:t>
      </w:r>
      <w:proofErr w:type="spellEnd"/>
      <w:r w:rsidRPr="000E0A78">
        <w:t xml:space="preserve">, 9-30-2019, https://www.axios.com/democrats-senate-2020-elections-climate-change-9a7b1e5b-0312-47e5-80ee-2000a7998b47.html, accessed 7-4-2020, </w:t>
      </w:r>
      <w:proofErr w:type="spellStart"/>
      <w:r w:rsidRPr="000E0A78">
        <w:t>SShaf</w:t>
      </w:r>
      <w:proofErr w:type="spellEnd"/>
      <w:r w:rsidRPr="000E0A78">
        <w:t>)</w:t>
      </w:r>
    </w:p>
    <w:p w14:paraId="2CBC2F93" w14:textId="77777777" w:rsidR="000152EE" w:rsidRPr="000E0A78" w:rsidRDefault="000152EE" w:rsidP="00A2739A"/>
    <w:p w14:paraId="4B0B783D" w14:textId="77777777" w:rsidR="00A2739A" w:rsidRDefault="00A2739A" w:rsidP="00A2739A">
      <w:pPr>
        <w:rPr>
          <w:sz w:val="8"/>
        </w:rPr>
      </w:pPr>
      <w:r w:rsidRPr="000E0A78">
        <w:rPr>
          <w:sz w:val="8"/>
        </w:rPr>
        <w:t xml:space="preserve">Senate </w:t>
      </w:r>
      <w:r w:rsidRPr="000E0A78">
        <w:rPr>
          <w:rStyle w:val="StyleUnderline"/>
        </w:rPr>
        <w:t>Minority Leader</w:t>
      </w:r>
      <w:r w:rsidRPr="000E0A78">
        <w:rPr>
          <w:sz w:val="8"/>
        </w:rPr>
        <w:t xml:space="preserve"> Chuck </w:t>
      </w:r>
      <w:r w:rsidRPr="000E0A78">
        <w:rPr>
          <w:rStyle w:val="StyleUnderline"/>
        </w:rPr>
        <w:t>Schumer said a sweeping climate bill would be</w:t>
      </w:r>
      <w:r w:rsidRPr="000E0A78">
        <w:rPr>
          <w:sz w:val="8"/>
        </w:rPr>
        <w:t xml:space="preserve"> "</w:t>
      </w:r>
      <w:r w:rsidRPr="000E0A78">
        <w:rPr>
          <w:rStyle w:val="Emphasis"/>
        </w:rPr>
        <w:t>one of the first things we put on the floor</w:t>
      </w:r>
      <w:r w:rsidRPr="000E0A78">
        <w:rPr>
          <w:sz w:val="8"/>
        </w:rPr>
        <w:t xml:space="preserve">" </w:t>
      </w:r>
      <w:r w:rsidRPr="000E0A78">
        <w:rPr>
          <w:rStyle w:val="StyleUnderline"/>
        </w:rPr>
        <w:t>if Democrats gain the majority in the 2020 election</w:t>
      </w:r>
      <w:r w:rsidRPr="000E0A78">
        <w:rPr>
          <w:sz w:val="8"/>
        </w:rPr>
        <w:t xml:space="preserve">. Why it matters: Political windows for major bills open rarely. </w:t>
      </w:r>
      <w:r w:rsidRPr="000E0A78">
        <w:rPr>
          <w:rStyle w:val="StyleUnderline"/>
        </w:rPr>
        <w:t>The comments</w:t>
      </w:r>
      <w:r w:rsidRPr="000E0A78">
        <w:rPr>
          <w:sz w:val="8"/>
        </w:rPr>
        <w:t xml:space="preserve"> on a press call Friday </w:t>
      </w:r>
      <w:r w:rsidRPr="000E0A78">
        <w:rPr>
          <w:rStyle w:val="StyleUnderline"/>
        </w:rPr>
        <w:t xml:space="preserve">sound like a commitment </w:t>
      </w:r>
      <w:r w:rsidRPr="000E0A78">
        <w:rPr>
          <w:rStyle w:val="Emphasis"/>
        </w:rPr>
        <w:t>to spend political capital</w:t>
      </w:r>
      <w:r w:rsidRPr="000E0A78">
        <w:rPr>
          <w:rStyle w:val="StyleUnderline"/>
        </w:rPr>
        <w:t xml:space="preserve"> on climate if given the chance</w:t>
      </w:r>
      <w:r w:rsidRPr="000E0A78">
        <w:rPr>
          <w:sz w:val="8"/>
        </w:rPr>
        <w:t xml:space="preserve">. </w:t>
      </w:r>
    </w:p>
    <w:p w14:paraId="121094F4" w14:textId="77777777" w:rsidR="00A2739A" w:rsidRDefault="00A2739A" w:rsidP="00A2739A">
      <w:pPr>
        <w:pStyle w:val="Heading3"/>
      </w:pPr>
      <w:r>
        <w:t>IL – Schumer solves</w:t>
      </w:r>
    </w:p>
    <w:p w14:paraId="212F117C" w14:textId="77777777" w:rsidR="00A2739A" w:rsidRDefault="00A2739A" w:rsidP="00A2739A">
      <w:pPr>
        <w:pStyle w:val="Heading4"/>
      </w:pPr>
      <w:r w:rsidRPr="005824CD">
        <w:t>Schumer solves climate change – consistent multifaceted efforts and legislative plan</w:t>
      </w:r>
    </w:p>
    <w:p w14:paraId="25BE8868" w14:textId="77777777" w:rsidR="00A2739A" w:rsidRDefault="00A2739A" w:rsidP="00A2739A">
      <w:proofErr w:type="spellStart"/>
      <w:r w:rsidRPr="005824CD">
        <w:rPr>
          <w:rStyle w:val="Style13ptBold"/>
        </w:rPr>
        <w:t>Adragna</w:t>
      </w:r>
      <w:proofErr w:type="spellEnd"/>
      <w:r w:rsidRPr="005824CD">
        <w:rPr>
          <w:rStyle w:val="Style13ptBold"/>
        </w:rPr>
        <w:t>, '19</w:t>
      </w:r>
      <w:r w:rsidRPr="005824CD">
        <w:t xml:space="preserve"> (Anthony </w:t>
      </w:r>
      <w:proofErr w:type="spellStart"/>
      <w:r w:rsidRPr="005824CD">
        <w:t>Adragna</w:t>
      </w:r>
      <w:proofErr w:type="spellEnd"/>
      <w:r w:rsidRPr="005824CD">
        <w:t xml:space="preserve"> is an energy reporter and author of Morning Energy. Before joining POLITICO, he spent four and a half years covering EPA and other environmental issues with Bloomberg BNA. His journalism career started across the country as a reporter with Seattle Business Magazine, "Climate change takes center stage for Schumer," POLITICO, 5-13-2019, https://www.politico.com/story/2019/05/13/climate-change-chuck-schumer-1421227, accessed 7-5-2020, </w:t>
      </w:r>
      <w:proofErr w:type="spellStart"/>
      <w:r w:rsidRPr="005824CD">
        <w:t>SShaf</w:t>
      </w:r>
      <w:proofErr w:type="spellEnd"/>
      <w:r w:rsidRPr="005824CD">
        <w:t>)</w:t>
      </w:r>
    </w:p>
    <w:p w14:paraId="1983C6C4" w14:textId="77777777" w:rsidR="00A2739A" w:rsidRPr="005824CD" w:rsidRDefault="00A2739A" w:rsidP="00A2739A"/>
    <w:p w14:paraId="43472A51" w14:textId="4A79D692" w:rsidR="00A2739A" w:rsidRPr="000152EE" w:rsidRDefault="00A2739A" w:rsidP="00A2739A">
      <w:pPr>
        <w:rPr>
          <w:sz w:val="8"/>
        </w:rPr>
      </w:pPr>
      <w:r w:rsidRPr="005824CD">
        <w:rPr>
          <w:sz w:val="8"/>
        </w:rPr>
        <w:t xml:space="preserve">Senate </w:t>
      </w:r>
      <w:r w:rsidRPr="005824CD">
        <w:rPr>
          <w:rStyle w:val="StyleUnderline"/>
        </w:rPr>
        <w:t>Minority</w:t>
      </w:r>
      <w:r w:rsidRPr="005824CD">
        <w:rPr>
          <w:sz w:val="8"/>
        </w:rPr>
        <w:t xml:space="preserve"> </w:t>
      </w:r>
      <w:r w:rsidRPr="005824CD">
        <w:rPr>
          <w:rStyle w:val="StyleUnderline"/>
        </w:rPr>
        <w:t>Leader</w:t>
      </w:r>
      <w:r w:rsidRPr="005824CD">
        <w:rPr>
          <w:sz w:val="8"/>
        </w:rPr>
        <w:t xml:space="preserve"> Chuck </w:t>
      </w:r>
      <w:r w:rsidRPr="005824CD">
        <w:rPr>
          <w:rStyle w:val="StyleUnderline"/>
        </w:rPr>
        <w:t>Schumer is vowing to keep a sharp focus on climate change</w:t>
      </w:r>
      <w:r w:rsidRPr="005824CD">
        <w:rPr>
          <w:sz w:val="8"/>
        </w:rPr>
        <w:t xml:space="preserve">, pressing what he views as one of the Democrats’ best advantages </w:t>
      </w:r>
      <w:r w:rsidRPr="005824CD">
        <w:rPr>
          <w:rStyle w:val="StyleUnderline"/>
        </w:rPr>
        <w:t>over</w:t>
      </w:r>
      <w:r w:rsidRPr="005824CD">
        <w:rPr>
          <w:sz w:val="8"/>
        </w:rPr>
        <w:t xml:space="preserve"> Republicans in </w:t>
      </w:r>
      <w:r w:rsidRPr="005824CD">
        <w:rPr>
          <w:rStyle w:val="StyleUnderline"/>
        </w:rPr>
        <w:t>the 2020 election.</w:t>
      </w:r>
      <w:r>
        <w:rPr>
          <w:rStyle w:val="StyleUnderline"/>
        </w:rPr>
        <w:t xml:space="preserve"> </w:t>
      </w:r>
      <w:r w:rsidRPr="005824CD">
        <w:rPr>
          <w:rStyle w:val="StyleUnderline"/>
        </w:rPr>
        <w:t>Schumer’s decision</w:t>
      </w:r>
      <w:r w:rsidRPr="005824CD">
        <w:rPr>
          <w:sz w:val="8"/>
        </w:rPr>
        <w:t xml:space="preserve"> to devote his attention to climate change this year </w:t>
      </w:r>
      <w:r w:rsidRPr="005824CD">
        <w:rPr>
          <w:rStyle w:val="StyleUnderline"/>
        </w:rPr>
        <w:t>comes amid</w:t>
      </w:r>
      <w:r w:rsidRPr="005824CD">
        <w:rPr>
          <w:sz w:val="8"/>
        </w:rPr>
        <w:t xml:space="preserve"> a wave a new </w:t>
      </w:r>
      <w:r w:rsidRPr="005824CD">
        <w:rPr>
          <w:rStyle w:val="StyleUnderline"/>
        </w:rPr>
        <w:t>activism</w:t>
      </w:r>
      <w:r w:rsidRPr="005824CD">
        <w:rPr>
          <w:sz w:val="8"/>
        </w:rPr>
        <w:t xml:space="preserve"> from the party’s younger, greener supporters — </w:t>
      </w:r>
      <w:r w:rsidRPr="005824CD">
        <w:rPr>
          <w:rStyle w:val="StyleUnderline"/>
        </w:rPr>
        <w:t>and</w:t>
      </w:r>
      <w:r w:rsidRPr="005824CD">
        <w:rPr>
          <w:sz w:val="8"/>
        </w:rPr>
        <w:t xml:space="preserve"> recent </w:t>
      </w:r>
      <w:r w:rsidRPr="005824CD">
        <w:rPr>
          <w:rStyle w:val="StyleUnderline"/>
        </w:rPr>
        <w:t>polling data showing climate change has risen</w:t>
      </w:r>
      <w:r w:rsidRPr="005824CD">
        <w:rPr>
          <w:sz w:val="8"/>
        </w:rPr>
        <w:t xml:space="preserve"> from its back-burner status </w:t>
      </w:r>
      <w:r w:rsidRPr="005824CD">
        <w:rPr>
          <w:rStyle w:val="StyleUnderline"/>
        </w:rPr>
        <w:t>to become one of the top issues for Democratic voters</w:t>
      </w:r>
      <w:r w:rsidRPr="005824CD">
        <w:rPr>
          <w:sz w:val="8"/>
        </w:rPr>
        <w:t xml:space="preserve"> overall. “Things have moved on climate more than almost any other issue in the last few years,” Schumer told POLITICO in an interview. “I am more optimistic than I’ve ever been, and I think going on offense will help us.” It’s been a balancing act on occasion. Schumer parried Senate Majority Leader Mitch McConnell’s move to hold a vote on the Green New Deal resolution by leading his party to vote “present” </w:t>
      </w:r>
      <w:proofErr w:type="spellStart"/>
      <w:r w:rsidRPr="005824CD">
        <w:rPr>
          <w:sz w:val="8"/>
        </w:rPr>
        <w:t>en</w:t>
      </w:r>
      <w:proofErr w:type="spellEnd"/>
      <w:r w:rsidRPr="005824CD">
        <w:rPr>
          <w:sz w:val="8"/>
        </w:rPr>
        <w:t xml:space="preserve"> masse, a tactic that may have helped Democrats defuse Republican accusations they supported the plan conservatives had labeled a “socialist fantasy.” While Schumer’s move to blunt the impact of the vote was supported by </w:t>
      </w:r>
      <w:r w:rsidRPr="005824CD">
        <w:rPr>
          <w:rStyle w:val="StyleUnderline"/>
        </w:rPr>
        <w:t>progressive groups</w:t>
      </w:r>
      <w:r w:rsidRPr="005824CD">
        <w:rPr>
          <w:sz w:val="8"/>
        </w:rPr>
        <w:t xml:space="preserve">, they’re </w:t>
      </w:r>
      <w:r w:rsidRPr="005824CD">
        <w:rPr>
          <w:rStyle w:val="StyleUnderline"/>
        </w:rPr>
        <w:t>anxious to see him back ambitious action in bills moving through Congress this year</w:t>
      </w:r>
      <w:r w:rsidRPr="005824CD">
        <w:rPr>
          <w:sz w:val="8"/>
        </w:rPr>
        <w:t xml:space="preserve">. “We’re glad he’s given climate change more of the attention it deserves, but the fact of the matter is that real leadership on climate change is backing and passing the Green New Deal,” said Stephen O'Hanlon, a spokesperson for the Sunrise Movement, the progressive group that helped design the proposal and is a close ally of Rep. Alexandria Ocasio-Cortez (D-N.Y.). “Over the coming months, he needs to make true on his promise that any infrastructure plan include real climate policy.” </w:t>
      </w:r>
      <w:r w:rsidRPr="005824CD">
        <w:rPr>
          <w:rStyle w:val="StyleUnderline"/>
        </w:rPr>
        <w:t>Schumer insists his support for aggressively tackling climate change is genuine</w:t>
      </w:r>
      <w:r w:rsidRPr="005824CD">
        <w:rPr>
          <w:sz w:val="8"/>
        </w:rPr>
        <w:t xml:space="preserve">, and </w:t>
      </w:r>
      <w:r w:rsidRPr="005824CD">
        <w:rPr>
          <w:rStyle w:val="StyleUnderline"/>
        </w:rPr>
        <w:t>he said</w:t>
      </w:r>
      <w:r w:rsidRPr="005824CD">
        <w:rPr>
          <w:sz w:val="8"/>
        </w:rPr>
        <w:t xml:space="preserve"> he told President Donald Trump at an April 30 White House meeting that </w:t>
      </w:r>
      <w:r w:rsidRPr="005824CD">
        <w:rPr>
          <w:rStyle w:val="StyleUnderline"/>
        </w:rPr>
        <w:t>any federal infrastructure plan must be “pro-climate</w:t>
      </w:r>
      <w:r w:rsidRPr="005824CD">
        <w:rPr>
          <w:sz w:val="8"/>
        </w:rPr>
        <w:t xml:space="preserve">,” </w:t>
      </w:r>
      <w:r w:rsidRPr="005824CD">
        <w:rPr>
          <w:rStyle w:val="StyleUnderline"/>
        </w:rPr>
        <w:t>with investments in electric vehicles, energy efficiency and a modernized electric grid to aid the transmission of renewables like wind and solar.</w:t>
      </w:r>
      <w:r>
        <w:rPr>
          <w:rStyle w:val="StyleUnderline"/>
        </w:rPr>
        <w:t xml:space="preserve"> </w:t>
      </w:r>
      <w:r w:rsidRPr="005824CD">
        <w:rPr>
          <w:sz w:val="8"/>
        </w:rPr>
        <w:t xml:space="preserve">In addition to that, </w:t>
      </w:r>
      <w:r w:rsidRPr="005824CD">
        <w:rPr>
          <w:rStyle w:val="StyleUnderline"/>
        </w:rPr>
        <w:t>Schumer said he’d press for climate change components to any tax bills or spending plans this year</w:t>
      </w:r>
      <w:r w:rsidRPr="005824CD">
        <w:rPr>
          <w:sz w:val="8"/>
        </w:rPr>
        <w:t xml:space="preserve">, a strategy he thinks could help Democratic efforts to win back the Senate and White House in 2020. “This should be one of the most important issues in any election given the urgency, and we help highlight that,” he said. </w:t>
      </w:r>
      <w:r w:rsidRPr="005824CD">
        <w:rPr>
          <w:rStyle w:val="StyleUnderline"/>
        </w:rPr>
        <w:t>Schumer said he would insist on the inclusion of battery storage, electric vehicle and additional wind and solar tax incentives as part of any tax extenders package</w:t>
      </w:r>
      <w:r w:rsidRPr="005824CD">
        <w:rPr>
          <w:sz w:val="8"/>
        </w:rPr>
        <w:t xml:space="preserve">. Along with the Democratic-led House, </w:t>
      </w:r>
      <w:r w:rsidRPr="005824CD">
        <w:rPr>
          <w:rStyle w:val="StyleUnderline"/>
        </w:rPr>
        <w:t>Democratic senators will also push for environmentally friendly provisions in the annual appropriations cycle, like funding for cleaner buses and efficient building incentives</w:t>
      </w:r>
      <w:r w:rsidRPr="005824CD">
        <w:rPr>
          <w:sz w:val="8"/>
        </w:rPr>
        <w:t xml:space="preserve">, he said. And </w:t>
      </w:r>
      <w:r w:rsidRPr="005824CD">
        <w:rPr>
          <w:rStyle w:val="StyleUnderline"/>
        </w:rPr>
        <w:t>Democrats will push for resiliency and clean energy provisions as part of the National Defense Authorization Act.</w:t>
      </w:r>
      <w:r>
        <w:rPr>
          <w:rStyle w:val="StyleUnderline"/>
        </w:rPr>
        <w:t xml:space="preserve"> </w:t>
      </w:r>
      <w:r w:rsidRPr="005824CD">
        <w:rPr>
          <w:sz w:val="8"/>
        </w:rPr>
        <w:t xml:space="preserve">“In the past, all we could do is knock out the bad things,” he said. “But now we have a chance to do some good things.” While </w:t>
      </w:r>
      <w:r w:rsidRPr="005824CD">
        <w:rPr>
          <w:rStyle w:val="StyleUnderline"/>
        </w:rPr>
        <w:t>Schumer’s been a consistent backer of environmental protections throughout his career</w:t>
      </w:r>
      <w:r w:rsidRPr="005824CD">
        <w:rPr>
          <w:sz w:val="8"/>
        </w:rPr>
        <w:t xml:space="preserve">, climate change has long ranked as a lower priority than issues like health care, financial services and immigration. But a poll by CNN released at the end April </w:t>
      </w:r>
      <w:hyperlink r:id="rId41" w:tgtFrame="_blank" w:history="1">
        <w:r w:rsidRPr="005824CD">
          <w:rPr>
            <w:rStyle w:val="Hyperlink"/>
            <w:sz w:val="8"/>
          </w:rPr>
          <w:t>found</w:t>
        </w:r>
      </w:hyperlink>
      <w:r w:rsidRPr="005824CD">
        <w:rPr>
          <w:sz w:val="8"/>
        </w:rPr>
        <w:t xml:space="preserve"> climate change had risen to become the top issue for registered Democratic voters around the country. Results from a March CNN-Des Moines Register </w:t>
      </w:r>
      <w:hyperlink r:id="rId42" w:tgtFrame="_blank" w:history="1">
        <w:r w:rsidRPr="005824CD">
          <w:rPr>
            <w:rStyle w:val="Hyperlink"/>
            <w:sz w:val="8"/>
          </w:rPr>
          <w:t>poll</w:t>
        </w:r>
      </w:hyperlink>
      <w:r w:rsidRPr="005824CD">
        <w:rPr>
          <w:sz w:val="8"/>
        </w:rPr>
        <w:t xml:space="preserve"> of Iowa voters found 80 percent of Democrats wanted presidential candidates to make it a top priority, second only to health care as an issue of major concern. It's that type of support that has raised the profile of the Green New Deal and convinced six of the top Democratic presidential hopefuls to at least verbally support the resolution. Still, those candidates — Sens. Cory Booker of New Jersey, Kamala Harris of California, Kirsten Gillibrand of New York, Amy Klobuchar of Minnesota, Bernie Sanders (I-Vt.) and Elizabeth Warren of Massachusetts — all followed Schumer’s strategy to vote “present” when McConnell put it to a vote in the Senate. During the floor debate over the resolution, Schumer assembled a group of Democratic senators for the unusual tactic of repeatedly interrupting GOP senators and urging them to put forward their own solutions to climate change. He </w:t>
      </w:r>
      <w:hyperlink r:id="rId43" w:tgtFrame="_blank" w:history="1">
        <w:r w:rsidRPr="005824CD">
          <w:rPr>
            <w:rStyle w:val="Hyperlink"/>
            <w:sz w:val="8"/>
          </w:rPr>
          <w:t>verbally jousted</w:t>
        </w:r>
      </w:hyperlink>
      <w:r w:rsidRPr="005824CD">
        <w:rPr>
          <w:sz w:val="8"/>
        </w:rPr>
        <w:t xml:space="preserve"> with Sen. John Cornyn (R-Texas), interrupting his speech and admonishing him that "we’ve not heard anything from the other side about what they’re for with climate." The tactic was praised by green groups, though they are pushing Schumer for more. “</w:t>
      </w:r>
      <w:r w:rsidRPr="005824CD">
        <w:rPr>
          <w:rStyle w:val="StyleUnderline"/>
        </w:rPr>
        <w:t>Schumer recognizes that progressive action to slow climate change is a winning issue</w:t>
      </w:r>
      <w:r w:rsidRPr="005824CD">
        <w:rPr>
          <w:sz w:val="8"/>
        </w:rPr>
        <w:t>, but we need to see action, not just rhetoric,” said Erich Pica, president of Friends of the Earth. “</w:t>
      </w:r>
      <w:r w:rsidRPr="005824CD">
        <w:rPr>
          <w:rStyle w:val="StyleUnderline"/>
        </w:rPr>
        <w:t>Schumer calling out Mitch McConnell on climate</w:t>
      </w:r>
      <w:r w:rsidRPr="005824CD">
        <w:rPr>
          <w:sz w:val="8"/>
        </w:rPr>
        <w:t xml:space="preserve"> change is good, but it simply is not enough. As progressive activists ramp up action on the Green New Deal, </w:t>
      </w:r>
      <w:r w:rsidRPr="005824CD">
        <w:rPr>
          <w:rStyle w:val="StyleUnderline"/>
        </w:rPr>
        <w:t>we expect to see real climate leadership from Schumer going forward</w:t>
      </w:r>
      <w:r w:rsidRPr="005824CD">
        <w:rPr>
          <w:sz w:val="8"/>
        </w:rPr>
        <w:t xml:space="preserve">.” For their part, Republicans don’t think increased focus on climate change is going to pay political dividends for Schumer and Democrats. “Democratic presidential candidates were quick to embrace Alexandria Ocasio-Cortez’s job-killing Green New Deal and it has now complicated matters for Senate Democrats,” said Jesse Hunt, spokesperson for the National Republican Senatorial Committee. “It moved the conversation to a place where Democrats have to defend socialist policies in states where those ideas are extremely unpopular.” </w:t>
      </w:r>
      <w:r w:rsidRPr="005824CD">
        <w:rPr>
          <w:rStyle w:val="StyleUnderline"/>
        </w:rPr>
        <w:t xml:space="preserve">Senate Democrats are hoping to develop an ambitious climate change proposal to be ready for </w:t>
      </w:r>
      <w:r w:rsidRPr="005824CD">
        <w:rPr>
          <w:rStyle w:val="Emphasis"/>
        </w:rPr>
        <w:t>speedy action following the 2020 election</w:t>
      </w:r>
      <w:r w:rsidRPr="005824CD">
        <w:rPr>
          <w:sz w:val="8"/>
        </w:rPr>
        <w:t xml:space="preserve"> </w:t>
      </w:r>
      <w:r w:rsidRPr="005824CD">
        <w:rPr>
          <w:rStyle w:val="StyleUnderline"/>
        </w:rPr>
        <w:t>and will look to a new</w:t>
      </w:r>
      <w:r w:rsidRPr="005824CD">
        <w:rPr>
          <w:sz w:val="8"/>
        </w:rPr>
        <w:t xml:space="preserve"> ad-hoc climate </w:t>
      </w:r>
      <w:r w:rsidRPr="005824CD">
        <w:rPr>
          <w:rStyle w:val="StyleUnderline"/>
        </w:rPr>
        <w:t xml:space="preserve">committee, formed by Schumer, to develop </w:t>
      </w:r>
      <w:r w:rsidRPr="005824CD">
        <w:rPr>
          <w:sz w:val="8"/>
        </w:rPr>
        <w:t xml:space="preserve">some of those ideas that could then be written into </w:t>
      </w:r>
      <w:r w:rsidRPr="005824CD">
        <w:rPr>
          <w:rStyle w:val="StyleUnderline"/>
        </w:rPr>
        <w:t>legislation</w:t>
      </w:r>
      <w:r w:rsidRPr="005824CD">
        <w:rPr>
          <w:sz w:val="8"/>
        </w:rPr>
        <w:t xml:space="preserve">. Sen. Brian Schatz (D-Hawaii), that panel’s chairman, said it would begin by holding internal meetings with labor groups, business CEOs and youth advocates ahead of public hearings in July. “We want to start with labor because we need to demonstrate to our friends in labor that we understand that climate action has to be good for working people and for organized labor, in particular,” Schatz told POLITICO. “There’s a way to do this that can work for everybody but it starts with showing them the proper respect.” </w:t>
      </w:r>
      <w:r w:rsidRPr="005824CD">
        <w:rPr>
          <w:rStyle w:val="StyleUnderline"/>
        </w:rPr>
        <w:t>Schumer’s pushed for years behind the scenes to keep deregulatory environmental riders out of spending bills</w:t>
      </w:r>
      <w:r w:rsidRPr="005824CD">
        <w:rPr>
          <w:sz w:val="8"/>
        </w:rPr>
        <w:t xml:space="preserve">, and some environmental groups are anxious to see him keep the spotlight on the issue. “I think Senator </w:t>
      </w:r>
      <w:r w:rsidRPr="005824CD">
        <w:rPr>
          <w:rStyle w:val="StyleUnderline"/>
        </w:rPr>
        <w:t>Schumer</w:t>
      </w:r>
      <w:r w:rsidRPr="005824CD">
        <w:rPr>
          <w:sz w:val="8"/>
        </w:rPr>
        <w:t xml:space="preserve"> like all of </w:t>
      </w:r>
      <w:r w:rsidRPr="005824CD">
        <w:rPr>
          <w:rStyle w:val="StyleUnderline"/>
        </w:rPr>
        <w:t>us</w:t>
      </w:r>
      <w:r w:rsidRPr="005824CD">
        <w:rPr>
          <w:sz w:val="8"/>
        </w:rPr>
        <w:t xml:space="preserve"> saw that </w:t>
      </w:r>
      <w:r w:rsidRPr="005824CD">
        <w:rPr>
          <w:rStyle w:val="StyleUnderline"/>
        </w:rPr>
        <w:t>the 2018 elections made clear that embracing climate action is both good policy and good politics</w:t>
      </w:r>
      <w:r w:rsidRPr="005824CD">
        <w:rPr>
          <w:sz w:val="8"/>
        </w:rPr>
        <w:t xml:space="preserve">,” said Tiernan Sittenfeld, senior vice president of government affairs for the League of Conservation Voters. “I think </w:t>
      </w:r>
      <w:r w:rsidRPr="005824CD">
        <w:rPr>
          <w:rStyle w:val="StyleUnderline"/>
        </w:rPr>
        <w:t>he has really upped his game and we’re delighted by that.”</w:t>
      </w:r>
      <w:r>
        <w:rPr>
          <w:rStyle w:val="StyleUnderline"/>
        </w:rPr>
        <w:t xml:space="preserve"> </w:t>
      </w:r>
      <w:r w:rsidRPr="005824CD">
        <w:rPr>
          <w:sz w:val="8"/>
        </w:rPr>
        <w:t>Schumer says his focus on climate change isn’t simply a political calculation. It’s been fed by the “visceral, profound” damage from Hurricane Sandy he saw while visiting Brooklyn, Queens and Long Island following the 2012 storm and the birth of his first grandson, Noah, last fall that he says drove home the human side of unchecked climate change. While riding his bike along the south shores of Brooklyn three weeks after his grandson’s birth — “one of my happiest rides” — Schumer said he wondered if Noah would be able to share the same experience given the rising seas. “It really hit home on the generational issue,” he said.</w:t>
      </w:r>
    </w:p>
    <w:p w14:paraId="1C2F2C16" w14:textId="77777777" w:rsidR="00A2739A" w:rsidRDefault="00A2739A" w:rsidP="00A2739A">
      <w:pPr>
        <w:pStyle w:val="Heading3"/>
      </w:pPr>
      <w:r>
        <w:t>IL – carbon tax</w:t>
      </w:r>
    </w:p>
    <w:p w14:paraId="58BB067B" w14:textId="77777777" w:rsidR="00A2739A" w:rsidRPr="001932F4" w:rsidRDefault="00A2739A" w:rsidP="00A2739A">
      <w:pPr>
        <w:pStyle w:val="Heading4"/>
      </w:pPr>
      <w:r>
        <w:t>Dem Senate majority leads to a carbon tax</w:t>
      </w:r>
    </w:p>
    <w:p w14:paraId="19F48942" w14:textId="77777777" w:rsidR="00A2739A" w:rsidRDefault="00A2739A" w:rsidP="00A2739A">
      <w:r w:rsidRPr="001932F4">
        <w:rPr>
          <w:rStyle w:val="Style13ptBold"/>
        </w:rPr>
        <w:t>Economist 7-4</w:t>
      </w:r>
      <w:r>
        <w:t xml:space="preserve">-2020 (“Joe Biden has a good chance of becoming a surprisingly activist president,” </w:t>
      </w:r>
      <w:r w:rsidRPr="001932F4">
        <w:rPr>
          <w:i/>
          <w:iCs/>
        </w:rPr>
        <w:t>The Economist</w:t>
      </w:r>
      <w:r>
        <w:t>)//BB</w:t>
      </w:r>
    </w:p>
    <w:p w14:paraId="55426405" w14:textId="77777777" w:rsidR="00A2739A" w:rsidRPr="002F06C5" w:rsidRDefault="00A2739A" w:rsidP="00A2739A"/>
    <w:p w14:paraId="6F03F2BF" w14:textId="4D25D8CC" w:rsidR="00A2739A" w:rsidRDefault="00A2739A" w:rsidP="00A2739A">
      <w:r>
        <w:t xml:space="preserve">Similarly, </w:t>
      </w:r>
      <w:proofErr w:type="spellStart"/>
      <w:r>
        <w:t>Mr</w:t>
      </w:r>
      <w:proofErr w:type="spellEnd"/>
      <w:r>
        <w:t xml:space="preserve"> </w:t>
      </w:r>
      <w:r w:rsidRPr="007D3BD7">
        <w:rPr>
          <w:rStyle w:val="StyleUnderline"/>
        </w:rPr>
        <w:t>Biden has proposed climate-change plans that go well beyond</w:t>
      </w:r>
      <w:r>
        <w:t xml:space="preserve"> </w:t>
      </w:r>
      <w:proofErr w:type="spellStart"/>
      <w:r>
        <w:t>Mr</w:t>
      </w:r>
      <w:proofErr w:type="spellEnd"/>
      <w:r>
        <w:t xml:space="preserve"> </w:t>
      </w:r>
      <w:r w:rsidRPr="007D3BD7">
        <w:rPr>
          <w:rStyle w:val="StyleUnderline"/>
        </w:rPr>
        <w:t>Obama’s</w:t>
      </w:r>
      <w:r>
        <w:t xml:space="preserve"> achievements, </w:t>
      </w:r>
      <w:r w:rsidRPr="009B55E8">
        <w:rPr>
          <w:rStyle w:val="StyleUnderline"/>
        </w:rPr>
        <w:t>calling</w:t>
      </w:r>
      <w:r w:rsidRPr="007D3BD7">
        <w:rPr>
          <w:rStyle w:val="StyleUnderline"/>
        </w:rPr>
        <w:t xml:space="preserve"> for a </w:t>
      </w:r>
      <w:r w:rsidRPr="009B55E8">
        <w:rPr>
          <w:rStyle w:val="Emphasis"/>
        </w:rPr>
        <w:t>net-zero-emissions economy by 2050 and an entirely electric car fleet</w:t>
      </w:r>
      <w:r>
        <w:t xml:space="preserve">. But he has not quite embraced the Green New Deal beloved of the left and has kept some centrist options open. He has not renounced the use of either nuclear energy or fracking (which could imperil his chances in otherwise-winnable-looking fracking states such as Pennsylvania and Ohio and just-about-in-play Texas). He is willing to explore technologies that capture carbon from fossil-fuel plants before it gets to the atmosphere, which makes many greens uncomfortable. </w:t>
      </w:r>
      <w:r w:rsidRPr="007D3BD7">
        <w:rPr>
          <w:rStyle w:val="StyleUnderline"/>
        </w:rPr>
        <w:t xml:space="preserve">Though the campaign calls the means by which he will seek to make polluters pay an “enforcement mechanism”, it seems clearly to be a </w:t>
      </w:r>
      <w:r w:rsidRPr="009B55E8">
        <w:rPr>
          <w:rStyle w:val="Emphasis"/>
        </w:rPr>
        <w:t xml:space="preserve">carbon </w:t>
      </w:r>
      <w:r w:rsidRPr="00BF72D7">
        <w:rPr>
          <w:rStyle w:val="Emphasis"/>
        </w:rPr>
        <w:t>tax</w:t>
      </w:r>
      <w:r>
        <w:t xml:space="preserve">, and a more broadly based one than the cap-and-trade scheme </w:t>
      </w:r>
      <w:r w:rsidRPr="007D3BD7">
        <w:rPr>
          <w:rStyle w:val="StyleUnderline"/>
        </w:rPr>
        <w:t>which failed to get through the Senate under</w:t>
      </w:r>
      <w:r>
        <w:t xml:space="preserve"> </w:t>
      </w:r>
      <w:proofErr w:type="spellStart"/>
      <w:r>
        <w:t>Mr</w:t>
      </w:r>
      <w:proofErr w:type="spellEnd"/>
      <w:r>
        <w:t xml:space="preserve"> </w:t>
      </w:r>
      <w:r w:rsidRPr="007D3BD7">
        <w:rPr>
          <w:rStyle w:val="StyleUnderline"/>
        </w:rPr>
        <w:t>Obama</w:t>
      </w:r>
      <w:r>
        <w:t xml:space="preserve">. </w:t>
      </w:r>
      <w:r w:rsidRPr="007D3BD7">
        <w:rPr>
          <w:rStyle w:val="Emphasis"/>
        </w:rPr>
        <w:t>To make such changes the Democrats will need the Senate</w:t>
      </w:r>
      <w:r w:rsidRPr="007D3BD7">
        <w:rPr>
          <w:rStyle w:val="StyleUnderline"/>
        </w:rPr>
        <w:t xml:space="preserve"> as well as the presidency and the House. That requires them to win three or more of the 23 Republican-held Senate seats being contested</w:t>
      </w:r>
      <w:r>
        <w:t xml:space="preserve">. </w:t>
      </w:r>
      <w:r w:rsidRPr="007D3BD7">
        <w:rPr>
          <w:rStyle w:val="StyleUnderline"/>
        </w:rPr>
        <w:t>A few months ago that looked like a long shot. Today’s polls make it look</w:t>
      </w:r>
      <w:r>
        <w:t xml:space="preserve"> more </w:t>
      </w:r>
      <w:r w:rsidRPr="007D3BD7">
        <w:rPr>
          <w:rStyle w:val="StyleUnderline"/>
        </w:rPr>
        <w:t>plausible</w:t>
      </w:r>
      <w:r>
        <w:t xml:space="preserve">: but if the odds are better than 50:50, they are not so by much. This is another reason not to expect </w:t>
      </w:r>
      <w:proofErr w:type="spellStart"/>
      <w:r>
        <w:t>Mr</w:t>
      </w:r>
      <w:proofErr w:type="spellEnd"/>
      <w:r>
        <w:t xml:space="preserve"> Biden to make the big rhetorical or policy moves that the progressive wing says would excite the base. Flipping states with Republican senators is an inherently centrist undertaking.</w:t>
      </w:r>
    </w:p>
    <w:p w14:paraId="3FFAE466" w14:textId="3BD8C807" w:rsidR="000152EE" w:rsidRDefault="000152EE" w:rsidP="000152EE">
      <w:pPr>
        <w:pStyle w:val="Heading4"/>
      </w:pPr>
      <w:r>
        <w:t>That includes border adjustments which force the policy to go global</w:t>
      </w:r>
    </w:p>
    <w:p w14:paraId="3AABE222" w14:textId="0594025F" w:rsidR="000152EE" w:rsidRPr="000E4CB4" w:rsidRDefault="000152EE" w:rsidP="000152EE">
      <w:r w:rsidRPr="000E4CB4">
        <w:rPr>
          <w:b/>
          <w:bCs/>
          <w:sz w:val="26"/>
        </w:rPr>
        <w:t>Zhang 16</w:t>
      </w:r>
      <w:r w:rsidRPr="000E4CB4">
        <w:t xml:space="preserve"> – Tianjin University, Tianjin Energy Economics, Environmental Economics, PhD in Economics</w:t>
      </w:r>
      <w:r w:rsidR="00E55A11">
        <w:t xml:space="preserve"> </w:t>
      </w:r>
      <w:r w:rsidRPr="000E4CB4">
        <w:t>(</w:t>
      </w:r>
      <w:proofErr w:type="spellStart"/>
      <w:r w:rsidRPr="000E4CB4">
        <w:t>ZhongXiang</w:t>
      </w:r>
      <w:proofErr w:type="spellEnd"/>
      <w:r w:rsidRPr="000E4CB4">
        <w:t xml:space="preserve">, “The U.S. Proposed Carbon Tariffs, WTO Scrutiny and China’s Responses”, </w:t>
      </w:r>
      <w:r w:rsidRPr="000E4CB4">
        <w:rPr>
          <w:i/>
        </w:rPr>
        <w:t>Legal issues on climate change and international trade law</w:t>
      </w:r>
      <w:r w:rsidRPr="000E4CB4">
        <w:t>, p. 67-92)</w:t>
      </w:r>
    </w:p>
    <w:p w14:paraId="6F0F036C" w14:textId="77777777" w:rsidR="000152EE" w:rsidRDefault="000152EE" w:rsidP="000152EE">
      <w:r w:rsidRPr="00E55A11">
        <w:t xml:space="preserve">It should be emphasized that the aim of including trade provisions is to facilitate negotiations while keeping open the possibility of invoking trade measures as a last resort. The latest version of the Lieberman-Warner bill had brought the deadline forward to 20l4 to gain business and union backing} </w:t>
      </w:r>
      <w:r w:rsidRPr="00E55A11">
        <w:rPr>
          <w:u w:val="single"/>
        </w:rPr>
        <w:t xml:space="preserve">The inclusion of trade provisions might be considered the </w:t>
      </w:r>
      <w:r w:rsidRPr="00E55A11">
        <w:rPr>
          <w:b/>
          <w:iCs/>
          <w:u w:val="single"/>
          <w:bdr w:val="single" w:sz="12" w:space="0" w:color="auto"/>
        </w:rPr>
        <w:t>"price" of passage</w:t>
      </w:r>
      <w:r w:rsidRPr="00E55A11">
        <w:rPr>
          <w:u w:val="single"/>
        </w:rPr>
        <w:t xml:space="preserve"> for any U.S. legislation capping its greenhouse gas emissions. Put another way, it is likely that </w:t>
      </w:r>
      <w:r w:rsidRPr="00E55A11">
        <w:rPr>
          <w:b/>
          <w:iCs/>
          <w:u w:val="single"/>
          <w:bdr w:val="single" w:sz="12" w:space="0" w:color="auto"/>
        </w:rPr>
        <w:t>no climate legislation can move through U.S. Congress without including some sort of trade provisions</w:t>
      </w:r>
      <w:r w:rsidRPr="00E55A11">
        <w:rPr>
          <w:u w:val="single"/>
        </w:rPr>
        <w:t>.</w:t>
      </w:r>
      <w:r w:rsidRPr="00E55A11">
        <w:t xml:space="preserve"> An important issue on the table is the length of the grace period to be granted to developing countries. While many factors need to be taken into consideration (</w:t>
      </w:r>
      <w:proofErr w:type="spellStart"/>
      <w:r w:rsidRPr="00E55A11">
        <w:t>Haverkamp</w:t>
      </w:r>
      <w:proofErr w:type="spellEnd"/>
      <w:r w:rsidRPr="00E55A11">
        <w:t xml:space="preserve"> 2008). further bringing forward the imposition of allowance requirements to imports is rather unrealistic, given the already very short grace period ending 2019 in the original version of the bill. It should be noted that the Montreal Protocol on Substances that Deplete the Ozone Layer grants developing countries a grace period of 10 years (Zhang 2000). Given that the scope of economic activities affected by a climate regime is several orders of magnitude larger than those covered by the Montreal Protocol, if legislation incorporates border adjustment measures (put the issue of their WTO consistency aside). in my view, they should not be invoked for at least l0 years after mandatory U.S. emission targets take effect.</w:t>
      </w:r>
    </w:p>
    <w:p w14:paraId="067E99B3" w14:textId="77777777" w:rsidR="000152EE" w:rsidRPr="000152EE" w:rsidRDefault="000152EE" w:rsidP="000152EE"/>
    <w:p w14:paraId="3C5FD320" w14:textId="652B33FE" w:rsidR="00D5431B" w:rsidRDefault="00D5431B" w:rsidP="000152EE">
      <w:pPr>
        <w:pStyle w:val="Heading3"/>
      </w:pPr>
      <w:r>
        <w:t>IL – US key</w:t>
      </w:r>
    </w:p>
    <w:p w14:paraId="6C28F3D8" w14:textId="77777777" w:rsidR="00D5431B" w:rsidRPr="00AF7283" w:rsidRDefault="00D5431B" w:rsidP="00D5431B">
      <w:pPr>
        <w:pStyle w:val="Heading4"/>
      </w:pPr>
      <w:r w:rsidRPr="00AF7283">
        <w:t>US leadership is key to spur clean transition---legislative action key</w:t>
      </w:r>
    </w:p>
    <w:p w14:paraId="26833E84" w14:textId="00F7A131" w:rsidR="00D5431B" w:rsidRDefault="00D5431B" w:rsidP="00D5431B">
      <w:r w:rsidRPr="00E55A11">
        <w:rPr>
          <w:rStyle w:val="Style13ptBold"/>
        </w:rPr>
        <w:t>Spitz 16</w:t>
      </w:r>
      <w:r w:rsidRPr="00AF7283">
        <w:t xml:space="preserve"> – Global Climate Network</w:t>
      </w:r>
      <w:r w:rsidR="00E55A11">
        <w:t xml:space="preserve"> </w:t>
      </w:r>
      <w:r w:rsidRPr="00AF7283">
        <w:t xml:space="preserve">(John, “Global climate policy leaders argue for U.S. leadership on climate change”, 4/28/16, </w:t>
      </w:r>
      <w:hyperlink r:id="rId44" w:history="1">
        <w:r w:rsidR="00E55A11" w:rsidRPr="00305FDB">
          <w:rPr>
            <w:rStyle w:val="Hyperlink"/>
          </w:rPr>
          <w:t>http://www.globalclimatenetwork.info/news/global-climate-policy-leaders-argue-for-u-s-leadership-on-climate-change/</w:t>
        </w:r>
      </w:hyperlink>
      <w:r w:rsidRPr="00AF7283">
        <w:t>)</w:t>
      </w:r>
    </w:p>
    <w:p w14:paraId="3BB849D6" w14:textId="77777777" w:rsidR="00E55A11" w:rsidRPr="00AF7283" w:rsidRDefault="00E55A11" w:rsidP="00D5431B"/>
    <w:p w14:paraId="020AE231" w14:textId="07F53622" w:rsidR="00D5431B" w:rsidRPr="001264D1" w:rsidRDefault="00D5431B" w:rsidP="00D5431B">
      <w:pPr>
        <w:rPr>
          <w:bCs/>
        </w:rPr>
      </w:pPr>
      <w:r w:rsidRPr="001264D1">
        <w:rPr>
          <w:bCs/>
          <w:u w:val="single"/>
        </w:rPr>
        <w:t>The rest of the world needs the United States to lead on cutting carbon pollution and to jump-start a clean energy race, an influential group of climate change experts from China, India, South Africa, and the United Kingdom will say</w:t>
      </w:r>
      <w:r w:rsidRPr="001264D1">
        <w:rPr>
          <w:bCs/>
        </w:rPr>
        <w:t xml:space="preserve"> Thursday, July 22. In conjunction with the Center for American Progress, the Global Climate Networks group of leading think tanks from major economies</w:t>
      </w:r>
      <w:r w:rsidRPr="001264D1">
        <w:rPr>
          <w:rFonts w:cs="Calibri"/>
          <w:bCs/>
        </w:rPr>
        <w:t xml:space="preserve"> </w:t>
      </w:r>
      <w:r w:rsidRPr="001264D1">
        <w:rPr>
          <w:bCs/>
        </w:rPr>
        <w:t xml:space="preserve">will take time out of talks on climate change action to ask the United States for leadership at a forum event hosted by CAP. </w:t>
      </w:r>
      <w:r w:rsidRPr="001264D1">
        <w:rPr>
          <w:bCs/>
          <w:u w:val="single"/>
        </w:rPr>
        <w:t xml:space="preserve">Distinguished experts from the Chinese Academy of Social Sciences and India’s The Energy and Resources Institute will say that without the United States at the forefront, a successful global response to the urgent problem will be nearly </w:t>
      </w:r>
      <w:r w:rsidRPr="001264D1">
        <w:rPr>
          <w:bCs/>
          <w:iCs/>
          <w:u w:val="single"/>
          <w:bdr w:val="single" w:sz="8" w:space="0" w:color="auto"/>
        </w:rPr>
        <w:t>impossible</w:t>
      </w:r>
      <w:r w:rsidRPr="001264D1">
        <w:rPr>
          <w:bCs/>
          <w:u w:val="single"/>
        </w:rPr>
        <w:t>. Andrew Light, Senior Fellow at the Center for American Progress and GCN coordinator says</w:t>
      </w:r>
      <w:r w:rsidRPr="001264D1">
        <w:rPr>
          <w:bCs/>
        </w:rPr>
        <w:t xml:space="preserve">: The science of solving global warming has set a clear marker for global success: cutting global emissions in half by 2050 in order to have a chance of holding temperature increase at two degrees Celsius. This can’t be done only by developed countries. </w:t>
      </w:r>
      <w:r w:rsidRPr="001264D1">
        <w:rPr>
          <w:bCs/>
          <w:u w:val="single"/>
        </w:rPr>
        <w:t>All of the major carbon polluters in the developed and developing world must cooperate on a common solution. But no one will cooperate on a common solution unless the world’s largest per capita emitter, the United States, gets in the game</w:t>
      </w:r>
      <w:r w:rsidRPr="001264D1">
        <w:rPr>
          <w:bCs/>
        </w:rPr>
        <w:t xml:space="preserve">. </w:t>
      </w:r>
      <w:r w:rsidRPr="001264D1">
        <w:rPr>
          <w:bCs/>
          <w:u w:val="single"/>
        </w:rPr>
        <w:t>We must demonstrate not only that we can reduce our emissions but also that we can contribute funds to a global effort that will mobilize sufficient private capital to get all parties pulling in the same direction toward success</w:t>
      </w:r>
      <w:r w:rsidRPr="001264D1">
        <w:rPr>
          <w:bCs/>
        </w:rPr>
        <w:t xml:space="preserve">.” </w:t>
      </w:r>
      <w:r w:rsidRPr="001264D1">
        <w:rPr>
          <w:bCs/>
          <w:u w:val="single"/>
        </w:rPr>
        <w:t xml:space="preserve">Professor </w:t>
      </w:r>
      <w:proofErr w:type="spellStart"/>
      <w:r w:rsidRPr="001264D1">
        <w:rPr>
          <w:bCs/>
          <w:u w:val="single"/>
        </w:rPr>
        <w:t>Jiahua</w:t>
      </w:r>
      <w:proofErr w:type="spellEnd"/>
      <w:r w:rsidRPr="001264D1">
        <w:rPr>
          <w:bCs/>
          <w:u w:val="single"/>
        </w:rPr>
        <w:t xml:space="preserve"> Pan, director of the Research Centre for Sustainable Development at CASS in Beijing</w:t>
      </w:r>
      <w:r w:rsidRPr="001264D1">
        <w:rPr>
          <w:bCs/>
        </w:rPr>
        <w:t xml:space="preserve"> </w:t>
      </w:r>
      <w:r w:rsidRPr="001264D1">
        <w:rPr>
          <w:bCs/>
          <w:u w:val="single"/>
        </w:rPr>
        <w:t>says</w:t>
      </w:r>
      <w:r w:rsidRPr="001264D1">
        <w:rPr>
          <w:bCs/>
        </w:rPr>
        <w:t>: “</w:t>
      </w:r>
      <w:r w:rsidRPr="001264D1">
        <w:rPr>
          <w:bCs/>
          <w:u w:val="single"/>
        </w:rPr>
        <w:t>China is already investing heavily in clean energy</w:t>
      </w:r>
      <w:r w:rsidRPr="001264D1">
        <w:rPr>
          <w:bCs/>
        </w:rPr>
        <w:t xml:space="preserve"> and has closed inefficient coal power plants, </w:t>
      </w:r>
      <w:r w:rsidRPr="001264D1">
        <w:rPr>
          <w:bCs/>
          <w:iCs/>
          <w:u w:val="single"/>
          <w:bdr w:val="single" w:sz="8" w:space="0" w:color="auto"/>
        </w:rPr>
        <w:t>but to spur a technological revolution we need a very strong signal from the U.S</w:t>
      </w:r>
      <w:r w:rsidRPr="001264D1">
        <w:rPr>
          <w:bCs/>
        </w:rPr>
        <w:t xml:space="preserve">., </w:t>
      </w:r>
      <w:r w:rsidRPr="001264D1">
        <w:rPr>
          <w:bCs/>
          <w:u w:val="single"/>
        </w:rPr>
        <w:t>which remains the world</w:t>
      </w:r>
      <w:r w:rsidRPr="001264D1">
        <w:rPr>
          <w:rFonts w:cs="Calibri"/>
          <w:bCs/>
          <w:u w:val="single"/>
        </w:rPr>
        <w:t>’</w:t>
      </w:r>
      <w:r w:rsidRPr="001264D1">
        <w:rPr>
          <w:bCs/>
          <w:u w:val="single"/>
        </w:rPr>
        <w:t xml:space="preserve">s biggest market. What matters to Beijing is a clear and </w:t>
      </w:r>
      <w:r w:rsidRPr="001264D1">
        <w:rPr>
          <w:bCs/>
          <w:iCs/>
          <w:u w:val="single"/>
          <w:bdr w:val="single" w:sz="8" w:space="0" w:color="auto"/>
        </w:rPr>
        <w:t>unequivocal signal from Washington that the U.S. is serious</w:t>
      </w:r>
      <w:r w:rsidRPr="001264D1">
        <w:rPr>
          <w:bCs/>
          <w:u w:val="single"/>
        </w:rPr>
        <w:t xml:space="preserve">; </w:t>
      </w:r>
      <w:r w:rsidRPr="001264D1">
        <w:rPr>
          <w:bCs/>
          <w:iCs/>
          <w:u w:val="single"/>
          <w:bdr w:val="single" w:sz="8" w:space="0" w:color="auto"/>
        </w:rPr>
        <w:t>passing a climate bill</w:t>
      </w:r>
      <w:r w:rsidRPr="001264D1">
        <w:rPr>
          <w:bCs/>
          <w:u w:val="single"/>
        </w:rPr>
        <w:t xml:space="preserve"> in the Senate would go a long way toward sending that signal</w:t>
      </w:r>
      <w:r w:rsidRPr="001264D1">
        <w:rPr>
          <w:bCs/>
        </w:rPr>
        <w:t xml:space="preserve">.” </w:t>
      </w:r>
      <w:r w:rsidRPr="001264D1">
        <w:rPr>
          <w:bCs/>
          <w:u w:val="single"/>
        </w:rPr>
        <w:t xml:space="preserve">Dr. </w:t>
      </w:r>
      <w:proofErr w:type="spellStart"/>
      <w:r w:rsidRPr="001264D1">
        <w:rPr>
          <w:bCs/>
          <w:u w:val="single"/>
        </w:rPr>
        <w:t>Arabinda</w:t>
      </w:r>
      <w:proofErr w:type="spellEnd"/>
      <w:r w:rsidRPr="001264D1">
        <w:rPr>
          <w:bCs/>
          <w:u w:val="single"/>
        </w:rPr>
        <w:t xml:space="preserve"> Mishra, head of climate change at TERI in Delhi says</w:t>
      </w:r>
      <w:r w:rsidRPr="001264D1">
        <w:rPr>
          <w:bCs/>
        </w:rPr>
        <w:t xml:space="preserve">: “The Indian government now has an ambitious mission to install more solar panels than anywhere in the Western world, but </w:t>
      </w:r>
      <w:r w:rsidRPr="001264D1">
        <w:rPr>
          <w:bCs/>
          <w:u w:val="single"/>
        </w:rPr>
        <w:t>if other big economies such as the U.S. were to exploit clean energy to the full, it would be cheaper for all of us</w:t>
      </w:r>
      <w:r w:rsidRPr="001264D1">
        <w:rPr>
          <w:bCs/>
        </w:rPr>
        <w:t xml:space="preserve">. We have to limit carbon pollution globally and yet </w:t>
      </w:r>
      <w:r w:rsidRPr="001264D1">
        <w:rPr>
          <w:bCs/>
          <w:u w:val="single"/>
        </w:rPr>
        <w:t>India and other developing countries cannot make enough of a difference unless there</w:t>
      </w:r>
      <w:r w:rsidRPr="001264D1">
        <w:rPr>
          <w:rFonts w:cs="Calibri"/>
          <w:bCs/>
          <w:u w:val="single"/>
        </w:rPr>
        <w:t>’</w:t>
      </w:r>
      <w:r w:rsidRPr="001264D1">
        <w:rPr>
          <w:bCs/>
          <w:u w:val="single"/>
        </w:rPr>
        <w:t>s strong leadership from the world</w:t>
      </w:r>
      <w:r w:rsidRPr="001264D1">
        <w:rPr>
          <w:rFonts w:cs="Calibri"/>
          <w:bCs/>
          <w:u w:val="single"/>
        </w:rPr>
        <w:t>’</w:t>
      </w:r>
      <w:r w:rsidRPr="001264D1">
        <w:rPr>
          <w:bCs/>
          <w:u w:val="single"/>
        </w:rPr>
        <w:t>s largest economy</w:t>
      </w:r>
      <w:r w:rsidRPr="001264D1">
        <w:rPr>
          <w:bCs/>
        </w:rPr>
        <w:t>.</w:t>
      </w:r>
      <w:r w:rsidRPr="001264D1">
        <w:rPr>
          <w:rFonts w:cs="Calibri"/>
          <w:bCs/>
        </w:rPr>
        <w:t>”</w:t>
      </w:r>
    </w:p>
    <w:p w14:paraId="76941F5B" w14:textId="77777777" w:rsidR="00D5431B" w:rsidRPr="00AF7283" w:rsidRDefault="00D5431B" w:rsidP="00D5431B">
      <w:pPr>
        <w:pStyle w:val="Heading4"/>
      </w:pPr>
      <w:r w:rsidRPr="00AF7283">
        <w:t>US is the only one who can lead on climate</w:t>
      </w:r>
    </w:p>
    <w:p w14:paraId="7AE9A642" w14:textId="7FEBD357" w:rsidR="00D5431B" w:rsidRDefault="00D5431B" w:rsidP="00D5431B">
      <w:proofErr w:type="spellStart"/>
      <w:r w:rsidRPr="00AF7283">
        <w:rPr>
          <w:b/>
          <w:bCs/>
        </w:rPr>
        <w:t>Kleven</w:t>
      </w:r>
      <w:proofErr w:type="spellEnd"/>
      <w:r w:rsidRPr="00AF7283">
        <w:rPr>
          <w:b/>
          <w:bCs/>
        </w:rPr>
        <w:t xml:space="preserve"> 16</w:t>
      </w:r>
      <w:r w:rsidRPr="00AF7283">
        <w:t xml:space="preserve"> – Risk Consultant, contributor at the Diplomat</w:t>
      </w:r>
      <w:r w:rsidR="00E55A11">
        <w:t xml:space="preserve"> </w:t>
      </w:r>
      <w:r w:rsidRPr="00AF7283">
        <w:t xml:space="preserve">(Anthony, “Why US Leadership on Climate Change Still Matters”, 6/10/16, </w:t>
      </w:r>
      <w:hyperlink r:id="rId45" w:history="1">
        <w:r w:rsidR="001264D1" w:rsidRPr="00305FDB">
          <w:rPr>
            <w:rStyle w:val="Hyperlink"/>
          </w:rPr>
          <w:t>http://thediplomat.com/2016/06/why-us-leadership-on-climate-change-still-matters/</w:t>
        </w:r>
      </w:hyperlink>
      <w:r w:rsidRPr="00AF7283">
        <w:t>)</w:t>
      </w:r>
    </w:p>
    <w:p w14:paraId="5B5C40DC" w14:textId="77777777" w:rsidR="001264D1" w:rsidRPr="00AF7283" w:rsidRDefault="001264D1" w:rsidP="00D5431B"/>
    <w:p w14:paraId="45767310" w14:textId="1517BC93" w:rsidR="00D5431B" w:rsidRPr="00D5431B" w:rsidRDefault="00D5431B" w:rsidP="00D5431B">
      <w:r w:rsidRPr="001264D1">
        <w:t xml:space="preserve">As the United States hosted the 7th Clean Energy Ministerial in San Francisco on June 1-2, the Obama administration sought to demonstrate global leadership on green energy and climate change.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 </w:t>
      </w:r>
      <w:r w:rsidRPr="001264D1">
        <w:rPr>
          <w:u w:val="single"/>
        </w:rPr>
        <w:t xml:space="preserve">With the European Union in disarray and China and India prioritizing economic growth over environmental concerns, </w:t>
      </w:r>
      <w:r w:rsidRPr="001264D1">
        <w:rPr>
          <w:iCs/>
          <w:u w:val="single"/>
          <w:bdr w:val="single" w:sz="8" w:space="0" w:color="auto"/>
        </w:rPr>
        <w:t>U.S. leadership remains critical for the agreement’s success</w:t>
      </w:r>
      <w:r w:rsidRPr="001264D1">
        <w:t xml:space="preserve">. </w:t>
      </w:r>
      <w:r w:rsidRPr="001264D1">
        <w:rPr>
          <w:u w:val="single"/>
        </w:rPr>
        <w:t xml:space="preserve">If Washington fails to fulfill its obligations, the deal could </w:t>
      </w:r>
      <w:r w:rsidRPr="001264D1">
        <w:rPr>
          <w:iCs/>
          <w:u w:val="single"/>
          <w:bdr w:val="single" w:sz="8" w:space="0" w:color="auto"/>
        </w:rPr>
        <w:t>fall apart</w:t>
      </w:r>
      <w:r w:rsidRPr="001264D1">
        <w:rPr>
          <w:u w:val="single"/>
        </w:rPr>
        <w:t xml:space="preserve">—even as global temperatures rise and the devastating effects of climate change become ever more apparent. </w:t>
      </w:r>
      <w:r w:rsidRPr="001264D1">
        <w:t xml:space="preserve">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As the world’s second-largest polluter and second-highest per capita emitter (significantly higher than either India or China), </w:t>
      </w:r>
      <w:r w:rsidRPr="001264D1">
        <w:rPr>
          <w:u w:val="single"/>
        </w:rPr>
        <w:t>the United States is ultimately just as much of a wildcard in climate change efforts</w:t>
      </w:r>
      <w:r w:rsidRPr="001264D1">
        <w:t xml:space="preserve">. While President Obama has made historic commitments to reduce greenhouse gas emissions within the COP21 framework, it was not without political obstacles. The agreement faced stiff opposition in Congress, as has long been the case with climate accords. Having learned the lessons of past failed agreements, COP21 was made non-binding (in part to circumvent the need for Congressional ratification). </w:t>
      </w:r>
      <w:r w:rsidRPr="001264D1">
        <w:rPr>
          <w:u w:val="single"/>
        </w:rPr>
        <w:t>Even so, a future president could just as easily undo the agreement</w:t>
      </w:r>
      <w:r w:rsidRPr="001264D1">
        <w:t xml:space="preserve">, and that appears to be Donald Trump’s intention. This has already happened once: President George W. Bush reversed Bill Clinton’s decision to include the United States in the Kyoto Protocol. </w:t>
      </w:r>
      <w:r w:rsidRPr="001264D1">
        <w:rPr>
          <w:u w:val="single"/>
        </w:rPr>
        <w:t xml:space="preserve">European, Chinese, and Indian diplomats are already worried that an American decision to renege on the COP21 would </w:t>
      </w:r>
      <w:r w:rsidRPr="001264D1">
        <w:rPr>
          <w:iCs/>
          <w:u w:val="single"/>
          <w:bdr w:val="single" w:sz="8" w:space="0" w:color="auto"/>
        </w:rPr>
        <w:t>fatally undermine the agreement</w:t>
      </w:r>
      <w:r w:rsidRPr="001264D1">
        <w:rPr>
          <w:u w:val="single"/>
        </w:rPr>
        <w:t>.</w:t>
      </w:r>
      <w:r w:rsidRPr="001264D1">
        <w:t xml:space="preserve"> </w:t>
      </w:r>
      <w:r w:rsidRPr="001264D1">
        <w:rPr>
          <w:u w:val="single"/>
        </w:rPr>
        <w:t xml:space="preserve">Such an outcome would be a tremendous embarrassment for the United States and a </w:t>
      </w:r>
      <w:r w:rsidRPr="001264D1">
        <w:rPr>
          <w:iCs/>
          <w:u w:val="single"/>
          <w:bdr w:val="single" w:sz="8" w:space="0" w:color="auto"/>
        </w:rPr>
        <w:t>significant step backward</w:t>
      </w:r>
      <w:r w:rsidRPr="001264D1">
        <w:rPr>
          <w:u w:val="single"/>
        </w:rPr>
        <w:t xml:space="preserve"> from its position of global leadership. For all the obstacles faced in Washington, there is no other diplomatic workhorse willing to put its full weight behind the grinding work of a multilateral energy shift</w:t>
      </w:r>
      <w:r w:rsidRPr="001264D1">
        <w:t xml:space="preserve">. The only recently changed attitudes of China and India toward climate change efforts illustrate this point. </w:t>
      </w:r>
      <w:r w:rsidRPr="001264D1">
        <w:rPr>
          <w:u w:val="single"/>
        </w:rPr>
        <w:t>As the world’s first and fourth largest polluters respectively, and with emission volumes projected to increase significantly further, Chinese and Indian buy-in is essential</w:t>
      </w:r>
      <w:r w:rsidRPr="001264D1">
        <w:t xml:space="preserve">. In place of cooperation, however, </w:t>
      </w:r>
      <w:r w:rsidRPr="001264D1">
        <w:rPr>
          <w:u w:val="single"/>
        </w:rPr>
        <w:t>their actions on curtailing emissions have been inadequate and at times downright obstructive</w:t>
      </w:r>
      <w:r w:rsidRPr="001264D1">
        <w:t xml:space="preserve">. The two countries jointly brought 2009’s COP15 to a halt: during the talks, China refused to accept proposed emissions targets and India rejected emissions reductions it had itself proposed. The two countries ultimately brokered their own agreement with South Africa and Brazil. </w:t>
      </w:r>
      <w:r w:rsidRPr="001264D1">
        <w:rPr>
          <w:u w:val="single"/>
        </w:rPr>
        <w:t>China’s lingering reticence on climate issues is evident in other instances as well</w:t>
      </w:r>
      <w:r w:rsidRPr="001264D1">
        <w:t xml:space="preserve">. </w:t>
      </w:r>
      <w:r w:rsidRPr="001264D1">
        <w:rPr>
          <w:u w:val="single"/>
        </w:rPr>
        <w:t>The environmental safeguards put forward by its</w:t>
      </w:r>
      <w:r w:rsidRPr="001264D1">
        <w:t xml:space="preserve"> Asian Investment Infrastructure Bank (</w:t>
      </w:r>
      <w:r w:rsidRPr="001264D1">
        <w:rPr>
          <w:u w:val="single"/>
        </w:rPr>
        <w:t>AIIB</w:t>
      </w:r>
      <w:r w:rsidRPr="001264D1">
        <w:t>) wer</w:t>
      </w:r>
      <w:r w:rsidRPr="001264D1">
        <w:rPr>
          <w:u w:val="single"/>
        </w:rPr>
        <w:t>e criticized for their rushed consultations and limited scope</w:t>
      </w:r>
      <w:r w:rsidRPr="001264D1">
        <w:t xml:space="preserve">, seen as particularly meager for a $100 billion institution. It is still too early to know how seriously the AIIB will take implementing world-class standards,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 Despite India and China’s derelictions, </w:t>
      </w:r>
      <w:r w:rsidRPr="001264D1">
        <w:rPr>
          <w:u w:val="single"/>
        </w:rPr>
        <w:t>there are still some notable examples of leadership outside the core of developed nations</w:t>
      </w:r>
      <w:r w:rsidRPr="001264D1">
        <w:t xml:space="preserve">.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More immediately impacted by the effects of climate change, vulnerable countries like Bangladesh added much political impetus to COP21 as well.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w:t>
      </w:r>
      <w:r w:rsidRPr="001264D1">
        <w:rPr>
          <w:u w:val="single"/>
        </w:rPr>
        <w:t xml:space="preserve">Ultimately, the limited clout these countries enjoy and their relatively small share of global emissions </w:t>
      </w:r>
      <w:r w:rsidRPr="001264D1">
        <w:rPr>
          <w:iCs/>
          <w:u w:val="single"/>
          <w:bdr w:val="single" w:sz="8" w:space="0" w:color="auto"/>
        </w:rPr>
        <w:t>inhibits their ability to influence global environmental action.</w:t>
      </w:r>
      <w:r w:rsidRPr="001264D1">
        <w:rPr>
          <w:u w:val="single"/>
        </w:rPr>
        <w:t xml:space="preserve"> With Europe preoccupied, China and India conflicted, and other developing nations lacking influence, the United States is still </w:t>
      </w:r>
      <w:r w:rsidRPr="001264D1">
        <w:rPr>
          <w:iCs/>
          <w:u w:val="single"/>
          <w:bdr w:val="single" w:sz="8" w:space="0" w:color="auto"/>
        </w:rPr>
        <w:t>the only nation positioned to lead the world</w:t>
      </w:r>
      <w:r w:rsidRPr="001264D1">
        <w:rPr>
          <w:u w:val="single"/>
        </w:rPr>
        <w:t xml:space="preserve"> in its efforts to combat climate change.</w:t>
      </w:r>
      <w:r w:rsidRPr="001264D1">
        <w:t xml:space="preserve"> The COP21 agreement is not without problems, but it also offers much hope. </w:t>
      </w:r>
      <w:r w:rsidRPr="001264D1">
        <w:rPr>
          <w:iCs/>
          <w:u w:val="single"/>
          <w:bdr w:val="single" w:sz="8" w:space="0" w:color="auto"/>
        </w:rPr>
        <w:t>Only with faithful implementation in Washington will Beijing and New Delhi keep pace in tightening their emissions targets</w:t>
      </w:r>
      <w:r w:rsidRPr="001264D1">
        <w:t xml:space="preserve">. For this to happen, </w:t>
      </w:r>
      <w:r w:rsidRPr="001264D1">
        <w:rPr>
          <w:u w:val="single"/>
        </w:rPr>
        <w:t>U.S. policymakers must resist the distrust of the outside world seemingly embraced by a skeptical American public</w:t>
      </w:r>
      <w:r w:rsidRPr="001264D1">
        <w:t>. If a President Donald Trump were to follow through on his pledges to throw out American climate commitments, he could doom the international community’s joint efforts less than a year after the agreement was signed in New York.</w:t>
      </w:r>
    </w:p>
    <w:p w14:paraId="731F7C3F" w14:textId="4C4CE0FB" w:rsidR="000152EE" w:rsidRDefault="000152EE" w:rsidP="000152EE">
      <w:pPr>
        <w:pStyle w:val="Heading3"/>
      </w:pPr>
      <w:r>
        <w:t>! – extinction</w:t>
      </w:r>
    </w:p>
    <w:p w14:paraId="6502A83E" w14:textId="77777777" w:rsidR="000152EE" w:rsidRPr="001A7789" w:rsidRDefault="000152EE" w:rsidP="000152EE">
      <w:pPr>
        <w:pStyle w:val="Heading4"/>
      </w:pPr>
      <w:r>
        <w:t>Climate change creates multiple scenarios for extinction – every degree matters</w:t>
      </w:r>
    </w:p>
    <w:p w14:paraId="31FD4252" w14:textId="6E0FC130" w:rsidR="000152EE" w:rsidRDefault="000152EE" w:rsidP="000152EE">
      <w:r w:rsidRPr="001724B6">
        <w:rPr>
          <w:rStyle w:val="Style13ptBold"/>
        </w:rPr>
        <w:t>Pachauri &amp; Meyer 15</w:t>
      </w:r>
      <w:r w:rsidRPr="00E109B0">
        <w:rPr>
          <w:rStyle w:val="Style13ptBold"/>
          <w:sz w:val="28"/>
        </w:rPr>
        <w:t xml:space="preserve"> </w:t>
      </w:r>
      <w:r>
        <w:t>(Rajendra K., Chairman of the IPCC, Leo,</w:t>
      </w:r>
      <w:r w:rsidRPr="001724B6">
        <w:t xml:space="preserve"> Head, Technical Support Unit </w:t>
      </w:r>
      <w:r>
        <w:t xml:space="preserve">of the </w:t>
      </w:r>
      <w:r w:rsidRPr="001724B6">
        <w:t>IPCC</w:t>
      </w:r>
      <w:r>
        <w:t>,</w:t>
      </w:r>
      <w:r w:rsidRPr="001724B6">
        <w:t xml:space="preserve"> were the editors for this IPCC report, “Climate Change 2014 Synthesis Report</w:t>
      </w:r>
      <w:r>
        <w:t>,</w:t>
      </w:r>
      <w:r w:rsidRPr="001724B6">
        <w:t xml:space="preserve">” </w:t>
      </w:r>
      <w:r>
        <w:t xml:space="preserve">IPCC, pg. 151, </w:t>
      </w:r>
      <w:hyperlink r:id="rId46" w:history="1">
        <w:r w:rsidRPr="001724B6">
          <w:rPr>
            <w:rStyle w:val="Hyperlink"/>
          </w:rPr>
          <w:t>http://epic.awi.de/37530/1/IPCC_AR5_SYR_Final.pdf</w:t>
        </w:r>
      </w:hyperlink>
      <w:r w:rsidRPr="001724B6">
        <w:t xml:space="preserve"> IPCC, Geneva, Switzerland</w:t>
      </w:r>
      <w:r>
        <w:t>)</w:t>
      </w:r>
    </w:p>
    <w:p w14:paraId="6D73450C" w14:textId="77777777" w:rsidR="00EF5B7C" w:rsidRPr="001724B6" w:rsidRDefault="00EF5B7C" w:rsidP="000152EE"/>
    <w:p w14:paraId="6A2558B6" w14:textId="0E812870" w:rsidR="000152EE" w:rsidRPr="000152EE" w:rsidRDefault="000152EE" w:rsidP="000152EE">
      <w:r w:rsidRPr="001724B6">
        <w:t xml:space="preserve">Risk of </w:t>
      </w:r>
      <w:r w:rsidRPr="001724B6">
        <w:rPr>
          <w:rStyle w:val="StyleUnderline"/>
        </w:rPr>
        <w:t>climate-related impacts results from the</w:t>
      </w:r>
      <w:r w:rsidRPr="001724B6">
        <w:t xml:space="preserve"> </w:t>
      </w:r>
      <w:r w:rsidRPr="001724B6">
        <w:rPr>
          <w:rStyle w:val="StyleUnderline"/>
        </w:rPr>
        <w:t>interaction of climate-related hazards</w:t>
      </w:r>
      <w:r w:rsidRPr="001724B6">
        <w:t xml:space="preserve"> (including hazardous events and trends) </w:t>
      </w:r>
      <w:r w:rsidRPr="001724B6">
        <w:rPr>
          <w:rStyle w:val="StyleUnderline"/>
        </w:rPr>
        <w:t>with the vulnerability and exposure of human and natural systems</w:t>
      </w:r>
      <w:r w:rsidRPr="001724B6">
        <w:t xml:space="preserve">, </w:t>
      </w:r>
      <w:r w:rsidRPr="001724B6">
        <w:rPr>
          <w:rStyle w:val="StyleUnderline"/>
        </w:rPr>
        <w:t>including their ability to adapt</w:t>
      </w:r>
      <w:r w:rsidRPr="001724B6">
        <w:t xml:space="preserve">. </w:t>
      </w:r>
      <w:r w:rsidRPr="001724B6">
        <w:rPr>
          <w:rStyle w:val="StyleUnderline"/>
          <w:highlight w:val="yellow"/>
        </w:rPr>
        <w:t>Rising</w:t>
      </w:r>
      <w:r w:rsidRPr="001724B6">
        <w:t xml:space="preserve"> rates and </w:t>
      </w:r>
      <w:r w:rsidRPr="001724B6">
        <w:rPr>
          <w:rStyle w:val="Emphasis"/>
          <w:highlight w:val="yellow"/>
        </w:rPr>
        <w:t>magnitudes of warming</w:t>
      </w:r>
      <w:r w:rsidRPr="001724B6">
        <w:rPr>
          <w:highlight w:val="yellow"/>
        </w:rPr>
        <w:t xml:space="preserve"> </w:t>
      </w:r>
      <w:r w:rsidRPr="001724B6">
        <w:rPr>
          <w:rStyle w:val="StyleUnderline"/>
          <w:highlight w:val="yellow"/>
        </w:rPr>
        <w:t>and</w:t>
      </w:r>
      <w:r w:rsidRPr="001724B6">
        <w:rPr>
          <w:rStyle w:val="StyleUnderline"/>
        </w:rPr>
        <w:t xml:space="preserve"> other changes</w:t>
      </w:r>
      <w:r w:rsidRPr="001724B6">
        <w:t xml:space="preserve"> in the climate system, </w:t>
      </w:r>
      <w:r w:rsidRPr="001724B6">
        <w:rPr>
          <w:rStyle w:val="Emphasis"/>
        </w:rPr>
        <w:t xml:space="preserve">accompanied by </w:t>
      </w:r>
      <w:r w:rsidRPr="001724B6">
        <w:rPr>
          <w:rStyle w:val="Emphasis"/>
          <w:highlight w:val="yellow"/>
        </w:rPr>
        <w:t>ocean acidification</w:t>
      </w:r>
      <w:r w:rsidRPr="001724B6">
        <w:t xml:space="preserve">, </w:t>
      </w:r>
      <w:r w:rsidRPr="001724B6">
        <w:rPr>
          <w:rStyle w:val="StyleUnderline"/>
          <w:highlight w:val="yellow"/>
        </w:rPr>
        <w:t>increase</w:t>
      </w:r>
      <w:r w:rsidRPr="001724B6">
        <w:rPr>
          <w:rStyle w:val="StyleUnderline"/>
        </w:rPr>
        <w:t xml:space="preserve"> </w:t>
      </w:r>
      <w:r w:rsidRPr="001724B6">
        <w:rPr>
          <w:rStyle w:val="StyleUnderline"/>
          <w:highlight w:val="yellow"/>
        </w:rPr>
        <w:t>the risk of</w:t>
      </w:r>
      <w:r w:rsidRPr="001724B6">
        <w:rPr>
          <w:rStyle w:val="StyleUnderline"/>
        </w:rPr>
        <w:t xml:space="preserve"> severe, </w:t>
      </w:r>
      <w:r w:rsidRPr="001724B6">
        <w:t xml:space="preserve">pervasive and in some cases </w:t>
      </w:r>
      <w:r w:rsidRPr="001724B6">
        <w:rPr>
          <w:rStyle w:val="StyleUnderline"/>
          <w:highlight w:val="yellow"/>
        </w:rPr>
        <w:t>irreversible</w:t>
      </w:r>
      <w:r w:rsidRPr="001724B6">
        <w:t xml:space="preserve"> detrimental </w:t>
      </w:r>
      <w:r w:rsidRPr="001724B6">
        <w:rPr>
          <w:rStyle w:val="StyleUnderline"/>
          <w:highlight w:val="yellow"/>
        </w:rPr>
        <w:t>impacts</w:t>
      </w:r>
      <w:r w:rsidRPr="001724B6">
        <w:t xml:space="preserve">. Some risks are particularly relevant for individual regions (Figure SPM.8), while others are global. </w:t>
      </w:r>
      <w:r w:rsidRPr="001724B6">
        <w:rPr>
          <w:rStyle w:val="StyleUnderline"/>
        </w:rPr>
        <w:t xml:space="preserve">The </w:t>
      </w:r>
      <w:r w:rsidRPr="001724B6">
        <w:rPr>
          <w:rStyle w:val="StyleUnderline"/>
          <w:highlight w:val="yellow"/>
        </w:rPr>
        <w:t>overall risks</w:t>
      </w:r>
      <w:r w:rsidRPr="001724B6">
        <w:t xml:space="preserve"> of future climate change impacts </w:t>
      </w:r>
      <w:r w:rsidRPr="001724B6">
        <w:rPr>
          <w:rStyle w:val="StyleUnderline"/>
          <w:highlight w:val="yellow"/>
        </w:rPr>
        <w:t xml:space="preserve">can be reduced by </w:t>
      </w:r>
      <w:r w:rsidRPr="001724B6">
        <w:rPr>
          <w:rStyle w:val="Emphasis"/>
          <w:highlight w:val="yellow"/>
        </w:rPr>
        <w:t>limiting the</w:t>
      </w:r>
      <w:r w:rsidRPr="001724B6">
        <w:rPr>
          <w:rStyle w:val="Emphasis"/>
        </w:rPr>
        <w:t xml:space="preserve"> rate and </w:t>
      </w:r>
      <w:r w:rsidRPr="001724B6">
        <w:rPr>
          <w:rStyle w:val="Emphasis"/>
          <w:highlight w:val="yellow"/>
        </w:rPr>
        <w:t>magnitude of climate change</w:t>
      </w:r>
      <w:r w:rsidRPr="001724B6">
        <w:t xml:space="preserve">, </w:t>
      </w:r>
      <w:r w:rsidRPr="001724B6">
        <w:rPr>
          <w:rStyle w:val="StyleUnderline"/>
        </w:rPr>
        <w:t>including ocean acidification.</w:t>
      </w:r>
      <w:r w:rsidRPr="001724B6">
        <w:t xml:space="preserve"> </w:t>
      </w:r>
      <w:r w:rsidRPr="001724B6">
        <w:rPr>
          <w:rStyle w:val="StyleUnderline"/>
        </w:rPr>
        <w:t>The precise levels</w:t>
      </w:r>
      <w:r w:rsidRPr="001724B6">
        <w:t xml:space="preserve"> of climate change sufficient </w:t>
      </w:r>
      <w:r w:rsidRPr="001724B6">
        <w:rPr>
          <w:rStyle w:val="StyleUnderline"/>
        </w:rPr>
        <w:t xml:space="preserve">to trigger </w:t>
      </w:r>
      <w:r w:rsidRPr="001724B6">
        <w:t>abrupt and irre</w:t>
      </w:r>
      <w:r w:rsidRPr="001724B6">
        <w:rPr>
          <w:rStyle w:val="StyleUnderline"/>
        </w:rPr>
        <w:t xml:space="preserve">versible change remain uncertain, but the risk associated with </w:t>
      </w:r>
      <w:r w:rsidRPr="001724B6">
        <w:rPr>
          <w:rStyle w:val="Emphasis"/>
        </w:rPr>
        <w:t>crossing such thresholds increases with rising temperature</w:t>
      </w:r>
      <w:r w:rsidRPr="001724B6">
        <w:t xml:space="preserve"> (medium confidence). For risk assessment, </w:t>
      </w:r>
      <w:r w:rsidRPr="001724B6">
        <w:rPr>
          <w:rStyle w:val="StyleUnderline"/>
        </w:rPr>
        <w:t>it is important to evaluate the</w:t>
      </w:r>
      <w:r w:rsidRPr="001724B6">
        <w:t xml:space="preserve"> </w:t>
      </w:r>
      <w:r w:rsidRPr="001724B6">
        <w:rPr>
          <w:rStyle w:val="Emphasis"/>
        </w:rPr>
        <w:t>widest possible range of impacts</w:t>
      </w:r>
      <w:r w:rsidRPr="001724B6">
        <w:t xml:space="preserve">, </w:t>
      </w:r>
      <w:r w:rsidRPr="001724B6">
        <w:rPr>
          <w:rStyle w:val="StyleUnderline"/>
        </w:rPr>
        <w:t>including low-probability outcomes with large consequences</w:t>
      </w:r>
      <w:r w:rsidRPr="001724B6">
        <w:t xml:space="preserve">. {1.5, 2.3, 2.4, 3.3, Box Introduction.1, Box 2.3, Box 2.4} </w:t>
      </w:r>
      <w:r w:rsidRPr="001724B6">
        <w:rPr>
          <w:rStyle w:val="StyleUnderline"/>
        </w:rPr>
        <w:t xml:space="preserve">A large fraction of </w:t>
      </w:r>
      <w:r w:rsidRPr="001724B6">
        <w:rPr>
          <w:rStyle w:val="StyleUnderline"/>
          <w:highlight w:val="yellow"/>
        </w:rPr>
        <w:t>species face</w:t>
      </w:r>
      <w:r w:rsidRPr="001724B6">
        <w:t xml:space="preserve">s </w:t>
      </w:r>
      <w:r w:rsidRPr="001724B6">
        <w:rPr>
          <w:rStyle w:val="Emphasis"/>
        </w:rPr>
        <w:t xml:space="preserve">increased </w:t>
      </w:r>
      <w:r w:rsidRPr="001724B6">
        <w:rPr>
          <w:rStyle w:val="Emphasis"/>
          <w:highlight w:val="yellow"/>
        </w:rPr>
        <w:t>extinction</w:t>
      </w:r>
      <w:r w:rsidRPr="001724B6">
        <w:rPr>
          <w:rStyle w:val="Emphasis"/>
        </w:rPr>
        <w:t xml:space="preserve"> risk</w:t>
      </w:r>
      <w:r w:rsidRPr="001724B6">
        <w:t xml:space="preserve"> </w:t>
      </w:r>
      <w:r w:rsidRPr="001724B6">
        <w:rPr>
          <w:rStyle w:val="StyleUnderline"/>
        </w:rPr>
        <w:t>due to climate change</w:t>
      </w:r>
      <w:r w:rsidRPr="001724B6">
        <w:t xml:space="preserve"> during and beyond the 21st century, especially </w:t>
      </w:r>
      <w:r w:rsidRPr="001724B6">
        <w:rPr>
          <w:rStyle w:val="StyleUnderline"/>
        </w:rPr>
        <w:t>as climate change interacts with other stressors</w:t>
      </w:r>
      <w:r w:rsidRPr="001724B6">
        <w:t xml:space="preserve"> (high confidence). Most </w:t>
      </w:r>
      <w:r w:rsidRPr="001724B6">
        <w:rPr>
          <w:rStyle w:val="StyleUnderline"/>
        </w:rPr>
        <w:t>plant species cannot naturally shift their geographical ranges sufficiently fast to keep up with current and high projected rates of climate change</w:t>
      </w:r>
      <w:r w:rsidRPr="001724B6">
        <w:t xml:space="preserve"> in most landscapes; most small mammals and freshwater </w:t>
      </w:r>
      <w:proofErr w:type="spellStart"/>
      <w:r w:rsidRPr="001724B6">
        <w:t>molluscs</w:t>
      </w:r>
      <w:proofErr w:type="spellEnd"/>
      <w:r w:rsidRPr="001724B6">
        <w:t xml:space="preserve"> will not be able to keep up at the rates projected under RCP4.5 and above in flat landscapes in this century (high confidence). Future risk is indicated to be high by the observation that</w:t>
      </w:r>
      <w:r w:rsidRPr="001724B6">
        <w:rPr>
          <w:rStyle w:val="StyleUnderline"/>
        </w:rPr>
        <w:t xml:space="preserve"> natural global climate change at rates lower than current anthropogenic climate change caused significant ecosystem shifts and species extinctions during the past millions of years</w:t>
      </w:r>
      <w:r w:rsidRPr="001724B6">
        <w:t xml:space="preserve">. </w:t>
      </w:r>
      <w:r w:rsidRPr="001724B6">
        <w:rPr>
          <w:rStyle w:val="Emphasis"/>
        </w:rPr>
        <w:t>Marine organisms will face progressively low</w:t>
      </w:r>
      <w:r w:rsidRPr="001724B6">
        <w:t xml:space="preserve">er </w:t>
      </w:r>
      <w:r w:rsidRPr="001724B6">
        <w:rPr>
          <w:rStyle w:val="Emphasis"/>
        </w:rPr>
        <w:t>oxygen levels</w:t>
      </w:r>
      <w:r w:rsidRPr="001724B6">
        <w:t xml:space="preserve"> </w:t>
      </w:r>
      <w:r w:rsidRPr="001724B6">
        <w:rPr>
          <w:rStyle w:val="StyleUnderline"/>
        </w:rPr>
        <w:t>and high rates and magnitudes of ocean acidification</w:t>
      </w:r>
      <w:r w:rsidRPr="001724B6">
        <w:t xml:space="preserve"> (high confidence), </w:t>
      </w:r>
      <w:r w:rsidRPr="001724B6">
        <w:rPr>
          <w:rStyle w:val="StyleUnderline"/>
        </w:rPr>
        <w:t>with associated risks exacerbated by rising ocean temperature extremes</w:t>
      </w:r>
      <w:r w:rsidRPr="001724B6">
        <w:t xml:space="preserve"> (medium confidence). </w:t>
      </w:r>
      <w:r w:rsidRPr="001724B6">
        <w:rPr>
          <w:rStyle w:val="Emphasis"/>
        </w:rPr>
        <w:t>Coral reefs and polar ecosystems are highly vulnerable</w:t>
      </w:r>
      <w:r w:rsidRPr="001724B6">
        <w:t xml:space="preserve">. Coastal systems and low-lying areas are at risk from sea level rise, which will continue for centuries even if the global mean temperature is stabilized (high confidence). {2.3, 2.4, Figure 2.5} </w:t>
      </w:r>
      <w:r w:rsidRPr="001724B6">
        <w:rPr>
          <w:rStyle w:val="StyleUnderline"/>
        </w:rPr>
        <w:t xml:space="preserve">Climate change is projected to </w:t>
      </w:r>
      <w:r w:rsidRPr="001724B6">
        <w:rPr>
          <w:rStyle w:val="StyleUnderline"/>
          <w:highlight w:val="yellow"/>
        </w:rPr>
        <w:t>undermine food security</w:t>
      </w:r>
      <w:r w:rsidRPr="001724B6">
        <w:t xml:space="preserve"> (Figure SPM.9). </w:t>
      </w:r>
      <w:r w:rsidRPr="001724B6">
        <w:rPr>
          <w:rStyle w:val="StyleUnderline"/>
        </w:rPr>
        <w:t>Due to</w:t>
      </w:r>
      <w:r w:rsidRPr="001724B6">
        <w:t xml:space="preserve"> projected climate change by the mid-21st century and beyond, </w:t>
      </w:r>
      <w:r w:rsidRPr="001724B6">
        <w:rPr>
          <w:rStyle w:val="StyleUnderline"/>
        </w:rPr>
        <w:t xml:space="preserve">global marine species redistribution and marine </w:t>
      </w:r>
      <w:r w:rsidRPr="001724B6">
        <w:rPr>
          <w:rStyle w:val="StyleUnderline"/>
          <w:highlight w:val="yellow"/>
        </w:rPr>
        <w:t>biod</w:t>
      </w:r>
      <w:r w:rsidRPr="001724B6">
        <w:t xml:space="preserve">iversity </w:t>
      </w:r>
      <w:r w:rsidRPr="001724B6">
        <w:rPr>
          <w:rStyle w:val="StyleUnderline"/>
          <w:highlight w:val="yellow"/>
        </w:rPr>
        <w:t>reduction</w:t>
      </w:r>
      <w:r w:rsidRPr="001724B6">
        <w:rPr>
          <w:rStyle w:val="StyleUnderline"/>
        </w:rPr>
        <w:t xml:space="preserve"> in sensitive regions will</w:t>
      </w:r>
      <w:r w:rsidRPr="001724B6">
        <w:t xml:space="preserve"> </w:t>
      </w:r>
      <w:r w:rsidRPr="001724B6">
        <w:rPr>
          <w:rStyle w:val="Emphasis"/>
          <w:highlight w:val="yellow"/>
        </w:rPr>
        <w:t>challenge</w:t>
      </w:r>
      <w:r w:rsidRPr="001724B6">
        <w:rPr>
          <w:rStyle w:val="Emphasis"/>
        </w:rPr>
        <w:t xml:space="preserve"> the </w:t>
      </w:r>
      <w:r w:rsidRPr="001724B6">
        <w:rPr>
          <w:rStyle w:val="Emphasis"/>
          <w:highlight w:val="yellow"/>
        </w:rPr>
        <w:t>sustained provision of fisheries</w:t>
      </w:r>
      <w:r w:rsidRPr="001724B6">
        <w:t xml:space="preserve"> </w:t>
      </w:r>
      <w:r w:rsidRPr="001724B6">
        <w:rPr>
          <w:rStyle w:val="StyleUnderline"/>
        </w:rPr>
        <w:t>productivity and other ecosystem services</w:t>
      </w:r>
      <w:r w:rsidRPr="001724B6">
        <w:t xml:space="preserve"> (high confidence). </w:t>
      </w:r>
      <w:r w:rsidRPr="001724B6">
        <w:rPr>
          <w:rStyle w:val="StyleUnderline"/>
        </w:rPr>
        <w:t>For wheat, rice and</w:t>
      </w:r>
      <w:r w:rsidRPr="001724B6">
        <w:t xml:space="preserve"> </w:t>
      </w:r>
      <w:r w:rsidRPr="001724B6">
        <w:rPr>
          <w:rStyle w:val="StyleUnderline"/>
        </w:rPr>
        <w:t>maize in tropical and temperate regions</w:t>
      </w:r>
      <w:r w:rsidRPr="001724B6">
        <w:t xml:space="preserve">, </w:t>
      </w:r>
      <w:r w:rsidRPr="001724B6">
        <w:rPr>
          <w:rStyle w:val="StyleUnderline"/>
        </w:rPr>
        <w:t>climate change without adaptation is projected to negatively impact production</w:t>
      </w:r>
      <w:r w:rsidRPr="001724B6">
        <w:t xml:space="preserve"> for local temperature increases of 2°C or more above late 20th century levels, although individual locations may benefit (medium confidence). </w:t>
      </w:r>
      <w:r w:rsidRPr="001724B6">
        <w:rPr>
          <w:rStyle w:val="StyleUnderline"/>
        </w:rPr>
        <w:t>Global temperature increases of ~</w:t>
      </w:r>
      <w:r w:rsidRPr="001724B6">
        <w:rPr>
          <w:rStyle w:val="StyleUnderline"/>
          <w:highlight w:val="yellow"/>
        </w:rPr>
        <w:t>4°C</w:t>
      </w:r>
      <w:r w:rsidRPr="001724B6">
        <w:rPr>
          <w:rStyle w:val="StyleUnderline"/>
        </w:rPr>
        <w:t xml:space="preserve"> or more </w:t>
      </w:r>
      <w:r w:rsidRPr="001724B6">
        <w:t xml:space="preserve">13 above late 20th century levels, </w:t>
      </w:r>
      <w:r w:rsidRPr="001724B6">
        <w:rPr>
          <w:rStyle w:val="StyleUnderline"/>
        </w:rPr>
        <w:t xml:space="preserve">combined </w:t>
      </w:r>
      <w:r w:rsidRPr="001724B6">
        <w:rPr>
          <w:rStyle w:val="StyleUnderline"/>
          <w:highlight w:val="yellow"/>
        </w:rPr>
        <w:t>with increasing food demand</w:t>
      </w:r>
      <w:r w:rsidRPr="001724B6">
        <w:rPr>
          <w:rStyle w:val="StyleUnderline"/>
        </w:rPr>
        <w:t xml:space="preserve">, would </w:t>
      </w:r>
      <w:r w:rsidRPr="001724B6">
        <w:rPr>
          <w:rStyle w:val="StyleUnderline"/>
          <w:highlight w:val="yellow"/>
        </w:rPr>
        <w:t>pose</w:t>
      </w:r>
      <w:r w:rsidRPr="001724B6">
        <w:rPr>
          <w:rStyle w:val="StyleUnderline"/>
        </w:rPr>
        <w:t xml:space="preserve"> large </w:t>
      </w:r>
      <w:r w:rsidRPr="001724B6">
        <w:rPr>
          <w:rStyle w:val="StyleUnderline"/>
          <w:highlight w:val="yellow"/>
        </w:rPr>
        <w:t>risks to</w:t>
      </w:r>
      <w:r w:rsidRPr="001724B6">
        <w:rPr>
          <w:highlight w:val="yellow"/>
        </w:rPr>
        <w:t xml:space="preserve"> </w:t>
      </w:r>
      <w:r w:rsidRPr="001724B6">
        <w:rPr>
          <w:rStyle w:val="Emphasis"/>
          <w:highlight w:val="yellow"/>
        </w:rPr>
        <w:t>food</w:t>
      </w:r>
      <w:r w:rsidRPr="001724B6">
        <w:rPr>
          <w:rStyle w:val="Emphasis"/>
        </w:rPr>
        <w:t xml:space="preserve"> security </w:t>
      </w:r>
      <w:r w:rsidRPr="001724B6">
        <w:rPr>
          <w:rStyle w:val="Emphasis"/>
          <w:highlight w:val="yellow"/>
        </w:rPr>
        <w:t>globally</w:t>
      </w:r>
      <w:r w:rsidRPr="001724B6">
        <w:rPr>
          <w:rStyle w:val="Emphasis"/>
        </w:rPr>
        <w:t xml:space="preserve"> </w:t>
      </w:r>
      <w:r w:rsidRPr="001724B6">
        <w:t xml:space="preserve">(high confidence). </w:t>
      </w:r>
      <w:r w:rsidRPr="001724B6">
        <w:rPr>
          <w:rStyle w:val="StyleUnderline"/>
        </w:rPr>
        <w:t xml:space="preserve">Climate change is projected to reduce renewable </w:t>
      </w:r>
      <w:r w:rsidRPr="001724B6">
        <w:rPr>
          <w:rStyle w:val="Emphasis"/>
        </w:rPr>
        <w:t>surface water and groundwater resources</w:t>
      </w:r>
      <w:r w:rsidRPr="001724B6">
        <w:t xml:space="preserve"> in most dry subtropical regions (robust evidence, high agreement), </w:t>
      </w:r>
      <w:r w:rsidRPr="001724B6">
        <w:rPr>
          <w:rStyle w:val="Emphasis"/>
        </w:rPr>
        <w:t>intensifying competition for water among sectors</w:t>
      </w:r>
      <w:r w:rsidRPr="001724B6">
        <w:t xml:space="preserve"> (limited evidence, medium agreement). {2.3.1, 2.3.2} Until mid-century, projected </w:t>
      </w:r>
      <w:r w:rsidRPr="001724B6">
        <w:rPr>
          <w:rStyle w:val="StyleUnderline"/>
        </w:rPr>
        <w:t>climate change will impact human health mainly by exacerbat</w:t>
      </w:r>
      <w:r w:rsidRPr="001724B6">
        <w:t xml:space="preserve">ing </w:t>
      </w:r>
      <w:r w:rsidRPr="001724B6">
        <w:rPr>
          <w:rStyle w:val="StyleUnderline"/>
        </w:rPr>
        <w:t>health problems that already exist</w:t>
      </w:r>
      <w:r w:rsidRPr="001724B6">
        <w:t xml:space="preserve"> (very high confidence). Throughout the 21st century, </w:t>
      </w:r>
      <w:r w:rsidRPr="001724B6">
        <w:rPr>
          <w:rStyle w:val="StyleUnderline"/>
        </w:rPr>
        <w:t xml:space="preserve">climate change is expected to lead to </w:t>
      </w:r>
      <w:r w:rsidRPr="001724B6">
        <w:rPr>
          <w:rStyle w:val="Emphasis"/>
        </w:rPr>
        <w:t>increases in ill-health</w:t>
      </w:r>
      <w:r w:rsidRPr="001724B6">
        <w:t xml:space="preserve"> </w:t>
      </w:r>
      <w:r w:rsidRPr="001724B6">
        <w:rPr>
          <w:rStyle w:val="StyleUnderline"/>
        </w:rPr>
        <w:t>in many regions and especially in</w:t>
      </w:r>
      <w:r w:rsidRPr="001724B6">
        <w:t xml:space="preserve"> developing </w:t>
      </w:r>
      <w:r w:rsidRPr="001724B6">
        <w:rPr>
          <w:rStyle w:val="StyleUnderline"/>
        </w:rPr>
        <w:t>countries with low income</w:t>
      </w:r>
      <w:r w:rsidRPr="001724B6">
        <w:t xml:space="preserve">, as compared to a baseline without climate change (high confidence). By 2100 for RCP8.5, </w:t>
      </w:r>
      <w:r w:rsidRPr="001724B6">
        <w:rPr>
          <w:rStyle w:val="StyleUnderline"/>
        </w:rPr>
        <w:t>the combination of high temperature and humidit</w:t>
      </w:r>
      <w:r w:rsidRPr="001724B6">
        <w:t xml:space="preserve">y in some areas for parts of the year </w:t>
      </w:r>
      <w:r w:rsidRPr="001724B6">
        <w:rPr>
          <w:rStyle w:val="StyleUnderline"/>
        </w:rPr>
        <w:t>is expected to compromise common human activities</w:t>
      </w:r>
      <w:r w:rsidRPr="001724B6">
        <w:t xml:space="preserve">, </w:t>
      </w:r>
      <w:r w:rsidRPr="001724B6">
        <w:rPr>
          <w:rStyle w:val="StyleUnderline"/>
        </w:rPr>
        <w:t>including growing food and working outdoors</w:t>
      </w:r>
      <w:r w:rsidRPr="001724B6">
        <w:t xml:space="preserve"> (high confidence). {2.3.2} </w:t>
      </w:r>
      <w:r w:rsidRPr="001724B6">
        <w:rPr>
          <w:rStyle w:val="StyleUnderline"/>
        </w:rPr>
        <w:t xml:space="preserve">In urban areas climate change is projected to </w:t>
      </w:r>
      <w:r w:rsidRPr="001724B6">
        <w:rPr>
          <w:rStyle w:val="StyleUnderline"/>
          <w:highlight w:val="yellow"/>
        </w:rPr>
        <w:t>increase risks</w:t>
      </w:r>
      <w:r w:rsidRPr="001724B6">
        <w:rPr>
          <w:rStyle w:val="StyleUnderline"/>
        </w:rPr>
        <w:t xml:space="preserve"> for people, assets, economies and ecosystems</w:t>
      </w:r>
      <w:r w:rsidRPr="001724B6">
        <w:t xml:space="preserve">, including risks </w:t>
      </w:r>
      <w:r w:rsidRPr="001724B6">
        <w:rPr>
          <w:rStyle w:val="StyleUnderline"/>
          <w:highlight w:val="yellow"/>
        </w:rPr>
        <w:t xml:space="preserve">from </w:t>
      </w:r>
      <w:r w:rsidRPr="001724B6">
        <w:rPr>
          <w:rStyle w:val="Emphasis"/>
          <w:highlight w:val="yellow"/>
        </w:rPr>
        <w:t>heat stress</w:t>
      </w:r>
      <w:r w:rsidRPr="001724B6">
        <w:t xml:space="preserve">, </w:t>
      </w:r>
      <w:r w:rsidRPr="001724B6">
        <w:rPr>
          <w:rStyle w:val="Emphasis"/>
          <w:highlight w:val="yellow"/>
        </w:rPr>
        <w:t>storms</w:t>
      </w:r>
      <w:r w:rsidRPr="001724B6">
        <w:t xml:space="preserve"> and </w:t>
      </w:r>
      <w:r w:rsidRPr="001724B6">
        <w:rPr>
          <w:rStyle w:val="Emphasis"/>
          <w:highlight w:val="yellow"/>
        </w:rPr>
        <w:t>extreme precipitation</w:t>
      </w:r>
      <w:r w:rsidRPr="001724B6">
        <w:t xml:space="preserve">, </w:t>
      </w:r>
      <w:r w:rsidRPr="001724B6">
        <w:rPr>
          <w:rStyle w:val="Emphasis"/>
        </w:rPr>
        <w:t xml:space="preserve">inland and coastal </w:t>
      </w:r>
      <w:r w:rsidRPr="001724B6">
        <w:rPr>
          <w:rStyle w:val="Emphasis"/>
          <w:highlight w:val="yellow"/>
        </w:rPr>
        <w:t>flooding,</w:t>
      </w:r>
      <w:r w:rsidRPr="001724B6">
        <w:rPr>
          <w:highlight w:val="yellow"/>
        </w:rPr>
        <w:t xml:space="preserve"> </w:t>
      </w:r>
      <w:r w:rsidRPr="001724B6">
        <w:rPr>
          <w:rStyle w:val="Emphasis"/>
          <w:highlight w:val="yellow"/>
        </w:rPr>
        <w:t>landslides</w:t>
      </w:r>
      <w:r w:rsidRPr="001724B6">
        <w:t xml:space="preserve">, </w:t>
      </w:r>
      <w:r w:rsidRPr="001724B6">
        <w:rPr>
          <w:rStyle w:val="Emphasis"/>
          <w:highlight w:val="yellow"/>
        </w:rPr>
        <w:t>air pollution</w:t>
      </w:r>
      <w:r w:rsidRPr="001724B6">
        <w:t xml:space="preserve">, </w:t>
      </w:r>
      <w:r w:rsidRPr="001724B6">
        <w:rPr>
          <w:rStyle w:val="Emphasis"/>
          <w:highlight w:val="yellow"/>
        </w:rPr>
        <w:t>drought</w:t>
      </w:r>
      <w:r w:rsidRPr="001724B6">
        <w:t xml:space="preserve">, </w:t>
      </w:r>
      <w:r w:rsidRPr="001724B6">
        <w:rPr>
          <w:rStyle w:val="Emphasis"/>
        </w:rPr>
        <w:t>water scarcity</w:t>
      </w:r>
      <w:r w:rsidRPr="001724B6">
        <w:t xml:space="preserve">, </w:t>
      </w:r>
      <w:r w:rsidRPr="001724B6">
        <w:rPr>
          <w:rStyle w:val="Emphasis"/>
          <w:highlight w:val="yellow"/>
        </w:rPr>
        <w:t>sea level rise</w:t>
      </w:r>
      <w:r w:rsidRPr="001724B6">
        <w:rPr>
          <w:highlight w:val="yellow"/>
        </w:rPr>
        <w:t xml:space="preserve"> </w:t>
      </w:r>
      <w:r w:rsidRPr="001724B6">
        <w:rPr>
          <w:rStyle w:val="StyleUnderline"/>
        </w:rPr>
        <w:t>and storm surges</w:t>
      </w:r>
      <w:r w:rsidRPr="001724B6">
        <w:t xml:space="preserve"> (very high confidence). </w:t>
      </w:r>
      <w:r w:rsidRPr="001724B6">
        <w:rPr>
          <w:rStyle w:val="StyleUnderline"/>
        </w:rPr>
        <w:t>These risks are amplified for those lacking essential</w:t>
      </w:r>
      <w:r w:rsidRPr="001724B6">
        <w:t xml:space="preserve"> </w:t>
      </w:r>
      <w:r w:rsidRPr="001724B6">
        <w:rPr>
          <w:rStyle w:val="StyleUnderline"/>
        </w:rPr>
        <w:t xml:space="preserve">infrastructure and services </w:t>
      </w:r>
      <w:r w:rsidRPr="001724B6">
        <w:t xml:space="preserve">or living in exposed areas. {2.3.2} </w:t>
      </w:r>
      <w:r w:rsidRPr="001724B6">
        <w:rPr>
          <w:rStyle w:val="StyleUnderline"/>
        </w:rPr>
        <w:t>Rural areas are expected to experience</w:t>
      </w:r>
      <w:r w:rsidRPr="001724B6">
        <w:t xml:space="preserve"> </w:t>
      </w:r>
      <w:r w:rsidRPr="001724B6">
        <w:rPr>
          <w:rStyle w:val="StyleUnderline"/>
        </w:rPr>
        <w:t xml:space="preserve">major impacts on water availability </w:t>
      </w:r>
      <w:r w:rsidRPr="001724B6">
        <w:t xml:space="preserve">and </w:t>
      </w:r>
      <w:r w:rsidRPr="001724B6">
        <w:rPr>
          <w:rStyle w:val="StyleUnderline"/>
        </w:rPr>
        <w:t>supply, food security, infrastructure and agricultural incomes</w:t>
      </w:r>
      <w:r w:rsidRPr="001724B6">
        <w:t xml:space="preserve">, including shifts in the production areas of food and non-food crops around the world (high confidence). {2.3.2} </w:t>
      </w:r>
      <w:r w:rsidRPr="001724B6">
        <w:rPr>
          <w:rStyle w:val="Emphasis"/>
        </w:rPr>
        <w:t>Aggregate economic losses accelerate with increasing temperature</w:t>
      </w:r>
      <w:r w:rsidRPr="001724B6">
        <w:t xml:space="preserve"> (limited evidence, high agreement), but global economic impacts from climate change are currently difficult to estimate. </w:t>
      </w:r>
      <w:r w:rsidRPr="001724B6">
        <w:rPr>
          <w:rStyle w:val="StyleUnderline"/>
        </w:rPr>
        <w:t>From a poverty perspective</w:t>
      </w:r>
      <w:r w:rsidRPr="001724B6">
        <w:t xml:space="preserve">, </w:t>
      </w:r>
      <w:r w:rsidRPr="001724B6">
        <w:rPr>
          <w:rStyle w:val="Emphasis"/>
        </w:rPr>
        <w:t>climate change impacts are projected to slow down economic growth</w:t>
      </w:r>
      <w:r w:rsidRPr="001724B6">
        <w:t xml:space="preserve">, </w:t>
      </w:r>
      <w:r w:rsidRPr="001724B6">
        <w:rPr>
          <w:rStyle w:val="StyleUnderline"/>
        </w:rPr>
        <w:t>make poverty reduction more difficult</w:t>
      </w:r>
      <w:r w:rsidRPr="001724B6">
        <w:t xml:space="preserve">, </w:t>
      </w:r>
      <w:r w:rsidRPr="001724B6">
        <w:rPr>
          <w:rStyle w:val="StyleUnderline"/>
        </w:rPr>
        <w:t xml:space="preserve">further erode food security and prolong </w:t>
      </w:r>
      <w:r w:rsidRPr="001724B6">
        <w:rPr>
          <w:rStyle w:val="Emphasis"/>
        </w:rPr>
        <w:t>existing and create new poverty traps</w:t>
      </w:r>
      <w:r w:rsidRPr="001724B6">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1724B6">
        <w:rPr>
          <w:rStyle w:val="StyleUnderline"/>
        </w:rPr>
        <w:t>Climate change is projected to increase displace</w:t>
      </w:r>
      <w:r w:rsidRPr="001724B6">
        <w:t xml:space="preserve">ment </w:t>
      </w:r>
      <w:r w:rsidRPr="001724B6">
        <w:rPr>
          <w:rStyle w:val="StyleUnderline"/>
        </w:rPr>
        <w:t>of people</w:t>
      </w:r>
      <w:r w:rsidRPr="001724B6">
        <w:t xml:space="preserve"> (medium evidence, high agreement). </w:t>
      </w:r>
      <w:r w:rsidRPr="001724B6">
        <w:rPr>
          <w:rStyle w:val="StyleUnderline"/>
        </w:rPr>
        <w:t>Populations that lack the resources for planned migration experience</w:t>
      </w:r>
      <w:r w:rsidRPr="001724B6">
        <w:t xml:space="preserve"> higher exposure to extreme weather events, </w:t>
      </w:r>
      <w:r w:rsidRPr="001724B6">
        <w:rPr>
          <w:rStyle w:val="StyleUnderline"/>
        </w:rPr>
        <w:t>particularly in developing countries with low income</w:t>
      </w:r>
      <w:r w:rsidRPr="001724B6">
        <w:t xml:space="preserve">. </w:t>
      </w:r>
      <w:r w:rsidRPr="001724B6">
        <w:rPr>
          <w:rStyle w:val="Emphasis"/>
        </w:rPr>
        <w:t xml:space="preserve">Climate change can indirectly increase </w:t>
      </w:r>
      <w:r w:rsidRPr="001724B6">
        <w:rPr>
          <w:rStyle w:val="Emphasis"/>
          <w:highlight w:val="yellow"/>
        </w:rPr>
        <w:t>risks of</w:t>
      </w:r>
      <w:r w:rsidRPr="001724B6">
        <w:rPr>
          <w:rStyle w:val="Emphasis"/>
        </w:rPr>
        <w:t xml:space="preserve"> violent </w:t>
      </w:r>
      <w:r w:rsidRPr="001724B6">
        <w:rPr>
          <w:rStyle w:val="Emphasis"/>
          <w:highlight w:val="yellow"/>
        </w:rPr>
        <w:t>conflicts</w:t>
      </w:r>
      <w:r w:rsidRPr="001724B6">
        <w:t xml:space="preserve"> </w:t>
      </w:r>
      <w:r w:rsidRPr="001724B6">
        <w:rPr>
          <w:rStyle w:val="StyleUnderline"/>
        </w:rPr>
        <w:t xml:space="preserve">by </w:t>
      </w:r>
      <w:r w:rsidRPr="001724B6">
        <w:rPr>
          <w:rStyle w:val="StyleUnderline"/>
          <w:highlight w:val="yellow"/>
        </w:rPr>
        <w:t>amplify</w:t>
      </w:r>
      <w:r w:rsidRPr="001724B6">
        <w:t>ing</w:t>
      </w:r>
      <w:r w:rsidRPr="001724B6">
        <w:rPr>
          <w:rStyle w:val="StyleUnderline"/>
        </w:rPr>
        <w:t xml:space="preserve"> well-documented drivers of these conflicts such as poverty and economic shocks</w:t>
      </w:r>
      <w:r w:rsidRPr="001724B6">
        <w:t xml:space="preserve"> (medium confidence). {2.3.2}</w:t>
      </w:r>
    </w:p>
    <w:p w14:paraId="5EE1A3D5" w14:textId="52005DE8" w:rsidR="000152EE" w:rsidRDefault="000152EE" w:rsidP="000152EE">
      <w:pPr>
        <w:pStyle w:val="Heading3"/>
      </w:pPr>
      <w:r>
        <w:t>! – nuclear war</w:t>
      </w:r>
    </w:p>
    <w:p w14:paraId="115710C0" w14:textId="77777777" w:rsidR="000152EE" w:rsidRDefault="000152EE" w:rsidP="000152EE">
      <w:pPr>
        <w:pStyle w:val="Heading4"/>
      </w:pPr>
      <w:r>
        <w:t>Climate change leads to nuclear war</w:t>
      </w:r>
    </w:p>
    <w:p w14:paraId="542A5E94" w14:textId="77777777" w:rsidR="000152EE" w:rsidRDefault="000152EE" w:rsidP="000152EE">
      <w:r w:rsidRPr="00357D0A">
        <w:rPr>
          <w:rStyle w:val="Style13ptBold"/>
        </w:rPr>
        <w:t>Helfand</w:t>
      </w:r>
      <w:r>
        <w:t xml:space="preserve"> 7-6-20</w:t>
      </w:r>
      <w:r w:rsidRPr="00357D0A">
        <w:rPr>
          <w:rStyle w:val="Style13ptBold"/>
        </w:rPr>
        <w:t>19</w:t>
      </w:r>
      <w:r>
        <w:t xml:space="preserve"> – MD, recipient of the 2017 Nobel Peace Prize (Ira, “Climate change isn't our only existential threat,” </w:t>
      </w:r>
      <w:r w:rsidRPr="00EF5B7C">
        <w:rPr>
          <w:i/>
          <w:iCs/>
        </w:rPr>
        <w:t>CNN</w:t>
      </w:r>
      <w:r>
        <w:t xml:space="preserve">, </w:t>
      </w:r>
      <w:hyperlink r:id="rId47" w:history="1">
        <w:r w:rsidRPr="0020535E">
          <w:rPr>
            <w:rStyle w:val="Hyperlink"/>
          </w:rPr>
          <w:t>https://www.cnn.com/2019/07/06/opinions/nuclear-war-climate-change-2020-opinion-helfand/index.html</w:t>
        </w:r>
      </w:hyperlink>
      <w:r>
        <w:t>)</w:t>
      </w:r>
    </w:p>
    <w:p w14:paraId="787B42E2" w14:textId="77777777" w:rsidR="000152EE" w:rsidRPr="00357D0A" w:rsidRDefault="000152EE" w:rsidP="000152EE"/>
    <w:p w14:paraId="2BC1C041" w14:textId="77777777" w:rsidR="000152EE" w:rsidRPr="002C11BF" w:rsidRDefault="000152EE" w:rsidP="000152EE">
      <w:r w:rsidRPr="00357D0A">
        <w:rPr>
          <w:rStyle w:val="StyleUnderline"/>
        </w:rPr>
        <w:t>Climate change and</w:t>
      </w:r>
      <w:r>
        <w:t xml:space="preserve"> the danger of </w:t>
      </w:r>
      <w:r w:rsidRPr="00357D0A">
        <w:rPr>
          <w:rStyle w:val="StyleUnderline"/>
        </w:rPr>
        <w:t>nuclear war are closely related. As climate change progresses</w:t>
      </w:r>
      <w:r>
        <w:t xml:space="preserve"> over the coming decades, </w:t>
      </w:r>
      <w:r w:rsidRPr="00357D0A">
        <w:rPr>
          <w:rStyle w:val="StyleUnderline"/>
        </w:rPr>
        <w:t>large areas of the planet will be unable to support their human population</w:t>
      </w:r>
      <w:r>
        <w:t xml:space="preserve">. </w:t>
      </w:r>
      <w:r w:rsidRPr="00357D0A">
        <w:rPr>
          <w:rStyle w:val="StyleUnderline"/>
        </w:rPr>
        <w:t xml:space="preserve">As a result, there will likely be forced migrations on a scale unknown in human history, and an enormously increased risk of </w:t>
      </w:r>
      <w:r w:rsidRPr="008C5086">
        <w:t>conflict, including</w:t>
      </w:r>
      <w:r w:rsidRPr="00357D0A">
        <w:rPr>
          <w:rStyle w:val="StyleUnderline"/>
        </w:rPr>
        <w:t xml:space="preserve"> nuclear conflict</w:t>
      </w:r>
      <w:r>
        <w:t>. Nuclear war, should it come, would cause further catastrophic climate disruption and widespread global famine.</w:t>
      </w:r>
    </w:p>
    <w:p w14:paraId="5A0054D4" w14:textId="05E80FFC" w:rsidR="000152EE" w:rsidRDefault="000152EE" w:rsidP="000152EE">
      <w:pPr>
        <w:pStyle w:val="Heading3"/>
      </w:pPr>
      <w:r>
        <w:t>AT adaptation</w:t>
      </w:r>
    </w:p>
    <w:p w14:paraId="1FE3CA68" w14:textId="77777777" w:rsidR="000152EE" w:rsidRDefault="000152EE" w:rsidP="000152EE">
      <w:pPr>
        <w:pStyle w:val="Heading4"/>
      </w:pPr>
      <w:r>
        <w:t xml:space="preserve">No </w:t>
      </w:r>
      <w:proofErr w:type="spellStart"/>
      <w:r>
        <w:t>adapatation</w:t>
      </w:r>
      <w:proofErr w:type="spellEnd"/>
    </w:p>
    <w:p w14:paraId="176D63C4" w14:textId="07C56953" w:rsidR="000152EE" w:rsidRDefault="000152EE" w:rsidP="000152EE">
      <w:r w:rsidRPr="00CD4544">
        <w:rPr>
          <w:rStyle w:val="Style13ptBold"/>
        </w:rPr>
        <w:t>McPherson 16</w:t>
      </w:r>
      <w:r>
        <w:t xml:space="preserve"> - professor emeritus of natural resources and the environment at the University of Arizona</w:t>
      </w:r>
      <w:r w:rsidR="00EF5B7C">
        <w:t xml:space="preserve"> </w:t>
      </w:r>
      <w:r>
        <w:t xml:space="preserve">(Guy, “Climate-Change Summary and Update”, 7/8/16, </w:t>
      </w:r>
      <w:hyperlink r:id="rId48" w:history="1">
        <w:r w:rsidRPr="00F8102B">
          <w:rPr>
            <w:rStyle w:val="Hyperlink"/>
          </w:rPr>
          <w:t>http://guymcpherson.com/climate-chaos/climate-change-summary-and-update/</w:t>
        </w:r>
      </w:hyperlink>
      <w:r>
        <w:t>, Nature Bats Last)</w:t>
      </w:r>
    </w:p>
    <w:p w14:paraId="23964D95" w14:textId="77777777" w:rsidR="00EF5B7C" w:rsidRDefault="00EF5B7C" w:rsidP="000152EE"/>
    <w:p w14:paraId="32B9E06F" w14:textId="4F7A926E" w:rsidR="000152EE" w:rsidRPr="000152EE" w:rsidRDefault="000152EE" w:rsidP="000152EE">
      <w:r w:rsidRPr="004A1FEB">
        <w:rPr>
          <w:rStyle w:val="Emphasis"/>
        </w:rPr>
        <w:t>If you think we’ll adapt, think again</w:t>
      </w:r>
      <w:r w:rsidRPr="004A1FEB">
        <w:t xml:space="preserve">, even if you’re the Wall Street Journal claiming on 2 September 2014 that it’s too late for mitigation. </w:t>
      </w:r>
      <w:r w:rsidRPr="004A1FEB">
        <w:rPr>
          <w:rStyle w:val="StyleUnderline"/>
        </w:rPr>
        <w:t xml:space="preserve">The rate of evolution trails the rate of climate change by a factor of </w:t>
      </w:r>
      <w:r w:rsidRPr="004A1FEB">
        <w:rPr>
          <w:rStyle w:val="Emphasis"/>
        </w:rPr>
        <w:t>10,000</w:t>
      </w:r>
      <w:r w:rsidRPr="004A1FEB">
        <w:t xml:space="preserve">, according to a paper in the August 2013 issue of Ecology </w:t>
      </w:r>
      <w:proofErr w:type="spellStart"/>
      <w:r w:rsidRPr="004A1FEB">
        <w:t>Lettersfocused</w:t>
      </w:r>
      <w:proofErr w:type="spellEnd"/>
      <w:r w:rsidRPr="004A1FEB">
        <w:t xml:space="preserve"> on vertebrates. An example comes from the 20 January 2016 online issue of Global Ecology and Biogeography comes research focused on California, which has an extensive collection of herbarium records. </w:t>
      </w:r>
      <w:r w:rsidRPr="004A1FEB">
        <w:rPr>
          <w:rStyle w:val="StyleUnderline"/>
        </w:rPr>
        <w:t>The researchers used 681,609 georeferenced herbarium records to estimate mean shifts in elevational and climatic space of 4426 plant taxa, and found that non-native, invasive species were more likely to be expanding their ranges than native species</w:t>
      </w:r>
      <w:r w:rsidRPr="004A1FEB">
        <w:t xml:space="preserve">. Furthermore, </w:t>
      </w:r>
      <w:r w:rsidRPr="004A1FEB">
        <w:rPr>
          <w:rStyle w:val="StyleUnderline"/>
        </w:rPr>
        <w:t xml:space="preserve">plants and animals did not move together in synchronized fashion, and thus leading to the suspicion that ecological communities are </w:t>
      </w:r>
      <w:r w:rsidRPr="004A1FEB">
        <w:rPr>
          <w:rStyle w:val="Emphasis"/>
        </w:rPr>
        <w:t>breaking down</w:t>
      </w:r>
      <w:r w:rsidRPr="004A1FEB">
        <w:rPr>
          <w:rStyle w:val="StyleUnderline"/>
        </w:rPr>
        <w:t xml:space="preserve"> and </w:t>
      </w:r>
      <w:r w:rsidRPr="004A1FEB">
        <w:rPr>
          <w:rStyle w:val="Emphasis"/>
        </w:rPr>
        <w:t>disassembling</w:t>
      </w:r>
      <w:r w:rsidRPr="004A1FEB">
        <w:t xml:space="preserve">. Tack on the following title from a 6 June 2015 paper in </w:t>
      </w:r>
      <w:proofErr w:type="spellStart"/>
      <w:r w:rsidRPr="004A1FEB">
        <w:t>PLos</w:t>
      </w:r>
      <w:proofErr w:type="spellEnd"/>
      <w:r w:rsidRPr="004A1FEB">
        <w:t xml:space="preserve"> Biology and it’s easy to understand the importance of habitat for human animals: “Suitable Days for Plant Growth Disappear under Projected Climate Change: Potential Human and Biotic Vulnerability.” </w:t>
      </w:r>
      <w:r w:rsidRPr="004A1FEB">
        <w:rPr>
          <w:rStyle w:val="StyleUnderline"/>
        </w:rPr>
        <w:t xml:space="preserve">Even once-rich habitats in Antarctica are becoming </w:t>
      </w:r>
      <w:r w:rsidRPr="004A1FEB">
        <w:rPr>
          <w:rStyle w:val="Emphasis"/>
        </w:rPr>
        <w:t>biologically impoverished</w:t>
      </w:r>
      <w:r w:rsidRPr="004A1FEB">
        <w:rPr>
          <w:rStyle w:val="StyleUnderline"/>
        </w:rPr>
        <w:t xml:space="preserve"> as icebergs, increasingly breaking free from the surrounding sea ice, scour the shallow-water rocks and boulders on which a diversity of creatures cling to life</w:t>
      </w:r>
      <w:r w:rsidRPr="004A1FEB">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4A1FEB">
        <w:rPr>
          <w:rStyle w:val="StyleUnderline"/>
        </w:rPr>
        <w:t xml:space="preserve">These results highlight a potentially common situation in changing environments: </w:t>
      </w:r>
      <w:r w:rsidRPr="004A1FEB">
        <w:rPr>
          <w:rStyle w:val="Emphasis"/>
        </w:rPr>
        <w:t>evolutionary changes are not strong enough to fully compensate for the direct adverse effects of environmental change</w:t>
      </w:r>
      <w:r w:rsidRPr="004A1FEB">
        <w:rPr>
          <w:rStyle w:val="StyleUnderline"/>
        </w:rPr>
        <w:t xml:space="preserve"> and thereby rescue populations from extinction</w:t>
      </w:r>
      <w:r w:rsidRPr="004A1FEB">
        <w:t xml:space="preserve">.” ** A study published in the 22 June 2016 issue of Earth and Planetary Science Letters reports that parts of the ocean became inhospitable for some organisms as </w:t>
      </w:r>
      <w:r w:rsidRPr="004A1FEB">
        <w:rPr>
          <w:rStyle w:val="StyleUnderline"/>
        </w:rPr>
        <w:t>the Earth’s climate warmed 94 million years ago. As the Earth warmed, several natural elements</w:t>
      </w:r>
      <w:r w:rsidRPr="004A1FEB">
        <w:t xml:space="preserve"> — what we think of as </w:t>
      </w:r>
      <w:r w:rsidRPr="004A1FEB">
        <w:rPr>
          <w:rStyle w:val="StyleUnderline"/>
        </w:rPr>
        <w:t>vitamins</w:t>
      </w:r>
      <w:r w:rsidRPr="004A1FEB">
        <w:t xml:space="preserve"> — </w:t>
      </w:r>
      <w:r w:rsidRPr="004A1FEB">
        <w:rPr>
          <w:rStyle w:val="StyleUnderline"/>
        </w:rPr>
        <w:t>depleted, causing some organisms to die off or greatly decrease in numbers</w:t>
      </w:r>
      <w:r w:rsidRPr="004A1FEB">
        <w:t xml:space="preserve">. </w:t>
      </w:r>
      <w:r w:rsidRPr="004A1FEB">
        <w:rPr>
          <w:rStyle w:val="StyleUnderline"/>
        </w:rPr>
        <w:t xml:space="preserve">The decrease of these trace metals also suggests a global expansion of </w:t>
      </w:r>
      <w:r w:rsidRPr="004A1FEB">
        <w:rPr>
          <w:rStyle w:val="Emphasis"/>
        </w:rPr>
        <w:t>oxygen deficiency</w:t>
      </w:r>
      <w:r w:rsidRPr="004A1FEB">
        <w:t xml:space="preserve">, </w:t>
      </w:r>
      <w:r w:rsidRPr="004A1FEB">
        <w:rPr>
          <w:rStyle w:val="StyleUnderline"/>
        </w:rPr>
        <w:t>which could lead to larger dead zones in bodies of water around the world, meaning little to no life could exist in those areas</w:t>
      </w:r>
      <w:r w:rsidRPr="004A1FEB">
        <w:t>. **</w:t>
      </w:r>
    </w:p>
    <w:p w14:paraId="05848EEA" w14:textId="06B14713" w:rsidR="00A2739A" w:rsidRDefault="00A2739A" w:rsidP="00A2739A">
      <w:pPr>
        <w:pStyle w:val="Heading3"/>
      </w:pPr>
      <w:r>
        <w:t>AT filibuster prevents climate action</w:t>
      </w:r>
    </w:p>
    <w:p w14:paraId="496B4E7F" w14:textId="77777777" w:rsidR="00A2739A" w:rsidRDefault="00A2739A" w:rsidP="00A2739A">
      <w:pPr>
        <w:pStyle w:val="Heading4"/>
      </w:pPr>
      <w:r>
        <w:t xml:space="preserve">Even if </w:t>
      </w:r>
      <w:proofErr w:type="spellStart"/>
      <w:r>
        <w:t>dems</w:t>
      </w:r>
      <w:proofErr w:type="spellEnd"/>
      <w:r>
        <w:t xml:space="preserve"> won’t actually repeal it, the </w:t>
      </w:r>
      <w:r w:rsidRPr="00782403">
        <w:rPr>
          <w:u w:val="single"/>
        </w:rPr>
        <w:t>threat</w:t>
      </w:r>
      <w:r>
        <w:t xml:space="preserve"> brings GOP to the table</w:t>
      </w:r>
    </w:p>
    <w:p w14:paraId="34AF2D69" w14:textId="77777777" w:rsidR="00A2739A" w:rsidRDefault="00A2739A" w:rsidP="00A2739A">
      <w:r w:rsidRPr="00C2247D">
        <w:rPr>
          <w:rStyle w:val="Style13ptBold"/>
        </w:rPr>
        <w:t>Economist 7-4</w:t>
      </w:r>
      <w:r>
        <w:t xml:space="preserve">-2020 (“Joe Biden has a good chance of becoming a surprisingly activist president,” </w:t>
      </w:r>
      <w:r w:rsidRPr="00C2247D">
        <w:rPr>
          <w:i/>
          <w:iCs/>
        </w:rPr>
        <w:t>The Economist</w:t>
      </w:r>
      <w:r>
        <w:t>)</w:t>
      </w:r>
    </w:p>
    <w:p w14:paraId="3F6DF5BA" w14:textId="77777777" w:rsidR="00A2739A" w:rsidRPr="00C2247D" w:rsidRDefault="00A2739A" w:rsidP="00A2739A">
      <w:pPr>
        <w:tabs>
          <w:tab w:val="left" w:pos="441"/>
        </w:tabs>
        <w:rPr>
          <w:rStyle w:val="StyleUnderline"/>
        </w:rPr>
      </w:pPr>
      <w:r>
        <w:tab/>
      </w:r>
    </w:p>
    <w:p w14:paraId="7878BF94" w14:textId="77777777" w:rsidR="00A2739A" w:rsidRPr="00C2247D" w:rsidRDefault="00A2739A" w:rsidP="00A2739A">
      <w:proofErr w:type="spellStart"/>
      <w:r>
        <w:t>Mr</w:t>
      </w:r>
      <w:proofErr w:type="spellEnd"/>
      <w:r>
        <w:t xml:space="preserve"> </w:t>
      </w:r>
      <w:r w:rsidRPr="00C2247D">
        <w:rPr>
          <w:rStyle w:val="StyleUnderline"/>
        </w:rPr>
        <w:t>Biden</w:t>
      </w:r>
      <w:r>
        <w:t xml:space="preserve">, with the sort of respect for Senate procedure that comes from spending almost half your life within its precincts, </w:t>
      </w:r>
      <w:r w:rsidRPr="00C2247D">
        <w:rPr>
          <w:rStyle w:val="StyleUnderline"/>
        </w:rPr>
        <w:t>says that he does not want to end the filibuster</w:t>
      </w:r>
      <w:r>
        <w:t xml:space="preserve">. He has also said he expects a Republican “epiphany” when </w:t>
      </w:r>
      <w:proofErr w:type="spellStart"/>
      <w:r>
        <w:t>Mr</w:t>
      </w:r>
      <w:proofErr w:type="spellEnd"/>
      <w:r>
        <w:t xml:space="preserve"> Trump leaves office, one that might make possible new bipartisan approaches to the nation’s problems. </w:t>
      </w:r>
      <w:r w:rsidRPr="00C2247D">
        <w:rPr>
          <w:rStyle w:val="StyleUnderline"/>
        </w:rPr>
        <w:t>But</w:t>
      </w:r>
      <w:r>
        <w:t xml:space="preserve"> Chuck </w:t>
      </w:r>
      <w:r w:rsidRPr="00C2247D">
        <w:rPr>
          <w:rStyle w:val="StyleUnderline"/>
        </w:rPr>
        <w:t>Schumer</w:t>
      </w:r>
      <w:r>
        <w:t xml:space="preserve">, who would become majority leader were the Democrats to take the Senate, </w:t>
      </w:r>
      <w:r w:rsidRPr="00C2247D">
        <w:rPr>
          <w:rStyle w:val="StyleUnderline"/>
        </w:rPr>
        <w:t>does not rule out getting rid of the filibuster</w:t>
      </w:r>
      <w:r>
        <w:t xml:space="preserve">. Some suggest that </w:t>
      </w:r>
      <w:r w:rsidRPr="00C2247D">
        <w:rPr>
          <w:rStyle w:val="StyleUnderline"/>
        </w:rPr>
        <w:t xml:space="preserve">the </w:t>
      </w:r>
      <w:r w:rsidRPr="00C2247D">
        <w:rPr>
          <w:rStyle w:val="Emphasis"/>
        </w:rPr>
        <w:t>mere threat</w:t>
      </w:r>
      <w:r w:rsidRPr="00C2247D">
        <w:rPr>
          <w:rStyle w:val="StyleUnderline"/>
        </w:rPr>
        <w:t xml:space="preserve"> of doing so might be enough to bring some Republicans round to the climate</w:t>
      </w:r>
      <w:r>
        <w:t xml:space="preserve"> and health-care </w:t>
      </w:r>
      <w:r w:rsidRPr="00C2247D">
        <w:rPr>
          <w:rStyle w:val="StyleUnderline"/>
        </w:rPr>
        <w:t>aspects of</w:t>
      </w:r>
      <w:r>
        <w:t xml:space="preserve"> </w:t>
      </w:r>
      <w:proofErr w:type="spellStart"/>
      <w:r>
        <w:t>Mr</w:t>
      </w:r>
      <w:proofErr w:type="spellEnd"/>
      <w:r>
        <w:t xml:space="preserve"> </w:t>
      </w:r>
      <w:r w:rsidRPr="00C2247D">
        <w:rPr>
          <w:rStyle w:val="StyleUnderline"/>
        </w:rPr>
        <w:t>Biden’s legislative agenda, epiphany or no epiphany</w:t>
      </w:r>
      <w:r>
        <w:t>.</w:t>
      </w:r>
    </w:p>
    <w:p w14:paraId="4B5A76E4" w14:textId="77777777" w:rsidR="00A2739A" w:rsidRDefault="00A2739A" w:rsidP="00A2739A">
      <w:pPr>
        <w:pStyle w:val="Heading4"/>
      </w:pPr>
      <w:r w:rsidRPr="0081364F">
        <w:rPr>
          <w:u w:val="single"/>
        </w:rPr>
        <w:t>Budget Reconciliation</w:t>
      </w:r>
      <w:r>
        <w:t xml:space="preserve"> solves the need for 60 votes</w:t>
      </w:r>
    </w:p>
    <w:p w14:paraId="688FF8D8" w14:textId="77777777" w:rsidR="00A2739A" w:rsidRDefault="00A2739A" w:rsidP="00A2739A">
      <w:r w:rsidRPr="007D3BD7">
        <w:rPr>
          <w:rStyle w:val="Style13ptBold"/>
        </w:rPr>
        <w:t>Zhou 19</w:t>
      </w:r>
      <w:r>
        <w:t xml:space="preserve">, analyst @ Vox (Li, “How some 2020 Democrats would actually get their climate plans through the Senate,” </w:t>
      </w:r>
      <w:r w:rsidRPr="0081364F">
        <w:rPr>
          <w:i/>
          <w:iCs/>
        </w:rPr>
        <w:t>Vox</w:t>
      </w:r>
      <w:r>
        <w:t xml:space="preserve">, </w:t>
      </w:r>
      <w:hyperlink r:id="rId49" w:history="1">
        <w:r w:rsidRPr="005C1491">
          <w:rPr>
            <w:rStyle w:val="Hyperlink"/>
          </w:rPr>
          <w:t>https://www.vox.com/2019/9/4/20850393/2020-democrat-climate-change-forum)//BB</w:t>
        </w:r>
      </w:hyperlink>
    </w:p>
    <w:p w14:paraId="764A6582" w14:textId="77777777" w:rsidR="00A2739A" w:rsidRPr="007D3BD7" w:rsidRDefault="00A2739A" w:rsidP="00A2739A"/>
    <w:p w14:paraId="1F2533C6" w14:textId="77777777" w:rsidR="00A2739A" w:rsidRPr="002F06C5" w:rsidRDefault="00A2739A" w:rsidP="00A2739A">
      <w:r>
        <w:t xml:space="preserve">2) Use </w:t>
      </w:r>
      <w:r w:rsidRPr="0081364F">
        <w:rPr>
          <w:rStyle w:val="StyleUnderline"/>
        </w:rPr>
        <w:t>budget reconciliation</w:t>
      </w:r>
      <w:r>
        <w:t xml:space="preserve">: Sanders on Wednesday indicated that he </w:t>
      </w:r>
      <w:r w:rsidRPr="0081364F">
        <w:rPr>
          <w:rStyle w:val="StyleUnderline"/>
        </w:rPr>
        <w:t>would</w:t>
      </w:r>
      <w:r>
        <w:t xml:space="preserve"> take a different approach to </w:t>
      </w:r>
      <w:r w:rsidRPr="0081364F">
        <w:rPr>
          <w:rStyle w:val="StyleUnderline"/>
        </w:rPr>
        <w:t>overcom</w:t>
      </w:r>
      <w:r>
        <w:t xml:space="preserve">ing potential </w:t>
      </w:r>
      <w:r w:rsidRPr="0081364F">
        <w:rPr>
          <w:rStyle w:val="StyleUnderline"/>
        </w:rPr>
        <w:t>partisan gridlock</w:t>
      </w:r>
      <w:r>
        <w:t>. Rather than get rid of the filibuster, he proposed using a process known as budget reconciliation. “</w:t>
      </w:r>
      <w:r w:rsidRPr="0081364F">
        <w:rPr>
          <w:rStyle w:val="StyleUnderline"/>
        </w:rPr>
        <w:t>We don’t need 60 votes to save the planet. We can do it with 51 votes through the Budget Reconciliation Act</w:t>
      </w:r>
      <w:r>
        <w:t xml:space="preserve">,” Sanders said. It’s a process that Vox’s David Roberts has written about extensively, and </w:t>
      </w:r>
      <w:r w:rsidRPr="0081364F">
        <w:rPr>
          <w:rStyle w:val="StyleUnderline"/>
        </w:rPr>
        <w:t>it could</w:t>
      </w:r>
      <w:r>
        <w:t xml:space="preserve"> potentially </w:t>
      </w:r>
      <w:r w:rsidRPr="0081364F">
        <w:rPr>
          <w:rStyle w:val="StyleUnderline"/>
        </w:rPr>
        <w:t>be used to usher through some pretty significant changes</w:t>
      </w:r>
      <w:r>
        <w:t xml:space="preserve">. (Sanders has also said he’d use budget reconciliation to pass his Medicare-for-all plan.) So what is </w:t>
      </w:r>
      <w:r w:rsidRPr="0081364F">
        <w:rPr>
          <w:rStyle w:val="StyleUnderline"/>
        </w:rPr>
        <w:t>budget reconciliation</w:t>
      </w:r>
      <w:r>
        <w:t>? Roberts explains: The TL;DR version: It</w:t>
      </w:r>
      <w:r w:rsidRPr="0081364F">
        <w:rPr>
          <w:rStyle w:val="StyleUnderline"/>
        </w:rPr>
        <w:t>’s</w:t>
      </w:r>
      <w:r>
        <w:t xml:space="preserve"> </w:t>
      </w:r>
      <w:r w:rsidRPr="0081364F">
        <w:rPr>
          <w:rStyle w:val="StyleUnderline"/>
        </w:rPr>
        <w:t>a special kind of bill meant to reconcile the federal budget that only requires a majority vote in the Senate to pass. In an age of partisan gridlock, the boundaries of its use have been pushed by both parties</w:t>
      </w:r>
      <w:r>
        <w:t xml:space="preserve">. Typically once a year, a budget reconciliation bill is passed in the Senate by a simple majority vote. Debate is limited to 20 hours, and non-germane amendments are prohibited — it is, as [Vox’s Dylan] Matthews says, much easier to pass than most bills. All reconciliation provisions must materially affect federal spending or revenues (and that budget impact must be more than “incidental” to the purpose of the provision), and the bill as a whole cannot raise the budget deficit outside the budget window covered by the bill, typically 10 years. One of the toughest restrictions on reconciliation is that it can only tax and spend — it cannot be used to make regulatory policy changes. The budget reconciliation process applies exclusively to mandatory spending and not discretionary spending. That includes spending for programs like Social Security, Medicare, and Medicaid. Additionally, it’s typically only usable once a year. </w:t>
      </w:r>
      <w:r w:rsidRPr="0081364F">
        <w:rPr>
          <w:rStyle w:val="StyleUnderline"/>
        </w:rPr>
        <w:t>If lawmakers were to use budget reconciliation to advance climate policy, there’s a lot they could do</w:t>
      </w:r>
      <w:r>
        <w:t xml:space="preserve">, Roberts notes. Depending on how ambitious lawmakers are, </w:t>
      </w:r>
      <w:r w:rsidRPr="0081364F">
        <w:rPr>
          <w:rStyle w:val="StyleUnderline"/>
        </w:rPr>
        <w:t>they could use the spending and taxing powers of budget reconciliation to funnel money to massive infrastructure investment and impose levies like a carbon tax</w:t>
      </w:r>
      <w:r>
        <w:t xml:space="preserve"> to cover such costs: </w:t>
      </w:r>
      <w:r w:rsidRPr="0081364F">
        <w:rPr>
          <w:rStyle w:val="StyleUnderline"/>
        </w:rPr>
        <w:t>Congress could create a federal Green Bank and unleash a huge round of green infrastructure spending</w:t>
      </w:r>
      <w:r>
        <w:t xml:space="preserve"> — new transmission lines, smart-grid upgrades, high-speed rail, public transit — </w:t>
      </w:r>
      <w:r w:rsidRPr="0081364F">
        <w:rPr>
          <w:rStyle w:val="StyleUnderline"/>
        </w:rPr>
        <w:t>across the country. It could help fund state climate action plans. It could increase, improve, and extend tax rebates for zero-emission vehicles, renewable energy, energy storage, and carbon capture. It could create new tax rebates</w:t>
      </w:r>
      <w:r>
        <w:t xml:space="preserve">, </w:t>
      </w:r>
      <w:r w:rsidRPr="0081364F">
        <w:rPr>
          <w:rStyle w:val="StyleUnderline"/>
        </w:rPr>
        <w:t>to encourage everything from distributed energy to green manufacturing, regenerative agriculture, and community-based resilience</w:t>
      </w:r>
      <w:r>
        <w:t xml:space="preserve">. Medicare, Medicaid, food stamps, and unemployment benefits are all mandatory spending. “This may be where a just transition can begin,” says Greg Carlock of Data for Progress, “by adding funds and eligibility requirements for states to open up entitlements to workers leaving fossil fuel industries.” Similarly, </w:t>
      </w:r>
      <w:r w:rsidRPr="0081364F">
        <w:rPr>
          <w:rStyle w:val="StyleUnderline"/>
        </w:rPr>
        <w:t>mandatory spending in other departments</w:t>
      </w:r>
      <w:r>
        <w:t xml:space="preserve"> (think Education or Energy) </w:t>
      </w:r>
      <w:r w:rsidRPr="0081364F">
        <w:rPr>
          <w:rStyle w:val="StyleUnderline"/>
        </w:rPr>
        <w:t>could be tweaked to support a comprehensive climate agenda</w:t>
      </w:r>
      <w:r>
        <w:t>.</w:t>
      </w:r>
    </w:p>
    <w:p w14:paraId="5EBA196A" w14:textId="0DF0F8C3" w:rsidR="00A85D76" w:rsidRDefault="00A85D76" w:rsidP="00B51856">
      <w:pPr>
        <w:pStyle w:val="Heading2"/>
      </w:pPr>
      <w:r>
        <w:t>IMPACT – DEMOCRACY</w:t>
      </w:r>
    </w:p>
    <w:p w14:paraId="7083F9C0" w14:textId="2C2836B1" w:rsidR="00C37DDD" w:rsidRDefault="00C37DDD" w:rsidP="00C37DDD">
      <w:pPr>
        <w:pStyle w:val="Heading3"/>
      </w:pPr>
      <w:r>
        <w:t>1nc</w:t>
      </w:r>
    </w:p>
    <w:p w14:paraId="728145BE" w14:textId="0CB46BCA" w:rsidR="00C37DDD" w:rsidRDefault="00C37DDD" w:rsidP="00C37DDD">
      <w:pPr>
        <w:pStyle w:val="Heading4"/>
      </w:pPr>
      <w:r>
        <w:t>Flipping the Senate solves democracy</w:t>
      </w:r>
    </w:p>
    <w:p w14:paraId="645D8BCC" w14:textId="35AAF9B7" w:rsidR="00C37DDD" w:rsidRDefault="00C37DDD" w:rsidP="00C37DDD">
      <w:r w:rsidRPr="00E248BB">
        <w:rPr>
          <w:rStyle w:val="Style13ptBold"/>
        </w:rPr>
        <w:t>Bunch, '19</w:t>
      </w:r>
      <w:r w:rsidRPr="00E248BB">
        <w:t xml:space="preserve"> (Will Bunch is the national opinion columnist at the Philadelphia Inquirer, "Mitch McConnell’s democracy-crushing smirk is why just getting rid of Trump isn’t enough," The Philadelphia Inquirer, https://www.inquirer, 6-2-2019, https://www.inquirer.com/opinion/commentary/mitch-mcconnell-senate-democracy-threat-supreme-court-trump-impeachment-20190602.html, accessed 6-20-2020, </w:t>
      </w:r>
      <w:proofErr w:type="spellStart"/>
      <w:r w:rsidRPr="00E248BB">
        <w:t>SShaf</w:t>
      </w:r>
      <w:proofErr w:type="spellEnd"/>
      <w:r w:rsidRPr="00E248BB">
        <w:t>)</w:t>
      </w:r>
      <w:r>
        <w:t xml:space="preserve"> **edit for possibly triggering language denoted in brackets**</w:t>
      </w:r>
    </w:p>
    <w:p w14:paraId="7B3AA1C4" w14:textId="77777777" w:rsidR="002F40B6" w:rsidRPr="00E248BB" w:rsidRDefault="002F40B6" w:rsidP="00C37DDD"/>
    <w:p w14:paraId="1DC6E664" w14:textId="6936BD4F" w:rsidR="00C37DDD" w:rsidRDefault="00C37DDD" w:rsidP="00C37DDD">
      <w:pPr>
        <w:rPr>
          <w:sz w:val="8"/>
        </w:rPr>
      </w:pPr>
      <w:r w:rsidRPr="00270D1B">
        <w:rPr>
          <w:sz w:val="8"/>
        </w:rPr>
        <w:t xml:space="preserve">So this is how </w:t>
      </w:r>
      <w:r w:rsidRPr="006E463F">
        <w:rPr>
          <w:rStyle w:val="StyleUnderline"/>
        </w:rPr>
        <w:t>liberty dies</w:t>
      </w:r>
      <w:r w:rsidRPr="00270D1B">
        <w:rPr>
          <w:sz w:val="8"/>
        </w:rPr>
        <w:t xml:space="preserve"> — </w:t>
      </w:r>
      <w:r w:rsidRPr="006E463F">
        <w:rPr>
          <w:rStyle w:val="StyleUnderline"/>
        </w:rPr>
        <w:t>with a</w:t>
      </w:r>
      <w:r w:rsidRPr="00270D1B">
        <w:rPr>
          <w:sz w:val="8"/>
        </w:rPr>
        <w:t xml:space="preserve"> hideous, utterly shameless </w:t>
      </w:r>
      <w:r w:rsidRPr="006E463F">
        <w:rPr>
          <w:rStyle w:val="StyleUnderline"/>
        </w:rPr>
        <w:t>smirk on the face of</w:t>
      </w:r>
      <w:r w:rsidRPr="00270D1B">
        <w:rPr>
          <w:sz w:val="8"/>
        </w:rPr>
        <w:t xml:space="preserve"> arguably the most cynical political leader in American history, as the warriors in his political tribe cackle with laughter. The end came Tuesday in about the most out-of-the-way venue you could imagine: a chamber of commerce luncheon in Paducah, Ky., where Mitch </w:t>
      </w:r>
      <w:r w:rsidRPr="006E463F">
        <w:rPr>
          <w:rStyle w:val="StyleUnderline"/>
        </w:rPr>
        <w:t>McConnell</w:t>
      </w:r>
      <w:r w:rsidRPr="00270D1B">
        <w:rPr>
          <w:sz w:val="8"/>
        </w:rPr>
        <w:t xml:space="preserve"> — the 77-year-old son of bluegrass country, now one of America’s three most powerful politicians as Senate majority leader — was finally asked a question that’s long been on people’s minds, about how he might handle an unexpected Supreme Court vacancy if one occurs during the 2020 presidential election. It was in 2016, you surely remember, that Justice Antonin Scalia died suddenly and </w:t>
      </w:r>
      <w:r w:rsidRPr="006E463F">
        <w:rPr>
          <w:rStyle w:val="StyleUnderline"/>
        </w:rPr>
        <w:t>McConnell wouldn’t</w:t>
      </w:r>
      <w:r w:rsidRPr="00270D1B">
        <w:rPr>
          <w:sz w:val="8"/>
        </w:rPr>
        <w:t xml:space="preserve"> even </w:t>
      </w:r>
      <w:r w:rsidRPr="006E463F">
        <w:rPr>
          <w:rStyle w:val="StyleUnderline"/>
        </w:rPr>
        <w:t>allow</w:t>
      </w:r>
      <w:r w:rsidRPr="00270D1B">
        <w:rPr>
          <w:sz w:val="8"/>
        </w:rPr>
        <w:t xml:space="preserve"> then-President Barack </w:t>
      </w:r>
      <w:r w:rsidRPr="006E463F">
        <w:rPr>
          <w:rStyle w:val="StyleUnderline"/>
        </w:rPr>
        <w:t>Obama’s nominee</w:t>
      </w:r>
      <w:r w:rsidRPr="00270D1B">
        <w:rPr>
          <w:sz w:val="8"/>
        </w:rPr>
        <w:t xml:space="preserve">, a thoroughly decent federal appeals court judge named Merrick Garland, </w:t>
      </w:r>
      <w:r w:rsidRPr="006E463F">
        <w:rPr>
          <w:rStyle w:val="StyleUnderline"/>
        </w:rPr>
        <w:t>to get a hearing</w:t>
      </w:r>
      <w:r w:rsidRPr="00270D1B">
        <w:rPr>
          <w:sz w:val="8"/>
        </w:rPr>
        <w:t xml:space="preserve">. This wasn’t, McConnell insisted at the time, what it looked like — denying Obama his constitutional power to fill a vacancy that was never questioned for the 42 (cough, cough ... white) presidents who came before him, and a naked power play to make sure pro-business judges set our laws for the next 40 years. No, </w:t>
      </w:r>
      <w:r w:rsidRPr="006E463F">
        <w:rPr>
          <w:rStyle w:val="StyleUnderline"/>
        </w:rPr>
        <w:t>the Senate leader told us, this was about</w:t>
      </w:r>
      <w:r w:rsidRPr="00270D1B">
        <w:rPr>
          <w:sz w:val="8"/>
        </w:rPr>
        <w:t xml:space="preserve"> the highest </w:t>
      </w:r>
      <w:r w:rsidRPr="006E463F">
        <w:rPr>
          <w:rStyle w:val="StyleUnderline"/>
        </w:rPr>
        <w:t>democratic principles</w:t>
      </w:r>
      <w:r w:rsidRPr="00270D1B">
        <w:rPr>
          <w:sz w:val="8"/>
        </w:rPr>
        <w:t xml:space="preserve">, that "[t]he American people should have a voice in the selection of their next Supreme Court Justice,” while also claiming political precedents that didn’t really exist. </w:t>
      </w:r>
      <w:r w:rsidRPr="006E463F">
        <w:rPr>
          <w:rStyle w:val="StyleUnderline"/>
        </w:rPr>
        <w:t>Three years later, McConnell is</w:t>
      </w:r>
      <w:r w:rsidRPr="00270D1B">
        <w:rPr>
          <w:sz w:val="8"/>
        </w:rPr>
        <w:t xml:space="preserve"> now </w:t>
      </w:r>
      <w:r w:rsidRPr="006E463F">
        <w:rPr>
          <w:rStyle w:val="StyleUnderline"/>
        </w:rPr>
        <w:t xml:space="preserve">telling </w:t>
      </w:r>
      <w:r w:rsidRPr="00E751D8">
        <w:rPr>
          <w:rStyle w:val="StyleUnderline"/>
        </w:rPr>
        <w:t>us</w:t>
      </w:r>
      <w:r w:rsidRPr="00270D1B">
        <w:rPr>
          <w:sz w:val="8"/>
        </w:rPr>
        <w:t xml:space="preserve"> that the </w:t>
      </w:r>
      <w:r w:rsidRPr="007A3E75">
        <w:rPr>
          <w:rStyle w:val="StyleUnderline"/>
        </w:rPr>
        <w:t>people’s voice is only audible when it’s Republican voters looking to replace a Democratic POTUS</w:t>
      </w:r>
      <w:r w:rsidRPr="00270D1B">
        <w:rPr>
          <w:sz w:val="8"/>
        </w:rPr>
        <w:t xml:space="preserve">. “Oh, we’d fill it,” McConnell said Tuesday, unable to suppress his laughter that quickly spread through a room of Kentuckians who also see the lighter side of 21st-century neo-fascism. He prattled on for a minute or two about the importance of a permanent wall of judges which, in his words, “cannot be undone.” That’s just proof of how </w:t>
      </w:r>
      <w:r w:rsidRPr="006E463F">
        <w:rPr>
          <w:rStyle w:val="StyleUnderline"/>
        </w:rPr>
        <w:t>a U.S. government</w:t>
      </w:r>
      <w:r w:rsidRPr="00270D1B">
        <w:rPr>
          <w:sz w:val="8"/>
        </w:rPr>
        <w:t xml:space="preserve"> that fails to enshrine one person, one vote (neither in the electoral college nor the small-state rural dominance of the Senate) can — </w:t>
      </w:r>
      <w:r w:rsidRPr="006E463F">
        <w:rPr>
          <w:rStyle w:val="StyleUnderline"/>
        </w:rPr>
        <w:t>with</w:t>
      </w:r>
      <w:r w:rsidRPr="00270D1B">
        <w:rPr>
          <w:sz w:val="8"/>
        </w:rPr>
        <w:t xml:space="preserve"> the aid of </w:t>
      </w:r>
      <w:r w:rsidRPr="006E463F">
        <w:rPr>
          <w:rStyle w:val="StyleUnderline"/>
        </w:rPr>
        <w:t>McConnell</w:t>
      </w:r>
      <w:r w:rsidRPr="00270D1B">
        <w:rPr>
          <w:sz w:val="8"/>
        </w:rPr>
        <w:t xml:space="preserve">’s ruthless realpolitik — create a judiciary that </w:t>
      </w:r>
      <w:r w:rsidRPr="007A3E75">
        <w:rPr>
          <w:rStyle w:val="StyleUnderline"/>
        </w:rPr>
        <w:t>will control women’s bodies while cramming pro-corporate pablum down the throat of a nation that gives more popular votes to Democrats running for president</w:t>
      </w:r>
      <w:r w:rsidRPr="00270D1B">
        <w:rPr>
          <w:sz w:val="8"/>
        </w:rPr>
        <w:t xml:space="preserve"> (6 out of the last 7 times) </w:t>
      </w:r>
      <w:r w:rsidRPr="007A3E75">
        <w:rPr>
          <w:rStyle w:val="StyleUnderline"/>
        </w:rPr>
        <w:t>and for our hopelessly gerrymandered Congress</w:t>
      </w:r>
      <w:r w:rsidRPr="00270D1B">
        <w:rPr>
          <w:sz w:val="8"/>
        </w:rPr>
        <w:t xml:space="preserve">. McConnell’s comment got some news coverage, but not as much as it should have. For one thing, </w:t>
      </w:r>
      <w:r w:rsidRPr="006E463F">
        <w:rPr>
          <w:rStyle w:val="StyleUnderline"/>
        </w:rPr>
        <w:t>the Senate leader’s amoral political cynicism has been barely concealed</w:t>
      </w:r>
      <w:r w:rsidRPr="00270D1B">
        <w:rPr>
          <w:sz w:val="8"/>
        </w:rPr>
        <w:t xml:space="preserve"> (if at all) ever </w:t>
      </w:r>
      <w:r w:rsidRPr="006E463F">
        <w:rPr>
          <w:rStyle w:val="StyleUnderline"/>
        </w:rPr>
        <w:t>since</w:t>
      </w:r>
      <w:r w:rsidRPr="00270D1B">
        <w:rPr>
          <w:sz w:val="8"/>
        </w:rPr>
        <w:t xml:space="preserve"> the dawn of the </w:t>
      </w:r>
      <w:r w:rsidRPr="006E463F">
        <w:rPr>
          <w:rStyle w:val="StyleUnderline"/>
        </w:rPr>
        <w:t>Obama</w:t>
      </w:r>
      <w:r w:rsidRPr="00270D1B">
        <w:rPr>
          <w:sz w:val="8"/>
        </w:rPr>
        <w:t xml:space="preserve"> presidency, when he declared the goal of what was once known, years ago, as “the world’s greatest deliberative body” was no longer to pass laws but to deny Obama a second term. And a lot of important news gets drowned underneath the Iowa-level flooding that is President Trump’s daily barrage of inane tweets and increasingly dictatorial policy pronouncements. But May 28, 2019 should be marked on the calendar of American history as the day that democracy was taken off life support and officially declared dead — because there’s no longer even the slightest pretense of pretending that the ancient words of the U.S. Constitution, fealty to the rule of law, and 243 years of imperfectly upheld democratic norms matter anymore. </w:t>
      </w:r>
      <w:r w:rsidRPr="005F1765">
        <w:rPr>
          <w:rStyle w:val="StyleUnderline"/>
        </w:rPr>
        <w:t>McConnell and Trump</w:t>
      </w:r>
      <w:r w:rsidRPr="00270D1B">
        <w:rPr>
          <w:sz w:val="8"/>
        </w:rPr>
        <w:t xml:space="preserve"> — soon to be helped, no doubt, by the Brett Kavanaugh Supreme Court — </w:t>
      </w:r>
      <w:r w:rsidRPr="005F1765">
        <w:rPr>
          <w:rStyle w:val="StyleUnderline"/>
        </w:rPr>
        <w:t>are</w:t>
      </w:r>
      <w:r w:rsidRPr="00270D1B">
        <w:rPr>
          <w:sz w:val="8"/>
        </w:rPr>
        <w:t xml:space="preserve"> now </w:t>
      </w:r>
      <w:r w:rsidRPr="007A3E75">
        <w:rPr>
          <w:rStyle w:val="StyleUnderline"/>
        </w:rPr>
        <w:t>in an arms race to see who can blow up America’s founding documents faster</w:t>
      </w:r>
      <w:r w:rsidRPr="00270D1B">
        <w:rPr>
          <w:sz w:val="8"/>
        </w:rPr>
        <w:t xml:space="preserve">, </w:t>
      </w:r>
      <w:r w:rsidRPr="005F1765">
        <w:rPr>
          <w:rStyle w:val="StyleUnderline"/>
        </w:rPr>
        <w:t>through illegal wars and</w:t>
      </w:r>
      <w:r>
        <w:rPr>
          <w:rStyle w:val="StyleUnderline"/>
        </w:rPr>
        <w:t xml:space="preserve"> </w:t>
      </w:r>
      <w:r w:rsidRPr="005F1765">
        <w:rPr>
          <w:rStyle w:val="StyleUnderline"/>
        </w:rPr>
        <w:t xml:space="preserve">arms deals, tariffs by dictatorial </w:t>
      </w:r>
      <w:r w:rsidRPr="007A3E75">
        <w:rPr>
          <w:rStyle w:val="StyleUnderline"/>
        </w:rPr>
        <w:t>fiat</w:t>
      </w:r>
      <w:r w:rsidRPr="005F1765">
        <w:rPr>
          <w:rStyle w:val="StyleUnderline"/>
        </w:rPr>
        <w:t>,</w:t>
      </w:r>
      <w:r>
        <w:rPr>
          <w:rStyle w:val="StyleUnderline"/>
        </w:rPr>
        <w:t xml:space="preserve"> </w:t>
      </w:r>
      <w:r w:rsidRPr="005F1765">
        <w:rPr>
          <w:rStyle w:val="StyleUnderline"/>
        </w:rPr>
        <w:t>ignoring subpoenas</w:t>
      </w:r>
      <w:r>
        <w:rPr>
          <w:rStyle w:val="StyleUnderline"/>
        </w:rPr>
        <w:t xml:space="preserve"> </w:t>
      </w:r>
      <w:r w:rsidRPr="005F1765">
        <w:rPr>
          <w:rStyle w:val="StyleUnderline"/>
        </w:rPr>
        <w:t>and</w:t>
      </w:r>
      <w:r>
        <w:rPr>
          <w:rStyle w:val="StyleUnderline"/>
        </w:rPr>
        <w:t xml:space="preserve"> </w:t>
      </w:r>
      <w:r w:rsidRPr="005F1765">
        <w:rPr>
          <w:rStyle w:val="StyleUnderline"/>
        </w:rPr>
        <w:t>now judicial orders</w:t>
      </w:r>
      <w:r>
        <w:rPr>
          <w:rStyle w:val="StyleUnderline"/>
        </w:rPr>
        <w:t xml:space="preserve"> </w:t>
      </w:r>
      <w:r w:rsidRPr="00270D1B">
        <w:rPr>
          <w:sz w:val="8"/>
        </w:rPr>
        <w:t>... all with that same knowing smirk.</w:t>
      </w:r>
      <w:r>
        <w:rPr>
          <w:rStyle w:val="StyleUnderline"/>
        </w:rPr>
        <w:t xml:space="preserve"> </w:t>
      </w:r>
      <w:r w:rsidRPr="00270D1B">
        <w:rPr>
          <w:sz w:val="8"/>
        </w:rPr>
        <w:t xml:space="preserve">Let’s quickly review a couple more of </w:t>
      </w:r>
      <w:r w:rsidRPr="007A3E75">
        <w:rPr>
          <w:rStyle w:val="StyleUnderline"/>
        </w:rPr>
        <w:t>McConnell’s</w:t>
      </w:r>
      <w:r w:rsidRPr="00270D1B">
        <w:rPr>
          <w:sz w:val="8"/>
        </w:rPr>
        <w:t xml:space="preserve"> past and probable future </w:t>
      </w:r>
      <w:r w:rsidRPr="007A3E75">
        <w:rPr>
          <w:rStyle w:val="StyleUnderline"/>
        </w:rPr>
        <w:t>crimes against democracy</w:t>
      </w:r>
      <w:r w:rsidRPr="00270D1B">
        <w:rPr>
          <w:sz w:val="8"/>
        </w:rPr>
        <w:t xml:space="preserve">, lest you think that was an exaggeration: – </w:t>
      </w:r>
      <w:r w:rsidRPr="005F1765">
        <w:rPr>
          <w:rStyle w:val="StyleUnderline"/>
        </w:rPr>
        <w:t>For</w:t>
      </w:r>
      <w:r w:rsidRPr="00270D1B">
        <w:rPr>
          <w:sz w:val="8"/>
        </w:rPr>
        <w:t xml:space="preserve"> all the (justified) talk about </w:t>
      </w:r>
      <w:r w:rsidRPr="005F1765">
        <w:rPr>
          <w:rStyle w:val="StyleUnderline"/>
        </w:rPr>
        <w:t>efforts to cover up</w:t>
      </w:r>
      <w:r w:rsidRPr="00270D1B">
        <w:rPr>
          <w:sz w:val="8"/>
        </w:rPr>
        <w:t xml:space="preserve"> the extent of </w:t>
      </w:r>
      <w:r w:rsidRPr="005F1765">
        <w:rPr>
          <w:rStyle w:val="StyleUnderline"/>
        </w:rPr>
        <w:t>Russian interference in the 2016 presidential election</w:t>
      </w:r>
      <w:r w:rsidRPr="00270D1B">
        <w:rPr>
          <w:sz w:val="8"/>
        </w:rPr>
        <w:t xml:space="preserve">, arguably </w:t>
      </w:r>
      <w:r w:rsidRPr="007A3E75">
        <w:rPr>
          <w:rStyle w:val="StyleUnderline"/>
        </w:rPr>
        <w:t>no actor did more</w:t>
      </w:r>
      <w:r w:rsidRPr="00270D1B">
        <w:rPr>
          <w:sz w:val="8"/>
        </w:rPr>
        <w:t xml:space="preserve"> damage </w:t>
      </w:r>
      <w:r w:rsidRPr="007A3E75">
        <w:rPr>
          <w:rStyle w:val="StyleUnderline"/>
        </w:rPr>
        <w:t>than McConnell</w:t>
      </w:r>
      <w:r w:rsidRPr="00270D1B">
        <w:rPr>
          <w:sz w:val="8"/>
        </w:rPr>
        <w:t xml:space="preserve">, </w:t>
      </w:r>
      <w:r w:rsidRPr="005F1765">
        <w:rPr>
          <w:rStyle w:val="StyleUnderline"/>
        </w:rPr>
        <w:t>who</w:t>
      </w:r>
      <w:r w:rsidRPr="00270D1B">
        <w:rPr>
          <w:sz w:val="8"/>
        </w:rPr>
        <w:t xml:space="preserve"> in September of that fateful year explicitly </w:t>
      </w:r>
      <w:r w:rsidRPr="005F1765">
        <w:rPr>
          <w:rStyle w:val="StyleUnderline"/>
        </w:rPr>
        <w:t>blocked the Obama administration</w:t>
      </w:r>
      <w:r>
        <w:rPr>
          <w:rStyle w:val="StyleUnderline"/>
        </w:rPr>
        <w:t xml:space="preserve"> </w:t>
      </w:r>
      <w:r w:rsidRPr="005F1765">
        <w:rPr>
          <w:rStyle w:val="StyleUnderline"/>
        </w:rPr>
        <w:t>from warning the public about</w:t>
      </w:r>
      <w:r w:rsidRPr="00270D1B">
        <w:rPr>
          <w:sz w:val="8"/>
        </w:rPr>
        <w:t xml:space="preserve"> Vladimir </w:t>
      </w:r>
      <w:r w:rsidRPr="005F1765">
        <w:rPr>
          <w:rStyle w:val="StyleUnderline"/>
        </w:rPr>
        <w:t>Putin’s ploy</w:t>
      </w:r>
      <w:r w:rsidRPr="00270D1B">
        <w:rPr>
          <w:sz w:val="8"/>
        </w:rPr>
        <w:t xml:space="preserve"> </w:t>
      </w:r>
      <w:r w:rsidRPr="005F1765">
        <w:rPr>
          <w:rStyle w:val="StyleUnderline"/>
        </w:rPr>
        <w:t>and from taking stricter measures to stop it.</w:t>
      </w:r>
      <w:r w:rsidRPr="00270D1B">
        <w:rPr>
          <w:sz w:val="8"/>
        </w:rPr>
        <w:t xml:space="preserve"> (Then, in a cynical ploy almost as shameless as his Supreme Court flip-flop, he used April’s release of the Mueller report to blame it all on Obama.) In 2019, McConnell is blocking bills that might prevent Russian interference in 2020. – What does McConnell get out of his less-than-vigilant approach to Russian meddling in our democracy? One of his biggest donors (a whopping $3.5 million to McConnell’s leadership PAC) is Russian-born U.S. citizen Len </w:t>
      </w:r>
      <w:proofErr w:type="spellStart"/>
      <w:r w:rsidRPr="00270D1B">
        <w:rPr>
          <w:sz w:val="8"/>
        </w:rPr>
        <w:t>Blavatnik</w:t>
      </w:r>
      <w:proofErr w:type="spellEnd"/>
      <w:r w:rsidRPr="00270D1B">
        <w:rPr>
          <w:sz w:val="8"/>
        </w:rPr>
        <w:t xml:space="preserve">, who’s maintained close ties in his homeland and has business partnerships with two Russian oligarchs who’ve figured prominently in Trump-tied scandals, Viktor </w:t>
      </w:r>
      <w:proofErr w:type="spellStart"/>
      <w:r w:rsidRPr="00270D1B">
        <w:rPr>
          <w:sz w:val="8"/>
        </w:rPr>
        <w:t>Vekselberg</w:t>
      </w:r>
      <w:proofErr w:type="spellEnd"/>
      <w:r w:rsidRPr="00270D1B">
        <w:rPr>
          <w:sz w:val="8"/>
        </w:rPr>
        <w:t xml:space="preserve"> and Oleg </w:t>
      </w:r>
      <w:proofErr w:type="spellStart"/>
      <w:r w:rsidRPr="00270D1B">
        <w:rPr>
          <w:sz w:val="8"/>
        </w:rPr>
        <w:t>Deripaska</w:t>
      </w:r>
      <w:proofErr w:type="spellEnd"/>
      <w:r w:rsidRPr="00270D1B">
        <w:rPr>
          <w:sz w:val="8"/>
        </w:rPr>
        <w:t xml:space="preserve">. </w:t>
      </w:r>
      <w:r w:rsidRPr="005F1765">
        <w:rPr>
          <w:rStyle w:val="StyleUnderline"/>
        </w:rPr>
        <w:t>McConnell</w:t>
      </w:r>
      <w:r w:rsidRPr="00270D1B">
        <w:rPr>
          <w:sz w:val="8"/>
        </w:rPr>
        <w:t xml:space="preserve"> recently </w:t>
      </w:r>
      <w:r w:rsidRPr="005F1765">
        <w:rPr>
          <w:rStyle w:val="StyleUnderline"/>
        </w:rPr>
        <w:t xml:space="preserve">used his Senate clout to get U.S. sanctions lifted on </w:t>
      </w:r>
      <w:proofErr w:type="spellStart"/>
      <w:r w:rsidRPr="005F1765">
        <w:rPr>
          <w:rStyle w:val="StyleUnderline"/>
        </w:rPr>
        <w:t>Deripaska</w:t>
      </w:r>
      <w:proofErr w:type="spellEnd"/>
      <w:r w:rsidRPr="005F1765">
        <w:rPr>
          <w:rStyle w:val="StyleUnderline"/>
        </w:rPr>
        <w:t xml:space="preserve"> and</w:t>
      </w:r>
      <w:r w:rsidRPr="00270D1B">
        <w:rPr>
          <w:sz w:val="8"/>
        </w:rPr>
        <w:t xml:space="preserve"> his large aluminum company </w:t>
      </w:r>
      <w:proofErr w:type="spellStart"/>
      <w:r w:rsidRPr="005F1765">
        <w:rPr>
          <w:rStyle w:val="StyleUnderline"/>
        </w:rPr>
        <w:t>Rusal</w:t>
      </w:r>
      <w:proofErr w:type="spellEnd"/>
      <w:r w:rsidRPr="00270D1B">
        <w:rPr>
          <w:sz w:val="8"/>
        </w:rPr>
        <w:t xml:space="preserve">, </w:t>
      </w:r>
      <w:r w:rsidRPr="005F1765">
        <w:rPr>
          <w:rStyle w:val="StyleUnderline"/>
        </w:rPr>
        <w:t>which</w:t>
      </w:r>
      <w:r w:rsidRPr="00270D1B">
        <w:rPr>
          <w:sz w:val="8"/>
        </w:rPr>
        <w:t xml:space="preserve"> promptly announced a plan to invest $200 million in a new plant ... in McConnell’s Kentucky. (His biggest home state newspaper wrote flatly that “Kentucky </w:t>
      </w:r>
      <w:r w:rsidRPr="005F1765">
        <w:rPr>
          <w:rStyle w:val="StyleUnderline"/>
        </w:rPr>
        <w:t>might be</w:t>
      </w:r>
      <w:r w:rsidRPr="00270D1B">
        <w:rPr>
          <w:sz w:val="8"/>
        </w:rPr>
        <w:t xml:space="preserve"> going into business with </w:t>
      </w:r>
      <w:r w:rsidRPr="005F1765">
        <w:rPr>
          <w:rStyle w:val="StyleUnderline"/>
        </w:rPr>
        <w:t>the Russian mafia</w:t>
      </w:r>
      <w:r w:rsidRPr="00270D1B">
        <w:rPr>
          <w:sz w:val="8"/>
        </w:rPr>
        <w:t xml:space="preserve">.”) – Since Trump’s election, </w:t>
      </w:r>
      <w:r w:rsidRPr="005F1765">
        <w:rPr>
          <w:rStyle w:val="StyleUnderline"/>
        </w:rPr>
        <w:t xml:space="preserve">McConnell </w:t>
      </w:r>
      <w:r w:rsidRPr="00270D1B">
        <w:rPr>
          <w:sz w:val="8"/>
        </w:rPr>
        <w:t xml:space="preserve">has taken a running tit-for-tat with Democrats over judicial nominations to its ultimate nuclear extreme, </w:t>
      </w:r>
      <w:r w:rsidRPr="005F1765">
        <w:rPr>
          <w:rStyle w:val="StyleUnderline"/>
        </w:rPr>
        <w:t>ramming through</w:t>
      </w:r>
      <w:r w:rsidRPr="00270D1B">
        <w:rPr>
          <w:sz w:val="8"/>
        </w:rPr>
        <w:t xml:space="preserve"> not just the president’s two high-profile Supreme Court picks but </w:t>
      </w:r>
      <w:r w:rsidRPr="005F1765">
        <w:rPr>
          <w:rStyle w:val="StyleUnderline"/>
        </w:rPr>
        <w:t>more than 100 federal judicial nominees</w:t>
      </w:r>
      <w:r w:rsidRPr="00270D1B">
        <w:rPr>
          <w:sz w:val="8"/>
        </w:rPr>
        <w:t xml:space="preserve"> (the vast majority of them white men, naturally) </w:t>
      </w:r>
      <w:r w:rsidRPr="007A3E75">
        <w:rPr>
          <w:rStyle w:val="StyleUnderline"/>
        </w:rPr>
        <w:t xml:space="preserve">while refusing to even consider </w:t>
      </w:r>
      <w:r w:rsidRPr="00270D1B">
        <w:rPr>
          <w:sz w:val="8"/>
        </w:rPr>
        <w:t xml:space="preserve">a slew of </w:t>
      </w:r>
      <w:r w:rsidRPr="007A3E75">
        <w:rPr>
          <w:rStyle w:val="StyleUnderline"/>
        </w:rPr>
        <w:t>progressive bills like the Equality Act</w:t>
      </w:r>
      <w:r w:rsidRPr="00270D1B">
        <w:rPr>
          <w:sz w:val="8"/>
        </w:rPr>
        <w:t xml:space="preserve"> sent over since this winter by a Democrat-led House. These </w:t>
      </w:r>
      <w:r w:rsidRPr="005F1765">
        <w:rPr>
          <w:rStyle w:val="StyleUnderline"/>
        </w:rPr>
        <w:t>judges will guarantee for decades a legal order that protects the white patriarchy and business elites</w:t>
      </w:r>
      <w:r w:rsidRPr="00270D1B">
        <w:rPr>
          <w:sz w:val="8"/>
        </w:rPr>
        <w:t xml:space="preserve">, in opposition to the will of the American people who are becoming ever younger, more diverse, and less enamored with the inequality baked into today’s capitalism. – Believe it or not, things could get worse. This week there were reports that — if the House carries out its constitutional duty and votes to impeach Trump after airing the evidence in public hearings — McConnell and his Senate won’t bother to conduct a proper trial as was held for Bill Clinton in 1999, but stage a brief kangaroo court to absolve the president. That would be the equivalent of firing another round of bullets into democracy’s already motionless corpse. The contrast right now between the two centers of power on Capitol Hill could not be greater. In </w:t>
      </w:r>
      <w:r w:rsidRPr="005F1765">
        <w:rPr>
          <w:rStyle w:val="StyleUnderline"/>
        </w:rPr>
        <w:t>the House</w:t>
      </w:r>
      <w:r w:rsidRPr="00270D1B">
        <w:rPr>
          <w:sz w:val="8"/>
        </w:rPr>
        <w:t xml:space="preserve">, </w:t>
      </w:r>
      <w:r w:rsidRPr="005F1765">
        <w:rPr>
          <w:rStyle w:val="StyleUnderline"/>
        </w:rPr>
        <w:t>Speaker</w:t>
      </w:r>
      <w:r w:rsidRPr="00270D1B">
        <w:rPr>
          <w:sz w:val="8"/>
        </w:rPr>
        <w:t xml:space="preserve"> Nancy </w:t>
      </w:r>
      <w:r w:rsidRPr="005F1765">
        <w:rPr>
          <w:rStyle w:val="StyleUnderline"/>
        </w:rPr>
        <w:t>Pelosi</w:t>
      </w:r>
      <w:r w:rsidRPr="00270D1B">
        <w:rPr>
          <w:sz w:val="8"/>
        </w:rPr>
        <w:t xml:space="preserve"> — with her ability to keep a ridiculously diverse Democratic caucus together, both to win votes and support her leadership — </w:t>
      </w:r>
      <w:r w:rsidRPr="005F1765">
        <w:rPr>
          <w:rStyle w:val="StyleUnderline"/>
        </w:rPr>
        <w:t>has been America’s best traditional lawmaker since LBJ</w:t>
      </w:r>
      <w:r w:rsidRPr="00270D1B">
        <w:rPr>
          <w:sz w:val="8"/>
        </w:rPr>
        <w:t xml:space="preserve">. But </w:t>
      </w:r>
      <w:r w:rsidRPr="005F1765">
        <w:rPr>
          <w:rStyle w:val="StyleUnderline"/>
        </w:rPr>
        <w:t>the traditions</w:t>
      </w:r>
      <w:r w:rsidRPr="00270D1B">
        <w:rPr>
          <w:sz w:val="8"/>
        </w:rPr>
        <w:t xml:space="preserve"> that </w:t>
      </w:r>
      <w:r w:rsidRPr="005F1765">
        <w:rPr>
          <w:rStyle w:val="StyleUnderline"/>
        </w:rPr>
        <w:t>she honors</w:t>
      </w:r>
      <w:r w:rsidRPr="00270D1B">
        <w:rPr>
          <w:sz w:val="8"/>
        </w:rPr>
        <w:t xml:space="preserve"> — as shown by her reluctance to confront the ongoing assault on the rule of law with Trump’s impeachment — are those of the 20th century, and they </w:t>
      </w:r>
      <w:r w:rsidRPr="007A3E75">
        <w:rPr>
          <w:rStyle w:val="StyleUnderline"/>
        </w:rPr>
        <w:t>are getting steamrolled by</w:t>
      </w:r>
      <w:r w:rsidRPr="00270D1B">
        <w:rPr>
          <w:sz w:val="8"/>
        </w:rPr>
        <w:t xml:space="preserve"> the lack of respect that either Trump or </w:t>
      </w:r>
      <w:r w:rsidRPr="007A3E75">
        <w:rPr>
          <w:rStyle w:val="StyleUnderline"/>
        </w:rPr>
        <w:t>McConnell</w:t>
      </w:r>
      <w:r w:rsidRPr="00270D1B">
        <w:rPr>
          <w:sz w:val="8"/>
        </w:rPr>
        <w:t xml:space="preserve"> </w:t>
      </w:r>
      <w:r w:rsidRPr="005F1765">
        <w:rPr>
          <w:rStyle w:val="StyleUnderline"/>
        </w:rPr>
        <w:t>hold for the unwritten rules of the democracy road.</w:t>
      </w:r>
      <w:r>
        <w:rPr>
          <w:rStyle w:val="StyleUnderline"/>
        </w:rPr>
        <w:t xml:space="preserve"> </w:t>
      </w:r>
      <w:r w:rsidRPr="00270D1B">
        <w:rPr>
          <w:sz w:val="8"/>
        </w:rPr>
        <w:t xml:space="preserve">As </w:t>
      </w:r>
      <w:r w:rsidRPr="007A3E75">
        <w:rPr>
          <w:rStyle w:val="StyleUnderline"/>
        </w:rPr>
        <w:t>McConnell’s [tight grip]</w:t>
      </w:r>
      <w:r w:rsidRPr="00270D1B">
        <w:rPr>
          <w:sz w:val="8"/>
        </w:rPr>
        <w:t xml:space="preserve"> </w:t>
      </w:r>
      <w:r w:rsidRPr="00270D1B">
        <w:rPr>
          <w:strike/>
          <w:sz w:val="8"/>
        </w:rPr>
        <w:t>stranglehold</w:t>
      </w:r>
      <w:r w:rsidRPr="00270D1B">
        <w:rPr>
          <w:sz w:val="8"/>
        </w:rPr>
        <w:t xml:space="preserve"> </w:t>
      </w:r>
      <w:r w:rsidRPr="005F1765">
        <w:rPr>
          <w:rStyle w:val="StyleUnderline"/>
        </w:rPr>
        <w:t xml:space="preserve">on </w:t>
      </w:r>
      <w:r w:rsidRPr="00270D1B">
        <w:rPr>
          <w:sz w:val="8"/>
        </w:rPr>
        <w:t xml:space="preserve">21st-century </w:t>
      </w:r>
      <w:r w:rsidRPr="007A3E75">
        <w:rPr>
          <w:rStyle w:val="StyleUnderline"/>
        </w:rPr>
        <w:t>American politics becomes clear</w:t>
      </w:r>
      <w:r w:rsidRPr="00270D1B">
        <w:rPr>
          <w:sz w:val="8"/>
        </w:rPr>
        <w:t xml:space="preserve">, there’s been something of a cottage industry to discover why Mitch does what he does — to somehow find the soul inside this democracy-crushing machine. Within the last year, the New York Times Magazine invested months of reporting on McConnell, including interviews, seeking to find the motive. There was nothing there. The Kentuckian’s life journey from a young man who was ambitious but with a dollop or two of idealism — learning from a popular center-left war hero, Sen. John Sherman Cooper, hearing the words of Martin Luther King if not absorbing them — to a power-crazed institutionalist isn’t unique, but his long, strange trip has been even more amoral than most. It’s pointless to ask “why” about Mitch McConnell. </w:t>
      </w:r>
      <w:r w:rsidRPr="00E248BB">
        <w:rPr>
          <w:rStyle w:val="StyleUnderline"/>
        </w:rPr>
        <w:t>The</w:t>
      </w:r>
      <w:r w:rsidRPr="00270D1B">
        <w:rPr>
          <w:sz w:val="8"/>
        </w:rPr>
        <w:t xml:space="preserve"> only </w:t>
      </w:r>
      <w:r w:rsidRPr="007A3E75">
        <w:rPr>
          <w:rStyle w:val="StyleUnderline"/>
        </w:rPr>
        <w:t>question that matters going into 2020 is “how</w:t>
      </w:r>
      <w:r w:rsidRPr="00270D1B">
        <w:rPr>
          <w:sz w:val="8"/>
        </w:rPr>
        <w:t xml:space="preserve">” — </w:t>
      </w:r>
      <w:r w:rsidRPr="007A3E75">
        <w:rPr>
          <w:rStyle w:val="StyleUnderline"/>
        </w:rPr>
        <w:t>How can McConnell be stopped</w:t>
      </w:r>
      <w:r w:rsidRPr="00270D1B">
        <w:rPr>
          <w:sz w:val="8"/>
        </w:rPr>
        <w:t xml:space="preserve">? In the long </w:t>
      </w:r>
      <w:r w:rsidRPr="007A3E75">
        <w:rPr>
          <w:rStyle w:val="StyleUnderline"/>
        </w:rPr>
        <w:t xml:space="preserve">term, his rise and his unholy reign pose hard questions about the </w:t>
      </w:r>
      <w:r w:rsidRPr="00270D1B">
        <w:rPr>
          <w:rStyle w:val="Emphasis"/>
        </w:rPr>
        <w:t>very nature of American democracy and its foundation</w:t>
      </w:r>
      <w:r w:rsidRPr="00270D1B">
        <w:rPr>
          <w:sz w:val="8"/>
        </w:rPr>
        <w:t xml:space="preserve"> — </w:t>
      </w:r>
      <w:r w:rsidRPr="00E248BB">
        <w:rPr>
          <w:rStyle w:val="StyleUnderline"/>
        </w:rPr>
        <w:t>whether the constitutional checks and balances of a Senate that gives citizens in Wyoming so much more power than their fellow Americans in California makes sense in today’s world.</w:t>
      </w:r>
      <w:r>
        <w:rPr>
          <w:rStyle w:val="StyleUnderline"/>
        </w:rPr>
        <w:t xml:space="preserve"> </w:t>
      </w:r>
      <w:r w:rsidRPr="00270D1B">
        <w:rPr>
          <w:sz w:val="8"/>
        </w:rPr>
        <w:t xml:space="preserve">But </w:t>
      </w:r>
      <w:r w:rsidRPr="007A3E75">
        <w:rPr>
          <w:rStyle w:val="StyleUnderline"/>
        </w:rPr>
        <w:t xml:space="preserve">McConnell’s </w:t>
      </w:r>
      <w:r w:rsidRPr="00E751D8">
        <w:rPr>
          <w:rStyle w:val="Emphasis"/>
        </w:rPr>
        <w:t>assault on democracy</w:t>
      </w:r>
      <w:r w:rsidRPr="007A3E75">
        <w:rPr>
          <w:rStyle w:val="StyleUnderline"/>
        </w:rPr>
        <w:t xml:space="preserve"> </w:t>
      </w:r>
      <w:r w:rsidRPr="00E751D8">
        <w:rPr>
          <w:rStyle w:val="Emphasis"/>
        </w:rPr>
        <w:t>can</w:t>
      </w:r>
      <w:r w:rsidRPr="00270D1B">
        <w:rPr>
          <w:sz w:val="8"/>
        </w:rPr>
        <w:t xml:space="preserve"> also </w:t>
      </w:r>
      <w:r w:rsidRPr="00E751D8">
        <w:rPr>
          <w:rStyle w:val="Emphasis"/>
        </w:rPr>
        <w:t>be stopped in the short run</w:t>
      </w:r>
      <w:r w:rsidRPr="00270D1B">
        <w:rPr>
          <w:sz w:val="8"/>
        </w:rPr>
        <w:t xml:space="preserve">. For starters, </w:t>
      </w:r>
      <w:r w:rsidRPr="00E248BB">
        <w:rPr>
          <w:rStyle w:val="StyleUnderline"/>
        </w:rPr>
        <w:t>the</w:t>
      </w:r>
      <w:r w:rsidRPr="00270D1B">
        <w:rPr>
          <w:sz w:val="8"/>
        </w:rPr>
        <w:t xml:space="preserve"> Senate majority </w:t>
      </w:r>
      <w:r w:rsidRPr="00E248BB">
        <w:rPr>
          <w:rStyle w:val="StyleUnderline"/>
        </w:rPr>
        <w:t>leader is</w:t>
      </w:r>
      <w:r>
        <w:rPr>
          <w:rStyle w:val="StyleUnderline"/>
        </w:rPr>
        <w:t xml:space="preserve"> </w:t>
      </w:r>
      <w:r w:rsidRPr="00E248BB">
        <w:rPr>
          <w:rStyle w:val="StyleUnderline"/>
        </w:rPr>
        <w:t>up for reelection</w:t>
      </w:r>
      <w:r w:rsidRPr="00270D1B">
        <w:rPr>
          <w:sz w:val="8"/>
        </w:rPr>
        <w:t xml:space="preserve"> in 2020, and even if you don’t live or vote in Kentucky, any American can donate or volunteer to help his election opponents. But even if that falls short, </w:t>
      </w:r>
      <w:r w:rsidRPr="007A3E75">
        <w:rPr>
          <w:rStyle w:val="StyleUnderline"/>
        </w:rPr>
        <w:t xml:space="preserve">Democrats can </w:t>
      </w:r>
      <w:r w:rsidRPr="00E751D8">
        <w:rPr>
          <w:rStyle w:val="Emphasis"/>
        </w:rPr>
        <w:t>end</w:t>
      </w:r>
      <w:r w:rsidRPr="007A3E75">
        <w:rPr>
          <w:rStyle w:val="StyleUnderline"/>
        </w:rPr>
        <w:t xml:space="preserve"> McConnell’s reign as leader — and make sure he’s not thwarting the replacements for aging Supreme Court justices like Ruth Bader Ginsburg or Stephen Breyer — with a net gain of three or four Senate seats. </w:t>
      </w:r>
      <w:r w:rsidRPr="00E248BB">
        <w:rPr>
          <w:rStyle w:val="StyleUnderline"/>
        </w:rPr>
        <w:t>For</w:t>
      </w:r>
      <w:r w:rsidRPr="00270D1B">
        <w:rPr>
          <w:sz w:val="8"/>
        </w:rPr>
        <w:t xml:space="preserve"> anyone who cares about keeping </w:t>
      </w:r>
      <w:r w:rsidRPr="00E248BB">
        <w:rPr>
          <w:rStyle w:val="StyleUnderline"/>
        </w:rPr>
        <w:t>liberty</w:t>
      </w:r>
      <w:r w:rsidRPr="00270D1B">
        <w:rPr>
          <w:sz w:val="8"/>
        </w:rPr>
        <w:t xml:space="preserve"> alive, </w:t>
      </w:r>
      <w:r w:rsidRPr="00E248BB">
        <w:rPr>
          <w:rStyle w:val="StyleUnderline"/>
        </w:rPr>
        <w:t>beating McConnell</w:t>
      </w:r>
      <w:r w:rsidRPr="00270D1B">
        <w:rPr>
          <w:sz w:val="8"/>
        </w:rPr>
        <w:t xml:space="preserve"> next year </w:t>
      </w:r>
      <w:r w:rsidRPr="007A3E75">
        <w:rPr>
          <w:rStyle w:val="StyleUnderline"/>
        </w:rPr>
        <w:t xml:space="preserve">is </w:t>
      </w:r>
      <w:r w:rsidRPr="002F40B6">
        <w:rPr>
          <w:rStyle w:val="Emphasis"/>
        </w:rPr>
        <w:t>every bit as important as beating Trump</w:t>
      </w:r>
      <w:r w:rsidRPr="00270D1B">
        <w:rPr>
          <w:sz w:val="8"/>
        </w:rPr>
        <w:t xml:space="preserve">. That’s why it’s so frustrating that the elites of the Democratic Party don’t seem to get it. Rather than making a reclamation of the Senate the national moral crusade that it needs to be, the allure of the Trumpian reality show has sucked the top tier of potential candidates — </w:t>
      </w:r>
      <w:proofErr w:type="spellStart"/>
      <w:r w:rsidRPr="00270D1B">
        <w:rPr>
          <w:sz w:val="8"/>
        </w:rPr>
        <w:t>Beto</w:t>
      </w:r>
      <w:proofErr w:type="spellEnd"/>
      <w:r w:rsidRPr="00270D1B">
        <w:rPr>
          <w:sz w:val="8"/>
        </w:rPr>
        <w:t xml:space="preserve"> O’Rourke and Julian Castro of Texas, Steve Bullock of Montana and Stacey Abrams of Georgia — into the presidential race or related pursuits. Vanity and shortsightedness could leave a President Warren or Harris or Biden one vote short in 2021 of the progress that their voters demanded. The only good news is that the 2020 general election is still 16 months away — plenty of time for the Democrats and concerned voters to shift gears, make the Senate a priority, keep liberty alive ... and wipe the smirk off Mitch McConnell’s face.</w:t>
      </w:r>
    </w:p>
    <w:p w14:paraId="26CB08A6" w14:textId="77777777" w:rsidR="00D84C96" w:rsidRDefault="00D84C96" w:rsidP="00D84C96">
      <w:pPr>
        <w:pStyle w:val="Heading4"/>
      </w:pPr>
      <w:r>
        <w:t xml:space="preserve">Democratic spread puts a </w:t>
      </w:r>
      <w:r w:rsidRPr="00F216D4">
        <w:rPr>
          <w:u w:val="single"/>
        </w:rPr>
        <w:t>cap on conflict</w:t>
      </w:r>
      <w:r>
        <w:t>, and authoritarianism makes all of their impacts more likely</w:t>
      </w:r>
    </w:p>
    <w:p w14:paraId="56179DF2" w14:textId="77777777" w:rsidR="00D84C96" w:rsidRPr="008330E5" w:rsidRDefault="00D84C96" w:rsidP="00D84C96">
      <w:r w:rsidRPr="00B42806">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63133E5B" w14:textId="77777777" w:rsidR="00D84C96" w:rsidRPr="008330E5" w:rsidRDefault="00D84C96" w:rsidP="00D84C96"/>
    <w:p w14:paraId="74096094" w14:textId="7E34CDC5" w:rsidR="00D84C96" w:rsidRPr="00D84C96" w:rsidRDefault="00D84C96" w:rsidP="00C37DDD">
      <w:r w:rsidRPr="00B42806">
        <w:t xml:space="preserve">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 the harder imperatives of global power and security argue for more democracy, not less. For one thing, if we do not worry about the quality of governance in lower-income countries, we will face more and more troubled and failing states. </w:t>
      </w:r>
      <w:r w:rsidRPr="00B42806">
        <w:rPr>
          <w:rStyle w:val="StyleUnderline"/>
        </w:rPr>
        <w:t>Famine and genocide are the curse of authoritarian states, not democratic ones</w:t>
      </w:r>
      <w:r w:rsidRPr="00B42806">
        <w:t xml:space="preserve">.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w:t>
      </w:r>
      <w:r w:rsidRPr="00B42806">
        <w:rPr>
          <w:rStyle w:val="StyleUnderline"/>
        </w:rPr>
        <w:t>The world has simply grown too small, too flat, and too fast to wall off rotten states and pretend they are on some other planet</w:t>
      </w:r>
      <w:r w:rsidRPr="00B42806">
        <w:t xml:space="preserve">. </w:t>
      </w:r>
      <w:r w:rsidRPr="00B42806">
        <w:rPr>
          <w:rStyle w:val="Emphasis"/>
        </w:rPr>
        <w:t>Hard security interests are at stake.</w:t>
      </w:r>
      <w:r w:rsidRPr="00B42806">
        <w:t xml:space="preserve"> As even the Trump administration’s 2017 National Security Strategy makes clear, </w:t>
      </w:r>
      <w:r w:rsidRPr="00B42806">
        <w:rPr>
          <w:rStyle w:val="StyleUnderline"/>
        </w:rPr>
        <w:t>the main threats to U.S. national security all stem from authoritarianism</w:t>
      </w:r>
      <w:r w:rsidRPr="00B42806">
        <w:t xml:space="preserve">, </w:t>
      </w:r>
      <w:r w:rsidRPr="00B42806">
        <w:rPr>
          <w:rStyle w:val="StyleUnderline"/>
        </w:rPr>
        <w:t>whether in the form of tyrannies</w:t>
      </w:r>
      <w:r w:rsidRPr="00B42806">
        <w:t xml:space="preserve"> from Russia and China to Iran and North Korea </w:t>
      </w:r>
      <w:r w:rsidRPr="00B42806">
        <w:rPr>
          <w:rStyle w:val="StyleUnderline"/>
        </w:rPr>
        <w:t>or in the guise of antidemocratic terrorist movements such as ISIS</w:t>
      </w:r>
      <w:r w:rsidRPr="00B42806">
        <w:t xml:space="preserve">. 1 </w:t>
      </w:r>
      <w:r w:rsidRPr="00B42806">
        <w:rPr>
          <w:rStyle w:val="StyleUnderline"/>
        </w:rPr>
        <w:t xml:space="preserve">By supporting </w:t>
      </w:r>
      <w:r w:rsidRPr="00F216D4">
        <w:t xml:space="preserve">the development of </w:t>
      </w:r>
      <w:r w:rsidRPr="00B42806">
        <w:rPr>
          <w:rStyle w:val="StyleUnderline"/>
        </w:rPr>
        <w:t>democracy around the world, we</w:t>
      </w:r>
      <w:r w:rsidRPr="00B42806">
        <w:t xml:space="preserve"> can </w:t>
      </w:r>
      <w:r w:rsidRPr="00B42806">
        <w:rPr>
          <w:rStyle w:val="StyleUnderline"/>
        </w:rPr>
        <w:t>deny these authoritarian adversaries the geopolitical running room they seek</w:t>
      </w:r>
      <w:r w:rsidRPr="00B42806">
        <w:t xml:space="preserve">. Just as Russia, China, and Iran are trying to undermine democracies to bend other countries to their will, so too can </w:t>
      </w:r>
      <w:r w:rsidRPr="00B42806">
        <w:rPr>
          <w:rStyle w:val="StyleUnderline"/>
        </w:rPr>
        <w:t>we contain</w:t>
      </w:r>
      <w:r w:rsidRPr="00B42806">
        <w:t xml:space="preserve"> these </w:t>
      </w:r>
      <w:r w:rsidRPr="00B42806">
        <w:rPr>
          <w:rStyle w:val="StyleUnderline"/>
        </w:rPr>
        <w:t>autocrats’</w:t>
      </w:r>
      <w:r w:rsidRPr="00B42806">
        <w:t xml:space="preserve"> </w:t>
      </w:r>
      <w:r w:rsidRPr="00B42806">
        <w:rPr>
          <w:rStyle w:val="StyleUnderline"/>
        </w:rPr>
        <w:t>ambitions by helping other countries build effective, resilient democracies</w:t>
      </w:r>
      <w:r w:rsidRPr="00B42806">
        <w:t xml:space="preserve"> that can withstand the dictators’ malevolence. Of course, democratically elected governments with open societies will not support the American line on every issue. But no free society wants to mortgage its future to another country. The American </w:t>
      </w:r>
      <w:r w:rsidRPr="00F216D4">
        <w:rPr>
          <w:rStyle w:val="StyleUnderline"/>
        </w:rPr>
        <w:t>national interest would best be secured by a pluralistic world of free countries</w:t>
      </w:r>
      <w:r w:rsidRPr="00B42806">
        <w:t>—</w:t>
      </w:r>
      <w:r w:rsidRPr="00F216D4">
        <w:rPr>
          <w:rStyle w:val="StyleUnderline"/>
        </w:rPr>
        <w:t>one in which autocrats can no longer use corruption and coercion to gobble up resources, alliances, and territory</w:t>
      </w:r>
      <w:r w:rsidRPr="00B42806">
        <w:t xml:space="preserve">. </w:t>
      </w:r>
      <w:r w:rsidRPr="00B42806">
        <w:rPr>
          <w:rStyle w:val="StyleUnderline"/>
        </w:rPr>
        <w:t>If you look back over our history to see who has posed a threat</w:t>
      </w:r>
      <w:r w:rsidRPr="00B42806">
        <w:t xml:space="preserve"> to the United States and our allies, </w:t>
      </w:r>
      <w:r w:rsidRPr="00B42806">
        <w:rPr>
          <w:rStyle w:val="StyleUnderline"/>
        </w:rPr>
        <w:t xml:space="preserve">it has </w:t>
      </w:r>
      <w:r w:rsidRPr="00B42806">
        <w:rPr>
          <w:rStyle w:val="Emphasis"/>
        </w:rPr>
        <w:t>always</w:t>
      </w:r>
      <w:r w:rsidRPr="00B42806">
        <w:rPr>
          <w:rStyle w:val="StyleUnderline"/>
        </w:rPr>
        <w:t xml:space="preserve"> been authoritarian regimes and empires</w:t>
      </w:r>
      <w:r w:rsidRPr="00B42806">
        <w:t xml:space="preserve">. As political scientists have long noted, </w:t>
      </w:r>
      <w:r w:rsidRPr="00B42806">
        <w:rPr>
          <w:rStyle w:val="Emphasis"/>
        </w:rPr>
        <w:t>no two democracies have ever gone to war with each other—ever</w:t>
      </w:r>
      <w:r w:rsidRPr="00B42806">
        <w:t xml:space="preserve">. </w:t>
      </w:r>
      <w:r w:rsidRPr="00B42806">
        <w:rPr>
          <w:rStyle w:val="StyleUnderline"/>
        </w:rPr>
        <w:t xml:space="preserve">It is </w:t>
      </w:r>
      <w:r w:rsidRPr="00B42806">
        <w:rPr>
          <w:rStyle w:val="Emphasis"/>
        </w:rPr>
        <w:t>not</w:t>
      </w:r>
      <w:r w:rsidRPr="00B42806">
        <w:t xml:space="preserve"> the </w:t>
      </w:r>
      <w:r w:rsidRPr="00B42806">
        <w:rPr>
          <w:rStyle w:val="Emphasis"/>
        </w:rPr>
        <w:t>democracies</w:t>
      </w:r>
      <w:r w:rsidRPr="00B42806">
        <w:rPr>
          <w:rStyle w:val="StyleUnderline"/>
        </w:rPr>
        <w:t xml:space="preserve"> of the world that are supporting international terrorism, proliferating weapons of mass destruction, or threatening the territory of their neighbors</w:t>
      </w:r>
      <w:r>
        <w:t>.</w:t>
      </w:r>
    </w:p>
    <w:p w14:paraId="08EE2679" w14:textId="386E85B2" w:rsidR="00D84C96" w:rsidRDefault="00D84C96" w:rsidP="00A85D76">
      <w:pPr>
        <w:pStyle w:val="Heading3"/>
      </w:pPr>
      <w:r>
        <w:t>U</w:t>
      </w:r>
    </w:p>
    <w:p w14:paraId="75F2FD14" w14:textId="77777777" w:rsidR="00D84C96" w:rsidRDefault="00D84C96" w:rsidP="00D84C96">
      <w:pPr>
        <w:pStyle w:val="Heading4"/>
      </w:pPr>
      <w:r>
        <w:t>Democratic recession now</w:t>
      </w:r>
    </w:p>
    <w:p w14:paraId="05E3E374" w14:textId="77777777" w:rsidR="00D84C96" w:rsidRPr="00F6276A" w:rsidRDefault="00D84C96" w:rsidP="00D84C96">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12999503" w14:textId="77777777" w:rsidR="00D84C96" w:rsidRPr="00F6276A" w:rsidRDefault="00D84C96" w:rsidP="00D84C96"/>
    <w:p w14:paraId="030BC78C" w14:textId="2BA1B2FD" w:rsidR="00D84C96" w:rsidRPr="00D84C96" w:rsidRDefault="00D84C96" w:rsidP="00D84C96">
      <w:r>
        <w:t xml:space="preserve">2. </w:t>
      </w:r>
      <w:r w:rsidRPr="00520507">
        <w:rPr>
          <w:rStyle w:val="StyleUnderline"/>
        </w:rPr>
        <w:t>Democratic states are under increasing strain from an interconnected set of domestic challenges—political, economic, and cultural</w:t>
      </w:r>
      <w:r>
        <w:t xml:space="preserve">. At this crucial geopolitical juncture, </w:t>
      </w:r>
      <w:r w:rsidRPr="00520507">
        <w:rPr>
          <w:rStyle w:val="StyleUnderline"/>
        </w:rPr>
        <w:t xml:space="preserve">key regions and countries around the world are </w:t>
      </w:r>
      <w:r w:rsidRPr="00520507">
        <w:rPr>
          <w:rStyle w:val="Emphasis"/>
        </w:rPr>
        <w:t>experiencing a recession</w:t>
      </w:r>
      <w:r w:rsidRPr="00520507">
        <w:rPr>
          <w:rStyle w:val="StyleUnderline"/>
        </w:rPr>
        <w:t xml:space="preserve"> in democratic liberalism brought on by a culmination of long-term challenges including ineffective governance, economic inequality, and socio-cultural upheaval</w:t>
      </w:r>
      <w:r>
        <w:t xml:space="preserve">. </w:t>
      </w:r>
      <w:r w:rsidRPr="00520507">
        <w:rPr>
          <w:rStyle w:val="StyleUnderline"/>
        </w:rPr>
        <w:t>Backsliding</w:t>
      </w:r>
      <w:r>
        <w:t xml:space="preserve"> among advanced democracies across the West </w:t>
      </w:r>
      <w:r w:rsidRPr="00520507">
        <w:rPr>
          <w:rStyle w:val="StyleUnderline"/>
        </w:rPr>
        <w:t>is</w:t>
      </w:r>
      <w:r>
        <w:t xml:space="preserve"> most prominently </w:t>
      </w:r>
      <w:r w:rsidRPr="00520507">
        <w:rPr>
          <w:rStyle w:val="StyleUnderline"/>
        </w:rPr>
        <w:t>a crisis of liberalism, as economic grievances along with identity-based struggles have resulted in the rise of populist movements on both the left and right of the ideological spectrum, some of which have authoritarian-leaning tendencies</w:t>
      </w:r>
      <w:r>
        <w:t xml:space="preserve">. In emerging and non-Western democracies, the internal challenges are more prominent in the service delivery realms, where governments prove incapable or unwilling to reduce corruption and violent crime. </w:t>
      </w:r>
    </w:p>
    <w:p w14:paraId="4DE72869" w14:textId="4ED97F1C" w:rsidR="00D84C96" w:rsidRDefault="00D84C96" w:rsidP="00A85D76">
      <w:pPr>
        <w:pStyle w:val="Heading3"/>
      </w:pPr>
      <w:r>
        <w:t>U – brink</w:t>
      </w:r>
    </w:p>
    <w:p w14:paraId="0AB3DA62" w14:textId="3528F1EC" w:rsidR="00D84C96" w:rsidRDefault="00D84C96" w:rsidP="00D84C96">
      <w:pPr>
        <w:pStyle w:val="Heading4"/>
      </w:pPr>
      <w:r>
        <w:t>Global democracy is on the brink</w:t>
      </w:r>
    </w:p>
    <w:p w14:paraId="6A788659" w14:textId="2FDDA9BD" w:rsidR="00D84C96" w:rsidRPr="00F6276A" w:rsidRDefault="00D84C96" w:rsidP="00D84C96">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Edition)//BB</w:t>
      </w:r>
    </w:p>
    <w:p w14:paraId="2CC6EDC2" w14:textId="77777777" w:rsidR="00D84C96" w:rsidRPr="00F6276A" w:rsidRDefault="00D84C96" w:rsidP="00D84C96"/>
    <w:p w14:paraId="669BF4C1" w14:textId="5455E338" w:rsidR="00D84C96" w:rsidRDefault="00D84C96" w:rsidP="00D84C96">
      <w:r>
        <w:t xml:space="preserve">On a global scale, indexes on democracy’s strength worldwide highlight the cumulative effects of such developments over the last decade since the global financial crisis. In 2019, Freedom House recorded the 13th consecutive year of net decline in global freedom.5 The Varieties of Democracy Project (V-Dem), the world’s largest database on democratic indicators, finds that the number of countries making advancements in their liberal democratic character have declined every year since 2008, compared to the height of the third wave between 1993 and 1999, when over 70 countries advanced compared to only a handful of backsliders.6 Other </w:t>
      </w:r>
      <w:r w:rsidRPr="003545CA">
        <w:rPr>
          <w:rStyle w:val="StyleUnderline"/>
        </w:rPr>
        <w:t>leading indexes support the argument that the international system may well be on the</w:t>
      </w:r>
      <w:r>
        <w:rPr>
          <w:rStyle w:val="StyleUnderline"/>
        </w:rPr>
        <w:t xml:space="preserve"> </w:t>
      </w:r>
      <w:r w:rsidRPr="003545CA">
        <w:rPr>
          <w:rStyle w:val="Emphasis"/>
        </w:rPr>
        <w:t>verge of a global democratic recession</w:t>
      </w:r>
      <w:r>
        <w:t xml:space="preserve">.7 </w:t>
      </w:r>
      <w:r w:rsidRPr="003545CA">
        <w:rPr>
          <w:rStyle w:val="StyleUnderline"/>
        </w:rPr>
        <w:t>Concerning trends among powerful states are central to the pessimism of policy debates.</w:t>
      </w:r>
      <w:r>
        <w:t xml:space="preserve"> The United States in recent years has experienced declines in the fairness of elections, freedom of discussion, and effective oversight of the executive.8 Crucial states such as Turkey are becoming fully autocratic, and the populist resurgence across Europe is garnering the majority of headlines on democracy’s present challenges. In many cases, the backsliding among advanced democratic states is in their liberal character, as norms such as individual liberties, equality before the law, judicial independence, and checks and balances on the executive register significant declines. </w:t>
      </w:r>
      <w:r w:rsidRPr="003545CA">
        <w:rPr>
          <w:rStyle w:val="StyleUnderline"/>
        </w:rPr>
        <w:t>But this is not a one-sided story, and this narrative downplays positive realities</w:t>
      </w:r>
      <w:r>
        <w:t xml:space="preserve">.9 The crisis of liberalism stands in contrast to </w:t>
      </w:r>
      <w:r w:rsidRPr="003545CA">
        <w:rPr>
          <w:rStyle w:val="StyleUnderline"/>
        </w:rPr>
        <w:t>the number of electoral democracies around the world</w:t>
      </w:r>
      <w:r>
        <w:t xml:space="preserve"> (those that maintain multiparty elections), which, on net, </w:t>
      </w:r>
      <w:r w:rsidRPr="003545CA">
        <w:rPr>
          <w:rStyle w:val="StyleUnderline"/>
        </w:rPr>
        <w:t>is holding relatively steady</w:t>
      </w:r>
      <w:r>
        <w:t xml:space="preserve">.10 </w:t>
      </w:r>
      <w:r w:rsidRPr="003545CA">
        <w:rPr>
          <w:rStyle w:val="StyleUnderline"/>
        </w:rPr>
        <w:t>Global levels of democracy remain close to their</w:t>
      </w:r>
      <w:r>
        <w:rPr>
          <w:rStyle w:val="StyleUnderline"/>
        </w:rPr>
        <w:t xml:space="preserve"> </w:t>
      </w:r>
      <w:r w:rsidRPr="003545CA">
        <w:rPr>
          <w:rStyle w:val="StyleUnderline"/>
        </w:rPr>
        <w:t>all-time high, and the majority of the world’s population</w:t>
      </w:r>
      <w:r>
        <w:t xml:space="preserve"> (52 percent) </w:t>
      </w:r>
      <w:r w:rsidRPr="003545CA">
        <w:rPr>
          <w:rStyle w:val="StyleUnderline"/>
        </w:rPr>
        <w:t>lives under democratic governance</w:t>
      </w:r>
      <w:r>
        <w:t xml:space="preserve">.11 </w:t>
      </w:r>
      <w:r w:rsidRPr="003545CA">
        <w:rPr>
          <w:rStyle w:val="StyleUnderline"/>
        </w:rPr>
        <w:t>Several powerful and large countries outside the political West including India, Indonesia, and Nigeria</w:t>
      </w:r>
      <w:r>
        <w:t xml:space="preserve">— </w:t>
      </w:r>
      <w:r w:rsidRPr="003545CA">
        <w:rPr>
          <w:rStyle w:val="StyleUnderline"/>
        </w:rPr>
        <w:t>collectively home to almost one-quarter of the world’s inhabitants</w:t>
      </w:r>
      <w:r>
        <w:t>—</w:t>
      </w:r>
      <w:r w:rsidRPr="003545CA">
        <w:rPr>
          <w:rStyle w:val="StyleUnderline"/>
        </w:rPr>
        <w:t>have</w:t>
      </w:r>
      <w:r>
        <w:t xml:space="preserve">, for all their admitted troubles, </w:t>
      </w:r>
      <w:r w:rsidRPr="003545CA">
        <w:rPr>
          <w:rStyle w:val="StyleUnderline"/>
        </w:rPr>
        <w:t>remained democratically stable</w:t>
      </w:r>
      <w:r>
        <w:t xml:space="preserve"> in recent years in terms of electoral procedures. </w:t>
      </w:r>
      <w:r w:rsidRPr="003545CA">
        <w:rPr>
          <w:rStyle w:val="StyleUnderline"/>
        </w:rPr>
        <w:t>Latin America</w:t>
      </w:r>
      <w:r>
        <w:t xml:space="preserve"> as a region (except for Venezuela) </w:t>
      </w:r>
      <w:r w:rsidRPr="003545CA">
        <w:rPr>
          <w:rStyle w:val="StyleUnderline"/>
        </w:rPr>
        <w:t>has survived earlier authoritarian challenges to democracy</w:t>
      </w:r>
      <w:r>
        <w:t xml:space="preserve"> that many skeptics thought it would not. </w:t>
      </w:r>
      <w:r w:rsidRPr="003545CA">
        <w:rPr>
          <w:rStyle w:val="StyleUnderline"/>
        </w:rPr>
        <w:t>In Africa, nascent democracy has spread to at least a third of the continent.</w:t>
      </w:r>
      <w:r>
        <w:t xml:space="preserve"> Looking ahead, democratic progress or setbacks in African bellwether states including Nigeria, Kenya, and South Africa will have a significant impact on democracy’s future strength in the continent. “</w:t>
      </w:r>
      <w:r w:rsidRPr="003545CA">
        <w:rPr>
          <w:rStyle w:val="StyleUnderline"/>
        </w:rPr>
        <w:t>With the inordinate focus on democratic backsliding in</w:t>
      </w:r>
      <w:r>
        <w:t xml:space="preserve"> certain </w:t>
      </w:r>
      <w:r w:rsidRPr="003545CA">
        <w:rPr>
          <w:rStyle w:val="StyleUnderline"/>
        </w:rPr>
        <w:t>countries in the European periphery,</w:t>
      </w:r>
      <w:r>
        <w:rPr>
          <w:rStyle w:val="StyleUnderline"/>
        </w:rPr>
        <w:t xml:space="preserve"> </w:t>
      </w:r>
      <w:r w:rsidRPr="003545CA">
        <w:rPr>
          <w:rStyle w:val="StyleUnderline"/>
        </w:rPr>
        <w:t>successful cases of democratic consolidation in Africa and Asia are frequently overlooked</w:t>
      </w:r>
      <w:r>
        <w:t xml:space="preserve">.” – Dhruva Jaishankar </w:t>
      </w:r>
      <w:r w:rsidRPr="003545CA">
        <w:rPr>
          <w:rStyle w:val="StyleUnderline"/>
        </w:rPr>
        <w:t>A longer-term perspective also paints a more positive picture, as there is still more democracy in the world</w:t>
      </w:r>
      <w:r>
        <w:rPr>
          <w:rStyle w:val="StyleUnderline"/>
        </w:rPr>
        <w:t xml:space="preserve"> </w:t>
      </w:r>
      <w:r w:rsidRPr="003545CA">
        <w:rPr>
          <w:rStyle w:val="StyleUnderline"/>
        </w:rPr>
        <w:t>than there was before the end of the Cold War</w:t>
      </w:r>
      <w:r>
        <w:t xml:space="preserve">. Democracy’s post-WWII success has driven global economic growth, and the last seven decades have witnessed a profound rise of the global middle class. In 1950, less than 10 percent of the world’s population was considered to be middle class.12 Today, close to 50 percent of the world has approached this level of prosperity. While China has contributed much to this achievement, more than two-thirds of this progress has been in democratic countries.13 The combination of these positive and negative trends has led to considerable debates over the health of democracy worldwide. Overall, </w:t>
      </w:r>
      <w:r w:rsidRPr="003545CA">
        <w:rPr>
          <w:rStyle w:val="StyleUnderline"/>
        </w:rPr>
        <w:t>despite claims of a global “crisis” of democracy, we find that a more accurate</w:t>
      </w:r>
      <w:r>
        <w:rPr>
          <w:rStyle w:val="StyleUnderline"/>
        </w:rPr>
        <w:t xml:space="preserve"> </w:t>
      </w:r>
      <w:r w:rsidRPr="003545CA">
        <w:rPr>
          <w:rStyle w:val="StyleUnderline"/>
        </w:rPr>
        <w:t xml:space="preserve">depiction of the current state of democracy in the international order is one of </w:t>
      </w:r>
      <w:r w:rsidRPr="00B1026F">
        <w:rPr>
          <w:rStyle w:val="Emphasis"/>
        </w:rPr>
        <w:t>stagnation</w:t>
      </w:r>
      <w:r>
        <w:t xml:space="preserve">. </w:t>
      </w:r>
      <w:r w:rsidRPr="003545CA">
        <w:rPr>
          <w:rStyle w:val="StyleUnderline"/>
        </w:rPr>
        <w:t>Democracy</w:t>
      </w:r>
      <w:r>
        <w:t>—its fundamental institutions and processes—</w:t>
      </w:r>
      <w:r w:rsidRPr="003545CA">
        <w:rPr>
          <w:rStyle w:val="StyleUnderline"/>
        </w:rPr>
        <w:t>have deepened in some countries, while it has receded elsewhere,</w:t>
      </w:r>
      <w:r>
        <w:rPr>
          <w:rStyle w:val="StyleUnderline"/>
        </w:rPr>
        <w:t xml:space="preserve"> </w:t>
      </w:r>
      <w:r w:rsidRPr="003545CA">
        <w:rPr>
          <w:rStyle w:val="StyleUnderline"/>
        </w:rPr>
        <w:t>procedurally and according to its liberal characteristics. Yet for the future of the international order</w:t>
      </w:r>
      <w:r>
        <w:t xml:space="preserve">, which is a central focus of this project, </w:t>
      </w:r>
      <w:r w:rsidRPr="003545CA">
        <w:rPr>
          <w:rStyle w:val="StyleUnderline"/>
        </w:rPr>
        <w:t>backsliding</w:t>
      </w:r>
      <w:r>
        <w:t xml:space="preserve"> in powerful Western democracies </w:t>
      </w:r>
      <w:r w:rsidRPr="003545CA">
        <w:rPr>
          <w:rStyle w:val="StyleUnderline"/>
        </w:rPr>
        <w:t>is a significant cause for</w:t>
      </w:r>
      <w:r>
        <w:rPr>
          <w:rStyle w:val="StyleUnderline"/>
        </w:rPr>
        <w:t xml:space="preserve"> </w:t>
      </w:r>
      <w:r w:rsidRPr="003545CA">
        <w:rPr>
          <w:rStyle w:val="StyleUnderline"/>
        </w:rPr>
        <w:t xml:space="preserve">concern </w:t>
      </w:r>
      <w:r>
        <w:t>due to their outsized influence on shaping the order.</w:t>
      </w:r>
    </w:p>
    <w:p w14:paraId="165EB9BD" w14:textId="77777777" w:rsidR="00416DB1" w:rsidRDefault="00416DB1" w:rsidP="00416DB1">
      <w:pPr>
        <w:pStyle w:val="Heading4"/>
      </w:pPr>
      <w:r>
        <w:t xml:space="preserve">The battle against global authoritarianism is a </w:t>
      </w:r>
      <w:r w:rsidRPr="005A30A2">
        <w:rPr>
          <w:u w:val="single"/>
        </w:rPr>
        <w:t>toss-up</w:t>
      </w:r>
      <w:r>
        <w:t xml:space="preserve"> now</w:t>
      </w:r>
    </w:p>
    <w:p w14:paraId="4B085476" w14:textId="77777777" w:rsidR="00416DB1" w:rsidRDefault="00416DB1" w:rsidP="00416DB1">
      <w:proofErr w:type="spellStart"/>
      <w:r w:rsidRPr="005A30A2">
        <w:rPr>
          <w:rStyle w:val="Style13ptBold"/>
        </w:rPr>
        <w:t>Mounk</w:t>
      </w:r>
      <w:proofErr w:type="spellEnd"/>
      <w:r>
        <w:t xml:space="preserve"> October </w:t>
      </w:r>
      <w:r w:rsidRPr="005A30A2">
        <w:rPr>
          <w:rStyle w:val="Style13ptBold"/>
        </w:rPr>
        <w:t>19</w:t>
      </w:r>
      <w:r>
        <w:t xml:space="preserve"> – PhD @ Harvard, Professor @ JHU (</w:t>
      </w:r>
      <w:proofErr w:type="spellStart"/>
      <w:r>
        <w:t>Yascha</w:t>
      </w:r>
      <w:proofErr w:type="spellEnd"/>
      <w:r>
        <w:t xml:space="preserve">, “The Dictators’ Last Stand Why the New Autocrats Are Weaker Than They Look,” </w:t>
      </w:r>
      <w:r w:rsidRPr="00E138F8">
        <w:rPr>
          <w:i/>
        </w:rPr>
        <w:t>Foreign Affairs</w:t>
      </w:r>
      <w:r>
        <w:t xml:space="preserve">, </w:t>
      </w:r>
      <w:hyperlink r:id="rId50" w:history="1">
        <w:r w:rsidRPr="00315427">
          <w:rPr>
            <w:rStyle w:val="Hyperlink"/>
          </w:rPr>
          <w:t>https://www.foreignaffairs.com/articles/world/2019-08-12/dictators-last-stand</w:t>
        </w:r>
      </w:hyperlink>
      <w:r>
        <w:t>)</w:t>
      </w:r>
    </w:p>
    <w:p w14:paraId="199D13AD" w14:textId="77777777" w:rsidR="00416DB1" w:rsidRPr="002077F2" w:rsidRDefault="00416DB1" w:rsidP="00416DB1"/>
    <w:p w14:paraId="7DFAB781" w14:textId="78249FD1" w:rsidR="00416DB1" w:rsidRDefault="00416DB1" w:rsidP="00D84C96">
      <w:r>
        <w:t xml:space="preserve">But </w:t>
      </w:r>
      <w:r w:rsidRPr="005A30A2">
        <w:rPr>
          <w:rStyle w:val="StyleUnderline"/>
        </w:rPr>
        <w:t>this new consensus is now in danger of hardening into a</w:t>
      </w:r>
      <w:r>
        <w:t xml:space="preserve">n equally </w:t>
      </w:r>
      <w:r w:rsidRPr="005A30A2">
        <w:rPr>
          <w:rStyle w:val="StyleUnderline"/>
        </w:rPr>
        <w:t>misguided orthodoxy</w:t>
      </w:r>
      <w:r>
        <w:t xml:space="preserve">. Whereas scholars used to hope that it was only a matter of time until some of the world’s most powerful autocracies would be forced to democratize, they now concede too readily that these regimes have permanently solved the challenge of sustaining their legitimacy. </w:t>
      </w:r>
      <w:r w:rsidRPr="005A30A2">
        <w:rPr>
          <w:rStyle w:val="StyleUnderline"/>
        </w:rPr>
        <w:t>Having once believed that liberal democracy was the obvious endpoint of</w:t>
      </w:r>
      <w:r>
        <w:t xml:space="preserve"> mankind’s </w:t>
      </w:r>
      <w:r w:rsidRPr="005A30A2">
        <w:rPr>
          <w:rStyle w:val="StyleUnderline"/>
        </w:rPr>
        <w:t>political evolution, many experts now assume that billions of people around the world will happily forgo individual freedom</w:t>
      </w:r>
      <w:r>
        <w:t xml:space="preserve"> and collective self-determination</w:t>
      </w:r>
      <w:r w:rsidRPr="005A30A2">
        <w:rPr>
          <w:rStyle w:val="StyleUnderline"/>
        </w:rPr>
        <w:t>. Naive optimism has given way to premature pessimism</w:t>
      </w:r>
      <w:r>
        <w:t xml:space="preserve">. </w:t>
      </w:r>
      <w:r w:rsidRPr="005A30A2">
        <w:rPr>
          <w:rStyle w:val="StyleUnderline"/>
        </w:rPr>
        <w:t>The new orthodoxy is</w:t>
      </w:r>
      <w:r>
        <w:t xml:space="preserve"> especially </w:t>
      </w:r>
      <w:r w:rsidRPr="005A30A2">
        <w:rPr>
          <w:rStyle w:val="StyleUnderline"/>
        </w:rPr>
        <w:t>misleading</w:t>
      </w:r>
      <w:r>
        <w:t xml:space="preserve"> about the long-term future of governments that promise to return power to the people but instead erode democratic institutions. These populist dictatorships, in countries such as Hungary, Turkey, and Venezuela, share two important features: first, their rulers came to power by winning free and fair elections with an anti-elitist and anti-pluralist message. Second, these leaders subsequently used those victories to concentrate power in their own hands by weakening the independence of key institutions, such as the judiciary; curtailing the ability of opposition parties to organize; or undermining critical media outlets. (By “populist dictatorships,” I mean both outright dictatorships, in which the opposition no longer has a realistic chance of displacing the government through elections, and competitive authoritarian regimes, in which elections retain real significance even though the opposition is forced to fight on a highly uneven playing field.) </w:t>
      </w:r>
      <w:r w:rsidRPr="005A30A2">
        <w:rPr>
          <w:rStyle w:val="StyleUnderline"/>
        </w:rPr>
        <w:t>According to the new orthodoxy, the populist threat to liberal democracy is a one-way street. Once strong</w:t>
      </w:r>
      <w:r>
        <w:t xml:space="preserve">man </w:t>
      </w:r>
      <w:r w:rsidRPr="005A30A2">
        <w:rPr>
          <w:rStyle w:val="StyleUnderline"/>
        </w:rPr>
        <w:t>leaders have managed to concentrate power in their own hands, the game for the opposition is up</w:t>
      </w:r>
      <w:r>
        <w:t xml:space="preserve">. If a significant number of countries succumb to populist dictatorship over the next years, the long-term outlook for liberal democracy will, in this view, be very bleak. </w:t>
      </w:r>
      <w:r w:rsidRPr="005A30A2">
        <w:rPr>
          <w:rStyle w:val="StyleUnderline"/>
        </w:rPr>
        <w:t>But this narrative overlooks a crucial factor: the legitimacy of populist dictators depends on their ability to maintain the illusion that they speak for “the people.”</w:t>
      </w:r>
      <w:r>
        <w:t xml:space="preserve"> And the more power these leaders concentrate in their own hands, the less plausible that pretense appears. This raises the possibility of a vicious cycle of populist legitimacy: when an internal crisis or an external shock dampens a populist regime’s popularity, that regime must resort to ever more overt oppression to perpetuate its power. But </w:t>
      </w:r>
      <w:r w:rsidRPr="005A30A2">
        <w:rPr>
          <w:rStyle w:val="StyleUnderline"/>
        </w:rPr>
        <w:t>the more overt its oppression grows, the more it will reveal the hollowness of its claim to govern in the name of the people</w:t>
      </w:r>
      <w:r>
        <w:t xml:space="preserve">. As ever-larger segments of the population recognize that they are in danger of losing their liberties, </w:t>
      </w:r>
      <w:r w:rsidRPr="005A30A2">
        <w:rPr>
          <w:rStyle w:val="StyleUnderline"/>
        </w:rPr>
        <w:t>opposition</w:t>
      </w:r>
      <w:r>
        <w:t xml:space="preserve"> to the regime </w:t>
      </w:r>
      <w:r w:rsidRPr="005A30A2">
        <w:rPr>
          <w:rStyle w:val="StyleUnderline"/>
        </w:rPr>
        <w:t>may grow stronger and stronger</w:t>
      </w:r>
      <w:r>
        <w:t xml:space="preserve">. </w:t>
      </w:r>
      <w:r w:rsidRPr="005A30A2">
        <w:rPr>
          <w:rStyle w:val="StyleUnderline"/>
        </w:rPr>
        <w:t xml:space="preserve">The ultimate outcome of this struggle is </w:t>
      </w:r>
      <w:r w:rsidRPr="005A30A2">
        <w:rPr>
          <w:rStyle w:val="Emphasis"/>
        </w:rPr>
        <w:t>by no means foreordained</w:t>
      </w:r>
      <w:r>
        <w:t xml:space="preserve">. But if </w:t>
      </w:r>
      <w:r w:rsidRPr="005A30A2">
        <w:rPr>
          <w:rStyle w:val="StyleUnderline"/>
        </w:rPr>
        <w:t>the past decade has been depressingly bad for democracy, the next one may well turn out to be surprisingly tough on autocrats</w:t>
      </w:r>
      <w:r>
        <w:t xml:space="preserve">. </w:t>
      </w:r>
    </w:p>
    <w:p w14:paraId="7ED5C877" w14:textId="77777777" w:rsidR="00D84C96" w:rsidRPr="00D84C96" w:rsidRDefault="00D84C96" w:rsidP="00D84C96"/>
    <w:p w14:paraId="74CA5C39" w14:textId="53A0764C" w:rsidR="00A85D76" w:rsidRDefault="002F40B6" w:rsidP="00A85D76">
      <w:pPr>
        <w:pStyle w:val="Heading3"/>
      </w:pPr>
      <w:r>
        <w:t>IL – laundry-list</w:t>
      </w:r>
    </w:p>
    <w:p w14:paraId="4A71B3BC" w14:textId="737D2B82" w:rsidR="002F40B6" w:rsidRDefault="002F40B6" w:rsidP="002F40B6">
      <w:pPr>
        <w:pStyle w:val="Heading4"/>
      </w:pPr>
      <w:r>
        <w:t>Dem win in the Senate restores democracy----solves voter suppression, gerrymandering, dark money and election interference</w:t>
      </w:r>
    </w:p>
    <w:p w14:paraId="4024668D" w14:textId="77777777" w:rsidR="002F40B6" w:rsidRPr="003F3B83" w:rsidRDefault="002F40B6" w:rsidP="002F40B6">
      <w:r w:rsidRPr="003F3B83">
        <w:rPr>
          <w:rStyle w:val="Style13ptBold"/>
        </w:rPr>
        <w:t>LeTourneau, '19</w:t>
      </w:r>
      <w:r w:rsidRPr="003F3B83">
        <w:t xml:space="preserve"> (Nancy LeTourneau is a contributing writer for the Washington Monthly, "Mitch McConnell poses a threat to democracy," Washington Monthly, 6-11-2019, https://washingtonmonthly.com/2019/06/11/mitch-mcconnell-poses-a-threat-to-democracy/, accessed 6-20-2020, </w:t>
      </w:r>
      <w:proofErr w:type="spellStart"/>
      <w:r w:rsidRPr="003F3B83">
        <w:t>SShaf</w:t>
      </w:r>
      <w:proofErr w:type="spellEnd"/>
      <w:r w:rsidRPr="003F3B83">
        <w:t>)</w:t>
      </w:r>
    </w:p>
    <w:p w14:paraId="63251E7B" w14:textId="6FB2A20C" w:rsidR="002F40B6" w:rsidRDefault="002F40B6" w:rsidP="002F40B6">
      <w:r w:rsidRPr="00835D88">
        <w:rPr>
          <w:rStyle w:val="StyleUnderline"/>
        </w:rPr>
        <w:t>The Mueller report</w:t>
      </w:r>
      <w:r w:rsidRPr="00835D88">
        <w:rPr>
          <w:sz w:val="8"/>
        </w:rPr>
        <w:t xml:space="preserve"> exhaustively </w:t>
      </w:r>
      <w:r w:rsidRPr="00835D88">
        <w:rPr>
          <w:rStyle w:val="StyleUnderline"/>
        </w:rPr>
        <w:t>documented</w:t>
      </w:r>
      <w:r w:rsidRPr="00835D88">
        <w:rPr>
          <w:sz w:val="8"/>
        </w:rPr>
        <w:t xml:space="preserve"> how the </w:t>
      </w:r>
      <w:r w:rsidRPr="00835D88">
        <w:rPr>
          <w:rStyle w:val="StyleUnderline"/>
        </w:rPr>
        <w:t>Russian</w:t>
      </w:r>
      <w:r w:rsidRPr="00835D88">
        <w:rPr>
          <w:sz w:val="8"/>
        </w:rPr>
        <w:t xml:space="preserve"> government engaged in a “sweeping and </w:t>
      </w:r>
      <w:r w:rsidRPr="00835D88">
        <w:rPr>
          <w:rStyle w:val="StyleUnderline"/>
        </w:rPr>
        <w:t>systematic attack” on the</w:t>
      </w:r>
      <w:r w:rsidRPr="00835D88">
        <w:rPr>
          <w:sz w:val="8"/>
        </w:rPr>
        <w:t xml:space="preserve"> 2016 </w:t>
      </w:r>
      <w:r w:rsidRPr="00835D88">
        <w:rPr>
          <w:rStyle w:val="StyleUnderline"/>
        </w:rPr>
        <w:t>election</w:t>
      </w:r>
      <w:r w:rsidRPr="00835D88">
        <w:rPr>
          <w:sz w:val="8"/>
        </w:rPr>
        <w:t xml:space="preserve">. Both </w:t>
      </w:r>
      <w:r w:rsidRPr="00835D88">
        <w:rPr>
          <w:rStyle w:val="StyleUnderline"/>
        </w:rPr>
        <w:t>the attorney general and</w:t>
      </w:r>
      <w:r w:rsidRPr="00835D88">
        <w:rPr>
          <w:sz w:val="8"/>
        </w:rPr>
        <w:t xml:space="preserve"> a </w:t>
      </w:r>
      <w:r w:rsidRPr="00835D88">
        <w:rPr>
          <w:rStyle w:val="StyleUnderline"/>
        </w:rPr>
        <w:t>bipartisan</w:t>
      </w:r>
      <w:r w:rsidRPr="00835D88">
        <w:rPr>
          <w:sz w:val="8"/>
        </w:rPr>
        <w:t xml:space="preserve"> group of </w:t>
      </w:r>
      <w:r w:rsidRPr="00835D88">
        <w:rPr>
          <w:rStyle w:val="StyleUnderline"/>
        </w:rPr>
        <w:t>legislators</w:t>
      </w:r>
      <w:r w:rsidRPr="00835D88">
        <w:rPr>
          <w:sz w:val="8"/>
        </w:rPr>
        <w:t xml:space="preserve"> have </w:t>
      </w:r>
      <w:r w:rsidRPr="00835D88">
        <w:rPr>
          <w:rStyle w:val="StyleUnderline"/>
        </w:rPr>
        <w:t>suggested</w:t>
      </w:r>
      <w:r w:rsidRPr="00835D88">
        <w:rPr>
          <w:sz w:val="8"/>
        </w:rPr>
        <w:t xml:space="preserve"> that </w:t>
      </w:r>
      <w:r w:rsidRPr="00835D88">
        <w:rPr>
          <w:rStyle w:val="StyleUnderline"/>
        </w:rPr>
        <w:t>this country must work to protect our electoral systems from a repeat</w:t>
      </w:r>
      <w:r w:rsidRPr="00835D88">
        <w:rPr>
          <w:sz w:val="8"/>
        </w:rPr>
        <w:t xml:space="preserve"> performance. Christopher A. Wray, </w:t>
      </w:r>
      <w:r w:rsidRPr="00835D88">
        <w:rPr>
          <w:rStyle w:val="StyleUnderline"/>
        </w:rPr>
        <w:t>the F.B.I.</w:t>
      </w:r>
      <w:r w:rsidRPr="00835D88">
        <w:rPr>
          <w:sz w:val="8"/>
        </w:rPr>
        <w:t xml:space="preserve"> director, recently </w:t>
      </w:r>
      <w:r w:rsidRPr="00835D88">
        <w:rPr>
          <w:rStyle w:val="StyleUnderline"/>
        </w:rPr>
        <w:t>told</w:t>
      </w:r>
      <w:r>
        <w:rPr>
          <w:rStyle w:val="StyleUnderline"/>
        </w:rPr>
        <w:t xml:space="preserve"> </w:t>
      </w:r>
      <w:r w:rsidRPr="00835D88">
        <w:rPr>
          <w:rStyle w:val="StyleUnderline"/>
        </w:rPr>
        <w:t>Congress</w:t>
      </w:r>
      <w:r w:rsidRPr="00835D88">
        <w:rPr>
          <w:sz w:val="8"/>
        </w:rPr>
        <w:t xml:space="preserve"> that “the </w:t>
      </w:r>
      <w:r w:rsidRPr="007A3E75">
        <w:rPr>
          <w:rStyle w:val="StyleUnderline"/>
        </w:rPr>
        <w:t>threats just keep escalating</w:t>
      </w:r>
      <w:r w:rsidRPr="00835D88">
        <w:rPr>
          <w:sz w:val="8"/>
        </w:rPr>
        <w:t xml:space="preserve">,” adding that he viewed the 2018 midterms as a “dress rehearsal for the big show in 2020.” In the midst of all of that comes this report from Nicholas </w:t>
      </w:r>
      <w:proofErr w:type="spellStart"/>
      <w:r w:rsidRPr="00835D88">
        <w:rPr>
          <w:sz w:val="8"/>
        </w:rPr>
        <w:t>Fandos</w:t>
      </w:r>
      <w:proofErr w:type="spellEnd"/>
      <w:r w:rsidRPr="00835D88">
        <w:rPr>
          <w:sz w:val="8"/>
        </w:rPr>
        <w:t xml:space="preserve"> at the New York Times. </w:t>
      </w:r>
      <w:r w:rsidRPr="00835D88">
        <w:rPr>
          <w:rStyle w:val="StyleUnderline"/>
        </w:rPr>
        <w:t xml:space="preserve">A raft of legislation intended to better secure United States election systems </w:t>
      </w:r>
      <w:r w:rsidRPr="00835D88">
        <w:rPr>
          <w:sz w:val="8"/>
        </w:rPr>
        <w:t xml:space="preserve">after what the special counsel, Robert S. Mueller III, called a “sweeping and systematic” Russian attack in 2016 </w:t>
      </w:r>
      <w:r w:rsidRPr="007A3E75">
        <w:rPr>
          <w:rStyle w:val="StyleUnderline"/>
        </w:rPr>
        <w:t>is running into a one-man roadblock in the form of the Senate majority leader, Mitch McConnell of Kentucky</w:t>
      </w:r>
      <w:r w:rsidRPr="00835D88">
        <w:rPr>
          <w:sz w:val="8"/>
        </w:rPr>
        <w:t xml:space="preserve">… Mr. </w:t>
      </w:r>
      <w:r w:rsidRPr="007A3E75">
        <w:rPr>
          <w:rStyle w:val="StyleUnderline"/>
        </w:rPr>
        <w:t>McConnell, long the Senate’s leading ideological opponent to federal regulation of elections</w:t>
      </w:r>
      <w:r w:rsidRPr="00835D88">
        <w:rPr>
          <w:sz w:val="8"/>
        </w:rPr>
        <w:t xml:space="preserve">, has </w:t>
      </w:r>
      <w:r w:rsidRPr="00835D88">
        <w:rPr>
          <w:rStyle w:val="StyleUnderline"/>
        </w:rPr>
        <w:t>told colleagues in recent months that he has no plans to consider stand-alone legislation on the matter this term…</w:t>
      </w:r>
      <w:r w:rsidRPr="00835D88">
        <w:rPr>
          <w:sz w:val="8"/>
        </w:rPr>
        <w:t xml:space="preserve"> Like so many of the majority leader’s actions over the years, </w:t>
      </w:r>
      <w:r w:rsidRPr="00835D88">
        <w:rPr>
          <w:rStyle w:val="StyleUnderline"/>
        </w:rPr>
        <w:t>this</w:t>
      </w:r>
      <w:r w:rsidRPr="00835D88">
        <w:rPr>
          <w:sz w:val="8"/>
        </w:rPr>
        <w:t xml:space="preserve"> one </w:t>
      </w:r>
      <w:r w:rsidRPr="007A3E75">
        <w:rPr>
          <w:rStyle w:val="StyleUnderline"/>
        </w:rPr>
        <w:t>should be prompting</w:t>
      </w:r>
      <w:r w:rsidRPr="00835D88">
        <w:rPr>
          <w:sz w:val="8"/>
        </w:rPr>
        <w:t xml:space="preserve"> an </w:t>
      </w:r>
      <w:r w:rsidRPr="007A3E75">
        <w:rPr>
          <w:rStyle w:val="StyleUnderline"/>
        </w:rPr>
        <w:t>outcry</w:t>
      </w:r>
      <w:r w:rsidRPr="00835D88">
        <w:rPr>
          <w:sz w:val="8"/>
        </w:rPr>
        <w:t xml:space="preserve"> from the American public. </w:t>
      </w:r>
      <w:r w:rsidRPr="00835D88">
        <w:rPr>
          <w:rStyle w:val="StyleUnderline"/>
        </w:rPr>
        <w:t>McConnell is thumbing his nose at protecting</w:t>
      </w:r>
      <w:r w:rsidRPr="00835D88">
        <w:rPr>
          <w:sz w:val="8"/>
        </w:rPr>
        <w:t xml:space="preserve"> the very basis on which our </w:t>
      </w:r>
      <w:r w:rsidRPr="00835D88">
        <w:rPr>
          <w:rStyle w:val="StyleUnderline"/>
        </w:rPr>
        <w:t>democracy</w:t>
      </w:r>
      <w:r w:rsidRPr="00835D88">
        <w:rPr>
          <w:sz w:val="8"/>
        </w:rPr>
        <w:t xml:space="preserve"> is built. But then, he’s been doing that for a while now. It is helpful to remember that </w:t>
      </w:r>
      <w:r w:rsidRPr="00835D88">
        <w:rPr>
          <w:rStyle w:val="StyleUnderline"/>
        </w:rPr>
        <w:t>McConnell took on forces within his own party</w:t>
      </w:r>
      <w:r w:rsidRPr="00835D88">
        <w:rPr>
          <w:sz w:val="8"/>
        </w:rPr>
        <w:t xml:space="preserve"> to fight </w:t>
      </w:r>
      <w:r w:rsidRPr="00835D88">
        <w:rPr>
          <w:rStyle w:val="StyleUnderline"/>
        </w:rPr>
        <w:t>for the right</w:t>
      </w:r>
      <w:r w:rsidRPr="00835D88">
        <w:rPr>
          <w:sz w:val="8"/>
        </w:rPr>
        <w:t xml:space="preserve"> of the wealthy </w:t>
      </w:r>
      <w:r w:rsidRPr="00835D88">
        <w:rPr>
          <w:rStyle w:val="StyleUnderline"/>
        </w:rPr>
        <w:t>to</w:t>
      </w:r>
      <w:r w:rsidRPr="00835D88">
        <w:rPr>
          <w:sz w:val="8"/>
        </w:rPr>
        <w:t xml:space="preserve"> utilize massive amounts of </w:t>
      </w:r>
      <w:r w:rsidRPr="00835D88">
        <w:rPr>
          <w:rStyle w:val="StyleUnderline"/>
        </w:rPr>
        <w:t>dark money</w:t>
      </w:r>
      <w:r w:rsidRPr="00835D88">
        <w:rPr>
          <w:sz w:val="8"/>
        </w:rPr>
        <w:t xml:space="preserve"> to undermine our democratic processes. </w:t>
      </w:r>
      <w:r w:rsidRPr="00835D88">
        <w:rPr>
          <w:rStyle w:val="StyleUnderline"/>
        </w:rPr>
        <w:t>He</w:t>
      </w:r>
      <w:r w:rsidRPr="00835D88">
        <w:rPr>
          <w:sz w:val="8"/>
        </w:rPr>
        <w:t xml:space="preserve"> is also the one who </w:t>
      </w:r>
      <w:r w:rsidRPr="00835D88">
        <w:rPr>
          <w:rStyle w:val="StyleUnderline"/>
        </w:rPr>
        <w:t>mocked</w:t>
      </w:r>
      <w:r w:rsidRPr="00835D88">
        <w:rPr>
          <w:sz w:val="8"/>
        </w:rPr>
        <w:t xml:space="preserve"> </w:t>
      </w:r>
      <w:r w:rsidRPr="007A3E75">
        <w:rPr>
          <w:rStyle w:val="StyleUnderline"/>
        </w:rPr>
        <w:t>attempts to reform our electoral system</w:t>
      </w:r>
      <w:r w:rsidRPr="00835D88">
        <w:rPr>
          <w:sz w:val="8"/>
        </w:rPr>
        <w:t xml:space="preserve"> as nothing more than a “power grab” by Democrats. </w:t>
      </w:r>
      <w:r w:rsidRPr="00835D88">
        <w:rPr>
          <w:rStyle w:val="StyleUnderline"/>
        </w:rPr>
        <w:t>When it comes to Russia’s</w:t>
      </w:r>
      <w:r w:rsidRPr="00835D88">
        <w:rPr>
          <w:sz w:val="8"/>
        </w:rPr>
        <w:t xml:space="preserve"> attempt to </w:t>
      </w:r>
      <w:r w:rsidRPr="00835D88">
        <w:rPr>
          <w:rStyle w:val="StyleUnderline"/>
        </w:rPr>
        <w:t>interfere</w:t>
      </w:r>
      <w:r w:rsidRPr="00835D88">
        <w:rPr>
          <w:sz w:val="8"/>
        </w:rPr>
        <w:t xml:space="preserve">, it was </w:t>
      </w:r>
      <w:r w:rsidRPr="00835D88">
        <w:rPr>
          <w:rStyle w:val="StyleUnderline"/>
        </w:rPr>
        <w:t>McConnell</w:t>
      </w:r>
      <w:r w:rsidRPr="00835D88">
        <w:rPr>
          <w:sz w:val="8"/>
        </w:rPr>
        <w:t xml:space="preserve"> who </w:t>
      </w:r>
      <w:r w:rsidRPr="00835D88">
        <w:rPr>
          <w:rStyle w:val="StyleUnderline"/>
        </w:rPr>
        <w:t>refused to cooperate</w:t>
      </w:r>
      <w:r>
        <w:rPr>
          <w:rStyle w:val="StyleUnderline"/>
        </w:rPr>
        <w:t xml:space="preserve"> </w:t>
      </w:r>
      <w:r w:rsidRPr="00835D88">
        <w:rPr>
          <w:rStyle w:val="StyleUnderline"/>
        </w:rPr>
        <w:t>with</w:t>
      </w:r>
      <w:r w:rsidRPr="00835D88">
        <w:rPr>
          <w:sz w:val="8"/>
        </w:rPr>
        <w:t xml:space="preserve"> the </w:t>
      </w:r>
      <w:r w:rsidRPr="00835D88">
        <w:rPr>
          <w:rStyle w:val="StyleUnderline"/>
        </w:rPr>
        <w:t>Obama</w:t>
      </w:r>
      <w:r w:rsidRPr="00835D88">
        <w:rPr>
          <w:sz w:val="8"/>
        </w:rPr>
        <w:t xml:space="preserve"> administration </w:t>
      </w:r>
      <w:r w:rsidRPr="00835D88">
        <w:rPr>
          <w:rStyle w:val="StyleUnderline"/>
        </w:rPr>
        <w:t xml:space="preserve">in making a </w:t>
      </w:r>
      <w:r w:rsidRPr="007A3E75">
        <w:rPr>
          <w:rStyle w:val="StyleUnderline"/>
        </w:rPr>
        <w:t>bipartisan</w:t>
      </w:r>
      <w:r w:rsidRPr="00835D88">
        <w:rPr>
          <w:rStyle w:val="StyleUnderline"/>
        </w:rPr>
        <w:t xml:space="preserve"> statement</w:t>
      </w:r>
      <w:r w:rsidRPr="00835D88">
        <w:rPr>
          <w:sz w:val="8"/>
        </w:rPr>
        <w:t xml:space="preserve"> about the need to protect our voting systems in the lead-up to the 2016 election. In commenting on McConnell’s refusal to bring legislation to the Senate floor to protect our elections, Jonathan Chait writes that it is impossible to say why the majority leader is so blasé about this threat. But he nails it by saying that “the next time McConnell takes some action that sacrifices his partisan interests for the greater good will be the first.” It has been clear for a while now that </w:t>
      </w:r>
      <w:r w:rsidRPr="007A3E75">
        <w:rPr>
          <w:rStyle w:val="StyleUnderline"/>
        </w:rPr>
        <w:t>McConnell’s partisan interests don’t align with our democratic processes</w:t>
      </w:r>
      <w:r w:rsidRPr="00835D88">
        <w:rPr>
          <w:sz w:val="8"/>
        </w:rPr>
        <w:t xml:space="preserve">. As Zachary Roth documented almost three years ago, </w:t>
      </w:r>
      <w:r w:rsidRPr="00835D88">
        <w:rPr>
          <w:rStyle w:val="StyleUnderline"/>
        </w:rPr>
        <w:t>the majority leader and</w:t>
      </w:r>
      <w:r w:rsidRPr="00835D88">
        <w:rPr>
          <w:sz w:val="8"/>
        </w:rPr>
        <w:t xml:space="preserve"> some of his </w:t>
      </w:r>
      <w:r w:rsidRPr="00835D88">
        <w:rPr>
          <w:rStyle w:val="StyleUnderline"/>
        </w:rPr>
        <w:t>Republican colleagues saw</w:t>
      </w:r>
      <w:r w:rsidRPr="00835D88">
        <w:rPr>
          <w:sz w:val="8"/>
        </w:rPr>
        <w:t xml:space="preserve"> their </w:t>
      </w:r>
      <w:r w:rsidRPr="00835D88">
        <w:rPr>
          <w:rStyle w:val="StyleUnderline"/>
        </w:rPr>
        <w:t>minority status as a party beginning to develop</w:t>
      </w:r>
      <w:r w:rsidRPr="00835D88">
        <w:rPr>
          <w:sz w:val="8"/>
        </w:rPr>
        <w:t xml:space="preserve"> years ago. </w:t>
      </w:r>
      <w:r w:rsidRPr="007A3E75">
        <w:rPr>
          <w:rStyle w:val="StyleUnderline"/>
        </w:rPr>
        <w:t>Their strategy</w:t>
      </w:r>
      <w:r w:rsidRPr="00835D88">
        <w:rPr>
          <w:sz w:val="8"/>
        </w:rPr>
        <w:t xml:space="preserve"> to deal with that </w:t>
      </w:r>
      <w:r w:rsidRPr="007A3E75">
        <w:rPr>
          <w:rStyle w:val="StyleUnderline"/>
        </w:rPr>
        <w:t>was</w:t>
      </w:r>
      <w:r w:rsidRPr="00835D88">
        <w:rPr>
          <w:sz w:val="8"/>
        </w:rPr>
        <w:t xml:space="preserve"> basically </w:t>
      </w:r>
      <w:r w:rsidRPr="007A3E75">
        <w:rPr>
          <w:rStyle w:val="StyleUnderline"/>
        </w:rPr>
        <w:t>to forgo democracy</w:t>
      </w:r>
      <w:r w:rsidRPr="00835D88">
        <w:rPr>
          <w:sz w:val="8"/>
        </w:rPr>
        <w:t xml:space="preserve"> and demonstrate that “being outnumbered doesn’t have to mean losing.” When it comes to elections, the strategy adopted by Republican leadership has been fourfold: (1) </w:t>
      </w:r>
      <w:r w:rsidRPr="00835D88">
        <w:rPr>
          <w:rStyle w:val="StyleUnderline"/>
        </w:rPr>
        <w:t>suppress the Democratic vote</w:t>
      </w:r>
      <w:r w:rsidRPr="00835D88">
        <w:rPr>
          <w:sz w:val="8"/>
        </w:rPr>
        <w:t xml:space="preserve">, (2) </w:t>
      </w:r>
      <w:r w:rsidRPr="00835D88">
        <w:rPr>
          <w:rStyle w:val="StyleUnderline"/>
        </w:rPr>
        <w:t>gerrymander districts</w:t>
      </w:r>
      <w:r w:rsidRPr="00835D88">
        <w:rPr>
          <w:sz w:val="8"/>
        </w:rPr>
        <w:t xml:space="preserve"> to favor the GOP, (3) </w:t>
      </w:r>
      <w:r w:rsidRPr="00835D88">
        <w:rPr>
          <w:rStyle w:val="StyleUnderline"/>
        </w:rPr>
        <w:t>infuse</w:t>
      </w:r>
      <w:r w:rsidRPr="00835D88">
        <w:rPr>
          <w:sz w:val="8"/>
        </w:rPr>
        <w:t xml:space="preserve"> our </w:t>
      </w:r>
      <w:r w:rsidRPr="00835D88">
        <w:rPr>
          <w:rStyle w:val="StyleUnderline"/>
        </w:rPr>
        <w:t>politics with</w:t>
      </w:r>
      <w:r w:rsidRPr="00835D88">
        <w:rPr>
          <w:sz w:val="8"/>
        </w:rPr>
        <w:t xml:space="preserve"> the influence of </w:t>
      </w:r>
      <w:r w:rsidRPr="00835D88">
        <w:rPr>
          <w:rStyle w:val="StyleUnderline"/>
        </w:rPr>
        <w:t>dark money, and</w:t>
      </w:r>
      <w:r w:rsidRPr="00835D88">
        <w:rPr>
          <w:sz w:val="8"/>
        </w:rPr>
        <w:t xml:space="preserve"> (4) </w:t>
      </w:r>
      <w:r w:rsidRPr="00835D88">
        <w:rPr>
          <w:rStyle w:val="StyleUnderline"/>
        </w:rPr>
        <w:t>allow foreign</w:t>
      </w:r>
      <w:r w:rsidRPr="00835D88">
        <w:rPr>
          <w:sz w:val="8"/>
        </w:rPr>
        <w:t xml:space="preserve"> (and perhaps domestic) </w:t>
      </w:r>
      <w:r w:rsidRPr="00835D88">
        <w:rPr>
          <w:rStyle w:val="StyleUnderline"/>
        </w:rPr>
        <w:t>interference</w:t>
      </w:r>
      <w:r w:rsidRPr="00835D88">
        <w:rPr>
          <w:sz w:val="8"/>
        </w:rPr>
        <w:t xml:space="preserve">. Demonstrating that almost all political lies are a matter of projection, those four </w:t>
      </w:r>
      <w:r w:rsidRPr="00835D88">
        <w:rPr>
          <w:rStyle w:val="StyleUnderline"/>
        </w:rPr>
        <w:t>strategies are the</w:t>
      </w:r>
      <w:r w:rsidRPr="00835D88">
        <w:rPr>
          <w:sz w:val="8"/>
        </w:rPr>
        <w:t xml:space="preserve"> actual “</w:t>
      </w:r>
      <w:r w:rsidRPr="00835D88">
        <w:rPr>
          <w:rStyle w:val="StyleUnderline"/>
        </w:rPr>
        <w:t>power grab” that McConnell is implementing</w:t>
      </w:r>
      <w:r w:rsidRPr="007A3E75">
        <w:rPr>
          <w:rStyle w:val="StyleUnderline"/>
        </w:rPr>
        <w:t>.</w:t>
      </w:r>
      <w:r w:rsidRPr="00835D88">
        <w:rPr>
          <w:sz w:val="8"/>
        </w:rPr>
        <w:t xml:space="preserve"> </w:t>
      </w:r>
      <w:r w:rsidRPr="007A3E75">
        <w:rPr>
          <w:rStyle w:val="StyleUnderline"/>
        </w:rPr>
        <w:t>It</w:t>
      </w:r>
      <w:r w:rsidRPr="00835D88">
        <w:rPr>
          <w:sz w:val="8"/>
        </w:rPr>
        <w:t xml:space="preserve"> not only </w:t>
      </w:r>
      <w:r w:rsidRPr="007A3E75">
        <w:rPr>
          <w:rStyle w:val="StyleUnderline"/>
        </w:rPr>
        <w:t>protects the monied interests to which he is dedicated</w:t>
      </w:r>
      <w:r w:rsidRPr="00835D88">
        <w:rPr>
          <w:sz w:val="8"/>
        </w:rPr>
        <w:t xml:space="preserve">, it also provides both he and his Republican colleagues with job security. </w:t>
      </w:r>
      <w:r w:rsidRPr="00835D88">
        <w:rPr>
          <w:rStyle w:val="StyleUnderline"/>
        </w:rPr>
        <w:t>The only way to stop that power grab</w:t>
      </w:r>
      <w:r w:rsidRPr="00835D88">
        <w:rPr>
          <w:sz w:val="8"/>
        </w:rPr>
        <w:t xml:space="preserve"> and begin the process of restoring our democracy </w:t>
      </w:r>
      <w:r w:rsidRPr="00835D88">
        <w:rPr>
          <w:rStyle w:val="StyleUnderline"/>
        </w:rPr>
        <w:t>is for</w:t>
      </w:r>
      <w:r w:rsidRPr="00835D88">
        <w:rPr>
          <w:sz w:val="8"/>
        </w:rPr>
        <w:t xml:space="preserve"> Mitch McConnell to lose his reelection and for </w:t>
      </w:r>
      <w:r w:rsidRPr="00270D1B">
        <w:rPr>
          <w:rStyle w:val="Emphasis"/>
        </w:rPr>
        <w:t>Republicans to lose their Senate majority</w:t>
      </w:r>
      <w:r w:rsidRPr="00835D88">
        <w:rPr>
          <w:sz w:val="8"/>
        </w:rPr>
        <w:t>. As Barack Obama was fond of saying in 2016, “</w:t>
      </w:r>
      <w:r w:rsidRPr="00270D1B">
        <w:rPr>
          <w:rStyle w:val="Emphasis"/>
        </w:rPr>
        <w:t>democracy is on the ballot” in 2020</w:t>
      </w:r>
      <w:r w:rsidRPr="002F40B6">
        <w:t>.</w:t>
      </w:r>
    </w:p>
    <w:p w14:paraId="32FFA776" w14:textId="113053EB" w:rsidR="002F40B6" w:rsidRDefault="002F40B6" w:rsidP="002F40B6">
      <w:pPr>
        <w:pStyle w:val="Heading3"/>
      </w:pPr>
      <w:r>
        <w:t>IL – obstructionism</w:t>
      </w:r>
    </w:p>
    <w:p w14:paraId="327818C5" w14:textId="2FAC5920" w:rsidR="002F40B6" w:rsidRDefault="002F40B6" w:rsidP="002F40B6">
      <w:pPr>
        <w:pStyle w:val="Heading4"/>
      </w:pPr>
      <w:r>
        <w:t xml:space="preserve">McConnell uniquely undermines </w:t>
      </w:r>
      <w:r w:rsidR="003F308A">
        <w:t>institutional legitimacy</w:t>
      </w:r>
    </w:p>
    <w:p w14:paraId="445B1A2E" w14:textId="30A049B2" w:rsidR="002F40B6" w:rsidRDefault="002F40B6" w:rsidP="002F40B6">
      <w:r w:rsidRPr="003F7335">
        <w:rPr>
          <w:rStyle w:val="Style13ptBold"/>
        </w:rPr>
        <w:t>Dickinson, '19</w:t>
      </w:r>
      <w:r w:rsidRPr="003F7335">
        <w:t xml:space="preserve"> (Tim Dickinson</w:t>
      </w:r>
      <w:r>
        <w:t xml:space="preserve"> is a reporter for Rolling Stone</w:t>
      </w:r>
      <w:r w:rsidRPr="003F7335">
        <w:t xml:space="preserve">, "The Battle for the Senate," Rolling Stone, 11-22-2019, https://www.rollingstone.com/politics/politics-features/2020-election-will-democrats-win-back-senate-914873/, accessed 6-20-2020, </w:t>
      </w:r>
      <w:proofErr w:type="spellStart"/>
      <w:r w:rsidRPr="003F7335">
        <w:t>SShaf</w:t>
      </w:r>
      <w:proofErr w:type="spellEnd"/>
      <w:r w:rsidRPr="003F7335">
        <w:t>)</w:t>
      </w:r>
    </w:p>
    <w:p w14:paraId="1038021A" w14:textId="77777777" w:rsidR="000E158B" w:rsidRDefault="000E158B" w:rsidP="002F40B6"/>
    <w:p w14:paraId="76081DAA" w14:textId="77777777" w:rsidR="002F40B6" w:rsidRPr="007A3E75" w:rsidRDefault="002F40B6" w:rsidP="002F40B6">
      <w:pPr>
        <w:rPr>
          <w:rStyle w:val="StyleUnderline"/>
        </w:rPr>
      </w:pPr>
      <w:r w:rsidRPr="00B21B90">
        <w:rPr>
          <w:sz w:val="8"/>
        </w:rPr>
        <w:t xml:space="preserve">THERE ARE A LOT of X factors in an election with Trump on the ticket, but </w:t>
      </w:r>
      <w:r w:rsidRPr="00B21B90">
        <w:rPr>
          <w:rStyle w:val="StyleUnderline"/>
        </w:rPr>
        <w:t>Democrats</w:t>
      </w:r>
      <w:r w:rsidRPr="00B21B90">
        <w:rPr>
          <w:sz w:val="8"/>
        </w:rPr>
        <w:t xml:space="preserve"> are </w:t>
      </w:r>
      <w:r w:rsidRPr="00B21B90">
        <w:rPr>
          <w:rStyle w:val="StyleUnderline"/>
        </w:rPr>
        <w:t>feeling confident</w:t>
      </w:r>
      <w:r w:rsidRPr="00B21B90">
        <w:rPr>
          <w:sz w:val="8"/>
        </w:rPr>
        <w:t xml:space="preserve"> enough </w:t>
      </w:r>
      <w:r w:rsidRPr="00B21B90">
        <w:rPr>
          <w:rStyle w:val="StyleUnderline"/>
        </w:rPr>
        <w:t>to press their luck in deep-red states</w:t>
      </w:r>
      <w:r w:rsidRPr="00B21B90">
        <w:rPr>
          <w:sz w:val="8"/>
        </w:rPr>
        <w:t xml:space="preserve">. “We’re going to come out strong,” says Cortez </w:t>
      </w:r>
      <w:proofErr w:type="spellStart"/>
      <w:r w:rsidRPr="00B21B90">
        <w:rPr>
          <w:sz w:val="8"/>
        </w:rPr>
        <w:t>Masto</w:t>
      </w:r>
      <w:proofErr w:type="spellEnd"/>
      <w:r w:rsidRPr="00B21B90">
        <w:rPr>
          <w:sz w:val="8"/>
        </w:rPr>
        <w:t xml:space="preserve">, “and be on the offense.” In Kansas, an open Senate seat could flip if Republicans nominate </w:t>
      </w:r>
      <w:r w:rsidRPr="00835D88">
        <w:rPr>
          <w:sz w:val="8"/>
        </w:rPr>
        <w:t>Kris Kobach</w:t>
      </w:r>
      <w:r w:rsidRPr="00B21B90">
        <w:rPr>
          <w:sz w:val="8"/>
        </w:rPr>
        <w:t xml:space="preserve">, an anti-immigrant zealot who lost the 2018 race for governor by five points. A DSCC source underscores that politicians like Kobach and Roy Moore have long bedeviled the GOP: “They’ve got unelectable candidates who have a proven record of winning statewide primaries.” A September poll showed Kobach at a 10-point deficit in a general-election matchup, and Democrats have since landed a star recruit in state Sen. Barbara </w:t>
      </w:r>
      <w:proofErr w:type="spellStart"/>
      <w:r w:rsidRPr="00B21B90">
        <w:rPr>
          <w:sz w:val="8"/>
        </w:rPr>
        <w:t>Bollier</w:t>
      </w:r>
      <w:proofErr w:type="spellEnd"/>
      <w:r w:rsidRPr="00B21B90">
        <w:rPr>
          <w:sz w:val="8"/>
        </w:rPr>
        <w:t xml:space="preserve">, a former Republican who broke with the party over the disastrous austerity economics of former Gov. Sam Brownback. “If Republicans nominate Kris Kobach,” says Gonzales, “that might be a better takeover opportunity than Georgia.” Gonzales also sees Democratic opportunity in the Lone Star State. “Republicans can’t take Texas for granted,” he says. Incumbent John Cornyn does not polarize voters as Ted Cruz did in 2018, when the Republican eked out a victory over </w:t>
      </w:r>
      <w:proofErr w:type="spellStart"/>
      <w:r w:rsidRPr="00B21B90">
        <w:rPr>
          <w:sz w:val="8"/>
        </w:rPr>
        <w:t>Beto</w:t>
      </w:r>
      <w:proofErr w:type="spellEnd"/>
      <w:r w:rsidRPr="00B21B90">
        <w:rPr>
          <w:sz w:val="8"/>
        </w:rPr>
        <w:t xml:space="preserve"> O’Rourke. But Democrat M.J. </w:t>
      </w:r>
      <w:proofErr w:type="spellStart"/>
      <w:r w:rsidRPr="00B21B90">
        <w:rPr>
          <w:sz w:val="8"/>
        </w:rPr>
        <w:t>Hegar</w:t>
      </w:r>
      <w:proofErr w:type="spellEnd"/>
      <w:r w:rsidRPr="00B21B90">
        <w:rPr>
          <w:sz w:val="8"/>
        </w:rPr>
        <w:t xml:space="preserve"> — who narrowly lost a House seat last year — believes she can compete by painting “Big John,” who served until January as the number-two Senate Republican, as McConnell’s “Lurch,” the manservant from The Addams Family. An Air Force veteran with a Purple Heart who crusaded to open military combat roles for women, </w:t>
      </w:r>
      <w:proofErr w:type="spellStart"/>
      <w:r w:rsidRPr="00B21B90">
        <w:rPr>
          <w:sz w:val="8"/>
        </w:rPr>
        <w:t>Hegar</w:t>
      </w:r>
      <w:proofErr w:type="spellEnd"/>
      <w:r w:rsidRPr="00B21B90">
        <w:rPr>
          <w:sz w:val="8"/>
        </w:rPr>
        <w:t xml:space="preserve"> is bold where Cornyn is bland, sporting shoulder tattoos and riding a Harley in slick campaign ads. But for progressives in 2020, Mitch </w:t>
      </w:r>
      <w:r w:rsidRPr="00B21B90">
        <w:rPr>
          <w:rStyle w:val="StyleUnderline"/>
        </w:rPr>
        <w:t>McConnell’s seat in</w:t>
      </w:r>
      <w:r>
        <w:rPr>
          <w:rStyle w:val="StyleUnderline"/>
        </w:rPr>
        <w:t xml:space="preserve"> </w:t>
      </w:r>
      <w:r w:rsidRPr="00B21B90">
        <w:rPr>
          <w:rStyle w:val="StyleUnderline"/>
        </w:rPr>
        <w:t>Kentucky</w:t>
      </w:r>
      <w:r>
        <w:rPr>
          <w:rStyle w:val="StyleUnderline"/>
        </w:rPr>
        <w:t xml:space="preserve"> </w:t>
      </w:r>
      <w:r w:rsidRPr="00B21B90">
        <w:rPr>
          <w:rStyle w:val="StyleUnderline"/>
        </w:rPr>
        <w:t>is the holy grail</w:t>
      </w:r>
      <w:r w:rsidRPr="00B21B90">
        <w:rPr>
          <w:sz w:val="8"/>
        </w:rPr>
        <w:t xml:space="preserve">. </w:t>
      </w:r>
      <w:r w:rsidRPr="00B21B90">
        <w:rPr>
          <w:rStyle w:val="StyleUnderline"/>
        </w:rPr>
        <w:t>Trump took the state</w:t>
      </w:r>
      <w:r w:rsidRPr="00B21B90">
        <w:rPr>
          <w:sz w:val="8"/>
        </w:rPr>
        <w:t xml:space="preserve"> by 30 points in 2016, </w:t>
      </w:r>
      <w:r w:rsidRPr="00B21B90">
        <w:rPr>
          <w:rStyle w:val="StyleUnderline"/>
        </w:rPr>
        <w:t>but a Democrat claimed victory in the governor’s race in November</w:t>
      </w:r>
      <w:r w:rsidRPr="00B21B90">
        <w:rPr>
          <w:sz w:val="8"/>
        </w:rPr>
        <w:t xml:space="preserve">. </w:t>
      </w:r>
      <w:r w:rsidRPr="00D60D17">
        <w:rPr>
          <w:rStyle w:val="StyleUnderline"/>
        </w:rPr>
        <w:t>The senator’s approval rating in the state — 33 percent — is</w:t>
      </w:r>
      <w:r w:rsidRPr="00B21B90">
        <w:rPr>
          <w:sz w:val="8"/>
        </w:rPr>
        <w:t xml:space="preserve"> nearly as </w:t>
      </w:r>
      <w:r w:rsidRPr="00D60D17">
        <w:rPr>
          <w:rStyle w:val="StyleUnderline"/>
        </w:rPr>
        <w:t>bad</w:t>
      </w:r>
      <w:r w:rsidRPr="00B21B90">
        <w:rPr>
          <w:sz w:val="8"/>
        </w:rPr>
        <w:t xml:space="preserve"> as defeated incumbent Gov. Matt Bevin’s. </w:t>
      </w:r>
      <w:r w:rsidRPr="00B21B90">
        <w:rPr>
          <w:rStyle w:val="StyleUnderline"/>
        </w:rPr>
        <w:t>McConnell’s opponent</w:t>
      </w:r>
      <w:r w:rsidRPr="00B21B90">
        <w:rPr>
          <w:sz w:val="8"/>
        </w:rPr>
        <w:t xml:space="preserve">, retired Lt. Col. Amy </w:t>
      </w:r>
      <w:r w:rsidRPr="00D60D17">
        <w:rPr>
          <w:rStyle w:val="StyleUnderline"/>
        </w:rPr>
        <w:t>McGrath</w:t>
      </w:r>
      <w:r w:rsidRPr="00B21B90">
        <w:rPr>
          <w:sz w:val="8"/>
        </w:rPr>
        <w:t xml:space="preserve">, a former F/A-18 fighter pilot, </w:t>
      </w:r>
      <w:r w:rsidRPr="00B21B90">
        <w:rPr>
          <w:rStyle w:val="StyleUnderline"/>
        </w:rPr>
        <w:t>is</w:t>
      </w:r>
      <w:r w:rsidRPr="00B21B90">
        <w:rPr>
          <w:sz w:val="8"/>
        </w:rPr>
        <w:t xml:space="preserve"> fresh off a competitive 2018 House race and </w:t>
      </w:r>
      <w:r w:rsidRPr="00B21B90">
        <w:rPr>
          <w:rStyle w:val="StyleUnderline"/>
        </w:rPr>
        <w:t>raising money like a presidential candidate</w:t>
      </w:r>
      <w:r w:rsidRPr="00B21B90">
        <w:rPr>
          <w:sz w:val="8"/>
        </w:rPr>
        <w:t xml:space="preserve"> — $</w:t>
      </w:r>
      <w:r w:rsidRPr="00B21B90">
        <w:rPr>
          <w:rStyle w:val="StyleUnderline"/>
        </w:rPr>
        <w:t>10.7 million in the third quarter</w:t>
      </w:r>
      <w:r w:rsidRPr="00B21B90">
        <w:rPr>
          <w:sz w:val="8"/>
        </w:rPr>
        <w:t xml:space="preserve">. McGrath is casting McConnell as a creature of Washington, bought by special interests, who has “turned his back on the people of Kentucky” and failed to deliver on bread-and-butter issues from infrastructure to the opioid crisis. “The guy’s been around 34 years,” she tells Rolling Stone. “If he cared about this stuff, something would have been done already.” McConnell runs strong campaigns and won’t lack for resources, but in a recent survey he was up by just one point, within the margin of error. </w:t>
      </w:r>
      <w:r w:rsidRPr="00D60D17">
        <w:rPr>
          <w:rStyle w:val="StyleUnderline"/>
        </w:rPr>
        <w:t>One</w:t>
      </w:r>
      <w:r w:rsidRPr="00B21B90">
        <w:rPr>
          <w:sz w:val="8"/>
        </w:rPr>
        <w:t xml:space="preserve"> pernicious </w:t>
      </w:r>
      <w:r w:rsidRPr="00D60D17">
        <w:rPr>
          <w:rStyle w:val="StyleUnderline"/>
        </w:rPr>
        <w:t xml:space="preserve">side effect of McConnell’s tenure has been turning the Senate into a </w:t>
      </w:r>
      <w:r w:rsidRPr="00E751D8">
        <w:rPr>
          <w:rStyle w:val="Emphasis"/>
        </w:rPr>
        <w:t>terrible place</w:t>
      </w:r>
      <w:r w:rsidRPr="00D60D17">
        <w:rPr>
          <w:rStyle w:val="StyleUnderline"/>
        </w:rPr>
        <w:t xml:space="preserve"> for ambitious politicians to get things done</w:t>
      </w:r>
      <w:r w:rsidRPr="00B21B90">
        <w:rPr>
          <w:sz w:val="8"/>
        </w:rPr>
        <w:t xml:space="preserve">. A key reason many prospective candidates are sour on Senate service is that </w:t>
      </w:r>
      <w:r w:rsidRPr="00B21B90">
        <w:rPr>
          <w:rStyle w:val="StyleUnderline"/>
        </w:rPr>
        <w:t xml:space="preserve">McConnell has deformed what was long “the world’s greatest deliberative body” into what Cortez </w:t>
      </w:r>
      <w:proofErr w:type="spellStart"/>
      <w:r w:rsidRPr="00B21B90">
        <w:rPr>
          <w:rStyle w:val="StyleUnderline"/>
        </w:rPr>
        <w:t>Masto</w:t>
      </w:r>
      <w:proofErr w:type="spellEnd"/>
      <w:r w:rsidRPr="00B21B90">
        <w:rPr>
          <w:rStyle w:val="StyleUnderline"/>
        </w:rPr>
        <w:t xml:space="preserve"> laments as “</w:t>
      </w:r>
      <w:r w:rsidRPr="007A3E75">
        <w:rPr>
          <w:rStyle w:val="StyleUnderline"/>
        </w:rPr>
        <w:t>a legislative graveyard.”</w:t>
      </w:r>
      <w:r>
        <w:rPr>
          <w:rStyle w:val="StyleUnderline"/>
        </w:rPr>
        <w:t xml:space="preserve"> </w:t>
      </w:r>
      <w:r w:rsidRPr="00D60D17">
        <w:rPr>
          <w:rStyle w:val="StyleUnderline"/>
        </w:rPr>
        <w:t>McConnell has failed to take up more than 250 bills passed by House Democrats</w:t>
      </w:r>
      <w:r w:rsidRPr="00B21B90">
        <w:rPr>
          <w:sz w:val="8"/>
        </w:rPr>
        <w:t xml:space="preserve">. And </w:t>
      </w:r>
      <w:r w:rsidRPr="00B21B90">
        <w:rPr>
          <w:rStyle w:val="StyleUnderline"/>
        </w:rPr>
        <w:t>Jones blames the majority leader for squandering productive across-the-aisle partnerships</w:t>
      </w:r>
      <w:r w:rsidRPr="00B21B90">
        <w:rPr>
          <w:sz w:val="8"/>
        </w:rPr>
        <w:t>. “</w:t>
      </w:r>
      <w:r w:rsidRPr="00D60D17">
        <w:rPr>
          <w:rStyle w:val="StyleUnderline"/>
        </w:rPr>
        <w:t>There’s a lot more bipartisanship that goes on in the</w:t>
      </w:r>
      <w:r w:rsidRPr="00B21B90">
        <w:rPr>
          <w:sz w:val="8"/>
        </w:rPr>
        <w:t xml:space="preserve"> United States </w:t>
      </w:r>
      <w:r w:rsidRPr="00D60D17">
        <w:rPr>
          <w:rStyle w:val="StyleUnderline"/>
        </w:rPr>
        <w:t>Senate than people see</w:t>
      </w:r>
      <w:r w:rsidRPr="00B21B90">
        <w:rPr>
          <w:sz w:val="8"/>
        </w:rPr>
        <w:t xml:space="preserve"> in the dueling press conferences, political speeches, and the Twitter wars going on,” Jones says. “</w:t>
      </w:r>
      <w:r w:rsidRPr="00E751D8">
        <w:rPr>
          <w:rStyle w:val="Emphasis"/>
        </w:rPr>
        <w:t>If we could just get a floor vote</w:t>
      </w:r>
      <w:r w:rsidRPr="00B21B90">
        <w:rPr>
          <w:sz w:val="8"/>
        </w:rPr>
        <w:t xml:space="preserve"> and let the chips fall where they may, </w:t>
      </w:r>
      <w:r w:rsidRPr="00E751D8">
        <w:rPr>
          <w:rStyle w:val="Emphasis"/>
        </w:rPr>
        <w:t>people would have a lot more confidence in the functions of Washington</w:t>
      </w:r>
      <w:r w:rsidRPr="00B21B90">
        <w:rPr>
          <w:sz w:val="8"/>
        </w:rPr>
        <w:t xml:space="preserve">, D.C. </w:t>
      </w:r>
      <w:r w:rsidRPr="00B21B90">
        <w:rPr>
          <w:rStyle w:val="StyleUnderline"/>
        </w:rPr>
        <w:t>But</w:t>
      </w:r>
      <w:r w:rsidRPr="00B21B90">
        <w:rPr>
          <w:sz w:val="8"/>
        </w:rPr>
        <w:t xml:space="preserve"> </w:t>
      </w:r>
      <w:r w:rsidRPr="00B21B90">
        <w:rPr>
          <w:rStyle w:val="StyleUnderline"/>
        </w:rPr>
        <w:t>McConnell controls the floor</w:t>
      </w:r>
      <w:r w:rsidRPr="00B21B90">
        <w:rPr>
          <w:sz w:val="8"/>
        </w:rPr>
        <w:t xml:space="preserve">.” </w:t>
      </w:r>
      <w:r w:rsidRPr="00B21B90">
        <w:rPr>
          <w:rStyle w:val="StyleUnderline"/>
        </w:rPr>
        <w:t>Laying out the stakes of</w:t>
      </w:r>
      <w:r w:rsidRPr="00B21B90">
        <w:rPr>
          <w:sz w:val="8"/>
        </w:rPr>
        <w:t xml:space="preserve"> the </w:t>
      </w:r>
      <w:r w:rsidRPr="00B21B90">
        <w:rPr>
          <w:rStyle w:val="StyleUnderline"/>
        </w:rPr>
        <w:t>2020</w:t>
      </w:r>
      <w:r w:rsidRPr="00B21B90">
        <w:rPr>
          <w:sz w:val="8"/>
        </w:rPr>
        <w:t xml:space="preserve"> election in simple terms, Cortez </w:t>
      </w:r>
      <w:proofErr w:type="spellStart"/>
      <w:r w:rsidRPr="007A3E75">
        <w:rPr>
          <w:rStyle w:val="StyleUnderline"/>
        </w:rPr>
        <w:t>Masto</w:t>
      </w:r>
      <w:proofErr w:type="spellEnd"/>
      <w:r w:rsidRPr="007A3E75">
        <w:rPr>
          <w:rStyle w:val="StyleUnderline"/>
        </w:rPr>
        <w:t xml:space="preserve"> adds, “It’s time to change that</w:t>
      </w:r>
      <w:r w:rsidRPr="00E751D8">
        <w:t>.”</w:t>
      </w:r>
    </w:p>
    <w:p w14:paraId="3067037C" w14:textId="6C22E67E" w:rsidR="002F40B6" w:rsidRDefault="002F40B6" w:rsidP="002F40B6">
      <w:pPr>
        <w:pStyle w:val="Heading4"/>
      </w:pPr>
      <w:r>
        <w:t xml:space="preserve">McConnell </w:t>
      </w:r>
      <w:r w:rsidR="000E158B">
        <w:t>breaks American democracy</w:t>
      </w:r>
    </w:p>
    <w:p w14:paraId="7AFD8848" w14:textId="4FB565C4" w:rsidR="002F40B6" w:rsidRDefault="002F40B6" w:rsidP="002F40B6">
      <w:r w:rsidRPr="005E0D47">
        <w:rPr>
          <w:rStyle w:val="Style13ptBold"/>
        </w:rPr>
        <w:t>Schlesinger, '19</w:t>
      </w:r>
      <w:r w:rsidRPr="005E0D47">
        <w:t xml:space="preserve"> (Robert Schlesinger is a veteran Washington journalist and commentator and cohost of the </w:t>
      </w:r>
      <w:proofErr w:type="spellStart"/>
      <w:r w:rsidRPr="005E0D47">
        <w:t>Bipodisan</w:t>
      </w:r>
      <w:proofErr w:type="spellEnd"/>
      <w:r w:rsidRPr="005E0D47">
        <w:t xml:space="preserve"> podcast. He is the author of “</w:t>
      </w:r>
      <w:r w:rsidRPr="005F1765">
        <w:t>White House Ghosts: Presidents and Their Speechwriters</w:t>
      </w:r>
      <w:r w:rsidRPr="005E0D47">
        <w:t xml:space="preserve">,” "Opinion," NBC News, 5-29-2019, https://www.nbcnews.com/think/opinion/donald-trump-has-done-less-destroy-democratic-norms-mitch-mcconnell-ncna1011451, accessed 6-20-2020, </w:t>
      </w:r>
      <w:proofErr w:type="spellStart"/>
      <w:r w:rsidRPr="005E0D47">
        <w:t>SShaf</w:t>
      </w:r>
      <w:proofErr w:type="spellEnd"/>
      <w:r w:rsidRPr="005E0D47">
        <w:t>)</w:t>
      </w:r>
      <w:r>
        <w:t xml:space="preserve"> **edit for ableist language denoted in brackets**</w:t>
      </w:r>
    </w:p>
    <w:p w14:paraId="7D0DE8E1" w14:textId="77777777" w:rsidR="000E158B" w:rsidRPr="005E0D47" w:rsidRDefault="000E158B" w:rsidP="002F40B6"/>
    <w:p w14:paraId="06101812" w14:textId="2EE57FC2" w:rsidR="002F40B6" w:rsidRPr="002F40B6" w:rsidRDefault="002F40B6" w:rsidP="002F40B6">
      <w:pPr>
        <w:rPr>
          <w:sz w:val="8"/>
        </w:rPr>
      </w:pPr>
      <w:r w:rsidRPr="007A3E75">
        <w:rPr>
          <w:sz w:val="8"/>
        </w:rPr>
        <w:t xml:space="preserve">No one should be surprised that Mitch </w:t>
      </w:r>
      <w:r w:rsidRPr="00626E84">
        <w:rPr>
          <w:rStyle w:val="StyleUnderline"/>
        </w:rPr>
        <w:t>McConnell</w:t>
      </w:r>
      <w:r w:rsidRPr="007A3E75">
        <w:rPr>
          <w:sz w:val="8"/>
        </w:rPr>
        <w:t xml:space="preserve"> has </w:t>
      </w:r>
      <w:r w:rsidRPr="00626E84">
        <w:rPr>
          <w:rStyle w:val="StyleUnderline"/>
        </w:rPr>
        <w:t>promised</w:t>
      </w:r>
      <w:r w:rsidRPr="007A3E75">
        <w:rPr>
          <w:sz w:val="8"/>
        </w:rPr>
        <w:t xml:space="preserve"> that any </w:t>
      </w:r>
      <w:r w:rsidRPr="00626E84">
        <w:rPr>
          <w:rStyle w:val="StyleUnderline"/>
        </w:rPr>
        <w:t>potential 2020 Trump Supreme Court nominee</w:t>
      </w:r>
      <w:r>
        <w:rPr>
          <w:rStyle w:val="StyleUnderline"/>
        </w:rPr>
        <w:t xml:space="preserve"> </w:t>
      </w:r>
      <w:r w:rsidRPr="00626E84">
        <w:rPr>
          <w:rStyle w:val="StyleUnderline"/>
        </w:rPr>
        <w:t xml:space="preserve">will not get </w:t>
      </w:r>
      <w:r w:rsidRPr="007A3E75">
        <w:rPr>
          <w:sz w:val="8"/>
        </w:rPr>
        <w:t xml:space="preserve">the Merrick Garland treatment — i.e., be </w:t>
      </w:r>
      <w:r w:rsidRPr="00626E84">
        <w:rPr>
          <w:rStyle w:val="StyleUnderline"/>
        </w:rPr>
        <w:t>held up until after the presidential race</w:t>
      </w:r>
      <w:r w:rsidRPr="007A3E75">
        <w:rPr>
          <w:sz w:val="8"/>
        </w:rPr>
        <w:t xml:space="preserve"> is decided. While </w:t>
      </w:r>
      <w:r w:rsidRPr="00626E84">
        <w:rPr>
          <w:rStyle w:val="StyleUnderline"/>
        </w:rPr>
        <w:t>McConnell</w:t>
      </w:r>
      <w:r w:rsidRPr="007A3E75">
        <w:rPr>
          <w:sz w:val="8"/>
        </w:rPr>
        <w:t xml:space="preserve"> and his Republican colleagues have tried to frame their 2016 obstructionism on Garland's nomination and prospective 2020 decision in various forms of Senate tradition, he </w:t>
      </w:r>
      <w:r w:rsidRPr="00626E84">
        <w:rPr>
          <w:rStyle w:val="StyleUnderline"/>
        </w:rPr>
        <w:t>has</w:t>
      </w:r>
      <w:r w:rsidRPr="007A3E75">
        <w:rPr>
          <w:sz w:val="8"/>
        </w:rPr>
        <w:t xml:space="preserve">, in this instance, </w:t>
      </w:r>
      <w:r w:rsidRPr="00626E84">
        <w:rPr>
          <w:rStyle w:val="StyleUnderline"/>
        </w:rPr>
        <w:t>been</w:t>
      </w:r>
      <w:r w:rsidRPr="007A3E75">
        <w:rPr>
          <w:sz w:val="8"/>
        </w:rPr>
        <w:t xml:space="preserve"> more-than-normally </w:t>
      </w:r>
      <w:r w:rsidRPr="00626E84">
        <w:rPr>
          <w:rStyle w:val="StyleUnderline"/>
        </w:rPr>
        <w:t>forthright</w:t>
      </w:r>
      <w:r w:rsidRPr="007A3E75">
        <w:rPr>
          <w:sz w:val="8"/>
        </w:rPr>
        <w:t xml:space="preserve">: </w:t>
      </w:r>
      <w:r w:rsidRPr="007A3E75">
        <w:rPr>
          <w:rStyle w:val="StyleUnderline"/>
        </w:rPr>
        <w:t>Supreme Court nominations are all about partisan politics</w:t>
      </w:r>
      <w:r w:rsidRPr="007A3E75">
        <w:rPr>
          <w:sz w:val="8"/>
        </w:rPr>
        <w:t xml:space="preserve">, nothing more, nothing less. </w:t>
      </w:r>
      <w:r w:rsidRPr="007A3E75">
        <w:rPr>
          <w:rStyle w:val="StyleUnderline"/>
        </w:rPr>
        <w:t xml:space="preserve">In that, McConnell is the living, breathing, calculating face of everything </w:t>
      </w:r>
      <w:r w:rsidRPr="00E751D8">
        <w:rPr>
          <w:rStyle w:val="Emphasis"/>
        </w:rPr>
        <w:t>that is wrong with our current politics</w:t>
      </w:r>
      <w:r w:rsidRPr="007A3E75">
        <w:rPr>
          <w:sz w:val="8"/>
        </w:rPr>
        <w:t xml:space="preserve">. </w:t>
      </w:r>
      <w:r w:rsidRPr="007A3E75">
        <w:rPr>
          <w:rStyle w:val="StyleUnderline"/>
        </w:rPr>
        <w:t xml:space="preserve">To the extent to which our system has become dysfunctional, McConnell is the </w:t>
      </w:r>
      <w:r w:rsidRPr="00E751D8">
        <w:rPr>
          <w:rStyle w:val="Emphasis"/>
        </w:rPr>
        <w:t>single chief architect</w:t>
      </w:r>
      <w:r w:rsidRPr="007A3E75">
        <w:rPr>
          <w:rStyle w:val="StyleUnderline"/>
        </w:rPr>
        <w:t xml:space="preserve"> of that [deterioration]</w:t>
      </w:r>
      <w:r w:rsidRPr="007A3E75">
        <w:rPr>
          <w:sz w:val="8"/>
        </w:rPr>
        <w:t xml:space="preserve"> </w:t>
      </w:r>
      <w:r w:rsidRPr="007A3E75">
        <w:rPr>
          <w:strike/>
          <w:sz w:val="8"/>
        </w:rPr>
        <w:t>sclerosis</w:t>
      </w:r>
      <w:r w:rsidRPr="007A3E75">
        <w:rPr>
          <w:sz w:val="8"/>
        </w:rPr>
        <w:t xml:space="preserve">. President Donald Trump is a dangerous, blundering wrecking ball, but McConnell was undermining the system well before (and is likely to outlast) him. Nothing exemplifies McConnell’s role as norm-wrecking partisan warrior than the Garland affair: Almost as soon as word of Justice Antonin Scalia’s death emerged, McConnell had promised to block anyone President Barack Obama might nominate. “The American people‎ should have a voice in the selection of their next Supreme Court justice,” the pious, pompous McConnell said then, noting that Obama was at the time a lame duck president. But the American people had had a voice in that selection when they elected Obama less than four years earlier to serve as president. The Senate hadn’t confirmed an election-year high court nominee “for the better part of a century,” McConnell and Judiciary Committee Chairman Chuck Grassley pointed out, ignoring the fact that the last time such a circumstance had arisen, more than a century earlier, the Senate did both vote, and voted to confirm. </w:t>
      </w:r>
      <w:r w:rsidRPr="007A3E75">
        <w:rPr>
          <w:rStyle w:val="StyleUnderline"/>
        </w:rPr>
        <w:t>McConnell</w:t>
      </w:r>
      <w:r w:rsidRPr="007A3E75">
        <w:rPr>
          <w:sz w:val="8"/>
        </w:rPr>
        <w:t xml:space="preserve">, it seems, </w:t>
      </w:r>
      <w:r w:rsidRPr="007A3E75">
        <w:rPr>
          <w:rStyle w:val="StyleUnderline"/>
        </w:rPr>
        <w:t>is no longer</w:t>
      </w:r>
      <w:r w:rsidRPr="007A3E75">
        <w:rPr>
          <w:sz w:val="8"/>
        </w:rPr>
        <w:t xml:space="preserve"> so </w:t>
      </w:r>
      <w:r w:rsidRPr="007A3E75">
        <w:rPr>
          <w:rStyle w:val="StyleUnderline"/>
        </w:rPr>
        <w:t>concerned with the wishes of “the American people</w:t>
      </w:r>
      <w:r w:rsidRPr="007A3E75">
        <w:rPr>
          <w:sz w:val="8"/>
        </w:rPr>
        <w:t xml:space="preserve">” in advance of an election. In any case, </w:t>
      </w:r>
      <w:r w:rsidRPr="00626E84">
        <w:rPr>
          <w:rStyle w:val="StyleUnderline"/>
        </w:rPr>
        <w:t>asked Tuesday about a</w:t>
      </w:r>
      <w:r w:rsidRPr="007A3E75">
        <w:rPr>
          <w:sz w:val="8"/>
        </w:rPr>
        <w:t xml:space="preserve"> hypothetical </w:t>
      </w:r>
      <w:r w:rsidRPr="00626E84">
        <w:rPr>
          <w:rStyle w:val="StyleUnderline"/>
        </w:rPr>
        <w:t>2020 Supreme Court nomination, McConnell was direct</w:t>
      </w:r>
      <w:r w:rsidRPr="007A3E75">
        <w:rPr>
          <w:sz w:val="8"/>
        </w:rPr>
        <w:t>: “Oh</w:t>
      </w:r>
      <w:r w:rsidRPr="007A3E75">
        <w:rPr>
          <w:rStyle w:val="StyleUnderline"/>
        </w:rPr>
        <w:t>, we’d fill it.”</w:t>
      </w:r>
      <w:r w:rsidRPr="007A3E75">
        <w:rPr>
          <w:sz w:val="8"/>
        </w:rPr>
        <w:t xml:space="preserve"> What’s changed? Per CNN: “David Popp, a spokesman for McConnell, said the difference between now and three years ago … is that at that time the White House was controlled by a Democrat and the Senate by Republicans. This time, both are controlled by the GOP.” Popp also pointed reporters to comments McConnell made in October: “The tradition going back to the 1880s has been if a vacancy occurs in a presidential election year, and there is a different party in control of the Senate than the presidency, it is not filled.” Here is the complete list of split-government, election year Supreme Court nominees in the last 130 years: Merrick Garland. That’s it. If you want to get expansive, here’s the entire list of election year, split-government, pre-election Supreme Court nominees: Merrick Garland in 2016 and Melville Fuller in 1888. Of course, if you listened to McConnell you might think that the Senate routinely refused to consider any election year nomination to the high court because of tradition. But between 1888 and 2016, it never came up. And, when it did come up in 1888, and Democratic President Grover Cleveland nominated Fuller to be chief justice, the Republican-controlled Senate … confirmed him overwhelmingly. (Fuller, a Democrat who had managed Stephen Douglas' losing presidential campaign in 1860 but avoided military service during the Civil War, went on to preside over a court that upheld the South's Jim Crow laws in Plessy v. Ferguson, threw out federal income tax law — a ruling rebuked by no less than the 16th Amendment — and made antitrust cases harder to prosecute. Garland would've done considerably better.) So </w:t>
      </w:r>
      <w:r w:rsidRPr="00626E84">
        <w:rPr>
          <w:rStyle w:val="StyleUnderline"/>
        </w:rPr>
        <w:t>if there’s any “tradition” to be drawn from history,</w:t>
      </w:r>
      <w:r w:rsidRPr="007A3E75">
        <w:rPr>
          <w:sz w:val="8"/>
        </w:rPr>
        <w:t xml:space="preserve"> </w:t>
      </w:r>
      <w:r w:rsidRPr="00626E84">
        <w:rPr>
          <w:rStyle w:val="StyleUnderline"/>
        </w:rPr>
        <w:t>it’s that</w:t>
      </w:r>
      <w:r w:rsidRPr="007A3E75">
        <w:rPr>
          <w:sz w:val="8"/>
        </w:rPr>
        <w:t xml:space="preserve">, </w:t>
      </w:r>
      <w:r w:rsidRPr="007A3E75">
        <w:rPr>
          <w:rStyle w:val="StyleUnderline"/>
        </w:rPr>
        <w:t>before McConnell came along, the Senate had no problem confirming a Supreme Court nominee from another party</w:t>
      </w:r>
      <w:r w:rsidRPr="007A3E75">
        <w:rPr>
          <w:sz w:val="8"/>
        </w:rPr>
        <w:t xml:space="preserve">. </w:t>
      </w:r>
      <w:r w:rsidRPr="00626E84">
        <w:rPr>
          <w:rStyle w:val="StyleUnderline"/>
        </w:rPr>
        <w:t>That’s how the system is supposed to work: Partisanship is supposed to have its limits.</w:t>
      </w:r>
      <w:r w:rsidRPr="007A3E75">
        <w:rPr>
          <w:sz w:val="8"/>
        </w:rPr>
        <w:t xml:space="preserve"> </w:t>
      </w:r>
      <w:r w:rsidRPr="00626E84">
        <w:rPr>
          <w:rStyle w:val="StyleUnderline"/>
        </w:rPr>
        <w:t xml:space="preserve">The tradition </w:t>
      </w:r>
      <w:r w:rsidRPr="007A3E75">
        <w:rPr>
          <w:sz w:val="8"/>
        </w:rPr>
        <w:t xml:space="preserve">which </w:t>
      </w:r>
      <w:r w:rsidRPr="00626E84">
        <w:rPr>
          <w:rStyle w:val="StyleUnderline"/>
        </w:rPr>
        <w:t>McConnell is</w:t>
      </w:r>
      <w:r w:rsidRPr="007A3E75">
        <w:rPr>
          <w:sz w:val="8"/>
        </w:rPr>
        <w:t xml:space="preserve"> actually </w:t>
      </w:r>
      <w:r w:rsidRPr="00626E84">
        <w:rPr>
          <w:rStyle w:val="StyleUnderline"/>
        </w:rPr>
        <w:t>upholding is</w:t>
      </w:r>
      <w:r w:rsidRPr="007A3E75">
        <w:rPr>
          <w:sz w:val="8"/>
        </w:rPr>
        <w:t xml:space="preserve"> fairly new, but one of which he is a tireless practitioner: </w:t>
      </w:r>
      <w:r w:rsidRPr="007A3E75">
        <w:rPr>
          <w:rStyle w:val="StyleUnderline"/>
        </w:rPr>
        <w:t xml:space="preserve">The idea that securing power for one’s political party is the single most important goal, to be pursued regardless of cost to, </w:t>
      </w:r>
      <w:r w:rsidRPr="007A3E75">
        <w:rPr>
          <w:sz w:val="8"/>
        </w:rPr>
        <w:t>say</w:t>
      </w:r>
      <w:r w:rsidRPr="007A3E75">
        <w:rPr>
          <w:rStyle w:val="StyleUnderline"/>
        </w:rPr>
        <w:t>, institution, country or constituents</w:t>
      </w:r>
      <w:r w:rsidRPr="007A3E75">
        <w:rPr>
          <w:sz w:val="8"/>
        </w:rPr>
        <w:t xml:space="preserve">. </w:t>
      </w:r>
      <w:r w:rsidRPr="00626E84">
        <w:rPr>
          <w:rStyle w:val="StyleUnderline"/>
        </w:rPr>
        <w:t>McConnell</w:t>
      </w:r>
      <w:r w:rsidRPr="007A3E75">
        <w:rPr>
          <w:sz w:val="8"/>
        </w:rPr>
        <w:t xml:space="preserve"> claims to be a Senate traditionalist and presumably self-identifies as a patriot. But given the opportunity to preserve Senate traditions or maximize partisan gain, there’s little evidence that McConnell even understands the question. The Garland power play was without precedent in history and whacked away at the kind of interparty cooperation necessary for our system to work. And he wasn’t done: Later on in 2016, he </w:t>
      </w:r>
      <w:r w:rsidRPr="007A3E75">
        <w:rPr>
          <w:rStyle w:val="StyleUnderline"/>
        </w:rPr>
        <w:t>famously refused to cooperate in a joint government statement decrying Russian interference in our election</w:t>
      </w:r>
      <w:r w:rsidRPr="007A3E75">
        <w:rPr>
          <w:sz w:val="8"/>
        </w:rPr>
        <w:t xml:space="preserve">. A foreign adversary was assaulting our system, and </w:t>
      </w:r>
      <w:r w:rsidRPr="00626E84">
        <w:rPr>
          <w:rStyle w:val="StyleUnderline"/>
        </w:rPr>
        <w:t>McConnell couldn’t see past his party affiliation because they were helping his side</w:t>
      </w:r>
      <w:r w:rsidRPr="007A3E75">
        <w:rPr>
          <w:sz w:val="8"/>
        </w:rPr>
        <w:t xml:space="preserve">. Perhaps in Russian President Vladimir Putin’s attempts to wreck our system, McConnell saw a kindred spirit. </w:t>
      </w:r>
      <w:r w:rsidRPr="00626E84">
        <w:rPr>
          <w:rStyle w:val="StyleUnderline"/>
        </w:rPr>
        <w:t>McConnell</w:t>
      </w:r>
      <w:r w:rsidRPr="007A3E75">
        <w:rPr>
          <w:sz w:val="8"/>
        </w:rPr>
        <w:t xml:space="preserve">, notably, </w:t>
      </w:r>
      <w:r w:rsidRPr="00626E84">
        <w:rPr>
          <w:rStyle w:val="StyleUnderline"/>
        </w:rPr>
        <w:t>was</w:t>
      </w:r>
      <w:r w:rsidRPr="007A3E75">
        <w:rPr>
          <w:sz w:val="8"/>
        </w:rPr>
        <w:t xml:space="preserve"> also </w:t>
      </w:r>
      <w:r w:rsidRPr="00626E84">
        <w:rPr>
          <w:rStyle w:val="StyleUnderline"/>
        </w:rPr>
        <w:t>in favor of filibuster abuse</w:t>
      </w:r>
      <w:r w:rsidRPr="007A3E75">
        <w:rPr>
          <w:sz w:val="8"/>
        </w:rPr>
        <w:t xml:space="preserve"> (when he was </w:t>
      </w:r>
      <w:r w:rsidRPr="00626E84">
        <w:rPr>
          <w:rStyle w:val="StyleUnderline"/>
        </w:rPr>
        <w:t>in the minority</w:t>
      </w:r>
      <w:r w:rsidRPr="007A3E75">
        <w:rPr>
          <w:sz w:val="8"/>
        </w:rPr>
        <w:t xml:space="preserve">) </w:t>
      </w:r>
      <w:r w:rsidRPr="00626E84">
        <w:rPr>
          <w:rStyle w:val="StyleUnderline"/>
        </w:rPr>
        <w:t>before he was against it (in the majority</w:t>
      </w:r>
      <w:r w:rsidRPr="007A3E75">
        <w:rPr>
          <w:sz w:val="8"/>
        </w:rPr>
        <w:t xml:space="preserve">); </w:t>
      </w:r>
      <w:r w:rsidRPr="007A3E75">
        <w:rPr>
          <w:rStyle w:val="StyleUnderline"/>
        </w:rPr>
        <w:t>has praised gridlock</w:t>
      </w:r>
      <w:r w:rsidRPr="007A3E75">
        <w:rPr>
          <w:sz w:val="8"/>
        </w:rPr>
        <w:t xml:space="preserve">; has </w:t>
      </w:r>
      <w:r w:rsidRPr="00626E84">
        <w:rPr>
          <w:rStyle w:val="StyleUnderline"/>
        </w:rPr>
        <w:t>gone along with the</w:t>
      </w:r>
      <w:r w:rsidRPr="007A3E75">
        <w:rPr>
          <w:sz w:val="8"/>
        </w:rPr>
        <w:t xml:space="preserve"> legislative terrorism of </w:t>
      </w:r>
      <w:r w:rsidRPr="00626E84">
        <w:rPr>
          <w:rStyle w:val="StyleUnderline"/>
        </w:rPr>
        <w:t xml:space="preserve">debt-ceiling </w:t>
      </w:r>
      <w:r w:rsidRPr="007A3E75">
        <w:rPr>
          <w:sz w:val="8"/>
        </w:rPr>
        <w:t xml:space="preserve">showdowns and government </w:t>
      </w:r>
      <w:r w:rsidRPr="00626E84">
        <w:rPr>
          <w:rStyle w:val="StyleUnderline"/>
        </w:rPr>
        <w:t>shutdowns</w:t>
      </w:r>
      <w:r w:rsidRPr="007A3E75">
        <w:rPr>
          <w:sz w:val="8"/>
        </w:rPr>
        <w:t>; and infamously said in 2010 that the “single most important” achievement the GOP could aim for was denying Obama re-election. (One supposes Garland was a back-door way of getting some of that.) The Washington Post’s Dana Milbank once wrote that McConnell’s tombstone should include the inscription: “</w:t>
      </w:r>
      <w:r w:rsidRPr="007A3E75">
        <w:rPr>
          <w:rStyle w:val="StyleUnderline"/>
        </w:rPr>
        <w:t xml:space="preserve">He </w:t>
      </w:r>
      <w:r w:rsidRPr="00E751D8">
        <w:rPr>
          <w:rStyle w:val="Emphasis"/>
        </w:rPr>
        <w:t>broke America</w:t>
      </w:r>
      <w:r w:rsidRPr="007A3E75">
        <w:rPr>
          <w:sz w:val="8"/>
        </w:rPr>
        <w:t xml:space="preserve">.” </w:t>
      </w:r>
      <w:r w:rsidRPr="007A3E75">
        <w:rPr>
          <w:rStyle w:val="StyleUnderline"/>
        </w:rPr>
        <w:t xml:space="preserve">He has been </w:t>
      </w:r>
      <w:r w:rsidRPr="00E751D8">
        <w:rPr>
          <w:rStyle w:val="Emphasis"/>
        </w:rPr>
        <w:t>called the “gravedigger of American democracy,”</w:t>
      </w:r>
      <w:r w:rsidRPr="007A3E75">
        <w:rPr>
          <w:rStyle w:val="StyleUnderline"/>
        </w:rPr>
        <w:t xml:space="preserve"> “destroyer of norms” and “the true villain of some of the ugliest moments in this period of U.S. history</w:t>
      </w:r>
      <w:r w:rsidRPr="007A3E75">
        <w:rPr>
          <w:sz w:val="8"/>
        </w:rPr>
        <w:t xml:space="preserve">.” And </w:t>
      </w:r>
      <w:r w:rsidRPr="00626E84">
        <w:rPr>
          <w:rStyle w:val="StyleUnderline"/>
        </w:rPr>
        <w:t>those are understatements</w:t>
      </w:r>
      <w:r w:rsidRPr="007A3E75">
        <w:rPr>
          <w:sz w:val="8"/>
        </w:rPr>
        <w:t>. McConnell, at least, has been around long enough and is smart enough to know precisely what it is he’s doing. Trump seemingly doesn’t understand our system or a president's place in history beyond his desire to get his way. It's hard to see that as worse than McConnell's deliberate effort to destroy that which he cannot control.</w:t>
      </w:r>
    </w:p>
    <w:p w14:paraId="7953F713" w14:textId="77777777" w:rsidR="00A85D76" w:rsidRPr="006831DE" w:rsidRDefault="00A85D76" w:rsidP="00A85D76">
      <w:pPr>
        <w:pStyle w:val="Heading4"/>
      </w:pPr>
      <w:r w:rsidRPr="006831DE">
        <w:t>Senate obstructionism risks gridlock and backsliding – validates Trumpian norm violation</w:t>
      </w:r>
    </w:p>
    <w:p w14:paraId="253A8C77" w14:textId="120940A6" w:rsidR="00A85D76" w:rsidRDefault="00A85D76" w:rsidP="00A85D76">
      <w:r w:rsidRPr="006831DE">
        <w:rPr>
          <w:rStyle w:val="Style13ptBold"/>
        </w:rPr>
        <w:t>McCoy et. al., '18</w:t>
      </w:r>
      <w:r w:rsidRPr="006831DE">
        <w:t xml:space="preserve"> (Jennifer McCoy is Distinguished University Professor of Political Science at Georgia State University and coordinates an international research group on political polarization. Her most recent book is International Mediation in Venezuela; </w:t>
      </w:r>
      <w:proofErr w:type="spellStart"/>
      <w:r w:rsidRPr="006831DE">
        <w:t>Tahmina</w:t>
      </w:r>
      <w:proofErr w:type="spellEnd"/>
      <w:r w:rsidRPr="006831DE">
        <w:t xml:space="preserve"> Rahman is a PhD candidate in political science at Georgia State University and an assistant professor of International Relations at the University of Dhaka, Bangladesh; Murat </w:t>
      </w:r>
      <w:proofErr w:type="spellStart"/>
      <w:r w:rsidRPr="006831DE">
        <w:t>Somer</w:t>
      </w:r>
      <w:proofErr w:type="spellEnd"/>
      <w:r w:rsidRPr="006831DE">
        <w:t xml:space="preserve"> is an associate professor of political science and international relations at </w:t>
      </w:r>
      <w:proofErr w:type="spellStart"/>
      <w:r w:rsidRPr="006831DE">
        <w:t>Koç</w:t>
      </w:r>
      <w:proofErr w:type="spellEnd"/>
      <w:r w:rsidRPr="006831DE">
        <w:t xml:space="preserve"> University. His research on democratization, polarization, religious and secular politics, and ethnic conflict appeared in books, book volumes, and journals such as Comparative Political Studies and Democratization , "Polarization and the Global Crisis of Democracy: Common Patterns, Dynamics, and Pernicious Consequences for Democratic Polities," SAGE Journals, 3-20-2018, https://journals.sagepub.com/doi/full/10.1177/0002764218759576, accessed 6-23-2020, </w:t>
      </w:r>
      <w:proofErr w:type="spellStart"/>
      <w:r w:rsidRPr="006831DE">
        <w:t>SShaf</w:t>
      </w:r>
      <w:proofErr w:type="spellEnd"/>
      <w:r w:rsidRPr="006831DE">
        <w:t>)</w:t>
      </w:r>
    </w:p>
    <w:p w14:paraId="0801CAA5" w14:textId="77777777" w:rsidR="0079203A" w:rsidRPr="006831DE" w:rsidRDefault="0079203A" w:rsidP="00A85D76"/>
    <w:p w14:paraId="0F9873DF" w14:textId="17E82EEE" w:rsidR="00A85D76" w:rsidRDefault="00A85D76" w:rsidP="00A85D76">
      <w:pPr>
        <w:rPr>
          <w:sz w:val="8"/>
        </w:rPr>
      </w:pPr>
      <w:r w:rsidRPr="006831DE">
        <w:rPr>
          <w:rStyle w:val="StyleUnderline"/>
        </w:rPr>
        <w:t xml:space="preserve">Polarization’s </w:t>
      </w:r>
      <w:r w:rsidRPr="00237B8F">
        <w:rPr>
          <w:rStyle w:val="StyleUnderline"/>
        </w:rPr>
        <w:t>impact on</w:t>
      </w:r>
      <w:r w:rsidRPr="006831DE">
        <w:rPr>
          <w:rStyle w:val="StyleUnderline"/>
        </w:rPr>
        <w:t xml:space="preserve"> U.S. </w:t>
      </w:r>
      <w:r w:rsidRPr="00237B8F">
        <w:rPr>
          <w:rStyle w:val="StyleUnderline"/>
        </w:rPr>
        <w:t>democracy</w:t>
      </w:r>
      <w:r w:rsidRPr="006831DE">
        <w:rPr>
          <w:rStyle w:val="StyleUnderline"/>
        </w:rPr>
        <w:t xml:space="preserve"> has </w:t>
      </w:r>
      <w:r w:rsidRPr="00C27A86">
        <w:rPr>
          <w:rStyle w:val="Emphasis"/>
        </w:rPr>
        <w:t>been primarily one of gridlock</w:t>
      </w:r>
      <w:r w:rsidRPr="006831DE">
        <w:rPr>
          <w:sz w:val="8"/>
        </w:rPr>
        <w:t xml:space="preserve"> </w:t>
      </w:r>
      <w:r w:rsidRPr="006831DE">
        <w:rPr>
          <w:rStyle w:val="StyleUnderline"/>
        </w:rPr>
        <w:t xml:space="preserve">and </w:t>
      </w:r>
      <w:r w:rsidRPr="00237B8F">
        <w:rPr>
          <w:rStyle w:val="StyleUnderline"/>
        </w:rPr>
        <w:t>careening</w:t>
      </w:r>
      <w:r w:rsidRPr="006831DE">
        <w:rPr>
          <w:rStyle w:val="StyleUnderline"/>
        </w:rPr>
        <w:t xml:space="preserve"> as Republicans carried out an </w:t>
      </w:r>
      <w:r w:rsidRPr="00C27A86">
        <w:rPr>
          <w:rStyle w:val="Emphasis"/>
        </w:rPr>
        <w:t>explicitly obstructionist strategy</w:t>
      </w:r>
      <w:r w:rsidRPr="006831DE">
        <w:rPr>
          <w:sz w:val="8"/>
        </w:rPr>
        <w:t xml:space="preserve"> against the Obama administration, and Obama made use of unilateral executive orders to implement policy change. Subsequently, the Trump administration in its first year exhibited an evident bent to undo anything accomplished by Obama. </w:t>
      </w:r>
      <w:r w:rsidRPr="006831DE">
        <w:rPr>
          <w:rStyle w:val="StyleUnderline"/>
        </w:rPr>
        <w:t>The Republican-led Senate ended a</w:t>
      </w:r>
      <w:r w:rsidRPr="006831DE">
        <w:rPr>
          <w:sz w:val="8"/>
        </w:rPr>
        <w:t xml:space="preserve"> practice of supermajority voting (</w:t>
      </w:r>
      <w:r w:rsidRPr="006831DE">
        <w:rPr>
          <w:rStyle w:val="StyleUnderline"/>
        </w:rPr>
        <w:t>filibuster</w:t>
      </w:r>
      <w:r w:rsidRPr="006831DE">
        <w:rPr>
          <w:sz w:val="8"/>
        </w:rPr>
        <w:t xml:space="preserve"> and cloture) </w:t>
      </w:r>
      <w:r w:rsidRPr="006831DE">
        <w:rPr>
          <w:rStyle w:val="StyleUnderline"/>
        </w:rPr>
        <w:t>for Supreme Court appointments and attempted to enact major legislation without bipartisan consultation or support</w:t>
      </w:r>
      <w:r w:rsidRPr="006831DE">
        <w:rPr>
          <w:sz w:val="8"/>
        </w:rPr>
        <w:t xml:space="preserve"> in 2017. </w:t>
      </w:r>
      <w:r w:rsidRPr="006831DE">
        <w:rPr>
          <w:rStyle w:val="StyleUnderline"/>
        </w:rPr>
        <w:t>Diminished tolerance of opposing views</w:t>
      </w:r>
      <w:r w:rsidRPr="006831DE">
        <w:rPr>
          <w:sz w:val="8"/>
        </w:rPr>
        <w:t xml:space="preserve"> among political </w:t>
      </w:r>
      <w:r w:rsidRPr="006831DE">
        <w:rPr>
          <w:rStyle w:val="StyleUnderline"/>
        </w:rPr>
        <w:t>elites is also reflected in the degradation of respect for counter-arguments</w:t>
      </w:r>
      <w:r w:rsidRPr="006831DE">
        <w:rPr>
          <w:sz w:val="8"/>
        </w:rPr>
        <w:t xml:space="preserve"> as indicated in Figure 2, where the United States fell to a 3 (acknowledge but not value counterarguments) in 2013 and then to a 2 (elites acknowledge the counterarguments only to degrade them and debase the individuals and groups who make such arguments) in 2016. </w:t>
      </w:r>
      <w:r w:rsidRPr="006831DE">
        <w:rPr>
          <w:rStyle w:val="StyleUnderline"/>
        </w:rPr>
        <w:t>Warning signs of another of our possible outcomes</w:t>
      </w:r>
      <w:r w:rsidRPr="006831DE">
        <w:rPr>
          <w:sz w:val="8"/>
        </w:rPr>
        <w:t>—</w:t>
      </w:r>
      <w:r w:rsidRPr="00237B8F">
        <w:rPr>
          <w:rStyle w:val="StyleUnderline"/>
        </w:rPr>
        <w:t>democratic backsliding</w:t>
      </w:r>
      <w:r w:rsidRPr="006831DE">
        <w:rPr>
          <w:sz w:val="8"/>
        </w:rPr>
        <w:t xml:space="preserve">, </w:t>
      </w:r>
      <w:r w:rsidRPr="006831DE">
        <w:rPr>
          <w:rStyle w:val="StyleUnderline"/>
        </w:rPr>
        <w:t>emerged in the public’s</w:t>
      </w:r>
      <w:r w:rsidRPr="006831DE">
        <w:rPr>
          <w:sz w:val="8"/>
        </w:rPr>
        <w:t xml:space="preserve"> apparent </w:t>
      </w:r>
      <w:r w:rsidRPr="006831DE">
        <w:rPr>
          <w:rStyle w:val="StyleUnderline"/>
        </w:rPr>
        <w:t>tolerance of illiberal behavior by the new administration</w:t>
      </w:r>
      <w:r w:rsidRPr="006831DE">
        <w:rPr>
          <w:sz w:val="8"/>
        </w:rPr>
        <w:t xml:space="preserve"> and some of its supporters in 2017. </w:t>
      </w:r>
      <w:r w:rsidRPr="006831DE">
        <w:rPr>
          <w:rStyle w:val="StyleUnderline"/>
        </w:rPr>
        <w:t>Violation of democratic norms</w:t>
      </w:r>
      <w:r w:rsidRPr="006831DE">
        <w:rPr>
          <w:sz w:val="8"/>
        </w:rPr>
        <w:t xml:space="preserve"> in recent years and especially </w:t>
      </w:r>
      <w:r w:rsidRPr="006831DE">
        <w:rPr>
          <w:rStyle w:val="StyleUnderline"/>
        </w:rPr>
        <w:t>since</w:t>
      </w:r>
      <w:r w:rsidRPr="006831DE">
        <w:rPr>
          <w:sz w:val="8"/>
        </w:rPr>
        <w:t xml:space="preserve"> the election of Donald </w:t>
      </w:r>
      <w:r w:rsidRPr="006831DE">
        <w:rPr>
          <w:rStyle w:val="StyleUnderline"/>
        </w:rPr>
        <w:t xml:space="preserve">Trump include the </w:t>
      </w:r>
      <w:r w:rsidRPr="00237B8F">
        <w:rPr>
          <w:rStyle w:val="StyleUnderline"/>
        </w:rPr>
        <w:t>erosion of partisan restraint</w:t>
      </w:r>
      <w:r w:rsidRPr="006831DE">
        <w:rPr>
          <w:rStyle w:val="StyleUnderline"/>
        </w:rPr>
        <w:t xml:space="preserve">, presidential restraint, and the </w:t>
      </w:r>
      <w:r w:rsidRPr="00237B8F">
        <w:rPr>
          <w:rStyle w:val="StyleUnderline"/>
        </w:rPr>
        <w:t>idea of a legitimate opposition</w:t>
      </w:r>
      <w:r w:rsidRPr="006831DE">
        <w:rPr>
          <w:sz w:val="8"/>
        </w:rPr>
        <w:t xml:space="preserve"> (</w:t>
      </w:r>
      <w:proofErr w:type="spellStart"/>
      <w:r w:rsidRPr="006831DE">
        <w:rPr>
          <w:sz w:val="8"/>
        </w:rPr>
        <w:t>Levitsky</w:t>
      </w:r>
      <w:proofErr w:type="spellEnd"/>
      <w:r w:rsidRPr="006831DE">
        <w:rPr>
          <w:sz w:val="8"/>
        </w:rPr>
        <w:t xml:space="preserve"> &amp; </w:t>
      </w:r>
      <w:proofErr w:type="spellStart"/>
      <w:r w:rsidRPr="006831DE">
        <w:rPr>
          <w:sz w:val="8"/>
        </w:rPr>
        <w:t>Ziblatt</w:t>
      </w:r>
      <w:proofErr w:type="spellEnd"/>
      <w:r w:rsidRPr="006831DE">
        <w:rPr>
          <w:sz w:val="8"/>
        </w:rPr>
        <w:t xml:space="preserve">, 2016). Trump’s questioning the legitimacy of Obama’s presidency from his birther movement of 2010, and his behavior in the 2016 campaign and first year in office—unfounded accusations of voter fraud in his own election, refusal to unambiguously condemn violence, distortion of facts, attacks on mainstream media, and denigration of scientific evidence and expertise—are all warning signs of antidemocratic behavior. Even strong </w:t>
      </w:r>
      <w:r w:rsidRPr="006831DE">
        <w:rPr>
          <w:rStyle w:val="StyleUnderline"/>
        </w:rPr>
        <w:t xml:space="preserve">institutions and constitutional protections are vulnerable to </w:t>
      </w:r>
      <w:r w:rsidRPr="00237B8F">
        <w:rPr>
          <w:rStyle w:val="StyleUnderline"/>
        </w:rPr>
        <w:t>regression</w:t>
      </w:r>
      <w:r w:rsidRPr="006831DE">
        <w:rPr>
          <w:rStyle w:val="StyleUnderline"/>
        </w:rPr>
        <w:t xml:space="preserve"> (</w:t>
      </w:r>
      <w:r w:rsidRPr="006831DE">
        <w:rPr>
          <w:sz w:val="8"/>
        </w:rPr>
        <w:t xml:space="preserve">Huq &amp; Ginsburg, forthcoming) and </w:t>
      </w:r>
      <w:r w:rsidRPr="006831DE">
        <w:rPr>
          <w:rStyle w:val="StyleUnderline"/>
        </w:rPr>
        <w:t>scholars tracking</w:t>
      </w:r>
      <w:r w:rsidRPr="006831DE">
        <w:rPr>
          <w:sz w:val="8"/>
        </w:rPr>
        <w:t xml:space="preserve"> assessments of </w:t>
      </w:r>
      <w:r w:rsidRPr="006831DE">
        <w:rPr>
          <w:rStyle w:val="StyleUnderline"/>
        </w:rPr>
        <w:t xml:space="preserve">political scientists indicate </w:t>
      </w:r>
      <w:r w:rsidRPr="00237B8F">
        <w:rPr>
          <w:rStyle w:val="StyleUnderline"/>
        </w:rPr>
        <w:t xml:space="preserve">an </w:t>
      </w:r>
      <w:r w:rsidRPr="00C27A86">
        <w:rPr>
          <w:rStyle w:val="Emphasis"/>
        </w:rPr>
        <w:t>increased risk of democratic backsliding</w:t>
      </w:r>
      <w:r w:rsidRPr="006831DE">
        <w:rPr>
          <w:sz w:val="8"/>
        </w:rPr>
        <w:t xml:space="preserve"> (Authoritarian Warning Survey, 2017).</w:t>
      </w:r>
    </w:p>
    <w:p w14:paraId="39D49435" w14:textId="5FB55792" w:rsidR="00D84C96" w:rsidRDefault="00D84C96" w:rsidP="00D84C96">
      <w:pPr>
        <w:pStyle w:val="Heading3"/>
      </w:pPr>
      <w:r>
        <w:t>IL – US key</w:t>
      </w:r>
    </w:p>
    <w:p w14:paraId="116F9C11" w14:textId="77777777" w:rsidR="00D84C96" w:rsidRDefault="00D84C96" w:rsidP="00D84C96">
      <w:pPr>
        <w:pStyle w:val="Heading4"/>
      </w:pPr>
      <w:r>
        <w:t xml:space="preserve">US is key to global democracy and Trump is not an alt </w:t>
      </w:r>
      <w:proofErr w:type="spellStart"/>
      <w:r>
        <w:t>caus</w:t>
      </w:r>
      <w:proofErr w:type="spellEnd"/>
    </w:p>
    <w:p w14:paraId="01C302E2" w14:textId="77777777" w:rsidR="00D84C96" w:rsidRPr="008330E5" w:rsidRDefault="00D84C96" w:rsidP="00D84C96">
      <w:r w:rsidRPr="00362498">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31524F40" w14:textId="77777777" w:rsidR="00D84C96" w:rsidRPr="008330E5" w:rsidRDefault="00D84C96" w:rsidP="00D84C96"/>
    <w:p w14:paraId="3DB7181A" w14:textId="77777777" w:rsidR="00D84C96" w:rsidRPr="00B42806" w:rsidRDefault="00D84C96" w:rsidP="00D84C96">
      <w:r w:rsidRPr="00362498">
        <w:rPr>
          <w:rStyle w:val="StyleUnderline"/>
        </w:rPr>
        <w:t>In every region of the world, autocrats are seizing</w:t>
      </w:r>
      <w:r>
        <w:t xml:space="preserve"> the </w:t>
      </w:r>
      <w:r w:rsidRPr="00362498">
        <w:rPr>
          <w:rStyle w:val="StyleUnderline"/>
        </w:rPr>
        <w:t>initiative</w:t>
      </w:r>
      <w:r>
        <w:t xml:space="preserve">, </w:t>
      </w:r>
      <w:r w:rsidRPr="00362498">
        <w:rPr>
          <w:rStyle w:val="StyleUnderline"/>
        </w:rPr>
        <w:t>democrats are on the defensive</w:t>
      </w:r>
      <w:r>
        <w:t xml:space="preserve">, and the space for competitive politics and free expression is shrinking. </w:t>
      </w:r>
      <w:r w:rsidRPr="00362498">
        <w:rPr>
          <w:rStyle w:val="StyleUnderline"/>
        </w:rPr>
        <w:t>Established democracies are becoming more</w:t>
      </w:r>
      <w:r>
        <w:t xml:space="preserve"> polarized, intolerant, and </w:t>
      </w:r>
      <w:r w:rsidRPr="00362498">
        <w:rPr>
          <w:rStyle w:val="StyleUnderline"/>
        </w:rPr>
        <w:t>dysfunctional</w:t>
      </w:r>
      <w:r>
        <w:t xml:space="preserve">. </w:t>
      </w:r>
      <w:r w:rsidRPr="00362498">
        <w:rPr>
          <w:rStyle w:val="StyleUnderline"/>
        </w:rPr>
        <w:t>Emerging democracies are</w:t>
      </w:r>
      <w:r>
        <w:rPr>
          <w:rStyle w:val="StyleUnderline"/>
        </w:rPr>
        <w:t xml:space="preserve"> </w:t>
      </w:r>
      <w:r w:rsidRPr="00362498">
        <w:rPr>
          <w:rStyle w:val="StyleUnderline"/>
        </w:rPr>
        <w:t>facing</w:t>
      </w:r>
      <w:r>
        <w:t xml:space="preserve"> relentless scandals, sweeping citizen disaffection, and </w:t>
      </w:r>
      <w:r w:rsidRPr="00362498">
        <w:rPr>
          <w:rStyle w:val="StyleUnderline"/>
        </w:rPr>
        <w:t>existential</w:t>
      </w:r>
      <w:r>
        <w:rPr>
          <w:rStyle w:val="StyleUnderline"/>
        </w:rPr>
        <w:t xml:space="preserve"> </w:t>
      </w:r>
      <w:r w:rsidRPr="00362498">
        <w:rPr>
          <w:rStyle w:val="StyleUnderline"/>
        </w:rPr>
        <w:t>threats to their survival</w:t>
      </w:r>
      <w:r>
        <w:t xml:space="preserve">. From Turkey and Hungary to the Philippines, wily autocrats are destroying constitutional checks and balances. And with the global winds blowing their way, authoritarian leaders are becoming more nakedly dictatorial. </w:t>
      </w:r>
      <w:r w:rsidRPr="00362498">
        <w:rPr>
          <w:rStyle w:val="StyleUnderline"/>
        </w:rPr>
        <w:t>These unfavorable gusts are</w:t>
      </w:r>
      <w:r>
        <w:t xml:space="preserve"> not simply the exhaust fumes of decaying democracies. They are </w:t>
      </w:r>
      <w:r w:rsidRPr="00362498">
        <w:rPr>
          <w:rStyle w:val="StyleUnderline"/>
        </w:rPr>
        <w:t>blowing hard from</w:t>
      </w:r>
      <w:r>
        <w:t xml:space="preserve"> the two leading centers of global authoritarianism, </w:t>
      </w:r>
      <w:r w:rsidRPr="00362498">
        <w:rPr>
          <w:rStyle w:val="StyleUnderline"/>
        </w:rPr>
        <w:t>Russia</w:t>
      </w:r>
      <w:r>
        <w:t xml:space="preserve"> and China. </w:t>
      </w:r>
      <w:r w:rsidRPr="00362498">
        <w:rPr>
          <w:rStyle w:val="StyleUnderline"/>
        </w:rPr>
        <w:t>And if the United States does</w:t>
      </w:r>
      <w:r>
        <w:rPr>
          <w:rStyle w:val="StyleUnderline"/>
        </w:rPr>
        <w:t xml:space="preserve"> </w:t>
      </w:r>
      <w:r w:rsidRPr="00362498">
        <w:rPr>
          <w:rStyle w:val="StyleUnderline"/>
        </w:rPr>
        <w:t>not reclaim its traditional place as the keystone of democracy</w:t>
      </w:r>
      <w:r>
        <w:t xml:space="preserve">, Vladimir </w:t>
      </w:r>
      <w:r w:rsidRPr="00362498">
        <w:rPr>
          <w:rStyle w:val="StyleUnderline"/>
        </w:rPr>
        <w:t>Putin</w:t>
      </w:r>
      <w:r>
        <w:t xml:space="preserve">, Xi Jinping, </w:t>
      </w:r>
      <w:r w:rsidRPr="00362498">
        <w:rPr>
          <w:rStyle w:val="StyleUnderline"/>
        </w:rPr>
        <w:t>and their admirers may turn autocracy into the driving</w:t>
      </w:r>
      <w:r>
        <w:rPr>
          <w:rStyle w:val="StyleUnderline"/>
        </w:rPr>
        <w:t xml:space="preserve"> </w:t>
      </w:r>
      <w:r w:rsidRPr="00362498">
        <w:rPr>
          <w:rStyle w:val="StyleUnderline"/>
        </w:rPr>
        <w:t>force of the new century</w:t>
      </w:r>
      <w:r>
        <w:t xml:space="preserve">. Many other analyses are missing this crucial point. </w:t>
      </w:r>
      <w:r w:rsidRPr="00362498">
        <w:rPr>
          <w:rStyle w:val="StyleUnderline"/>
        </w:rPr>
        <w:t>The extraordinary</w:t>
      </w:r>
      <w:r>
        <w:rPr>
          <w:rStyle w:val="StyleUnderline"/>
        </w:rPr>
        <w:t xml:space="preserve"> </w:t>
      </w:r>
      <w:r w:rsidRPr="00362498">
        <w:rPr>
          <w:rStyle w:val="StyleUnderline"/>
        </w:rPr>
        <w:t>progress of democracy from the mid-1970s to the early 2000s was a</w:t>
      </w:r>
      <w:r>
        <w:rPr>
          <w:rStyle w:val="StyleUnderline"/>
        </w:rPr>
        <w:t xml:space="preserve"> </w:t>
      </w:r>
      <w:r w:rsidRPr="00362498">
        <w:rPr>
          <w:rStyle w:val="StyleUnderline"/>
        </w:rPr>
        <w:t>global phenomenon, heavily facilitated by</w:t>
      </w:r>
      <w:r>
        <w:t xml:space="preserve"> the strength, idealism, and energetic support of </w:t>
      </w:r>
      <w:r w:rsidRPr="00362498">
        <w:rPr>
          <w:rStyle w:val="StyleUnderline"/>
        </w:rPr>
        <w:t>the United States</w:t>
      </w:r>
      <w:r>
        <w:t xml:space="preserve"> and Western Europe. The gathering retreat of freedom is also a global phenomenon, driven this time from Moscow and Beijing. A reviving </w:t>
      </w:r>
      <w:r w:rsidRPr="00362498">
        <w:rPr>
          <w:rStyle w:val="StyleUnderline"/>
        </w:rPr>
        <w:t>autocracy</w:t>
      </w:r>
      <w:r>
        <w:t xml:space="preserve"> and an emerging Communist superpower are investing heavily—and often effectively— in efforts to promote disinformation and covertly subvert democratic norms and institutions. Their increasingly brazen challenge </w:t>
      </w:r>
      <w:r w:rsidRPr="00362498">
        <w:rPr>
          <w:rStyle w:val="StyleUnderline"/>
        </w:rPr>
        <w:t>demands a vigorous</w:t>
      </w:r>
      <w:r>
        <w:rPr>
          <w:rStyle w:val="StyleUnderline"/>
        </w:rPr>
        <w:t xml:space="preserve"> </w:t>
      </w:r>
      <w:r>
        <w:t xml:space="preserve">global </w:t>
      </w:r>
      <w:r w:rsidRPr="00362498">
        <w:rPr>
          <w:rStyle w:val="StyleUnderline"/>
        </w:rPr>
        <w:t>response</w:t>
      </w:r>
      <w:r>
        <w:t xml:space="preserve">: a </w:t>
      </w:r>
      <w:r w:rsidRPr="00362498">
        <w:rPr>
          <w:rStyle w:val="StyleUnderline"/>
        </w:rPr>
        <w:t>reassertion of global democratic leadership, rooted in</w:t>
      </w:r>
      <w:r>
        <w:rPr>
          <w:rStyle w:val="StyleUnderline"/>
        </w:rPr>
        <w:t xml:space="preserve"> </w:t>
      </w:r>
      <w:r w:rsidRPr="00362498">
        <w:rPr>
          <w:rStyle w:val="StyleUnderline"/>
        </w:rPr>
        <w:t>Washington’s</w:t>
      </w:r>
      <w:r>
        <w:t xml:space="preserve"> renewed understanding of its far-reaching responsibilities, and a new worldwide </w:t>
      </w:r>
      <w:r w:rsidRPr="00362498">
        <w:rPr>
          <w:rStyle w:val="StyleUnderline"/>
        </w:rPr>
        <w:t>campaign to promote democratic values</w:t>
      </w:r>
      <w:r>
        <w:t xml:space="preserve">,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We cannot defend and renew free government around the world unless we do so at home. Stopping the desecration of democratic norms and institutions by Donald Trump (and budding autocrats elsewhere) is vital but insufficient. The decline of American democracy did not begin with Trump,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Promising and viable </w:t>
      </w:r>
      <w:r w:rsidRPr="002774CC">
        <w:rPr>
          <w:rStyle w:val="StyleUnderline"/>
        </w:rPr>
        <w:t>reforms are available. We can improve, empower, and heal</w:t>
      </w:r>
      <w:r>
        <w:t xml:space="preserve"> our </w:t>
      </w:r>
      <w:r w:rsidRPr="002774CC">
        <w:rPr>
          <w:rStyle w:val="StyleUnderline"/>
        </w:rPr>
        <w:t>democracy</w:t>
      </w:r>
      <w:r>
        <w:t xml:space="preserve">—and much can be done </w:t>
      </w:r>
      <w:r w:rsidRPr="002774CC">
        <w:rPr>
          <w:rStyle w:val="Emphasis"/>
        </w:rPr>
        <w:t>even while Trump is in power</w:t>
      </w:r>
      <w:r>
        <w:t xml:space="preserve">.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when liberty is on the line, the risks may be daunting and the sacrifice may be mortal. But across the continents and the decades, what has most inspired me has been the willingness of people—in the end, just people, like you and me— to risk everything they have in the fight for freedom. Today, </w:t>
      </w:r>
      <w:r w:rsidRPr="002774CC">
        <w:rPr>
          <w:rStyle w:val="StyleUnderline"/>
        </w:rPr>
        <w:t>in the United States</w:t>
      </w:r>
      <w:r>
        <w:t xml:space="preserve">, it is our turn. And the fate of global </w:t>
      </w:r>
      <w:r w:rsidRPr="002774CC">
        <w:rPr>
          <w:rStyle w:val="StyleUnderline"/>
        </w:rPr>
        <w:t>democracy rests on all our shoulders</w:t>
      </w:r>
      <w:r>
        <w:t>.</w:t>
      </w:r>
    </w:p>
    <w:p w14:paraId="336C034E" w14:textId="1451946B" w:rsidR="00D84C96" w:rsidRDefault="00D84C96" w:rsidP="00D84C96">
      <w:pPr>
        <w:pStyle w:val="Heading3"/>
      </w:pPr>
      <w:r>
        <w:t>! – DPT true</w:t>
      </w:r>
    </w:p>
    <w:p w14:paraId="55A666C4" w14:textId="77777777" w:rsidR="00D84C96" w:rsidRPr="007F3732" w:rsidRDefault="00D84C96" w:rsidP="00D84C96">
      <w:pPr>
        <w:pStyle w:val="Heading4"/>
      </w:pPr>
      <w:r>
        <w:t xml:space="preserve">DPT’s true---there’s a clear </w:t>
      </w:r>
      <w:r w:rsidRPr="007F3732">
        <w:rPr>
          <w:u w:val="single"/>
        </w:rPr>
        <w:t>dyadic peace</w:t>
      </w:r>
      <w:r>
        <w:t xml:space="preserve"> and a lower risk of war </w:t>
      </w:r>
      <w:r w:rsidRPr="007F3732">
        <w:rPr>
          <w:u w:val="single"/>
        </w:rPr>
        <w:t>across the board</w:t>
      </w:r>
      <w:r>
        <w:t>.</w:t>
      </w:r>
    </w:p>
    <w:p w14:paraId="6BC155A7" w14:textId="77777777" w:rsidR="00D84C96" w:rsidRPr="00585B69" w:rsidRDefault="00D84C96" w:rsidP="00D84C96">
      <w:pPr>
        <w:rPr>
          <w:rStyle w:val="Style13ptBold"/>
        </w:rPr>
      </w:pPr>
      <w:proofErr w:type="spellStart"/>
      <w:r>
        <w:rPr>
          <w:rStyle w:val="Style13ptBold"/>
        </w:rPr>
        <w:t>Hegre</w:t>
      </w:r>
      <w:proofErr w:type="spellEnd"/>
      <w:r>
        <w:rPr>
          <w:rStyle w:val="Style13ptBold"/>
        </w:rPr>
        <w:t xml:space="preserve"> et al. ’18</w:t>
      </w:r>
      <w:r w:rsidRPr="00585B69">
        <w:t xml:space="preserve"> (</w:t>
      </w:r>
      <w:proofErr w:type="spellStart"/>
      <w:r w:rsidRPr="00585B69">
        <w:t>Havard</w:t>
      </w:r>
      <w:proofErr w:type="spellEnd"/>
      <w:r w:rsidRPr="00585B69">
        <w:t xml:space="preserve">; Professor Department of Peace and Conflict Research Uppsala University; Michael Bernhard; Miriam Ehrlich Chair in Political Science Department of Political Science University of Florida; Jan </w:t>
      </w:r>
      <w:proofErr w:type="spellStart"/>
      <w:r w:rsidRPr="00585B69">
        <w:t>Teorell</w:t>
      </w:r>
      <w:proofErr w:type="spellEnd"/>
      <w:r w:rsidRPr="00585B69">
        <w:t xml:space="preserve">; Professor of Political Science Department of Political Science Lund University; </w:t>
      </w:r>
      <w:r w:rsidRPr="00585B69">
        <w:rPr>
          <w:i/>
        </w:rPr>
        <w:t>Reassessing the Democratic Peace: A Novel Test Based on the Varieties of Democracy Data</w:t>
      </w:r>
      <w:r w:rsidRPr="00585B69">
        <w:t xml:space="preserve">; </w:t>
      </w:r>
      <w:hyperlink r:id="rId51" w:history="1">
        <w:r w:rsidRPr="00585B69">
          <w:rPr>
            <w:rStyle w:val="Hyperlink"/>
          </w:rPr>
          <w:t>https://gupea.ub.gu.se/bitstream/2077/56045/1/gupea_2077_56045_1.pdf</w:t>
        </w:r>
      </w:hyperlink>
      <w:r w:rsidRPr="00585B69">
        <w:t>; accessed 7/17/19; MSCOTT)</w:t>
      </w:r>
    </w:p>
    <w:p w14:paraId="72FFC972" w14:textId="77777777" w:rsidR="00D84C96" w:rsidRDefault="00D84C96" w:rsidP="00D84C96">
      <w:r>
        <w:t>4. Results</w:t>
      </w:r>
    </w:p>
    <w:p w14:paraId="59E01C43" w14:textId="77777777" w:rsidR="00D84C96" w:rsidRDefault="00D84C96" w:rsidP="00D84C96">
      <w:r w:rsidRPr="00E1633A">
        <w:rPr>
          <w:rStyle w:val="StyleUnderline"/>
        </w:rPr>
        <w:t>We estimated two sets of models for all pairs of states for every year over the 1900–2010 period with the democratic peace hypothesis represented as the democracy score(s) of the stronger country</w:t>
      </w:r>
      <w:r>
        <w:t>, that of the weaker country, the interaction of these two, and several control variables. In the first set of models, we entered the five indicators of constraint one by one along with our control variables. Figure 3 summarizes the results from these models. Complete estimation results in table form with all control variables are found in Appendix Table A-1.</w:t>
      </w:r>
    </w:p>
    <w:p w14:paraId="05A92E4E" w14:textId="77777777" w:rsidR="00D84C96" w:rsidRDefault="00D84C96" w:rsidP="00D84C96">
      <w:r>
        <w:t xml:space="preserve">The first model (called ‘Electoral accountability’) enters the three terms based on the electoral accountability index along with control variables. The estimates from this model are printed in green color at the top of the figure. </w:t>
      </w:r>
      <w:r w:rsidRPr="00E1633A">
        <w:rPr>
          <w:rStyle w:val="StyleUnderline"/>
        </w:rPr>
        <w:t xml:space="preserve">The points represent the estimates and the whiskers their estimated </w:t>
      </w:r>
      <w:r w:rsidRPr="00E1633A">
        <w:rPr>
          <w:rStyle w:val="Emphasis"/>
        </w:rPr>
        <w:t>95% confidence interval</w:t>
      </w:r>
      <w:r w:rsidRPr="00E1633A">
        <w:t>.</w:t>
      </w:r>
      <w:r w:rsidRPr="00E1633A">
        <w:rPr>
          <w:rStyle w:val="StyleUnderline"/>
        </w:rPr>
        <w:t xml:space="preserve"> The two main terms are both positive</w:t>
      </w:r>
      <w:r>
        <w:t xml:space="preserve">, although that for the weaker country is not statistically significant. The interaction between the index values for the two countries in the dyad, on the other hand, is negative and highly significant – </w:t>
      </w:r>
      <w:r w:rsidRPr="00E1633A">
        <w:rPr>
          <w:rStyle w:val="StyleUnderline"/>
        </w:rPr>
        <w:t xml:space="preserve">when both countries score highly in terms of electoral accountability, the </w:t>
      </w:r>
      <w:r w:rsidRPr="00E1633A">
        <w:rPr>
          <w:rStyle w:val="Emphasis"/>
        </w:rPr>
        <w:t>risk of fatal dispute is much lower</w:t>
      </w:r>
      <w:r w:rsidRPr="00E1633A">
        <w:rPr>
          <w:rStyle w:val="StyleUnderline"/>
        </w:rPr>
        <w:t xml:space="preserve"> than if either have low scores</w:t>
      </w:r>
      <w:r>
        <w:t>. In line with expectations, we show in Appendix Table A-3 that the effect of electoral democracy is driven by the “Schumpeterian” core dimensions tapping into contestation – whereas suffrage does not play an independent role in promoting peace.</w:t>
      </w:r>
    </w:p>
    <w:p w14:paraId="46621265" w14:textId="77777777" w:rsidR="00D84C96" w:rsidRDefault="00D84C96" w:rsidP="00D84C96">
      <w:r w:rsidRPr="00E1633A">
        <w:rPr>
          <w:rStyle w:val="StyleUnderline"/>
        </w:rPr>
        <w:t>The second model enters the ‘Legislative constraints’ index terms. Again, the interaction term is negative and significant, whereas the main terms are positive and significant. Similar patterns are observed for the other three individual indicators</w:t>
      </w:r>
      <w:r>
        <w:t>.</w:t>
      </w:r>
    </w:p>
    <w:p w14:paraId="3B687F0A" w14:textId="77777777" w:rsidR="00D84C96" w:rsidRDefault="00D84C96" w:rsidP="00D84C96">
      <w:r w:rsidRPr="00E1633A">
        <w:rPr>
          <w:rStyle w:val="StyleUnderline"/>
        </w:rPr>
        <w:t xml:space="preserve">Figure 4 shows that the net effect for each of these indicators is </w:t>
      </w:r>
      <w:r w:rsidRPr="00E1633A">
        <w:rPr>
          <w:rStyle w:val="Emphasis"/>
        </w:rPr>
        <w:t>consistent with the democratic peace</w:t>
      </w:r>
      <w:r>
        <w:t xml:space="preserve">. </w:t>
      </w:r>
      <w:r w:rsidRPr="00E1633A">
        <w:rPr>
          <w:rStyle w:val="StyleUnderline"/>
        </w:rPr>
        <w:t>In the left panels, the dashed line plots the estimated log odds of a MID when the weaker country j is at the mean of the index, as a function of the score for the stronger country (along the x-axis)</w:t>
      </w:r>
      <w:r>
        <w:t>. The metric for the y-axis is log odds relative to the case where both countries have scores of 0 for the index. The dotted and solid lines show the same when the index is one standard deviation below or above the mean.19</w:t>
      </w:r>
    </w:p>
    <w:p w14:paraId="32DE6E03" w14:textId="77777777" w:rsidR="00D84C96" w:rsidRDefault="00D84C96" w:rsidP="00D84C96">
      <w:r w:rsidRPr="00E1633A">
        <w:rPr>
          <w:rStyle w:val="StyleUnderline"/>
        </w:rPr>
        <w:t>The graph on the right plots the marginal effect of this relationship – it shows the change in the estimated probability of a fatal dispute</w:t>
      </w:r>
      <w:r>
        <w:t xml:space="preserve"> when comparing a pair of countries where the weaker country has a value for the index one standard deviation below the mean and one standard 22 deviation above, respectively, as a function of the index for the stronger country</w:t>
      </w:r>
      <w:r w:rsidRPr="00E1633A">
        <w:rPr>
          <w:rStyle w:val="StyleUnderline"/>
        </w:rPr>
        <w:t xml:space="preserve">. Both these graphs show a </w:t>
      </w:r>
      <w:r w:rsidRPr="00E1633A">
        <w:rPr>
          <w:rStyle w:val="Emphasis"/>
        </w:rPr>
        <w:t>clear dyadic democratic peace in terms of all our indices of constraint</w:t>
      </w:r>
      <w:r>
        <w:t xml:space="preserve"> – </w:t>
      </w:r>
      <w:r w:rsidRPr="00E1633A">
        <w:rPr>
          <w:rStyle w:val="StyleUnderline"/>
        </w:rPr>
        <w:t xml:space="preserve">a more democratic weaker country means a </w:t>
      </w:r>
      <w:r w:rsidRPr="00E1633A">
        <w:rPr>
          <w:rStyle w:val="Emphasis"/>
        </w:rPr>
        <w:t>clearly lower risk of fatal MID if the stronger country is relatively democratic</w:t>
      </w:r>
      <w:r>
        <w:t>.20</w:t>
      </w:r>
    </w:p>
    <w:p w14:paraId="18B7939B" w14:textId="20B37DED" w:rsidR="00D84C96" w:rsidRPr="00D84C96" w:rsidRDefault="00D84C96" w:rsidP="00D84C96">
      <w:r w:rsidRPr="00E1633A">
        <w:rPr>
          <w:rStyle w:val="StyleUnderline"/>
        </w:rPr>
        <w:t xml:space="preserve">All of our individual indicators of constraint </w:t>
      </w:r>
      <w:r w:rsidRPr="00E1633A">
        <w:rPr>
          <w:rStyle w:val="Emphasis"/>
        </w:rPr>
        <w:t>reflect the democratic peace when entered on their own</w:t>
      </w:r>
      <w:r>
        <w:t xml:space="preserve">. </w:t>
      </w:r>
      <w:r w:rsidRPr="00E1633A">
        <w:rPr>
          <w:rStyle w:val="StyleUnderline"/>
        </w:rPr>
        <w:t xml:space="preserve">Given the </w:t>
      </w:r>
      <w:r w:rsidRPr="00E1633A">
        <w:rPr>
          <w:rStyle w:val="Emphasis"/>
        </w:rPr>
        <w:t>high correlation</w:t>
      </w:r>
      <w:r w:rsidRPr="00E1633A">
        <w:rPr>
          <w:rStyle w:val="StyleUnderline"/>
        </w:rPr>
        <w:t xml:space="preserve"> between them, however, each of them may serve as a proxy for one of the other</w:t>
      </w:r>
      <w:r>
        <w:t xml:space="preserve">. We investigate which of them are relatively most important along two routes. </w:t>
      </w:r>
    </w:p>
    <w:p w14:paraId="70A7AA7E" w14:textId="29FA895C" w:rsidR="00D84C96" w:rsidRDefault="00D84C96" w:rsidP="00D84C96">
      <w:pPr>
        <w:pStyle w:val="Heading3"/>
      </w:pPr>
      <w:r>
        <w:t>! – LIO</w:t>
      </w:r>
    </w:p>
    <w:p w14:paraId="0B74656B" w14:textId="77777777" w:rsidR="00D84C96" w:rsidRDefault="00D84C96" w:rsidP="00D84C96">
      <w:pPr>
        <w:pStyle w:val="Heading4"/>
      </w:pPr>
      <w:r>
        <w:t>US-led LIO solves extinction</w:t>
      </w:r>
    </w:p>
    <w:p w14:paraId="0B6368EE" w14:textId="77777777" w:rsidR="00D84C96" w:rsidRDefault="00D84C96" w:rsidP="00D84C96">
      <w:r>
        <w:rPr>
          <w:rStyle w:val="Style13ptBold"/>
        </w:rPr>
        <w:t>Brooks</w:t>
      </w:r>
      <w:r w:rsidRPr="00955487">
        <w:rPr>
          <w:rStyle w:val="Style13ptBold"/>
        </w:rPr>
        <w:t xml:space="preserve"> 14</w:t>
      </w:r>
      <w:r>
        <w:rPr>
          <w:b/>
        </w:rPr>
        <w:t xml:space="preserve"> – </w:t>
      </w:r>
      <w:r>
        <w:t xml:space="preserve">Professor of Law at Georgetown and a senior fellow with the New America/Arizona State University Future of War Project (Rosa, “Embrace the Chaos”, Foreign Policy, 11/14, </w:t>
      </w:r>
      <w:hyperlink r:id="rId52" w:history="1">
        <w:r w:rsidRPr="000F35B8">
          <w:rPr>
            <w:rStyle w:val="Hyperlink"/>
          </w:rPr>
          <w:t>https://foreignpolicy.com/2014/11/14/embrace-the-chaos/</w:t>
        </w:r>
      </w:hyperlink>
    </w:p>
    <w:p w14:paraId="7FBD28A1" w14:textId="77777777" w:rsidR="00D84C96" w:rsidRPr="00B27043" w:rsidRDefault="00D84C96" w:rsidP="00D84C96"/>
    <w:p w14:paraId="16CCB535" w14:textId="77777777" w:rsidR="00D84C96" w:rsidRDefault="00D84C96" w:rsidP="00D84C96">
      <w:r>
        <w:t xml:space="preserve">In numerous ways, life has gotten substantially better in this more crowded and interconnected era. Seventy years ago, global war killed scores of millions, but </w:t>
      </w:r>
      <w:r w:rsidRPr="00C47AED">
        <w:rPr>
          <w:rStyle w:val="StyleUnderline"/>
          <w:highlight w:val="cyan"/>
        </w:rPr>
        <w:t>interstate conflict has declined sharply</w:t>
      </w:r>
      <w:r>
        <w:t xml:space="preserve"> since the end of World War II, and </w:t>
      </w:r>
      <w:r w:rsidRPr="00C47AED">
        <w:rPr>
          <w:rStyle w:val="StyleUnderline"/>
          <w:highlight w:val="cyan"/>
        </w:rPr>
        <w:t>the creation of the U</w:t>
      </w:r>
      <w:r>
        <w:t xml:space="preserve">nited </w:t>
      </w:r>
      <w:r w:rsidRPr="00C47AED">
        <w:rPr>
          <w:rStyle w:val="StyleUnderline"/>
          <w:highlight w:val="cyan"/>
        </w:rPr>
        <w:t>N</w:t>
      </w:r>
      <w:r>
        <w:t xml:space="preserve">ations </w:t>
      </w:r>
      <w:r w:rsidRPr="00C47AED">
        <w:rPr>
          <w:rStyle w:val="StyleUnderline"/>
          <w:highlight w:val="cyan"/>
        </w:rPr>
        <w:t xml:space="preserve">ushered in a </w:t>
      </w:r>
      <w:r w:rsidRPr="00164D8D">
        <w:rPr>
          <w:rStyle w:val="StyleUnderline"/>
        </w:rPr>
        <w:t xml:space="preserve">far more egalitarian and democratic form of </w:t>
      </w:r>
      <w:r w:rsidRPr="00C47AED">
        <w:rPr>
          <w:rStyle w:val="StyleUnderline"/>
          <w:highlight w:val="cyan"/>
        </w:rPr>
        <w:t>international governance</w:t>
      </w:r>
      <w:r>
        <w:t xml:space="preserve"> than existed in any previous era. Today, </w:t>
      </w:r>
      <w:r w:rsidRPr="00C47AED">
        <w:rPr>
          <w:rStyle w:val="StyleUnderline"/>
          <w:highlight w:val="cyan"/>
        </w:rPr>
        <w:t>militarily powerful states are far less free than in the pre-U.N. era to use overt force</w:t>
      </w:r>
      <w:r>
        <w:t xml:space="preserve"> to accomplish their aims, </w:t>
      </w:r>
      <w:r w:rsidRPr="00C47AED">
        <w:rPr>
          <w:rStyle w:val="StyleUnderline"/>
          <w:highlight w:val="cyan"/>
        </w:rPr>
        <w:t>and the world</w:t>
      </w:r>
      <w:r w:rsidRPr="00B27043">
        <w:rPr>
          <w:rStyle w:val="StyleUnderline"/>
        </w:rPr>
        <w:t xml:space="preserve"> </w:t>
      </w:r>
      <w:r>
        <w:t xml:space="preserve">now </w:t>
      </w:r>
      <w:r w:rsidRPr="00C47AED">
        <w:rPr>
          <w:rStyle w:val="StyleUnderline"/>
          <w:highlight w:val="cyan"/>
        </w:rPr>
        <w:t>has</w:t>
      </w:r>
      <w:r>
        <w:t xml:space="preserve"> numerous transnational courts and </w:t>
      </w:r>
      <w:r w:rsidRPr="00C47AED">
        <w:rPr>
          <w:rStyle w:val="StyleUnderline"/>
          <w:highlight w:val="cyan"/>
        </w:rPr>
        <w:t xml:space="preserve">dispute-resolution </w:t>
      </w:r>
      <w:r w:rsidRPr="00164D8D">
        <w:rPr>
          <w:rStyle w:val="StyleUnderline"/>
        </w:rPr>
        <w:t xml:space="preserve">bodies </w:t>
      </w:r>
      <w:r w:rsidRPr="00C47AED">
        <w:rPr>
          <w:rStyle w:val="StyleUnderline"/>
          <w:highlight w:val="cyan"/>
        </w:rPr>
        <w:t>that</w:t>
      </w:r>
      <w:r>
        <w:t xml:space="preserve"> </w:t>
      </w:r>
      <w:r w:rsidRPr="00164D8D">
        <w:t xml:space="preserve">collectively </w:t>
      </w:r>
      <w:r w:rsidRPr="00C47AED">
        <w:rPr>
          <w:rStyle w:val="StyleUnderline"/>
          <w:highlight w:val="cyan"/>
        </w:rPr>
        <w:t>offer states a viable alternative to the use of force</w:t>
      </w:r>
      <w:r w:rsidRPr="00164D8D">
        <w:rPr>
          <w:rStyle w:val="StyleUnderline"/>
        </w:rPr>
        <w:t xml:space="preserve">. </w:t>
      </w:r>
      <w:r w:rsidRPr="00C47AED">
        <w:rPr>
          <w:rStyle w:val="StyleUnderline"/>
          <w:highlight w:val="cyan"/>
        </w:rPr>
        <w:t xml:space="preserve">The </w:t>
      </w:r>
      <w:r w:rsidRPr="00164D8D">
        <w:rPr>
          <w:rStyle w:val="StyleUnderline"/>
        </w:rPr>
        <w:t>modern</w:t>
      </w:r>
      <w:r w:rsidRPr="00C47AED">
        <w:rPr>
          <w:rStyle w:val="StyleUnderline"/>
          <w:highlight w:val="cyan"/>
        </w:rPr>
        <w:t xml:space="preserve"> international order is no global utopia, but it</w:t>
      </w:r>
      <w:r>
        <w:t xml:space="preserve"> sure </w:t>
      </w:r>
      <w:r w:rsidRPr="00C47AED">
        <w:rPr>
          <w:rStyle w:val="StyleUnderline"/>
          <w:highlight w:val="cyan"/>
        </w:rPr>
        <w:t>beats</w:t>
      </w:r>
      <w:r>
        <w:t xml:space="preserve"> colonial domination and </w:t>
      </w:r>
      <w:r w:rsidRPr="00C47AED">
        <w:rPr>
          <w:rStyle w:val="StyleUnderline"/>
          <w:highlight w:val="cyan"/>
        </w:rPr>
        <w:t>world wars</w:t>
      </w:r>
      <w: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All this has had a dark side, of course. As access to knowledge has been democratized, so too has access to the tools of violence and destruction, and greater </w:t>
      </w:r>
      <w:r w:rsidRPr="00C47AED">
        <w:rPr>
          <w:rStyle w:val="StyleUnderline"/>
          <w:highlight w:val="cyan"/>
        </w:rPr>
        <w:t>global interconnectedness enables disease, pollution, and conflict to spread quickly and easily beyond borders.</w:t>
      </w:r>
      <w: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C47AED">
        <w:rPr>
          <w:rStyle w:val="StyleUnderline"/>
          <w:highlight w:val="cyan"/>
        </w:rPr>
        <w:t>from a species-survival perspective, the world has grown vastly more dangerous</w:t>
      </w:r>
      <w:r>
        <w:t xml:space="preserve"> over the last century. Individual humans live longer than ever before, but a small number of </w:t>
      </w:r>
      <w:r w:rsidRPr="00C47AED">
        <w:rPr>
          <w:rStyle w:val="StyleUnderline"/>
          <w:highlight w:val="cyan"/>
        </w:rPr>
        <w:t xml:space="preserve">states now possess the </w:t>
      </w:r>
      <w:r w:rsidRPr="00164D8D">
        <w:rPr>
          <w:rStyle w:val="StyleUnderline"/>
        </w:rPr>
        <w:t xml:space="preserve">unprecedented </w:t>
      </w:r>
      <w:r w:rsidRPr="00C47AED">
        <w:rPr>
          <w:rStyle w:val="StyleUnderline"/>
          <w:highlight w:val="cyan"/>
        </w:rPr>
        <w:t>ability to destroy l</w:t>
      </w:r>
      <w:r>
        <w:t xml:space="preserve">arge chunks of the human race and possibly </w:t>
      </w:r>
      <w:r w:rsidRPr="00C47AED">
        <w:rPr>
          <w:rStyle w:val="StyleUnderline"/>
          <w:highlight w:val="cyan"/>
        </w:rPr>
        <w:t>the Earth itself</w:t>
      </w:r>
      <w:r>
        <w:t xml:space="preserve"> — all </w:t>
      </w:r>
      <w:r w:rsidRPr="00C47AED">
        <w:rPr>
          <w:rStyle w:val="StyleUnderline"/>
          <w:highlight w:val="cyan"/>
        </w:rPr>
        <w:t>in a matter of</w:t>
      </w:r>
      <w:r>
        <w:t xml:space="preserve"> days or even </w:t>
      </w:r>
      <w:r w:rsidRPr="00C47AED">
        <w:rPr>
          <w:rStyle w:val="StyleUnderline"/>
          <w:highlight w:val="cyan"/>
        </w:rPr>
        <w:t>hours.</w:t>
      </w:r>
      <w:r w:rsidRPr="00164D8D">
        <w:rPr>
          <w:rStyle w:val="StyleUnderline"/>
        </w:rPr>
        <w:t xml:space="preserve"> </w:t>
      </w:r>
      <w:r>
        <w:t xml:space="preserve">What’s more, though the near-term threat of interstate nuclear conflict has greatly diminished since the end of the Cold War, nuclear material and know-how are now both less controlled and less controllable. 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C47AED">
        <w:rPr>
          <w:rStyle w:val="StyleUnderline"/>
          <w:highlight w:val="cyan"/>
        </w:rPr>
        <w:t>one can’t dismiss the risk of</w:t>
      </w:r>
      <w:r>
        <w:t xml:space="preserve"> catastrophic events [such as disastrous climate change or nuclear conflict] as “</w:t>
      </w:r>
      <w:r w:rsidRPr="00C47AED">
        <w:rPr>
          <w:rStyle w:val="StyleUnderline"/>
          <w:highlight w:val="cyan"/>
        </w:rPr>
        <w:t>high consequence, low probability</w:t>
      </w:r>
      <w:r>
        <w:t xml:space="preserve">.” How do we compute the probability of catastrophic </w:t>
      </w:r>
      <w:r w:rsidRPr="00C47AED">
        <w:rPr>
          <w:rStyle w:val="StyleUnderline"/>
          <w:highlight w:val="cyan"/>
        </w:rPr>
        <w:t>events of</w:t>
      </w:r>
      <w:r>
        <w:t xml:space="preserve"> a type that has never happened? Does 70 years without </w:t>
      </w:r>
      <w:r w:rsidRPr="00C47AED">
        <w:rPr>
          <w:rStyle w:val="StyleUnderline"/>
          <w:highlight w:val="cyan"/>
        </w:rPr>
        <w:t>nuclear annihilation</w:t>
      </w:r>
      <w:r>
        <w:t xml:space="preserve"> tell us that there’s a low probability of nuclear catastrophe — or just tell us that we haven’t had a nuclear catastrophe yet?…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II. The United States in the Mess: Goodbye, Lake Wobegon? 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 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 The bad news for Americans? U.S. power and global influence have been declining. In part, this is because various once-weak states have been growing stronger, and in part, it’s because no state can be as autonomous today as it might have been in the past. The United States’ geographical position long helped protect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 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 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 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 Unfortunately, American political leaders share a bipartisan inclination to deny these realities. Mostly, they succumb to the Lake Wobegon effect: “</w:t>
      </w:r>
      <w:proofErr w:type="spellStart"/>
      <w:r>
        <w:t>Declinism</w:t>
      </w:r>
      <w:proofErr w:type="spellEnd"/>
      <w:r>
        <w:t xml:space="preserve">” and “declinist” have entered the American political vocabulary, but only as purely pejorative terms. This is both stupid and dangerous. How can we adapt our global strategy to compensate for the ways in which U.S. power has been declining if we refuse to admit that decline? 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 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 III. Behind the Veil of Ignorance: Uncertainty as Lodestone 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 But paradoxically, this very uncertainty should be a lodestone, pointing realists and idealists alike toward a sensible, forward-looking global strategy. In fact, radical uncertainty can be a powerful tool for strategic planning. That may seem oxymoronic, but consider one of the 20th century’s most influential thought experiments: In his 1971 book, A Theory of Justice, philosopher John Rawls famously sought to use a hypothetical situation involving extreme uncertainty to derive optimal principles of justice. 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w:t>
      </w:r>
      <w:proofErr w:type="spellStart"/>
      <w:r>
        <w:t>any one</w:t>
      </w:r>
      <w:proofErr w:type="spellEnd"/>
      <w:r>
        <w:t xml:space="preserve"> know his fortune in the distribution of natural assets and abilities, his intelligence, strength, and the like.” 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 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 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 In the international arena, the same is true. This has obvious implications for global strategy. Empires, like individuals, can sink into poverty, illness, or simple old age — and in an era of uncertainty, empires, like individuals, would do well to hedge against the possibility of future misfortune. 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 Here’s my thought experiment. 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 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 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 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 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 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 Could happen, folks. Look around you. Do you see the Roman Empire, or the Aztec Empire, or the Ottoman Empire? IV. From Messiness to Strategy: A Preliminary Sketch </w:t>
      </w:r>
      <w:r w:rsidRPr="00E70375">
        <w:t>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w:t>
      </w:r>
      <w:r>
        <w:t xml:space="preserve"> </w:t>
      </w:r>
      <w:r w:rsidRPr="00C47AED">
        <w:rPr>
          <w:rStyle w:val="StyleUnderline"/>
          <w:highlight w:val="cyan"/>
        </w:rPr>
        <w:t>The</w:t>
      </w:r>
      <w:r w:rsidRPr="00E70375">
        <w:rPr>
          <w:rStyle w:val="StyleUnderline"/>
        </w:rPr>
        <w:t xml:space="preserve"> ultimate </w:t>
      </w:r>
      <w:r w:rsidRPr="00C47AED">
        <w:rPr>
          <w:rStyle w:val="StyleUnderline"/>
          <w:highlight w:val="cyan"/>
        </w:rPr>
        <w:t>objective</w:t>
      </w:r>
      <w:r w:rsidRPr="00E70375">
        <w:rPr>
          <w:rStyle w:val="StyleUnderline"/>
        </w:rPr>
        <w:t xml:space="preserve"> of U.S. grand strategy </w:t>
      </w:r>
      <w:r w:rsidRPr="00C47AED">
        <w:rPr>
          <w:rStyle w:val="StyleUnderline"/>
          <w:highlight w:val="cyan"/>
        </w:rPr>
        <w:t>should be</w:t>
      </w:r>
      <w:r w:rsidRPr="00E70375">
        <w:rPr>
          <w:rStyle w:val="StyleUnderline"/>
        </w:rPr>
        <w:t xml:space="preserve"> t</w:t>
      </w:r>
      <w:r w:rsidRPr="0050222C">
        <w:rPr>
          <w:rStyle w:val="StyleUnderline"/>
        </w:rPr>
        <w:t>h</w:t>
      </w:r>
      <w:r w:rsidRPr="00E70375">
        <w:rPr>
          <w:rStyle w:val="StyleUnderline"/>
        </w:rPr>
        <w:t xml:space="preserve">e creation of </w:t>
      </w:r>
      <w:r w:rsidRPr="0050222C">
        <w:rPr>
          <w:rStyle w:val="StyleUnderline"/>
        </w:rPr>
        <w:t xml:space="preserve">an equitable and peaceful </w:t>
      </w:r>
      <w:r w:rsidRPr="00C47AED">
        <w:rPr>
          <w:rStyle w:val="StyleUnderline"/>
          <w:highlight w:val="cyan"/>
        </w:rPr>
        <w:t>international order</w:t>
      </w:r>
      <w:r w:rsidRPr="00C47AED">
        <w:rPr>
          <w:highlight w:val="cyan"/>
        </w:rPr>
        <w:t xml:space="preserve"> </w:t>
      </w:r>
      <w:r w:rsidRPr="00C47AED">
        <w:rPr>
          <w:rStyle w:val="StyleUnderline"/>
          <w:highlight w:val="cyan"/>
        </w:rPr>
        <w:t>with</w:t>
      </w:r>
      <w:r w:rsidRPr="00E70375">
        <w:rPr>
          <w:rStyle w:val="StyleUnderline"/>
        </w:rPr>
        <w:t xml:space="preserve"> an </w:t>
      </w:r>
      <w:r w:rsidRPr="00C47AED">
        <w:rPr>
          <w:rStyle w:val="StyleUnderline"/>
          <w:highlight w:val="cyan"/>
        </w:rPr>
        <w:t>effective</w:t>
      </w:r>
      <w:r w:rsidRPr="00E70375">
        <w:rPr>
          <w:rStyle w:val="StyleUnderline"/>
        </w:rPr>
        <w:t xml:space="preserve"> system of </w:t>
      </w:r>
      <w:r w:rsidRPr="00C47AED">
        <w:rPr>
          <w:rStyle w:val="StyleUnderline"/>
          <w:highlight w:val="cyan"/>
        </w:rPr>
        <w:t>global governance</w:t>
      </w:r>
      <w:r w:rsidRPr="00E70375">
        <w:t xml:space="preserve"> — </w:t>
      </w:r>
      <w:r w:rsidRPr="00E70375">
        <w:rPr>
          <w:rStyle w:val="StyleUnderline"/>
        </w:rPr>
        <w:t xml:space="preserve">one that is </w:t>
      </w:r>
      <w:r w:rsidRPr="00C47AED">
        <w:rPr>
          <w:rStyle w:val="StyleUnderline"/>
          <w:highlight w:val="cyan"/>
        </w:rPr>
        <w:t>built upon</w:t>
      </w:r>
      <w:r w:rsidRPr="00E70375">
        <w:rPr>
          <w:rStyle w:val="StyleUnderline"/>
        </w:rPr>
        <w:t xml:space="preserve"> respect for </w:t>
      </w:r>
      <w:r w:rsidRPr="0050222C">
        <w:rPr>
          <w:rStyle w:val="StyleUnderline"/>
        </w:rPr>
        <w:t>human dignity,</w:t>
      </w:r>
      <w:r w:rsidRPr="00E70375">
        <w:rPr>
          <w:rStyle w:val="StyleUnderline"/>
        </w:rPr>
        <w:t xml:space="preserve"> </w:t>
      </w:r>
      <w:r w:rsidRPr="00C47AED">
        <w:rPr>
          <w:rStyle w:val="Emphasis"/>
          <w:highlight w:val="cyan"/>
        </w:rPr>
        <w:t>human rights</w:t>
      </w:r>
      <w:r w:rsidRPr="00C47AED">
        <w:rPr>
          <w:rStyle w:val="StyleUnderline"/>
          <w:highlight w:val="cyan"/>
        </w:rPr>
        <w:t xml:space="preserve">, and the </w:t>
      </w:r>
      <w:r w:rsidRPr="00C47AED">
        <w:rPr>
          <w:rStyle w:val="Emphasis"/>
          <w:highlight w:val="cyan"/>
        </w:rPr>
        <w:t>rule of law,</w:t>
      </w:r>
      <w:r w:rsidRPr="0050222C">
        <w:t xml:space="preserve"> with robust mechanisms</w:t>
      </w:r>
      <w:r w:rsidRPr="00E70375">
        <w:t xml:space="preserve"> for resolving thorny collective problems.</w:t>
      </w:r>
      <w:r>
        <w:t xml:space="preserve"> </w:t>
      </w:r>
      <w:r w:rsidRPr="00E70375">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r>
        <w:t xml:space="preserve"> </w:t>
      </w:r>
      <w:r w:rsidRPr="00E70375">
        <w:t>But, one might argue, the United States already tries to promote such a global order — right?</w:t>
      </w:r>
      <w:r>
        <w:t xml:space="preserve"> </w:t>
      </w:r>
      <w:r w:rsidRPr="00E70375">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w:t>
      </w:r>
      <w:r w:rsidRPr="0050222C">
        <w:t xml:space="preserve">priority. </w:t>
      </w:r>
      <w:bookmarkStart w:id="2" w:name="_Hlk5011666"/>
      <w:r w:rsidRPr="00C47AED">
        <w:rPr>
          <w:rStyle w:val="StyleUnderline"/>
          <w:highlight w:val="cyan"/>
        </w:rPr>
        <w:t>If we take seriously the</w:t>
      </w:r>
      <w:r w:rsidRPr="0050222C">
        <w:rPr>
          <w:rStyle w:val="StyleUnderline"/>
        </w:rPr>
        <w:t xml:space="preserve"> many potential </w:t>
      </w:r>
      <w:r w:rsidRPr="00C47AED">
        <w:rPr>
          <w:rStyle w:val="StyleUnderline"/>
          <w:highlight w:val="cyan"/>
        </w:rPr>
        <w:t>dangers</w:t>
      </w:r>
      <w:r w:rsidRPr="0050222C">
        <w:t xml:space="preserve"> </w:t>
      </w:r>
      <w:r w:rsidRPr="0050222C">
        <w:rPr>
          <w:rStyle w:val="StyleUnderline"/>
        </w:rPr>
        <w:t>lurking in the unknowable future</w:t>
      </w:r>
      <w:r w:rsidRPr="0050222C">
        <w:t xml:space="preserve">, however, </w:t>
      </w:r>
      <w:r w:rsidRPr="00C47AED">
        <w:rPr>
          <w:rStyle w:val="StyleUnderline"/>
          <w:highlight w:val="cyan"/>
        </w:rPr>
        <w:t>fostering a</w:t>
      </w:r>
      <w:r w:rsidRPr="00E20CE9">
        <w:rPr>
          <w:rStyle w:val="StyleUnderline"/>
        </w:rPr>
        <w:t xml:space="preserve"> stronger, fairer, and </w:t>
      </w:r>
      <w:r w:rsidRPr="00C47AED">
        <w:rPr>
          <w:rStyle w:val="StyleUnderline"/>
          <w:highlight w:val="cyan"/>
        </w:rPr>
        <w:t>more effective system of international governance would become</w:t>
      </w:r>
      <w:r w:rsidRPr="00E20CE9">
        <w:rPr>
          <w:rStyle w:val="StyleUnderline"/>
        </w:rPr>
        <w:t xml:space="preserve"> </w:t>
      </w:r>
      <w:bookmarkEnd w:id="2"/>
      <w:r w:rsidRPr="0050222C">
        <w:t xml:space="preserve">a matter of urgent national self-interest and </w:t>
      </w:r>
      <w:r w:rsidRPr="00C47AED">
        <w:rPr>
          <w:rStyle w:val="StyleUnderline"/>
          <w:highlight w:val="cyan"/>
        </w:rPr>
        <w:t>our highest strategic priority</w:t>
      </w:r>
      <w:r w:rsidRPr="0050222C">
        <w:t xml:space="preserve"> — something that</w:t>
      </w:r>
      <w:r w:rsidRPr="00E70375">
        <w:t xml:space="preserve"> should be reflected both in our policies and in our budgetary decisions.</w:t>
      </w:r>
      <w:r>
        <w:t xml:space="preserve"> </w:t>
      </w:r>
      <w:r w:rsidRPr="00E20CE9">
        <w:t>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w:t>
      </w:r>
      <w:r w:rsidRPr="00E70375">
        <w:t xml:space="preserve"> </w:t>
      </w:r>
      <w:r w:rsidRPr="00E20CE9">
        <w:rPr>
          <w:rStyle w:val="StyleUnderline"/>
        </w:rPr>
        <w:t>An effective and dynamic international system will need to develop innovative ways to bring such new actors and organizations within the ambit of international law and institutions</w:t>
      </w:r>
      <w:r w:rsidRPr="00E70375">
        <w:t xml:space="preserve">, both </w:t>
      </w:r>
      <w:r w:rsidRPr="00E70375">
        <w:rPr>
          <w:rStyle w:val="StyleUnderline"/>
        </w:rPr>
        <w:t>as responsible creators of law and institutions and as responsible subjects</w:t>
      </w:r>
      <w:r w:rsidRPr="00E70375">
        <w:t>.</w:t>
      </w:r>
    </w:p>
    <w:p w14:paraId="606AC02F" w14:textId="1755C88B" w:rsidR="00D84C96" w:rsidRDefault="00D84C96" w:rsidP="00D84C96">
      <w:pPr>
        <w:pStyle w:val="Heading3"/>
      </w:pPr>
      <w:r>
        <w:t>! – terrorism</w:t>
      </w:r>
    </w:p>
    <w:p w14:paraId="50FB4733" w14:textId="77777777" w:rsidR="00D84C96" w:rsidRDefault="00D84C96" w:rsidP="00D84C96">
      <w:pPr>
        <w:pStyle w:val="Heading4"/>
      </w:pPr>
      <w:r>
        <w:t xml:space="preserve">Democracy solves terrorism---the data </w:t>
      </w:r>
      <w:r w:rsidRPr="00552710">
        <w:rPr>
          <w:i/>
          <w:u w:val="single"/>
        </w:rPr>
        <w:t>overwhelmingly goes our way</w:t>
      </w:r>
      <w:r>
        <w:t>.</w:t>
      </w:r>
    </w:p>
    <w:p w14:paraId="52E74D09" w14:textId="77777777" w:rsidR="00D84C96" w:rsidRPr="000E1597" w:rsidRDefault="00D84C96" w:rsidP="00D84C96">
      <w:pPr>
        <w:rPr>
          <w:b/>
          <w:bCs/>
          <w:sz w:val="32"/>
        </w:rPr>
      </w:pPr>
      <w:r>
        <w:rPr>
          <w:rStyle w:val="Style13ptBold"/>
        </w:rPr>
        <w:t>Magen ’18</w:t>
      </w:r>
      <w:r w:rsidRPr="00337251">
        <w:t xml:space="preserve"> (</w:t>
      </w:r>
      <w:proofErr w:type="spellStart"/>
      <w:r w:rsidRPr="00337251">
        <w:t>Amichai</w:t>
      </w:r>
      <w:proofErr w:type="spellEnd"/>
      <w:r w:rsidRPr="00337251">
        <w:t xml:space="preserve">; is head of the Diplomacy and Conflict Studies Program at the Lauder School of Government, Diplomacy, and Strategy of the Interdisciplinary Center (IDC) in Herzliya, Israel. He is also a senior researcher at the International Institute for Counter-Terrorism (ICT); </w:t>
      </w:r>
      <w:r w:rsidRPr="00337251">
        <w:rPr>
          <w:i/>
        </w:rPr>
        <w:t>Fighting Terrorism: The Democracy Advantage</w:t>
      </w:r>
      <w:r w:rsidRPr="00337251">
        <w:t xml:space="preserve">; Journal of Democracy Volume 29, Issue 1, Pages 111-125; </w:t>
      </w:r>
      <w:hyperlink r:id="rId53" w:history="1">
        <w:r w:rsidRPr="00337251">
          <w:rPr>
            <w:rStyle w:val="Hyperlink"/>
          </w:rPr>
          <w:t>https://www.journalofdemocracy.org/articles/fighting-terrorism-the-democracy-advantage/</w:t>
        </w:r>
      </w:hyperlink>
      <w:r w:rsidRPr="00337251">
        <w:t>; accessed 7/22/19; MSCOTT)</w:t>
      </w:r>
    </w:p>
    <w:p w14:paraId="0E83467D" w14:textId="77777777" w:rsidR="00D84C96" w:rsidRDefault="00D84C96" w:rsidP="00D84C96">
      <w:r>
        <w:t xml:space="preserve">The scourge of terrorism is real, yet summary data tell us little about the distribution of attacks or the rates of increase in terrorist incidents across various regime types. </w:t>
      </w:r>
      <w:r w:rsidRPr="00333F64">
        <w:rPr>
          <w:rStyle w:val="StyleUnderline"/>
        </w:rPr>
        <w:t xml:space="preserve">In reality, the </w:t>
      </w:r>
      <w:r w:rsidRPr="00333F64">
        <w:rPr>
          <w:rStyle w:val="Emphasis"/>
        </w:rPr>
        <w:t>disparity</w:t>
      </w:r>
      <w:r w:rsidRPr="00333F64">
        <w:rPr>
          <w:rStyle w:val="StyleUnderline"/>
        </w:rPr>
        <w:t xml:space="preserve"> in the internal distribution [End Page 115] of terrorism incidents</w:t>
      </w:r>
      <w:r>
        <w:t xml:space="preserve"> </w:t>
      </w:r>
      <w:r w:rsidRPr="00333F64">
        <w:rPr>
          <w:rStyle w:val="Emphasis"/>
        </w:rPr>
        <w:t>across regime types is already immense and seems to be getting wider</w:t>
      </w:r>
      <w:r>
        <w:t>.</w:t>
      </w:r>
    </w:p>
    <w:p w14:paraId="5D33D252" w14:textId="77777777" w:rsidR="00D84C96" w:rsidRDefault="00D84C96" w:rsidP="00D84C96">
      <w:r w:rsidRPr="00333F64">
        <w:rPr>
          <w:rStyle w:val="StyleUnderline"/>
        </w:rPr>
        <w:t xml:space="preserve">A number of insights can be gleaned from the aggregate trends. Contrary to the traditional view, we observe a </w:t>
      </w:r>
      <w:r w:rsidRPr="00333F64">
        <w:rPr>
          <w:rStyle w:val="Emphasis"/>
        </w:rPr>
        <w:t>robust and growing “double democracy advantage”</w:t>
      </w:r>
      <w:r>
        <w:t xml:space="preserve"> </w:t>
      </w:r>
      <w:r w:rsidRPr="00333F64">
        <w:rPr>
          <w:rStyle w:val="StyleUnderline"/>
        </w:rPr>
        <w:t>among liberal democracies and polyarchies over the 2002–16 period, and especially since 2007</w:t>
      </w:r>
      <w:r>
        <w:t xml:space="preserve">. </w:t>
      </w:r>
      <w:r w:rsidRPr="00333F64">
        <w:rPr>
          <w:rStyle w:val="StyleUnderline"/>
        </w:rPr>
        <w:t>Not only are</w:t>
      </w:r>
      <w:r>
        <w:t xml:space="preserve"> </w:t>
      </w:r>
      <w:r w:rsidRPr="00333F64">
        <w:rPr>
          <w:rStyle w:val="Emphasis"/>
        </w:rPr>
        <w:t>higher-quality democracies less prone to terrorist attacks</w:t>
      </w:r>
      <w:r>
        <w:t xml:space="preserve"> </w:t>
      </w:r>
      <w:r w:rsidRPr="00333F64">
        <w:rPr>
          <w:rStyle w:val="StyleUnderline"/>
        </w:rPr>
        <w:t xml:space="preserve">than all other regime types, but the </w:t>
      </w:r>
      <w:r w:rsidRPr="00333F64">
        <w:rPr>
          <w:rStyle w:val="Emphasis"/>
        </w:rPr>
        <w:t>rate of increase</w:t>
      </w:r>
      <w:r w:rsidRPr="00333F64">
        <w:rPr>
          <w:rStyle w:val="StyleUnderline"/>
        </w:rPr>
        <w:t xml:space="preserve"> in the number of attacks among such democracies is </w:t>
      </w:r>
      <w:r w:rsidRPr="00333F64">
        <w:rPr>
          <w:rStyle w:val="Emphasis"/>
        </w:rPr>
        <w:t>substantially lower</w:t>
      </w:r>
      <w:r w:rsidRPr="00333F64">
        <w:rPr>
          <w:rStyle w:val="StyleUnderline"/>
        </w:rPr>
        <w:t xml:space="preserve"> in comparison to the rest</w:t>
      </w:r>
      <w:r>
        <w:t>.</w:t>
      </w:r>
    </w:p>
    <w:p w14:paraId="28187460" w14:textId="77777777" w:rsidR="00D84C96" w:rsidRDefault="00D84C96" w:rsidP="00D84C96">
      <w:r>
        <w:t xml:space="preserve">The pattern is maintained even where we exclude any country that is farther than two standard deviations from the subcategory mean, namely the United Kingdom among liberal democracies, and Israel among the polyarchies. </w:t>
      </w:r>
      <w:r w:rsidRPr="00333F64">
        <w:rPr>
          <w:rStyle w:val="StyleUnderline"/>
        </w:rPr>
        <w:t xml:space="preserve">This is all the more striking given the already relatively low levels of terrorist incidents experienced by liberal democracies and polyarchies at the start of the measurement period. It lends support to the minority view in the literature that sees </w:t>
      </w:r>
      <w:r w:rsidRPr="00333F64">
        <w:rPr>
          <w:rStyle w:val="Emphasis"/>
        </w:rPr>
        <w:t>political openness</w:t>
      </w:r>
      <w:r>
        <w:t xml:space="preserve"> </w:t>
      </w:r>
      <w:r w:rsidRPr="00333F64">
        <w:rPr>
          <w:rStyle w:val="StyleUnderline"/>
        </w:rPr>
        <w:t xml:space="preserve">and the protection of civil liberties and the rule of law as assets that </w:t>
      </w:r>
      <w:r w:rsidRPr="00333F64">
        <w:rPr>
          <w:rStyle w:val="Emphasis"/>
        </w:rPr>
        <w:t>facilitate the minimization of terrorism</w:t>
      </w:r>
      <w:r>
        <w:t xml:space="preserve"> </w:t>
      </w:r>
      <w:r w:rsidRPr="00333F64">
        <w:rPr>
          <w:rStyle w:val="StyleUnderline"/>
        </w:rPr>
        <w:t>through the airing and redress of grievances; the wide scope granted to peaceful political expression; and the resulting lower legitimacy accorded to violent fringe groups</w:t>
      </w:r>
      <w:r>
        <w:t>.</w:t>
      </w:r>
    </w:p>
    <w:p w14:paraId="4D353F85" w14:textId="77777777" w:rsidR="00D84C96" w:rsidRPr="00552710" w:rsidRDefault="00D84C96" w:rsidP="00D84C96">
      <w:r>
        <w:rPr>
          <w:noProof/>
        </w:rPr>
        <w:drawing>
          <wp:inline distT="0" distB="0" distL="0" distR="0" wp14:anchorId="2AC8A5B2" wp14:editId="6E8958A1">
            <wp:extent cx="4936868" cy="2056513"/>
            <wp:effectExtent l="0" t="0" r="0" b="1270"/>
            <wp:docPr id="2" name="Picture 2" descr="https://www.journalofdemocracy.org/wp-content/uploads/2018/01/11_29.1_Magen.Table-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ournalofdemocracy.org/wp-content/uploads/2018/01/11_29.1_Magen.Table-Web.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04342" cy="2084620"/>
                    </a:xfrm>
                    <a:prstGeom prst="rect">
                      <a:avLst/>
                    </a:prstGeom>
                    <a:noFill/>
                    <a:ln>
                      <a:noFill/>
                    </a:ln>
                  </pic:spPr>
                </pic:pic>
              </a:graphicData>
            </a:graphic>
          </wp:inline>
        </w:drawing>
      </w:r>
    </w:p>
    <w:p w14:paraId="0ED2B772" w14:textId="77777777" w:rsidR="00D84C96" w:rsidRDefault="00D84C96" w:rsidP="00D84C96">
      <w:pPr>
        <w:pStyle w:val="Heading4"/>
      </w:pPr>
      <w:r>
        <w:t xml:space="preserve">Terrorism causes </w:t>
      </w:r>
      <w:r w:rsidRPr="00FF0D72">
        <w:rPr>
          <w:u w:val="single"/>
        </w:rPr>
        <w:t>nuclear war</w:t>
      </w:r>
      <w:r>
        <w:t>---newest studies.</w:t>
      </w:r>
    </w:p>
    <w:p w14:paraId="44D459FE" w14:textId="77777777" w:rsidR="00D84C96" w:rsidRPr="00797722" w:rsidRDefault="00D84C96" w:rsidP="00D84C96">
      <w:pPr>
        <w:rPr>
          <w:b/>
          <w:bCs/>
          <w:sz w:val="32"/>
        </w:rPr>
      </w:pPr>
      <w:r>
        <w:rPr>
          <w:rStyle w:val="Style13ptBold"/>
        </w:rPr>
        <w:t>Hayes ’18</w:t>
      </w:r>
      <w:r w:rsidRPr="00DA7481">
        <w:t xml:space="preserve"> [Peter; January 18th; </w:t>
      </w:r>
      <w:r>
        <w:rPr>
          <w:i/>
        </w:rPr>
        <w:t>Non-State Terrorism a</w:t>
      </w:r>
      <w:r w:rsidRPr="00DA7481">
        <w:rPr>
          <w:i/>
        </w:rPr>
        <w:t>nd Inadvertent Nuclear War</w:t>
      </w:r>
      <w:r w:rsidRPr="00DA7481">
        <w:t xml:space="preserve">; </w:t>
      </w:r>
      <w:hyperlink r:id="rId55" w:history="1">
        <w:r w:rsidRPr="00DA7481">
          <w:rPr>
            <w:rStyle w:val="Hyperlink"/>
          </w:rPr>
          <w:t>https://nautilus.org/napsnet/napsnet-special-reports/non-state-terrorism-and-inadvertent-nuclear-war/</w:t>
        </w:r>
      </w:hyperlink>
      <w:r w:rsidRPr="00DA7481">
        <w:t>; accessed 11/16/18//MSCOTT]</w:t>
      </w:r>
    </w:p>
    <w:p w14:paraId="218D4D5A" w14:textId="77777777" w:rsidR="00D84C96" w:rsidRDefault="00D84C96" w:rsidP="00D84C96">
      <w:r w:rsidRPr="00B63FA8">
        <w:rPr>
          <w:rStyle w:val="StyleUnderline"/>
        </w:rPr>
        <w:t>Conclusion</w:t>
      </w:r>
    </w:p>
    <w:p w14:paraId="44DD34A3" w14:textId="77777777" w:rsidR="00D84C96" w:rsidRDefault="00D84C96" w:rsidP="00D84C96">
      <w:r w:rsidRPr="00687232">
        <w:t xml:space="preserve">We now move to our conclusion.  </w:t>
      </w:r>
      <w:r w:rsidRPr="00687232">
        <w:rPr>
          <w:rStyle w:val="StyleUnderline"/>
        </w:rPr>
        <w:t>Nuclear-armed states can place themselves on the edge of nuclear war</w:t>
      </w:r>
      <w:r w:rsidRPr="00687232">
        <w:t xml:space="preserve"> by a combination of threatening force deployments and threat rhetoric.  </w:t>
      </w:r>
      <w:r w:rsidRPr="00687232">
        <w:rPr>
          <w:rStyle w:val="StyleUnderline"/>
        </w:rPr>
        <w:t>Statements by US and North Korea’s leaders</w:t>
      </w:r>
      <w:r w:rsidRPr="00687232">
        <w:t xml:space="preserve"> and supporting amplification by state and private media to present just such a lethal combination.  Many </w:t>
      </w:r>
      <w:r w:rsidRPr="00687232">
        <w:rPr>
          <w:rStyle w:val="StyleUnderline"/>
        </w:rPr>
        <w:t>observers have observed that the risk of war and nuclear war</w:t>
      </w:r>
      <w:r w:rsidRPr="00687232">
        <w:t xml:space="preserve">, in Korea and globally, </w:t>
      </w:r>
      <w:r w:rsidRPr="00687232">
        <w:rPr>
          <w:rStyle w:val="StyleUnderline"/>
        </w:rPr>
        <w:t>have increased in the last few years</w:t>
      </w:r>
      <w:r w:rsidRPr="00687232">
        <w:t xml:space="preserve">—although no-one can say with authority by how much and exactly for what reasons. However, </w:t>
      </w:r>
      <w:r w:rsidRPr="00687232">
        <w:rPr>
          <w:rStyle w:val="Emphasis"/>
        </w:rPr>
        <w:t>states are restrained</w:t>
      </w:r>
      <w:r w:rsidRPr="00687232">
        <w:t xml:space="preserve"> </w:t>
      </w:r>
      <w:r w:rsidRPr="00687232">
        <w:rPr>
          <w:rStyle w:val="StyleUnderline"/>
        </w:rPr>
        <w:t>in their actual decisions to escalate to conflict and/or nuclear war by conventional deterrence, vital national interests, and other institutional and political restraints</w:t>
      </w:r>
      <w:r w:rsidRPr="00687232">
        <w:t xml:space="preserve">, both domestic and international. It is not easy, in the real world, or even in fiction, to start nuclear wars.[19] Rhetorical threats are standard fare in realist and constructivist accounts of inter-state nuclear deterrence, </w:t>
      </w:r>
      <w:proofErr w:type="spellStart"/>
      <w:r w:rsidRPr="00687232">
        <w:t>compellence</w:t>
      </w:r>
      <w:proofErr w:type="spellEnd"/>
      <w:r w:rsidRPr="00687232">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687232">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w:t>
      </w:r>
      <w:r w:rsidRPr="00687232">
        <w:t xml:space="preserve"> in ways that may exceed the capacity of some and perhaps all states to manage, even without the emergence of a fifth tier of non-state actors to add further unpredictability to how this system works in practice. </w:t>
      </w:r>
      <w:r w:rsidRPr="00687232">
        <w:rPr>
          <w:rStyle w:val="StyleUnderline"/>
        </w:rPr>
        <w:t xml:space="preserve">The possibility that </w:t>
      </w:r>
      <w:r w:rsidRPr="00687232">
        <w:rPr>
          <w:rStyle w:val="Emphasis"/>
        </w:rPr>
        <w:t>non-state actors may attack</w:t>
      </w:r>
      <w:r w:rsidRPr="00687232">
        <w:t xml:space="preserve"> </w:t>
      </w:r>
      <w:r w:rsidRPr="00687232">
        <w:rPr>
          <w:rStyle w:val="StyleUnderline"/>
        </w:rPr>
        <w:t xml:space="preserve">without advance warning as to the time, place, and angle of attack presents another </w:t>
      </w:r>
      <w:r w:rsidRPr="00687232">
        <w:rPr>
          <w:rStyle w:val="Emphasis"/>
        </w:rPr>
        <w:t>layer of uncertainty</w:t>
      </w:r>
      <w:r w:rsidRPr="00687232">
        <w:t xml:space="preserve"> </w:t>
      </w:r>
      <w:r w:rsidRPr="00687232">
        <w:rPr>
          <w:rStyle w:val="StyleUnderline"/>
        </w:rPr>
        <w:t>to this complexity as to how inter-state nuclear war may break out</w:t>
      </w:r>
      <w:r w:rsidRPr="00687232">
        <w:t xml:space="preserve">. That is, </w:t>
      </w:r>
      <w:r w:rsidRPr="00687232">
        <w:rPr>
          <w:rStyle w:val="Emphasis"/>
        </w:rPr>
        <w:t>non-state actors with nuclear weapons</w:t>
      </w:r>
      <w:r w:rsidRPr="00687232">
        <w:t xml:space="preserve"> </w:t>
      </w:r>
      <w:r w:rsidRPr="00687232">
        <w:rPr>
          <w:rStyle w:val="StyleUnderline"/>
        </w:rPr>
        <w:t>or threat goals and capacities do not seek the same goals</w:t>
      </w:r>
      <w:r w:rsidRPr="00687232">
        <w:t xml:space="preserve">, </w:t>
      </w:r>
      <w:r w:rsidRPr="00687232">
        <w:rPr>
          <w:rStyle w:val="Emphasis"/>
        </w:rPr>
        <w:t>will not use the same control systems</w:t>
      </w:r>
      <w:r w:rsidRPr="00687232">
        <w:t xml:space="preserve">, </w:t>
      </w:r>
      <w:r w:rsidRPr="00687232">
        <w:rPr>
          <w:rStyle w:val="StyleUnderline"/>
        </w:rPr>
        <w:t>and will use radically different organizational procedures and systems to deliver on their threats compared with nuclear armed states</w:t>
      </w:r>
      <w:r w:rsidRPr="00687232">
        <w:t xml:space="preserve">. If </w:t>
      </w:r>
      <w:r w:rsidRPr="00687232">
        <w:rPr>
          <w:rStyle w:val="Emphasis"/>
        </w:rPr>
        <w:t>used tactically for immediate terrorist effect</w:t>
      </w:r>
      <w:r w:rsidRPr="00687232">
        <w:t xml:space="preserve">, </w:t>
      </w:r>
      <w:r w:rsidRPr="00687232">
        <w:rPr>
          <w:rStyle w:val="StyleUnderline"/>
        </w:rPr>
        <w:t xml:space="preserve">a non-state nuclear terrorist could </w:t>
      </w:r>
      <w:r w:rsidRPr="00687232">
        <w:rPr>
          <w:rStyle w:val="Emphasis"/>
        </w:rPr>
        <w:t>violently attack nuclear facilities</w:t>
      </w:r>
      <w:r w:rsidRPr="00687232">
        <w:t xml:space="preserve">, </w:t>
      </w:r>
      <w:r w:rsidRPr="00687232">
        <w:rPr>
          <w:rStyle w:val="Emphasis"/>
        </w:rPr>
        <w:t>exploiting</w:t>
      </w:r>
      <w:r w:rsidRPr="00687232">
        <w:rPr>
          <w:rStyle w:val="StyleUnderline"/>
        </w:rPr>
        <w:t xml:space="preserve"> any number of </w:t>
      </w:r>
      <w:r w:rsidRPr="00687232">
        <w:rPr>
          <w:rStyle w:val="Emphasis"/>
        </w:rPr>
        <w:t>vulnerabilities</w:t>
      </w:r>
      <w:r w:rsidRPr="00687232">
        <w:rPr>
          <w:rStyle w:val="StyleUnderline"/>
        </w:rPr>
        <w:t xml:space="preserve"> in fuel cycle facility security, or </w:t>
      </w:r>
      <w:r w:rsidRPr="00687232">
        <w:rPr>
          <w:rStyle w:val="Emphasis"/>
        </w:rPr>
        <w:t>use actual nuclear materials</w:t>
      </w:r>
      <w:r w:rsidRPr="00687232">
        <w:t xml:space="preserve"> </w:t>
      </w:r>
      <w:r w:rsidRPr="00687232">
        <w:rPr>
          <w:rStyle w:val="StyleUnderline"/>
        </w:rPr>
        <w:t>and even warheads against military or civilian targets</w:t>
      </w:r>
      <w:r w:rsidRPr="00687232">
        <w:t xml:space="preserve">. If a persistent, strategically oriented </w:t>
      </w:r>
      <w:r w:rsidRPr="00687232">
        <w:rPr>
          <w:rStyle w:val="Emphasis"/>
        </w:rPr>
        <w:t>nuclear terrorist</w:t>
      </w:r>
      <w:r w:rsidRPr="00687232">
        <w:t xml:space="preserve"> succeed in gaining credible nuclear threat capacities, it </w:t>
      </w:r>
      <w:r w:rsidRPr="00687232">
        <w:rPr>
          <w:rStyle w:val="StyleUnderline"/>
        </w:rPr>
        <w:t>might take hostage one or more states or cities</w:t>
      </w:r>
      <w:r w:rsidRPr="00687232">
        <w:t xml:space="preserve">. </w:t>
      </w:r>
      <w:r w:rsidRPr="00687232">
        <w:rPr>
          <w:rStyle w:val="StyleUnderline"/>
        </w:rPr>
        <w:t xml:space="preserve">If such an event </w:t>
      </w:r>
      <w:r w:rsidRPr="00687232">
        <w:rPr>
          <w:rStyle w:val="Emphasis"/>
        </w:rPr>
        <w:t>coincides</w:t>
      </w:r>
      <w:r w:rsidRPr="00687232">
        <w:rPr>
          <w:rStyle w:val="StyleUnderline"/>
        </w:rPr>
        <w:t xml:space="preserve"> with already </w:t>
      </w:r>
      <w:r w:rsidRPr="00687232">
        <w:rPr>
          <w:rStyle w:val="Emphasis"/>
        </w:rPr>
        <w:t>high levels of tension</w:t>
      </w:r>
      <w:r w:rsidRPr="00687232">
        <w:rPr>
          <w:rStyle w:val="StyleUnderline"/>
        </w:rPr>
        <w:t xml:space="preserve"> and even military collisions between the non-nuclear forces of nuclear armed states, then a </w:t>
      </w:r>
      <w:r w:rsidRPr="00687232">
        <w:rPr>
          <w:rStyle w:val="Emphasis"/>
        </w:rPr>
        <w:t>non-state nuclear terrorist attack could impel a nuclear armed state to escalate</w:t>
      </w:r>
      <w:r w:rsidRPr="00687232">
        <w:t xml:space="preserve"> </w:t>
      </w:r>
      <w:r w:rsidRPr="00687232">
        <w:rPr>
          <w:rStyle w:val="StyleUnderline"/>
        </w:rPr>
        <w:t xml:space="preserve">its threat or even </w:t>
      </w:r>
      <w:r w:rsidRPr="00687232">
        <w:rPr>
          <w:rStyle w:val="Emphasis"/>
        </w:rPr>
        <w:t>military actions</w:t>
      </w:r>
      <w:r w:rsidRPr="00687232">
        <w:t xml:space="preserve"> </w:t>
      </w:r>
      <w:r w:rsidRPr="00687232">
        <w:rPr>
          <w:rStyle w:val="StyleUnderline"/>
        </w:rPr>
        <w:t xml:space="preserve">against other states, in the </w:t>
      </w:r>
      <w:r w:rsidRPr="00687232">
        <w:rPr>
          <w:rStyle w:val="Emphasis"/>
        </w:rPr>
        <w:t>belief that this targeted state may have sponsored the non-state attack</w:t>
      </w:r>
      <w:r w:rsidRPr="00687232">
        <w:t xml:space="preserve">, </w:t>
      </w:r>
      <w:r w:rsidRPr="00687232">
        <w:rPr>
          <w:rStyle w:val="StyleUnderline"/>
        </w:rPr>
        <w:t xml:space="preserve">or was simply the </w:t>
      </w:r>
      <w:r w:rsidRPr="00687232">
        <w:rPr>
          <w:rStyle w:val="Emphasis"/>
        </w:rPr>
        <w:t>source of the attack</w:t>
      </w:r>
      <w:r w:rsidRPr="00687232">
        <w:t xml:space="preserve">, whatever the declared identity of the attacking non-state entity. </w:t>
      </w:r>
      <w:r w:rsidRPr="00687232">
        <w:rPr>
          <w:rStyle w:val="StyleUnderline"/>
        </w:rPr>
        <w:t xml:space="preserve">This outcome could trigger these states to go onto one or more of the pathways to </w:t>
      </w:r>
      <w:r w:rsidRPr="00687232">
        <w:rPr>
          <w:rStyle w:val="Emphasis"/>
        </w:rPr>
        <w:t>inadvertent nuclear war</w:t>
      </w:r>
      <w:r w:rsidRPr="00687232">
        <w:t xml:space="preserve">, </w:t>
      </w:r>
      <w:r w:rsidRPr="00687232">
        <w:rPr>
          <w:rStyle w:val="StyleUnderline"/>
        </w:rPr>
        <w:t>especially if the terrorist attack was on a high value and high risk nuclear facility or involved the seizure and/or use of fissile material</w:t>
      </w:r>
      <w:r w:rsidRPr="00687232">
        <w:t xml:space="preserve">. Some experts dismiss this possibility as so remote as to be not worth worrying about. </w:t>
      </w:r>
      <w:r w:rsidRPr="00687232">
        <w:rPr>
          <w:rStyle w:val="StyleUnderline"/>
        </w:rPr>
        <w:t xml:space="preserve">Yet the </w:t>
      </w:r>
      <w:r w:rsidRPr="00687232">
        <w:rPr>
          <w:rStyle w:val="Emphasis"/>
        </w:rPr>
        <w:t>history of nuclear terrorism</w:t>
      </w:r>
      <w:r w:rsidRPr="00687232">
        <w:t xml:space="preserve"> </w:t>
      </w:r>
      <w:r w:rsidRPr="00687232">
        <w:rPr>
          <w:rStyle w:val="StyleUnderline"/>
        </w:rPr>
        <w:t>globally and in the Northeast Asian region suggests otherwise</w:t>
      </w:r>
      <w:r w:rsidRPr="00687232">
        <w:t xml:space="preserve">. Using the sand castle metaphor, once built on the high tide line, </w:t>
      </w:r>
      <w:r w:rsidRPr="00687232">
        <w:rPr>
          <w:rStyle w:val="StyleUnderline"/>
        </w:rPr>
        <w:t>sand castles may withstand the wind but eventually succumb to the tide once it reaches the castle</w:t>
      </w:r>
      <w:r w:rsidRPr="00687232">
        <w:t xml:space="preserve">—at least once, usually twice a day. Also, </w:t>
      </w:r>
      <w:r w:rsidRPr="00687232">
        <w:rPr>
          <w:rStyle w:val="StyleUnderline"/>
        </w:rPr>
        <w:t xml:space="preserve">theories of organizational and technological failure point to the </w:t>
      </w:r>
      <w:r w:rsidRPr="00687232">
        <w:rPr>
          <w:rStyle w:val="Emphasis"/>
        </w:rPr>
        <w:t>coincidence of multiple</w:t>
      </w:r>
      <w:r w:rsidRPr="00687232">
        <w:t xml:space="preserve">, relatively insignificant </w:t>
      </w:r>
      <w:r w:rsidRPr="00687232">
        <w:rPr>
          <w:rStyle w:val="Emphasis"/>
        </w:rPr>
        <w:t>driving events</w:t>
      </w:r>
      <w:r w:rsidRPr="00687232">
        <w:t xml:space="preserve"> </w:t>
      </w:r>
      <w:r w:rsidRPr="00687232">
        <w:rPr>
          <w:rStyle w:val="StyleUnderline"/>
        </w:rPr>
        <w:t>that interact before accumulate in ways that lead the “metasystem” to fail, even if each individual component of a system works perfectly</w:t>
      </w:r>
      <w:r w:rsidRPr="00687232">
        <w:t xml:space="preserve">. Thus, the potential catalytic effect of a nuclear terrorist incident is not that it would of itself lead to a sudden inter-state nuclear war; but that at a time of crisis when alert levels are already high, when control systems on nuclear forces have already shifted from primary emphasis on negative to positive control,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687232">
        <w:rPr>
          <w:rStyle w:val="StyleUnderline"/>
        </w:rPr>
        <w:t xml:space="preserve">a terrorist nuclear attack may shift a coincident combination of some or all of these factors to a threshold level where they collectively </w:t>
      </w:r>
      <w:r w:rsidRPr="00687232">
        <w:rPr>
          <w:rStyle w:val="Emphasis"/>
        </w:rPr>
        <w:t>lead to a first-use decision</w:t>
      </w:r>
      <w:r w:rsidRPr="00687232">
        <w:rPr>
          <w:rStyle w:val="StyleUnderline"/>
        </w:rPr>
        <w:t xml:space="preserve"> by one or more nuclear-armed states</w:t>
      </w:r>
      <w:r w:rsidRPr="00687232">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75391ADE" w14:textId="77777777" w:rsidR="00D84C96" w:rsidRPr="006A02E1" w:rsidRDefault="00D84C96" w:rsidP="00D84C96"/>
    <w:p w14:paraId="1B2DDF1E" w14:textId="77777777" w:rsidR="00D84C96" w:rsidRPr="00D84C96" w:rsidRDefault="00D84C96" w:rsidP="00D84C96"/>
    <w:p w14:paraId="48C56972" w14:textId="5F288FBB" w:rsidR="00D84C96" w:rsidRDefault="00D84C96" w:rsidP="00D84C96">
      <w:pPr>
        <w:pStyle w:val="Heading3"/>
      </w:pPr>
      <w:r>
        <w:t>AT international alt-causes</w:t>
      </w:r>
    </w:p>
    <w:p w14:paraId="321EF4F1" w14:textId="02317004" w:rsidR="00D84C96" w:rsidRPr="00D84C96" w:rsidRDefault="00D84C96" w:rsidP="00D84C96">
      <w:pPr>
        <w:pStyle w:val="Heading4"/>
      </w:pPr>
      <w:r>
        <w:t>Fixing democracy at home outweighs international threats</w:t>
      </w:r>
    </w:p>
    <w:p w14:paraId="3E828451" w14:textId="674F6B33" w:rsidR="00D84C96" w:rsidRDefault="00D84C96" w:rsidP="00D84C96">
      <w:r w:rsidRPr="002C35B3">
        <w:rPr>
          <w:rStyle w:val="Style13ptBold"/>
        </w:rPr>
        <w:t>Berman 19</w:t>
      </w:r>
      <w:r>
        <w:t xml:space="preserve"> – professor of political science at Barnard College, Columbia University, and the author of “Democracy and Dictatorship in Europe: From the </w:t>
      </w:r>
      <w:proofErr w:type="spellStart"/>
      <w:r>
        <w:t>Ancien</w:t>
      </w:r>
      <w:proofErr w:type="spellEnd"/>
      <w:r>
        <w:t xml:space="preserve"> Régime to the Present Day.” (Sheri, “</w:t>
      </w:r>
      <w:r w:rsidRPr="00FD1B8B">
        <w:rPr>
          <w:rStyle w:val="StyleUnderline"/>
        </w:rPr>
        <w:t xml:space="preserve">The main threat to liberal democracy comes from </w:t>
      </w:r>
      <w:r w:rsidRPr="00FD1B8B">
        <w:rPr>
          <w:rStyle w:val="Emphasis"/>
        </w:rPr>
        <w:t>within</w:t>
      </w:r>
      <w:r w:rsidRPr="00FD1B8B">
        <w:rPr>
          <w:rStyle w:val="StyleUnderline"/>
        </w:rPr>
        <w:t>, not from authoritarians</w:t>
      </w:r>
      <w:r>
        <w:t xml:space="preserve">,” </w:t>
      </w:r>
      <w:r w:rsidRPr="00FD1B8B">
        <w:rPr>
          <w:i/>
        </w:rPr>
        <w:t>Washington Post</w:t>
      </w:r>
      <w:r>
        <w:t xml:space="preserve">, </w:t>
      </w:r>
      <w:proofErr w:type="spellStart"/>
      <w:r>
        <w:t>Proquest</w:t>
      </w:r>
      <w:proofErr w:type="spellEnd"/>
      <w:r>
        <w:t>)//BB</w:t>
      </w:r>
    </w:p>
    <w:p w14:paraId="301AF59D" w14:textId="77777777" w:rsidR="00D84C96" w:rsidRPr="00B970D5" w:rsidRDefault="00D84C96" w:rsidP="00D84C96"/>
    <w:p w14:paraId="154D47E1" w14:textId="77777777" w:rsidR="00D84C96" w:rsidRPr="00B970D5" w:rsidRDefault="00D84C96" w:rsidP="00D84C96">
      <w:r>
        <w:t xml:space="preserve">At the end of the 20th century, the collapse of communism led to celebrations of the triumph of liberal democracy. Today those celebrations are gone, replaced by fears, as Robert Kagan recently argued in The Post, that strongmen are striking back. But just as the earlier optimism masked important underlying realities, so, too, does today’s pessimism warp the understanding of what is going on. </w:t>
      </w:r>
      <w:r w:rsidRPr="00FD1B8B">
        <w:rPr>
          <w:rStyle w:val="StyleUnderline"/>
        </w:rPr>
        <w:t>Globally, the condition of democracy remains strong</w:t>
      </w:r>
      <w:r>
        <w:t xml:space="preserve">. Democracy does face threats, but the “gravest one” comes not, as Kagan asserts, from without — from “resurgent authoritarianism” — but from within, from the failures of Western elites and governments. Let’s start with arguments about “resurgent authoritarianism.” Empirically, the evidence for this is thin. The number of democracies today remains close to its all-time high: There were 11 in 1900, 20 in 1920, nine in 1940, 32 in 1970, 77 in 2000 and 116 in 2018. Moreover, the undertow following the democratic wave that began in the late 20th century has been weak: It left many more democracies in its wake than previous waves of democratization in 1848, 1918 or 1945. Today’s authoritarian regimes are also less authoritarian than their predecessors, according to a new study by Anna </w:t>
      </w:r>
      <w:proofErr w:type="spellStart"/>
      <w:r>
        <w:t>Lührmann</w:t>
      </w:r>
      <w:proofErr w:type="spellEnd"/>
      <w:r>
        <w:t xml:space="preserve"> and </w:t>
      </w:r>
      <w:proofErr w:type="spellStart"/>
      <w:r>
        <w:t>Staffan</w:t>
      </w:r>
      <w:proofErr w:type="spellEnd"/>
      <w:r>
        <w:t xml:space="preserve"> I. Lindberg in the journal Democratization. During much of the 20th century, closed, repressive dictatorships were the most common form of authoritarian regime. Today, the dominant form is “electoral autocracies” that allow (flawed) elections, and some space for civil society, courts and so on. (Viktor </w:t>
      </w:r>
      <w:proofErr w:type="spellStart"/>
      <w:r>
        <w:t>Orban’s</w:t>
      </w:r>
      <w:proofErr w:type="spellEnd"/>
      <w:r>
        <w:t xml:space="preserve"> Hungary and Recep Tayyip Erdogan’s Turkey fall into this category.) Assessments of democracy’s current condition also require historical perspective. In Europe, for example, the struggle for democracy began in 1789 with the French Revolution. During the next 150 years, many transitions to democracy occurred in France and other European countries; most failed. It was only after 1945 that liberal democracy became the norm in Western Europe and only during the late 20th century in Southern Europe. In the United States, an entire section of the country — the South — remained illiberal and undemocratic up through the Civil War. It took another hundred years after that before political and legal rights were accessible to all citizens, including African Americans. The path to liberal democracy has always been long and difficult. That countries with almost no previous experience with liberalism or democracy, such as Russia, Hungary and Poland, have had trouble constructing well-functioning democracies today should sadden but not surprise us. </w:t>
      </w:r>
      <w:r w:rsidRPr="00FD1B8B">
        <w:rPr>
          <w:rStyle w:val="StyleUnderline"/>
        </w:rPr>
        <w:t>What should surprise us are the problems facing liberal democracy in the West, where it has long been taken for granted.</w:t>
      </w:r>
      <w:r>
        <w:t xml:space="preserve"> Yet </w:t>
      </w:r>
      <w:r w:rsidRPr="00FD1B8B">
        <w:rPr>
          <w:rStyle w:val="Emphasis"/>
        </w:rPr>
        <w:t>these problems are not caused primarily by “resurgent authoritarianism.”</w:t>
      </w:r>
      <w:r>
        <w:t xml:space="preserve"> Kagan argued that authoritarianism represents a grave threat because such regimes “are more powerful today than they have been” in the past; “revolutions in communications technologies” have enabled them to better control their societies and destabilize democracies; and they have a “powerful anti-liberal" ideology to offer. It is hard to see by what criteria contemporary authoritarian states are more powerful than their predecessors: Is Putin’s Russia really stronger or a greater threat than the Soviet Union? And it is unclear that Putin or other contemporary authoritarians are actively trying to roll democracy back, as Kagan asserted. Instead, they seem primarily interested in securing “friendly” regimes, particularly in their regions, regardless of political persuasion — as the United States was during much of the Cold War and seems to be again today under President Trump. Similarly, the idea that new communications technologies provide authoritarian regimes with unprecedented control over their own societies lacks historical perspective: Does Xi Jinping’s manipulation of Internet access give him more control over China than Mao was able to achieve with the Red Guards? And as Facebook-inspired uprisings across the globe have made clear, communications technologies can destabilize democracies and dictatorships. As for authoritarian regimes’ “powerful anti-liberal" ideology, while it is true, as Kagan noted, that 19th-century authoritarians peddled an anti-liberal ideology that called for a return to traditional societies where “natural hierarchies and divine authorities … determined every aspect of people’s existence,” and 20th-century fascists and communists promoted potent worldviews as well, today’s authoritarians have nothing remotely similar to offer. Xi, Putin, </w:t>
      </w:r>
      <w:proofErr w:type="spellStart"/>
      <w:r>
        <w:t>Orban</w:t>
      </w:r>
      <w:proofErr w:type="spellEnd"/>
      <w:r>
        <w:t xml:space="preserve"> and their ilk do not justify their hold on power with promises to create a better world. Their primary justification for power is pragmatic: They promise better performance than the alternative. And that alternative is liberal democracy. And herein lies the real cause of democracy’s contemporary problems. Liberal democracy is precious and precarious, yet decades of relative stability tempted too many to neglect it. During the late 20th century, anti-liberalism began gaining adherents, as Kagan noted, within parts of the Western left and, even more perniciously and pervasively, the right, weakening democracy and providing troublemakers such as Putin with divisions and allies they could exploit for their own ends. Yet </w:t>
      </w:r>
      <w:r w:rsidRPr="00FD1B8B">
        <w:rPr>
          <w:rStyle w:val="StyleUnderline"/>
        </w:rPr>
        <w:t>those most culpable in the destabilization of democracy are probably politicians and other elites who seem to have forgotten what’s necessary to make it work</w:t>
      </w:r>
      <w:r>
        <w:t xml:space="preserve">. </w:t>
      </w:r>
      <w:r w:rsidRPr="00FD1B8B">
        <w:rPr>
          <w:rStyle w:val="StyleUnderline"/>
        </w:rPr>
        <w:t>In the United States over the past decades, politics has become corrupted by gerrymandering, voting restrictions and the influence of big business and the wealthy. Education, health care and other public services have deteriorated</w:t>
      </w:r>
      <w:r>
        <w:t xml:space="preserve">. </w:t>
      </w:r>
      <w:r w:rsidRPr="00FD1B8B">
        <w:rPr>
          <w:rStyle w:val="StyleUnderline"/>
        </w:rPr>
        <w:t>Society has become increasingly riven by economic, racial and geographical divisions</w:t>
      </w:r>
      <w:r>
        <w:t xml:space="preserve">. And the U.S. economy has developed to disproportionately benefit the already advantaged. </w:t>
      </w:r>
      <w:r w:rsidRPr="00FD1B8B">
        <w:rPr>
          <w:rStyle w:val="StyleUnderline"/>
        </w:rPr>
        <w:t>Such trends have weakened U.S. democracy from within</w:t>
      </w:r>
      <w:r>
        <w:t xml:space="preserve">. </w:t>
      </w:r>
      <w:r w:rsidRPr="00FD1B8B">
        <w:rPr>
          <w:rStyle w:val="StyleUnderline"/>
        </w:rPr>
        <w:t>During the post-World War II decades, successful Western democracies acted as beacons</w:t>
      </w:r>
      <w:r>
        <w:t xml:space="preserve"> to citizens suffering under authoritarianism across the globe. Today the light from those beacons has dimmed, and contemporary authoritarians have skillfully exploited democracies’ weaknesses to justify their own rule and taken advantage of the fading ability and willingness of the United States in particular to champion democracy worldwide. Yet despite this, the global condition of democracy remains strong. </w:t>
      </w:r>
      <w:r w:rsidRPr="00FD1B8B">
        <w:rPr>
          <w:rStyle w:val="StyleUnderline"/>
        </w:rPr>
        <w:t xml:space="preserve">If we want to secure and even strengthen it, the best strategy the best strategy would be to </w:t>
      </w:r>
      <w:r w:rsidRPr="00FD1B8B">
        <w:rPr>
          <w:rStyle w:val="Emphasis"/>
        </w:rPr>
        <w:t>revitalize it from within</w:t>
      </w:r>
      <w:r w:rsidRPr="00FD1B8B">
        <w:rPr>
          <w:rStyle w:val="StyleUnderline"/>
        </w:rPr>
        <w:t xml:space="preserve"> rather than </w:t>
      </w:r>
      <w:r w:rsidRPr="00FD1B8B">
        <w:rPr>
          <w:rStyle w:val="Emphasis"/>
        </w:rPr>
        <w:t>focusing on threats from without</w:t>
      </w:r>
      <w:r>
        <w:t>.</w:t>
      </w:r>
    </w:p>
    <w:p w14:paraId="575DA4A7" w14:textId="77777777" w:rsidR="00D84C96" w:rsidRPr="00D84C96" w:rsidRDefault="00D84C96" w:rsidP="00D84C96"/>
    <w:p w14:paraId="4AED6CB1" w14:textId="6938F2BF" w:rsidR="00D84C96" w:rsidRDefault="00D84C96" w:rsidP="00D84C96">
      <w:pPr>
        <w:pStyle w:val="Heading3"/>
      </w:pPr>
      <w:r>
        <w:t>AT K’s of democracy</w:t>
      </w:r>
    </w:p>
    <w:p w14:paraId="749053F9" w14:textId="77777777" w:rsidR="00D84C96" w:rsidRPr="00C20B8C" w:rsidRDefault="00D84C96" w:rsidP="00D84C96">
      <w:pPr>
        <w:pStyle w:val="Heading4"/>
      </w:pPr>
      <w:r>
        <w:t xml:space="preserve">Upholding the LIO solves the impact – the </w:t>
      </w:r>
      <w:r>
        <w:rPr>
          <w:u w:val="single"/>
        </w:rPr>
        <w:t>alternative is worse</w:t>
      </w:r>
      <w:r>
        <w:t xml:space="preserve"> and is </w:t>
      </w:r>
      <w:r w:rsidRPr="00C20B8C">
        <w:rPr>
          <w:u w:val="single"/>
        </w:rPr>
        <w:t>coopted</w:t>
      </w:r>
      <w:r>
        <w:t xml:space="preserve"> by </w:t>
      </w:r>
      <w:r>
        <w:rPr>
          <w:u w:val="single"/>
        </w:rPr>
        <w:t>populism</w:t>
      </w:r>
    </w:p>
    <w:p w14:paraId="5FF277E2" w14:textId="77777777" w:rsidR="00D84C96" w:rsidRDefault="00D84C96" w:rsidP="00D84C96">
      <w:proofErr w:type="spellStart"/>
      <w:r>
        <w:rPr>
          <w:rStyle w:val="Style13ptBold"/>
        </w:rPr>
        <w:t>Begue</w:t>
      </w:r>
      <w:proofErr w:type="spellEnd"/>
      <w:r w:rsidRPr="00C648CC">
        <w:rPr>
          <w:rStyle w:val="Style13ptBold"/>
        </w:rPr>
        <w:t xml:space="preserve"> 19</w:t>
      </w:r>
      <w:r>
        <w:rPr>
          <w:b/>
        </w:rPr>
        <w:t xml:space="preserve"> -</w:t>
      </w:r>
      <w:r w:rsidRPr="00632FB6">
        <w:t xml:space="preserve"> Chief Editor, Head of American Division – EUTOPYA; student and political science major at Vassar College and deputy politics editor of the Vassar Political Review </w:t>
      </w:r>
      <w:r>
        <w:t xml:space="preserve">(Anya, “A Case for Liberal International Order” 2/2, </w:t>
      </w:r>
      <w:proofErr w:type="spellStart"/>
      <w:r>
        <w:t>Eutopya</w:t>
      </w:r>
      <w:proofErr w:type="spellEnd"/>
      <w:r>
        <w:t xml:space="preserve">: Worldwide Students Magazine, </w:t>
      </w:r>
      <w:hyperlink r:id="rId56" w:history="1">
        <w:r w:rsidRPr="00290D1E">
          <w:rPr>
            <w:rStyle w:val="Hyperlink"/>
          </w:rPr>
          <w:t>http://www.eutopya.org/a-case-for-liberal-international-order/</w:t>
        </w:r>
      </w:hyperlink>
    </w:p>
    <w:p w14:paraId="73EDFFD3" w14:textId="77777777" w:rsidR="00D84C96" w:rsidRDefault="00D84C96" w:rsidP="00D84C96"/>
    <w:p w14:paraId="0C7C42FB" w14:textId="77777777" w:rsidR="00D84C96" w:rsidRDefault="00D84C96" w:rsidP="00D84C96">
      <w:r>
        <w:t xml:space="preserve">“I want to look at who drew it. You know, which group drew it. I can give you reports that are fabulous and I can give you reports that aren’t so good” (CNN). So answered the United States President when asked about the recent, alarming IPCC reports concerning climate change. These reports warn that the planet is only half a degree centigrade below “the crucial [temperature] threshold,” a threshold we will reach by 2030, at which point our inaction will yield imminent disaster (CNN). Preventing this calamity would “require widespread changes in energy, industry, buildings, transportation and cities,” says the report, calling for governments “around the world to take ‘rapid, far-reaching, and unprecedented changes in all aspects of society’” (CNN). The reality of today’s day and age is that climate change, arguably the world’s most pressing threat, can only be solved by multinational cooperation, and by this alone. This isn’t only true of </w:t>
      </w:r>
      <w:r w:rsidRPr="00A21CB9">
        <w:rPr>
          <w:rStyle w:val="StyleUnderline"/>
          <w:highlight w:val="cyan"/>
        </w:rPr>
        <w:t>global warming</w:t>
      </w:r>
      <w:r>
        <w:t xml:space="preserve">; in an ever-globalizing world, numerous </w:t>
      </w:r>
      <w:r w:rsidRPr="00A21CB9">
        <w:rPr>
          <w:rStyle w:val="StyleUnderline"/>
          <w:highlight w:val="cyan"/>
        </w:rPr>
        <w:t>other issues</w:t>
      </w:r>
      <w:r>
        <w:t xml:space="preserve"> have arisen that </w:t>
      </w:r>
      <w:r w:rsidRPr="00A21CB9">
        <w:rPr>
          <w:rStyle w:val="StyleUnderline"/>
          <w:highlight w:val="cyan"/>
        </w:rPr>
        <w:t>transcend national borders and necessitate worldwide</w:t>
      </w:r>
      <w:r>
        <w:t xml:space="preserve">, unified </w:t>
      </w:r>
      <w:r w:rsidRPr="00A21CB9">
        <w:rPr>
          <w:rStyle w:val="StyleUnderline"/>
          <w:highlight w:val="cyan"/>
        </w:rPr>
        <w:t>action</w:t>
      </w:r>
      <w:r w:rsidRPr="00C20B8C">
        <w:t xml:space="preserve">, including global terrorism, human trafficking, </w:t>
      </w:r>
      <w:r>
        <w:t xml:space="preserve">and the propriety and further exploration of space. And yet, notwithstanding this undeniable need for global collaboration, the world is now witnessing a deterioration in the faith in and image of liberal international order </w:t>
      </w:r>
      <w:proofErr w:type="spellStart"/>
      <w:r>
        <w:t>en</w:t>
      </w:r>
      <w:proofErr w:type="spellEnd"/>
      <w:r>
        <w:t xml:space="preserve"> masse: </w:t>
      </w:r>
    </w:p>
    <w:p w14:paraId="16225E71" w14:textId="77777777" w:rsidR="00D84C96" w:rsidRDefault="00D84C96" w:rsidP="00D84C96">
      <w:r>
        <w:t>[It has] become increasingly apparent that support for the liberal international order in Europe and the United States is declining, as well [as in revisionist states like China and Russia,]… since the British vote to the leave the European Union last June and the U.S. presidential election last November — not least because the United Kingdom and the United States are two of the countries historically most associated with liberalism and were generally thought to be most committed to it. (German Marshall Fund)</w:t>
      </w:r>
    </w:p>
    <w:p w14:paraId="3F8DE4ED" w14:textId="77777777" w:rsidR="00D84C96" w:rsidRDefault="00D84C96" w:rsidP="00D84C96">
      <w:r>
        <w:t>Though today’s political field seems to be more polarized than ever, this deterioration spans both liberal and conservative factions.</w:t>
      </w:r>
    </w:p>
    <w:p w14:paraId="419423B3" w14:textId="77777777" w:rsidR="00D84C96" w:rsidRDefault="00D84C96" w:rsidP="00D84C96">
      <w:r>
        <w:t xml:space="preserve">The recent, aggressive rise in </w:t>
      </w:r>
      <w:r w:rsidRPr="00A21CB9">
        <w:rPr>
          <w:rStyle w:val="StyleUnderline"/>
          <w:highlight w:val="cyan"/>
        </w:rPr>
        <w:t>populism comes in tandem with the worldwide alt-right’s</w:t>
      </w:r>
      <w:r>
        <w:t xml:space="preserve"> stark </w:t>
      </w:r>
      <w:r w:rsidRPr="00A21CB9">
        <w:rPr>
          <w:rStyle w:val="StyleUnderline"/>
          <w:highlight w:val="cyan"/>
        </w:rPr>
        <w:t xml:space="preserve">rejection of </w:t>
      </w:r>
      <w:r w:rsidRPr="00A21CB9">
        <w:rPr>
          <w:rStyle w:val="Emphasis"/>
          <w:highlight w:val="cyan"/>
        </w:rPr>
        <w:t>l</w:t>
      </w:r>
      <w:r>
        <w:t xml:space="preserve">iberal </w:t>
      </w:r>
      <w:r w:rsidRPr="00A21CB9">
        <w:rPr>
          <w:rStyle w:val="Emphasis"/>
          <w:highlight w:val="cyan"/>
        </w:rPr>
        <w:t>i</w:t>
      </w:r>
      <w:r>
        <w:t xml:space="preserve">nternational </w:t>
      </w:r>
      <w:r w:rsidRPr="00A21CB9">
        <w:rPr>
          <w:rStyle w:val="Emphasis"/>
          <w:highlight w:val="cyan"/>
        </w:rPr>
        <w:t>o</w:t>
      </w:r>
      <w:r>
        <w:t xml:space="preserve">rder, global governance necessitating a degree of multinational collaboration that threatens extreme conservatives’ perception of national sovereignty. In the States, alt-right news platforms attack the United Nations as a liberal-loving, anti-American institution, while conservative propaganda paints “global management” as a once-secret scheme to “control” the whole world via dangerous “regulation” (Blaze TV). One article from Breitbart News Media, entitled “New United Nations Boss Unveils Plan to Promote Global Mass Migration,” expresses the extreme right’s outrage at Secretary General Antonio Guterres’ recent brief: </w:t>
      </w:r>
    </w:p>
    <w:p w14:paraId="6B2A6E6E" w14:textId="77777777" w:rsidR="00D84C96" w:rsidRDefault="00D84C96" w:rsidP="00D84C96">
      <w:r>
        <w:t>[Guterres] made the contentious claim that migrants “take jobs” that local workers “cannot” fill, and asserted that this is a positive thing. He also attempted to spin the fact that migrants send huge sums of money straight out of their host countries and back to their countries of origin as a kind of supplement to foreign aid. (Breitbart)</w:t>
      </w:r>
    </w:p>
    <w:p w14:paraId="55DB5B16" w14:textId="77777777" w:rsidR="00D84C96" w:rsidRDefault="00D84C96" w:rsidP="00D84C96">
      <w:r>
        <w:t xml:space="preserve">The elections of populist politicians like Brazil’s Bolsonaro and Italy’s </w:t>
      </w:r>
      <w:proofErr w:type="spellStart"/>
      <w:r>
        <w:t>Salvini</w:t>
      </w:r>
      <w:proofErr w:type="spellEnd"/>
      <w:r>
        <w:t xml:space="preserve">, who tout their unapologetic nationalist policies, are an unmitigated indication of how deep-seated the fear of globalization runs among the alt-right. Trump’s “withdrawal from the Paris climate accords and the trans-pacific partnership, his goal of renegotiating [NAFTA],  his threats to undo the US-South Korea trade deal and the Iran Nuclear Deal, as well as his criticism of our NATO allies and alliances” remind us that such figures really do have the power to hinder liberal international order (CNN). </w:t>
      </w:r>
    </w:p>
    <w:p w14:paraId="5B422ED6" w14:textId="77777777" w:rsidR="00D84C96" w:rsidRDefault="00D84C96" w:rsidP="00D84C96">
      <w:r>
        <w:t xml:space="preserve">Ironically, the far-left’s disapproval of global governance also stems, in part, from a fear that it encroaches on nations’ sovereignty. Liberals who dislike liberal order tend to view it as an anachronistic system driven by the self-interest and power-hunger of the West, a dynamic entrenched in the structures of its most vital institutions. That the UN’s most powerful branch – the Security Council – is permanently home to the five western victors of WWII seems malapropos to many, especially since recent efforts to grow its permanent membership have been “stymied” (New York Times). The most extreme of liberal order’s </w:t>
      </w:r>
      <w:r w:rsidRPr="00A21CB9">
        <w:rPr>
          <w:rStyle w:val="StyleUnderline"/>
          <w:highlight w:val="cyan"/>
        </w:rPr>
        <w:t>critics hold</w:t>
      </w:r>
      <w:r>
        <w:t xml:space="preserve"> that this and other realities of </w:t>
      </w:r>
      <w:r w:rsidRPr="00A21CB9">
        <w:rPr>
          <w:rStyle w:val="StyleUnderline"/>
          <w:highlight w:val="cyan"/>
        </w:rPr>
        <w:t>global governance reek of neocolonialism</w:t>
      </w:r>
      <w:r>
        <w:t xml:space="preserve">; that, in pushing for worldwide democratic ideals, these institutions promote “foreign economic exploitation or coercive political domination” of weaker states by superpower nations, especially through “forcible exportation of democracy throughout the world,” the implication of which “is infringement upon others’ sovereignty and self-determination” (Jackson, 162). To many, this proves a satisfactory explanation for the numerous failures of global order’s past; such hegemonic policy must inevitably miscarry. An example that many point to is Responsibility to Protect, or “R2P,” a UN doctrine that came about after the terrible failing on the part of the world to help the Rwandan people during the genocide, a doctrine some see as “guided by fables of moral innocence and righteousness” that was ultimately a “threat to the legitimacy [of the international system]” after it was faulted for the disaster in post-Qaddafi Libya (New York Times). </w:t>
      </w:r>
    </w:p>
    <w:p w14:paraId="150BAB66" w14:textId="77777777" w:rsidR="00D84C96" w:rsidRDefault="00D84C96" w:rsidP="00D84C96">
      <w:r>
        <w:t xml:space="preserve">My intent with this article is not to defend the failures of liberal international order, but to defend the concept. While criticisms of liberal order are absolutely valid and must be acknowledged, they do not excuse the abandonment of global governance. When you denounce liberal world order, you denounce all that it stands for – not just its perceived connotations of western hegemony. At its core, liberal international order is a principle, not an institution to be dissolved. It is a principle of multinational collaboration and fellowship, a principle intended to represent and fulfill our reformist aspirations. Its triumphs – the UN’s 172 successful regional peace settlements, their role in the standardization of human rights, their unprecedented environmentalist work – should not be taken lightly (PBS). The </w:t>
      </w:r>
      <w:r w:rsidRPr="00F31281">
        <w:rPr>
          <w:rStyle w:val="StyleUnderline"/>
        </w:rPr>
        <w:t>faults</w:t>
      </w:r>
      <w:r>
        <w:t xml:space="preserve"> and the failures </w:t>
      </w:r>
      <w:r w:rsidRPr="00F31281">
        <w:rPr>
          <w:rStyle w:val="StyleUnderline"/>
        </w:rPr>
        <w:t>of liberal international order</w:t>
      </w:r>
      <w:r>
        <w:t xml:space="preserve">, and there </w:t>
      </w:r>
      <w:r w:rsidRPr="00F31281">
        <w:rPr>
          <w:rStyle w:val="StyleUnderline"/>
        </w:rPr>
        <w:t>are many</w:t>
      </w:r>
      <w:r>
        <w:t xml:space="preserve">, have had grave consequences. However, that one should reduce humanitarianism to an excuse for complacency – an alibi – is a gross generalization and a shocking oversimplification, especially given that this same skeptic would be first to cry “neo-imperialism” at the implementation of interventionist policies (Barnett, 180). </w:t>
      </w:r>
      <w:r w:rsidRPr="00A21CB9">
        <w:rPr>
          <w:rStyle w:val="StyleUnderline"/>
          <w:highlight w:val="cyan"/>
        </w:rPr>
        <w:t>The mitigation of international conflict is</w:t>
      </w:r>
      <w:r>
        <w:t xml:space="preserve"> ipso facto a complex and </w:t>
      </w:r>
      <w:r w:rsidRPr="00A21CB9">
        <w:rPr>
          <w:rStyle w:val="StyleUnderline"/>
          <w:highlight w:val="cyan"/>
        </w:rPr>
        <w:t>difficult</w:t>
      </w:r>
      <w:r>
        <w:t xml:space="preserve"> task</w:t>
      </w:r>
      <w:r w:rsidRPr="00F31281">
        <w:rPr>
          <w:rStyle w:val="StyleUnderline"/>
        </w:rPr>
        <w:t xml:space="preserve">, </w:t>
      </w:r>
      <w:r w:rsidRPr="00A21CB9">
        <w:rPr>
          <w:rStyle w:val="StyleUnderline"/>
          <w:highlight w:val="cyan"/>
        </w:rPr>
        <w:t>something</w:t>
      </w:r>
      <w:r>
        <w:t xml:space="preserve"> that I find many </w:t>
      </w:r>
      <w:r w:rsidRPr="00A21CB9">
        <w:rPr>
          <w:rStyle w:val="StyleUnderline"/>
          <w:highlight w:val="cyan"/>
        </w:rPr>
        <w:t>critics</w:t>
      </w:r>
      <w:r w:rsidRPr="00F31281">
        <w:rPr>
          <w:rStyle w:val="StyleUnderline"/>
        </w:rPr>
        <w:t xml:space="preserve"> of liberal order willingly </w:t>
      </w:r>
      <w:r w:rsidRPr="00A21CB9">
        <w:rPr>
          <w:rStyle w:val="StyleUnderline"/>
          <w:highlight w:val="cyan"/>
        </w:rPr>
        <w:t>look past</w:t>
      </w:r>
      <w:r w:rsidRPr="00F31281">
        <w:rPr>
          <w:rStyle w:val="StyleUnderline"/>
        </w:rPr>
        <w:t>. It is easy to criticize</w:t>
      </w:r>
      <w:r>
        <w:t xml:space="preserve">, especially if it’s deserved; what is missing is the afterthought, the constructive deliberation over how to fix what’s wrong. </w:t>
      </w:r>
      <w:r w:rsidRPr="00A21CB9">
        <w:rPr>
          <w:rStyle w:val="StyleUnderline"/>
          <w:highlight w:val="cyan"/>
        </w:rPr>
        <w:t>In the absence of a</w:t>
      </w:r>
      <w:r w:rsidRPr="00F31281">
        <w:rPr>
          <w:rStyle w:val="StyleUnderline"/>
        </w:rPr>
        <w:t xml:space="preserve"> proposed </w:t>
      </w:r>
      <w:r w:rsidRPr="00A21CB9">
        <w:rPr>
          <w:rStyle w:val="StyleUnderline"/>
          <w:highlight w:val="cyan"/>
        </w:rPr>
        <w:t>alternative</w:t>
      </w:r>
      <w:r w:rsidRPr="00F31281">
        <w:rPr>
          <w:rStyle w:val="StyleUnderline"/>
        </w:rPr>
        <w:t xml:space="preserve">, such </w:t>
      </w:r>
      <w:r w:rsidRPr="00A21CB9">
        <w:rPr>
          <w:rStyle w:val="StyleUnderline"/>
          <w:highlight w:val="cyan"/>
        </w:rPr>
        <w:t>denunciations</w:t>
      </w:r>
      <w:r w:rsidRPr="00F31281">
        <w:rPr>
          <w:rStyle w:val="StyleUnderline"/>
        </w:rPr>
        <w:t xml:space="preserve"> </w:t>
      </w:r>
      <w:r>
        <w:t xml:space="preserve">of liberal international order </w:t>
      </w:r>
      <w:r w:rsidRPr="00A21CB9">
        <w:rPr>
          <w:rStyle w:val="Emphasis"/>
          <w:highlight w:val="cyan"/>
        </w:rPr>
        <w:t xml:space="preserve">come from </w:t>
      </w:r>
      <w:r w:rsidRPr="00E82F86">
        <w:rPr>
          <w:rStyle w:val="Emphasis"/>
        </w:rPr>
        <w:t xml:space="preserve">a place of </w:t>
      </w:r>
      <w:r w:rsidRPr="00A21CB9">
        <w:rPr>
          <w:rStyle w:val="Emphasis"/>
          <w:highlight w:val="cyan"/>
        </w:rPr>
        <w:t>privilege</w:t>
      </w:r>
      <w:r>
        <w:t xml:space="preserve">. To me, </w:t>
      </w:r>
      <w:r w:rsidRPr="00A21CB9">
        <w:rPr>
          <w:rStyle w:val="StyleUnderline"/>
          <w:highlight w:val="cyan"/>
        </w:rPr>
        <w:t xml:space="preserve">this says you’ll never be victim to chemical warfare, you’ll never fear </w:t>
      </w:r>
      <w:r w:rsidRPr="00C20B8C">
        <w:rPr>
          <w:rStyle w:val="StyleUnderline"/>
        </w:rPr>
        <w:t>that</w:t>
      </w:r>
      <w:r w:rsidRPr="00A21CB9">
        <w:rPr>
          <w:rStyle w:val="StyleUnderline"/>
          <w:highlight w:val="cyan"/>
        </w:rPr>
        <w:t xml:space="preserve"> your government might massacre your family</w:t>
      </w:r>
      <w:r>
        <w:t xml:space="preserve"> – </w:t>
      </w:r>
      <w:r w:rsidRPr="00A21CB9">
        <w:rPr>
          <w:rStyle w:val="StyleUnderline"/>
          <w:highlight w:val="cyan"/>
        </w:rPr>
        <w:t xml:space="preserve">it makes </w:t>
      </w:r>
      <w:r w:rsidRPr="00A21CB9">
        <w:rPr>
          <w:rStyle w:val="Emphasis"/>
          <w:highlight w:val="cyan"/>
        </w:rPr>
        <w:t>no difference to you</w:t>
      </w:r>
      <w:r w:rsidRPr="00A21CB9">
        <w:rPr>
          <w:rStyle w:val="StyleUnderline"/>
          <w:highlight w:val="cyan"/>
        </w:rPr>
        <w:t xml:space="preserve"> whether there is an imperfect safety net </w:t>
      </w:r>
      <w:r w:rsidRPr="00C20B8C">
        <w:rPr>
          <w:rStyle w:val="StyleUnderline"/>
        </w:rPr>
        <w:t xml:space="preserve">in place </w:t>
      </w:r>
      <w:r w:rsidRPr="00A21CB9">
        <w:rPr>
          <w:rStyle w:val="StyleUnderline"/>
          <w:highlight w:val="cyan"/>
        </w:rPr>
        <w:t>or none</w:t>
      </w:r>
      <w:r w:rsidRPr="00B9570E">
        <w:rPr>
          <w:rStyle w:val="StyleUnderline"/>
        </w:rPr>
        <w:t xml:space="preserve"> at all</w:t>
      </w:r>
      <w:r>
        <w:t xml:space="preserve">. </w:t>
      </w:r>
      <w:r w:rsidRPr="00A21CB9">
        <w:rPr>
          <w:rStyle w:val="Emphasis"/>
          <w:highlight w:val="cyan"/>
        </w:rPr>
        <w:t>Only the privileged can afford to be so nihilistic</w:t>
      </w:r>
      <w:r>
        <w:t xml:space="preserve">. </w:t>
      </w:r>
      <w:r w:rsidRPr="00A21CB9">
        <w:rPr>
          <w:rStyle w:val="StyleUnderline"/>
          <w:highlight w:val="cyan"/>
        </w:rPr>
        <w:t xml:space="preserve">Perfection is the enemy of good, </w:t>
      </w:r>
      <w:r w:rsidRPr="00E82F86">
        <w:rPr>
          <w:rStyle w:val="StyleUnderline"/>
        </w:rPr>
        <w:t>and it is simply ahistorical to expect a worldwide framework of peace to be perfect</w:t>
      </w:r>
      <w:r w:rsidRPr="00E82F86">
        <w:t xml:space="preserve">; </w:t>
      </w:r>
      <w:r w:rsidRPr="00E82F86">
        <w:rPr>
          <w:rStyle w:val="StyleUnderline"/>
        </w:rPr>
        <w:t xml:space="preserve">such </w:t>
      </w:r>
      <w:r w:rsidRPr="00A21CB9">
        <w:rPr>
          <w:rStyle w:val="StyleUnderline"/>
          <w:highlight w:val="cyan"/>
        </w:rPr>
        <w:t xml:space="preserve">a world where justice was executed faultlessly has </w:t>
      </w:r>
      <w:r w:rsidRPr="00E82F86">
        <w:rPr>
          <w:rStyle w:val="StyleUnderline"/>
        </w:rPr>
        <w:t xml:space="preserve">simply </w:t>
      </w:r>
      <w:r w:rsidRPr="00A21CB9">
        <w:rPr>
          <w:rStyle w:val="Emphasis"/>
          <w:highlight w:val="cyan"/>
        </w:rPr>
        <w:t>never existed</w:t>
      </w:r>
      <w:r w:rsidRPr="00F31281">
        <w:rPr>
          <w:rStyle w:val="Emphasis"/>
        </w:rPr>
        <w:t>.</w:t>
      </w:r>
    </w:p>
    <w:p w14:paraId="7BBB31DB" w14:textId="77777777" w:rsidR="00D84C96" w:rsidRPr="00955487" w:rsidRDefault="00D84C96" w:rsidP="00D84C96">
      <w:r>
        <w:t>“</w:t>
      </w:r>
      <w:r w:rsidRPr="00A21CB9">
        <w:rPr>
          <w:rStyle w:val="StyleUnderline"/>
          <w:highlight w:val="cyan"/>
        </w:rPr>
        <w:t xml:space="preserve">In many countries, things are </w:t>
      </w:r>
      <w:r w:rsidRPr="00A21CB9">
        <w:rPr>
          <w:rStyle w:val="Emphasis"/>
          <w:highlight w:val="cyan"/>
        </w:rPr>
        <w:t>moving in the right direction</w:t>
      </w:r>
      <w:r>
        <w:t xml:space="preserve">, sometimes not quickly enough, sometimes it’s not perfect, but nevertheless, they are moving </w:t>
      </w:r>
      <w:r w:rsidRPr="00C20B8C">
        <w:rPr>
          <w:rStyle w:val="StyleUnderline"/>
        </w:rPr>
        <w:t>and the broader impact is clear</w:t>
      </w:r>
      <w:r>
        <w:t xml:space="preserve">,” said Chilean UN Commissioner for Human Rights Michelle Bachelet at a recent UN event in New York City (UN News). While this may seem rather dispirited, what she says is true. </w:t>
      </w:r>
      <w:r w:rsidRPr="00A21CB9">
        <w:rPr>
          <w:rStyle w:val="StyleUnderline"/>
          <w:highlight w:val="cyan"/>
        </w:rPr>
        <w:t>Global governance</w:t>
      </w:r>
      <w:r>
        <w:t xml:space="preserve"> is imperfect, humanitarianism </w:t>
      </w:r>
      <w:r w:rsidRPr="00A21CB9">
        <w:rPr>
          <w:rStyle w:val="StyleUnderline"/>
          <w:highlight w:val="cyan"/>
        </w:rPr>
        <w:t>has</w:t>
      </w:r>
      <w:r>
        <w:t xml:space="preserve"> too often </w:t>
      </w:r>
      <w:r w:rsidRPr="00A21CB9">
        <w:rPr>
          <w:rStyle w:val="StyleUnderline"/>
          <w:highlight w:val="cyan"/>
        </w:rPr>
        <w:t>served the self-interests of the powerful</w:t>
      </w:r>
      <w:r>
        <w:t xml:space="preserve">, and interventionist policies have, in some cases, caused irreparable damage to regions in conflict. And </w:t>
      </w:r>
      <w:r w:rsidRPr="00A21CB9">
        <w:rPr>
          <w:rStyle w:val="StyleUnderline"/>
          <w:highlight w:val="cyan"/>
        </w:rPr>
        <w:t>yet,</w:t>
      </w:r>
      <w:r>
        <w:t xml:space="preserve"> </w:t>
      </w:r>
      <w:r w:rsidRPr="00A21CB9">
        <w:rPr>
          <w:rStyle w:val="StyleUnderline"/>
          <w:highlight w:val="cyan"/>
        </w:rPr>
        <w:t xml:space="preserve">in place of liberal order, </w:t>
      </w:r>
      <w:r w:rsidRPr="00C20B8C">
        <w:rPr>
          <w:rStyle w:val="StyleUnderline"/>
        </w:rPr>
        <w:t>what do we have?</w:t>
      </w:r>
      <w:r>
        <w:t xml:space="preserve"> </w:t>
      </w:r>
      <w:r w:rsidRPr="00A21CB9">
        <w:rPr>
          <w:rStyle w:val="StyleUnderline"/>
          <w:highlight w:val="cyan"/>
        </w:rPr>
        <w:t xml:space="preserve">Are we willing to </w:t>
      </w:r>
      <w:r w:rsidRPr="00A21CB9">
        <w:rPr>
          <w:rStyle w:val="Emphasis"/>
          <w:highlight w:val="cyan"/>
        </w:rPr>
        <w:t>surrender the fate of our world to</w:t>
      </w:r>
      <w:r w:rsidRPr="00A21CB9">
        <w:rPr>
          <w:rStyle w:val="StyleUnderline"/>
          <w:highlight w:val="cyan"/>
        </w:rPr>
        <w:t xml:space="preserve"> </w:t>
      </w:r>
      <w:r w:rsidRPr="00C20B8C">
        <w:rPr>
          <w:rStyle w:val="StyleUnderline"/>
        </w:rPr>
        <w:t xml:space="preserve">the </w:t>
      </w:r>
      <w:r w:rsidRPr="00A21CB9">
        <w:rPr>
          <w:rStyle w:val="Emphasis"/>
          <w:highlight w:val="cyan"/>
        </w:rPr>
        <w:t>Trumpian demagogues</w:t>
      </w:r>
      <w:r>
        <w:t xml:space="preserve"> of our time? </w:t>
      </w:r>
      <w:r w:rsidRPr="00A21CB9">
        <w:rPr>
          <w:rStyle w:val="StyleUnderline"/>
          <w:highlight w:val="cyan"/>
        </w:rPr>
        <w:t xml:space="preserve">That world would </w:t>
      </w:r>
      <w:r w:rsidRPr="00C20B8C">
        <w:rPr>
          <w:rStyle w:val="StyleUnderline"/>
        </w:rPr>
        <w:t>certainly</w:t>
      </w:r>
      <w:r w:rsidRPr="00A21CB9">
        <w:rPr>
          <w:rStyle w:val="StyleUnderline"/>
          <w:highlight w:val="cyan"/>
        </w:rPr>
        <w:t xml:space="preserve"> not be </w:t>
      </w:r>
      <w:r w:rsidRPr="00C20B8C">
        <w:rPr>
          <w:rStyle w:val="StyleUnderline"/>
        </w:rPr>
        <w:t>any</w:t>
      </w:r>
      <w:r w:rsidRPr="00A21CB9">
        <w:rPr>
          <w:rStyle w:val="StyleUnderline"/>
          <w:highlight w:val="cyan"/>
        </w:rPr>
        <w:t xml:space="preserve"> less self-servicing than the one we live in today</w:t>
      </w:r>
      <w:r>
        <w:t xml:space="preserve">. As we progress through the 21st century, an era of unavoidable multinational interrelatedness, </w:t>
      </w:r>
      <w:r w:rsidRPr="00C20B8C">
        <w:rPr>
          <w:rStyle w:val="StyleUnderline"/>
        </w:rPr>
        <w:t>we must look to those with</w:t>
      </w:r>
      <w:r w:rsidRPr="00C20B8C">
        <w:t xml:space="preserve"> </w:t>
      </w:r>
      <w:r w:rsidRPr="00C20B8C">
        <w:rPr>
          <w:rStyle w:val="StyleUnderline"/>
        </w:rPr>
        <w:t>vision</w:t>
      </w:r>
      <w:r w:rsidRPr="00C20B8C">
        <w:t xml:space="preserve"> and good intent </w:t>
      </w:r>
      <w:r w:rsidRPr="00C20B8C">
        <w:rPr>
          <w:rStyle w:val="StyleUnderline"/>
        </w:rPr>
        <w:t>to reform global governance</w:t>
      </w:r>
      <w:r w:rsidRPr="00C20B8C">
        <w:t xml:space="preserve"> systems – </w:t>
      </w:r>
      <w:r w:rsidRPr="00C20B8C">
        <w:rPr>
          <w:rStyle w:val="Emphasis"/>
        </w:rPr>
        <w:t>not to abandon them</w:t>
      </w:r>
      <w:r>
        <w:t xml:space="preserve">. Perhaps we shift the focus of global governance from democratic ideals to those less-partisan. Perhaps we restructure the UN bodies in an attempt to change archaic power dynamics therein. But one thing is certain: </w:t>
      </w:r>
      <w:r w:rsidRPr="00A21CB9">
        <w:rPr>
          <w:rStyle w:val="StyleUnderline"/>
          <w:highlight w:val="cyan"/>
        </w:rPr>
        <w:t xml:space="preserve">in the face of transnational threats, including climate change, it is </w:t>
      </w:r>
      <w:r w:rsidRPr="00C20B8C">
        <w:rPr>
          <w:rStyle w:val="StyleUnderline"/>
        </w:rPr>
        <w:t xml:space="preserve">the </w:t>
      </w:r>
      <w:r w:rsidRPr="00A21CB9">
        <w:rPr>
          <w:rStyle w:val="Emphasis"/>
          <w:highlight w:val="cyan"/>
        </w:rPr>
        <w:t>reform</w:t>
      </w:r>
      <w:r w:rsidRPr="00C20B8C">
        <w:rPr>
          <w:rStyle w:val="StyleUnderline"/>
        </w:rPr>
        <w:t xml:space="preserve">ation – and </w:t>
      </w:r>
      <w:r w:rsidRPr="00A21CB9">
        <w:rPr>
          <w:rStyle w:val="StyleUnderline"/>
          <w:highlight w:val="cyan"/>
        </w:rPr>
        <w:t xml:space="preserve">not the rejection – of </w:t>
      </w:r>
      <w:r w:rsidRPr="00A21CB9">
        <w:rPr>
          <w:rStyle w:val="Emphasis"/>
          <w:highlight w:val="cyan"/>
        </w:rPr>
        <w:t>l</w:t>
      </w:r>
      <w:r w:rsidRPr="00C20B8C">
        <w:rPr>
          <w:rStyle w:val="StyleUnderline"/>
        </w:rPr>
        <w:t xml:space="preserve">iberal </w:t>
      </w:r>
      <w:r w:rsidRPr="00A21CB9">
        <w:rPr>
          <w:rStyle w:val="Emphasis"/>
          <w:highlight w:val="cyan"/>
        </w:rPr>
        <w:t>i</w:t>
      </w:r>
      <w:r w:rsidRPr="00C20B8C">
        <w:rPr>
          <w:rStyle w:val="StyleUnderline"/>
        </w:rPr>
        <w:t xml:space="preserve">nternational </w:t>
      </w:r>
      <w:r w:rsidRPr="00A21CB9">
        <w:rPr>
          <w:rStyle w:val="Emphasis"/>
          <w:highlight w:val="cyan"/>
        </w:rPr>
        <w:t>o</w:t>
      </w:r>
      <w:r w:rsidRPr="00C20B8C">
        <w:rPr>
          <w:rStyle w:val="StyleUnderline"/>
        </w:rPr>
        <w:t xml:space="preserve">rder </w:t>
      </w:r>
      <w:r w:rsidRPr="00A21CB9">
        <w:rPr>
          <w:rStyle w:val="StyleUnderline"/>
          <w:highlight w:val="cyan"/>
        </w:rPr>
        <w:t>that will be our salvation</w:t>
      </w:r>
      <w:r>
        <w:t>.</w:t>
      </w:r>
    </w:p>
    <w:p w14:paraId="57749B8A" w14:textId="77777777" w:rsidR="00D84C96" w:rsidRDefault="00D84C96" w:rsidP="00D84C96">
      <w:pPr>
        <w:pStyle w:val="Heading4"/>
      </w:pPr>
      <w:r>
        <w:t>K’s of democracy are wrong</w:t>
      </w:r>
    </w:p>
    <w:p w14:paraId="2F7FD613" w14:textId="77777777" w:rsidR="00D84C96" w:rsidRPr="008330E5" w:rsidRDefault="00D84C96" w:rsidP="00D84C96">
      <w:r w:rsidRPr="00224AA9">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564461AE" w14:textId="77777777" w:rsidR="00D84C96" w:rsidRPr="008330E5" w:rsidRDefault="00D84C96" w:rsidP="00D84C96"/>
    <w:p w14:paraId="3F60830D" w14:textId="726B0A22" w:rsidR="00D84C96" w:rsidRPr="00D84C96" w:rsidRDefault="00D84C96" w:rsidP="00D84C96">
      <w:r w:rsidRPr="00224AA9">
        <w:t>Perhaps the most common critique is that the way other people run</w:t>
      </w:r>
      <w:r>
        <w:t xml:space="preserve"> </w:t>
      </w:r>
      <w:r w:rsidRPr="00224AA9">
        <w:t>their governments is none of our business—that we should keep our</w:t>
      </w:r>
      <w:r>
        <w:t xml:space="preserve"> </w:t>
      </w:r>
      <w:r w:rsidRPr="00224AA9">
        <w:t>arrogant noses out of other people’s affairs.</w:t>
      </w:r>
      <w:r>
        <w:t xml:space="preserve"> </w:t>
      </w:r>
      <w:r w:rsidRPr="00224AA9">
        <w:t>2 I’d argue that supporting</w:t>
      </w:r>
      <w:r>
        <w:t xml:space="preserve"> </w:t>
      </w:r>
      <w:r w:rsidRPr="00224AA9">
        <w:t>democracy is very much our business; in fact, it is a compelling national</w:t>
      </w:r>
      <w:r>
        <w:t xml:space="preserve"> </w:t>
      </w:r>
      <w:r w:rsidRPr="00224AA9">
        <w:t>interest of the United States.</w:t>
      </w:r>
      <w:r>
        <w:t xml:space="preserve"> </w:t>
      </w:r>
      <w:r w:rsidRPr="00224AA9">
        <w:t>This doesn’t mean that we should push “our” model (or any one</w:t>
      </w:r>
      <w:r>
        <w:t xml:space="preserve"> </w:t>
      </w:r>
      <w:r w:rsidRPr="00224AA9">
        <w:t>specific form) of democracy. Nor does promoting democracy require an</w:t>
      </w:r>
      <w:r>
        <w:t xml:space="preserve"> </w:t>
      </w:r>
      <w:r w:rsidRPr="00224AA9">
        <w:t>arrogant tone. In countless lectures in authoritarian countries, and in</w:t>
      </w:r>
      <w:r>
        <w:t xml:space="preserve"> </w:t>
      </w:r>
      <w:r w:rsidRPr="00224AA9">
        <w:t>working with democratic activists from Nigeria to Nepal, I have found</w:t>
      </w:r>
      <w:r>
        <w:t xml:space="preserve"> </w:t>
      </w:r>
      <w:r w:rsidRPr="00224AA9">
        <w:t>that openness and humility count for a lot. When prodemocracy</w:t>
      </w:r>
      <w:r>
        <w:t xml:space="preserve"> </w:t>
      </w:r>
      <w:r w:rsidRPr="00224AA9">
        <w:t>programs and speakers present the United States in a balanced light,</w:t>
      </w:r>
      <w:r>
        <w:t xml:space="preserve"> </w:t>
      </w:r>
      <w:r w:rsidRPr="00224AA9">
        <w:t>honestly reflecting</w:t>
      </w:r>
      <w:r>
        <w:t xml:space="preserve"> on its democratic shortcomings, it preempts a lot of suspicion and criticism. Such candor and self-confidence say that we are all on a journey toward better, freer, more accountable government, and that both old and young democracies gain from partnership. And most of all, they show that in a real democracy, even those speaking or working on its behalf are willing—and free—to be critical. </w:t>
      </w:r>
      <w:r w:rsidRPr="00224AA9">
        <w:rPr>
          <w:rStyle w:val="StyleUnderline"/>
        </w:rPr>
        <w:t>A</w:t>
      </w:r>
      <w:r>
        <w:t xml:space="preserve"> second </w:t>
      </w:r>
      <w:r w:rsidRPr="00224AA9">
        <w:rPr>
          <w:rStyle w:val="StyleUnderline"/>
        </w:rPr>
        <w:t>critique argues that we should not push such “Western”</w:t>
      </w:r>
      <w:r>
        <w:rPr>
          <w:rStyle w:val="StyleUnderline"/>
        </w:rPr>
        <w:t xml:space="preserve"> </w:t>
      </w:r>
      <w:r w:rsidRPr="00224AA9">
        <w:rPr>
          <w:rStyle w:val="StyleUnderline"/>
        </w:rPr>
        <w:t>values as democracy and human rights on non-Western societies</w:t>
      </w:r>
      <w:r>
        <w:t xml:space="preserve">. </w:t>
      </w:r>
      <w:r w:rsidRPr="00224AA9">
        <w:rPr>
          <w:rStyle w:val="StyleUnderline"/>
        </w:rPr>
        <w:t>This</w:t>
      </w:r>
      <w:r>
        <w:rPr>
          <w:rStyle w:val="StyleUnderline"/>
        </w:rPr>
        <w:t xml:space="preserve"> </w:t>
      </w:r>
      <w:r w:rsidRPr="00224AA9">
        <w:rPr>
          <w:rStyle w:val="StyleUnderline"/>
        </w:rPr>
        <w:t>kind of cultural relativism has always struck me as</w:t>
      </w:r>
      <w:r>
        <w:t xml:space="preserve"> a deeper form of </w:t>
      </w:r>
      <w:r w:rsidRPr="00224AA9">
        <w:rPr>
          <w:rStyle w:val="StyleUnderline"/>
        </w:rPr>
        <w:t>arrogance</w:t>
      </w:r>
      <w:r>
        <w:t xml:space="preserve">. </w:t>
      </w:r>
      <w:r w:rsidRPr="00224AA9">
        <w:rPr>
          <w:rStyle w:val="StyleUnderline"/>
        </w:rPr>
        <w:t>It suggests that freedom, while precious to people in the West,</w:t>
      </w:r>
      <w:r>
        <w:rPr>
          <w:rStyle w:val="StyleUnderline"/>
        </w:rPr>
        <w:t xml:space="preserve"> </w:t>
      </w:r>
      <w:r w:rsidRPr="00224AA9">
        <w:rPr>
          <w:rStyle w:val="StyleUnderline"/>
        </w:rPr>
        <w:t>isn’t needed by people from other cultures</w:t>
      </w:r>
      <w:r>
        <w:t xml:space="preserve">. Or </w:t>
      </w:r>
      <w:r w:rsidRPr="00224AA9">
        <w:rPr>
          <w:rStyle w:val="StyleUnderline"/>
        </w:rPr>
        <w:t>it</w:t>
      </w:r>
      <w:r>
        <w:t xml:space="preserve"> implicitly </w:t>
      </w:r>
      <w:r w:rsidRPr="00224AA9">
        <w:rPr>
          <w:rStyle w:val="StyleUnderline"/>
        </w:rPr>
        <w:t>argues that</w:t>
      </w:r>
      <w:r>
        <w:rPr>
          <w:rStyle w:val="StyleUnderline"/>
        </w:rPr>
        <w:t xml:space="preserve"> </w:t>
      </w:r>
      <w:r w:rsidRPr="00224AA9">
        <w:rPr>
          <w:rStyle w:val="StyleUnderline"/>
        </w:rPr>
        <w:t>people elsewhere don’t have the same innate rights as Westerners do</w:t>
      </w:r>
      <w:r>
        <w:t xml:space="preserve">. But </w:t>
      </w:r>
      <w:r w:rsidRPr="00224AA9">
        <w:rPr>
          <w:rStyle w:val="StyleUnderline"/>
        </w:rPr>
        <w:t>since the end of World War II, many international treaties and</w:t>
      </w:r>
      <w:r>
        <w:rPr>
          <w:rStyle w:val="StyleUnderline"/>
        </w:rPr>
        <w:t xml:space="preserve"> </w:t>
      </w:r>
      <w:r w:rsidRPr="00224AA9">
        <w:rPr>
          <w:rStyle w:val="StyleUnderline"/>
        </w:rPr>
        <w:t>declarations have codified civil and political rights as universal</w:t>
      </w:r>
      <w:r>
        <w:t xml:space="preserve"> human rights. This critique also suggests that </w:t>
      </w:r>
      <w:r w:rsidRPr="00224AA9">
        <w:rPr>
          <w:rStyle w:val="StyleUnderline"/>
        </w:rPr>
        <w:t>liberal democratic values—</w:t>
      </w:r>
      <w:r>
        <w:t xml:space="preserve"> </w:t>
      </w:r>
      <w:r w:rsidRPr="00224AA9">
        <w:rPr>
          <w:rStyle w:val="StyleUnderline"/>
        </w:rPr>
        <w:t>individual rights, political accountability, and limited government</w:t>
      </w:r>
      <w:r>
        <w:t>—</w:t>
      </w:r>
      <w:r w:rsidRPr="00224AA9">
        <w:rPr>
          <w:rStyle w:val="StyleUnderline"/>
        </w:rPr>
        <w:t>have</w:t>
      </w:r>
      <w:r>
        <w:t xml:space="preserve"> </w:t>
      </w:r>
      <w:r w:rsidRPr="00224AA9">
        <w:rPr>
          <w:rStyle w:val="StyleUnderline"/>
        </w:rPr>
        <w:t>their roots</w:t>
      </w:r>
      <w:r>
        <w:t xml:space="preserve"> only </w:t>
      </w:r>
      <w:r w:rsidRPr="00224AA9">
        <w:rPr>
          <w:rStyle w:val="StyleUnderline"/>
        </w:rPr>
        <w:t>in</w:t>
      </w:r>
      <w:r>
        <w:t xml:space="preserve"> the Western Enlightenment, when in fact one can point to rich, relevant, and resonant intellectual traditions about </w:t>
      </w:r>
      <w:proofErr w:type="spellStart"/>
      <w:r>
        <w:t>selfgovernment</w:t>
      </w:r>
      <w:proofErr w:type="spellEnd"/>
      <w:r>
        <w:t xml:space="preserve"> and human dignity in </w:t>
      </w:r>
      <w:r w:rsidRPr="00224AA9">
        <w:rPr>
          <w:rStyle w:val="StyleUnderline"/>
        </w:rPr>
        <w:t>many other cultures</w:t>
      </w:r>
      <w:r>
        <w:t xml:space="preserve">. 3 And finally, as we have seen, </w:t>
      </w:r>
      <w:r w:rsidRPr="00224AA9">
        <w:rPr>
          <w:rStyle w:val="StyleUnderline"/>
        </w:rPr>
        <w:t>this argument simply doesn’t accord with</w:t>
      </w:r>
      <w:r>
        <w:t xml:space="preserve"> the </w:t>
      </w:r>
      <w:r w:rsidRPr="00224AA9">
        <w:rPr>
          <w:rStyle w:val="StyleUnderline"/>
        </w:rPr>
        <w:t>public opinion</w:t>
      </w:r>
      <w:r>
        <w:t xml:space="preserve"> surveys, </w:t>
      </w:r>
      <w:r w:rsidRPr="00224AA9">
        <w:rPr>
          <w:rStyle w:val="StyleUnderline"/>
        </w:rPr>
        <w:t>which show that the desire for democratic, accountable</w:t>
      </w:r>
      <w:r>
        <w:rPr>
          <w:rStyle w:val="StyleUnderline"/>
        </w:rPr>
        <w:t xml:space="preserve"> </w:t>
      </w:r>
      <w:r w:rsidRPr="00224AA9">
        <w:rPr>
          <w:rStyle w:val="StyleUnderline"/>
        </w:rPr>
        <w:t>government is broadly and even intensely shared across cultures</w:t>
      </w:r>
      <w:r>
        <w:t xml:space="preserve">. Well, fine, says a third critique, but we need to put “America first,” and that means backing authoritarian allies whenever we have to—even when they are corrupt and unsavory figures like Egypt’s dictator, Abdel Fattah al-Sisi. However, no serious strategy for expanding democracy argues that we should engage only with democratic rulers. Clearly, Saudi Arabia is not going to become a democracy tomorrow, and Western interests require working, if not cordial, relationships with many authoritarian countries. But they do not require that we ignore, condone, or, even worse, support brazen violations of human rights, such as the merciless Saudi military campaign in Yemen, which has displaced more than two million people and left eight million in need of emergency food, or the Saudi regime’s shocking murder of Jamal Khashoggi. 4 Even when dealing with autocrats friendly to Washington, we can— and must—raise human rights concerns, support advocates for freedom and accountability, and encourage political reform. The old line about Nicaraguan strongman </w:t>
      </w:r>
      <w:proofErr w:type="spellStart"/>
      <w:r>
        <w:t>Anastasio</w:t>
      </w:r>
      <w:proofErr w:type="spellEnd"/>
      <w:r>
        <w:t xml:space="preserve"> Somoza, often attributed to President Franklin Roosevelt—“He may be a son of a bitch, but he’s our son of a bitch”—only goes so far in securing the national interest. After all, Somoza fell to an anti-American revolution. So did the U.S.-backed shah of Iran. In Congo, Haiti, and Somalia, chaos has followed the collapse of corrupt but pro-American dictatorships. When we uncritically back such regimes and just assume that they will hang on, it often ends badly—both for their people and for us. Secretary of State Condoleezza Rice had it right in her 2005 speech in Cairo: “For sixty years, my country, the United States, pursued stability at the expense of democracy in this region, here in the Middle East—and we achieved neither.” 5 Of course, </w:t>
      </w:r>
      <w:r w:rsidRPr="00224AA9">
        <w:rPr>
          <w:rStyle w:val="StyleUnderline"/>
        </w:rPr>
        <w:t>any mention</w:t>
      </w:r>
      <w:r>
        <w:t xml:space="preserve"> of the George W. Bush administration </w:t>
      </w:r>
      <w:r w:rsidRPr="00224AA9">
        <w:rPr>
          <w:rStyle w:val="StyleUnderline"/>
        </w:rPr>
        <w:t>provokes a</w:t>
      </w:r>
      <w:r>
        <w:t xml:space="preserve"> fourth </w:t>
      </w:r>
      <w:r w:rsidRPr="00224AA9">
        <w:rPr>
          <w:rStyle w:val="StyleUnderline"/>
        </w:rPr>
        <w:t>critique</w:t>
      </w:r>
      <w:r>
        <w:t xml:space="preserve">: Wait, </w:t>
      </w:r>
      <w:r w:rsidRPr="00224AA9">
        <w:rPr>
          <w:rStyle w:val="StyleUnderline"/>
        </w:rPr>
        <w:t>you mean</w:t>
      </w:r>
      <w:r>
        <w:t xml:space="preserve"> democracy promotion, as in </w:t>
      </w:r>
      <w:r w:rsidRPr="00224AA9">
        <w:rPr>
          <w:rStyle w:val="StyleUnderline"/>
        </w:rPr>
        <w:t>Iraq?</w:t>
      </w:r>
      <w:r>
        <w:t xml:space="preserve"> But </w:t>
      </w:r>
      <w:r w:rsidRPr="00224AA9">
        <w:rPr>
          <w:rStyle w:val="StyleUnderline"/>
        </w:rPr>
        <w:t>the ill-fated</w:t>
      </w:r>
      <w:r>
        <w:t xml:space="preserve"> and ill-advised </w:t>
      </w:r>
      <w:r w:rsidRPr="00224AA9">
        <w:rPr>
          <w:rStyle w:val="StyleUnderline"/>
        </w:rPr>
        <w:t>war</w:t>
      </w:r>
      <w:r>
        <w:t xml:space="preserve"> of choice in 2003 </w:t>
      </w:r>
      <w:r w:rsidRPr="00224AA9">
        <w:rPr>
          <w:rStyle w:val="StyleUnderline"/>
        </w:rPr>
        <w:t>should not</w:t>
      </w:r>
      <w:r>
        <w:rPr>
          <w:rStyle w:val="StyleUnderline"/>
        </w:rPr>
        <w:t xml:space="preserve"> </w:t>
      </w:r>
      <w:r w:rsidRPr="00224AA9">
        <w:rPr>
          <w:rStyle w:val="StyleUnderline"/>
        </w:rPr>
        <w:t>discredit the project of advancing democracy. We should never go to war</w:t>
      </w:r>
      <w:r>
        <w:rPr>
          <w:rStyle w:val="StyleUnderline"/>
        </w:rPr>
        <w:t xml:space="preserve"> </w:t>
      </w:r>
      <w:r w:rsidRPr="00224AA9">
        <w:rPr>
          <w:rStyle w:val="StyleUnderline"/>
        </w:rPr>
        <w:t>for</w:t>
      </w:r>
      <w:r>
        <w:t xml:space="preserve"> the purpose of fostering </w:t>
      </w:r>
      <w:r w:rsidRPr="00224AA9">
        <w:rPr>
          <w:rStyle w:val="StyleUnderline"/>
        </w:rPr>
        <w:t>democratic change, and we should never</w:t>
      </w:r>
      <w:r>
        <w:rPr>
          <w:rStyle w:val="StyleUnderline"/>
        </w:rPr>
        <w:t xml:space="preserve"> </w:t>
      </w:r>
      <w:r w:rsidRPr="00224AA9">
        <w:rPr>
          <w:rStyle w:val="StyleUnderline"/>
        </w:rPr>
        <w:t>invoke the cause of democracy to justify an otherwise foolish decision to</w:t>
      </w:r>
      <w:r>
        <w:rPr>
          <w:rStyle w:val="StyleUnderline"/>
        </w:rPr>
        <w:t xml:space="preserve"> </w:t>
      </w:r>
      <w:r w:rsidRPr="00224AA9">
        <w:rPr>
          <w:rStyle w:val="StyleUnderline"/>
        </w:rPr>
        <w:t>invade a sovereign state. One can oppose the decision to invade Iraq</w:t>
      </w:r>
      <w:r>
        <w:t xml:space="preserve"> (as I did in 2003) and </w:t>
      </w:r>
      <w:r w:rsidRPr="00224AA9">
        <w:rPr>
          <w:rStyle w:val="StyleUnderline"/>
        </w:rPr>
        <w:t>still believe that we should assist</w:t>
      </w:r>
      <w:r>
        <w:t xml:space="preserve"> peaceful efforts to build </w:t>
      </w:r>
      <w:r w:rsidRPr="00224AA9">
        <w:rPr>
          <w:rStyle w:val="StyleUnderline"/>
        </w:rPr>
        <w:t>democracy around the world</w:t>
      </w:r>
      <w:r>
        <w:t xml:space="preserve">—even in Iraq (as I also tried to do in 2004, as a U.S. adviser in post-Saddam Iraq). After all, </w:t>
      </w:r>
      <w:r w:rsidRPr="00224AA9">
        <w:rPr>
          <w:rStyle w:val="StyleUnderline"/>
        </w:rPr>
        <w:t>supporting</w:t>
      </w:r>
      <w:r>
        <w:rPr>
          <w:rStyle w:val="StyleUnderline"/>
        </w:rPr>
        <w:t xml:space="preserve"> </w:t>
      </w:r>
      <w:r w:rsidRPr="00224AA9">
        <w:rPr>
          <w:rStyle w:val="StyleUnderline"/>
        </w:rPr>
        <w:t>democracy is not about the use of force, and it’s not about imposing our</w:t>
      </w:r>
      <w:r>
        <w:rPr>
          <w:rStyle w:val="StyleUnderline"/>
        </w:rPr>
        <w:t xml:space="preserve"> </w:t>
      </w:r>
      <w:r w:rsidRPr="00224AA9">
        <w:rPr>
          <w:rStyle w:val="StyleUnderline"/>
        </w:rPr>
        <w:t>will or our values. Rather, it’s a long-term bet on peaceful processes of</w:t>
      </w:r>
      <w:r>
        <w:rPr>
          <w:rStyle w:val="StyleUnderline"/>
        </w:rPr>
        <w:t xml:space="preserve"> </w:t>
      </w:r>
      <w:r w:rsidRPr="00224AA9">
        <w:rPr>
          <w:rStyle w:val="StyleUnderline"/>
        </w:rPr>
        <w:t>democratic change, and on the people trying to bring them about</w:t>
      </w:r>
      <w:r>
        <w:t>.</w:t>
      </w:r>
    </w:p>
    <w:p w14:paraId="5797A4FB" w14:textId="0CE49FD6" w:rsidR="00D84C96" w:rsidRDefault="00D84C96" w:rsidP="00D84C96">
      <w:pPr>
        <w:pStyle w:val="Heading3"/>
      </w:pPr>
      <w:r>
        <w:t>AT polarization inevitable</w:t>
      </w:r>
    </w:p>
    <w:p w14:paraId="261AE9BD" w14:textId="77777777" w:rsidR="00D84C96" w:rsidRPr="006831DE" w:rsidRDefault="00D84C96" w:rsidP="00D84C96">
      <w:pPr>
        <w:pStyle w:val="Heading4"/>
      </w:pPr>
      <w:r w:rsidRPr="006831DE">
        <w:t xml:space="preserve">Polarization is </w:t>
      </w:r>
      <w:r w:rsidRPr="00D84C96">
        <w:rPr>
          <w:u w:val="single"/>
        </w:rPr>
        <w:t>reversable</w:t>
      </w:r>
      <w:r w:rsidRPr="006831DE">
        <w:t xml:space="preserve"> – undermining </w:t>
      </w:r>
      <w:r w:rsidRPr="006831DE">
        <w:rPr>
          <w:u w:val="single"/>
        </w:rPr>
        <w:t>problematic leaders</w:t>
      </w:r>
      <w:r w:rsidRPr="006831DE">
        <w:t xml:space="preserve"> is </w:t>
      </w:r>
      <w:proofErr w:type="spellStart"/>
      <w:r w:rsidRPr="006831DE">
        <w:t>kety</w:t>
      </w:r>
      <w:proofErr w:type="spellEnd"/>
    </w:p>
    <w:p w14:paraId="7185AE21" w14:textId="77777777" w:rsidR="00D84C96" w:rsidRPr="006831DE" w:rsidRDefault="00D84C96" w:rsidP="00D84C96">
      <w:proofErr w:type="spellStart"/>
      <w:r w:rsidRPr="006831DE">
        <w:rPr>
          <w:rStyle w:val="Style13ptBold"/>
        </w:rPr>
        <w:t>Mccoy</w:t>
      </w:r>
      <w:proofErr w:type="spellEnd"/>
      <w:r w:rsidRPr="006831DE">
        <w:rPr>
          <w:rStyle w:val="Style13ptBold"/>
        </w:rPr>
        <w:t>, '18</w:t>
      </w:r>
      <w:r w:rsidRPr="006831DE">
        <w:t xml:space="preserve"> (Jennifer Lynn </w:t>
      </w:r>
      <w:proofErr w:type="spellStart"/>
      <w:r w:rsidRPr="006831DE">
        <w:t>Mccoy</w:t>
      </w:r>
      <w:proofErr w:type="spellEnd"/>
      <w:r w:rsidRPr="006831DE">
        <w:t xml:space="preserve"> is a Distinguished University Professor of Political Science at Georgia State University, "Extreme political polarization weakens democracy – can the US avoid that fate?," Conversation, 10-31-2018, https://theconversation.com/extreme-political-polarization-weakens-democracy-can-the-us-avoid-that-fate-105540, accessed 7-2-2020, </w:t>
      </w:r>
      <w:proofErr w:type="spellStart"/>
      <w:r w:rsidRPr="006831DE">
        <w:t>SShaf</w:t>
      </w:r>
      <w:proofErr w:type="spellEnd"/>
      <w:r w:rsidRPr="006831DE">
        <w:t>)</w:t>
      </w:r>
    </w:p>
    <w:p w14:paraId="30762A37" w14:textId="77777777" w:rsidR="00D84C96" w:rsidRPr="006831DE" w:rsidRDefault="00D84C96" w:rsidP="00D84C96">
      <w:pPr>
        <w:rPr>
          <w:sz w:val="8"/>
        </w:rPr>
      </w:pPr>
      <w:r w:rsidRPr="00237B8F">
        <w:rPr>
          <w:rStyle w:val="StyleUnderline"/>
        </w:rPr>
        <w:t xml:space="preserve">Polarization, though, is a two-way street. </w:t>
      </w:r>
      <w:r w:rsidRPr="006831DE">
        <w:rPr>
          <w:sz w:val="8"/>
        </w:rPr>
        <w:t xml:space="preserve">Both sides now </w:t>
      </w:r>
      <w:r w:rsidRPr="00237B8F">
        <w:rPr>
          <w:rStyle w:val="StyleUnderline"/>
        </w:rPr>
        <w:t xml:space="preserve">How the political opposition reacts is the second factor explaining the impact of polarization on democracy. </w:t>
      </w:r>
      <w:r w:rsidRPr="006831DE">
        <w:rPr>
          <w:sz w:val="8"/>
        </w:rPr>
        <w:t xml:space="preserve">If the opposition returns the bitter rhetoric with similar political hardball and demonizing language, they risk locking in place a cycle that leads to entrenching the politics of polarization. </w:t>
      </w:r>
      <w:r w:rsidRPr="00237B8F">
        <w:rPr>
          <w:rStyle w:val="StyleUnderline"/>
        </w:rPr>
        <w:t xml:space="preserve">A perceived political win may in fact prove to be an eventual defeat. </w:t>
      </w:r>
      <w:r w:rsidRPr="006831DE">
        <w:rPr>
          <w:sz w:val="8"/>
        </w:rPr>
        <w:t xml:space="preserve">That happened in 2013 when </w:t>
      </w:r>
      <w:r w:rsidRPr="006831DE">
        <w:rPr>
          <w:rStyle w:val="StyleUnderline"/>
        </w:rPr>
        <w:t>the Democratic Party changed the</w:t>
      </w:r>
      <w:r w:rsidRPr="006831DE">
        <w:rPr>
          <w:sz w:val="8"/>
        </w:rPr>
        <w:t xml:space="preserve"> long-standing </w:t>
      </w:r>
      <w:r w:rsidRPr="006831DE">
        <w:rPr>
          <w:rStyle w:val="StyleUnderline"/>
        </w:rPr>
        <w:t>rule that nominees to federal judgeships needed 60 Senate votes</w:t>
      </w:r>
      <w:r w:rsidRPr="006831DE">
        <w:rPr>
          <w:sz w:val="8"/>
        </w:rPr>
        <w:t xml:space="preserve"> to end debate and move to a confirmation vote. To overcome Republican obstruction under Obama, the Democrats who held a majority in the Senate at the time abandoned that rule and decreed that only 51 votes would be needed for all federal judgeships – except the Supreme Court. </w:t>
      </w:r>
      <w:r w:rsidRPr="006831DE">
        <w:rPr>
          <w:rStyle w:val="StyleUnderline"/>
        </w:rPr>
        <w:t>Eventually the majority party becomes once again the minority</w:t>
      </w:r>
      <w:r w:rsidRPr="006831DE">
        <w:rPr>
          <w:sz w:val="8"/>
        </w:rPr>
        <w:t xml:space="preserve">. </w:t>
      </w:r>
      <w:r w:rsidRPr="006831DE">
        <w:rPr>
          <w:rStyle w:val="StyleUnderline"/>
        </w:rPr>
        <w:t>That’s what happened when Republicans gained the majority in 2014</w:t>
      </w:r>
      <w:r w:rsidRPr="006831DE">
        <w:rPr>
          <w:sz w:val="8"/>
        </w:rPr>
        <w:t xml:space="preserve"> and blocked Obama’s last nomination for a Supreme Court justice. When Democrats retaliated by filibustering Trump’s first nominee for the Supreme Court, the Republican Party escalated the fight and abolished the century-old filibuster rule even for the highest court in the land. They approved Justice Brett Kavanaugh with only a single Democratic vote. Backing away from polarization </w:t>
      </w:r>
      <w:r w:rsidRPr="006831DE">
        <w:rPr>
          <w:rStyle w:val="StyleUnderline"/>
        </w:rPr>
        <w:t>The</w:t>
      </w:r>
      <w:r w:rsidRPr="006831DE">
        <w:rPr>
          <w:sz w:val="8"/>
        </w:rPr>
        <w:t xml:space="preserve"> third, and </w:t>
      </w:r>
      <w:r w:rsidRPr="006831DE">
        <w:rPr>
          <w:rStyle w:val="StyleUnderline"/>
        </w:rPr>
        <w:t>most difficult, obstacle is</w:t>
      </w:r>
      <w:r w:rsidRPr="006831DE">
        <w:rPr>
          <w:sz w:val="8"/>
        </w:rPr>
        <w:t xml:space="preserve"> what our research found about the </w:t>
      </w:r>
      <w:r w:rsidRPr="006831DE">
        <w:rPr>
          <w:rStyle w:val="StyleUnderline"/>
        </w:rPr>
        <w:t>underlying basis</w:t>
      </w:r>
      <w:r w:rsidRPr="006831DE">
        <w:rPr>
          <w:sz w:val="8"/>
        </w:rPr>
        <w:t xml:space="preserve"> of polarization. When countries polarize around rifts that reflect unresolved debates present at the country’s formation, then that polarization is most likely to be enduring and harmful. The U.S. was founded on unequal citizenship rights for African-Americans, Native Americans and women. As these groups reasserted their rights in the 1960s civil rights movement and the 1970s women’s movement, polarization around these rights and changing group status grew. The same is true for the growing diversity of religion, gender and ethnicity in the workplace and society since the 1980s, which has become an added polarizing issue in U.S. politics. </w:t>
      </w:r>
      <w:r w:rsidRPr="006831DE">
        <w:rPr>
          <w:rStyle w:val="StyleUnderline"/>
        </w:rPr>
        <w:t>Can the U.S. overcome the dynamics of polarization, where certain phenomena</w:t>
      </w:r>
      <w:r w:rsidRPr="006831DE">
        <w:rPr>
          <w:sz w:val="8"/>
        </w:rPr>
        <w:t xml:space="preserve"> – divisive and demonizing rhetoric, tit-for-tat political retribution and long-standing unresolved rifts – </w:t>
      </w:r>
      <w:r w:rsidRPr="006831DE">
        <w:rPr>
          <w:rStyle w:val="StyleUnderline"/>
        </w:rPr>
        <w:t xml:space="preserve">lead to diminished democracy? </w:t>
      </w:r>
      <w:r w:rsidRPr="00237B8F">
        <w:rPr>
          <w:rStyle w:val="StyleUnderline"/>
        </w:rPr>
        <w:t xml:space="preserve">Our research shows that the most democratic of actions – participating in elections – is exactly the thing to do to help reduce polarization. </w:t>
      </w:r>
      <w:r w:rsidRPr="006831DE">
        <w:rPr>
          <w:rStyle w:val="StyleUnderline"/>
        </w:rPr>
        <w:t xml:space="preserve">To avoid deepening the state of </w:t>
      </w:r>
      <w:r w:rsidRPr="006831DE">
        <w:rPr>
          <w:sz w:val="8"/>
        </w:rPr>
        <w:t xml:space="preserve">division and </w:t>
      </w:r>
      <w:r w:rsidRPr="00237B8F">
        <w:rPr>
          <w:rStyle w:val="StyleUnderline"/>
        </w:rPr>
        <w:t>distrust</w:t>
      </w:r>
      <w:r w:rsidRPr="006831DE">
        <w:rPr>
          <w:sz w:val="8"/>
        </w:rPr>
        <w:t xml:space="preserve"> that seems to pervade our society, both political </w:t>
      </w:r>
      <w:r w:rsidRPr="00237B8F">
        <w:rPr>
          <w:rStyle w:val="StyleUnderline"/>
        </w:rPr>
        <w:t>leaders</w:t>
      </w:r>
      <w:r w:rsidRPr="006831DE">
        <w:rPr>
          <w:sz w:val="8"/>
        </w:rPr>
        <w:t xml:space="preserve"> and citizens </w:t>
      </w:r>
      <w:r w:rsidRPr="00237B8F">
        <w:rPr>
          <w:rStyle w:val="StyleUnderline"/>
        </w:rPr>
        <w:t>must play a part</w:t>
      </w:r>
      <w:r w:rsidRPr="006831DE">
        <w:rPr>
          <w:sz w:val="8"/>
        </w:rPr>
        <w:t xml:space="preserve">. Simply </w:t>
      </w:r>
      <w:r w:rsidRPr="006831DE">
        <w:rPr>
          <w:rStyle w:val="StyleUnderline"/>
        </w:rPr>
        <w:t>withdrawing</w:t>
      </w:r>
      <w:r w:rsidRPr="006831DE">
        <w:rPr>
          <w:sz w:val="8"/>
        </w:rPr>
        <w:t xml:space="preserve"> from politics </w:t>
      </w:r>
      <w:r w:rsidRPr="00237B8F">
        <w:rPr>
          <w:rStyle w:val="StyleUnderline"/>
        </w:rPr>
        <w:t>is not effective</w:t>
      </w:r>
      <w:r w:rsidRPr="006831DE">
        <w:rPr>
          <w:sz w:val="8"/>
        </w:rPr>
        <w:t xml:space="preserve">. </w:t>
      </w:r>
      <w:r w:rsidRPr="006831DE">
        <w:rPr>
          <w:rStyle w:val="StyleUnderline"/>
        </w:rPr>
        <w:t>Citizens can protect</w:t>
      </w:r>
      <w:r w:rsidRPr="006831DE">
        <w:rPr>
          <w:sz w:val="8"/>
        </w:rPr>
        <w:t xml:space="preserve"> themselves and their </w:t>
      </w:r>
      <w:r w:rsidRPr="006831DE">
        <w:rPr>
          <w:rStyle w:val="StyleUnderline"/>
        </w:rPr>
        <w:t>democracy by being aware of</w:t>
      </w:r>
      <w:r w:rsidRPr="006831DE">
        <w:rPr>
          <w:sz w:val="8"/>
        </w:rPr>
        <w:t xml:space="preserve"> the political and psychological workings of polarization and the early warning signs of </w:t>
      </w:r>
      <w:r w:rsidRPr="006831DE">
        <w:rPr>
          <w:rStyle w:val="StyleUnderline"/>
        </w:rPr>
        <w:t>democratic erosion</w:t>
      </w:r>
      <w:r w:rsidRPr="006831DE">
        <w:rPr>
          <w:sz w:val="8"/>
        </w:rPr>
        <w:t xml:space="preserve">. </w:t>
      </w:r>
      <w:r w:rsidRPr="006831DE">
        <w:rPr>
          <w:rStyle w:val="StyleUnderline"/>
        </w:rPr>
        <w:t>They can refuse</w:t>
      </w:r>
      <w:r w:rsidRPr="006831DE">
        <w:rPr>
          <w:sz w:val="8"/>
        </w:rPr>
        <w:t xml:space="preserve"> to participate in the trap of </w:t>
      </w:r>
      <w:r w:rsidRPr="006831DE">
        <w:rPr>
          <w:rStyle w:val="StyleUnderline"/>
        </w:rPr>
        <w:t>demonizing politics,</w:t>
      </w:r>
      <w:r w:rsidRPr="006831DE">
        <w:rPr>
          <w:sz w:val="8"/>
        </w:rPr>
        <w:t xml:space="preserve"> while insisting on voting massively against those who use polarizing methods. </w:t>
      </w:r>
      <w:r w:rsidRPr="00237B8F">
        <w:rPr>
          <w:rStyle w:val="StyleUnderline"/>
        </w:rPr>
        <w:t xml:space="preserve">Political leaders should be conscious that their words and actions can advance, prevent or reverse severe polarization. </w:t>
      </w:r>
      <w:r w:rsidRPr="006831DE">
        <w:rPr>
          <w:sz w:val="8"/>
        </w:rPr>
        <w:t xml:space="preserve">For those who prioritize winning for their team above all, the realization that they will eventually be the losers of their re-engineered rules should be sobering – whether it is eliminating the filibuster in the U.S. Senate or the right to gerrymander electoral districts. For those who have a broader perspective focused on the collective interests and welfare of the society, </w:t>
      </w:r>
      <w:r w:rsidRPr="006831DE">
        <w:rPr>
          <w:rStyle w:val="StyleUnderline"/>
        </w:rPr>
        <w:t>understanding the logic of polarization</w:t>
      </w:r>
      <w:r w:rsidRPr="006831DE">
        <w:rPr>
          <w:sz w:val="8"/>
        </w:rPr>
        <w:t xml:space="preserve"> that blocks cooperative problem-solving </w:t>
      </w:r>
      <w:r w:rsidRPr="006831DE">
        <w:rPr>
          <w:rStyle w:val="StyleUnderline"/>
        </w:rPr>
        <w:t>could</w:t>
      </w:r>
      <w:r w:rsidRPr="006831DE">
        <w:rPr>
          <w:sz w:val="8"/>
        </w:rPr>
        <w:t xml:space="preserve"> </w:t>
      </w:r>
      <w:r w:rsidRPr="00237B8F">
        <w:rPr>
          <w:rStyle w:val="StyleUnderline"/>
        </w:rPr>
        <w:t>instill the courage to cross the divide rather than reciprocate pernicious polarizing strategies</w:t>
      </w:r>
      <w:r w:rsidRPr="006831DE">
        <w:rPr>
          <w:sz w:val="8"/>
        </w:rPr>
        <w:t xml:space="preserve">. The ultimate solution to depolarize the contentiousness around national identity and citizenship rights that divides the U.S., however, requires addressing these debates head-on. </w:t>
      </w:r>
      <w:r w:rsidRPr="006831DE">
        <w:rPr>
          <w:rStyle w:val="StyleUnderline"/>
        </w:rPr>
        <w:t>With</w:t>
      </w:r>
      <w:r w:rsidRPr="006831DE">
        <w:rPr>
          <w:sz w:val="8"/>
        </w:rPr>
        <w:t xml:space="preserve"> a spirit of inquiry, generosity and </w:t>
      </w:r>
      <w:r w:rsidRPr="006831DE">
        <w:rPr>
          <w:rStyle w:val="StyleUnderline"/>
        </w:rPr>
        <w:t>openness</w:t>
      </w:r>
      <w:r w:rsidRPr="006831DE">
        <w:rPr>
          <w:sz w:val="8"/>
        </w:rPr>
        <w:t xml:space="preserve">, rather than blame and vilification, </w:t>
      </w:r>
      <w:r w:rsidRPr="006831DE">
        <w:rPr>
          <w:rStyle w:val="StyleUnderline"/>
        </w:rPr>
        <w:t>the U.S. can move past the bitter divisions that threaten the democratic foundations of the country.</w:t>
      </w:r>
      <w:r w:rsidRPr="006831DE">
        <w:rPr>
          <w:rStyle w:val="StyleUnderline"/>
          <w:noProof/>
        </w:rPr>
        <w:drawing>
          <wp:inline distT="0" distB="0" distL="0" distR="0" wp14:anchorId="403E4E22" wp14:editId="31483323">
            <wp:extent cx="12065" cy="12065"/>
            <wp:effectExtent l="0" t="0" r="0" b="0"/>
            <wp:docPr id="1" name="Picture 1" descr="T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onversa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p>
    <w:p w14:paraId="66DC2240" w14:textId="77777777" w:rsidR="00D84C96" w:rsidRPr="00D84C96" w:rsidRDefault="00D84C96" w:rsidP="00D84C96"/>
    <w:p w14:paraId="415D162F" w14:textId="1B5B1A88" w:rsidR="002F40B6" w:rsidRDefault="002F40B6" w:rsidP="002F40B6">
      <w:pPr>
        <w:pStyle w:val="Heading2"/>
      </w:pPr>
      <w:r>
        <w:t>IMPACT – RUSSIA</w:t>
      </w:r>
    </w:p>
    <w:p w14:paraId="0BE49068" w14:textId="4625A49E" w:rsidR="00E42B12" w:rsidRDefault="00E42B12" w:rsidP="00D84C96">
      <w:pPr>
        <w:pStyle w:val="Heading3"/>
      </w:pPr>
      <w:r>
        <w:t>1nc</w:t>
      </w:r>
    </w:p>
    <w:p w14:paraId="1D23838B" w14:textId="77777777" w:rsidR="00E42B12" w:rsidRPr="006831DE" w:rsidRDefault="00E42B12" w:rsidP="00E42B12">
      <w:pPr>
        <w:pStyle w:val="Heading4"/>
      </w:pPr>
      <w:r>
        <w:t>McConnell alone prevents effective cybersecurity</w:t>
      </w:r>
    </w:p>
    <w:p w14:paraId="767A1BAC" w14:textId="77777777" w:rsidR="00E42B12" w:rsidRPr="006831DE" w:rsidRDefault="00E42B12" w:rsidP="00E42B12">
      <w:r w:rsidRPr="006831DE">
        <w:rPr>
          <w:rStyle w:val="Style13ptBold"/>
        </w:rPr>
        <w:t>Milbank, '19</w:t>
      </w:r>
      <w:r w:rsidRPr="006831DE">
        <w:t xml:space="preserve"> (Dana Milbank is an opinion columnist for The Washington Post. He sketches the foolish, the fallacious and the felonious in politics, "Mitch McConnell is a Russian asset," Washington Post, 7-26-2019, https://www.washingtonpost.com/opinions/mitch-mcconnell-is-a-russian-asset/2019/07/26/02cf3510-afbc-11e9-a0c9-6d2d7818f3da_story.html, accessed 6-29-2020, </w:t>
      </w:r>
      <w:proofErr w:type="spellStart"/>
      <w:r w:rsidRPr="006831DE">
        <w:t>SShaf</w:t>
      </w:r>
      <w:proofErr w:type="spellEnd"/>
      <w:r w:rsidRPr="006831DE">
        <w:t>)</w:t>
      </w:r>
    </w:p>
    <w:p w14:paraId="45848DD2" w14:textId="514A9B46" w:rsidR="00E42B12" w:rsidRDefault="00E42B12" w:rsidP="00E42B12">
      <w:pPr>
        <w:rPr>
          <w:sz w:val="8"/>
        </w:rPr>
      </w:pPr>
      <w:r w:rsidRPr="006831DE">
        <w:rPr>
          <w:sz w:val="8"/>
        </w:rPr>
        <w:t xml:space="preserve">Mitch McConnell is a Russian asset. This doesn’t mean he’s a spy, but neither is it a flip accusation. </w:t>
      </w:r>
      <w:r w:rsidRPr="006831DE">
        <w:rPr>
          <w:rStyle w:val="StyleUnderline"/>
        </w:rPr>
        <w:t>Russia</w:t>
      </w:r>
      <w:r w:rsidRPr="006831DE">
        <w:rPr>
          <w:sz w:val="8"/>
        </w:rPr>
        <w:t xml:space="preserve"> attacked our country in 2016. It </w:t>
      </w:r>
      <w:r w:rsidRPr="006831DE">
        <w:rPr>
          <w:rStyle w:val="StyleUnderline"/>
        </w:rPr>
        <w:t>is attacking us</w:t>
      </w:r>
      <w:r w:rsidRPr="006831DE">
        <w:rPr>
          <w:sz w:val="8"/>
        </w:rPr>
        <w:t xml:space="preserve"> today. Its </w:t>
      </w:r>
      <w:r w:rsidRPr="00237B8F">
        <w:rPr>
          <w:rStyle w:val="StyleUnderline"/>
        </w:rPr>
        <w:t>attacks will intensify</w:t>
      </w:r>
      <w:r w:rsidRPr="006831DE">
        <w:rPr>
          <w:sz w:val="8"/>
        </w:rPr>
        <w:t xml:space="preserve"> in 2020. </w:t>
      </w:r>
      <w:r w:rsidRPr="00E42B12">
        <w:rPr>
          <w:rStyle w:val="Emphasis"/>
        </w:rPr>
        <w:t>Yet</w:t>
      </w:r>
      <w:r w:rsidRPr="006831DE">
        <w:rPr>
          <w:sz w:val="8"/>
        </w:rPr>
        <w:t xml:space="preserve"> </w:t>
      </w:r>
      <w:r w:rsidRPr="006831DE">
        <w:rPr>
          <w:rStyle w:val="StyleUnderline"/>
        </w:rPr>
        <w:t>each time we try to raise our defenses</w:t>
      </w:r>
      <w:r w:rsidRPr="006831DE">
        <w:rPr>
          <w:sz w:val="8"/>
        </w:rPr>
        <w:t xml:space="preserve"> to repel the attack, </w:t>
      </w:r>
      <w:r w:rsidRPr="00237B8F">
        <w:rPr>
          <w:rStyle w:val="StyleUnderline"/>
        </w:rPr>
        <w:t>McConnell</w:t>
      </w:r>
      <w:r w:rsidRPr="006831DE">
        <w:rPr>
          <w:sz w:val="8"/>
        </w:rPr>
        <w:t xml:space="preserve">, the Senate majority leader, </w:t>
      </w:r>
      <w:r w:rsidRPr="00E42B12">
        <w:rPr>
          <w:rStyle w:val="Emphasis"/>
        </w:rPr>
        <w:t>blocks us from defending ourselves</w:t>
      </w:r>
      <w:r w:rsidRPr="006831DE">
        <w:rPr>
          <w:sz w:val="8"/>
        </w:rPr>
        <w:t>. Let’s call this what it is: unpatriotic. The Kentucky Republican is, arguably more than any other American, doing Russian President Vladimir Putin’s bidding. Robert Mueller sat before Congress this week warning that the Russia threat “deserves the attention of every American.” He said “the Russian government’s efforts to interfere in our election is among the most serious” challenges to American democracy he has ever seen. “They are doing it as we sit here, and they expect to do it during the next campaign,” he warned, adding that “</w:t>
      </w:r>
      <w:r w:rsidRPr="006831DE">
        <w:rPr>
          <w:rStyle w:val="StyleUnderline"/>
        </w:rPr>
        <w:t>much</w:t>
      </w:r>
      <w:r w:rsidRPr="006831DE">
        <w:rPr>
          <w:sz w:val="8"/>
        </w:rPr>
        <w:t xml:space="preserve"> more </w:t>
      </w:r>
      <w:r w:rsidRPr="006831DE">
        <w:rPr>
          <w:rStyle w:val="StyleUnderline"/>
        </w:rPr>
        <w:t>needs to be done in order to protect against</w:t>
      </w:r>
      <w:r w:rsidRPr="006831DE">
        <w:rPr>
          <w:sz w:val="8"/>
        </w:rPr>
        <w:t xml:space="preserve"> these </w:t>
      </w:r>
      <w:r w:rsidRPr="00E42B12">
        <w:rPr>
          <w:rStyle w:val="StyleUnderline"/>
        </w:rPr>
        <w:t>intrusions, not just by the Russians but others as well</w:t>
      </w:r>
      <w:r w:rsidRPr="006831DE">
        <w:rPr>
          <w:sz w:val="8"/>
        </w:rPr>
        <w:t xml:space="preserve">.” Not three hours after Mueller finished testifying, Mark </w:t>
      </w:r>
      <w:r w:rsidRPr="006831DE">
        <w:rPr>
          <w:rStyle w:val="StyleUnderline"/>
        </w:rPr>
        <w:t>Warner</w:t>
      </w:r>
      <w:r w:rsidRPr="006831DE">
        <w:rPr>
          <w:sz w:val="8"/>
        </w:rPr>
        <w:t xml:space="preserve"> (D-Va.), vice chairman of the Senate Intelligence Committee, </w:t>
      </w:r>
      <w:r w:rsidRPr="006831DE">
        <w:rPr>
          <w:rStyle w:val="StyleUnderline"/>
        </w:rPr>
        <w:t>went to the</w:t>
      </w:r>
      <w:r w:rsidRPr="006831DE">
        <w:rPr>
          <w:sz w:val="8"/>
        </w:rPr>
        <w:t xml:space="preserve"> Senate </w:t>
      </w:r>
      <w:r w:rsidRPr="006831DE">
        <w:rPr>
          <w:rStyle w:val="StyleUnderline"/>
        </w:rPr>
        <w:t>floor to request</w:t>
      </w:r>
      <w:r w:rsidRPr="006831DE">
        <w:rPr>
          <w:sz w:val="8"/>
        </w:rPr>
        <w:t xml:space="preserve"> unanimous consent to pass </w:t>
      </w:r>
      <w:r w:rsidRPr="006831DE">
        <w:rPr>
          <w:rStyle w:val="StyleUnderline"/>
        </w:rPr>
        <w:t>legislation</w:t>
      </w:r>
      <w:r w:rsidRPr="006831DE">
        <w:rPr>
          <w:sz w:val="8"/>
        </w:rPr>
        <w:t xml:space="preserve"> </w:t>
      </w:r>
      <w:r w:rsidRPr="006831DE">
        <w:rPr>
          <w:rStyle w:val="StyleUnderline"/>
        </w:rPr>
        <w:t>requiring</w:t>
      </w:r>
      <w:r w:rsidRPr="006831DE">
        <w:rPr>
          <w:sz w:val="8"/>
        </w:rPr>
        <w:t xml:space="preserve"> presidential </w:t>
      </w:r>
      <w:r w:rsidRPr="006831DE">
        <w:rPr>
          <w:rStyle w:val="StyleUnderline"/>
        </w:rPr>
        <w:t>campaigns to report</w:t>
      </w:r>
      <w:r w:rsidRPr="006831DE">
        <w:rPr>
          <w:sz w:val="8"/>
        </w:rPr>
        <w:t xml:space="preserve"> to the FBI any offers of </w:t>
      </w:r>
      <w:r w:rsidRPr="006831DE">
        <w:rPr>
          <w:rStyle w:val="StyleUnderline"/>
        </w:rPr>
        <w:t xml:space="preserve">assistance from agents of foreign governments. </w:t>
      </w:r>
      <w:r w:rsidRPr="006831DE">
        <w:rPr>
          <w:sz w:val="8"/>
        </w:rPr>
        <w:t xml:space="preserve">Sen. Cindy Hyde-Smith (R-Miss.) was there to represent her leader’s interests. “I object,” she said. Sen. Richard </w:t>
      </w:r>
      <w:r w:rsidRPr="006831DE">
        <w:rPr>
          <w:rStyle w:val="StyleUnderline"/>
        </w:rPr>
        <w:t>Blumenthal</w:t>
      </w:r>
      <w:r w:rsidRPr="006831DE">
        <w:rPr>
          <w:sz w:val="8"/>
        </w:rPr>
        <w:t xml:space="preserve"> (D-Conn.) </w:t>
      </w:r>
      <w:r w:rsidRPr="006831DE">
        <w:rPr>
          <w:rStyle w:val="StyleUnderline"/>
        </w:rPr>
        <w:t>attempted to</w:t>
      </w:r>
      <w:r w:rsidRPr="006831DE">
        <w:rPr>
          <w:sz w:val="8"/>
        </w:rPr>
        <w:t xml:space="preserve"> move a bill that would </w:t>
      </w:r>
      <w:r w:rsidRPr="006831DE">
        <w:rPr>
          <w:rStyle w:val="StyleUnderline"/>
        </w:rPr>
        <w:t>require campaigns to report</w:t>
      </w:r>
      <w:r w:rsidRPr="006831DE">
        <w:rPr>
          <w:sz w:val="8"/>
        </w:rPr>
        <w:t xml:space="preserve"> to the FBI </w:t>
      </w:r>
      <w:r w:rsidRPr="006831DE">
        <w:rPr>
          <w:rStyle w:val="StyleUnderline"/>
        </w:rPr>
        <w:t xml:space="preserve">contributions by foreign nationals. </w:t>
      </w:r>
      <w:r w:rsidRPr="006831DE">
        <w:rPr>
          <w:sz w:val="8"/>
        </w:rPr>
        <w:t xml:space="preserve">“I object,” said Hyde-Smith. Sen. Ron </w:t>
      </w:r>
      <w:r w:rsidRPr="006831DE">
        <w:rPr>
          <w:rStyle w:val="StyleUnderline"/>
        </w:rPr>
        <w:t>Wyden</w:t>
      </w:r>
      <w:r w:rsidRPr="006831DE">
        <w:rPr>
          <w:sz w:val="8"/>
        </w:rPr>
        <w:t xml:space="preserve"> (D-Ore.) </w:t>
      </w:r>
      <w:r w:rsidRPr="006831DE">
        <w:rPr>
          <w:rStyle w:val="StyleUnderline"/>
        </w:rPr>
        <w:t xml:space="preserve">tried to force action </w:t>
      </w:r>
      <w:r w:rsidRPr="00237B8F">
        <w:rPr>
          <w:rStyle w:val="StyleUnderline"/>
        </w:rPr>
        <w:t>on bipartisan legislation</w:t>
      </w:r>
      <w:r w:rsidRPr="006831DE">
        <w:rPr>
          <w:sz w:val="8"/>
        </w:rPr>
        <w:t xml:space="preserve">, written </w:t>
      </w:r>
      <w:r w:rsidRPr="006831DE">
        <w:rPr>
          <w:rStyle w:val="StyleUnderline"/>
        </w:rPr>
        <w:t>with</w:t>
      </w:r>
      <w:r w:rsidRPr="006831DE">
        <w:rPr>
          <w:sz w:val="8"/>
        </w:rPr>
        <w:t xml:space="preserve"> Sen. Tom </w:t>
      </w:r>
      <w:r w:rsidRPr="006831DE">
        <w:rPr>
          <w:rStyle w:val="StyleUnderline"/>
        </w:rPr>
        <w:t>Cotton</w:t>
      </w:r>
      <w:r w:rsidRPr="006831DE">
        <w:rPr>
          <w:sz w:val="8"/>
        </w:rPr>
        <w:t xml:space="preserve"> (R-Ark.) </w:t>
      </w:r>
      <w:r w:rsidRPr="006831DE">
        <w:rPr>
          <w:rStyle w:val="StyleUnderline"/>
        </w:rPr>
        <w:t>and</w:t>
      </w:r>
      <w:r w:rsidRPr="006831DE">
        <w:rPr>
          <w:sz w:val="8"/>
        </w:rPr>
        <w:t xml:space="preserve"> supported by Sens. Mike </w:t>
      </w:r>
      <w:r w:rsidRPr="006831DE">
        <w:rPr>
          <w:rStyle w:val="StyleUnderline"/>
        </w:rPr>
        <w:t>Rounds</w:t>
      </w:r>
      <w:r w:rsidRPr="006831DE">
        <w:rPr>
          <w:sz w:val="8"/>
        </w:rPr>
        <w:t xml:space="preserve"> (R-S.D.) </w:t>
      </w:r>
      <w:r w:rsidRPr="006831DE">
        <w:rPr>
          <w:rStyle w:val="StyleUnderline"/>
        </w:rPr>
        <w:t>and</w:t>
      </w:r>
      <w:r w:rsidRPr="006831DE">
        <w:rPr>
          <w:sz w:val="8"/>
        </w:rPr>
        <w:t xml:space="preserve"> Bill </w:t>
      </w:r>
      <w:r w:rsidRPr="006831DE">
        <w:rPr>
          <w:rStyle w:val="StyleUnderline"/>
        </w:rPr>
        <w:t>Cassidy</w:t>
      </w:r>
      <w:r w:rsidRPr="006831DE">
        <w:rPr>
          <w:sz w:val="8"/>
        </w:rPr>
        <w:t xml:space="preserve"> (R-La.), </w:t>
      </w:r>
      <w:r w:rsidRPr="00237B8F">
        <w:rPr>
          <w:rStyle w:val="StyleUnderline"/>
        </w:rPr>
        <w:t>protecting lawmakers from foreign cyberattacks</w:t>
      </w:r>
      <w:r w:rsidRPr="006831DE">
        <w:rPr>
          <w:sz w:val="8"/>
        </w:rPr>
        <w:t>. “</w:t>
      </w:r>
      <w:r w:rsidRPr="00237B8F">
        <w:rPr>
          <w:rStyle w:val="StyleUnderline"/>
        </w:rPr>
        <w:t>The majority leader</w:t>
      </w:r>
      <w:r w:rsidRPr="006831DE">
        <w:rPr>
          <w:sz w:val="8"/>
        </w:rPr>
        <w:t>, our colleague from Kentucky</w:t>
      </w:r>
      <w:r w:rsidRPr="006831DE">
        <w:rPr>
          <w:rStyle w:val="StyleUnderline"/>
        </w:rPr>
        <w:t>, must stop blocking this common-sense legislation</w:t>
      </w:r>
      <w:r w:rsidRPr="006831DE">
        <w:rPr>
          <w:sz w:val="8"/>
        </w:rPr>
        <w:t xml:space="preserve"> and allow this body to better defend itself </w:t>
      </w:r>
      <w:r w:rsidRPr="006831DE">
        <w:rPr>
          <w:rStyle w:val="StyleUnderline"/>
        </w:rPr>
        <w:t>against foreign hackers</w:t>
      </w:r>
      <w:r w:rsidRPr="006831DE">
        <w:rPr>
          <w:sz w:val="8"/>
        </w:rPr>
        <w:t xml:space="preserve">,” he said. “I object,” repeated Hyde-Smith. The next day, Sen. Chuck </w:t>
      </w:r>
      <w:r w:rsidRPr="006831DE">
        <w:rPr>
          <w:rStyle w:val="StyleUnderline"/>
        </w:rPr>
        <w:t>Schumer</w:t>
      </w:r>
      <w:r w:rsidRPr="006831DE">
        <w:rPr>
          <w:sz w:val="8"/>
        </w:rPr>
        <w:t xml:space="preserve"> (D-N.Y.), the minority leader, </w:t>
      </w:r>
      <w:r w:rsidRPr="006831DE">
        <w:rPr>
          <w:rStyle w:val="StyleUnderline"/>
        </w:rPr>
        <w:t>asked for the Senate to pass the Securing America’s Federal Elections Act</w:t>
      </w:r>
      <w:r w:rsidRPr="006831DE">
        <w:rPr>
          <w:sz w:val="8"/>
        </w:rPr>
        <w:t xml:space="preserve">, already passed by the House, </w:t>
      </w:r>
      <w:r w:rsidRPr="006831DE">
        <w:rPr>
          <w:rStyle w:val="StyleUnderline"/>
        </w:rPr>
        <w:t>that would direct $600 million</w:t>
      </w:r>
      <w:r w:rsidRPr="006831DE">
        <w:rPr>
          <w:sz w:val="8"/>
        </w:rPr>
        <w:t xml:space="preserve"> in election assistance </w:t>
      </w:r>
      <w:r w:rsidRPr="006831DE">
        <w:rPr>
          <w:rStyle w:val="StyleUnderline"/>
        </w:rPr>
        <w:t>to</w:t>
      </w:r>
      <w:r w:rsidRPr="006831DE">
        <w:rPr>
          <w:sz w:val="8"/>
        </w:rPr>
        <w:t xml:space="preserve"> </w:t>
      </w:r>
      <w:r w:rsidRPr="006831DE">
        <w:rPr>
          <w:rStyle w:val="StyleUnderline"/>
        </w:rPr>
        <w:t>states and require backup</w:t>
      </w:r>
      <w:r w:rsidRPr="006831DE">
        <w:rPr>
          <w:sz w:val="8"/>
        </w:rPr>
        <w:t xml:space="preserve"> paper </w:t>
      </w:r>
      <w:r w:rsidRPr="006831DE">
        <w:rPr>
          <w:rStyle w:val="StyleUnderline"/>
        </w:rPr>
        <w:t>ballots</w:t>
      </w:r>
      <w:r w:rsidRPr="006831DE">
        <w:rPr>
          <w:sz w:val="8"/>
        </w:rPr>
        <w:t xml:space="preserve">. </w:t>
      </w:r>
      <w:r w:rsidRPr="00237B8F">
        <w:rPr>
          <w:rStyle w:val="StyleUnderline"/>
        </w:rPr>
        <w:t>McConnell</w:t>
      </w:r>
      <w:r w:rsidRPr="006831DE">
        <w:rPr>
          <w:sz w:val="8"/>
        </w:rPr>
        <w:t xml:space="preserve"> himself </w:t>
      </w:r>
      <w:r w:rsidRPr="00237B8F">
        <w:rPr>
          <w:rStyle w:val="StyleUnderline"/>
        </w:rPr>
        <w:t>responded</w:t>
      </w:r>
      <w:r w:rsidRPr="006831DE">
        <w:rPr>
          <w:sz w:val="8"/>
        </w:rPr>
        <w:t xml:space="preserve"> this time, reading from a statement, his chin melting into his chest, his trademark thin smile on his lips. “It’s just a highly partisan bill from the same folks who spent two years hyping up a conspiracy theory about President Trump and Russia,” he said. “Therefore</w:t>
      </w:r>
      <w:r w:rsidRPr="006831DE">
        <w:rPr>
          <w:rStyle w:val="StyleUnderline"/>
        </w:rPr>
        <w:t>, I object</w:t>
      </w:r>
      <w:r w:rsidRPr="006831DE">
        <w:rPr>
          <w:sz w:val="8"/>
        </w:rPr>
        <w:t xml:space="preserve">.” </w:t>
      </w:r>
      <w:r w:rsidRPr="006831DE">
        <w:rPr>
          <w:rStyle w:val="StyleUnderline"/>
        </w:rPr>
        <w:t>McConnell also objected to another attempt</w:t>
      </w:r>
      <w:r w:rsidRPr="006831DE">
        <w:rPr>
          <w:sz w:val="8"/>
        </w:rPr>
        <w:t xml:space="preserve"> by Blumenthal to pass his bill. Pleaded Schumer: “I would suggest to my friend the majority leader: If he doesn’t like this bill, let’s put another bill on the floor and debate it.” But </w:t>
      </w:r>
      <w:r w:rsidRPr="00237B8F">
        <w:rPr>
          <w:rStyle w:val="StyleUnderline"/>
        </w:rPr>
        <w:t>McConnell</w:t>
      </w:r>
      <w:r w:rsidRPr="006831DE">
        <w:rPr>
          <w:sz w:val="8"/>
        </w:rPr>
        <w:t xml:space="preserve"> </w:t>
      </w:r>
      <w:r w:rsidRPr="006831DE">
        <w:rPr>
          <w:rStyle w:val="StyleUnderline"/>
        </w:rPr>
        <w:t xml:space="preserve">has blocked </w:t>
      </w:r>
      <w:r w:rsidRPr="00E42B12">
        <w:rPr>
          <w:rStyle w:val="Emphasis"/>
        </w:rPr>
        <w:t>all such attempts, including</w:t>
      </w:r>
      <w:r w:rsidRPr="006831DE">
        <w:rPr>
          <w:sz w:val="8"/>
        </w:rPr>
        <w:t xml:space="preserve">: </w:t>
      </w:r>
      <w:r w:rsidRPr="006831DE">
        <w:rPr>
          <w:rStyle w:val="StyleUnderline"/>
        </w:rPr>
        <w:t>A bipartisan bill requiring</w:t>
      </w:r>
      <w:r w:rsidRPr="006831DE">
        <w:rPr>
          <w:sz w:val="8"/>
        </w:rPr>
        <w:t xml:space="preserve"> Facebook, Google and other Internet </w:t>
      </w:r>
      <w:r w:rsidRPr="006831DE">
        <w:rPr>
          <w:rStyle w:val="StyleUnderline"/>
        </w:rPr>
        <w:t>companies to disclose purchasers of political ads</w:t>
      </w:r>
      <w:r w:rsidRPr="006831DE">
        <w:rPr>
          <w:sz w:val="8"/>
        </w:rPr>
        <w:t xml:space="preserve">, </w:t>
      </w:r>
      <w:r w:rsidRPr="00237B8F">
        <w:rPr>
          <w:rStyle w:val="StyleUnderline"/>
        </w:rPr>
        <w:t>to identify foreign influence</w:t>
      </w:r>
      <w:r w:rsidRPr="006831DE">
        <w:rPr>
          <w:sz w:val="8"/>
        </w:rPr>
        <w:t xml:space="preserve">. </w:t>
      </w:r>
      <w:r w:rsidRPr="006831DE">
        <w:rPr>
          <w:rStyle w:val="StyleUnderline"/>
        </w:rPr>
        <w:t>A bipartisan bill to ease cooperation between state</w:t>
      </w:r>
      <w:r w:rsidRPr="006831DE">
        <w:rPr>
          <w:sz w:val="8"/>
        </w:rPr>
        <w:t xml:space="preserve"> election officials </w:t>
      </w:r>
      <w:r w:rsidRPr="006831DE">
        <w:rPr>
          <w:rStyle w:val="StyleUnderline"/>
        </w:rPr>
        <w:t>and federal intelligence agencies.</w:t>
      </w:r>
      <w:r w:rsidRPr="006831DE">
        <w:rPr>
          <w:sz w:val="8"/>
        </w:rPr>
        <w:t xml:space="preserve"> </w:t>
      </w:r>
      <w:r w:rsidRPr="006831DE">
        <w:rPr>
          <w:rStyle w:val="StyleUnderline"/>
        </w:rPr>
        <w:t>A bipartisan bill imposing sanctions on</w:t>
      </w:r>
      <w:r w:rsidRPr="006831DE">
        <w:rPr>
          <w:sz w:val="8"/>
        </w:rPr>
        <w:t xml:space="preserve"> any </w:t>
      </w:r>
      <w:r w:rsidRPr="006831DE">
        <w:rPr>
          <w:rStyle w:val="StyleUnderline"/>
        </w:rPr>
        <w:t>entity that attacks a U.S. election</w:t>
      </w:r>
      <w:r w:rsidRPr="006831DE">
        <w:rPr>
          <w:sz w:val="8"/>
        </w:rPr>
        <w:t xml:space="preserve">. </w:t>
      </w:r>
      <w:r w:rsidRPr="006831DE">
        <w:rPr>
          <w:rStyle w:val="StyleUnderline"/>
        </w:rPr>
        <w:t>A bipartisan bill with</w:t>
      </w:r>
      <w:r w:rsidRPr="006831DE">
        <w:rPr>
          <w:sz w:val="8"/>
        </w:rPr>
        <w:t xml:space="preserve"> severe new </w:t>
      </w:r>
      <w:r w:rsidRPr="00E42B12">
        <w:rPr>
          <w:rStyle w:val="Emphasis"/>
        </w:rPr>
        <w:t>sanctions on Russia for its cybercrimes</w:t>
      </w:r>
      <w:r w:rsidRPr="006831DE">
        <w:rPr>
          <w:rStyle w:val="StyleUnderline"/>
        </w:rPr>
        <w:t xml:space="preserve">. </w:t>
      </w:r>
      <w:r w:rsidRPr="00237B8F">
        <w:rPr>
          <w:rStyle w:val="StyleUnderline"/>
        </w:rPr>
        <w:t>McConnell</w:t>
      </w:r>
      <w:r w:rsidRPr="006831DE">
        <w:rPr>
          <w:sz w:val="8"/>
        </w:rPr>
        <w:t xml:space="preserve"> has </w:t>
      </w:r>
      <w:r w:rsidRPr="00E42B12">
        <w:rPr>
          <w:rStyle w:val="Emphasis"/>
        </w:rPr>
        <w:t xml:space="preserve">prevented them all </w:t>
      </w:r>
      <w:r w:rsidRPr="00237B8F">
        <w:rPr>
          <w:rStyle w:val="StyleUnderline"/>
        </w:rPr>
        <w:t>from being considered</w:t>
      </w:r>
      <w:r w:rsidRPr="006831DE">
        <w:rPr>
          <w:sz w:val="8"/>
        </w:rPr>
        <w:t xml:space="preserve"> — </w:t>
      </w:r>
      <w:r w:rsidRPr="006831DE">
        <w:rPr>
          <w:rStyle w:val="StyleUnderline"/>
        </w:rPr>
        <w:t>over and over again</w:t>
      </w:r>
      <w:r w:rsidRPr="006831DE">
        <w:rPr>
          <w:sz w:val="8"/>
        </w:rPr>
        <w:t xml:space="preserve">. This is the same </w:t>
      </w:r>
      <w:r w:rsidRPr="006831DE">
        <w:rPr>
          <w:rStyle w:val="StyleUnderline"/>
        </w:rPr>
        <w:t>McConnell</w:t>
      </w:r>
      <w:r w:rsidRPr="006831DE">
        <w:rPr>
          <w:sz w:val="8"/>
        </w:rPr>
        <w:t xml:space="preserve"> who, in the summer of 2016, when briefed by the CIA along with other congressional leaders on Russia’s electoral attacks, </w:t>
      </w:r>
      <w:r w:rsidRPr="006831DE">
        <w:rPr>
          <w:rStyle w:val="StyleUnderline"/>
        </w:rPr>
        <w:t>questioned</w:t>
      </w:r>
      <w:r w:rsidRPr="006831DE">
        <w:rPr>
          <w:sz w:val="8"/>
        </w:rPr>
        <w:t xml:space="preserve"> </w:t>
      </w:r>
      <w:r w:rsidRPr="006831DE">
        <w:rPr>
          <w:rStyle w:val="StyleUnderline"/>
        </w:rPr>
        <w:t>the validity of the intelligence and forced</w:t>
      </w:r>
      <w:r w:rsidRPr="006831DE">
        <w:rPr>
          <w:sz w:val="8"/>
        </w:rPr>
        <w:t xml:space="preserve"> a </w:t>
      </w:r>
      <w:r w:rsidRPr="006831DE">
        <w:rPr>
          <w:rStyle w:val="StyleUnderline"/>
        </w:rPr>
        <w:t>watering down</w:t>
      </w:r>
      <w:r w:rsidRPr="006831DE">
        <w:rPr>
          <w:sz w:val="8"/>
        </w:rPr>
        <w:t xml:space="preserve"> of a </w:t>
      </w:r>
      <w:r w:rsidRPr="006831DE">
        <w:rPr>
          <w:rStyle w:val="StyleUnderline"/>
        </w:rPr>
        <w:t>warning</w:t>
      </w:r>
      <w:r w:rsidRPr="006831DE">
        <w:rPr>
          <w:sz w:val="8"/>
        </w:rPr>
        <w:t xml:space="preserve"> letter to state officials about the threat, </w:t>
      </w:r>
      <w:r w:rsidRPr="006831DE">
        <w:rPr>
          <w:rStyle w:val="StyleUnderline"/>
        </w:rPr>
        <w:t>omitting</w:t>
      </w:r>
      <w:r w:rsidRPr="006831DE">
        <w:rPr>
          <w:sz w:val="8"/>
        </w:rPr>
        <w:t xml:space="preserve"> any mention of </w:t>
      </w:r>
      <w:r w:rsidRPr="006831DE">
        <w:rPr>
          <w:rStyle w:val="StyleUnderline"/>
        </w:rPr>
        <w:t>Russia</w:t>
      </w:r>
      <w:r w:rsidRPr="006831DE">
        <w:rPr>
          <w:sz w:val="8"/>
        </w:rPr>
        <w:t xml:space="preserve">. </w:t>
      </w:r>
      <w:r w:rsidRPr="006831DE">
        <w:rPr>
          <w:rStyle w:val="StyleUnderline"/>
        </w:rPr>
        <w:t>No</w:t>
      </w:r>
      <w:r w:rsidRPr="006831DE">
        <w:rPr>
          <w:sz w:val="8"/>
        </w:rPr>
        <w:t xml:space="preserve"> amount of </w:t>
      </w:r>
      <w:r w:rsidRPr="006831DE">
        <w:rPr>
          <w:rStyle w:val="StyleUnderline"/>
        </w:rPr>
        <w:t>alarms</w:t>
      </w:r>
      <w:r w:rsidRPr="006831DE">
        <w:rPr>
          <w:sz w:val="8"/>
        </w:rPr>
        <w:t xml:space="preserve"> sounded by U.S. authorities — even Republicans, even Trump appointees — </w:t>
      </w:r>
      <w:r w:rsidRPr="006831DE">
        <w:rPr>
          <w:rStyle w:val="StyleUnderline"/>
        </w:rPr>
        <w:t>move</w:t>
      </w:r>
      <w:r w:rsidRPr="006831DE">
        <w:rPr>
          <w:sz w:val="8"/>
        </w:rPr>
        <w:t xml:space="preserve">s </w:t>
      </w:r>
      <w:r w:rsidRPr="006831DE">
        <w:rPr>
          <w:rStyle w:val="StyleUnderline"/>
        </w:rPr>
        <w:t>McConnell</w:t>
      </w:r>
      <w:r w:rsidRPr="006831DE">
        <w:rPr>
          <w:sz w:val="8"/>
        </w:rPr>
        <w:t xml:space="preserve">. On Tuesday, FBI Director Christopher Wray — </w:t>
      </w:r>
      <w:r w:rsidRPr="006831DE">
        <w:rPr>
          <w:rStyle w:val="StyleUnderline"/>
        </w:rPr>
        <w:t>Trump’s FBI director</w:t>
      </w:r>
      <w:r w:rsidRPr="006831DE">
        <w:rPr>
          <w:sz w:val="8"/>
        </w:rPr>
        <w:t xml:space="preserve"> — </w:t>
      </w:r>
      <w:r w:rsidRPr="006831DE">
        <w:rPr>
          <w:rStyle w:val="StyleUnderline"/>
        </w:rPr>
        <w:t>told the Senate</w:t>
      </w:r>
      <w:r w:rsidRPr="006831DE">
        <w:rPr>
          <w:sz w:val="8"/>
        </w:rPr>
        <w:t xml:space="preserve"> Judiciary Committee that the </w:t>
      </w:r>
      <w:r w:rsidRPr="00237B8F">
        <w:rPr>
          <w:rStyle w:val="StyleUnderline"/>
        </w:rPr>
        <w:t>Russians “haven’t been deterred enough</w:t>
      </w:r>
      <w:r w:rsidRPr="006831DE">
        <w:rPr>
          <w:sz w:val="8"/>
        </w:rPr>
        <w:t xml:space="preserve">” </w:t>
      </w:r>
      <w:r w:rsidRPr="006831DE">
        <w:rPr>
          <w:rStyle w:val="StyleUnderline"/>
        </w:rPr>
        <w:t>and are “</w:t>
      </w:r>
      <w:r w:rsidRPr="006831DE">
        <w:rPr>
          <w:sz w:val="8"/>
        </w:rPr>
        <w:t xml:space="preserve">absolutely </w:t>
      </w:r>
      <w:r w:rsidRPr="00237B8F">
        <w:rPr>
          <w:rStyle w:val="StyleUnderline"/>
        </w:rPr>
        <w:t>intent on trying to interfere</w:t>
      </w:r>
      <w:r w:rsidRPr="006831DE">
        <w:rPr>
          <w:sz w:val="8"/>
        </w:rPr>
        <w:t xml:space="preserve"> with our elections.” This year, National Intelligence Director Daniel Coats — Trump’s intelligence director — told the Senate Intelligence Committee that “foreign actors will view the 2020 U.S. elections as an opportunity to advance their interests. </w:t>
      </w:r>
      <w:r w:rsidRPr="006831DE">
        <w:rPr>
          <w:rStyle w:val="StyleUnderline"/>
        </w:rPr>
        <w:t>We expect them to refine their capabilities</w:t>
      </w:r>
      <w:r w:rsidRPr="006831DE">
        <w:rPr>
          <w:sz w:val="8"/>
        </w:rPr>
        <w:t xml:space="preserve"> and add new tactics.” And on Thursday, </w:t>
      </w:r>
      <w:r w:rsidRPr="006831DE">
        <w:rPr>
          <w:rStyle w:val="StyleUnderline"/>
        </w:rPr>
        <w:t>the Senate</w:t>
      </w:r>
      <w:r w:rsidRPr="006831DE">
        <w:rPr>
          <w:sz w:val="8"/>
        </w:rPr>
        <w:t xml:space="preserve"> Intelligence Committee released </w:t>
      </w:r>
      <w:r w:rsidRPr="006831DE">
        <w:rPr>
          <w:rStyle w:val="StyleUnderline"/>
        </w:rPr>
        <w:t>a bipartisan report</w:t>
      </w:r>
      <w:r w:rsidRPr="006831DE">
        <w:rPr>
          <w:sz w:val="8"/>
        </w:rPr>
        <w:t xml:space="preserve"> </w:t>
      </w:r>
      <w:r w:rsidRPr="006831DE">
        <w:rPr>
          <w:rStyle w:val="StyleUnderline"/>
        </w:rPr>
        <w:t>finding</w:t>
      </w:r>
      <w:r w:rsidRPr="006831DE">
        <w:rPr>
          <w:sz w:val="8"/>
        </w:rPr>
        <w:t xml:space="preserve"> that “</w:t>
      </w:r>
      <w:r w:rsidRPr="006831DE">
        <w:rPr>
          <w:rStyle w:val="StyleUnderline"/>
        </w:rPr>
        <w:t>Russian activities demand</w:t>
      </w:r>
      <w:r w:rsidRPr="006831DE">
        <w:rPr>
          <w:sz w:val="8"/>
        </w:rPr>
        <w:t xml:space="preserve"> renewed </w:t>
      </w:r>
      <w:r w:rsidRPr="006831DE">
        <w:rPr>
          <w:rStyle w:val="StyleUnderline"/>
        </w:rPr>
        <w:t>attention to vulnerabilities in</w:t>
      </w:r>
      <w:r w:rsidRPr="006831DE">
        <w:rPr>
          <w:sz w:val="8"/>
        </w:rPr>
        <w:t xml:space="preserve"> U.S. </w:t>
      </w:r>
      <w:r w:rsidRPr="006831DE">
        <w:rPr>
          <w:rStyle w:val="StyleUnderline"/>
        </w:rPr>
        <w:t>voting infrastructure</w:t>
      </w:r>
      <w:r w:rsidRPr="006831DE">
        <w:rPr>
          <w:sz w:val="8"/>
        </w:rPr>
        <w:t xml:space="preserve">.” The committee concluded that “urgent steps” are needed “to replace outdated and vulnerable voting systems.” (The $380 million offered since 2016 is a pittance compared with the need.) “Despite the expense, </w:t>
      </w:r>
      <w:r w:rsidRPr="00416DB1">
        <w:rPr>
          <w:rStyle w:val="Emphasis"/>
        </w:rPr>
        <w:t>cybersecurity needs to become a higher priority</w:t>
      </w:r>
      <w:r w:rsidRPr="006831DE">
        <w:rPr>
          <w:sz w:val="8"/>
        </w:rPr>
        <w:t xml:space="preserve"> for election-related infrastructure,” </w:t>
      </w:r>
      <w:r w:rsidRPr="006831DE">
        <w:rPr>
          <w:rStyle w:val="StyleUnderline"/>
        </w:rPr>
        <w:t xml:space="preserve">the report concluded. </w:t>
      </w:r>
      <w:r w:rsidRPr="00237B8F">
        <w:rPr>
          <w:rStyle w:val="StyleUnderline"/>
        </w:rPr>
        <w:t xml:space="preserve">But </w:t>
      </w:r>
      <w:r w:rsidRPr="00416DB1">
        <w:rPr>
          <w:rStyle w:val="Emphasis"/>
        </w:rPr>
        <w:t>one man blocks it all</w:t>
      </w:r>
      <w:r w:rsidRPr="00237B8F">
        <w:rPr>
          <w:rStyle w:val="StyleUnderline"/>
        </w:rPr>
        <w:t xml:space="preserve"> — while offering no alternative </w:t>
      </w:r>
      <w:r w:rsidRPr="006831DE">
        <w:rPr>
          <w:sz w:val="8"/>
        </w:rPr>
        <w:t>of his own.</w:t>
      </w:r>
      <w:r w:rsidRPr="00237B8F">
        <w:rPr>
          <w:rStyle w:val="StyleUnderline"/>
        </w:rPr>
        <w:t xml:space="preserve"> </w:t>
      </w:r>
      <w:r w:rsidRPr="006831DE">
        <w:rPr>
          <w:sz w:val="8"/>
        </w:rPr>
        <w:t>Presumably he thinks whatever influence Russia exerts over U.S. elections will benefit him (he’s up for reelection in 2020) and his party. “Shame on him,” Schumer said on the Senate floor this week. But McConnell has no shame. He is aiding and abetting Putin’s dismantling of Americans’ self-governance. A leader who won’t protect our country from attack is no patriot.</w:t>
      </w:r>
    </w:p>
    <w:p w14:paraId="773F0E12" w14:textId="77777777" w:rsidR="00E42B12" w:rsidRPr="00CD201C" w:rsidRDefault="00E42B12" w:rsidP="00E42B12">
      <w:pPr>
        <w:pStyle w:val="Heading4"/>
      </w:pPr>
      <w:r>
        <w:t xml:space="preserve">Cyber-political interference destroys American leadership in the LIO – now is key </w:t>
      </w:r>
    </w:p>
    <w:p w14:paraId="490BC0B9" w14:textId="2DFD2A1B" w:rsidR="00E42B12" w:rsidRDefault="00E42B12" w:rsidP="00E42B12">
      <w:r w:rsidRPr="00472449">
        <w:rPr>
          <w:rStyle w:val="Style13ptBold"/>
        </w:rPr>
        <w:t>Clark, ‘19</w:t>
      </w:r>
      <w:r w:rsidRPr="00472449">
        <w:t xml:space="preserve"> </w:t>
      </w:r>
      <w:r>
        <w:t>(Joseph Roger Clark is an</w:t>
      </w:r>
      <w:r w:rsidRPr="00472449">
        <w:t xml:space="preserve"> </w:t>
      </w:r>
      <w:r>
        <w:t>Assistant Professor of Political Science at Towson University at Towson, MD</w:t>
      </w:r>
      <w:r w:rsidRPr="00472449">
        <w:t xml:space="preserve">, “Russia's Indirect Grand Strategy”, </w:t>
      </w:r>
      <w:r>
        <w:t>Orbis</w:t>
      </w:r>
      <w:r w:rsidRPr="00472449">
        <w:t xml:space="preserve">, </w:t>
      </w:r>
      <w:r>
        <w:t>February 2019</w:t>
      </w:r>
      <w:r w:rsidRPr="00472449">
        <w:t xml:space="preserve">, </w:t>
      </w:r>
      <w:r>
        <w:t xml:space="preserve">Science Direct, </w:t>
      </w:r>
      <w:proofErr w:type="spellStart"/>
      <w:r>
        <w:t>SShaf</w:t>
      </w:r>
      <w:proofErr w:type="spellEnd"/>
      <w:r w:rsidRPr="00472449">
        <w:t>)</w:t>
      </w:r>
    </w:p>
    <w:p w14:paraId="64451B82" w14:textId="77777777" w:rsidR="0069655B" w:rsidRDefault="0069655B" w:rsidP="00E42B12"/>
    <w:p w14:paraId="3633AB4A" w14:textId="684D1738" w:rsidR="00E42B12" w:rsidRPr="00E42B12" w:rsidRDefault="00E42B12" w:rsidP="00E42B12">
      <w:pPr>
        <w:rPr>
          <w:sz w:val="22"/>
          <w:u w:val="single"/>
        </w:rPr>
      </w:pPr>
      <w:r w:rsidRPr="001521B8">
        <w:rPr>
          <w:sz w:val="8"/>
        </w:rPr>
        <w:t xml:space="preserve">Russia’s Indirect Grand Strategy </w:t>
      </w:r>
      <w:r w:rsidRPr="007A3E75">
        <w:rPr>
          <w:rStyle w:val="StyleUnderline"/>
        </w:rPr>
        <w:t>To change the status quo and secure its identified national interests, Moscow must bring about an end to the efficacy of the institutionalized rules-based international order</w:t>
      </w:r>
      <w:r w:rsidRPr="001521B8">
        <w:rPr>
          <w:sz w:val="8"/>
        </w:rPr>
        <w:t xml:space="preserve">. What follows represents Russia’s most likely grand strategy for doing so. It is extrapolated from, and consistent with, Russia’s professed </w:t>
      </w:r>
      <w:proofErr w:type="spellStart"/>
      <w:r w:rsidRPr="001521B8">
        <w:rPr>
          <w:sz w:val="8"/>
        </w:rPr>
        <w:t>nationinterests</w:t>
      </w:r>
      <w:proofErr w:type="spellEnd"/>
      <w:r w:rsidRPr="001521B8">
        <w:rPr>
          <w:sz w:val="8"/>
        </w:rPr>
        <w:t xml:space="preserve"> and observed behavior. </w:t>
      </w:r>
      <w:r w:rsidRPr="007A3E75">
        <w:rPr>
          <w:rStyle w:val="StyleUnderline"/>
        </w:rPr>
        <w:t>Russia</w:t>
      </w:r>
      <w:r w:rsidRPr="001521B8">
        <w:rPr>
          <w:sz w:val="8"/>
        </w:rPr>
        <w:t xml:space="preserve"> appears to be operationalizing an indirect </w:t>
      </w:r>
      <w:r w:rsidRPr="007A3E75">
        <w:rPr>
          <w:rStyle w:val="StyleUnderline"/>
        </w:rPr>
        <w:t>grand strategy</w:t>
      </w:r>
      <w:r w:rsidRPr="001521B8">
        <w:rPr>
          <w:sz w:val="8"/>
        </w:rPr>
        <w:t xml:space="preserve"> in the vein of Aleksandr </w:t>
      </w:r>
      <w:proofErr w:type="spellStart"/>
      <w:r w:rsidRPr="001521B8">
        <w:rPr>
          <w:sz w:val="8"/>
        </w:rPr>
        <w:t>Svechin</w:t>
      </w:r>
      <w:proofErr w:type="spellEnd"/>
      <w:r w:rsidRPr="001521B8">
        <w:rPr>
          <w:sz w:val="8"/>
        </w:rPr>
        <w:t xml:space="preserve"> and B. H. Liddell Hart. The initial </w:t>
      </w:r>
      <w:r w:rsidRPr="007A3E75">
        <w:rPr>
          <w:rStyle w:val="StyleUnderline"/>
        </w:rPr>
        <w:t xml:space="preserve">locus of action is occurring in the cyber and domestic-political domains. But, Russia can be expected to re-shift the locus of action as increasing levels of control produce spillover effects that erode the relative strength of the United States in other domains. </w:t>
      </w:r>
      <w:r w:rsidRPr="001521B8">
        <w:rPr>
          <w:sz w:val="8"/>
        </w:rPr>
        <w:t>The logic of Russia’s grand strategy is simple.</w:t>
      </w:r>
      <w:r w:rsidRPr="007A3E75">
        <w:rPr>
          <w:rStyle w:val="StyleUnderline"/>
        </w:rPr>
        <w:t xml:space="preserve"> Using Russian resources in the cyber domain, the strategy is targeting the domestic-political domain of the United States</w:t>
      </w:r>
      <w:r w:rsidRPr="00B836F2">
        <w:rPr>
          <w:rStyle w:val="StyleUnderline"/>
        </w:rPr>
        <w:t>.</w:t>
      </w:r>
      <w:r>
        <w:rPr>
          <w:rStyle w:val="StyleUnderline"/>
        </w:rPr>
        <w:t xml:space="preserve"> </w:t>
      </w:r>
      <w:r w:rsidRPr="00B836F2">
        <w:rPr>
          <w:rStyle w:val="StyleUnderline"/>
        </w:rPr>
        <w:t>Using social media, Moscow is attempting to generate enough strength to gain control over the identification and level of consciousness that different U.S. groups have about their interests.</w:t>
      </w:r>
      <w:r>
        <w:rPr>
          <w:rStyle w:val="StyleUnderline"/>
        </w:rPr>
        <w:t xml:space="preserve"> </w:t>
      </w:r>
      <w:r w:rsidRPr="001521B8">
        <w:rPr>
          <w:sz w:val="8"/>
        </w:rPr>
        <w:t xml:space="preserve">In doing </w:t>
      </w:r>
      <w:r w:rsidRPr="006135FA">
        <w:rPr>
          <w:rStyle w:val="StyleUnderline"/>
        </w:rPr>
        <w:t>so,</w:t>
      </w:r>
      <w:r w:rsidRPr="00B836F2">
        <w:rPr>
          <w:rStyle w:val="StyleUnderline"/>
        </w:rPr>
        <w:t xml:space="preserve"> the strategy seeks to </w:t>
      </w:r>
      <w:r w:rsidRPr="001521B8">
        <w:rPr>
          <w:sz w:val="8"/>
        </w:rPr>
        <w:t>create a false deviation from America’s traditional national interests and to</w:t>
      </w:r>
      <w:r w:rsidRPr="00B836F2">
        <w:rPr>
          <w:rStyle w:val="StyleUnderline"/>
        </w:rPr>
        <w:t xml:space="preserve"> change artificially the American population’s answer to the question of “what is desired.”</w:t>
      </w:r>
      <w:r w:rsidRPr="001521B8">
        <w:rPr>
          <w:sz w:val="8"/>
        </w:rPr>
        <w:t xml:space="preserve"> As it gains levels of </w:t>
      </w:r>
      <w:r w:rsidRPr="006135FA">
        <w:rPr>
          <w:rStyle w:val="StyleUnderline"/>
        </w:rPr>
        <w:t>control, the strategy seeks</w:t>
      </w:r>
      <w:r w:rsidRPr="00B836F2">
        <w:rPr>
          <w:rStyle w:val="StyleUnderline"/>
        </w:rPr>
        <w:t xml:space="preserve"> to dislocate U.S. policy from American sources of strength</w:t>
      </w:r>
      <w:r w:rsidRPr="001521B8">
        <w:rPr>
          <w:sz w:val="8"/>
        </w:rPr>
        <w:t xml:space="preserve">—creating </w:t>
      </w:r>
      <w:r w:rsidRPr="00B836F2">
        <w:rPr>
          <w:rStyle w:val="StyleUnderline"/>
        </w:rPr>
        <w:t>cumulative changes in the relative balance of power</w:t>
      </w:r>
      <w:r w:rsidRPr="001521B8">
        <w:rPr>
          <w:sz w:val="8"/>
        </w:rPr>
        <w:t xml:space="preserve">. The strategy is predicated on the belief that success in the domestic-political domain will produce a sequence of events allowing Russia to contest American strength in the economic, diplomatic, and military domains. Such a strategy is possible because </w:t>
      </w:r>
      <w:r w:rsidRPr="00B836F2">
        <w:rPr>
          <w:rStyle w:val="StyleUnderline"/>
        </w:rPr>
        <w:t>the cyber domain permeates America’s domestic-political domain and because of the difficulty in attributing the sources of online content</w:t>
      </w:r>
      <w:r w:rsidRPr="001521B8">
        <w:rPr>
          <w:sz w:val="8"/>
        </w:rPr>
        <w:t xml:space="preserve">. Furthermore, Russia has experience using the cyber domain and social media to carry out information operations (psychological warfare) to produce consequences within the domestic-political domains of other nation-states. </w:t>
      </w:r>
      <w:r w:rsidRPr="00B836F2">
        <w:rPr>
          <w:rStyle w:val="StyleUnderline"/>
        </w:rPr>
        <w:t xml:space="preserve">Over the last decade, Moscow has used the cyber domain to expand, and even create, societal divisions </w:t>
      </w:r>
      <w:r w:rsidRPr="001521B8">
        <w:rPr>
          <w:sz w:val="8"/>
        </w:rPr>
        <w:t xml:space="preserve">within the populations of target nation-states </w:t>
      </w:r>
      <w:r w:rsidRPr="00B836F2">
        <w:rPr>
          <w:rStyle w:val="StyleUnderline"/>
        </w:rPr>
        <w:t>to produce results that are deemed beneficial to Russia</w:t>
      </w:r>
      <w:r w:rsidRPr="001521B8">
        <w:rPr>
          <w:sz w:val="8"/>
        </w:rPr>
        <w:t xml:space="preserve">. To this end, </w:t>
      </w:r>
      <w:r w:rsidRPr="007A3E75">
        <w:rPr>
          <w:rStyle w:val="StyleUnderline"/>
        </w:rPr>
        <w:t xml:space="preserve">Putin has constructed a network of Russian government agencies, state-funded media, and “Russian patriots” like Yevgeny </w:t>
      </w:r>
      <w:proofErr w:type="spellStart"/>
      <w:r w:rsidRPr="007A3E75">
        <w:rPr>
          <w:rStyle w:val="StyleUnderline"/>
        </w:rPr>
        <w:t>Prigozhin</w:t>
      </w:r>
      <w:proofErr w:type="spellEnd"/>
      <w:r w:rsidRPr="007A3E75">
        <w:rPr>
          <w:rStyle w:val="StyleUnderline"/>
        </w:rPr>
        <w:t>. They craft and disseminate narratives based on character assassination, fake news, the release of stolen documents or emails, propaganda, and disinformation campaigns to damage the polity of its targets</w:t>
      </w:r>
      <w:r w:rsidRPr="001521B8">
        <w:rPr>
          <w:sz w:val="8"/>
        </w:rPr>
        <w:t xml:space="preserve">. On behalf of the Kremlin, </w:t>
      </w:r>
      <w:r w:rsidRPr="00B836F2">
        <w:rPr>
          <w:rStyle w:val="StyleUnderline"/>
        </w:rPr>
        <w:t>this network directs, executes, and adjusts these narratives</w:t>
      </w:r>
      <w:r w:rsidRPr="001521B8">
        <w:rPr>
          <w:sz w:val="8"/>
        </w:rPr>
        <w:t>—delivered via social media, as memes, videos, traditional posts, and as attacks on websites of governments and political parties—</w:t>
      </w:r>
      <w:r w:rsidRPr="00B836F2">
        <w:rPr>
          <w:rStyle w:val="StyleUnderline"/>
        </w:rPr>
        <w:t>to destabilize or re-adjust domestic coalitions</w:t>
      </w:r>
      <w:r w:rsidRPr="001521B8">
        <w:rPr>
          <w:sz w:val="8"/>
        </w:rPr>
        <w:t xml:space="preserve"> designed </w:t>
      </w:r>
      <w:r w:rsidRPr="00B836F2">
        <w:rPr>
          <w:rStyle w:val="StyleUnderline"/>
        </w:rPr>
        <w:t>to degrade the affected nation-state’s ability to resist Russia’s national interests</w:t>
      </w:r>
      <w:r w:rsidRPr="001521B8">
        <w:rPr>
          <w:sz w:val="8"/>
        </w:rPr>
        <w:t>.</w:t>
      </w:r>
      <w:r w:rsidRPr="001521B8">
        <w:rPr>
          <w:sz w:val="8"/>
        </w:rPr>
        <w:footnoteReference w:id="1"/>
      </w:r>
      <w:r w:rsidRPr="001521B8">
        <w:rPr>
          <w:sz w:val="8"/>
        </w:rPr>
        <w:t xml:space="preserve"> Russia has become so skilled at this tactic that </w:t>
      </w:r>
      <w:r w:rsidRPr="00B836F2">
        <w:rPr>
          <w:rStyle w:val="StyleUnderline"/>
        </w:rPr>
        <w:t>these narratives</w:t>
      </w:r>
      <w:r w:rsidRPr="001521B8">
        <w:rPr>
          <w:sz w:val="8"/>
        </w:rPr>
        <w:t xml:space="preserve"> can take on a life of their own. At times, they </w:t>
      </w:r>
      <w:r w:rsidRPr="00B836F2">
        <w:rPr>
          <w:rStyle w:val="StyleUnderline"/>
        </w:rPr>
        <w:t>have been observed spreading via social media as members of the target population internalize the narrative, adopt its rendition of their interests, and then promulgate it through “likes” or retweets</w:t>
      </w:r>
      <w:r w:rsidRPr="001521B8">
        <w:rPr>
          <w:sz w:val="8"/>
        </w:rPr>
        <w:t>.</w:t>
      </w:r>
      <w:r w:rsidRPr="001521B8">
        <w:rPr>
          <w:sz w:val="8"/>
        </w:rPr>
        <w:footnoteReference w:id="2"/>
      </w:r>
      <w:r w:rsidRPr="001521B8">
        <w:rPr>
          <w:sz w:val="8"/>
        </w:rPr>
        <w:t xml:space="preserve"> As the target population’s level of consciousness, regarding Moscow’s preferred interpretation of their interests increases, </w:t>
      </w:r>
      <w:r w:rsidRPr="00B836F2">
        <w:rPr>
          <w:rStyle w:val="StyleUnderline"/>
        </w:rPr>
        <w:t xml:space="preserve">this pattern </w:t>
      </w:r>
      <w:r w:rsidRPr="0069655B">
        <w:rPr>
          <w:rStyle w:val="Emphasis"/>
        </w:rPr>
        <w:t>strengthens Russia’s level of control</w:t>
      </w:r>
      <w:r w:rsidRPr="00B836F2">
        <w:rPr>
          <w:rStyle w:val="StyleUnderline"/>
        </w:rPr>
        <w:t xml:space="preserve"> in the domestic-political domain of their target.</w:t>
      </w:r>
      <w:r>
        <w:rPr>
          <w:rStyle w:val="StyleUnderline"/>
        </w:rPr>
        <w:t xml:space="preserve"> </w:t>
      </w:r>
      <w:r w:rsidRPr="00B836F2">
        <w:rPr>
          <w:rStyle w:val="StyleUnderline"/>
        </w:rPr>
        <w:t>The 2014 election in Ukraine</w:t>
      </w:r>
      <w:r w:rsidRPr="001521B8">
        <w:rPr>
          <w:sz w:val="8"/>
        </w:rPr>
        <w:t xml:space="preserve"> appears to be Russia’s first significant use of such an indirect strategy. During the Ukrainian presidential election, </w:t>
      </w:r>
      <w:r w:rsidRPr="00B836F2">
        <w:rPr>
          <w:rStyle w:val="StyleUnderline"/>
        </w:rPr>
        <w:t>Moscow used the cyber domain in an attempt to gain control over Ukraine’s domestic-political domain</w:t>
      </w:r>
      <w:r w:rsidRPr="001521B8">
        <w:rPr>
          <w:sz w:val="8"/>
        </w:rPr>
        <w:t xml:space="preserve">. During the campaign and on election day itself, </w:t>
      </w:r>
      <w:r w:rsidRPr="00B836F2">
        <w:rPr>
          <w:rStyle w:val="StyleUnderline"/>
        </w:rPr>
        <w:t>Russia used social media</w:t>
      </w:r>
      <w:r w:rsidRPr="001521B8">
        <w:rPr>
          <w:sz w:val="8"/>
        </w:rPr>
        <w:t xml:space="preserve"> (and Russian state media) </w:t>
      </w:r>
      <w:r w:rsidRPr="00B836F2">
        <w:rPr>
          <w:rStyle w:val="StyleUnderline"/>
        </w:rPr>
        <w:t>to spread disinformation</w:t>
      </w:r>
      <w:r w:rsidRPr="001521B8">
        <w:rPr>
          <w:sz w:val="8"/>
        </w:rPr>
        <w:t xml:space="preserve">. It also </w:t>
      </w:r>
      <w:r w:rsidRPr="00B836F2">
        <w:rPr>
          <w:rStyle w:val="StyleUnderline"/>
        </w:rPr>
        <w:t>launched a cyber-attack on Ukraine’s voting systems</w:t>
      </w:r>
      <w:r w:rsidRPr="001521B8">
        <w:rPr>
          <w:sz w:val="8"/>
        </w:rPr>
        <w:t>.</w:t>
      </w:r>
      <w:r w:rsidRPr="001521B8">
        <w:rPr>
          <w:sz w:val="8"/>
        </w:rPr>
        <w:footnoteReference w:id="3"/>
      </w:r>
      <w:r w:rsidRPr="001521B8">
        <w:rPr>
          <w:sz w:val="8"/>
        </w:rPr>
        <w:t xml:space="preserve"> Still, </w:t>
      </w:r>
      <w:r w:rsidRPr="00B836F2">
        <w:rPr>
          <w:rStyle w:val="StyleUnderline"/>
        </w:rPr>
        <w:t>the operation failed to generate enough control within Ukraine’s domestic-political domain to produce Moscow’s desired consequence</w:t>
      </w:r>
      <w:r w:rsidRPr="001521B8">
        <w:rPr>
          <w:sz w:val="8"/>
        </w:rPr>
        <w:t xml:space="preserve">—the election of its preferred candidate, the ultra-nationalist Dmytro </w:t>
      </w:r>
      <w:proofErr w:type="spellStart"/>
      <w:r w:rsidRPr="001521B8">
        <w:rPr>
          <w:sz w:val="8"/>
        </w:rPr>
        <w:t>Yarosh</w:t>
      </w:r>
      <w:proofErr w:type="spellEnd"/>
      <w:r w:rsidRPr="001521B8">
        <w:rPr>
          <w:sz w:val="8"/>
        </w:rPr>
        <w:t xml:space="preserve">. Nonetheless, Moscow learned from the experience. </w:t>
      </w:r>
      <w:r w:rsidRPr="00B836F2">
        <w:rPr>
          <w:rStyle w:val="StyleUnderline"/>
        </w:rPr>
        <w:t>This strategy was repeated,</w:t>
      </w:r>
      <w:r w:rsidRPr="001521B8">
        <w:rPr>
          <w:sz w:val="8"/>
        </w:rPr>
        <w:t xml:space="preserve"> with exponentially increased effort, </w:t>
      </w:r>
      <w:r w:rsidRPr="00B836F2">
        <w:rPr>
          <w:rStyle w:val="StyleUnderline"/>
        </w:rPr>
        <w:t>during the 2016 U.S. presidential elections</w:t>
      </w:r>
      <w:r w:rsidRPr="001521B8">
        <w:rPr>
          <w:sz w:val="8"/>
        </w:rPr>
        <w:t xml:space="preserve">. </w:t>
      </w:r>
      <w:r w:rsidRPr="006000C5">
        <w:rPr>
          <w:rStyle w:val="StyleUnderline"/>
        </w:rPr>
        <w:t>Through</w:t>
      </w:r>
      <w:r w:rsidRPr="001521B8">
        <w:rPr>
          <w:sz w:val="8"/>
        </w:rPr>
        <w:t xml:space="preserve"> the coordinated efforts of </w:t>
      </w:r>
      <w:r w:rsidRPr="006000C5">
        <w:rPr>
          <w:rStyle w:val="StyleUnderline"/>
        </w:rPr>
        <w:t xml:space="preserve">Russian intelligence, state-funded media, and </w:t>
      </w:r>
      <w:proofErr w:type="spellStart"/>
      <w:r w:rsidRPr="006000C5">
        <w:rPr>
          <w:rStyle w:val="StyleUnderline"/>
        </w:rPr>
        <w:t>Prigozhin’s</w:t>
      </w:r>
      <w:proofErr w:type="spellEnd"/>
      <w:r w:rsidRPr="006000C5">
        <w:rPr>
          <w:rStyle w:val="StyleUnderline"/>
        </w:rPr>
        <w:t xml:space="preserve"> Internet Research Agency (a notorious troll farm), the Kremlin oversaw the hacking, then release, of damaging information concerning Hillary Clinton’s presidential campaign</w:t>
      </w:r>
      <w:r w:rsidRPr="001521B8">
        <w:rPr>
          <w:sz w:val="8"/>
        </w:rPr>
        <w:t xml:space="preserve">. It also oversaw </w:t>
      </w:r>
      <w:r w:rsidRPr="0069655B">
        <w:rPr>
          <w:rStyle w:val="Emphasis"/>
        </w:rPr>
        <w:t>dissemination of false information</w:t>
      </w:r>
      <w:r w:rsidRPr="006000C5">
        <w:rPr>
          <w:rStyle w:val="StyleUnderline"/>
        </w:rPr>
        <w:t xml:space="preserve"> via fake ads and bogus news stories</w:t>
      </w:r>
      <w:r w:rsidRPr="001521B8">
        <w:rPr>
          <w:sz w:val="8"/>
        </w:rPr>
        <w:t xml:space="preserve">. </w:t>
      </w:r>
      <w:r w:rsidRPr="007A3E75">
        <w:rPr>
          <w:rStyle w:val="StyleUnderline"/>
        </w:rPr>
        <w:t>The effort was intended to distort perceptions among different groups within the country in order to reshape beliefs about how well their interests would be served by the election of Trump or Clinton</w:t>
      </w:r>
      <w:r w:rsidRPr="001521B8">
        <w:rPr>
          <w:sz w:val="8"/>
        </w:rPr>
        <w:t xml:space="preserve">. </w:t>
      </w:r>
      <w:r w:rsidRPr="006000C5">
        <w:rPr>
          <w:rStyle w:val="StyleUnderline"/>
        </w:rPr>
        <w:t>According to the U.S. Director of National Intelligence, Russia sought</w:t>
      </w:r>
      <w:r w:rsidRPr="001521B8">
        <w:rPr>
          <w:sz w:val="8"/>
        </w:rPr>
        <w:t xml:space="preserve"> one of two consequences—</w:t>
      </w:r>
      <w:r w:rsidRPr="006000C5">
        <w:rPr>
          <w:rStyle w:val="StyleUnderline"/>
        </w:rPr>
        <w:t>either the election of Donald Trump, or, should Hillary Clinton be elected, a Clinton administration so weakened as to undermine its foreign policy efficacy</w:t>
      </w:r>
      <w:r w:rsidRPr="001521B8">
        <w:rPr>
          <w:sz w:val="8"/>
        </w:rPr>
        <w:t xml:space="preserve">. </w:t>
      </w:r>
      <w:r w:rsidRPr="007A3E75">
        <w:rPr>
          <w:rStyle w:val="StyleUnderline"/>
        </w:rPr>
        <w:t xml:space="preserve">Either would serve Putin’s objective of an international environment in which Russia gained relative strength as the result of an American president less willing, or less able, to constrain it.26 </w:t>
      </w:r>
      <w:r w:rsidRPr="001521B8">
        <w:rPr>
          <w:sz w:val="8"/>
        </w:rPr>
        <w:t xml:space="preserve">At present, as part of its indirect grand strategy, </w:t>
      </w:r>
      <w:r w:rsidRPr="006000C5">
        <w:rPr>
          <w:rStyle w:val="StyleUnderline"/>
        </w:rPr>
        <w:t>Russia is carrying out operations in the cyber domain to target America’s domestic-political domain</w:t>
      </w:r>
      <w:r w:rsidRPr="001521B8">
        <w:rPr>
          <w:sz w:val="8"/>
        </w:rPr>
        <w:t xml:space="preserve">—this time, </w:t>
      </w:r>
      <w:r w:rsidRPr="006000C5">
        <w:rPr>
          <w:rStyle w:val="StyleUnderline"/>
        </w:rPr>
        <w:t>attempting to produce spillover effects in the diplomatic domain</w:t>
      </w:r>
      <w:r w:rsidRPr="001521B8">
        <w:rPr>
          <w:sz w:val="8"/>
        </w:rPr>
        <w:t xml:space="preserve">. Through </w:t>
      </w:r>
      <w:r w:rsidRPr="006000C5">
        <w:rPr>
          <w:rStyle w:val="StyleUnderline"/>
        </w:rPr>
        <w:t xml:space="preserve">initiatives like “Project </w:t>
      </w:r>
      <w:proofErr w:type="spellStart"/>
      <w:r w:rsidRPr="006000C5">
        <w:rPr>
          <w:rStyle w:val="StyleUnderline"/>
        </w:rPr>
        <w:t>Lakhta</w:t>
      </w:r>
      <w:proofErr w:type="spellEnd"/>
      <w:r w:rsidRPr="001521B8">
        <w:rPr>
          <w:sz w:val="8"/>
        </w:rPr>
        <w:t xml:space="preserve">” and others, Russia is </w:t>
      </w:r>
      <w:r w:rsidRPr="006000C5">
        <w:rPr>
          <w:rStyle w:val="StyleUnderline"/>
        </w:rPr>
        <w:t>crafting and deploying narratives to destabilize the coalition of domestic interests that has</w:t>
      </w:r>
      <w:r w:rsidRPr="001521B8">
        <w:rPr>
          <w:sz w:val="8"/>
        </w:rPr>
        <w:t xml:space="preserve">, since the end of World War II, </w:t>
      </w:r>
      <w:r w:rsidRPr="006000C5">
        <w:rPr>
          <w:rStyle w:val="StyleUnderline"/>
        </w:rPr>
        <w:t>produced an American consensus in favor of an institutionalized rules-based international order</w:t>
      </w:r>
      <w:r w:rsidRPr="001521B8">
        <w:rPr>
          <w:sz w:val="8"/>
        </w:rPr>
        <w:t xml:space="preserve">. These </w:t>
      </w:r>
      <w:r w:rsidRPr="006000C5">
        <w:rPr>
          <w:rStyle w:val="StyleUnderline"/>
        </w:rPr>
        <w:t>narratives seek to stoke</w:t>
      </w:r>
      <w:r w:rsidRPr="001521B8">
        <w:rPr>
          <w:sz w:val="8"/>
        </w:rPr>
        <w:t xml:space="preserve"> a heightened sense of </w:t>
      </w:r>
      <w:r w:rsidRPr="006000C5">
        <w:rPr>
          <w:rStyle w:val="StyleUnderline"/>
        </w:rPr>
        <w:t>American nationalism</w:t>
      </w:r>
      <w:r w:rsidRPr="001521B8">
        <w:rPr>
          <w:sz w:val="8"/>
        </w:rPr>
        <w:t xml:space="preserve"> </w:t>
      </w:r>
      <w:r w:rsidRPr="006000C5">
        <w:rPr>
          <w:rStyle w:val="StyleUnderline"/>
        </w:rPr>
        <w:t>and exceptionalism</w:t>
      </w:r>
      <w:r w:rsidRPr="001521B8">
        <w:rPr>
          <w:sz w:val="8"/>
        </w:rPr>
        <w:t xml:space="preserve"> within different groups, and to </w:t>
      </w:r>
      <w:r w:rsidRPr="006000C5">
        <w:rPr>
          <w:rStyle w:val="StyleUnderline"/>
        </w:rPr>
        <w:t>reduce</w:t>
      </w:r>
      <w:r w:rsidRPr="001521B8">
        <w:rPr>
          <w:sz w:val="8"/>
        </w:rPr>
        <w:t xml:space="preserve"> their </w:t>
      </w:r>
      <w:r w:rsidRPr="006000C5">
        <w:rPr>
          <w:rStyle w:val="StyleUnderline"/>
        </w:rPr>
        <w:t>sense of shared Western values, objectives, and identity</w:t>
      </w:r>
      <w:r w:rsidRPr="001521B8">
        <w:rPr>
          <w:sz w:val="8"/>
        </w:rPr>
        <w:t xml:space="preserve">. At the same time, </w:t>
      </w:r>
      <w:r w:rsidRPr="007A3E75">
        <w:rPr>
          <w:rStyle w:val="StyleUnderline"/>
        </w:rPr>
        <w:t xml:space="preserve">Russia is creating and promoting narratives that highlight societal cleavages within the United States designed to expand political fissures and undermine the perceived legitimacy of America’s political institutions. </w:t>
      </w:r>
      <w:r w:rsidRPr="001521B8">
        <w:rPr>
          <w:sz w:val="8"/>
        </w:rPr>
        <w:t xml:space="preserve">With these efforts, </w:t>
      </w:r>
      <w:r w:rsidRPr="006000C5">
        <w:rPr>
          <w:rStyle w:val="StyleUnderline"/>
        </w:rPr>
        <w:t>Moscow is trying to gain</w:t>
      </w:r>
      <w:r w:rsidRPr="001521B8">
        <w:rPr>
          <w:sz w:val="8"/>
        </w:rPr>
        <w:t xml:space="preserve"> enough </w:t>
      </w:r>
      <w:r w:rsidRPr="006000C5">
        <w:rPr>
          <w:rStyle w:val="StyleUnderline"/>
        </w:rPr>
        <w:t>control over the identification</w:t>
      </w:r>
      <w:r w:rsidRPr="001521B8">
        <w:rPr>
          <w:sz w:val="8"/>
        </w:rPr>
        <w:t xml:space="preserve"> and mobilization </w:t>
      </w:r>
      <w:r w:rsidRPr="006000C5">
        <w:rPr>
          <w:rStyle w:val="StyleUnderline"/>
        </w:rPr>
        <w:t>of interests</w:t>
      </w:r>
      <w:r w:rsidRPr="001521B8">
        <w:rPr>
          <w:sz w:val="8"/>
        </w:rPr>
        <w:t xml:space="preserve"> within America’s domestic-political domain to force a deviation in how the U.S. defines its national interests, </w:t>
      </w:r>
      <w:r w:rsidRPr="006000C5">
        <w:rPr>
          <w:rStyle w:val="StyleUnderline"/>
        </w:rPr>
        <w:t>or to paralyze the social and institutional processes</w:t>
      </w:r>
      <w:r w:rsidRPr="001521B8">
        <w:rPr>
          <w:sz w:val="8"/>
        </w:rPr>
        <w:t xml:space="preserve"> that produce a stable set of prioritized national interests. </w:t>
      </w:r>
      <w:r w:rsidRPr="006000C5">
        <w:rPr>
          <w:rStyle w:val="StyleUnderline"/>
        </w:rPr>
        <w:t>By reducing the American public’s support</w:t>
      </w:r>
      <w:r w:rsidRPr="001521B8">
        <w:rPr>
          <w:sz w:val="8"/>
        </w:rPr>
        <w:t xml:space="preserve"> for the current international order and/or weakening its support </w:t>
      </w:r>
      <w:r w:rsidRPr="006000C5">
        <w:rPr>
          <w:rStyle w:val="StyleUnderline"/>
        </w:rPr>
        <w:t>for</w:t>
      </w:r>
      <w:r w:rsidRPr="001521B8">
        <w:rPr>
          <w:sz w:val="8"/>
        </w:rPr>
        <w:t xml:space="preserve"> any particular U.S. </w:t>
      </w:r>
      <w:r w:rsidRPr="006000C5">
        <w:rPr>
          <w:rStyle w:val="StyleUnderline"/>
        </w:rPr>
        <w:t>foreign policy, Russia is attempting to create a situation in which the United States is less willing to participate in, abide by, or enforce the processes and products of the existing international order</w:t>
      </w:r>
      <w:r w:rsidRPr="001521B8">
        <w:rPr>
          <w:sz w:val="8"/>
        </w:rPr>
        <w:t xml:space="preserve">. The absence of American support would result in an international order more acquiescent of Russia, </w:t>
      </w:r>
      <w:r w:rsidRPr="00E876EA">
        <w:rPr>
          <w:rStyle w:val="StyleUnderline"/>
        </w:rPr>
        <w:t>effectively increasing Russian strength in the diplomatic domain.27</w:t>
      </w:r>
      <w:r>
        <w:rPr>
          <w:rStyle w:val="StyleUnderline"/>
        </w:rPr>
        <w:t xml:space="preserve"> </w:t>
      </w:r>
      <w:r w:rsidRPr="00E876EA">
        <w:rPr>
          <w:rStyle w:val="StyleUnderline"/>
        </w:rPr>
        <w:t>Russia is carrying out similar operations designed to produce spillover effects in the economic domain</w:t>
      </w:r>
      <w:r w:rsidRPr="001521B8">
        <w:rPr>
          <w:sz w:val="8"/>
        </w:rPr>
        <w:t xml:space="preserve">. </w:t>
      </w:r>
      <w:r w:rsidRPr="00E876EA">
        <w:rPr>
          <w:rStyle w:val="StyleUnderline"/>
        </w:rPr>
        <w:t>Moscow is generating narratives that seek to increase support for protectionist trade policies within the U.S. domestic-political domain</w:t>
      </w:r>
      <w:r w:rsidRPr="001521B8">
        <w:rPr>
          <w:sz w:val="8"/>
        </w:rPr>
        <w:t xml:space="preserve">. The English language websites of Russia Today and Sputnik International routinely feature articles highlighting the costs imposed by globalization on American workers, its middle-class, and its economy—without mentioning its benefits. </w:t>
      </w:r>
      <w:r w:rsidRPr="00E876EA">
        <w:rPr>
          <w:rStyle w:val="StyleUnderline"/>
        </w:rPr>
        <w:t xml:space="preserve">Russian social media campaigns </w:t>
      </w:r>
      <w:r w:rsidRPr="0069655B">
        <w:rPr>
          <w:rStyle w:val="Emphasis"/>
        </w:rPr>
        <w:t>magnify and disseminate these stories</w:t>
      </w:r>
      <w:r w:rsidRPr="00E876EA">
        <w:rPr>
          <w:rStyle w:val="StyleUnderline"/>
        </w:rPr>
        <w:t xml:space="preserve"> to promote “us-versus-them” themes that seek to affect the level of consciousness different groups within the United States have about the value of liberal trade policies</w:t>
      </w:r>
      <w:r w:rsidRPr="001521B8">
        <w:rPr>
          <w:sz w:val="8"/>
        </w:rPr>
        <w:t xml:space="preserve">. </w:t>
      </w:r>
      <w:r w:rsidRPr="00E876EA">
        <w:rPr>
          <w:rStyle w:val="StyleUnderline"/>
        </w:rPr>
        <w:t xml:space="preserve">Moscow is </w:t>
      </w:r>
      <w:r w:rsidRPr="0069655B">
        <w:rPr>
          <w:rStyle w:val="Emphasis"/>
        </w:rPr>
        <w:t>attempting to weaken</w:t>
      </w:r>
      <w:r w:rsidRPr="00E876EA">
        <w:rPr>
          <w:rStyle w:val="StyleUnderline"/>
        </w:rPr>
        <w:t xml:space="preserve"> the traditionally dominate constellation of societal groups in America that support liberalized international trade and to foster an opposing constellation supportive of U.S. policies that limit or reverse such</w:t>
      </w:r>
      <w:r w:rsidRPr="001521B8">
        <w:rPr>
          <w:sz w:val="8"/>
        </w:rPr>
        <w:t xml:space="preserve">. If successful, </w:t>
      </w:r>
      <w:r w:rsidRPr="007A3E75">
        <w:rPr>
          <w:rStyle w:val="StyleUnderline"/>
        </w:rPr>
        <w:t>the consequence of such a strategy would be a choice for the United States to deny itself access to the resources savings produced by free trade</w:t>
      </w:r>
      <w:r w:rsidRPr="001521B8">
        <w:rPr>
          <w:sz w:val="8"/>
        </w:rPr>
        <w:t xml:space="preserve">. This choice would </w:t>
      </w:r>
      <w:r w:rsidRPr="00E876EA">
        <w:rPr>
          <w:rStyle w:val="StyleUnderline"/>
        </w:rPr>
        <w:t xml:space="preserve">weaken the U.S. economy, </w:t>
      </w:r>
      <w:r w:rsidRPr="0069655B">
        <w:rPr>
          <w:rStyle w:val="Emphasis"/>
        </w:rPr>
        <w:t>causing a decline in America’s relative economic strength</w:t>
      </w:r>
      <w:r w:rsidRPr="001521B8">
        <w:rPr>
          <w:sz w:val="8"/>
        </w:rPr>
        <w:t xml:space="preserve">. This condition would </w:t>
      </w:r>
      <w:r w:rsidRPr="00E876EA">
        <w:rPr>
          <w:rStyle w:val="StyleUnderline"/>
        </w:rPr>
        <w:t xml:space="preserve">likely produce a </w:t>
      </w:r>
      <w:r w:rsidRPr="0069655B">
        <w:rPr>
          <w:rStyle w:val="Emphasis"/>
        </w:rPr>
        <w:t>cascade of spillover effects</w:t>
      </w:r>
      <w:r w:rsidRPr="001521B8">
        <w:rPr>
          <w:sz w:val="8"/>
        </w:rPr>
        <w:t xml:space="preserve">. In the diplomatic domain, </w:t>
      </w:r>
      <w:r w:rsidRPr="007A3E75">
        <w:rPr>
          <w:rStyle w:val="StyleUnderline"/>
        </w:rPr>
        <w:t>it could diminish the United States’ ability to control key situations via economic sanctions or economic incentives</w:t>
      </w:r>
      <w:r w:rsidRPr="001521B8">
        <w:rPr>
          <w:sz w:val="8"/>
        </w:rPr>
        <w:t xml:space="preserve">. At the same time, </w:t>
      </w:r>
      <w:r w:rsidRPr="007A3E75">
        <w:rPr>
          <w:rStyle w:val="StyleUnderline"/>
        </w:rPr>
        <w:t>it could enhance Russia’s ability to use its energy market to control situations in the regions it borders.</w:t>
      </w:r>
      <w:r w:rsidRPr="001521B8">
        <w:rPr>
          <w:sz w:val="8"/>
        </w:rPr>
        <w:t xml:space="preserve"> </w:t>
      </w:r>
      <w:r w:rsidRPr="007A3E75">
        <w:rPr>
          <w:rStyle w:val="StyleUnderline"/>
        </w:rPr>
        <w:t>In the military domain, it could weaken, perhaps reverse, America’s technological edge and ability to project power.</w:t>
      </w:r>
      <w:r w:rsidRPr="001521B8">
        <w:rPr>
          <w:sz w:val="8"/>
        </w:rPr>
        <w:t xml:space="preserve"> </w:t>
      </w:r>
      <w:r w:rsidRPr="007A3E75">
        <w:rPr>
          <w:rStyle w:val="StyleUnderline"/>
        </w:rPr>
        <w:t xml:space="preserve">These consequences would effectively increase Russian strength in these key domains. </w:t>
      </w:r>
      <w:r w:rsidRPr="001521B8">
        <w:rPr>
          <w:sz w:val="8"/>
        </w:rPr>
        <w:t xml:space="preserve">Sapping American strength does not appear to be enough for Russia. </w:t>
      </w:r>
      <w:r w:rsidRPr="00E876EA">
        <w:rPr>
          <w:rStyle w:val="StyleUnderline"/>
        </w:rPr>
        <w:t>To achieve great power status</w:t>
      </w:r>
      <w:r w:rsidRPr="001521B8">
        <w:rPr>
          <w:sz w:val="8"/>
        </w:rPr>
        <w:t xml:space="preserve"> and dominate its regional neighbors, </w:t>
      </w:r>
      <w:r w:rsidRPr="00E876EA">
        <w:rPr>
          <w:rStyle w:val="StyleUnderline"/>
        </w:rPr>
        <w:t>Russia’s indirect grand strategy must leverage the spillover effects from successes in the domestic-political domain to re-adjust and then to exploit differences in the economic, diplomatic, and military domains</w:t>
      </w:r>
      <w:r w:rsidRPr="001521B8">
        <w:rPr>
          <w:sz w:val="8"/>
        </w:rPr>
        <w:t xml:space="preserve">. It must do so </w:t>
      </w:r>
      <w:r w:rsidRPr="00E876EA">
        <w:rPr>
          <w:rStyle w:val="StyleUnderline"/>
        </w:rPr>
        <w:t>in such a way as to produce cumulative changes in the relative strength of the United States and Russia</w:t>
      </w:r>
      <w:r w:rsidRPr="001521B8">
        <w:rPr>
          <w:sz w:val="8"/>
        </w:rPr>
        <w:t xml:space="preserve">, and it must possess the ability to shift the conflict’s locus of action to the proper domain and critical junctures. Certainly, </w:t>
      </w:r>
      <w:r w:rsidRPr="007A3E75">
        <w:rPr>
          <w:rStyle w:val="StyleUnderline"/>
        </w:rPr>
        <w:t>this scenario is not happening, yet</w:t>
      </w:r>
      <w:r w:rsidRPr="001521B8">
        <w:rPr>
          <w:sz w:val="8"/>
        </w:rPr>
        <w:t xml:space="preserve">. But, </w:t>
      </w:r>
      <w:r w:rsidRPr="007A3E75">
        <w:rPr>
          <w:rStyle w:val="StyleUnderline"/>
        </w:rPr>
        <w:t xml:space="preserve">Moscow’s move to increase its energy exports to Europe, its push for military modernization, and its violation of the </w:t>
      </w:r>
      <w:proofErr w:type="spellStart"/>
      <w:r w:rsidRPr="007A3E75">
        <w:rPr>
          <w:rStyle w:val="StyleUnderline"/>
        </w:rPr>
        <w:t>IntermediateRange</w:t>
      </w:r>
      <w:proofErr w:type="spellEnd"/>
      <w:r w:rsidRPr="007A3E75">
        <w:rPr>
          <w:rStyle w:val="StyleUnderline"/>
        </w:rPr>
        <w:t xml:space="preserve"> Nuclear Forces Treaty suggest Russia may be experimenting with how to increase its relative strength and levels of control in these key domains</w:t>
      </w:r>
      <w:r w:rsidRPr="001521B8">
        <w:rPr>
          <w:sz w:val="8"/>
        </w:rPr>
        <w:t xml:space="preserve">.28 </w:t>
      </w:r>
      <w:r w:rsidRPr="007A3E75">
        <w:rPr>
          <w:rStyle w:val="StyleUnderline"/>
        </w:rPr>
        <w:t xml:space="preserve">Absent a sufficient response from the U.S.-led Western alliance, these events foreshadow what may be to come. </w:t>
      </w:r>
      <w:r w:rsidRPr="00CD201C">
        <w:rPr>
          <w:rStyle w:val="StyleUnderline"/>
        </w:rPr>
        <w:t>Russia’s indirect grand strategy does not represent a new hybrid threat</w:t>
      </w:r>
      <w:r w:rsidRPr="001521B8">
        <w:rPr>
          <w:sz w:val="8"/>
        </w:rPr>
        <w:t>. It is not the product of a Gerasimov doctrine.</w:t>
      </w:r>
      <w:r w:rsidRPr="001521B8">
        <w:rPr>
          <w:sz w:val="8"/>
        </w:rPr>
        <w:footnoteReference w:id="4"/>
      </w:r>
      <w:r w:rsidRPr="001521B8">
        <w:rPr>
          <w:sz w:val="8"/>
        </w:rPr>
        <w:t xml:space="preserve"> Nor is there anything particularly novel about it. It is an indirect grand strategy in the vein of </w:t>
      </w:r>
      <w:proofErr w:type="spellStart"/>
      <w:r w:rsidRPr="001521B8">
        <w:rPr>
          <w:sz w:val="8"/>
        </w:rPr>
        <w:t>Svechin</w:t>
      </w:r>
      <w:proofErr w:type="spellEnd"/>
      <w:r w:rsidRPr="001521B8">
        <w:rPr>
          <w:sz w:val="8"/>
        </w:rPr>
        <w:t xml:space="preserve"> and Liddell Hart. </w:t>
      </w:r>
      <w:r w:rsidRPr="007A3E75">
        <w:rPr>
          <w:rStyle w:val="StyleUnderline"/>
        </w:rPr>
        <w:t>When Putin thinks Russia has the strength to produce strategically relevant consequences, Moscow will act in the economic, diplomatic, and military domains</w:t>
      </w:r>
      <w:r w:rsidRPr="001521B8">
        <w:rPr>
          <w:sz w:val="8"/>
        </w:rPr>
        <w:t xml:space="preserve">. </w:t>
      </w:r>
      <w:r w:rsidRPr="00CD201C">
        <w:rPr>
          <w:rStyle w:val="StyleUnderline"/>
        </w:rPr>
        <w:t>At present, however, Russia cannot secure its national interests via a direct confrontation with the United States</w:t>
      </w:r>
      <w:r w:rsidRPr="001521B8">
        <w:rPr>
          <w:sz w:val="8"/>
        </w:rPr>
        <w:t xml:space="preserve">. </w:t>
      </w:r>
      <w:r w:rsidRPr="007A3E75">
        <w:rPr>
          <w:rStyle w:val="StyleUnderline"/>
        </w:rPr>
        <w:t xml:space="preserve">Putin must wait. He must fight a camouflaged war—shifting the locus of action as necessary in an attempt to lop off America’s sources of strength and </w:t>
      </w:r>
      <w:r w:rsidRPr="0069655B">
        <w:rPr>
          <w:rStyle w:val="Emphasis"/>
        </w:rPr>
        <w:t>erode the efficacy of the international order</w:t>
      </w:r>
      <w:r w:rsidRPr="007A3E75">
        <w:rPr>
          <w:rStyle w:val="StyleUnderline"/>
        </w:rPr>
        <w:t xml:space="preserve">. </w:t>
      </w:r>
    </w:p>
    <w:p w14:paraId="2D291BFD" w14:textId="77777777" w:rsidR="00E42B12" w:rsidRPr="00E42B12" w:rsidRDefault="00E42B12" w:rsidP="00E42B12"/>
    <w:p w14:paraId="11159A71" w14:textId="4235254B" w:rsidR="00D84C96" w:rsidRDefault="00D84C96" w:rsidP="00D84C96">
      <w:pPr>
        <w:pStyle w:val="Heading3"/>
      </w:pPr>
      <w:r>
        <w:t>U – brink</w:t>
      </w:r>
    </w:p>
    <w:p w14:paraId="36C03BCA" w14:textId="47D4A197" w:rsidR="00D84C96" w:rsidRDefault="00D84C96" w:rsidP="00D84C96">
      <w:pPr>
        <w:pStyle w:val="Heading4"/>
      </w:pPr>
      <w:r>
        <w:t xml:space="preserve">Global democracy is on the </w:t>
      </w:r>
      <w:r w:rsidRPr="00416DB1">
        <w:rPr>
          <w:u w:val="single"/>
        </w:rPr>
        <w:t>brink</w:t>
      </w:r>
      <w:r>
        <w:t xml:space="preserve"> now --- undermining </w:t>
      </w:r>
      <w:r w:rsidR="00416DB1">
        <w:t>Russia</w:t>
      </w:r>
      <w:r>
        <w:t xml:space="preserve"> prevents the spread of authoritarianism</w:t>
      </w:r>
    </w:p>
    <w:p w14:paraId="07C28AB4" w14:textId="77777777" w:rsidR="00D84C96" w:rsidRDefault="00D84C96" w:rsidP="00D84C96">
      <w:r w:rsidRPr="00714F34">
        <w:rPr>
          <w:rStyle w:val="Style13ptBold"/>
        </w:rPr>
        <w:t>Diamond 19</w:t>
      </w:r>
      <w:r>
        <w:t xml:space="preserve"> – PhD in Sociology, professor of Sociology and Political Science at Stanford University (Larry, “The Global Crisis of Democracy As China and Russia attack free governments and push strongman rule, the U.S. has gone silent—and a new tide of authoritarianism is gathering.,” WSJ, </w:t>
      </w:r>
      <w:proofErr w:type="spellStart"/>
      <w:r>
        <w:t>Proquest</w:t>
      </w:r>
      <w:proofErr w:type="spellEnd"/>
      <w:r>
        <w:t>)</w:t>
      </w:r>
    </w:p>
    <w:p w14:paraId="4D4FD875" w14:textId="77777777" w:rsidR="00D84C96" w:rsidRPr="00714F34" w:rsidRDefault="00D84C96" w:rsidP="00D84C96"/>
    <w:p w14:paraId="0B2FDBC5" w14:textId="3A729EC5" w:rsidR="00D84C96" w:rsidRDefault="00D84C96" w:rsidP="00D84C96">
      <w:r>
        <w:t xml:space="preserve">But </w:t>
      </w:r>
      <w:r w:rsidRPr="00714F34">
        <w:rPr>
          <w:rStyle w:val="StyleUnderline"/>
        </w:rPr>
        <w:t xml:space="preserve">we are now at a </w:t>
      </w:r>
      <w:r w:rsidRPr="00B551D4">
        <w:rPr>
          <w:rStyle w:val="Emphasis"/>
        </w:rPr>
        <w:t>precarious moment</w:t>
      </w:r>
      <w:r>
        <w:t xml:space="preserve">. </w:t>
      </w:r>
      <w:r w:rsidRPr="00714F34">
        <w:rPr>
          <w:rStyle w:val="StyleUnderline"/>
        </w:rPr>
        <w:t>Democracy faces a global crisis</w:t>
      </w:r>
      <w:r>
        <w:t xml:space="preserve">. We have seen 12 consecutive years of erosion in global levels of political rights and civil liberties, with many more countries declining than gaining each year, according to the nonprofit group Freedom House. Over the past decade, one in six democracies has failed. </w:t>
      </w:r>
      <w:r w:rsidRPr="00714F34">
        <w:rPr>
          <w:rStyle w:val="StyleUnderline"/>
        </w:rPr>
        <w:t>Today only a bare majority of the world’s larger states remain democracies</w:t>
      </w:r>
      <w:r>
        <w:t xml:space="preserve">. Nor do the numbers capture the full extent of the danger. </w:t>
      </w:r>
      <w:r w:rsidRPr="00714F34">
        <w:rPr>
          <w:rStyle w:val="StyleUnderline"/>
        </w:rPr>
        <w:t>Behind the statistics is a steady, palpable corrosion of democratic institutions and norms</w:t>
      </w:r>
      <w:r>
        <w:t xml:space="preserve"> in a range of countries. China, Russia and their admirers are making headway with a new global narrative, hailing strongman rule—not government by the people—as the way forward in difficult times. </w:t>
      </w:r>
      <w:r w:rsidRPr="00714F34">
        <w:rPr>
          <w:rStyle w:val="StyleUnderline"/>
        </w:rPr>
        <w:t>Until recently, U.S. resolve had helped to hold back today’s main foes of democracy</w:t>
      </w:r>
      <w:r>
        <w:t xml:space="preserve">: an ambitious and rising China, a resentful and declining Russia, and a new wave of populist authoritarians from Hungary to the Philippines. Now, however, America’s own political decay is increasingly advanced. President Donald Trump has insulted U.S. allies, befriended Vladimir Putin, excused a grim list of other dictators, embraced nativist politics and movements, and shaken the post-World War II liberal order. But the problem also includes cynical politicians in both parties, calcified systems that don’t deliver public goods and complacent citizens who cannot bestir themselves to vote. All of this is tarnishing the overall luster of democracy—and pulling America away from the world. If we do not soon reverse this U.S. retreat, </w:t>
      </w:r>
      <w:r w:rsidRPr="00714F34">
        <w:rPr>
          <w:rStyle w:val="StyleUnderline"/>
        </w:rPr>
        <w:t>democracy world-wide will be at risk</w:t>
      </w:r>
      <w:r>
        <w:t xml:space="preserve">. As the late Harvard political scientist Samuel Huntington explained, </w:t>
      </w:r>
      <w:r w:rsidRPr="00714F34">
        <w:rPr>
          <w:rStyle w:val="StyleUnderline"/>
        </w:rPr>
        <w:t>democratic change doesn’t happen in isolation</w:t>
      </w:r>
      <w:r>
        <w:t xml:space="preserve">. Rather, it surges forward and retreats in waves, across regions and the whole globe. In a democratic wave, the number of countries making the transition to democracy greatly exceeds the number moving away from it, and overall levels of liberty rise. In a reverse wave, the opposite is true: Democracy shrinks, and so does human freedom. Huntington argued that the first wave of </w:t>
      </w:r>
      <w:r w:rsidRPr="00714F34">
        <w:rPr>
          <w:rStyle w:val="StyleUnderline"/>
        </w:rPr>
        <w:t>global democratization began with the democratization of the U.S.</w:t>
      </w:r>
      <w:r w:rsidRPr="00363FE6">
        <w:rPr>
          <w:sz w:val="8"/>
          <w:szCs w:val="8"/>
        </w:rPr>
        <w:t xml:space="preserve">, which he dates (disputably) to 1828, when more than half of all white American males became eligible to vote. Gradually, the first wave engulfed most of Western Europe as well as a few countries in Eastern Europe (such as Poland), Canada, Australia, New Zealand and four South American countries. A century later, more than 30 countries (some quite small) had “established at least minimal national democratic institutions,” Huntington wrote. As this first wave was cresting, a reverse wave began gathering in 1922, when the Italian fascist Benito Mussolini marched on Rome and quickly disposed of Italy’s fragile democracy. Democratic reversals soon followed in Portugal, Poland and the Baltics. The crucial turning point came in 1933, when the Nazis took power in Germany. As liberal societies struggled with the prolonged economic depression of the 1930s, doubts about democracy’s viability grew, even in Britain and the U.S. It took the defeat of the Axis powers in World War II to halt this momentum and launch the second wave of democratization. That second wave restored democracy to most of Western Europe, introduced the first real democracies in Japan and Turkey, and spread democracy further into Latin America. But this wave was short-lived, ending in 1962. With the exception of Costa Rica, Venezuela and Colombia, most of the new and restored Latin American democracies fell in a spree of military coups. The second wave also saw the birth of many new democracies through decolonization, as the European empires in Africa, Asia and the Middle East collapsed after World War II. These burgeoning democracies were mainly former British colonies that had some experience with elections and the rule of law, including India, Sri Lanka, Jamaica, Botswana, Ghana, Nigeria and Burma. The first four of these democracies have survived (except a brief period of emergency rule in India in 1975-77 and a more recent interruption in Sri Lanka), but most multiparty systems in the Third World—including Turkey, South Korea, Indonesia and many African countries—ultimately gave way to military, one-party or one-man rule. The third wave of democratization began in 1974, when a cabal of young, left-wing military officers in Portugal overthrew its dictatorship, one of the longest-surviving in Europe. Later that year, Greece—the birthplace of democracy—restored it after a seven-year-old military dictatorship collapsed following a defeat by Turkey in Cyprus. In 1978, Spain became Europe’s third new democracy, under a young conservative prime minister determined to overcome the Franco dictatorship. Aspirations for freedom were also stirring in Asia and Latin America. In 1977, a new U.S. president of deeply Christian faith, Jimmy Carter, began to change U.S. foreign policy. He elevated human rights through strong public denunciations of atrocities, foreign-aid cuts for some abusive regimes and the creation of a new human-rights bureau at the State Department. U.S. pressure spared the lives of political prisoners, gave hope to democrats and undermined the legitimacy of autocrats. Not everyone approved of this new idealism; in 1980, William F. Buckley Jr. sighed that Mr. Carter was mixing “business with displeasure.” But U.S. pressure spared the lives of political prisoners, gave hope to democratic movements world-wide and undermined the legitimacy of military autocrats. In 1978, for instance, Mr. Carter sent stern warnings and U.S. warships to the Dominican Republic after its military stopped a vote count to thwart an opposition victory; the country’s strongman, Joaquin Balaguer, was defeated, and a new (albeit tentative) democracy emerged. When Ronald Reagan defeated Mr. Carter in 1980, few expected a new world-wide eruption of freedom. The new president and his U.N. ambassador, </w:t>
      </w:r>
      <w:proofErr w:type="spellStart"/>
      <w:r w:rsidRPr="00363FE6">
        <w:rPr>
          <w:sz w:val="8"/>
          <w:szCs w:val="8"/>
        </w:rPr>
        <w:t>Jeane</w:t>
      </w:r>
      <w:proofErr w:type="spellEnd"/>
      <w:r w:rsidRPr="00363FE6">
        <w:rPr>
          <w:sz w:val="8"/>
          <w:szCs w:val="8"/>
        </w:rPr>
        <w:t xml:space="preserve"> Kirkpatrick, had condemned Mr. Carter for naively ignoring communist tyrannies while pressuring authoritarian U.S. allies like the shah of Iran to liberalize. Reagan vowed in his 1981 inaugural address to “match loyalty with loyalty,” which seemed to portend renewed support for such autocratic friends of the U.S. as Augusto Pinochet ’s Chile, Ferdinand Marcos ’s Philippines, a coup-prone South Korea and apartheid South Africa. But by the time Reagan left office in 1989, all four regimes were gone or fading—followed in short order by the Soviet Union itself. President Ronald Reagan addresses the British Parliament, London, June 8, 1982. ‘Around the world today, the democratic revolution is gathering new strength,’ he said. PHOTO: DAVID HUME KENNERLY/GETTY IMAGES In June 1982, Reagan delivered a historic speech at the British Parliament in which he became among the first to recognize that a “democratic revolution” was sweeping the world—and that it deserved U.S. support. The next year, with unusually bipartisan support, Congress established the National Endowment for Democracy (where I have long served as an adviser). Reagan’s personal commitment was soon apparent. Take the Philippines: In 1986, amid an election there, the new endowment gave financial support to vote monitors, and the Reagan administration sent a delegation (led by the late Republican Sen. Richard Lugar ) to monitor the balloting. As evidence mounted that Marcos had brazenly tried to steal the election, Reagan threatened to cut off military aid if the strongman used force and agreed to recognize the opposition candidate, Corazon Aquino, as president. A U.S. Air Force plane flew the </w:t>
      </w:r>
      <w:proofErr w:type="spellStart"/>
      <w:r w:rsidRPr="00363FE6">
        <w:rPr>
          <w:sz w:val="8"/>
          <w:szCs w:val="8"/>
        </w:rPr>
        <w:t>Marcoses</w:t>
      </w:r>
      <w:proofErr w:type="spellEnd"/>
      <w:r w:rsidRPr="00363FE6">
        <w:rPr>
          <w:sz w:val="8"/>
          <w:szCs w:val="8"/>
        </w:rPr>
        <w:t xml:space="preserve"> to exile in Hawaii, with 12 bags full of gold, jewelry, clothing and cash valued at $15 million. A third democratic wave was breaking across Asia. Under pressure from the U.S. Congress, Taiwan lifted martial law. In 1987, South Korea inaugurated its own democracy with a free election. Not every freedom movement succeeded. In 1989, China’s Communist Party launched a deadly military assault on pro-democracy protesters in Tiananmen Square, killing what a recently declassified British cable estimated at more than 10,000 people. With them died the hope for democratic change in China for more than a generation. Still, by 1989, the proportion of democracies in the world had risen to 40% of all countries. Autocratic holdouts in Latin America were giving way, including Chile, where pressure from the Reagan administration helped to tip the balance against Pinochet’s junta. Nicaragua’s far-left Sandinista dictator, Daniel Ortega, was defeated at the polls after U.S. economic and diplomatic pressure got him to agree to international election monitoring. The most historic changes occurred in Europe. Decades of bipartisan U.S. containment of the Soviet Union, from Harry Truman to George H.W. Bush, had helped to produce an internal reform movement that came to be led by Mikhail Gorbachev. Unlike his predecessors, who crushed Hungary’s 1956 uprising and Czechoslovakia’s 1968 “Prague Spring,” Mr. Gorbachev let democratization sweep across the region, with Soviet puppet states falling from East Germany to Romania. In 1991, the Soviet Union itself collapsed. That produced global shock waves. In Africa, opposition parties were legalized, personal freedoms were widened, and multiparty elections were held. In 1994, the white-supremacist minority regime in South Africa gave way to a robust democracy led by a freely elected President Nelson Mandela. In the early years of the 21st century, three so-called color revolutions brought freedom to Serbia, Georgia and Ukraine. For the first time in history, most of the countries on Earth were democracies. Every region on the planet, except the Middle East, had a critical mass of democracies. </w:t>
      </w:r>
      <w:r w:rsidRPr="00714F34">
        <w:rPr>
          <w:rStyle w:val="StyleUnderline"/>
        </w:rPr>
        <w:t>It was inevitable that democracy’s rapid march</w:t>
      </w:r>
      <w:r>
        <w:t xml:space="preserve"> during the 1980s and ’90s </w:t>
      </w:r>
      <w:r w:rsidRPr="00714F34">
        <w:rPr>
          <w:rStyle w:val="StyleUnderline"/>
        </w:rPr>
        <w:t>would slow</w:t>
      </w:r>
      <w:r>
        <w:t xml:space="preserve">. By 2000, most of the countries with the socioeconomic conditions favorable for democracy had already adopted it. But the world’s sole superpower, the U.S., was joined with Europe in promoting democracy as the only legitimate form of government. There seemed no reason to believe that a third reverse wave was likely. Even in the five years after the shock of 9/11, the world added seven more democracies. But after 2006, three decades of progress ground to a halt—and began to reverse. The key elements of this alarming deterioration have been the rise of illiberal, anti-immigrant populist movements in Europe and the U.S.; the steady decline in the quality of American democracy; and the surge in global power of Russia and China, which are avidly undermining democratic and liberal values around the world. In earlier reverse waves, military coups were the main method of the democratic recession. Not today. </w:t>
      </w:r>
      <w:r w:rsidRPr="00714F34">
        <w:rPr>
          <w:rStyle w:val="StyleUnderline"/>
        </w:rPr>
        <w:t>The death of democracy is</w:t>
      </w:r>
      <w:r>
        <w:t xml:space="preserve"> now typically </w:t>
      </w:r>
      <w:r w:rsidRPr="00714F34">
        <w:rPr>
          <w:rStyle w:val="StyleUnderline"/>
        </w:rPr>
        <w:t>administered in a thousand cuts</w:t>
      </w:r>
      <w:r>
        <w:t xml:space="preserve">. In one country after another, </w:t>
      </w:r>
      <w:r w:rsidRPr="00714F34">
        <w:rPr>
          <w:rStyle w:val="StyleUnderline"/>
        </w:rPr>
        <w:t>elected leaders have gradually attacked the deep tissues of democracy</w:t>
      </w:r>
      <w:r>
        <w:t xml:space="preserve">—the independence of the courts, the business community, the media, civil society, universities and sensitive state institutions like the civil service, the intelligence agencies and the police. Whether the agent of destruction is a right-wing nationalist like Vladimir Putin in Russia or a left-wing “Bolivarian” socialist like Hugo Chávez in Venezuela, the effect is the same: </w:t>
      </w:r>
      <w:r w:rsidRPr="00714F34">
        <w:rPr>
          <w:rStyle w:val="StyleUnderline"/>
        </w:rPr>
        <w:t>The structures and norms of democracy are eviscerated, one by one, until all that is left is a hollow shell</w:t>
      </w:r>
      <w:r>
        <w:t xml:space="preserve">. The global trend is sour. Religious intolerance is on the rise in the huge democracies of Indonesia and India. Surveys show that most Africans still passionately want democratic and accountable government, but the combination of Chinese boldness, European distraction and American retreat are increasingly enabling African autocrats to have their way. In the Middle East, Tunisia—the lone Arab democracy still standing after the 2011 Arab Spring—is facing a reeling economy, powerful Gulf autocrats who want democracy to wither and opportunistic survivors from the old dictatorship. The problem is not just that democracies are declining; it is that </w:t>
      </w:r>
      <w:r w:rsidRPr="00714F34">
        <w:rPr>
          <w:rStyle w:val="StyleUnderline"/>
        </w:rPr>
        <w:t>autocracies are becoming steadily more repressive and aggressive</w:t>
      </w:r>
      <w:r>
        <w:t xml:space="preserve">. When the Cold War ended, authoritarians like Hun Sen in Cambodia and Yoweri Museveni in Uganda felt compelled—even as they rigged elections and arrested critics—to tolerate opposition parties, presidential challengers, a nettlesome press and a vigilant civil society. But as the global climate has changed, those restraints have evaporated. Inspired by the new swagger of Xi Jinping ’s China and Vladimir Putin’s Russia, and emboldened by the silence from Mr. Trump’s America, today’s autocrats tyrannize their opponents openly and without apology. </w:t>
      </w:r>
      <w:r w:rsidRPr="00714F34">
        <w:rPr>
          <w:rStyle w:val="StyleUnderline"/>
        </w:rPr>
        <w:t>Slow descents have a way of lulling us into complacency</w:t>
      </w:r>
      <w:r>
        <w:t xml:space="preserve">. Things aren’t so bad, we tell ourselves; they’re just slipping a bit. In Ernest Hemingway ’s “The Sun Also Rises,” the freewheeling, hard-drinking Mike Campbell is asked how he went bankrupt. “Two ways,” he says. “Gradually and then suddenly.” The demise of democracy is often like that too. </w:t>
      </w:r>
      <w:r w:rsidRPr="00714F34">
        <w:rPr>
          <w:rStyle w:val="StyleUnderline"/>
        </w:rPr>
        <w:t>We can still reverse these ill winds</w:t>
      </w:r>
      <w:r>
        <w:t xml:space="preserve">. </w:t>
      </w:r>
      <w:r w:rsidRPr="00714F34">
        <w:rPr>
          <w:rStyle w:val="StyleUnderline"/>
        </w:rPr>
        <w:t>We can</w:t>
      </w:r>
      <w:r>
        <w:t xml:space="preserve"> even help </w:t>
      </w:r>
      <w:r w:rsidRPr="00714F34">
        <w:rPr>
          <w:rStyle w:val="StyleUnderline"/>
        </w:rPr>
        <w:t>generate a new burst of freedom in the world</w:t>
      </w:r>
      <w:r>
        <w:t xml:space="preserve">. </w:t>
      </w:r>
      <w:r w:rsidRPr="00714F34">
        <w:rPr>
          <w:rStyle w:val="StyleUnderline"/>
        </w:rPr>
        <w:t xml:space="preserve">But it will not happen without </w:t>
      </w:r>
      <w:r w:rsidRPr="00B551D4">
        <w:rPr>
          <w:rStyle w:val="Emphasis"/>
        </w:rPr>
        <w:t>vigorous American leadership</w:t>
      </w:r>
      <w:r>
        <w:t>—</w:t>
      </w:r>
      <w:r w:rsidRPr="00714F34">
        <w:rPr>
          <w:rStyle w:val="StyleUnderline"/>
        </w:rPr>
        <w:t>to</w:t>
      </w:r>
      <w:r>
        <w:t xml:space="preserve"> support democrats, </w:t>
      </w:r>
      <w:r w:rsidRPr="00714F34">
        <w:rPr>
          <w:rStyle w:val="StyleUnderline"/>
        </w:rPr>
        <w:t xml:space="preserve">pressure autocrats and counter the malign expansion of </w:t>
      </w:r>
      <w:r w:rsidRPr="00CA1E62">
        <w:t>Russian and Chinese</w:t>
      </w:r>
      <w:r w:rsidRPr="00714F34">
        <w:rPr>
          <w:rStyle w:val="StyleUnderline"/>
        </w:rPr>
        <w:t xml:space="preserve"> power</w:t>
      </w:r>
      <w:r>
        <w:t>.</w:t>
      </w:r>
    </w:p>
    <w:p w14:paraId="0A340323" w14:textId="77777777" w:rsidR="00D84C96" w:rsidRPr="00D84C96" w:rsidRDefault="00D84C96" w:rsidP="00D84C96"/>
    <w:p w14:paraId="6D1AA748" w14:textId="6D1A40A9" w:rsidR="00A22030" w:rsidRDefault="00A22030" w:rsidP="006B2C56">
      <w:pPr>
        <w:pStyle w:val="Heading3"/>
      </w:pPr>
      <w:r>
        <w:t>L – McConnell-specific</w:t>
      </w:r>
    </w:p>
    <w:p w14:paraId="6E4D5F3B" w14:textId="77777777" w:rsidR="00A22030" w:rsidRDefault="00A22030" w:rsidP="00A22030">
      <w:pPr>
        <w:pStyle w:val="Heading4"/>
      </w:pPr>
      <w:proofErr w:type="spellStart"/>
      <w:r>
        <w:t>McGrawth</w:t>
      </w:r>
      <w:proofErr w:type="spellEnd"/>
      <w:r>
        <w:t xml:space="preserve"> is leading slightly in Kentucky, but primary results prove she must be the best candidate on police reform to win -- McConnel taking credit for the plan makes that an impossibility and discourages democratic turnout among key demographics</w:t>
      </w:r>
    </w:p>
    <w:p w14:paraId="294B44FC" w14:textId="77777777" w:rsidR="00A22030" w:rsidRPr="008D6812" w:rsidRDefault="00A22030" w:rsidP="00A22030">
      <w:pPr>
        <w:rPr>
          <w:rStyle w:val="Style13ptBold"/>
        </w:rPr>
      </w:pPr>
      <w:r>
        <w:rPr>
          <w:rStyle w:val="Style13ptBold"/>
        </w:rPr>
        <w:t xml:space="preserve">Nilsen, 6/23 </w:t>
      </w:r>
      <w:r w:rsidRPr="008D6812">
        <w:t>-- Ella Nilsen covers Congressional and Democratic politics for Vox</w:t>
      </w:r>
      <w:r>
        <w:t xml:space="preserve"> (“</w:t>
      </w:r>
      <w:r w:rsidRPr="008D6812">
        <w:t>The Kentucky Senate primary showcases the 2 theories of how to beat Mitch McConnell</w:t>
      </w:r>
      <w:r>
        <w:t xml:space="preserve">”, Vox, 6-23-2020, available online at: </w:t>
      </w:r>
      <w:hyperlink r:id="rId58" w:history="1">
        <w:r w:rsidRPr="004A199F">
          <w:rPr>
            <w:rStyle w:val="Hyperlink"/>
          </w:rPr>
          <w:t>https://www.vox.com/2020/6/18/21292008/kentucky-senate-primary-amy-mcgrath-mitch-mcconnell-charles-booker</w:t>
        </w:r>
      </w:hyperlink>
      <w:r>
        <w:t xml:space="preserve"> )//CM</w:t>
      </w:r>
    </w:p>
    <w:p w14:paraId="47A23669" w14:textId="77777777" w:rsidR="00A22030" w:rsidRDefault="00A22030" w:rsidP="00A22030">
      <w:r>
        <w:t xml:space="preserve"> “</w:t>
      </w:r>
      <w:r w:rsidRPr="0005367D">
        <w:rPr>
          <w:rStyle w:val="Emphasis"/>
          <w:highlight w:val="yellow"/>
        </w:rPr>
        <w:t>Primaries are</w:t>
      </w:r>
      <w:r>
        <w:t xml:space="preserve"> good </w:t>
      </w:r>
      <w:r w:rsidRPr="0005367D">
        <w:rPr>
          <w:rStyle w:val="Emphasis"/>
          <w:highlight w:val="yellow"/>
        </w:rPr>
        <w:t>for having the important conversations</w:t>
      </w:r>
      <w:r>
        <w:t>, but we’re not running to have important conversations, we’re running to win,” Booker told Vox in a recent interview. “We’re poised to shock the world and once we do, hopefully people stop ignoring regular folks.”</w:t>
      </w:r>
    </w:p>
    <w:p w14:paraId="350E4332" w14:textId="77777777" w:rsidR="00A22030" w:rsidRDefault="00A22030" w:rsidP="00A22030">
      <w:r>
        <w:t>Booker’s ascent has happened alongside the widespread protests in his hometown of Louisville after the police killings of 26-year-old EMT Breonna Taylor on March 13 and 53-year-old restaurant owner David McAtee on June 1. He has garnered endorsements from progressive heavyweights including Sens. Bernie Sanders and Elizabeth Warren and Rep. Alexandria Ocasio-Cortez, as well as the state’s two largest newspapers, prominent Kentucky sports radio host Matt Jones, and even McConnell’s 2014 Democratic opponent, former Kentucky Secretary of State Alison Lundergan Grimes. Meanwhile, McGrath has the backing of Senate Minority Leader Chuck Schumer, who told reporters on Wednesday that McGrath is “our candidate” and a “strong candidate.”</w:t>
      </w:r>
    </w:p>
    <w:p w14:paraId="7F34A1F6" w14:textId="77777777" w:rsidR="00A22030" w:rsidRDefault="00A22030" w:rsidP="00A22030">
      <w:r>
        <w:t>“It’s not the typical progressive wing of the party against the establishment,” said Sunrise Movement political director Evan Weber, an early Booker endorser. “What we’re seeing is Kentucky Democrats versus DC Democrats, if anything. People in most places in the country don’t like to be told by Washington, DC, how they should vote and who their candidate should be.”</w:t>
      </w:r>
    </w:p>
    <w:p w14:paraId="2136618A" w14:textId="77777777" w:rsidR="00A22030" w:rsidRDefault="00A22030" w:rsidP="00A22030">
      <w:r>
        <w:t>But many political observers in the state are wondering if Booker’s rise is coming too late. He’s behind in internal campaign polls, and McGrath has fundraised an eye-popping $41 million since she entered the Senate race — more money than even McConnell has raked in. While McGrath has mainly been hammering McConnell on Kentucky’s airwaves, Booker recently went up with his first two ad buys.</w:t>
      </w:r>
    </w:p>
    <w:p w14:paraId="3E48B8AF" w14:textId="77777777" w:rsidR="00A22030" w:rsidRDefault="00A22030" w:rsidP="00A22030">
      <w:r>
        <w:t>“Booker is trying to catch lightning in a bottle,” said Kentucky Republican political consultant Tres Watson. “It’s his moment to seize. The problem is the pandemic takes away a lot of the tools that a candidate would normally rely on to win.”</w:t>
      </w:r>
    </w:p>
    <w:p w14:paraId="06E1EB58" w14:textId="77777777" w:rsidR="00A22030" w:rsidRDefault="00A22030" w:rsidP="00A22030">
      <w:r>
        <w:t>Publicly, McGrath hasn’t traded many barbs with Booker; her campaign team has largely been focused on the general election race with McConnell, as has been the case since she launched her Senate bid with a cutting ad last year.</w:t>
      </w:r>
    </w:p>
    <w:p w14:paraId="240E3350" w14:textId="77777777" w:rsidR="00A22030" w:rsidRDefault="00A22030" w:rsidP="00A22030">
      <w:r>
        <w:t>And even with Booker’s last-minute surge, Team McGrath is projecting confidence they have the race locked up.</w:t>
      </w:r>
    </w:p>
    <w:p w14:paraId="4FD33B36" w14:textId="77777777" w:rsidR="00A22030" w:rsidRDefault="00A22030" w:rsidP="00A22030">
      <w:r>
        <w:t>“We’re the last people in American politics to complain about a primary because that’s how she won two years ago,” McGrath campaign manager Mark Nickolas told Vox. Booker has “taken an advantage of an opportunity to step up and make his voice heard, and I think good for him, but we’re going to win.”</w:t>
      </w:r>
    </w:p>
    <w:p w14:paraId="75935477" w14:textId="77777777" w:rsidR="00A22030" w:rsidRDefault="00A22030" w:rsidP="00A22030">
      <w:r>
        <w:t xml:space="preserve">This now hotly contested race is entering its final stretch. And no matter who wins the June 23 primary, actually </w:t>
      </w:r>
      <w:r w:rsidRPr="0005367D">
        <w:rPr>
          <w:rStyle w:val="Emphasis"/>
          <w:highlight w:val="yellow"/>
        </w:rPr>
        <w:t>beating McConnell and his millions in an extremely pro-Trump state will be an uphill battle</w:t>
      </w:r>
      <w:r>
        <w:t>.</w:t>
      </w:r>
    </w:p>
    <w:p w14:paraId="301C4EDF" w14:textId="77777777" w:rsidR="00A22030" w:rsidRDefault="00A22030" w:rsidP="00A22030">
      <w:r>
        <w:t>How the Kentucky primary went from sleepy to competitive in a matter of weeks</w:t>
      </w:r>
    </w:p>
    <w:p w14:paraId="490A7B61" w14:textId="77777777" w:rsidR="00A22030" w:rsidRDefault="00A22030" w:rsidP="00A22030">
      <w:r>
        <w:t>Until a few weeks ago, it looked like Amy McGrath was the runaway favorite in a sleepy primary race. McGrath fit the mold of middle-of-the-road, pragmatic candidates backed by the Democratic Senatorial Campaign Committee, the campaign arm of Senate Democrats.</w:t>
      </w:r>
    </w:p>
    <w:p w14:paraId="322C252F" w14:textId="77777777" w:rsidR="00A22030" w:rsidRDefault="00A22030" w:rsidP="00A22030">
      <w:r>
        <w:t>McGrath’s primary victory over Lexington Mayor Jim Gray in 2018 was an early sign of the key theme of the midterms that year: Moderate women candidates (many with military backgrounds) often overperformed the men they were competing against. Her campaign then — much like today’s — focused on health care, jobs, and veterans’ issues. But while many of McGrath’s fellow challengers flipped their Republican districts, she ultimately lost by 3 points.</w:t>
      </w:r>
    </w:p>
    <w:p w14:paraId="629B59F5" w14:textId="77777777" w:rsidR="00A22030" w:rsidRDefault="00A22030" w:rsidP="00A22030">
      <w:r>
        <w:t xml:space="preserve">McGrath was the candidate of the moment in 2018. The question is whether she’s the candidate of the moment in 2020, when the country has been rocked by Covid-19 and massive protests around police brutality. </w:t>
      </w:r>
      <w:r w:rsidRPr="0005367D">
        <w:rPr>
          <w:rStyle w:val="Emphasis"/>
          <w:highlight w:val="yellow"/>
        </w:rPr>
        <w:t>The past</w:t>
      </w:r>
      <w:r w:rsidRPr="00EC3604">
        <w:rPr>
          <w:rStyle w:val="Emphasis"/>
        </w:rPr>
        <w:t xml:space="preserve"> </w:t>
      </w:r>
      <w:r>
        <w:t xml:space="preserve">few </w:t>
      </w:r>
      <w:r w:rsidRPr="0005367D">
        <w:rPr>
          <w:rStyle w:val="Emphasis"/>
          <w:highlight w:val="yellow"/>
        </w:rPr>
        <w:t>months have laid bare</w:t>
      </w:r>
      <w:r>
        <w:t xml:space="preserve"> longstanding </w:t>
      </w:r>
      <w:r w:rsidRPr="0005367D">
        <w:rPr>
          <w:rStyle w:val="Emphasis"/>
          <w:highlight w:val="yellow"/>
        </w:rPr>
        <w:t>racial inequalities in jobs, policing, and health care</w:t>
      </w:r>
      <w:r>
        <w:t xml:space="preserve">. And </w:t>
      </w:r>
      <w:r w:rsidRPr="0005367D">
        <w:rPr>
          <w:rStyle w:val="Emphasis"/>
          <w:highlight w:val="yellow"/>
        </w:rPr>
        <w:t>Louisville has been one of the epicenters,</w:t>
      </w:r>
      <w:r>
        <w:t xml:space="preserve"> amid anger over police killings of two black people — EMT Breonna Taylor and barbecue restaurant owner David McAtee — in the past three months.</w:t>
      </w:r>
    </w:p>
    <w:p w14:paraId="7CD6FCB1" w14:textId="77777777" w:rsidR="00A22030" w:rsidRDefault="00A22030" w:rsidP="00A22030">
      <w:r>
        <w:t xml:space="preserve">Booker’s rise is in many ways inseparable from the Kentucky protests, where he’s been an active figure. </w:t>
      </w:r>
      <w:r w:rsidRPr="0005367D">
        <w:rPr>
          <w:rStyle w:val="Emphasis"/>
          <w:highlight w:val="yellow"/>
        </w:rPr>
        <w:t>McGrath was criticized for not going to protests</w:t>
      </w:r>
      <w:r w:rsidRPr="00EC3604">
        <w:rPr>
          <w:rStyle w:val="Emphasis"/>
        </w:rPr>
        <w:t xml:space="preserve"> </w:t>
      </w:r>
      <w:r>
        <w:t>until she attended a June 8 vigil, and for saying on television she hadn’t yet gone because of family matters.</w:t>
      </w:r>
    </w:p>
    <w:p w14:paraId="5EA919B2" w14:textId="77777777" w:rsidR="00A22030" w:rsidRDefault="00A22030" w:rsidP="00A22030">
      <w:r>
        <w:t>“This last couple of weeks which feels like a few months has been a very defining moment for our campaign,” Booker told Vox. People are “screaming out and crying out in real time for justice in what happened to Breonna Taylor and Mr. McAtee. I see my family crying; I’ve carried a lot of this trauma as well.”</w:t>
      </w:r>
    </w:p>
    <w:p w14:paraId="184BA433" w14:textId="77777777" w:rsidR="00A22030" w:rsidRDefault="00A22030" w:rsidP="00A22030">
      <w:r>
        <w:t>Rev. Jesse Jackson delivers remarks during a vigil for Breonna Taylor on June 6 in Louisville, Kentucky. Brett Carlsen/Getty Images</w:t>
      </w:r>
    </w:p>
    <w:p w14:paraId="28E6E689" w14:textId="77777777" w:rsidR="00A22030" w:rsidRDefault="00A22030" w:rsidP="00A22030">
      <w:r>
        <w:t xml:space="preserve">Booker, who grew up in Louisville’s West End, said the past few months and weeks show him </w:t>
      </w:r>
      <w:r w:rsidRPr="0005367D">
        <w:rPr>
          <w:rStyle w:val="Emphasis"/>
          <w:highlight w:val="yellow"/>
        </w:rPr>
        <w:t>there’s appetite for substantive policy change in Kentucky — and not just in its urban center</w:t>
      </w:r>
      <w:r>
        <w:t>. Even as McGrath’s campaign views him as too progressive to appeal to Kentucky’s rural coal country, Booker has also spent time there. He says many of the same systemic issues in the city exist in rural areas as well.</w:t>
      </w:r>
    </w:p>
    <w:p w14:paraId="3D26DD7A" w14:textId="77777777" w:rsidR="00A22030" w:rsidRDefault="00A22030" w:rsidP="00A22030">
      <w:r w:rsidRPr="0005367D">
        <w:rPr>
          <w:rStyle w:val="Emphasis"/>
          <w:highlight w:val="yellow"/>
        </w:rPr>
        <w:t>“People are rising up</w:t>
      </w:r>
      <w:r>
        <w:t xml:space="preserve">,” Booker said. “They’re </w:t>
      </w:r>
      <w:r w:rsidRPr="0005367D">
        <w:rPr>
          <w:rStyle w:val="Emphasis"/>
          <w:highlight w:val="yellow"/>
        </w:rPr>
        <w:t>looking at structural issues</w:t>
      </w:r>
      <w:r>
        <w:t xml:space="preserve">, they’re looking at the fact that </w:t>
      </w:r>
      <w:r w:rsidRPr="0005367D">
        <w:rPr>
          <w:rStyle w:val="Emphasis"/>
          <w:highlight w:val="yellow"/>
        </w:rPr>
        <w:t>poverty is generational and we criminalize poverty</w:t>
      </w:r>
      <w:r>
        <w:t xml:space="preserve">. We’re so used to folks talking about us and never listening to us. It’s going to surprise folks to know you can lean into issues that address poverty, </w:t>
      </w:r>
      <w:r w:rsidRPr="0005367D">
        <w:rPr>
          <w:rStyle w:val="Emphasis"/>
          <w:highlight w:val="yellow"/>
        </w:rPr>
        <w:t>issues that are progressive</w:t>
      </w:r>
      <w:r w:rsidRPr="00EC3604">
        <w:rPr>
          <w:rStyle w:val="Emphasis"/>
        </w:rPr>
        <w:t xml:space="preserve"> </w:t>
      </w:r>
      <w:r>
        <w:t xml:space="preserve">and </w:t>
      </w:r>
      <w:r w:rsidRPr="0005367D">
        <w:rPr>
          <w:rStyle w:val="Emphasis"/>
          <w:highlight w:val="yellow"/>
        </w:rPr>
        <w:t>build an incredible coalition of support</w:t>
      </w:r>
      <w:r>
        <w:t>.</w:t>
      </w:r>
    </w:p>
    <w:p w14:paraId="170B64A5" w14:textId="77777777" w:rsidR="00A22030" w:rsidRDefault="00A22030" w:rsidP="00A22030">
      <w:r>
        <w:t xml:space="preserve">In Louisville, </w:t>
      </w:r>
      <w:r w:rsidRPr="0005367D">
        <w:rPr>
          <w:rStyle w:val="Emphasis"/>
          <w:highlight w:val="yellow"/>
        </w:rPr>
        <w:t>activists say there’s palpable frustration toward</w:t>
      </w:r>
      <w:r>
        <w:t xml:space="preserve"> national Democrats for </w:t>
      </w:r>
      <w:r w:rsidRPr="0005367D">
        <w:rPr>
          <w:rStyle w:val="Emphasis"/>
          <w:highlight w:val="yellow"/>
        </w:rPr>
        <w:t>selecting McGrath as their candidate</w:t>
      </w:r>
      <w:r>
        <w:t xml:space="preserve"> in February.</w:t>
      </w:r>
    </w:p>
    <w:p w14:paraId="2B20C0D2" w14:textId="77777777" w:rsidR="00A22030" w:rsidRDefault="00A22030" w:rsidP="00A22030">
      <w:r>
        <w:t xml:space="preserve">“They declared Amy McGrath the frontrunner and the nominee they were going to back ... without even taking the pulse of Kentucky,” said Darryl Young, who works with youth groups in Louisville and is a candidate for the Louisville Metro Council. “What you’re seeing now is Kentucky is like no, </w:t>
      </w:r>
      <w:r w:rsidRPr="0005367D">
        <w:rPr>
          <w:rStyle w:val="Emphasis"/>
          <w:highlight w:val="yellow"/>
        </w:rPr>
        <w:t>you can’t tell us who to pick</w:t>
      </w:r>
      <w:r>
        <w:t>.”</w:t>
      </w:r>
    </w:p>
    <w:p w14:paraId="2291F894" w14:textId="77777777" w:rsidR="00A22030" w:rsidRDefault="00A22030" w:rsidP="00A22030">
      <w:r w:rsidRPr="0005367D">
        <w:rPr>
          <w:rStyle w:val="Emphasis"/>
          <w:highlight w:val="yellow"/>
        </w:rPr>
        <w:t>McGrath is still the frontrunner, but Booker’s</w:t>
      </w:r>
      <w:r>
        <w:t xml:space="preserve"> sudden </w:t>
      </w:r>
      <w:r w:rsidRPr="0005367D">
        <w:rPr>
          <w:rStyle w:val="Emphasis"/>
          <w:highlight w:val="yellow"/>
        </w:rPr>
        <w:t>rise</w:t>
      </w:r>
      <w:r>
        <w:t xml:space="preserve"> is making outside analysts give the primary race a serious second look.</w:t>
      </w:r>
    </w:p>
    <w:p w14:paraId="54FA19C2" w14:textId="77777777" w:rsidR="00A22030" w:rsidRDefault="00A22030" w:rsidP="00A22030">
      <w:r>
        <w:t>“I think Charles Booker has real momentum, and he’s a candidate of the moment of the right now,” said Jessica Taylor, the Senate editor for the Cook Political Report. “And I think McGrath has made some real missteps in how she’s responded to these protests. Traditionally, you would think all her money would make her safe but we live in untraditional times.”</w:t>
      </w:r>
    </w:p>
    <w:p w14:paraId="19BB1912" w14:textId="77777777" w:rsidR="00A22030" w:rsidRDefault="00A22030" w:rsidP="00A22030"/>
    <w:p w14:paraId="39BD891A" w14:textId="77777777" w:rsidR="00A22030" w:rsidRDefault="00A22030" w:rsidP="00A22030">
      <w:pPr>
        <w:pStyle w:val="Heading4"/>
      </w:pPr>
      <w:r>
        <w:t xml:space="preserve">The plan takes away a key element of democratic strategy in </w:t>
      </w:r>
      <w:proofErr w:type="spellStart"/>
      <w:r>
        <w:t>kentucky</w:t>
      </w:r>
      <w:proofErr w:type="spellEnd"/>
      <w:r>
        <w:t xml:space="preserve"> – decreases dem momentum because demands for change are satisfied by the plan</w:t>
      </w:r>
    </w:p>
    <w:p w14:paraId="374181D0" w14:textId="77777777" w:rsidR="00A22030" w:rsidRDefault="00A22030" w:rsidP="00A22030">
      <w:pPr>
        <w:rPr>
          <w:rStyle w:val="Style13ptBold"/>
        </w:rPr>
      </w:pPr>
      <w:r>
        <w:rPr>
          <w:rStyle w:val="Style13ptBold"/>
        </w:rPr>
        <w:t xml:space="preserve">Nichols, 6/4 – </w:t>
      </w:r>
      <w:r w:rsidRPr="004460A6">
        <w:t xml:space="preserve">John Nichols, National Affairs correspondent for The Nation, contributing writer for the New York Times, Chicago Tribune, and other publications </w:t>
      </w:r>
      <w:r>
        <w:t>(“</w:t>
      </w:r>
      <w:r w:rsidRPr="004460A6">
        <w:t>Democratic Candidates Should Be Campaigning to End Toxic Policing</w:t>
      </w:r>
      <w:r>
        <w:t xml:space="preserve">”, The Nation, 6-4-2020, available online at: </w:t>
      </w:r>
      <w:hyperlink r:id="rId59" w:history="1">
        <w:r w:rsidRPr="004A199F">
          <w:rPr>
            <w:rStyle w:val="Hyperlink"/>
          </w:rPr>
          <w:t>https://www.thenation.com/article/politics/charles-booker-racial-justice/</w:t>
        </w:r>
      </w:hyperlink>
      <w:r>
        <w:t xml:space="preserve"> ) //CM</w:t>
      </w:r>
    </w:p>
    <w:p w14:paraId="671DDA75" w14:textId="77777777" w:rsidR="00A22030" w:rsidRPr="004460A6" w:rsidRDefault="00A22030" w:rsidP="00A22030">
      <w:pPr>
        <w:rPr>
          <w:b/>
          <w:sz w:val="26"/>
        </w:rPr>
      </w:pPr>
      <w:r>
        <w:t xml:space="preserve"> “Barely made it today because I left the streets where so many Kentuckians are demanding justice and accountability,” Booker said as he opened his remarks in the Kentucky Educational Television debate.</w:t>
      </w:r>
    </w:p>
    <w:p w14:paraId="7F52A8CB" w14:textId="77777777" w:rsidR="00A22030" w:rsidRPr="00505EAE" w:rsidRDefault="00A22030" w:rsidP="00A22030">
      <w:pPr>
        <w:rPr>
          <w:rStyle w:val="StyleUnderline"/>
        </w:rPr>
      </w:pPr>
      <w:r>
        <w:t xml:space="preserve">“What we’re seeing now in Louisville [and] all over our country,” he continued, “are people that feel ignored and abandoned. They feel like justice is not accountable to them. They feel like their humanity is ignored and denied. Very specifically, they’re feeling the weight of structural racism and inequity that has permeated [society] for generations. I speak boldly on that; it informs my platform and </w:t>
      </w:r>
      <w:r w:rsidRPr="0005367D">
        <w:rPr>
          <w:rStyle w:val="Emphasis"/>
          <w:highlight w:val="yellow"/>
        </w:rPr>
        <w:t>why I’m running</w:t>
      </w:r>
      <w:r>
        <w:t xml:space="preserve"> </w:t>
      </w:r>
      <w:r w:rsidRPr="00505EAE">
        <w:rPr>
          <w:rStyle w:val="StyleUnderline"/>
        </w:rPr>
        <w:t xml:space="preserve">for US Senate </w:t>
      </w:r>
      <w:r w:rsidRPr="0005367D">
        <w:rPr>
          <w:rStyle w:val="Emphasis"/>
          <w:highlight w:val="yellow"/>
        </w:rPr>
        <w:t>to beat Mitch McConnell, because we need real change</w:t>
      </w:r>
      <w:r w:rsidRPr="00505EAE">
        <w:rPr>
          <w:rStyle w:val="StyleUnderline"/>
        </w:rPr>
        <w:t xml:space="preserve">—not just tweets, not just words. So I’ve stood, not only in the legislature but in every level of government, demanding system-level change and accountability—and even </w:t>
      </w:r>
      <w:r w:rsidRPr="0005367D">
        <w:rPr>
          <w:rStyle w:val="Emphasis"/>
          <w:highlight w:val="yellow"/>
        </w:rPr>
        <w:t>in this moment of</w:t>
      </w:r>
      <w:r w:rsidRPr="00505EAE">
        <w:rPr>
          <w:rStyle w:val="Emphasis"/>
        </w:rPr>
        <w:t xml:space="preserve"> </w:t>
      </w:r>
      <w:r w:rsidRPr="00505EAE">
        <w:rPr>
          <w:rStyle w:val="StyleUnderline"/>
        </w:rPr>
        <w:t xml:space="preserve">tension, </w:t>
      </w:r>
      <w:r w:rsidRPr="0005367D">
        <w:rPr>
          <w:rStyle w:val="Emphasis"/>
          <w:highlight w:val="yellow"/>
        </w:rPr>
        <w:t>racial tension, and angst in our community</w:t>
      </w:r>
      <w:r w:rsidRPr="00505EAE">
        <w:rPr>
          <w:rStyle w:val="StyleUnderline"/>
        </w:rPr>
        <w:t>, standing up to say that we need to get rid of no-knock warrants, the same dynamic that allowed for Breonna Taylor to be killed in her home, in her sanctuary</w:t>
      </w:r>
      <w:r>
        <w:t xml:space="preserve">. And, also, </w:t>
      </w:r>
      <w:r w:rsidRPr="00505EAE">
        <w:rPr>
          <w:rStyle w:val="StyleUnderline"/>
        </w:rPr>
        <w:t xml:space="preserve">understand that </w:t>
      </w:r>
      <w:r w:rsidRPr="0005367D">
        <w:rPr>
          <w:rStyle w:val="Emphasis"/>
          <w:highlight w:val="yellow"/>
        </w:rPr>
        <w:t>we need to reform and reimagine</w:t>
      </w:r>
      <w:r w:rsidRPr="00505EAE">
        <w:rPr>
          <w:rStyle w:val="StyleUnderline"/>
        </w:rPr>
        <w:t xml:space="preserve"> how we engage with </w:t>
      </w:r>
      <w:r w:rsidRPr="0005367D">
        <w:rPr>
          <w:rStyle w:val="Emphasis"/>
          <w:highlight w:val="yellow"/>
        </w:rPr>
        <w:t>policing</w:t>
      </w:r>
      <w:r w:rsidRPr="00505EAE">
        <w:rPr>
          <w:rStyle w:val="StyleUnderline"/>
        </w:rPr>
        <w:t>. Instead of a militaristic operation, how do we bring more partnership and collaboration into the community and create more accountability?”</w:t>
      </w:r>
    </w:p>
    <w:p w14:paraId="21228256" w14:textId="77777777" w:rsidR="00A22030" w:rsidRDefault="00A22030" w:rsidP="00A22030">
      <w:r w:rsidRPr="0005367D">
        <w:rPr>
          <w:rStyle w:val="Emphasis"/>
          <w:highlight w:val="yellow"/>
        </w:rPr>
        <w:t>That’s precisely the way Democrats up and down the 2020 ticket</w:t>
      </w:r>
      <w:r>
        <w:t>—</w:t>
      </w:r>
      <w:r w:rsidRPr="00505EAE">
        <w:rPr>
          <w:rStyle w:val="StyleUnderline"/>
        </w:rPr>
        <w:t>from Joe Biden to contenders for local law enforcement posts—</w:t>
      </w:r>
      <w:r w:rsidRPr="0005367D">
        <w:rPr>
          <w:rStyle w:val="Emphasis"/>
          <w:highlight w:val="yellow"/>
        </w:rPr>
        <w:t>should</w:t>
      </w:r>
      <w:r w:rsidRPr="00505EAE">
        <w:rPr>
          <w:rStyle w:val="StyleUnderline"/>
        </w:rPr>
        <w:t xml:space="preserve"> be </w:t>
      </w:r>
      <w:r w:rsidRPr="0005367D">
        <w:rPr>
          <w:rStyle w:val="Emphasis"/>
          <w:highlight w:val="yellow"/>
        </w:rPr>
        <w:t>talk</w:t>
      </w:r>
      <w:r w:rsidRPr="00505EAE">
        <w:rPr>
          <w:rStyle w:val="StyleUnderline"/>
        </w:rPr>
        <w:t xml:space="preserve">ing </w:t>
      </w:r>
      <w:r w:rsidRPr="0005367D">
        <w:rPr>
          <w:rStyle w:val="Emphasis"/>
          <w:highlight w:val="yellow"/>
        </w:rPr>
        <w:t>about police brutality</w:t>
      </w:r>
      <w:r w:rsidRPr="00505EAE">
        <w:rPr>
          <w:rStyle w:val="StyleUnderline"/>
        </w:rPr>
        <w:t xml:space="preserve">, </w:t>
      </w:r>
      <w:r w:rsidRPr="0005367D">
        <w:rPr>
          <w:rStyle w:val="Emphasis"/>
          <w:highlight w:val="yellow"/>
        </w:rPr>
        <w:t>and</w:t>
      </w:r>
      <w:r w:rsidRPr="00505EAE">
        <w:rPr>
          <w:rStyle w:val="StyleUnderline"/>
        </w:rPr>
        <w:t xml:space="preserve"> about </w:t>
      </w:r>
      <w:r w:rsidRPr="0005367D">
        <w:rPr>
          <w:rStyle w:val="Emphasis"/>
          <w:highlight w:val="yellow"/>
        </w:rPr>
        <w:t>the mass outpouring of protest against a criminal justice system that fails to guarantee liberty</w:t>
      </w:r>
      <w:r w:rsidRPr="00505EAE">
        <w:rPr>
          <w:rStyle w:val="StyleUnderline"/>
        </w:rPr>
        <w:t xml:space="preserve"> and justice for all.</w:t>
      </w:r>
      <w:r>
        <w:t xml:space="preserve"> And that’s how Democrats who are in positions of power should be governing—by </w:t>
      </w:r>
      <w:r w:rsidRPr="0005367D">
        <w:rPr>
          <w:rStyle w:val="Emphasis"/>
          <w:highlight w:val="yellow"/>
        </w:rPr>
        <w:t>moving rapidly to enact meaningful changes</w:t>
      </w:r>
      <w:r>
        <w:t>, such as a House proposal to overturn the “qualified immunity doctrine” that shields police officers from lawsuits, and proposals by progressive Democrats in the US House and Senate to prohibit the transfer of federal military equipment to local police forces.</w:t>
      </w:r>
    </w:p>
    <w:p w14:paraId="43EEEA32" w14:textId="77777777" w:rsidR="00A22030" w:rsidRPr="00505EAE" w:rsidRDefault="00A22030" w:rsidP="00A22030">
      <w:r w:rsidRPr="0005367D">
        <w:rPr>
          <w:rStyle w:val="Emphasis"/>
          <w:highlight w:val="yellow"/>
        </w:rPr>
        <w:t>Getting specific and outlining</w:t>
      </w:r>
      <w:r w:rsidRPr="0027427F">
        <w:rPr>
          <w:rStyle w:val="StyleUnderline"/>
        </w:rPr>
        <w:t xml:space="preserve"> the </w:t>
      </w:r>
      <w:r w:rsidRPr="0005367D">
        <w:rPr>
          <w:rStyle w:val="Emphasis"/>
          <w:highlight w:val="yellow"/>
        </w:rPr>
        <w:t>argument for fundamental change fills the political void with</w:t>
      </w:r>
      <w:r w:rsidRPr="0027427F">
        <w:rPr>
          <w:rStyle w:val="StyleUnderline"/>
        </w:rPr>
        <w:t xml:space="preserve"> ideas and a </w:t>
      </w:r>
      <w:r w:rsidRPr="0005367D">
        <w:rPr>
          <w:rStyle w:val="Emphasis"/>
          <w:highlight w:val="yellow"/>
        </w:rPr>
        <w:t>sense of urgency</w:t>
      </w:r>
      <w:r w:rsidRPr="0027427F">
        <w:rPr>
          <w:rStyle w:val="StyleUnderline"/>
        </w:rPr>
        <w:t xml:space="preserve"> about addressing them. That </w:t>
      </w:r>
      <w:r w:rsidRPr="0005367D">
        <w:rPr>
          <w:rStyle w:val="Emphasis"/>
          <w:highlight w:val="yellow"/>
        </w:rPr>
        <w:t>makes it harder for</w:t>
      </w:r>
      <w:r w:rsidRPr="0027427F">
        <w:rPr>
          <w:rStyle w:val="StyleUnderline"/>
        </w:rPr>
        <w:t xml:space="preserve"> demagogues like Trump and </w:t>
      </w:r>
      <w:r w:rsidRPr="0005367D">
        <w:rPr>
          <w:rStyle w:val="Emphasis"/>
          <w:highlight w:val="yellow"/>
        </w:rPr>
        <w:t>McConnell to frame the discussion</w:t>
      </w:r>
      <w:r w:rsidRPr="0027427F">
        <w:rPr>
          <w:rStyle w:val="StyleUnderline"/>
        </w:rPr>
        <w:t>.</w:t>
      </w:r>
      <w:r>
        <w:t xml:space="preserve"> “I think that’s what people are demanding from the Democratic Party,” Booker told me this week. “If you are saying you are going to stand up for people, then do it.”</w:t>
      </w:r>
    </w:p>
    <w:p w14:paraId="3F9B488C" w14:textId="77777777" w:rsidR="00A22030" w:rsidRDefault="00A22030" w:rsidP="00A22030"/>
    <w:p w14:paraId="433AE82B" w14:textId="77777777" w:rsidR="00A22030" w:rsidRDefault="00A22030" w:rsidP="00A22030">
      <w:pPr>
        <w:pStyle w:val="Heading4"/>
      </w:pPr>
      <w:proofErr w:type="spellStart"/>
      <w:r>
        <w:t>Mcgrawth</w:t>
      </w:r>
      <w:proofErr w:type="spellEnd"/>
      <w:r>
        <w:t xml:space="preserve"> looks like she’s waffling on criminal justice reform – she wins but its close -- plan exacerbates that image by making McConnel seem responsive while she’s on the sidelines</w:t>
      </w:r>
    </w:p>
    <w:p w14:paraId="45E99422" w14:textId="77777777" w:rsidR="00A22030" w:rsidRPr="00BA69E4" w:rsidRDefault="00A22030" w:rsidP="00A22030">
      <w:pPr>
        <w:rPr>
          <w:rStyle w:val="Style13ptBold"/>
        </w:rPr>
      </w:pPr>
      <w:r>
        <w:rPr>
          <w:rStyle w:val="Style13ptBold"/>
        </w:rPr>
        <w:t>Krieg &amp; Rogers 6/19 --</w:t>
      </w:r>
      <w:r w:rsidRPr="00BA69E4">
        <w:t xml:space="preserve"> Gregory Krieg is a reporter for CNN Politics, Alex Rogers is a congressional reporter for CNN Politics (“Amy McGrath wants a showdown with Mitch McConnell. First she has to beat Charles Booker.”, CNN, 6-19-2020, available online at: </w:t>
      </w:r>
      <w:hyperlink r:id="rId60" w:history="1">
        <w:r w:rsidRPr="00BA69E4">
          <w:rPr>
            <w:rStyle w:val="Hyperlink"/>
          </w:rPr>
          <w:t>https://www.cnn.com/2020/06/19/politics/amy-mcgrath-charles-booker-kentucky-senate-primary-mitch-mcconnell/index.html</w:t>
        </w:r>
      </w:hyperlink>
      <w:r w:rsidRPr="00BA69E4">
        <w:t xml:space="preserve"> )//CM</w:t>
      </w:r>
    </w:p>
    <w:p w14:paraId="2CE4C660" w14:textId="77777777" w:rsidR="00A22030" w:rsidRDefault="00A22030" w:rsidP="00A22030">
      <w:r>
        <w:t xml:space="preserve">Despite McConnell's attempts to cast </w:t>
      </w:r>
      <w:r w:rsidRPr="0005367D">
        <w:rPr>
          <w:rStyle w:val="Emphasis"/>
          <w:highlight w:val="yellow"/>
        </w:rPr>
        <w:t>McGrath</w:t>
      </w:r>
      <w:r>
        <w:t xml:space="preserve"> as a lefty extremist, </w:t>
      </w:r>
      <w:r w:rsidRPr="00805B74">
        <w:rPr>
          <w:rStyle w:val="StyleUnderline"/>
        </w:rPr>
        <w:t xml:space="preserve">her policy </w:t>
      </w:r>
      <w:r w:rsidRPr="0005367D">
        <w:rPr>
          <w:rStyle w:val="Emphasis"/>
          <w:highlight w:val="yellow"/>
        </w:rPr>
        <w:t>positions are moderate</w:t>
      </w:r>
      <w:r w:rsidRPr="00805B74">
        <w:rPr>
          <w:rStyle w:val="Emphasis"/>
        </w:rPr>
        <w:t xml:space="preserve"> </w:t>
      </w:r>
      <w:r w:rsidRPr="00805B74">
        <w:rPr>
          <w:rStyle w:val="StyleUnderline"/>
        </w:rPr>
        <w:t>by the standards of today's Democratic Party -- much more closely in line with presumptive presidential nominee Joe Biden than Sanders and Ocasio-Cortez</w:t>
      </w:r>
      <w:r>
        <w:t>. For example, McGrath supports a public option and a Medicare buy-in for those over the age of 55, rather than overhauling the US health care system with a single-payer program.</w:t>
      </w:r>
    </w:p>
    <w:p w14:paraId="5F9B2B89" w14:textId="77777777" w:rsidR="00A22030" w:rsidRPr="00805B74" w:rsidRDefault="00A22030" w:rsidP="00A22030">
      <w:pPr>
        <w:rPr>
          <w:rStyle w:val="Emphasis"/>
        </w:rPr>
      </w:pPr>
      <w:r>
        <w:t xml:space="preserve">But in recent weeks, as the national debate over racial injustice escalated in the aftermath of the police killings of George Floyd in Minnesota and Breonna Taylor in Louisville, Kentucky, </w:t>
      </w:r>
      <w:r w:rsidRPr="00805B74">
        <w:rPr>
          <w:rStyle w:val="StyleUnderline"/>
        </w:rPr>
        <w:t xml:space="preserve">the Booker campaign </w:t>
      </w:r>
      <w:r w:rsidRPr="0005367D">
        <w:rPr>
          <w:rStyle w:val="Emphasis"/>
          <w:highlight w:val="yellow"/>
        </w:rPr>
        <w:t>has criticized her for not offering a bold</w:t>
      </w:r>
      <w:r w:rsidRPr="00805B74">
        <w:rPr>
          <w:rStyle w:val="StyleUnderline"/>
        </w:rPr>
        <w:t xml:space="preserve">er </w:t>
      </w:r>
      <w:r w:rsidRPr="0005367D">
        <w:rPr>
          <w:rStyle w:val="Emphasis"/>
          <w:highlight w:val="yellow"/>
        </w:rPr>
        <w:t>vision.</w:t>
      </w:r>
    </w:p>
    <w:p w14:paraId="5EE21EBA" w14:textId="77777777" w:rsidR="00A22030" w:rsidRDefault="00A22030" w:rsidP="00A22030">
      <w:r>
        <w:t xml:space="preserve">"If you'd asked us a couple of weeks ago whether there would be any remote chance of her losing the primary, I would have said absolutely not," said a former Kentucky Democratic official supportive of McGrath. "This is the moment for Booker. </w:t>
      </w:r>
      <w:r w:rsidRPr="0005367D">
        <w:rPr>
          <w:rStyle w:val="Emphasis"/>
          <w:highlight w:val="yellow"/>
        </w:rPr>
        <w:t>I still think she wins, but</w:t>
      </w:r>
      <w:r w:rsidRPr="008131BF">
        <w:rPr>
          <w:rStyle w:val="Emphasis"/>
        </w:rPr>
        <w:t xml:space="preserve"> </w:t>
      </w:r>
      <w:r>
        <w:t xml:space="preserve">he's </w:t>
      </w:r>
      <w:r w:rsidRPr="0005367D">
        <w:rPr>
          <w:rStyle w:val="Emphasis"/>
          <w:highlight w:val="yellow"/>
        </w:rPr>
        <w:t>making it into a race</w:t>
      </w:r>
      <w:r>
        <w:t>."</w:t>
      </w:r>
    </w:p>
    <w:p w14:paraId="23C1BE5B" w14:textId="77777777" w:rsidR="00A22030" w:rsidRDefault="00A22030" w:rsidP="00A22030">
      <w:r>
        <w:t>McGrath in an interview shot back at Booker and other progressive critics who have labeled her a "pro-Trump Democrat," calling the claim a "lie."</w:t>
      </w:r>
    </w:p>
    <w:p w14:paraId="5AB07B67" w14:textId="77777777" w:rsidR="00A22030" w:rsidRDefault="00A22030" w:rsidP="00A22030">
      <w:r>
        <w:t>"I have never called myself a pro-Trump Democrat," McGrath said, adding that she would work with -- or stand up to -- any president in order "to do what's right for Kentucky."</w:t>
      </w:r>
    </w:p>
    <w:p w14:paraId="3F7B1029" w14:textId="77777777" w:rsidR="00A22030" w:rsidRPr="008061DF" w:rsidRDefault="00A22030" w:rsidP="00A22030">
      <w:r w:rsidRPr="0005367D">
        <w:rPr>
          <w:rStyle w:val="Emphasis"/>
          <w:highlight w:val="yellow"/>
        </w:rPr>
        <w:t>McGrath</w:t>
      </w:r>
      <w:r>
        <w:t xml:space="preserve"> also responded to Booker's charge that she was hiding behind her Twitter account and failing to provide leadership, b</w:t>
      </w:r>
      <w:r w:rsidRPr="005C1586">
        <w:rPr>
          <w:rStyle w:val="StyleUnderline"/>
        </w:rPr>
        <w:t xml:space="preserve">y </w:t>
      </w:r>
      <w:r w:rsidRPr="0005367D">
        <w:rPr>
          <w:rStyle w:val="Emphasis"/>
          <w:highlight w:val="yellow"/>
        </w:rPr>
        <w:t>pointing to her campaign's recent efforts to expand</w:t>
      </w:r>
      <w:r w:rsidRPr="005C1586">
        <w:rPr>
          <w:rStyle w:val="StyleUnderline"/>
        </w:rPr>
        <w:t xml:space="preserve"> and protect </w:t>
      </w:r>
      <w:r w:rsidRPr="0005367D">
        <w:rPr>
          <w:rStyle w:val="Emphasis"/>
          <w:highlight w:val="yellow"/>
        </w:rPr>
        <w:t>ballot access</w:t>
      </w:r>
      <w:r w:rsidRPr="005C1586">
        <w:rPr>
          <w:rStyle w:val="StyleUnderline"/>
        </w:rPr>
        <w:t>. She said that she "cares deeply" about combating voter suppression, noting her campaign joined a lawsuit that secured additional polling places in the state and set up phone and online tools to get people to vote during a pandemic.</w:t>
      </w:r>
    </w:p>
    <w:p w14:paraId="232F72A1" w14:textId="77777777" w:rsidR="00A22030" w:rsidRPr="00A22030" w:rsidRDefault="00A22030" w:rsidP="00A22030"/>
    <w:p w14:paraId="5F6B365A" w14:textId="059981F1" w:rsidR="00A85D76" w:rsidRPr="006831DE" w:rsidRDefault="00A85D76" w:rsidP="006B2C56">
      <w:pPr>
        <w:pStyle w:val="Heading3"/>
      </w:pPr>
      <w:r>
        <w:t xml:space="preserve">IL – </w:t>
      </w:r>
      <w:r w:rsidR="006B2C56">
        <w:t>McConnell blocks</w:t>
      </w:r>
    </w:p>
    <w:p w14:paraId="2F110B3D" w14:textId="6BA9E5CC" w:rsidR="00A85D76" w:rsidRPr="006831DE" w:rsidRDefault="00A85D76" w:rsidP="00A85D76">
      <w:pPr>
        <w:pStyle w:val="Heading4"/>
      </w:pPr>
      <w:r w:rsidRPr="006831DE">
        <w:t xml:space="preserve">McConnell </w:t>
      </w:r>
      <w:r w:rsidR="006B2C56">
        <w:t>alone</w:t>
      </w:r>
      <w:r w:rsidRPr="006831DE">
        <w:t xml:space="preserve"> blocks bipartisan anti-hacking legislation</w:t>
      </w:r>
    </w:p>
    <w:p w14:paraId="3BE8F642" w14:textId="77777777" w:rsidR="00A85D76" w:rsidRPr="006831DE" w:rsidRDefault="00A85D76" w:rsidP="00A85D76">
      <w:r w:rsidRPr="006831DE">
        <w:rPr>
          <w:rStyle w:val="Style13ptBold"/>
        </w:rPr>
        <w:t>LHL, ‘16</w:t>
      </w:r>
      <w:r w:rsidRPr="006831DE">
        <w:t xml:space="preserve"> (The Lexington Herald-Leader is a newspaper owned by The McClatchy Company and based in the U.S. city of Lexington, Kentucky, "Mitch McConnell should explain why he obscured Russian interference in our election,” 12-13-16, https://www.kentucky.com/opinion/editorials/article120718538.html, accessed 6-23-2020, </w:t>
      </w:r>
      <w:proofErr w:type="spellStart"/>
      <w:r w:rsidRPr="006831DE">
        <w:t>SShaf</w:t>
      </w:r>
      <w:proofErr w:type="spellEnd"/>
      <w:r w:rsidRPr="006831DE">
        <w:t>)</w:t>
      </w:r>
    </w:p>
    <w:p w14:paraId="733C064F" w14:textId="77777777" w:rsidR="00A85D76" w:rsidRPr="006831DE" w:rsidRDefault="00A85D76" w:rsidP="00A85D76">
      <w:pPr>
        <w:rPr>
          <w:rStyle w:val="StyleUnderline"/>
        </w:rPr>
      </w:pPr>
      <w:r w:rsidRPr="006831DE">
        <w:rPr>
          <w:sz w:val="8"/>
        </w:rPr>
        <w:t xml:space="preserve">Senate Majority Leader Mitch </w:t>
      </w:r>
      <w:r w:rsidRPr="006831DE">
        <w:rPr>
          <w:rStyle w:val="StyleUnderline"/>
        </w:rPr>
        <w:t>McConnell</w:t>
      </w:r>
      <w:r w:rsidRPr="006831DE">
        <w:rPr>
          <w:sz w:val="8"/>
        </w:rPr>
        <w:t xml:space="preserve"> should explain why he </w:t>
      </w:r>
      <w:r w:rsidRPr="006831DE">
        <w:rPr>
          <w:rStyle w:val="StyleUnderline"/>
        </w:rPr>
        <w:t>blocked</w:t>
      </w:r>
      <w:r w:rsidRPr="006831DE">
        <w:rPr>
          <w:sz w:val="8"/>
        </w:rPr>
        <w:t xml:space="preserve"> a </w:t>
      </w:r>
      <w:r w:rsidRPr="00237B8F">
        <w:rPr>
          <w:rStyle w:val="StyleUnderline"/>
        </w:rPr>
        <w:t>bipartisan denunciation of Russian interference in our election</w:t>
      </w:r>
      <w:r w:rsidRPr="006831DE">
        <w:rPr>
          <w:sz w:val="8"/>
        </w:rPr>
        <w:t xml:space="preserve"> before voters went to the polls. </w:t>
      </w:r>
      <w:r w:rsidRPr="006831DE">
        <w:rPr>
          <w:rStyle w:val="StyleUnderline"/>
        </w:rPr>
        <w:t>Americans deserve to hear why McConnell did not trust them with the evidence that he and 11 other congressional leaders received in a confidential briefing</w:t>
      </w:r>
      <w:r w:rsidRPr="006831DE">
        <w:rPr>
          <w:sz w:val="8"/>
        </w:rPr>
        <w:t xml:space="preserve"> in September. The Washington Post reports that </w:t>
      </w:r>
      <w:r w:rsidRPr="006831DE">
        <w:rPr>
          <w:rStyle w:val="StyleUnderline"/>
        </w:rPr>
        <w:t>during that briefing McConnell</w:t>
      </w:r>
      <w:r w:rsidRPr="006831DE">
        <w:rPr>
          <w:sz w:val="8"/>
        </w:rPr>
        <w:t xml:space="preserve"> </w:t>
      </w:r>
      <w:r w:rsidRPr="00237B8F">
        <w:rPr>
          <w:rStyle w:val="StyleUnderline"/>
        </w:rPr>
        <w:t>“</w:t>
      </w:r>
      <w:r w:rsidRPr="006831DE">
        <w:rPr>
          <w:rStyle w:val="StyleUnderline"/>
        </w:rPr>
        <w:t xml:space="preserve">made clear to the administration that he would consider any effort by the White House to challenge the Russians publicly an act </w:t>
      </w:r>
      <w:r w:rsidRPr="00237B8F">
        <w:rPr>
          <w:rStyle w:val="StyleUnderline"/>
        </w:rPr>
        <w:t>of partisan politics</w:t>
      </w:r>
      <w:r w:rsidRPr="006831DE">
        <w:rPr>
          <w:rStyle w:val="StyleUnderline"/>
        </w:rPr>
        <w:t xml:space="preserve">.” </w:t>
      </w:r>
      <w:r w:rsidRPr="00237B8F">
        <w:rPr>
          <w:rStyle w:val="StyleUnderline"/>
        </w:rPr>
        <w:t>McConnell</w:t>
      </w:r>
      <w:r w:rsidRPr="006831DE">
        <w:rPr>
          <w:sz w:val="8"/>
        </w:rPr>
        <w:t xml:space="preserve"> also </w:t>
      </w:r>
      <w:r w:rsidRPr="006831DE">
        <w:rPr>
          <w:rStyle w:val="StyleUnderline"/>
        </w:rPr>
        <w:t>questioned</w:t>
      </w:r>
      <w:r w:rsidRPr="006831DE">
        <w:rPr>
          <w:sz w:val="8"/>
        </w:rPr>
        <w:t xml:space="preserve"> the veracity of the </w:t>
      </w:r>
      <w:r w:rsidRPr="006831DE">
        <w:rPr>
          <w:rStyle w:val="StyleUnderline"/>
        </w:rPr>
        <w:t>intelligence</w:t>
      </w:r>
      <w:r w:rsidRPr="006831DE">
        <w:rPr>
          <w:sz w:val="8"/>
        </w:rPr>
        <w:t xml:space="preserve">, according to the Post, based on information from unidentified officials present at the September briefing. On Monday, McConnell said he had the “highest confidence” in U.S. intelligence agencies. But </w:t>
      </w:r>
      <w:r w:rsidRPr="006831DE">
        <w:rPr>
          <w:rStyle w:val="StyleUnderline"/>
        </w:rPr>
        <w:t>McConnell</w:t>
      </w:r>
      <w:r w:rsidRPr="006831DE">
        <w:rPr>
          <w:sz w:val="8"/>
        </w:rPr>
        <w:t xml:space="preserve"> would not answer reporters’ questions about the Post’s account. He </w:t>
      </w:r>
      <w:r w:rsidRPr="006831DE">
        <w:rPr>
          <w:rStyle w:val="StyleUnderline"/>
        </w:rPr>
        <w:t xml:space="preserve">passed up the opportunity to deny that he torpedoed the administration’s request for a </w:t>
      </w:r>
      <w:r w:rsidRPr="00237B8F">
        <w:rPr>
          <w:rStyle w:val="StyleUnderline"/>
        </w:rPr>
        <w:t>bipartisan pre-election</w:t>
      </w:r>
      <w:r w:rsidRPr="006831DE">
        <w:rPr>
          <w:rStyle w:val="StyleUnderline"/>
        </w:rPr>
        <w:t xml:space="preserve"> statement calling out the Russians</w:t>
      </w:r>
      <w:r w:rsidRPr="006831DE">
        <w:rPr>
          <w:sz w:val="8"/>
        </w:rPr>
        <w:t xml:space="preserve">. Now McConnell and other Republicans are saying the integrity of our elections is too important for partisanship. But before the election </w:t>
      </w:r>
      <w:r w:rsidRPr="00237B8F">
        <w:rPr>
          <w:rStyle w:val="StyleUnderline"/>
        </w:rPr>
        <w:t>McConnell appears to have put partisan concerns first</w:t>
      </w:r>
      <w:r w:rsidRPr="006831DE">
        <w:rPr>
          <w:sz w:val="8"/>
        </w:rPr>
        <w:t xml:space="preserve">. It’s impossible to say whether the outcome would have changed if Republicans and Democrats in Congress had united to publicly rebuke Russia. There was plenty of information out about Russians hacking the Democratic National Committee and a couple of state election offices. The Department of Homeland Security and the Office of the Director of National Intelligence issued an election security statement on Oct. 7 urging “state and local election officials to be vigilant and seek cybersecurity assistance from DHS.” It also was clear that Russian President Vladimir Putin preferred Republican Donald Trump over Democrat Hillary Clinton, whom he blamed for public protests against him in Russia. Trump probably would have won and the Republicans probably would have held the Senate even if Congress had denounced Russia before the election. Now McConnell’s pre-election move to obscure Russian interference will weaken Trump’s standing as president, an office he won by the thinnest of margins. </w:t>
      </w:r>
      <w:r w:rsidRPr="006831DE">
        <w:rPr>
          <w:rStyle w:val="StyleUnderline"/>
        </w:rPr>
        <w:t>McConnell’s action</w:t>
      </w:r>
      <w:r w:rsidRPr="006831DE">
        <w:rPr>
          <w:sz w:val="8"/>
        </w:rPr>
        <w:t xml:space="preserve">, which if anything helped Trump, also </w:t>
      </w:r>
      <w:r w:rsidRPr="006831DE">
        <w:rPr>
          <w:rStyle w:val="StyleUnderline"/>
        </w:rPr>
        <w:t xml:space="preserve">clouds Trump’s nomination of </w:t>
      </w:r>
      <w:r w:rsidRPr="006831DE">
        <w:rPr>
          <w:sz w:val="8"/>
        </w:rPr>
        <w:t xml:space="preserve">Elaine Chao, </w:t>
      </w:r>
      <w:r w:rsidRPr="006831DE">
        <w:rPr>
          <w:rStyle w:val="StyleUnderline"/>
        </w:rPr>
        <w:t>McConnell’s wife, as transportation secretary</w:t>
      </w:r>
      <w:r w:rsidRPr="006831DE">
        <w:rPr>
          <w:sz w:val="8"/>
        </w:rPr>
        <w:t xml:space="preserve">. </w:t>
      </w:r>
      <w:r w:rsidRPr="006831DE">
        <w:rPr>
          <w:rStyle w:val="StyleUnderline"/>
        </w:rPr>
        <w:t>The CIA</w:t>
      </w:r>
      <w:r w:rsidRPr="006831DE">
        <w:rPr>
          <w:sz w:val="8"/>
        </w:rPr>
        <w:t xml:space="preserve"> more recently </w:t>
      </w:r>
      <w:r w:rsidRPr="006831DE">
        <w:rPr>
          <w:rStyle w:val="StyleUnderline"/>
        </w:rPr>
        <w:t xml:space="preserve">concluded that the Russians’ goal was not just to </w:t>
      </w:r>
      <w:r w:rsidRPr="00237B8F">
        <w:rPr>
          <w:rStyle w:val="StyleUnderline"/>
        </w:rPr>
        <w:t>disrupt the election</w:t>
      </w:r>
      <w:r w:rsidRPr="006831DE">
        <w:rPr>
          <w:rStyle w:val="StyleUnderline"/>
        </w:rPr>
        <w:t xml:space="preserve"> but to elect Trump</w:t>
      </w:r>
      <w:r w:rsidRPr="006831DE">
        <w:rPr>
          <w:sz w:val="8"/>
        </w:rPr>
        <w:t xml:space="preserve">, a conclusion still questioned by the FBI. </w:t>
      </w:r>
      <w:r w:rsidRPr="00237B8F">
        <w:rPr>
          <w:rStyle w:val="StyleUnderline"/>
        </w:rPr>
        <w:t>Russian interference could yet disrupt the election,</w:t>
      </w:r>
      <w:r w:rsidRPr="006831DE">
        <w:rPr>
          <w:sz w:val="8"/>
        </w:rPr>
        <w:t xml:space="preserve"> as some members of the Electoral College are demanding a briefing from U.S. intelligence agencies before confirming Trump as president Dec. 19. It remains to be seen whether congressional committees controlled by Republicans will bring real enthusiasm to investigating the Russian interference and its effects, or make their findings public. If they hope to restore </w:t>
      </w:r>
      <w:r w:rsidRPr="006831DE">
        <w:rPr>
          <w:rStyle w:val="StyleUnderline"/>
        </w:rPr>
        <w:t xml:space="preserve">the trust of </w:t>
      </w:r>
      <w:r w:rsidRPr="006831DE">
        <w:rPr>
          <w:sz w:val="8"/>
        </w:rPr>
        <w:t xml:space="preserve">a large segment of </w:t>
      </w:r>
      <w:r w:rsidRPr="006831DE">
        <w:rPr>
          <w:rStyle w:val="StyleUnderline"/>
        </w:rPr>
        <w:t>the American public</w:t>
      </w:r>
      <w:r w:rsidRPr="006831DE">
        <w:rPr>
          <w:sz w:val="8"/>
        </w:rPr>
        <w:t xml:space="preserve">, they </w:t>
      </w:r>
      <w:r w:rsidRPr="00237B8F">
        <w:rPr>
          <w:rStyle w:val="StyleUnderline"/>
        </w:rPr>
        <w:t xml:space="preserve">will err on </w:t>
      </w:r>
      <w:r w:rsidRPr="006831DE">
        <w:rPr>
          <w:sz w:val="8"/>
        </w:rPr>
        <w:t xml:space="preserve">the side of </w:t>
      </w:r>
      <w:r w:rsidRPr="00237B8F">
        <w:rPr>
          <w:rStyle w:val="StyleUnderline"/>
        </w:rPr>
        <w:t>transparency</w:t>
      </w:r>
      <w:r w:rsidRPr="006831DE">
        <w:rPr>
          <w:sz w:val="8"/>
        </w:rPr>
        <w:t xml:space="preserve">, </w:t>
      </w:r>
      <w:r w:rsidRPr="006831DE">
        <w:rPr>
          <w:rStyle w:val="StyleUnderline"/>
        </w:rPr>
        <w:t>which is what McConnell should have done before the election.</w:t>
      </w:r>
    </w:p>
    <w:p w14:paraId="60CAF7B6" w14:textId="77777777" w:rsidR="00A85D76" w:rsidRPr="006831DE" w:rsidRDefault="00A85D76" w:rsidP="00A85D76">
      <w:pPr>
        <w:pStyle w:val="Heading4"/>
      </w:pPr>
      <w:r w:rsidRPr="006831DE">
        <w:t>There’s bipartisan momentum for legislation but McConnell uniquely gut collaboration</w:t>
      </w:r>
    </w:p>
    <w:p w14:paraId="658DFA6D" w14:textId="77777777" w:rsidR="00A85D76" w:rsidRPr="006831DE" w:rsidRDefault="00A85D76" w:rsidP="00A85D76">
      <w:r w:rsidRPr="006831DE">
        <w:rPr>
          <w:rStyle w:val="Style13ptBold"/>
        </w:rPr>
        <w:t>Zhou, '19</w:t>
      </w:r>
      <w:r w:rsidRPr="006831DE">
        <w:t xml:space="preserve"> (Li Zhou is a Politics and Policy Reporter at Vox "Republicans are still blocking election security bills after Mueller’s testimony," Vox, 7-25-2019, https://www.vox.com/2019/5/21/18629428/election-security-mitch-mcconnell-donald-trump-russia, accessed 6-23-2020, </w:t>
      </w:r>
      <w:proofErr w:type="spellStart"/>
      <w:r w:rsidRPr="006831DE">
        <w:t>SShaf</w:t>
      </w:r>
      <w:proofErr w:type="spellEnd"/>
      <w:r w:rsidRPr="006831DE">
        <w:t>)</w:t>
      </w:r>
    </w:p>
    <w:p w14:paraId="1A7EA5D2" w14:textId="3AF46D1B" w:rsidR="00A85D76" w:rsidRDefault="00A85D76" w:rsidP="00A85D76">
      <w:pPr>
        <w:rPr>
          <w:sz w:val="8"/>
        </w:rPr>
      </w:pPr>
      <w:r w:rsidRPr="006831DE">
        <w:rPr>
          <w:sz w:val="8"/>
        </w:rPr>
        <w:t>One of the biggest points that former Special Counsel Robert Mueller made during his House testimony on Wednesday was about Russian election interference: He warned that it was a major problem in 2016 and emphasized that it could be just as bad in 2020. “</w:t>
      </w:r>
      <w:r w:rsidRPr="006831DE">
        <w:rPr>
          <w:rStyle w:val="StyleUnderline"/>
        </w:rPr>
        <w:t xml:space="preserve">Over the course of my career, I’ve seen a number of challenges to our democracy,” Mueller said. “The Russian government’s effort to interfere in our election is among the most serious.” </w:t>
      </w:r>
      <w:r w:rsidRPr="00237B8F">
        <w:rPr>
          <w:rStyle w:val="StyleUnderline"/>
        </w:rPr>
        <w:t>Senate Republicans</w:t>
      </w:r>
      <w:r w:rsidRPr="006831DE">
        <w:rPr>
          <w:sz w:val="8"/>
        </w:rPr>
        <w:t xml:space="preserve">, however, seemingly </w:t>
      </w:r>
      <w:r w:rsidRPr="00237B8F">
        <w:rPr>
          <w:rStyle w:val="StyleUnderline"/>
        </w:rPr>
        <w:t>weren’t listening</w:t>
      </w:r>
      <w:r w:rsidRPr="006831DE">
        <w:rPr>
          <w:sz w:val="8"/>
        </w:rPr>
        <w:t xml:space="preserve">. Shortly following Mueller’s appearance in the House on Wednesday, </w:t>
      </w:r>
      <w:r w:rsidRPr="006831DE">
        <w:rPr>
          <w:rStyle w:val="StyleUnderline"/>
        </w:rPr>
        <w:t>Sens</w:t>
      </w:r>
      <w:r w:rsidRPr="006831DE">
        <w:rPr>
          <w:sz w:val="8"/>
        </w:rPr>
        <w:t xml:space="preserve">. Mark </w:t>
      </w:r>
      <w:r w:rsidRPr="006831DE">
        <w:rPr>
          <w:rStyle w:val="StyleUnderline"/>
        </w:rPr>
        <w:t>Warner</w:t>
      </w:r>
      <w:r w:rsidRPr="006831DE">
        <w:rPr>
          <w:sz w:val="8"/>
        </w:rPr>
        <w:t xml:space="preserve"> (D-VA), Ron </w:t>
      </w:r>
      <w:r w:rsidRPr="006831DE">
        <w:rPr>
          <w:rStyle w:val="StyleUnderline"/>
        </w:rPr>
        <w:t>Wyden</w:t>
      </w:r>
      <w:r w:rsidRPr="006831DE">
        <w:rPr>
          <w:sz w:val="8"/>
        </w:rPr>
        <w:t xml:space="preserve"> (D-OR) </w:t>
      </w:r>
      <w:r w:rsidRPr="006831DE">
        <w:rPr>
          <w:rStyle w:val="StyleUnderline"/>
        </w:rPr>
        <w:t>and</w:t>
      </w:r>
      <w:r w:rsidRPr="006831DE">
        <w:rPr>
          <w:sz w:val="8"/>
        </w:rPr>
        <w:t xml:space="preserve"> Richard </w:t>
      </w:r>
      <w:r w:rsidRPr="006831DE">
        <w:rPr>
          <w:rStyle w:val="StyleUnderline"/>
        </w:rPr>
        <w:t>Blumenthal</w:t>
      </w:r>
      <w:r w:rsidRPr="006831DE">
        <w:rPr>
          <w:sz w:val="8"/>
        </w:rPr>
        <w:t xml:space="preserve"> (D-CT) </w:t>
      </w:r>
      <w:r w:rsidRPr="006831DE">
        <w:rPr>
          <w:rStyle w:val="StyleUnderline"/>
          <w:sz w:val="8"/>
        </w:rPr>
        <w:t>sought</w:t>
      </w:r>
      <w:r w:rsidRPr="006831DE">
        <w:rPr>
          <w:sz w:val="8"/>
        </w:rPr>
        <w:t xml:space="preserve"> to leverage his testimony and urged </w:t>
      </w:r>
      <w:r w:rsidRPr="006831DE">
        <w:rPr>
          <w:rStyle w:val="StyleUnderline"/>
        </w:rPr>
        <w:t>a vote on a package of election security bills, including the FIRE Act, which would require all political campaigns to report contact from a foreign government to the FBI</w:t>
      </w:r>
      <w:r w:rsidRPr="006831DE">
        <w:rPr>
          <w:sz w:val="8"/>
        </w:rPr>
        <w:t xml:space="preserve">. </w:t>
      </w:r>
      <w:r w:rsidRPr="006831DE">
        <w:rPr>
          <w:rStyle w:val="StyleUnderline"/>
        </w:rPr>
        <w:t>Each bill</w:t>
      </w:r>
      <w:r w:rsidRPr="006831DE">
        <w:rPr>
          <w:sz w:val="8"/>
        </w:rPr>
        <w:t xml:space="preserve"> they proposed </w:t>
      </w:r>
      <w:r w:rsidRPr="006831DE">
        <w:rPr>
          <w:rStyle w:val="StyleUnderline"/>
        </w:rPr>
        <w:t>was</w:t>
      </w:r>
      <w:r w:rsidRPr="006831DE">
        <w:rPr>
          <w:sz w:val="8"/>
        </w:rPr>
        <w:t xml:space="preserve"> quickly </w:t>
      </w:r>
      <w:r w:rsidRPr="00237B8F">
        <w:rPr>
          <w:rStyle w:val="StyleUnderline"/>
        </w:rPr>
        <w:t>shut down by Republican Sen</w:t>
      </w:r>
      <w:r w:rsidRPr="006831DE">
        <w:rPr>
          <w:sz w:val="8"/>
        </w:rPr>
        <w:t xml:space="preserve">. Cindy </w:t>
      </w:r>
      <w:r w:rsidRPr="00237B8F">
        <w:rPr>
          <w:rStyle w:val="StyleUnderline"/>
        </w:rPr>
        <w:t>Hyde-Smith</w:t>
      </w:r>
      <w:r w:rsidRPr="006831DE">
        <w:rPr>
          <w:sz w:val="8"/>
        </w:rPr>
        <w:t xml:space="preserve"> (R-MS). </w:t>
      </w:r>
      <w:r w:rsidRPr="006831DE">
        <w:rPr>
          <w:rStyle w:val="StyleUnderline"/>
        </w:rPr>
        <w:t>This is</w:t>
      </w:r>
      <w:r w:rsidRPr="006831DE">
        <w:rPr>
          <w:sz w:val="8"/>
        </w:rPr>
        <w:t xml:space="preserve">, of course, </w:t>
      </w:r>
      <w:r w:rsidRPr="006831DE">
        <w:rPr>
          <w:rStyle w:val="StyleUnderline"/>
        </w:rPr>
        <w:t>not the first time</w:t>
      </w:r>
      <w:r w:rsidRPr="006831DE">
        <w:rPr>
          <w:sz w:val="8"/>
        </w:rPr>
        <w:t xml:space="preserve"> </w:t>
      </w:r>
      <w:r w:rsidRPr="00237B8F">
        <w:rPr>
          <w:rStyle w:val="StyleUnderline"/>
        </w:rPr>
        <w:t>Republicans have blocked Democratic efforts</w:t>
      </w:r>
      <w:r w:rsidRPr="006831DE">
        <w:rPr>
          <w:rStyle w:val="StyleUnderline"/>
        </w:rPr>
        <w:t xml:space="preserve"> to put stronger election security restrictions </w:t>
      </w:r>
      <w:r w:rsidRPr="006831DE">
        <w:rPr>
          <w:sz w:val="8"/>
        </w:rPr>
        <w:t xml:space="preserve">in place as the 2020 election rapidly approaches. While the upper chamber has actually passed two somewhat related bills in recent weeks — one which prevents anyone convicted of election meddling to obtain a visa and another that deems hacking into an election a federal crime — Senate Majority Leader Mitch </w:t>
      </w:r>
      <w:r w:rsidRPr="00237B8F">
        <w:rPr>
          <w:rStyle w:val="StyleUnderline"/>
        </w:rPr>
        <w:t>McConnell has strongly opposed</w:t>
      </w:r>
      <w:r w:rsidRPr="006831DE">
        <w:rPr>
          <w:sz w:val="8"/>
        </w:rPr>
        <w:t xml:space="preserve"> </w:t>
      </w:r>
      <w:r w:rsidRPr="006831DE">
        <w:rPr>
          <w:rStyle w:val="StyleUnderline"/>
        </w:rPr>
        <w:t>the consideration of</w:t>
      </w:r>
      <w:r w:rsidRPr="006831DE">
        <w:rPr>
          <w:sz w:val="8"/>
        </w:rPr>
        <w:t xml:space="preserve"> other </w:t>
      </w:r>
      <w:r w:rsidRPr="006831DE">
        <w:rPr>
          <w:rStyle w:val="StyleUnderline"/>
        </w:rPr>
        <w:t xml:space="preserve">bills on the subject. </w:t>
      </w:r>
      <w:r w:rsidRPr="006831DE">
        <w:rPr>
          <w:sz w:val="8"/>
        </w:rPr>
        <w:t xml:space="preserve">Sen. Roy Blunt (R-MO), chair of the Senate Rules Committee, which oversees aspects of election administration, laid out McConnell’s opposition during a hearing earlier this year. “I think </w:t>
      </w:r>
      <w:r w:rsidRPr="006831DE">
        <w:rPr>
          <w:rStyle w:val="StyleUnderline"/>
        </w:rPr>
        <w:t>the majority leader</w:t>
      </w:r>
      <w:r w:rsidRPr="006831DE">
        <w:rPr>
          <w:sz w:val="8"/>
        </w:rPr>
        <w:t xml:space="preserve"> just </w:t>
      </w:r>
      <w:r w:rsidRPr="006831DE">
        <w:rPr>
          <w:rStyle w:val="StyleUnderline"/>
        </w:rPr>
        <w:t>is of the view that this debate reaches no conclusion</w:t>
      </w:r>
      <w:r w:rsidRPr="006831DE">
        <w:rPr>
          <w:sz w:val="8"/>
        </w:rPr>
        <w:t xml:space="preserve">,” Blunt said, noting that he didn’t see the point in considering any election security bills in committee if they simply weren’t going to go anywhere. </w:t>
      </w:r>
      <w:r w:rsidRPr="006831DE">
        <w:rPr>
          <w:rStyle w:val="StyleUnderline"/>
        </w:rPr>
        <w:t>McConnell’s decision is</w:t>
      </w:r>
      <w:r w:rsidRPr="006831DE">
        <w:rPr>
          <w:sz w:val="8"/>
        </w:rPr>
        <w:t xml:space="preserve"> likely </w:t>
      </w:r>
      <w:r w:rsidRPr="006831DE">
        <w:rPr>
          <w:rStyle w:val="StyleUnderline"/>
        </w:rPr>
        <w:t>driven by</w:t>
      </w:r>
      <w:r w:rsidRPr="006831DE">
        <w:rPr>
          <w:sz w:val="8"/>
        </w:rPr>
        <w:t xml:space="preserve"> a few factors: He’s acknowledging President Donald </w:t>
      </w:r>
      <w:r w:rsidRPr="006831DE">
        <w:rPr>
          <w:rStyle w:val="StyleUnderline"/>
        </w:rPr>
        <w:t>Trump’s aversion to the subject</w:t>
      </w:r>
      <w:r w:rsidRPr="006831DE">
        <w:rPr>
          <w:sz w:val="8"/>
        </w:rPr>
        <w:t xml:space="preserve"> — which the president sees as too closely tied to questions about the outcome of the 2016 election — and </w:t>
      </w:r>
      <w:r w:rsidRPr="006831DE">
        <w:rPr>
          <w:rStyle w:val="StyleUnderline"/>
        </w:rPr>
        <w:t xml:space="preserve">he’s maintaining concerns he’s long held about getting the federal government too involved in states’ efforts. </w:t>
      </w:r>
      <w:r w:rsidRPr="006831DE">
        <w:rPr>
          <w:sz w:val="8"/>
        </w:rPr>
        <w:t xml:space="preserve">Blunt has previously also tried to shift the blame to House Democrats, explaining that the “extreme” nature of HR 1 — a sweeping anti-corruption bill championed by Democrats that contains tenets on election security — made it even less likely that McConnell would consider such measures. In an interview with McClatchy in April, Blunt noted that his party was concerned Democrats would use an election security bill to introduce additional amendments addressing issues raised in HR 1, such as voting rights. </w:t>
      </w:r>
      <w:r w:rsidRPr="00237B8F">
        <w:rPr>
          <w:rStyle w:val="StyleUnderline"/>
        </w:rPr>
        <w:t>McConnell’s unwillingness to tackle election security</w:t>
      </w:r>
      <w:r w:rsidRPr="006831DE">
        <w:rPr>
          <w:rStyle w:val="StyleUnderline"/>
        </w:rPr>
        <w:t xml:space="preserve"> isn’t just sending a political message, however; it also </w:t>
      </w:r>
      <w:r w:rsidRPr="00237B8F">
        <w:rPr>
          <w:rStyle w:val="StyleUnderline"/>
        </w:rPr>
        <w:t xml:space="preserve">has massive consequences. </w:t>
      </w:r>
      <w:r w:rsidRPr="006831DE">
        <w:rPr>
          <w:rStyle w:val="StyleUnderline"/>
        </w:rPr>
        <w:t>As a result of this inaction</w:t>
      </w:r>
      <w:r w:rsidRPr="006831DE">
        <w:rPr>
          <w:sz w:val="8"/>
        </w:rPr>
        <w:t xml:space="preserve">, </w:t>
      </w:r>
      <w:r w:rsidRPr="006831DE">
        <w:rPr>
          <w:rStyle w:val="StyleUnderline"/>
        </w:rPr>
        <w:t>the US Senate</w:t>
      </w:r>
      <w:r w:rsidRPr="006831DE">
        <w:rPr>
          <w:sz w:val="8"/>
        </w:rPr>
        <w:t xml:space="preserve"> — which allocated $380 million in election security funds last year — </w:t>
      </w:r>
      <w:r w:rsidRPr="006831DE">
        <w:rPr>
          <w:rStyle w:val="StyleUnderline"/>
        </w:rPr>
        <w:t>is</w:t>
      </w:r>
      <w:r w:rsidRPr="006831DE">
        <w:rPr>
          <w:sz w:val="8"/>
        </w:rPr>
        <w:t xml:space="preserve"> now </w:t>
      </w:r>
      <w:r w:rsidRPr="00237B8F">
        <w:rPr>
          <w:rStyle w:val="StyleUnderline"/>
        </w:rPr>
        <w:t>effectively promoting a do-nothing approach</w:t>
      </w:r>
      <w:r w:rsidRPr="006831DE">
        <w:rPr>
          <w:sz w:val="8"/>
        </w:rPr>
        <w:t xml:space="preserve"> </w:t>
      </w:r>
      <w:r w:rsidRPr="006831DE">
        <w:rPr>
          <w:rStyle w:val="StyleUnderline"/>
        </w:rPr>
        <w:t>to a subject</w:t>
      </w:r>
      <w:r w:rsidRPr="006831DE">
        <w:rPr>
          <w:sz w:val="8"/>
        </w:rPr>
        <w:t xml:space="preserve"> that Mueller and countless </w:t>
      </w:r>
      <w:r w:rsidRPr="006831DE">
        <w:rPr>
          <w:rStyle w:val="StyleUnderline"/>
        </w:rPr>
        <w:t>national security officials</w:t>
      </w:r>
      <w:r w:rsidRPr="006831DE">
        <w:rPr>
          <w:sz w:val="8"/>
        </w:rPr>
        <w:t xml:space="preserve"> have raised </w:t>
      </w:r>
      <w:r w:rsidRPr="006831DE">
        <w:rPr>
          <w:rStyle w:val="StyleUnderline"/>
        </w:rPr>
        <w:t>as a serious threat</w:t>
      </w:r>
      <w:r w:rsidRPr="006831DE">
        <w:rPr>
          <w:sz w:val="8"/>
        </w:rPr>
        <w:t xml:space="preserve"> that requires additional action. While US intelligence agencies and other bodies are doing what they can to bolster American defenses before the 2020 election, </w:t>
      </w:r>
      <w:r w:rsidRPr="006831DE">
        <w:rPr>
          <w:rStyle w:val="StyleUnderline"/>
        </w:rPr>
        <w:t>Republican leadership appears content to sit idly by despite numerous warnings</w:t>
      </w:r>
      <w:r w:rsidRPr="006831DE">
        <w:rPr>
          <w:sz w:val="8"/>
        </w:rPr>
        <w:t xml:space="preserve"> </w:t>
      </w:r>
      <w:r w:rsidRPr="006831DE">
        <w:rPr>
          <w:rStyle w:val="StyleUnderline"/>
        </w:rPr>
        <w:t>about the need for more resources to prevent</w:t>
      </w:r>
      <w:r w:rsidRPr="006831DE">
        <w:rPr>
          <w:sz w:val="8"/>
        </w:rPr>
        <w:t xml:space="preserve"> potential </w:t>
      </w:r>
      <w:r w:rsidRPr="006831DE">
        <w:rPr>
          <w:rStyle w:val="StyleUnderline"/>
        </w:rPr>
        <w:t>breaches</w:t>
      </w:r>
      <w:r w:rsidRPr="006831DE">
        <w:rPr>
          <w:sz w:val="8"/>
        </w:rPr>
        <w:t xml:space="preserve">. “They are doing it as we sit here,” Mueller said regarding Russian interference efforts on Wednesday. “And they expect to do it again during the next campaign.” As Sen. Amy Klobuchar (D-MN) explicitly stated during a hearing with Attorney General Bill Barr in May, the cue to stymie such legislation has been coming directly from the White House. “It was Don </w:t>
      </w:r>
      <w:proofErr w:type="spellStart"/>
      <w:r w:rsidRPr="006831DE">
        <w:rPr>
          <w:sz w:val="8"/>
        </w:rPr>
        <w:t>McGahn</w:t>
      </w:r>
      <w:proofErr w:type="spellEnd"/>
      <w:r w:rsidRPr="006831DE">
        <w:rPr>
          <w:sz w:val="8"/>
        </w:rPr>
        <w:t xml:space="preserve">,” Klobuchar said during the hearing while discussing the </w:t>
      </w:r>
      <w:r w:rsidRPr="006831DE">
        <w:rPr>
          <w:rStyle w:val="StyleUnderline"/>
        </w:rPr>
        <w:t>forces</w:t>
      </w:r>
      <w:r w:rsidRPr="006831DE">
        <w:rPr>
          <w:sz w:val="8"/>
        </w:rPr>
        <w:t xml:space="preserve"> that </w:t>
      </w:r>
      <w:r w:rsidRPr="006831DE">
        <w:rPr>
          <w:rStyle w:val="StyleUnderline"/>
        </w:rPr>
        <w:t xml:space="preserve">blocked a </w:t>
      </w:r>
      <w:r w:rsidRPr="00237B8F">
        <w:rPr>
          <w:rStyle w:val="StyleUnderline"/>
        </w:rPr>
        <w:t>bipartisan</w:t>
      </w:r>
      <w:r w:rsidRPr="006831DE">
        <w:rPr>
          <w:rStyle w:val="StyleUnderline"/>
        </w:rPr>
        <w:t xml:space="preserve"> election security bill</w:t>
      </w:r>
      <w:r w:rsidRPr="006831DE">
        <w:rPr>
          <w:sz w:val="8"/>
        </w:rPr>
        <w:t xml:space="preserve"> she’s co-sponsored with Sen. James Lankford (R-OK). “He called Republicans about the bill, didn’t want them to do it. And </w:t>
      </w:r>
      <w:r w:rsidRPr="00237B8F">
        <w:rPr>
          <w:rStyle w:val="StyleUnderline"/>
        </w:rPr>
        <w:t>McConnell</w:t>
      </w:r>
      <w:r w:rsidRPr="006831DE">
        <w:rPr>
          <w:sz w:val="8"/>
        </w:rPr>
        <w:t xml:space="preserve"> also </w:t>
      </w:r>
      <w:r w:rsidRPr="006831DE">
        <w:rPr>
          <w:rStyle w:val="StyleUnderline"/>
        </w:rPr>
        <w:t>didn’t want the bill to move forward</w:t>
      </w:r>
      <w:r w:rsidRPr="006831DE">
        <w:rPr>
          <w:sz w:val="8"/>
        </w:rPr>
        <w:t xml:space="preserve">. So it was a double-edged thing.” President Trump’s position on such bills — and </w:t>
      </w:r>
      <w:r w:rsidRPr="006831DE">
        <w:rPr>
          <w:rStyle w:val="StyleUnderline"/>
        </w:rPr>
        <w:t>McConnell’s</w:t>
      </w:r>
      <w:r w:rsidRPr="006831DE">
        <w:rPr>
          <w:sz w:val="8"/>
        </w:rPr>
        <w:t xml:space="preserve"> longstanding </w:t>
      </w:r>
      <w:r w:rsidRPr="006831DE">
        <w:rPr>
          <w:rStyle w:val="StyleUnderline"/>
        </w:rPr>
        <w:t>resistance to advancing them</w:t>
      </w:r>
      <w:r w:rsidRPr="006831DE">
        <w:rPr>
          <w:sz w:val="8"/>
        </w:rPr>
        <w:t xml:space="preserve"> — </w:t>
      </w:r>
      <w:r w:rsidRPr="006831DE">
        <w:rPr>
          <w:rStyle w:val="StyleUnderline"/>
        </w:rPr>
        <w:t>could mean that they’ll remain stalled</w:t>
      </w:r>
      <w:r w:rsidRPr="006831DE">
        <w:rPr>
          <w:sz w:val="8"/>
        </w:rPr>
        <w:t xml:space="preserve">. Experts have repeatedly warned about the ongoing threat from Russia in 2020 Acknowledgment of the threat Russia could pose to US elections in 2020 has come from all sides of the aisle. “Russia’s ongoing efforts to interfere with our democracy are dangerous and disturbing,” McConnell has even noted in the wake of Mueller’s probe. FBI Director Christopher Wray this past spring called 2018 the “dress rehearsal for the big show in 2020.” And Mueller highlighted the many ways that </w:t>
      </w:r>
      <w:r w:rsidRPr="006831DE">
        <w:rPr>
          <w:rStyle w:val="StyleUnderline"/>
        </w:rPr>
        <w:t xml:space="preserve">Russian operatives sought to interfere in </w:t>
      </w:r>
      <w:r w:rsidRPr="006831DE">
        <w:rPr>
          <w:sz w:val="8"/>
        </w:rPr>
        <w:t>the</w:t>
      </w:r>
      <w:r w:rsidRPr="006831DE">
        <w:rPr>
          <w:rStyle w:val="StyleUnderline"/>
        </w:rPr>
        <w:t xml:space="preserve"> 2016</w:t>
      </w:r>
      <w:r w:rsidRPr="006831DE">
        <w:rPr>
          <w:sz w:val="8"/>
        </w:rPr>
        <w:t xml:space="preserve"> election </w:t>
      </w:r>
      <w:r w:rsidRPr="006831DE">
        <w:rPr>
          <w:rStyle w:val="StyleUnderline"/>
        </w:rPr>
        <w:t>via social media, hacked emails, and exploitation of local election systems</w:t>
      </w:r>
      <w:r w:rsidRPr="006831DE">
        <w:rPr>
          <w:sz w:val="8"/>
        </w:rPr>
        <w:t xml:space="preserve"> as part of his comprehensive 400-page report. Most recently, Florida Gov. Ron DeSantis revealed that Russian hackers in 2016 were able to successfully breach voter databases in two of the state’s counties, though there was </w:t>
      </w:r>
      <w:proofErr w:type="spellStart"/>
      <w:r w:rsidRPr="006831DE">
        <w:rPr>
          <w:sz w:val="8"/>
        </w:rPr>
        <w:t>not</w:t>
      </w:r>
      <w:proofErr w:type="spellEnd"/>
      <w:r w:rsidRPr="006831DE">
        <w:rPr>
          <w:sz w:val="8"/>
        </w:rPr>
        <w:t xml:space="preserve"> evidence that they ultimately distorted election results, The Verge reports. During a congressional hearing with Barr in May, </w:t>
      </w:r>
      <w:r w:rsidRPr="006831DE">
        <w:rPr>
          <w:rStyle w:val="StyleUnderline"/>
        </w:rPr>
        <w:t xml:space="preserve">both </w:t>
      </w:r>
      <w:r w:rsidRPr="00237B8F">
        <w:rPr>
          <w:rStyle w:val="StyleUnderline"/>
        </w:rPr>
        <w:t>Democrats and Republicans</w:t>
      </w:r>
      <w:r w:rsidRPr="006831DE">
        <w:rPr>
          <w:rStyle w:val="StyleUnderline"/>
        </w:rPr>
        <w:t xml:space="preserve"> on the Judiciary Committee expressed concerns about the potential for Russian interference to continue</w:t>
      </w:r>
      <w:r w:rsidRPr="006831DE">
        <w:rPr>
          <w:sz w:val="8"/>
        </w:rPr>
        <w:t xml:space="preserve">. As Vox’s Jen Kirby reported, however, “Barr’s answers suggested that </w:t>
      </w:r>
      <w:r w:rsidRPr="006831DE">
        <w:rPr>
          <w:rStyle w:val="StyleUnderline"/>
        </w:rPr>
        <w:t>conditions still exist that would allow this scenario to repeat</w:t>
      </w:r>
      <w:r w:rsidRPr="006831DE">
        <w:rPr>
          <w:sz w:val="8"/>
        </w:rPr>
        <w:t xml:space="preserve"> in 2020 — with unclear repercussions for those involved.” While the FBI and DHS have significantly expanded their efforts to combat interference, </w:t>
      </w:r>
      <w:r w:rsidRPr="006831DE">
        <w:rPr>
          <w:rStyle w:val="StyleUnderline"/>
        </w:rPr>
        <w:t>Senate bills would help take</w:t>
      </w:r>
      <w:r w:rsidRPr="006831DE">
        <w:rPr>
          <w:sz w:val="8"/>
        </w:rPr>
        <w:t xml:space="preserve"> other </w:t>
      </w:r>
      <w:r w:rsidRPr="006831DE">
        <w:rPr>
          <w:rStyle w:val="StyleUnderline"/>
        </w:rPr>
        <w:t>steps to streamline communications between states and the federal government</w:t>
      </w:r>
      <w:r w:rsidRPr="006831DE">
        <w:rPr>
          <w:sz w:val="8"/>
        </w:rPr>
        <w:t xml:space="preserve">. </w:t>
      </w:r>
      <w:r w:rsidRPr="006831DE">
        <w:rPr>
          <w:rStyle w:val="StyleUnderline"/>
        </w:rPr>
        <w:t>The offering from Klobuchar</w:t>
      </w:r>
      <w:r w:rsidRPr="006831DE">
        <w:rPr>
          <w:sz w:val="8"/>
        </w:rPr>
        <w:t xml:space="preserve"> and Lankford </w:t>
      </w:r>
      <w:r w:rsidRPr="006831DE">
        <w:rPr>
          <w:rStyle w:val="StyleUnderline"/>
        </w:rPr>
        <w:t xml:space="preserve">would make back-up paper ballots mandatory and formalize DHS roles on the issue, for example. Since these bills have </w:t>
      </w:r>
      <w:r w:rsidRPr="00237B8F">
        <w:rPr>
          <w:rStyle w:val="StyleUnderline"/>
        </w:rPr>
        <w:t>floundered</w:t>
      </w:r>
      <w:r w:rsidRPr="006831DE">
        <w:rPr>
          <w:sz w:val="8"/>
        </w:rPr>
        <w:t xml:space="preserve">, though, </w:t>
      </w:r>
      <w:r w:rsidRPr="006831DE">
        <w:rPr>
          <w:rStyle w:val="StyleUnderline"/>
        </w:rPr>
        <w:t>there’s no indication that these extra resources will be put in place anytime soon.</w:t>
      </w:r>
      <w:r w:rsidRPr="006831DE">
        <w:rPr>
          <w:sz w:val="8"/>
        </w:rPr>
        <w:t xml:space="preserve"> Trump doesn’t want to talk about election security, or anything vaguely tied to the Russia investigation There’s one big reason Trump doesn’t want to talk about election security: It’s too closely tied to questions about the results of his own election. In his mind, acknowledging Russian meddling could mean casting doubt on his 2016 victory. According to a report by the Washington Post’s Josh </w:t>
      </w:r>
      <w:proofErr w:type="spellStart"/>
      <w:r w:rsidRPr="006831DE">
        <w:rPr>
          <w:sz w:val="8"/>
        </w:rPr>
        <w:t>Dawsey</w:t>
      </w:r>
      <w:proofErr w:type="spellEnd"/>
      <w:r w:rsidRPr="006831DE">
        <w:rPr>
          <w:sz w:val="8"/>
        </w:rPr>
        <w:t xml:space="preserve">, Ellen Nakashima, and Shane Harris, per current and former administration officials, “During discussions in the Oval Office, Trump has regularly conflated the threat of foreign interference with attacks on the legitimacy of his election.” Because of this, Trump has tried to skirt the issue of election security altogether — and his top homeland security officials have reportedly been warned off trying to get him to address it. A call between Trump and Russian President Vladimir Putin earlier this year underscored this dynamic: In that conversation, Trump said he and Putin talked about the Mueller report, but didn’t broach the issue of potential meddling in 2020 at all. During repeated instances in the past, Trump has also emphasized that he takes Putin’s denials about interference at face value. The Post’s story noted that Trump’s refusal to tackle the issue head on served as a roadblock for developing a more comprehensive strategy even as federal agencies coordinated with all 50 states to provide election security infrastructure and support ahead of the 2020 election. As his actions make all too clear, McConnell is just fine following Trump’s lead. In a Hill story on Blunt’s recent remarks, </w:t>
      </w:r>
      <w:r w:rsidRPr="006831DE">
        <w:rPr>
          <w:rStyle w:val="StyleUnderline"/>
        </w:rPr>
        <w:t xml:space="preserve">a </w:t>
      </w:r>
      <w:r w:rsidRPr="00237B8F">
        <w:rPr>
          <w:rStyle w:val="StyleUnderline"/>
        </w:rPr>
        <w:t>McConnell</w:t>
      </w:r>
      <w:r w:rsidRPr="006831DE">
        <w:rPr>
          <w:rStyle w:val="StyleUnderline"/>
        </w:rPr>
        <w:t xml:space="preserve"> spokesperson</w:t>
      </w:r>
      <w:r w:rsidRPr="006831DE">
        <w:rPr>
          <w:sz w:val="8"/>
        </w:rPr>
        <w:t xml:space="preserve"> directed the </w:t>
      </w:r>
      <w:r w:rsidRPr="006831DE">
        <w:rPr>
          <w:rStyle w:val="StyleUnderline"/>
        </w:rPr>
        <w:t xml:space="preserve">reporter to a recent speech the Leader made emphasizing that the </w:t>
      </w:r>
      <w:r w:rsidRPr="00237B8F">
        <w:rPr>
          <w:rStyle w:val="StyleUnderline"/>
        </w:rPr>
        <w:t>case was closed</w:t>
      </w:r>
      <w:r w:rsidRPr="006831DE">
        <w:rPr>
          <w:rStyle w:val="StyleUnderline"/>
        </w:rPr>
        <w:t xml:space="preserve"> on the Mueller investigation</w:t>
      </w:r>
      <w:r w:rsidRPr="006831DE">
        <w:rPr>
          <w:sz w:val="8"/>
        </w:rPr>
        <w:t xml:space="preserve">. As part of that speech, </w:t>
      </w:r>
      <w:r w:rsidRPr="006831DE">
        <w:rPr>
          <w:rStyle w:val="StyleUnderline"/>
        </w:rPr>
        <w:t>McConnell argued that lawmakers should move on</w:t>
      </w:r>
      <w:r w:rsidRPr="006831DE">
        <w:rPr>
          <w:sz w:val="8"/>
        </w:rPr>
        <w:t xml:space="preserve"> from the Mueller review and blamed the Obama administration for not taking Russian interference efforts more seriously. “The previous administration sent the Kremlin the signal they could get away with almost anything,” he said. As Vox’s Aaron Rupar noted, “it is </w:t>
      </w:r>
      <w:r w:rsidRPr="00237B8F">
        <w:rPr>
          <w:rStyle w:val="StyleUnderline"/>
        </w:rPr>
        <w:t>McConnell</w:t>
      </w:r>
      <w:r w:rsidRPr="006831DE">
        <w:rPr>
          <w:sz w:val="8"/>
        </w:rPr>
        <w:t xml:space="preserve">, not Democrats, who seems to be having an abrupt awakening about Russia’s election interference” — but that </w:t>
      </w:r>
      <w:r w:rsidRPr="006831DE">
        <w:rPr>
          <w:rStyle w:val="StyleUnderline"/>
        </w:rPr>
        <w:t>doesn’t</w:t>
      </w:r>
      <w:r w:rsidRPr="006831DE">
        <w:rPr>
          <w:sz w:val="8"/>
        </w:rPr>
        <w:t xml:space="preserve"> mean he’s willing </w:t>
      </w:r>
      <w:r w:rsidRPr="006831DE">
        <w:rPr>
          <w:rStyle w:val="StyleUnderline"/>
        </w:rPr>
        <w:t>to do much to address the issue</w:t>
      </w:r>
      <w:r w:rsidRPr="006831DE">
        <w:rPr>
          <w:sz w:val="8"/>
        </w:rPr>
        <w:t xml:space="preserve">. And </w:t>
      </w:r>
      <w:r w:rsidRPr="006831DE">
        <w:rPr>
          <w:rStyle w:val="StyleUnderline"/>
        </w:rPr>
        <w:t>on</w:t>
      </w:r>
      <w:r w:rsidRPr="006831DE">
        <w:rPr>
          <w:sz w:val="8"/>
        </w:rPr>
        <w:t xml:space="preserve"> both Mueller and </w:t>
      </w:r>
      <w:r w:rsidRPr="006831DE">
        <w:rPr>
          <w:rStyle w:val="StyleUnderline"/>
        </w:rPr>
        <w:t>foreign interference</w:t>
      </w:r>
      <w:r w:rsidRPr="006831DE">
        <w:rPr>
          <w:sz w:val="8"/>
        </w:rPr>
        <w:t xml:space="preserve">, </w:t>
      </w:r>
      <w:r w:rsidRPr="006831DE">
        <w:rPr>
          <w:rStyle w:val="StyleUnderline"/>
        </w:rPr>
        <w:t>many other Republicans</w:t>
      </w:r>
      <w:r w:rsidRPr="006831DE">
        <w:rPr>
          <w:sz w:val="8"/>
        </w:rPr>
        <w:t xml:space="preserve"> seem relatively content to </w:t>
      </w:r>
      <w:r w:rsidRPr="006831DE">
        <w:rPr>
          <w:rStyle w:val="StyleUnderline"/>
        </w:rPr>
        <w:t>fall in line</w:t>
      </w:r>
      <w:r w:rsidRPr="006831DE">
        <w:rPr>
          <w:sz w:val="8"/>
        </w:rPr>
        <w:t>.</w:t>
      </w:r>
    </w:p>
    <w:p w14:paraId="04BD6B91" w14:textId="77777777" w:rsidR="006B2C56" w:rsidRDefault="006B2C56" w:rsidP="006B2C56">
      <w:pPr>
        <w:pStyle w:val="Heading4"/>
      </w:pPr>
      <w:r>
        <w:t>Historically, McConnell blocks interference information and sabotages senate legitimacy</w:t>
      </w:r>
    </w:p>
    <w:p w14:paraId="71D440B6" w14:textId="77777777" w:rsidR="006B2C56" w:rsidRPr="00990A6D" w:rsidRDefault="006B2C56" w:rsidP="006B2C56">
      <w:r w:rsidRPr="00990A6D">
        <w:rPr>
          <w:rStyle w:val="Style13ptBold"/>
        </w:rPr>
        <w:t>LeTourneau, '18</w:t>
      </w:r>
      <w:r w:rsidRPr="00990A6D">
        <w:t xml:space="preserve"> (Nancy LeTourneau is a contributing writer for the Washington Monthly, "Why Mitch McConnell is the biggest threat to American democracy and governance," Washington Monthly, 2-26-2018, https://washingtonmonthly.com/2018/02/26/the-biggest-threat-to-democracy-and-governance-is-mitch-mcconnell/, accessed 6-20-2020, </w:t>
      </w:r>
      <w:proofErr w:type="spellStart"/>
      <w:r w:rsidRPr="00990A6D">
        <w:t>SShaf</w:t>
      </w:r>
      <w:proofErr w:type="spellEnd"/>
      <w:r w:rsidRPr="00990A6D">
        <w:t>)</w:t>
      </w:r>
    </w:p>
    <w:p w14:paraId="4E0A85D7" w14:textId="43EB41A5" w:rsidR="006B2C56" w:rsidRPr="006B2C56" w:rsidRDefault="006B2C56" w:rsidP="00A85D76">
      <w:pPr>
        <w:rPr>
          <w:sz w:val="8"/>
        </w:rPr>
      </w:pPr>
      <w:r w:rsidRPr="00990A6D">
        <w:rPr>
          <w:sz w:val="8"/>
        </w:rPr>
        <w:t xml:space="preserve">With the release of Mueller’s indictments against the Russians who engaged in informational warfare in an attempt to influence the 2016 election, one of the talking points we heard from Trump and Republicans was that Obama knew and did nothing. While that statement is verifiably false, </w:t>
      </w:r>
      <w:r w:rsidRPr="00626E84">
        <w:rPr>
          <w:sz w:val="8"/>
        </w:rPr>
        <w:t>many have noted</w:t>
      </w:r>
      <w:r w:rsidRPr="00990A6D">
        <w:rPr>
          <w:sz w:val="8"/>
        </w:rPr>
        <w:t xml:space="preserve"> that it points the finger back at </w:t>
      </w:r>
      <w:r w:rsidRPr="001521B8">
        <w:rPr>
          <w:rStyle w:val="StyleUnderline"/>
        </w:rPr>
        <w:t>one Republican</w:t>
      </w:r>
      <w:r w:rsidRPr="00990A6D">
        <w:rPr>
          <w:sz w:val="8"/>
        </w:rPr>
        <w:t xml:space="preserve"> in particular who </w:t>
      </w:r>
      <w:r w:rsidRPr="001521B8">
        <w:rPr>
          <w:rStyle w:val="StyleUnderline"/>
        </w:rPr>
        <w:t>stood in the way of informing the public</w:t>
      </w:r>
      <w:r w:rsidRPr="00990A6D">
        <w:rPr>
          <w:sz w:val="8"/>
        </w:rPr>
        <w:t xml:space="preserve"> about what was going on: </w:t>
      </w:r>
      <w:r w:rsidRPr="007A3E75">
        <w:rPr>
          <w:rStyle w:val="StyleUnderline"/>
        </w:rPr>
        <w:t>Senate Majority Leader Mitch McConnell</w:t>
      </w:r>
      <w:r w:rsidRPr="00990A6D">
        <w:rPr>
          <w:sz w:val="8"/>
        </w:rPr>
        <w:t xml:space="preserve">. As a reminder, back </w:t>
      </w:r>
      <w:r w:rsidRPr="001521B8">
        <w:rPr>
          <w:rStyle w:val="StyleUnderline"/>
        </w:rPr>
        <w:t>in</w:t>
      </w:r>
      <w:r w:rsidRPr="00990A6D">
        <w:rPr>
          <w:sz w:val="8"/>
        </w:rPr>
        <w:t xml:space="preserve"> September </w:t>
      </w:r>
      <w:r w:rsidRPr="001521B8">
        <w:rPr>
          <w:rStyle w:val="StyleUnderline"/>
        </w:rPr>
        <w:t>2016 the Obama administration briefed congressional leaders on</w:t>
      </w:r>
      <w:r w:rsidRPr="00990A6D">
        <w:rPr>
          <w:sz w:val="8"/>
        </w:rPr>
        <w:t xml:space="preserve"> the </w:t>
      </w:r>
      <w:r w:rsidRPr="001521B8">
        <w:rPr>
          <w:rStyle w:val="StyleUnderline"/>
        </w:rPr>
        <w:t>intelligence</w:t>
      </w:r>
      <w:r w:rsidRPr="00990A6D">
        <w:rPr>
          <w:sz w:val="8"/>
        </w:rPr>
        <w:t xml:space="preserve"> they had gathered </w:t>
      </w:r>
      <w:r w:rsidRPr="001521B8">
        <w:rPr>
          <w:rStyle w:val="StyleUnderline"/>
        </w:rPr>
        <w:t>about Russian interference</w:t>
      </w:r>
      <w:r w:rsidRPr="00990A6D">
        <w:rPr>
          <w:sz w:val="8"/>
        </w:rPr>
        <w:t xml:space="preserve">. Let’s review </w:t>
      </w:r>
      <w:r w:rsidRPr="00626E84">
        <w:rPr>
          <w:sz w:val="8"/>
        </w:rPr>
        <w:t>what they knew</w:t>
      </w:r>
      <w:r w:rsidRPr="00990A6D">
        <w:rPr>
          <w:sz w:val="8"/>
        </w:rPr>
        <w:t xml:space="preserve"> at the time. Early last August, an envelope with extraordinary handling restrictions arrived at the White House. Sent by courier from </w:t>
      </w:r>
      <w:r w:rsidRPr="001521B8">
        <w:rPr>
          <w:rStyle w:val="StyleUnderline"/>
        </w:rPr>
        <w:t>the CIA</w:t>
      </w:r>
      <w:r w:rsidRPr="00990A6D">
        <w:rPr>
          <w:sz w:val="8"/>
        </w:rPr>
        <w:t xml:space="preserve">, it carried “eyes only” instructions that its contents be shown to just four people: President Barack Obama and three senior aides. Inside was an intelligence bombshell, a report drawn from sourcing deep inside the Russian government that </w:t>
      </w:r>
      <w:r w:rsidRPr="001521B8">
        <w:rPr>
          <w:rStyle w:val="StyleUnderline"/>
        </w:rPr>
        <w:t>detailed</w:t>
      </w:r>
      <w:r w:rsidRPr="00990A6D">
        <w:rPr>
          <w:sz w:val="8"/>
        </w:rPr>
        <w:t xml:space="preserve"> Russian President Vladi</w:t>
      </w:r>
      <w:r w:rsidRPr="00990A6D">
        <w:rPr>
          <w:sz w:val="8"/>
        </w:rPr>
        <w:softHyphen/>
        <w:t xml:space="preserve">mir </w:t>
      </w:r>
      <w:r w:rsidRPr="001521B8">
        <w:rPr>
          <w:rStyle w:val="StyleUnderline"/>
        </w:rPr>
        <w:t>Putin’s direct involvement in a cyber campaign to disrupt</w:t>
      </w:r>
      <w:r w:rsidRPr="00990A6D">
        <w:rPr>
          <w:sz w:val="8"/>
        </w:rPr>
        <w:t xml:space="preserve"> and discredit </w:t>
      </w:r>
      <w:r w:rsidRPr="001521B8">
        <w:rPr>
          <w:rStyle w:val="StyleUnderline"/>
        </w:rPr>
        <w:t>the U.S. presidential race</w:t>
      </w:r>
      <w:r w:rsidRPr="00990A6D">
        <w:rPr>
          <w:sz w:val="8"/>
        </w:rPr>
        <w:t xml:space="preserve">. But it went further. The intelligence captured Putin’s specific instructions on the operation’s audacious objectives — defeat or at least damage the Democratic nominee, Hillary Clinton, and help elect her opponent, Donald Trump. At that point, </w:t>
      </w:r>
      <w:r w:rsidRPr="001521B8">
        <w:rPr>
          <w:rStyle w:val="StyleUnderline"/>
        </w:rPr>
        <w:t>the outlines of the Russian assault on the U.S. election were increasingly apparent</w:t>
      </w:r>
      <w:r w:rsidRPr="00990A6D">
        <w:rPr>
          <w:sz w:val="8"/>
        </w:rPr>
        <w:t xml:space="preserve">. </w:t>
      </w:r>
      <w:r w:rsidRPr="001521B8">
        <w:rPr>
          <w:rStyle w:val="StyleUnderline"/>
        </w:rPr>
        <w:t>Hackers with ties to Russian intelligence services had been rummaging through Democratic Party computer networks</w:t>
      </w:r>
      <w:r w:rsidRPr="00990A6D">
        <w:rPr>
          <w:sz w:val="8"/>
        </w:rPr>
        <w:t xml:space="preserve">, as well as some Republican systems, for more than a year. In July, </w:t>
      </w:r>
      <w:r w:rsidRPr="001521B8">
        <w:rPr>
          <w:rStyle w:val="StyleUnderline"/>
        </w:rPr>
        <w:t>the FBI had opened an investigation</w:t>
      </w:r>
      <w:r w:rsidRPr="00990A6D">
        <w:rPr>
          <w:sz w:val="8"/>
        </w:rPr>
        <w:t xml:space="preserve"> of contacts between Russian officials and Trump associates. As was affirmed by the release of the </w:t>
      </w:r>
      <w:r w:rsidRPr="00626E84">
        <w:rPr>
          <w:sz w:val="8"/>
        </w:rPr>
        <w:t>memo from Democrats</w:t>
      </w:r>
      <w:r w:rsidRPr="00990A6D">
        <w:rPr>
          <w:sz w:val="8"/>
        </w:rPr>
        <w:t xml:space="preserve"> on the House Intelligence Committee, the FBI counterintelligence investigation opened in July 2016 based on reports that Trump campaign advisor George </w:t>
      </w:r>
      <w:proofErr w:type="spellStart"/>
      <w:r w:rsidRPr="00990A6D">
        <w:rPr>
          <w:sz w:val="8"/>
        </w:rPr>
        <w:t>Popadopoulos</w:t>
      </w:r>
      <w:proofErr w:type="spellEnd"/>
      <w:r w:rsidRPr="00990A6D">
        <w:rPr>
          <w:sz w:val="8"/>
        </w:rPr>
        <w:t xml:space="preserve"> bragged to a diplomat about the fact that the Russians had dirt on Hillary Clinton. </w:t>
      </w:r>
      <w:r w:rsidRPr="001521B8">
        <w:rPr>
          <w:rStyle w:val="StyleUnderline"/>
        </w:rPr>
        <w:t>That is where things stood when the Obama administration briefed congressional leaders in September</w:t>
      </w:r>
      <w:r w:rsidRPr="00990A6D">
        <w:rPr>
          <w:sz w:val="8"/>
        </w:rPr>
        <w:t xml:space="preserve">. But according to the </w:t>
      </w:r>
      <w:r w:rsidRPr="00626E84">
        <w:rPr>
          <w:sz w:val="8"/>
        </w:rPr>
        <w:t>Washington Post</w:t>
      </w:r>
      <w:r w:rsidRPr="00990A6D">
        <w:rPr>
          <w:sz w:val="8"/>
        </w:rPr>
        <w:t xml:space="preserve">, here is how Mitch McConnell responded: </w:t>
      </w:r>
      <w:r w:rsidRPr="007A3E75">
        <w:rPr>
          <w:rStyle w:val="StyleUnderline"/>
        </w:rPr>
        <w:t>According to several officials</w:t>
      </w:r>
      <w:r w:rsidRPr="00990A6D">
        <w:rPr>
          <w:sz w:val="8"/>
        </w:rPr>
        <w:t xml:space="preserve">, </w:t>
      </w:r>
      <w:r w:rsidRPr="007A3E75">
        <w:rPr>
          <w:rStyle w:val="StyleUnderline"/>
        </w:rPr>
        <w:t>McConnell raised doubts about the underlying intelligence</w:t>
      </w:r>
      <w:r w:rsidRPr="00990A6D">
        <w:rPr>
          <w:sz w:val="8"/>
        </w:rPr>
        <w:t xml:space="preserve"> </w:t>
      </w:r>
      <w:r w:rsidRPr="001521B8">
        <w:rPr>
          <w:rStyle w:val="StyleUnderline"/>
        </w:rPr>
        <w:t xml:space="preserve">and made clear to the administration that he would consider </w:t>
      </w:r>
      <w:r w:rsidRPr="007A3E75">
        <w:rPr>
          <w:rStyle w:val="StyleUnderline"/>
        </w:rPr>
        <w:t xml:space="preserve">any effort by the White House to challenge the Russians publicly an act of partisan politics. </w:t>
      </w:r>
      <w:r w:rsidRPr="00990A6D">
        <w:rPr>
          <w:sz w:val="8"/>
        </w:rPr>
        <w:t xml:space="preserve">While such a move might not meet the definition of “treasonous,” </w:t>
      </w:r>
      <w:r w:rsidRPr="001521B8">
        <w:rPr>
          <w:rStyle w:val="StyleUnderline"/>
        </w:rPr>
        <w:t xml:space="preserve">it was a clear example of the Senate majority leader </w:t>
      </w:r>
      <w:r w:rsidRPr="007A3E75">
        <w:rPr>
          <w:rStyle w:val="StyleUnderline"/>
        </w:rPr>
        <w:t xml:space="preserve">using political threats to keep the American public in the dark about the efforts of a foreign power to subvert our democracy. </w:t>
      </w:r>
      <w:r w:rsidRPr="00990A6D">
        <w:rPr>
          <w:sz w:val="8"/>
        </w:rPr>
        <w:t xml:space="preserve">However, </w:t>
      </w:r>
      <w:r w:rsidRPr="001521B8">
        <w:rPr>
          <w:rStyle w:val="StyleUnderline"/>
        </w:rPr>
        <w:t>that is</w:t>
      </w:r>
      <w:r w:rsidRPr="00990A6D">
        <w:rPr>
          <w:sz w:val="8"/>
        </w:rPr>
        <w:t xml:space="preserve"> simply </w:t>
      </w:r>
      <w:r w:rsidRPr="007A3E75">
        <w:rPr>
          <w:rStyle w:val="StyleUnderline"/>
        </w:rPr>
        <w:t>one of many ways in which McConnell has undermined our democratic processes</w:t>
      </w:r>
      <w:r w:rsidRPr="00990A6D">
        <w:rPr>
          <w:sz w:val="8"/>
        </w:rPr>
        <w:t xml:space="preserve">. To get a fuller picture, we have to go back to the strategies he used to gain his position as the Republican leader of the Senate. Just as </w:t>
      </w:r>
      <w:r w:rsidRPr="001521B8">
        <w:rPr>
          <w:rStyle w:val="StyleUnderline"/>
        </w:rPr>
        <w:t>McConnell</w:t>
      </w:r>
      <w:r w:rsidRPr="00990A6D">
        <w:rPr>
          <w:sz w:val="8"/>
        </w:rPr>
        <w:t xml:space="preserve"> was about to assume the role in 2006, Zachary Roth and Cliff </w:t>
      </w:r>
      <w:proofErr w:type="spellStart"/>
      <w:r w:rsidRPr="00990A6D">
        <w:rPr>
          <w:sz w:val="8"/>
        </w:rPr>
        <w:t>Schecter</w:t>
      </w:r>
      <w:proofErr w:type="spellEnd"/>
      <w:r w:rsidRPr="00990A6D">
        <w:rPr>
          <w:sz w:val="8"/>
        </w:rPr>
        <w:t xml:space="preserve"> wrote the history of his rise to power in the </w:t>
      </w:r>
      <w:r w:rsidRPr="00626E84">
        <w:rPr>
          <w:sz w:val="8"/>
        </w:rPr>
        <w:t>Washington Monthly</w:t>
      </w:r>
      <w:r w:rsidRPr="00990A6D">
        <w:rPr>
          <w:sz w:val="8"/>
        </w:rPr>
        <w:t xml:space="preserve">. </w:t>
      </w:r>
      <w:r w:rsidRPr="001521B8">
        <w:rPr>
          <w:rStyle w:val="StyleUnderline"/>
        </w:rPr>
        <w:t>He’s a master of Senate rules and procedures</w:t>
      </w:r>
      <w:r w:rsidRPr="00990A6D">
        <w:rPr>
          <w:sz w:val="8"/>
        </w:rPr>
        <w:t xml:space="preserve">, and he harbors no presidential aspirations that might distract him from his job. But unlike earlier leaders, </w:t>
      </w:r>
      <w:r w:rsidRPr="007A3E75">
        <w:rPr>
          <w:rStyle w:val="StyleUnderline"/>
        </w:rPr>
        <w:t>he doesn’t keep score by legislative accomplishments</w:t>
      </w:r>
      <w:r w:rsidRPr="00990A6D">
        <w:rPr>
          <w:sz w:val="8"/>
        </w:rPr>
        <w:t xml:space="preserve">. For the first time in recent memory, </w:t>
      </w:r>
      <w:r w:rsidRPr="001521B8">
        <w:rPr>
          <w:rStyle w:val="StyleUnderline"/>
        </w:rPr>
        <w:t xml:space="preserve">the Senate will be run by a leader with both the ability and the desire to use the institution entirely </w:t>
      </w:r>
      <w:r w:rsidRPr="007A3E75">
        <w:rPr>
          <w:rStyle w:val="StyleUnderline"/>
        </w:rPr>
        <w:t xml:space="preserve">for partisan advantage. </w:t>
      </w:r>
      <w:r w:rsidRPr="00990A6D">
        <w:rPr>
          <w:sz w:val="8"/>
        </w:rPr>
        <w:t xml:space="preserve">They also chronicle how </w:t>
      </w:r>
      <w:r w:rsidRPr="001521B8">
        <w:rPr>
          <w:rStyle w:val="StyleUnderline"/>
        </w:rPr>
        <w:t>McConnell ensured</w:t>
      </w:r>
      <w:r w:rsidRPr="00990A6D">
        <w:rPr>
          <w:sz w:val="8"/>
        </w:rPr>
        <w:t xml:space="preserve"> that </w:t>
      </w:r>
      <w:r w:rsidRPr="001521B8">
        <w:rPr>
          <w:rStyle w:val="StyleUnderline"/>
        </w:rPr>
        <w:t>wealthy donors</w:t>
      </w:r>
      <w:r w:rsidRPr="00990A6D">
        <w:rPr>
          <w:sz w:val="8"/>
        </w:rPr>
        <w:t xml:space="preserve"> knew that they would have to </w:t>
      </w:r>
      <w:r w:rsidRPr="001521B8">
        <w:rPr>
          <w:rStyle w:val="StyleUnderline"/>
        </w:rPr>
        <w:t>go through Republican leadership</w:t>
      </w:r>
      <w:r w:rsidRPr="00990A6D">
        <w:rPr>
          <w:sz w:val="8"/>
        </w:rPr>
        <w:t xml:space="preserve"> to enact their agenda and used the funds he was able to raise from them to keep his colleagues in line. That is why, more than anyone involved in the GOP, </w:t>
      </w:r>
      <w:r w:rsidRPr="007A3E75">
        <w:rPr>
          <w:rStyle w:val="StyleUnderline"/>
        </w:rPr>
        <w:t>McConnell</w:t>
      </w:r>
      <w:r w:rsidRPr="00990A6D">
        <w:rPr>
          <w:sz w:val="8"/>
        </w:rPr>
        <w:t xml:space="preserve"> has </w:t>
      </w:r>
      <w:r w:rsidRPr="007A3E75">
        <w:rPr>
          <w:rStyle w:val="StyleUnderline"/>
        </w:rPr>
        <w:t>fought against any attempt to put limits on the influence of big money in politics</w:t>
      </w:r>
      <w:r w:rsidRPr="00990A6D">
        <w:rPr>
          <w:sz w:val="8"/>
        </w:rPr>
        <w:t xml:space="preserve">. You may recall that </w:t>
      </w:r>
      <w:r w:rsidRPr="001521B8">
        <w:rPr>
          <w:rStyle w:val="StyleUnderline"/>
        </w:rPr>
        <w:t>when Congress passed</w:t>
      </w:r>
      <w:r w:rsidRPr="00990A6D">
        <w:rPr>
          <w:sz w:val="8"/>
        </w:rPr>
        <w:t xml:space="preserve"> the </w:t>
      </w:r>
      <w:r w:rsidRPr="001521B8">
        <w:rPr>
          <w:rStyle w:val="StyleUnderline"/>
        </w:rPr>
        <w:t>bipartisan</w:t>
      </w:r>
      <w:r w:rsidRPr="00990A6D">
        <w:rPr>
          <w:sz w:val="8"/>
        </w:rPr>
        <w:t xml:space="preserve"> McCain-Feingold </w:t>
      </w:r>
      <w:r w:rsidRPr="001521B8">
        <w:rPr>
          <w:rStyle w:val="StyleUnderline"/>
        </w:rPr>
        <w:t>campaign finance reform</w:t>
      </w:r>
      <w:r w:rsidRPr="00990A6D">
        <w:rPr>
          <w:sz w:val="8"/>
        </w:rPr>
        <w:t xml:space="preserve"> law, it was </w:t>
      </w:r>
      <w:r w:rsidRPr="007A3E75">
        <w:rPr>
          <w:rStyle w:val="StyleUnderline"/>
        </w:rPr>
        <w:t>Mitch McConnell</w:t>
      </w:r>
      <w:r w:rsidRPr="00990A6D">
        <w:rPr>
          <w:sz w:val="8"/>
        </w:rPr>
        <w:t xml:space="preserve"> who </w:t>
      </w:r>
      <w:r w:rsidRPr="007A3E75">
        <w:rPr>
          <w:rStyle w:val="StyleUnderline"/>
        </w:rPr>
        <w:t>fought back</w:t>
      </w:r>
      <w:r w:rsidRPr="00990A6D">
        <w:rPr>
          <w:sz w:val="8"/>
        </w:rPr>
        <w:t xml:space="preserve">, all the way to the Supreme Court. While that case wasn’t completely successful, </w:t>
      </w:r>
      <w:r w:rsidRPr="001521B8">
        <w:rPr>
          <w:rStyle w:val="StyleUnderline"/>
        </w:rPr>
        <w:t>it</w:t>
      </w:r>
      <w:r w:rsidRPr="00990A6D">
        <w:rPr>
          <w:sz w:val="8"/>
        </w:rPr>
        <w:t xml:space="preserve"> ultimately </w:t>
      </w:r>
      <w:r w:rsidRPr="001521B8">
        <w:rPr>
          <w:rStyle w:val="StyleUnderline"/>
        </w:rPr>
        <w:t>paved the way for</w:t>
      </w:r>
      <w:r>
        <w:rPr>
          <w:rStyle w:val="StyleUnderline"/>
        </w:rPr>
        <w:t xml:space="preserve"> </w:t>
      </w:r>
      <w:r w:rsidRPr="001521B8">
        <w:rPr>
          <w:rStyle w:val="StyleUnderline"/>
        </w:rPr>
        <w:t>Citizens United</w:t>
      </w:r>
      <w:r w:rsidRPr="00990A6D">
        <w:rPr>
          <w:sz w:val="8"/>
        </w:rPr>
        <w:t xml:space="preserve"> to deal a death blow to campaign finance reform. Roth and </w:t>
      </w:r>
      <w:proofErr w:type="spellStart"/>
      <w:r w:rsidRPr="00990A6D">
        <w:rPr>
          <w:sz w:val="8"/>
        </w:rPr>
        <w:t>Schecter</w:t>
      </w:r>
      <w:proofErr w:type="spellEnd"/>
      <w:r w:rsidRPr="00990A6D">
        <w:rPr>
          <w:sz w:val="8"/>
        </w:rPr>
        <w:t xml:space="preserve"> were prescient when they suggested that </w:t>
      </w:r>
      <w:r w:rsidRPr="00990A6D">
        <w:rPr>
          <w:rStyle w:val="StyleUnderline"/>
        </w:rPr>
        <w:t>McConnell</w:t>
      </w:r>
      <w:r w:rsidRPr="00990A6D">
        <w:rPr>
          <w:sz w:val="8"/>
        </w:rPr>
        <w:t xml:space="preserve"> would be the first Senate Republican leader with “both the ability and the desire to use the institution entirely for partisan advantage.” We saw that come to fruition in 2009 when he </w:t>
      </w:r>
      <w:r w:rsidRPr="00990A6D">
        <w:rPr>
          <w:rStyle w:val="StyleUnderline"/>
        </w:rPr>
        <w:t>continually rallied his colleagues to implement a strategy of total obstruction against anything Obama and the Democrats attempted to do,</w:t>
      </w:r>
      <w:r w:rsidRPr="00990A6D">
        <w:rPr>
          <w:sz w:val="8"/>
        </w:rPr>
        <w:t xml:space="preserve"> while claiming that his number one goal was to ensure that Obama would be a one-term president. For eight years, </w:t>
      </w:r>
      <w:r w:rsidRPr="007A3E75">
        <w:rPr>
          <w:rStyle w:val="StyleUnderline"/>
        </w:rPr>
        <w:t>we witnessed a Republican party that had no interest in governing</w:t>
      </w:r>
      <w:r w:rsidRPr="00990A6D">
        <w:rPr>
          <w:rStyle w:val="StyleUnderline"/>
        </w:rPr>
        <w:t>—only to stop Democrats from being able to do so</w:t>
      </w:r>
      <w:r w:rsidRPr="00990A6D">
        <w:rPr>
          <w:sz w:val="8"/>
        </w:rPr>
        <w:t xml:space="preserve">. As </w:t>
      </w:r>
      <w:r w:rsidRPr="00626E84">
        <w:rPr>
          <w:sz w:val="8"/>
        </w:rPr>
        <w:t>Mike Lofgren</w:t>
      </w:r>
      <w:r w:rsidRPr="00990A6D">
        <w:rPr>
          <w:sz w:val="8"/>
        </w:rPr>
        <w:t xml:space="preserve"> explained, for McConnell, that went beyond merely an attempt to stop Democratic bills from passing. A couple of years ago, a Republican committee staff director told me candidly (and proudly) what the method was to all this obstruction and disruption. </w:t>
      </w:r>
      <w:r w:rsidRPr="00990A6D">
        <w:rPr>
          <w:rStyle w:val="StyleUnderline"/>
        </w:rPr>
        <w:t>Should Republicans succeed in obstructing the Senate from doing its job,</w:t>
      </w:r>
      <w:r w:rsidRPr="00990A6D">
        <w:rPr>
          <w:sz w:val="8"/>
        </w:rPr>
        <w:t xml:space="preserve"> </w:t>
      </w:r>
      <w:r w:rsidRPr="007A3E75">
        <w:rPr>
          <w:rStyle w:val="StyleUnderline"/>
        </w:rPr>
        <w:t>it would further lower Congress’s generic favorability rating among the American people. By sabotaging the reputation of an institution of government, the party that is programmatically against government would come out the relative winner.</w:t>
      </w:r>
      <w:r w:rsidRPr="00990A6D">
        <w:rPr>
          <w:sz w:val="8"/>
        </w:rPr>
        <w:t xml:space="preserve"> Total obstruction reached its peak in 2016 when Supreme Court Justice Antonin Scalia died and Obama nominated Judge Merrick Garland, who was specifically chosen because his name had been mentioned by </w:t>
      </w:r>
      <w:r w:rsidRPr="00626E84">
        <w:rPr>
          <w:sz w:val="8"/>
        </w:rPr>
        <w:t>Republicans</w:t>
      </w:r>
      <w:r w:rsidRPr="00990A6D">
        <w:rPr>
          <w:sz w:val="8"/>
        </w:rPr>
        <w:t xml:space="preserve"> as someone they could support. But McConnell didn’t simply filibuster the nomination. He ensured that Garland would receive no hearings on the Judiciary Committee and no vote in the Senate. That unprecedented move meant that a seat on the Supreme Court went empty until Donald Trump was elected and nominated an extreme conservative. McConnell’s next move was to do away with the filibuster for confirmation of Supreme Court justices. As I recount this history, what stands out is that in every area, </w:t>
      </w:r>
      <w:r w:rsidRPr="00990A6D">
        <w:rPr>
          <w:rStyle w:val="StyleUnderline"/>
        </w:rPr>
        <w:t>McConnell has been successful in achieving his goals</w:t>
      </w:r>
      <w:r w:rsidRPr="00990A6D">
        <w:rPr>
          <w:sz w:val="8"/>
        </w:rPr>
        <w:t xml:space="preserve">. </w:t>
      </w:r>
      <w:r w:rsidRPr="007A3E75">
        <w:rPr>
          <w:rStyle w:val="StyleUnderline"/>
        </w:rPr>
        <w:t>He kept us from knowing the full extent of Russia’s interference on behalf of Trump in the 2016 election, he defeated any attempt to put limits on big money in politics, he successfully obstructed Obama</w:t>
      </w:r>
      <w:r w:rsidRPr="00990A6D">
        <w:rPr>
          <w:sz w:val="8"/>
        </w:rPr>
        <w:t xml:space="preserve"> (except for the few months when Democrats had 60 votes in the Senate), and he preserved a seat on the Supreme Court for a Republican president. The only failure McConnell experienced was that he didn’t make Obama a one-term president. That is troubling because </w:t>
      </w:r>
      <w:r w:rsidRPr="00990A6D">
        <w:rPr>
          <w:rStyle w:val="StyleUnderline"/>
        </w:rPr>
        <w:t>the majority leader’s</w:t>
      </w:r>
      <w:r w:rsidRPr="00990A6D">
        <w:rPr>
          <w:sz w:val="8"/>
        </w:rPr>
        <w:t xml:space="preserve"> successes stem from the most cynical place imaginable. His </w:t>
      </w:r>
      <w:r w:rsidRPr="00990A6D">
        <w:rPr>
          <w:rStyle w:val="StyleUnderline"/>
        </w:rPr>
        <w:t>positions have</w:t>
      </w:r>
      <w:r w:rsidRPr="00990A6D">
        <w:rPr>
          <w:sz w:val="8"/>
        </w:rPr>
        <w:t xml:space="preserve"> nothing to do with effective governing or protecting our democracy and </w:t>
      </w:r>
      <w:r w:rsidRPr="00990A6D">
        <w:rPr>
          <w:rStyle w:val="StyleUnderline"/>
        </w:rPr>
        <w:t>everything to do with partisan political advantage while maintaining his own power</w:t>
      </w:r>
      <w:r w:rsidRPr="00990A6D">
        <w:rPr>
          <w:sz w:val="8"/>
        </w:rPr>
        <w:t xml:space="preserve">. As Lofgren pointed out, his strategies rest on the cynical premise of sabotaging the reputation of Congress among the American public. Perhaps even more than the presidency of Donald Trump, </w:t>
      </w:r>
      <w:r w:rsidRPr="007A3E75">
        <w:rPr>
          <w:rStyle w:val="StyleUnderline"/>
        </w:rPr>
        <w:t>McConnell represents everything that is wrong with our politics today</w:t>
      </w:r>
      <w:r w:rsidRPr="00990A6D">
        <w:rPr>
          <w:sz w:val="8"/>
        </w:rPr>
        <w:t xml:space="preserve">. And yet, he pretty much remains in the shadows and out of the spotlight of accountability. That is why, several months ago, </w:t>
      </w:r>
      <w:r w:rsidRPr="00626E84">
        <w:rPr>
          <w:sz w:val="8"/>
        </w:rPr>
        <w:t>I suggested that</w:t>
      </w:r>
      <w:r w:rsidRPr="00990A6D">
        <w:rPr>
          <w:sz w:val="8"/>
        </w:rPr>
        <w:t xml:space="preserve"> Democrats should treat McConnell the same way Republicans have treated Nancy Pelosi. In doing so, they could be clear about what is wrong in Washington (i.e. big money and power games) and who is responsible.</w:t>
      </w:r>
    </w:p>
    <w:p w14:paraId="00214757" w14:textId="341C696C" w:rsidR="00A85D76" w:rsidRDefault="006B2C56" w:rsidP="00A85D76">
      <w:pPr>
        <w:pStyle w:val="Heading3"/>
      </w:pPr>
      <w:r>
        <w:t>! – democracy</w:t>
      </w:r>
    </w:p>
    <w:p w14:paraId="777C50F4" w14:textId="77777777" w:rsidR="00A85D76" w:rsidRDefault="00A85D76" w:rsidP="00A85D76">
      <w:pPr>
        <w:pStyle w:val="Heading4"/>
      </w:pPr>
      <w:r w:rsidRPr="008A5E6B">
        <w:t xml:space="preserve">Unchecked election interference </w:t>
      </w:r>
      <w:r>
        <w:t>undermines democratic governance</w:t>
      </w:r>
    </w:p>
    <w:p w14:paraId="773A99DF" w14:textId="77777777" w:rsidR="00A85D76" w:rsidRPr="00947259" w:rsidRDefault="00A85D76" w:rsidP="00A85D76">
      <w:r w:rsidRPr="00947259">
        <w:rPr>
          <w:rStyle w:val="Style13ptBold"/>
        </w:rPr>
        <w:t>Drehle, '20</w:t>
      </w:r>
      <w:r w:rsidRPr="00947259">
        <w:t xml:space="preserve"> (David Von Drehle is a columnist for The Washington Post, where he writes about national affairs and politics from a home base in the Midwest, "Vladimir Putin’s virus," Washington Post, 3-2-2020, https://www.washingtonpost.com/opinions/2020/03/02/did-vladimir-putin-turn-america-itself/?arc404=true, accessed 6-20-2020, </w:t>
      </w:r>
      <w:proofErr w:type="spellStart"/>
      <w:r w:rsidRPr="00947259">
        <w:t>SShaf</w:t>
      </w:r>
      <w:proofErr w:type="spellEnd"/>
      <w:r w:rsidRPr="00947259">
        <w:t>)</w:t>
      </w:r>
    </w:p>
    <w:p w14:paraId="1E2DFC52" w14:textId="77777777" w:rsidR="00A85D76" w:rsidRPr="00947259" w:rsidRDefault="00A85D76" w:rsidP="00A85D76">
      <w:pPr>
        <w:rPr>
          <w:sz w:val="8"/>
        </w:rPr>
      </w:pPr>
      <w:r w:rsidRPr="008A5E6B">
        <w:rPr>
          <w:rStyle w:val="StyleUnderline"/>
        </w:rPr>
        <w:t>The president</w:t>
      </w:r>
      <w:r w:rsidRPr="00947259">
        <w:rPr>
          <w:sz w:val="8"/>
        </w:rPr>
        <w:t xml:space="preserve"> of the United States </w:t>
      </w:r>
      <w:r w:rsidRPr="008A5E6B">
        <w:rPr>
          <w:rStyle w:val="StyleUnderline"/>
        </w:rPr>
        <w:t>fires</w:t>
      </w:r>
      <w:r>
        <w:rPr>
          <w:rStyle w:val="StyleUnderline"/>
        </w:rPr>
        <w:t xml:space="preserve"> </w:t>
      </w:r>
      <w:r w:rsidRPr="008A5E6B">
        <w:rPr>
          <w:rStyle w:val="StyleUnderline"/>
        </w:rPr>
        <w:t>hi</w:t>
      </w:r>
      <w:r w:rsidRPr="00947259">
        <w:rPr>
          <w:sz w:val="8"/>
        </w:rPr>
        <w:t xml:space="preserve">s </w:t>
      </w:r>
      <w:r w:rsidRPr="008A5E6B">
        <w:rPr>
          <w:rStyle w:val="StyleUnderline"/>
        </w:rPr>
        <w:t>director of national intelligence</w:t>
      </w:r>
      <w:r w:rsidRPr="00947259">
        <w:rPr>
          <w:sz w:val="8"/>
        </w:rPr>
        <w:t xml:space="preserve"> after aides brief a congressional committee on new Russian efforts to interfere in the 2020 election. </w:t>
      </w:r>
      <w:r w:rsidRPr="008A5E6B">
        <w:rPr>
          <w:rStyle w:val="StyleUnderline"/>
        </w:rPr>
        <w:t>His</w:t>
      </w:r>
      <w:r w:rsidRPr="00947259">
        <w:rPr>
          <w:sz w:val="8"/>
        </w:rPr>
        <w:t xml:space="preserve"> acting </w:t>
      </w:r>
      <w:r w:rsidRPr="008A5E6B">
        <w:rPr>
          <w:rStyle w:val="StyleUnderline"/>
        </w:rPr>
        <w:t>replacement is a man whose main qualification appears to be his skepticism that Russia is meddling in our politics at all</w:t>
      </w:r>
      <w:r w:rsidRPr="00947259">
        <w:rPr>
          <w:sz w:val="8"/>
        </w:rPr>
        <w:t xml:space="preserve">. Meanwhile, </w:t>
      </w:r>
      <w:r w:rsidRPr="008A5E6B">
        <w:rPr>
          <w:rStyle w:val="StyleUnderline"/>
        </w:rPr>
        <w:t>intelligence officials tell</w:t>
      </w:r>
      <w:r w:rsidRPr="00947259">
        <w:rPr>
          <w:sz w:val="8"/>
        </w:rPr>
        <w:t xml:space="preserve"> Sen. Bernie </w:t>
      </w:r>
      <w:r w:rsidRPr="008A5E6B">
        <w:rPr>
          <w:rStyle w:val="StyleUnderline"/>
        </w:rPr>
        <w:t>Sanders</w:t>
      </w:r>
      <w:r w:rsidRPr="00947259">
        <w:rPr>
          <w:sz w:val="8"/>
        </w:rPr>
        <w:t xml:space="preserve">, the leading candidate to unseat the president, that </w:t>
      </w:r>
      <w:r w:rsidRPr="008A5E6B">
        <w:rPr>
          <w:rStyle w:val="StyleUnderline"/>
        </w:rPr>
        <w:t>Russian bots have infiltrated his online army to sow discord</w:t>
      </w:r>
      <w:r w:rsidRPr="00947259">
        <w:rPr>
          <w:sz w:val="8"/>
        </w:rPr>
        <w:t xml:space="preserve"> in the Democratic Party. They say the goal is to help Sanders, but Sanders thinks it is a leak designed to hurt him. Not sure what to believe? Bingo. This </w:t>
      </w:r>
      <w:r w:rsidRPr="007A3E75">
        <w:rPr>
          <w:rStyle w:val="StyleUnderline"/>
        </w:rPr>
        <w:t>fever of mistrust is the desired symptom of a powerful virus — a confidence-sapping worm of mutual suspicion — that Russia has planted in the operating system of American democracy</w:t>
      </w:r>
      <w:r w:rsidRPr="00947259">
        <w:rPr>
          <w:sz w:val="8"/>
        </w:rPr>
        <w:t xml:space="preserve">. At little cost and </w:t>
      </w:r>
      <w:r w:rsidRPr="008A5E6B">
        <w:rPr>
          <w:rStyle w:val="StyleUnderline"/>
        </w:rPr>
        <w:t>with surprising ease</w:t>
      </w:r>
      <w:r w:rsidRPr="00947259">
        <w:rPr>
          <w:sz w:val="8"/>
        </w:rPr>
        <w:t xml:space="preserve">, Vladimir </w:t>
      </w:r>
      <w:r w:rsidRPr="008A5E6B">
        <w:rPr>
          <w:rStyle w:val="StyleUnderline"/>
        </w:rPr>
        <w:t>Putin and his government have exploited partisanship and social media to serve Russia’s long-term goal of weakening the West by encouraging disorder and disunity</w:t>
      </w:r>
      <w:r w:rsidRPr="00947259">
        <w:rPr>
          <w:sz w:val="8"/>
        </w:rPr>
        <w:t xml:space="preserve">. Already, eight months before Election Day, </w:t>
      </w:r>
      <w:r w:rsidRPr="008A5E6B">
        <w:rPr>
          <w:rStyle w:val="StyleUnderline"/>
        </w:rPr>
        <w:t>the virus is spreadin</w:t>
      </w:r>
      <w:r w:rsidRPr="00947259">
        <w:rPr>
          <w:sz w:val="8"/>
        </w:rPr>
        <w:t xml:space="preserve">g virtually </w:t>
      </w:r>
      <w:r w:rsidRPr="008A5E6B">
        <w:rPr>
          <w:rStyle w:val="StyleUnderline"/>
        </w:rPr>
        <w:t>unchecked</w:t>
      </w:r>
      <w:r w:rsidRPr="00947259">
        <w:rPr>
          <w:sz w:val="8"/>
        </w:rPr>
        <w:t xml:space="preserve">, </w:t>
      </w:r>
      <w:r w:rsidRPr="008A5E6B">
        <w:rPr>
          <w:rStyle w:val="StyleUnderline"/>
        </w:rPr>
        <w:t>because</w:t>
      </w:r>
      <w:r w:rsidRPr="00947259">
        <w:rPr>
          <w:sz w:val="8"/>
        </w:rPr>
        <w:t xml:space="preserve"> the very existence of a </w:t>
      </w:r>
      <w:r w:rsidRPr="008A5E6B">
        <w:rPr>
          <w:rStyle w:val="StyleUnderline"/>
        </w:rPr>
        <w:t>Russian chaos</w:t>
      </w:r>
      <w:r w:rsidRPr="00947259">
        <w:rPr>
          <w:sz w:val="8"/>
        </w:rPr>
        <w:t xml:space="preserve"> project </w:t>
      </w:r>
      <w:r w:rsidRPr="008A5E6B">
        <w:rPr>
          <w:rStyle w:val="StyleUnderline"/>
        </w:rPr>
        <w:t>has</w:t>
      </w:r>
      <w:r w:rsidRPr="00947259">
        <w:rPr>
          <w:sz w:val="8"/>
        </w:rPr>
        <w:t xml:space="preserve"> </w:t>
      </w:r>
      <w:r w:rsidRPr="007A3E75">
        <w:rPr>
          <w:rStyle w:val="StyleUnderline"/>
        </w:rPr>
        <w:t>itself become a partisan wedge</w:t>
      </w:r>
      <w:r w:rsidRPr="00947259">
        <w:rPr>
          <w:sz w:val="8"/>
        </w:rPr>
        <w:t xml:space="preserve">. Democrats see Putin’s hand in nearly every news cycle, while Republicans increasingly scoff that the whole thing is, to quote the president, a witch hunt. </w:t>
      </w:r>
      <w:r w:rsidRPr="008A5E6B">
        <w:rPr>
          <w:rStyle w:val="StyleUnderline"/>
        </w:rPr>
        <w:t>Millions</w:t>
      </w:r>
      <w:r w:rsidRPr="00947259">
        <w:rPr>
          <w:sz w:val="8"/>
        </w:rPr>
        <w:t xml:space="preserve"> of us </w:t>
      </w:r>
      <w:r w:rsidRPr="008A5E6B">
        <w:rPr>
          <w:rStyle w:val="StyleUnderline"/>
        </w:rPr>
        <w:t>are unsure whether elections will be free and fair,</w:t>
      </w:r>
      <w:r w:rsidRPr="00947259">
        <w:rPr>
          <w:sz w:val="8"/>
        </w:rPr>
        <w:t xml:space="preserve"> whether the news we consume is real or fake, whether our foreign policy serves national or personal interests. </w:t>
      </w:r>
      <w:r w:rsidRPr="007A3E75">
        <w:rPr>
          <w:rStyle w:val="StyleUnderline"/>
        </w:rPr>
        <w:t>This is a massive victory for America’s enemies</w:t>
      </w:r>
      <w:r w:rsidRPr="00947259">
        <w:rPr>
          <w:sz w:val="8"/>
        </w:rPr>
        <w:t xml:space="preserve">. </w:t>
      </w:r>
      <w:r w:rsidRPr="008A5E6B">
        <w:rPr>
          <w:rStyle w:val="StyleUnderline"/>
        </w:rPr>
        <w:t xml:space="preserve">A climate of mutual suspicion at home erodes our ability to affect events abroad. </w:t>
      </w:r>
      <w:r w:rsidRPr="007A3E75">
        <w:rPr>
          <w:rStyle w:val="StyleUnderline"/>
        </w:rPr>
        <w:t xml:space="preserve">Foreign governments lose confidence in a nation whose leaders — and followers — lack confidence in one another. </w:t>
      </w:r>
      <w:r w:rsidRPr="00947259">
        <w:rPr>
          <w:sz w:val="8"/>
        </w:rPr>
        <w:t xml:space="preserve">Putin has watered this invasive species for much of the past decade. Seizing opportunities on the lawless frontiers of social media, the Russian leader has stoked division, spread disinformation, fanned conspiracy theories and generally mind-gamed the American system. Putin probably blessed the Russian military computer hackers whose garden-variety mischief-making morphed in 2016 into a concerted pro-Trump and pro-Sanders project to boost outsider candidates skeptical of the U.S.-led world order. Putin’s crown prosecutor was the purported source of Kremlin assistance dangled before the eager eyes of Trump’s inner circle. (“I love it,” Donald Trump Jr. exclaimed when told that the Russian government wanted to help his dad.) Putin was the source, a number of former Trump aides believe, of the U.S. president’s intense conviction that Ukraine was in cahoots with his political opponents. In the opinion of Russia expert Fiona Hill, Putin’s government engineered a “rabbit hole” from which Christopher Steele pulled out his famous dossier; the substantial doubt thrown over that document allows </w:t>
      </w:r>
      <w:r w:rsidRPr="007A3E75">
        <w:rPr>
          <w:rStyle w:val="StyleUnderline"/>
        </w:rPr>
        <w:t>Putin</w:t>
      </w:r>
      <w:r w:rsidRPr="00947259">
        <w:rPr>
          <w:sz w:val="8"/>
        </w:rPr>
        <w:t xml:space="preserve"> to shrug and smirk now: Who, me? The strongman from St. Petersburg </w:t>
      </w:r>
      <w:r w:rsidRPr="007A3E75">
        <w:rPr>
          <w:rStyle w:val="StyleUnderline"/>
        </w:rPr>
        <w:t>pops up like Zelig across the broken landscape of U.S. politics. A national trust is shattered</w:t>
      </w:r>
      <w:r w:rsidRPr="00947259">
        <w:rPr>
          <w:sz w:val="8"/>
        </w:rPr>
        <w:t xml:space="preserve">. We’ll miss it now that it’s gone. And </w:t>
      </w:r>
      <w:r w:rsidRPr="008A5E6B">
        <w:rPr>
          <w:rStyle w:val="StyleUnderline"/>
        </w:rPr>
        <w:t>the Russian leader is</w:t>
      </w:r>
      <w:r w:rsidRPr="00947259">
        <w:rPr>
          <w:sz w:val="8"/>
        </w:rPr>
        <w:t xml:space="preserve"> surely </w:t>
      </w:r>
      <w:r w:rsidRPr="008A5E6B">
        <w:rPr>
          <w:rStyle w:val="StyleUnderline"/>
        </w:rPr>
        <w:t>pleased to have won a significant geopolitical victory with so little effort and with so much help from American dupes.</w:t>
      </w:r>
      <w:r>
        <w:rPr>
          <w:rStyle w:val="StyleUnderline"/>
        </w:rPr>
        <w:t xml:space="preserve"> </w:t>
      </w:r>
      <w:r w:rsidRPr="00947259">
        <w:rPr>
          <w:sz w:val="8"/>
        </w:rPr>
        <w:t xml:space="preserve">It’s ironic that </w:t>
      </w:r>
      <w:r w:rsidRPr="008A5E6B">
        <w:rPr>
          <w:rStyle w:val="StyleUnderline"/>
        </w:rPr>
        <w:t xml:space="preserve">Americans of all political stripes have contributed to Putin’s success — by failing to understand </w:t>
      </w:r>
      <w:r w:rsidRPr="007A3E75">
        <w:rPr>
          <w:rStyle w:val="StyleUnderline"/>
        </w:rPr>
        <w:t>what he wants and why he wants it</w:t>
      </w:r>
      <w:r w:rsidRPr="00947259">
        <w:rPr>
          <w:sz w:val="8"/>
        </w:rPr>
        <w:t xml:space="preserve">. His goals are not the goals of the former Soviet Union (though he has described the collapse of the U.S.S.R. as a “disaster”). During the Cold War, the Kremlin pursued the spread of communist ideology. Putin is nonideological, according to former U.S. ambassador to Russia Michael McFaul, now of Stanford University and a Post contributing columnist. “I see him as impulsive, emotional, opportunistic. </w:t>
      </w:r>
      <w:r w:rsidRPr="007A3E75">
        <w:rPr>
          <w:rStyle w:val="StyleUnderline"/>
        </w:rPr>
        <w:t xml:space="preserve">Putin sees himself as the last great nationalist, anti-globalist leader.” </w:t>
      </w:r>
      <w:r w:rsidRPr="00947259">
        <w:rPr>
          <w:sz w:val="8"/>
        </w:rPr>
        <w:t xml:space="preserve">He assumed power quite suddenly, in the waning hours of 1999. As fireworks began erupting around the world to celebrate the momentous new year, weary Russian President Boris Yeltsin appeared on state television, slowly slurring an unexpected resignation speech. He was turning the government over to Putin, a former KGB intelligence officer serving as his prime minister. </w:t>
      </w:r>
      <w:bookmarkStart w:id="3" w:name="CNUX6D2XC5FJVBK2QF74QIMGJA"/>
      <w:bookmarkEnd w:id="3"/>
      <w:r w:rsidRPr="00947259">
        <w:rPr>
          <w:sz w:val="8"/>
        </w:rPr>
        <w:t xml:space="preserve">Putin’s rise through the chaos of the post-Soviet period had left him convinced that Western-style capitalism, unrestrained by a centralized controlling authority, was incompatible with Russian greatness. And to be fair, the United States and its Western allies had not done enough to help the Russians build a market economy. Though Americans helped design the stock exchange and other elements of the post-Soviet economy, the state-owned industries that made up the backbone of the old system were swiftly privatized in a frenzy of corruption and opportunism. Since then, Putin has transformed the anarchic plunder of the 1990s into a centralized structure of state-approved oligarchs, with himself at the top of the pyramid. Putin is believed to be among the richest people on Earth — impressive for a man who has worked his whole life for the government. His palace on the Black Sea was built on a reported $1 billion budget, and that’s just one of his many palaces and retreats. Many Russian observers believe there was a window when Putin might have become a potential partner of the West. Indeed, around the time he became president, there was some discussion of Russia joining NATO someday, as several former Soviet satellites had already done. In the aftermath of 9/11, he telephoned then-President George W. Bush to suggest that they could be allies in fighting the common enemy of radical Islamist terrorism. Bush famously declared of his first meeting with Putin: “I looked into his eyes and saw his soul.” Putin did not exercise his veto in the U.N. Security Council when Bush sought approval of the 2003 Iraq invasion to unseat the dictator Saddam Hussein. But Putin’s attitude changed as the West expanded its influence. Later that year, the so-called Rose Revolution in Georgia toppled the government of former Soviet foreign minister Eduard Shevardnadze and replaced him with the pro-Western </w:t>
      </w:r>
      <w:proofErr w:type="spellStart"/>
      <w:r w:rsidRPr="00947259">
        <w:rPr>
          <w:sz w:val="8"/>
        </w:rPr>
        <w:t>Mikheil</w:t>
      </w:r>
      <w:proofErr w:type="spellEnd"/>
      <w:r w:rsidRPr="00947259">
        <w:rPr>
          <w:sz w:val="8"/>
        </w:rPr>
        <w:t xml:space="preserve"> Saakashvili. Other “color revolutions” erupted in former satellite states Ukraine and Kyrgyzstan. In 2004, NATO expanded to Russia’s doorstep, adding three former Soviet republics as members: Latvia, Lithuania and Estonia. This steady advance hardened Putin’s worldview, and his wariness of the United States “went off the rails,” according to McFaul. The former intelligence officer believed that his old nemesis the CIA was behind the color revolutions, and that ultimately the United States would seek a regime change in Russia itself. </w:t>
      </w:r>
      <w:r w:rsidRPr="008A5E6B">
        <w:rPr>
          <w:rStyle w:val="StyleUnderline"/>
        </w:rPr>
        <w:t>Putin believed the United States was abusing its power, acting to “overthrow any people we don’t like</w:t>
      </w:r>
      <w:r w:rsidRPr="00947259">
        <w:rPr>
          <w:sz w:val="8"/>
        </w:rPr>
        <w:t>,” said the former ambassador. “</w:t>
      </w:r>
      <w:r w:rsidRPr="008A5E6B">
        <w:rPr>
          <w:rStyle w:val="StyleUnderline"/>
        </w:rPr>
        <w:t>Once he’s in that mind-set</w:t>
      </w:r>
      <w:r w:rsidRPr="00947259">
        <w:rPr>
          <w:sz w:val="8"/>
        </w:rPr>
        <w:t xml:space="preserve"> that we are out to get him, </w:t>
      </w:r>
      <w:r w:rsidRPr="007A3E75">
        <w:rPr>
          <w:rStyle w:val="StyleUnderline"/>
        </w:rPr>
        <w:t>everything that happens is further confirmation</w:t>
      </w:r>
      <w:r w:rsidRPr="00947259">
        <w:rPr>
          <w:sz w:val="8"/>
        </w:rPr>
        <w:t xml:space="preserve">.” The uprisings of the Arab Spring? Check. The outbreak of protests over fraud in the Russian parliamentary elections? Check. The overthrow of a pro-Russian government in Ukraine? Check. U.S. opposition to a pipeline to export Russian natural gas? Check. The American crackdown on Russian money laundering and human right abuses known as the Magnitsky Act? Check. </w:t>
      </w:r>
      <w:r w:rsidRPr="008A5E6B">
        <w:rPr>
          <w:rStyle w:val="StyleUnderline"/>
        </w:rPr>
        <w:t>The Russian leader read</w:t>
      </w:r>
      <w:r w:rsidRPr="00947259">
        <w:rPr>
          <w:sz w:val="8"/>
        </w:rPr>
        <w:t xml:space="preserve"> these and other </w:t>
      </w:r>
      <w:r w:rsidRPr="008A5E6B">
        <w:rPr>
          <w:rStyle w:val="StyleUnderline"/>
        </w:rPr>
        <w:t>measures as</w:t>
      </w:r>
      <w:r w:rsidRPr="00947259">
        <w:rPr>
          <w:sz w:val="8"/>
        </w:rPr>
        <w:t xml:space="preserve"> hostile to nationalism, </w:t>
      </w:r>
      <w:r w:rsidRPr="008A5E6B">
        <w:rPr>
          <w:rStyle w:val="StyleUnderline"/>
        </w:rPr>
        <w:t>hostile to Russia</w:t>
      </w:r>
      <w:r w:rsidRPr="00947259">
        <w:rPr>
          <w:sz w:val="8"/>
        </w:rPr>
        <w:t xml:space="preserve"> and personally hostile to him. All </w:t>
      </w:r>
      <w:r w:rsidRPr="007A3E75">
        <w:rPr>
          <w:rStyle w:val="StyleUnderline"/>
        </w:rPr>
        <w:t>survivors of the</w:t>
      </w:r>
      <w:r w:rsidRPr="00947259">
        <w:rPr>
          <w:sz w:val="8"/>
        </w:rPr>
        <w:t xml:space="preserve"> late </w:t>
      </w:r>
      <w:r w:rsidRPr="007A3E75">
        <w:rPr>
          <w:rStyle w:val="StyleUnderline"/>
        </w:rPr>
        <w:t>Soviet era learned</w:t>
      </w:r>
      <w:r w:rsidRPr="00947259">
        <w:rPr>
          <w:sz w:val="8"/>
        </w:rPr>
        <w:t xml:space="preserve"> the lesson that </w:t>
      </w:r>
      <w:r w:rsidRPr="007A3E75">
        <w:rPr>
          <w:rStyle w:val="StyleUnderline"/>
        </w:rPr>
        <w:t>Russia cannot compete with the West by conventional means.</w:t>
      </w:r>
      <w:r w:rsidRPr="00947259">
        <w:rPr>
          <w:sz w:val="8"/>
        </w:rPr>
        <w:t xml:space="preserve"> Large and powerful in terms of geography, culture and nuclear weapons, </w:t>
      </w:r>
      <w:r w:rsidRPr="008A5E6B">
        <w:rPr>
          <w:rStyle w:val="StyleUnderline"/>
        </w:rPr>
        <w:t>Russia has never approached its economic potential</w:t>
      </w:r>
      <w:r w:rsidRPr="00947259">
        <w:rPr>
          <w:sz w:val="8"/>
        </w:rPr>
        <w:t xml:space="preserve">. This sprawling, beautiful country has known power but has never known real prosperity — even the czars built </w:t>
      </w:r>
      <w:proofErr w:type="spellStart"/>
      <w:r w:rsidRPr="00947259">
        <w:rPr>
          <w:sz w:val="8"/>
        </w:rPr>
        <w:t>châteaus</w:t>
      </w:r>
      <w:proofErr w:type="spellEnd"/>
      <w:r w:rsidRPr="00947259">
        <w:rPr>
          <w:sz w:val="8"/>
        </w:rPr>
        <w:t xml:space="preserve"> in the French style from wood painted to look like marble. The almost unimaginable sacrifice of Soviet lives in World War II produced victory over Hitler, but communism limited much of the industrial vitality that survived the war. Today, Russia’s economy, rich in fossil fuels, languishes under the tug of low energy prices. Though per capita gross national product is higher than ever before, the average Russian citizen is still poorer than the average Lithuanian or Malaysian. </w:t>
      </w:r>
      <w:bookmarkStart w:id="4" w:name="WQJZKSSHIMI6VENLZZBZVJOHYE"/>
      <w:bookmarkEnd w:id="4"/>
      <w:r w:rsidRPr="00947259">
        <w:rPr>
          <w:sz w:val="8"/>
        </w:rPr>
        <w:t xml:space="preserve">Unable to push back against the West overtly, </w:t>
      </w:r>
      <w:r w:rsidRPr="008A5E6B">
        <w:rPr>
          <w:rStyle w:val="StyleUnderline"/>
        </w:rPr>
        <w:t>the opportunistic</w:t>
      </w:r>
      <w:r w:rsidRPr="00947259">
        <w:rPr>
          <w:sz w:val="8"/>
        </w:rPr>
        <w:t xml:space="preserve">, improvisational </w:t>
      </w:r>
      <w:r w:rsidRPr="007A3E75">
        <w:rPr>
          <w:rStyle w:val="StyleUnderline"/>
        </w:rPr>
        <w:t>Putin has grasped at unconventional</w:t>
      </w:r>
      <w:r w:rsidRPr="00947259">
        <w:rPr>
          <w:sz w:val="8"/>
        </w:rPr>
        <w:t xml:space="preserve">, </w:t>
      </w:r>
      <w:r w:rsidRPr="008A5E6B">
        <w:rPr>
          <w:rStyle w:val="StyleUnderline"/>
        </w:rPr>
        <w:t>even unlikely, weapons</w:t>
      </w:r>
      <w:r w:rsidRPr="00947259">
        <w:rPr>
          <w:sz w:val="8"/>
        </w:rPr>
        <w:t xml:space="preserve">. </w:t>
      </w:r>
      <w:r w:rsidRPr="008A5E6B">
        <w:rPr>
          <w:rStyle w:val="StyleUnderline"/>
        </w:rPr>
        <w:t>Putin annexed Crimea</w:t>
      </w:r>
      <w:r w:rsidRPr="00947259">
        <w:rPr>
          <w:sz w:val="8"/>
        </w:rPr>
        <w:t xml:space="preserve"> in 2014, exposing the West’s unwillingness to stop him. </w:t>
      </w:r>
      <w:r w:rsidRPr="008A5E6B">
        <w:rPr>
          <w:rStyle w:val="StyleUnderline"/>
        </w:rPr>
        <w:t>He</w:t>
      </w:r>
      <w:r>
        <w:rPr>
          <w:rStyle w:val="StyleUnderline"/>
        </w:rPr>
        <w:t xml:space="preserve"> </w:t>
      </w:r>
      <w:r w:rsidRPr="008A5E6B">
        <w:rPr>
          <w:rStyle w:val="StyleUnderline"/>
        </w:rPr>
        <w:t>plunged into the</w:t>
      </w:r>
      <w:r w:rsidRPr="00947259">
        <w:rPr>
          <w:sz w:val="8"/>
        </w:rPr>
        <w:t xml:space="preserve"> appalling</w:t>
      </w:r>
      <w:r w:rsidRPr="008A5E6B">
        <w:rPr>
          <w:rStyle w:val="StyleUnderline"/>
        </w:rPr>
        <w:t xml:space="preserve"> chaos of the Syrian civil war,</w:t>
      </w:r>
      <w:r w:rsidRPr="00947259">
        <w:rPr>
          <w:sz w:val="8"/>
        </w:rPr>
        <w:t xml:space="preserve"> gambling correctly that the war-weary United States would not push him out. </w:t>
      </w:r>
      <w:r w:rsidRPr="008A5E6B">
        <w:rPr>
          <w:rStyle w:val="StyleUnderline"/>
        </w:rPr>
        <w:t>He rolled the dice again in</w:t>
      </w:r>
      <w:r w:rsidRPr="00947259">
        <w:rPr>
          <w:sz w:val="8"/>
        </w:rPr>
        <w:t xml:space="preserve"> America’s backyard, propping up the Maduro regime in </w:t>
      </w:r>
      <w:r w:rsidRPr="008A5E6B">
        <w:rPr>
          <w:rStyle w:val="StyleUnderline"/>
        </w:rPr>
        <w:t>Venezuela</w:t>
      </w:r>
      <w:r w:rsidRPr="00947259">
        <w:rPr>
          <w:sz w:val="8"/>
        </w:rPr>
        <w:t>. “</w:t>
      </w:r>
      <w:r w:rsidRPr="007A3E75">
        <w:rPr>
          <w:rStyle w:val="StyleUnderline"/>
        </w:rPr>
        <w:t>These are very risky moves</w:t>
      </w:r>
      <w:r w:rsidRPr="00947259">
        <w:rPr>
          <w:sz w:val="8"/>
        </w:rPr>
        <w:t xml:space="preserve">," McFaul said, "but he’s not afraid to pay a price to weaken the West and remain in power. That’s what makes him so dangerous.” </w:t>
      </w:r>
      <w:r w:rsidRPr="007A3E75">
        <w:rPr>
          <w:rStyle w:val="StyleUnderline"/>
        </w:rPr>
        <w:t>A unified United States, pursuing a bipartisan, pro-democracy foreign policy is Putin’s biggest</w:t>
      </w:r>
      <w:r w:rsidRPr="00947259">
        <w:rPr>
          <w:sz w:val="8"/>
        </w:rPr>
        <w:t xml:space="preserve"> fear. So, </w:t>
      </w:r>
      <w:r w:rsidRPr="008A5E6B">
        <w:rPr>
          <w:rStyle w:val="StyleUnderline"/>
        </w:rPr>
        <w:t>he has taken the risk of creating an operation specifically to sow discord through social media</w:t>
      </w:r>
      <w:r w:rsidRPr="00947259">
        <w:rPr>
          <w:sz w:val="8"/>
        </w:rPr>
        <w:t xml:space="preserve">. </w:t>
      </w:r>
      <w:r w:rsidRPr="008A5E6B">
        <w:rPr>
          <w:rStyle w:val="StyleUnderline"/>
        </w:rPr>
        <w:t>Putin’s</w:t>
      </w:r>
      <w:r w:rsidRPr="00947259">
        <w:rPr>
          <w:sz w:val="8"/>
        </w:rPr>
        <w:t xml:space="preserve"> computer </w:t>
      </w:r>
      <w:r w:rsidRPr="008A5E6B">
        <w:rPr>
          <w:rStyle w:val="StyleUnderline"/>
        </w:rPr>
        <w:t>hackers look for</w:t>
      </w:r>
      <w:r w:rsidRPr="00947259">
        <w:rPr>
          <w:sz w:val="8"/>
        </w:rPr>
        <w:t xml:space="preserve"> any </w:t>
      </w:r>
      <w:r w:rsidRPr="007A3E75">
        <w:rPr>
          <w:rStyle w:val="StyleUnderline"/>
        </w:rPr>
        <w:t>internal divisions and tensions that tend to erode American unity or discredit American leadership</w:t>
      </w:r>
      <w:r w:rsidRPr="00947259">
        <w:rPr>
          <w:sz w:val="8"/>
        </w:rPr>
        <w:t xml:space="preserve">. Though he clearly favored Trump over Hillary Clinton in 2016, </w:t>
      </w:r>
      <w:r w:rsidRPr="008A5E6B">
        <w:rPr>
          <w:rStyle w:val="StyleUnderline"/>
        </w:rPr>
        <w:t>Putin</w:t>
      </w:r>
      <w:r w:rsidRPr="00947259">
        <w:rPr>
          <w:sz w:val="8"/>
        </w:rPr>
        <w:t xml:space="preserve"> doesn’t generally favor one point of view over another; he </w:t>
      </w:r>
      <w:r w:rsidRPr="008A5E6B">
        <w:rPr>
          <w:rStyle w:val="StyleUnderline"/>
        </w:rPr>
        <w:t>supports whichever candidates are most divisive</w:t>
      </w:r>
      <w:r w:rsidRPr="00947259">
        <w:rPr>
          <w:sz w:val="8"/>
        </w:rPr>
        <w:t xml:space="preserve"> and amplifies whatever arguments are most bitter. Whoever is freaking out on Facebook or Twitter is a potential ally in his cause. At the State of the Union address, he no doubt enjoyed both the snubbed handshake and the ripped speech. Russia succeeded once before in turning America on itself. At the start of the atomic age, the discovery that some Americans with access to nuclear secrets were Russian spies helped set off a wild hunt for communists in the federal government — a fever of mistrust known as McCarthyism. Then, too, there were bitter fights over even the most basic facts. A high-ranking State Department official, Alger Hiss, was either a traitor or a martyr, depending on which American voter you asked. Given enough time, however, the picture came into focus. Today, only the most hardheaded fail to see that Hiss was no martyr, and that the spies David Greenglass and Julius and Ethel Rosenberg were, to various degrees, guilty. Likewise, we can agree that Sen. Joe McCarthy never had lists of hundreds of communists in the State Department or the military. So, too, history will eventually confirm the foundational fact of Putin’s deliberate hacking of the West. “The Russian Government interfered in the 2016 presidential election in sweeping and systematic fashion,” the Mueller report concluded. As spelled out in a detailed federal indictment of the Internet Research Agency, </w:t>
      </w:r>
      <w:r w:rsidRPr="008A5E6B">
        <w:rPr>
          <w:rStyle w:val="StyleUnderline"/>
        </w:rPr>
        <w:t>Russian agents employed by a Putin associate began in 2014 to sow inflammatory lies and</w:t>
      </w:r>
      <w:r w:rsidRPr="00947259">
        <w:rPr>
          <w:sz w:val="8"/>
        </w:rPr>
        <w:t xml:space="preserve"> truly </w:t>
      </w:r>
      <w:r w:rsidRPr="008A5E6B">
        <w:rPr>
          <w:rStyle w:val="StyleUnderline"/>
        </w:rPr>
        <w:t>fake news on social media platforms</w:t>
      </w:r>
      <w:r w:rsidRPr="00947259">
        <w:rPr>
          <w:sz w:val="8"/>
        </w:rPr>
        <w:t xml:space="preserve"> such as Facebook and Twitter. </w:t>
      </w:r>
      <w:r w:rsidRPr="008A5E6B">
        <w:rPr>
          <w:rStyle w:val="StyleUnderline"/>
        </w:rPr>
        <w:t>Their strategy was</w:t>
      </w:r>
      <w:r w:rsidRPr="00947259">
        <w:rPr>
          <w:sz w:val="8"/>
        </w:rPr>
        <w:t xml:space="preserve"> simple enough: </w:t>
      </w:r>
      <w:r w:rsidRPr="007A3E75">
        <w:rPr>
          <w:rStyle w:val="StyleUnderline"/>
        </w:rPr>
        <w:t xml:space="preserve">Find divisive wedge issues and try to hammer the wedge deeper. </w:t>
      </w:r>
      <w:r w:rsidRPr="00947259">
        <w:rPr>
          <w:sz w:val="8"/>
        </w:rPr>
        <w:t xml:space="preserve">Russian </w:t>
      </w:r>
      <w:r w:rsidRPr="008A5E6B">
        <w:rPr>
          <w:rStyle w:val="StyleUnderline"/>
        </w:rPr>
        <w:t>trolls</w:t>
      </w:r>
      <w:r w:rsidRPr="00947259">
        <w:rPr>
          <w:sz w:val="8"/>
        </w:rPr>
        <w:t xml:space="preserve"> and computer “bots” </w:t>
      </w:r>
      <w:r w:rsidRPr="008A5E6B">
        <w:rPr>
          <w:rStyle w:val="StyleUnderline"/>
        </w:rPr>
        <w:t>spread phony reports</w:t>
      </w:r>
      <w:r w:rsidRPr="00947259">
        <w:rPr>
          <w:sz w:val="8"/>
        </w:rPr>
        <w:t xml:space="preserve"> of a Muslim terrorist attack in Louisiana. </w:t>
      </w:r>
      <w:r w:rsidRPr="008A5E6B">
        <w:rPr>
          <w:rStyle w:val="StyleUnderline"/>
        </w:rPr>
        <w:t>They stoked racial tensions</w:t>
      </w:r>
      <w:r w:rsidRPr="00947259">
        <w:rPr>
          <w:sz w:val="8"/>
        </w:rPr>
        <w:t xml:space="preserve"> after controversial police shootings. They touted a nonexistent outbreak of Ebola in Atlanta and fanned baseless rumors of Ku Klux Klansmen loose on a Missouri college campus. Such seemingly scattershot efforts in fact were aimed precisely: anything likely to divide Americans from each other, or divide Americans from the world, was a candidate for amplification. Shake, stir and repeat. At the same time, </w:t>
      </w:r>
      <w:r w:rsidRPr="008A5E6B">
        <w:rPr>
          <w:rStyle w:val="StyleUnderline"/>
        </w:rPr>
        <w:t>Putin went to work on other vulnerable pieces of the Western alliance</w:t>
      </w:r>
      <w:r w:rsidRPr="00947259">
        <w:rPr>
          <w:sz w:val="8"/>
        </w:rPr>
        <w:t xml:space="preserve">. By enabling Syrian dictator Bashar al-Assad’s brutal tactics, he helped to send millions of refugees fleeing to Europe. </w:t>
      </w:r>
      <w:r w:rsidRPr="008A5E6B">
        <w:rPr>
          <w:rStyle w:val="StyleUnderline"/>
        </w:rPr>
        <w:t>When xenophobic nationalist movements flared up</w:t>
      </w:r>
      <w:r w:rsidRPr="00947259">
        <w:rPr>
          <w:sz w:val="8"/>
        </w:rPr>
        <w:t xml:space="preserve"> in reaction, the </w:t>
      </w:r>
      <w:r w:rsidRPr="008A5E6B">
        <w:rPr>
          <w:rStyle w:val="StyleUnderline"/>
        </w:rPr>
        <w:t>Russians poured on the gas via social media</w:t>
      </w:r>
      <w:r w:rsidRPr="00947259">
        <w:rPr>
          <w:sz w:val="8"/>
        </w:rPr>
        <w:t xml:space="preserve">. Russia’s unseen hand wasn’t the only factor in the European backlash. But </w:t>
      </w:r>
      <w:r w:rsidRPr="007A3E75">
        <w:rPr>
          <w:rStyle w:val="StyleUnderline"/>
        </w:rPr>
        <w:t xml:space="preserve">now the European Union may be coming apart. </w:t>
      </w:r>
      <w:r w:rsidRPr="00947259">
        <w:rPr>
          <w:sz w:val="8"/>
        </w:rPr>
        <w:t xml:space="preserve">These efforts would have been toxic even if Clinton had made a better case to voters around the Great Lakes and won the election in 2016. But the fact that Putin’s hackers went all-in for Trump, who won the electoral college with just 46 percent of the vote, turned a Russian win into a rout. </w:t>
      </w:r>
      <w:r w:rsidRPr="007A3E75">
        <w:rPr>
          <w:rStyle w:val="StyleUnderline"/>
        </w:rPr>
        <w:t xml:space="preserve">The election itself became a cause of further division. Russia’s role became a new wedge issue, the doubt that keeps on festering. </w:t>
      </w:r>
      <w:bookmarkStart w:id="5" w:name="FPIAVIEZREI6TGQW3RKR5JNEHM"/>
      <w:bookmarkEnd w:id="5"/>
      <w:r w:rsidRPr="00947259">
        <w:rPr>
          <w:sz w:val="8"/>
        </w:rPr>
        <w:t xml:space="preserve">Whether he planned it or just got lucky, the gambler </w:t>
      </w:r>
      <w:r w:rsidRPr="007A3E75">
        <w:rPr>
          <w:rStyle w:val="StyleUnderline"/>
        </w:rPr>
        <w:t>Putin is on a winning streak</w:t>
      </w:r>
      <w:r w:rsidRPr="00947259">
        <w:rPr>
          <w:sz w:val="8"/>
        </w:rPr>
        <w:t xml:space="preserve">. After the election, it appears that Putin’s pro-Trump propaganda (mixed with Trump’s misplaced admiration for Putin) inspired an institutional overreach by the FBI. That conclusion is hard to avoid in light of the report by Justice Department Inspector General Michael Horowitz. The FBI investigation in turn created grist for the polarized media of the Internet age. Trump’s prickly response — firing the FBI director and boasting about it to the Russian ambassador — set the Mueller investigation rolling. And by the time Robert S. Mueller III reported his findings more than a year later, it was too late to cool the inflamed constituencies of both parties. The Ukraine coda, with Trump’s cockeyed conspiracy theory playing in one corner and the siren song of impeachment in the other, suggests that the hack of our common trust is now on </w:t>
      </w:r>
      <w:proofErr w:type="spellStart"/>
      <w:r w:rsidRPr="00947259">
        <w:rPr>
          <w:sz w:val="8"/>
        </w:rPr>
        <w:t>autoplay</w:t>
      </w:r>
      <w:proofErr w:type="spellEnd"/>
      <w:r w:rsidRPr="00947259">
        <w:rPr>
          <w:sz w:val="8"/>
        </w:rPr>
        <w:t xml:space="preserve">. It’s fitting that Putin’s battlefield of choice is the Internet. In geopolitics, as in business, digital communications have upended the distribution of power. When everyone is a potential broadcaster and information spreads instantly, it’s much easier to tear stuff down than to build it up. </w:t>
      </w:r>
      <w:r w:rsidRPr="007A3E75">
        <w:rPr>
          <w:rStyle w:val="StyleUnderline"/>
        </w:rPr>
        <w:t>Putin is a disrupter; he seeks to break the West’s monopoly</w:t>
      </w:r>
      <w:r w:rsidRPr="00947259">
        <w:rPr>
          <w:sz w:val="8"/>
        </w:rPr>
        <w:t xml:space="preserve">. </w:t>
      </w:r>
      <w:r w:rsidRPr="007A3E75">
        <w:rPr>
          <w:rStyle w:val="StyleUnderline"/>
        </w:rPr>
        <w:t>His approach to weakening the United States and its alliances could be</w:t>
      </w:r>
      <w:r w:rsidRPr="00947259">
        <w:rPr>
          <w:sz w:val="8"/>
        </w:rPr>
        <w:t xml:space="preserve"> borrowed from the young Mark Zuckerberg, whose motto — in his hoodie-wearing days when Facebook was open about its disruptive ambitions — was “</w:t>
      </w:r>
      <w:r w:rsidRPr="007A3E75">
        <w:rPr>
          <w:rStyle w:val="StyleUnderline"/>
        </w:rPr>
        <w:t>Move fast and break things.”</w:t>
      </w:r>
      <w:r w:rsidRPr="00947259">
        <w:rPr>
          <w:sz w:val="8"/>
        </w:rPr>
        <w:t xml:space="preserve"> Like Zuckerberg and his fellow Silicon Valley swashbucklers, </w:t>
      </w:r>
      <w:r w:rsidRPr="008A5E6B">
        <w:rPr>
          <w:rStyle w:val="StyleUnderline"/>
        </w:rPr>
        <w:t>Putin understands</w:t>
      </w:r>
      <w:r w:rsidRPr="00947259">
        <w:rPr>
          <w:sz w:val="8"/>
        </w:rPr>
        <w:t xml:space="preserve"> that freedom has a pirate streak, while </w:t>
      </w:r>
      <w:r w:rsidRPr="008A5E6B">
        <w:rPr>
          <w:rStyle w:val="StyleUnderline"/>
        </w:rPr>
        <w:t>well-ordered institutions can be slow to defend themselves</w:t>
      </w:r>
      <w:r w:rsidRPr="00947259">
        <w:rPr>
          <w:sz w:val="8"/>
        </w:rPr>
        <w:t xml:space="preserve">. </w:t>
      </w:r>
      <w:r w:rsidRPr="008A5E6B">
        <w:rPr>
          <w:rStyle w:val="StyleUnderline"/>
        </w:rPr>
        <w:t>The possibility that Putin might have gained an advantage</w:t>
      </w:r>
      <w:r w:rsidRPr="00947259">
        <w:rPr>
          <w:sz w:val="8"/>
        </w:rPr>
        <w:t xml:space="preserve"> on the United States 20 years after his assumption of power — that the United States and its allies might be too slow and too brittle and too rules-based to take up arms against a fast-moving vandal — </w:t>
      </w:r>
      <w:r w:rsidRPr="008A5E6B">
        <w:rPr>
          <w:rStyle w:val="StyleUnderline"/>
        </w:rPr>
        <w:t>was heavy on the mind of</w:t>
      </w:r>
      <w:r w:rsidRPr="00947259">
        <w:rPr>
          <w:sz w:val="8"/>
        </w:rPr>
        <w:t xml:space="preserve"> the aging </w:t>
      </w:r>
      <w:r w:rsidRPr="008A5E6B">
        <w:rPr>
          <w:rStyle w:val="StyleUnderline"/>
        </w:rPr>
        <w:t>Mueller when he testified</w:t>
      </w:r>
      <w:r w:rsidRPr="00947259">
        <w:rPr>
          <w:sz w:val="8"/>
        </w:rPr>
        <w:t xml:space="preserve"> about his findings to Congress. The decorated Marine, former U.S. attorney and FBI director sought to warn the country of this clear and present danger in what might have been one of his last public statements. “</w:t>
      </w:r>
      <w:r w:rsidRPr="008A5E6B">
        <w:rPr>
          <w:rStyle w:val="StyleUnderline"/>
        </w:rPr>
        <w:t>Over the course of my career, I’ve seen a number of challenges to our democracy,” he said. “</w:t>
      </w:r>
      <w:r w:rsidRPr="007A3E75">
        <w:rPr>
          <w:rStyle w:val="StyleUnderline"/>
        </w:rPr>
        <w:t>The Russian government’s effort to interfere in our election is among the most serious</w:t>
      </w:r>
      <w:r w:rsidRPr="00947259">
        <w:rPr>
          <w:sz w:val="8"/>
        </w:rPr>
        <w:t xml:space="preserve">.” What’s more, </w:t>
      </w:r>
      <w:r w:rsidRPr="007A3E75">
        <w:rPr>
          <w:rStyle w:val="StyleUnderline"/>
        </w:rPr>
        <w:t>the hack continues</w:t>
      </w:r>
      <w:r w:rsidRPr="00947259">
        <w:rPr>
          <w:sz w:val="8"/>
        </w:rPr>
        <w:t>. “They’re doing it as we sit here,” he warned the House Intelligence Committee. “This deserves the attention of every American,” Mueller urged. One wonders, though: What good is that attention if the national discourse is already infected with Putin’s virus? As we launch fully into the competition over who will lead the nation for the next four years, we have to ask ourselves whether we’re going to resist Putin’s game or play it for him. Will we believe the worst about one another? Will we amplify the anger? Will we deepen the rifts and aggravate the fault lines? Will we finish Putin’s gambit all by ourselves?</w:t>
      </w:r>
    </w:p>
    <w:p w14:paraId="2279ACE3" w14:textId="77777777" w:rsidR="00A85D76" w:rsidRPr="00A85D76" w:rsidRDefault="00A85D76" w:rsidP="00A85D76"/>
    <w:p w14:paraId="3860B82A" w14:textId="61F53EE3" w:rsidR="00A85D76" w:rsidRDefault="00A85D76" w:rsidP="00A85D76">
      <w:r>
        <w:tab/>
      </w:r>
    </w:p>
    <w:p w14:paraId="01173F26" w14:textId="5505E76F" w:rsidR="00A85D76" w:rsidRPr="006831DE" w:rsidRDefault="006B2C56" w:rsidP="00A85D76">
      <w:pPr>
        <w:pStyle w:val="Heading3"/>
      </w:pPr>
      <w:r>
        <w:t>! – intel failure</w:t>
      </w:r>
    </w:p>
    <w:p w14:paraId="73DE4608" w14:textId="77777777" w:rsidR="00A85D76" w:rsidRDefault="00A85D76" w:rsidP="00A85D76">
      <w:pPr>
        <w:pStyle w:val="Heading4"/>
      </w:pPr>
      <w:r>
        <w:t>Russia hijacks social media for military strategy</w:t>
      </w:r>
    </w:p>
    <w:p w14:paraId="313187B6" w14:textId="77777777" w:rsidR="00A85D76" w:rsidRPr="004505BD" w:rsidRDefault="00A85D76" w:rsidP="00A85D76">
      <w:r w:rsidRPr="004505BD">
        <w:rPr>
          <w:rStyle w:val="Style13ptBold"/>
        </w:rPr>
        <w:t>SSCI, ‘19</w:t>
      </w:r>
      <w:r w:rsidRPr="004505BD">
        <w:t xml:space="preserve"> (The United States Senate Select Committee on is dedicated to overseeing the </w:t>
      </w:r>
      <w:r w:rsidRPr="00B13A67">
        <w:t>United States Intelligence Community</w:t>
      </w:r>
      <w:r w:rsidRPr="004505BD">
        <w:t>—the agencies and bureaus of the </w:t>
      </w:r>
      <w:r w:rsidRPr="00B13A67">
        <w:t>federal government of the United States</w:t>
      </w:r>
      <w:r w:rsidRPr="004505BD">
        <w:t xml:space="preserve"> who provide information and analysis for leaders of the executive and legislative branches, " </w:t>
      </w:r>
      <w:r w:rsidRPr="00B13A67">
        <w:t>Report of the Select Committee on Intelligence United States Senate on Russian Active Measures Campaigns and Interference in the 2016 U.S. Election: Volume 2: Russia's Use of Social Media, with Additional Views</w:t>
      </w:r>
      <w:r w:rsidRPr="004505BD">
        <w:t xml:space="preserve">,” 10-10-19, </w:t>
      </w:r>
      <w:r w:rsidRPr="00B13A67">
        <w:t>https://digitalcommons.unl.edu/senatedocs/4/</w:t>
      </w:r>
      <w:r w:rsidRPr="004505BD">
        <w:t xml:space="preserve">, accessed 7-2-2020, </w:t>
      </w:r>
      <w:proofErr w:type="spellStart"/>
      <w:r w:rsidRPr="004505BD">
        <w:t>SShaf</w:t>
      </w:r>
      <w:proofErr w:type="spellEnd"/>
      <w:r w:rsidRPr="004505BD">
        <w:t>)</w:t>
      </w:r>
      <w:r>
        <w:t xml:space="preserve"> **Some parts of this report are redacted. They have been omitted out of this card for formatting reasons. This section contains no redactions that would disrupt grammatic/linguistic continuity**</w:t>
      </w:r>
    </w:p>
    <w:p w14:paraId="54301839" w14:textId="2558F79E" w:rsidR="00A85D76" w:rsidRDefault="00A85D76" w:rsidP="00A85D76">
      <w:pPr>
        <w:rPr>
          <w:sz w:val="8"/>
        </w:rPr>
      </w:pPr>
      <w:r w:rsidRPr="005F47FA">
        <w:rPr>
          <w:sz w:val="8"/>
        </w:rPr>
        <w:t xml:space="preserve">111. (U) THE REACH OF SOCIAL MEDIA </w:t>
      </w:r>
      <w:r w:rsidRPr="005F47FA">
        <w:rPr>
          <w:noProof/>
          <w:sz w:val="8"/>
        </w:rPr>
        <w:drawing>
          <wp:inline distT="0" distB="0" distL="0" distR="0" wp14:anchorId="5409170C" wp14:editId="7BC61773">
            <wp:extent cx="9144" cy="6097"/>
            <wp:effectExtent l="0" t="0" r="0" b="0"/>
            <wp:docPr id="12389" name="Picture 12389"/>
            <wp:cNvGraphicFramePr/>
            <a:graphic xmlns:a="http://schemas.openxmlformats.org/drawingml/2006/main">
              <a:graphicData uri="http://schemas.openxmlformats.org/drawingml/2006/picture">
                <pic:pic xmlns:pic="http://schemas.openxmlformats.org/drawingml/2006/picture">
                  <pic:nvPicPr>
                    <pic:cNvPr id="12389" name="Picture 12389"/>
                    <pic:cNvPicPr/>
                  </pic:nvPicPr>
                  <pic:blipFill>
                    <a:blip r:embed="rId61"/>
                    <a:stretch>
                      <a:fillRect/>
                    </a:stretch>
                  </pic:blipFill>
                  <pic:spPr>
                    <a:xfrm>
                      <a:off x="0" y="0"/>
                      <a:ext cx="9144" cy="6097"/>
                    </a:xfrm>
                    <a:prstGeom prst="rect">
                      <a:avLst/>
                    </a:prstGeom>
                  </pic:spPr>
                </pic:pic>
              </a:graphicData>
            </a:graphic>
          </wp:inline>
        </w:drawing>
      </w:r>
      <w:r w:rsidRPr="005F47FA">
        <w:rPr>
          <w:sz w:val="8"/>
        </w:rPr>
        <w:t xml:space="preserve">(U) </w:t>
      </w:r>
      <w:r w:rsidRPr="00C370FD">
        <w:rPr>
          <w:rStyle w:val="StyleUnderline"/>
        </w:rPr>
        <w:t>Social media</w:t>
      </w:r>
      <w:r w:rsidRPr="005F47FA">
        <w:rPr>
          <w:sz w:val="8"/>
        </w:rPr>
        <w:t xml:space="preserve"> and its widespread adoption have </w:t>
      </w:r>
      <w:r w:rsidRPr="00C370FD">
        <w:rPr>
          <w:rStyle w:val="StyleUnderline"/>
        </w:rPr>
        <w:t>changed the nature</w:t>
      </w:r>
      <w:r w:rsidRPr="005F47FA">
        <w:rPr>
          <w:sz w:val="8"/>
        </w:rPr>
        <w:t xml:space="preserve"> and practice </w:t>
      </w:r>
      <w:r w:rsidRPr="00C370FD">
        <w:rPr>
          <w:rStyle w:val="StyleUnderline"/>
        </w:rPr>
        <w:t>of human interaction</w:t>
      </w:r>
      <w:r w:rsidRPr="005F47FA">
        <w:rPr>
          <w:sz w:val="8"/>
        </w:rPr>
        <w:t xml:space="preserve"> for much of the world. During the 2016 election campaign season, approximately 128 million Facebook users in the United States alone generated nearly nine </w:t>
      </w:r>
      <w:r w:rsidRPr="005F47FA">
        <w:rPr>
          <w:noProof/>
          <w:sz w:val="8"/>
        </w:rPr>
        <w:drawing>
          <wp:inline distT="0" distB="0" distL="0" distR="0" wp14:anchorId="797E8CC9" wp14:editId="06EBFE86">
            <wp:extent cx="6097" cy="9146"/>
            <wp:effectExtent l="0" t="0" r="0" b="0"/>
            <wp:docPr id="12392" name="Picture 12392"/>
            <wp:cNvGraphicFramePr/>
            <a:graphic xmlns:a="http://schemas.openxmlformats.org/drawingml/2006/main">
              <a:graphicData uri="http://schemas.openxmlformats.org/drawingml/2006/picture">
                <pic:pic xmlns:pic="http://schemas.openxmlformats.org/drawingml/2006/picture">
                  <pic:nvPicPr>
                    <pic:cNvPr id="12392" name="Picture 12392"/>
                    <pic:cNvPicPr/>
                  </pic:nvPicPr>
                  <pic:blipFill>
                    <a:blip r:embed="rId62"/>
                    <a:stretch>
                      <a:fillRect/>
                    </a:stretch>
                  </pic:blipFill>
                  <pic:spPr>
                    <a:xfrm>
                      <a:off x="0" y="0"/>
                      <a:ext cx="6097" cy="9146"/>
                    </a:xfrm>
                    <a:prstGeom prst="rect">
                      <a:avLst/>
                    </a:prstGeom>
                  </pic:spPr>
                </pic:pic>
              </a:graphicData>
            </a:graphic>
          </wp:inline>
        </w:drawing>
      </w:r>
      <w:r w:rsidRPr="005F47FA">
        <w:rPr>
          <w:sz w:val="8"/>
        </w:rPr>
        <w:t>billion interactions related to the 2016 U.S. presidential election.</w:t>
      </w:r>
      <w:r w:rsidRPr="005F47FA">
        <w:rPr>
          <w:sz w:val="8"/>
        </w:rPr>
        <w:footnoteReference w:id="5"/>
      </w:r>
      <w:r w:rsidRPr="005F47FA">
        <w:rPr>
          <w:sz w:val="8"/>
        </w:rPr>
        <w:t xml:space="preserve"> </w:t>
      </w:r>
      <w:proofErr w:type="spellStart"/>
      <w:r w:rsidRPr="005F47FA">
        <w:rPr>
          <w:sz w:val="8"/>
        </w:rPr>
        <w:t>Injust</w:t>
      </w:r>
      <w:proofErr w:type="spellEnd"/>
      <w:r w:rsidRPr="005F47FA">
        <w:rPr>
          <w:sz w:val="8"/>
        </w:rPr>
        <w:t xml:space="preserve"> the last month of the campaign, more than 67 million Facebook users in the United States generated over 1.1 billion likes, posts, comments, and shares related to Donald Trump. Over 59 million Facebook users in the United States generated over 934 million likes, posts, comments and shares related to Hillary Clinton. On Election Day, 5.3 million Facebook users in the United States generated 716.3 million interactions related to the election and viewed election-related videos over 640 million times.25</w:t>
      </w:r>
      <w:r w:rsidRPr="005F47FA">
        <w:rPr>
          <w:noProof/>
          <w:sz w:val="8"/>
        </w:rPr>
        <w:drawing>
          <wp:inline distT="0" distB="0" distL="0" distR="0" wp14:anchorId="269005C4" wp14:editId="7E39F4AF">
            <wp:extent cx="9147" cy="39624"/>
            <wp:effectExtent l="0" t="0" r="0" b="0"/>
            <wp:docPr id="275049" name="Picture 275049"/>
            <wp:cNvGraphicFramePr/>
            <a:graphic xmlns:a="http://schemas.openxmlformats.org/drawingml/2006/main">
              <a:graphicData uri="http://schemas.openxmlformats.org/drawingml/2006/picture">
                <pic:pic xmlns:pic="http://schemas.openxmlformats.org/drawingml/2006/picture">
                  <pic:nvPicPr>
                    <pic:cNvPr id="275049" name="Picture 275049"/>
                    <pic:cNvPicPr/>
                  </pic:nvPicPr>
                  <pic:blipFill>
                    <a:blip r:embed="rId63"/>
                    <a:stretch>
                      <a:fillRect/>
                    </a:stretch>
                  </pic:blipFill>
                  <pic:spPr>
                    <a:xfrm>
                      <a:off x="0" y="0"/>
                      <a:ext cx="9147" cy="39624"/>
                    </a:xfrm>
                    <a:prstGeom prst="rect">
                      <a:avLst/>
                    </a:prstGeom>
                  </pic:spPr>
                </pic:pic>
              </a:graphicData>
            </a:graphic>
          </wp:inline>
        </w:drawing>
      </w:r>
      <w:r w:rsidRPr="005F47FA">
        <w:rPr>
          <w:sz w:val="8"/>
        </w:rPr>
        <w:t xml:space="preserve"> (U) The Twitter platform also featured prominently across the arc of the 2016 campaign season. Americans sent roughly one billion tweets and retweets about the election between the first primary debates in August 2015 and Election Day 2016. 26 The U.S. Election Day 2016 was the most-Tweeted Election Day ever, with worldwide users generating more than 75 million election-related tweets (U</w:t>
      </w:r>
      <w:r w:rsidRPr="00C370FD">
        <w:rPr>
          <w:rStyle w:val="StyleUnderline"/>
        </w:rPr>
        <w:t>) Political campaigns, in the ambition of</w:t>
      </w:r>
      <w:r w:rsidRPr="005F47FA">
        <w:rPr>
          <w:sz w:val="8"/>
        </w:rPr>
        <w:t xml:space="preserve"> harvesting this connectivity and </w:t>
      </w:r>
      <w:r w:rsidRPr="00C370FD">
        <w:rPr>
          <w:rStyle w:val="StyleUnderline"/>
        </w:rPr>
        <w:t xml:space="preserve">speaking </w:t>
      </w:r>
      <w:r w:rsidRPr="00C370FD">
        <w:rPr>
          <w:rStyle w:val="StyleUnderline"/>
          <w:noProof/>
        </w:rPr>
        <w:drawing>
          <wp:inline distT="0" distB="0" distL="0" distR="0" wp14:anchorId="106CDE87" wp14:editId="3BA1ABBF">
            <wp:extent cx="9147" cy="6096"/>
            <wp:effectExtent l="0" t="0" r="0" b="0"/>
            <wp:docPr id="23038" name="Picture 23038"/>
            <wp:cNvGraphicFramePr/>
            <a:graphic xmlns:a="http://schemas.openxmlformats.org/drawingml/2006/main">
              <a:graphicData uri="http://schemas.openxmlformats.org/drawingml/2006/picture">
                <pic:pic xmlns:pic="http://schemas.openxmlformats.org/drawingml/2006/picture">
                  <pic:nvPicPr>
                    <pic:cNvPr id="23038" name="Picture 23038"/>
                    <pic:cNvPicPr/>
                  </pic:nvPicPr>
                  <pic:blipFill>
                    <a:blip r:embed="rId64"/>
                    <a:stretch>
                      <a:fillRect/>
                    </a:stretch>
                  </pic:blipFill>
                  <pic:spPr>
                    <a:xfrm>
                      <a:off x="0" y="0"/>
                      <a:ext cx="9147" cy="6096"/>
                    </a:xfrm>
                    <a:prstGeom prst="rect">
                      <a:avLst/>
                    </a:prstGeom>
                  </pic:spPr>
                </pic:pic>
              </a:graphicData>
            </a:graphic>
          </wp:inline>
        </w:drawing>
      </w:r>
      <w:r w:rsidRPr="00C370FD">
        <w:rPr>
          <w:rStyle w:val="StyleUnderline"/>
        </w:rPr>
        <w:t>"directly" with as many voters as possible</w:t>
      </w:r>
      <w:r w:rsidRPr="005F47FA">
        <w:rPr>
          <w:sz w:val="8"/>
        </w:rPr>
        <w:t xml:space="preserve">, </w:t>
      </w:r>
      <w:r w:rsidRPr="00C370FD">
        <w:rPr>
          <w:rStyle w:val="StyleUnderline"/>
        </w:rPr>
        <w:t>have</w:t>
      </w:r>
      <w:r w:rsidRPr="005F47FA">
        <w:rPr>
          <w:sz w:val="8"/>
        </w:rPr>
        <w:t xml:space="preserve"> adapted and </w:t>
      </w:r>
      <w:r w:rsidRPr="00C370FD">
        <w:rPr>
          <w:rStyle w:val="StyleUnderline"/>
        </w:rPr>
        <w:t>attempted to exploit this new media environment</w:t>
      </w:r>
      <w:r w:rsidRPr="005F47FA">
        <w:rPr>
          <w:sz w:val="8"/>
        </w:rPr>
        <w:t xml:space="preserve">.) Total digital advertisement spending related to the 2016 election cycle on social media reached $1.4 billion—a 789 percent increase over 2012. U) </w:t>
      </w:r>
      <w:r w:rsidRPr="00C370FD">
        <w:rPr>
          <w:rStyle w:val="StyleUnderline"/>
        </w:rPr>
        <w:t>Social media</w:t>
      </w:r>
      <w:r w:rsidRPr="005F47FA">
        <w:rPr>
          <w:sz w:val="8"/>
        </w:rPr>
        <w:t xml:space="preserve"> has </w:t>
      </w:r>
      <w:r w:rsidRPr="00C370FD">
        <w:rPr>
          <w:rStyle w:val="StyleUnderline"/>
        </w:rPr>
        <w:t>created new</w:t>
      </w:r>
      <w:r w:rsidRPr="005F47FA">
        <w:rPr>
          <w:sz w:val="8"/>
        </w:rPr>
        <w:t xml:space="preserve"> virtual </w:t>
      </w:r>
      <w:r w:rsidRPr="00C370FD">
        <w:rPr>
          <w:rStyle w:val="StyleUnderline"/>
        </w:rPr>
        <w:t>venues for American</w:t>
      </w:r>
      <w:r w:rsidRPr="005F47FA">
        <w:rPr>
          <w:sz w:val="8"/>
        </w:rPr>
        <w:t xml:space="preserve"> participation in the national </w:t>
      </w:r>
      <w:r w:rsidRPr="00C370FD">
        <w:rPr>
          <w:rStyle w:val="StyleUnderline"/>
        </w:rPr>
        <w:t>political discourse</w:t>
      </w:r>
      <w:r w:rsidRPr="005F47FA">
        <w:rPr>
          <w:sz w:val="8"/>
        </w:rPr>
        <w:t xml:space="preserve">, and offered a new channel for direct democratic engagement with elected officials, media representatives, and fellow citizens around the world. However, </w:t>
      </w:r>
      <w:r w:rsidRPr="00C370FD">
        <w:rPr>
          <w:rStyle w:val="StyleUnderline"/>
        </w:rPr>
        <w:t>the same system</w:t>
      </w:r>
      <w:r w:rsidRPr="005F47FA">
        <w:rPr>
          <w:sz w:val="8"/>
        </w:rPr>
        <w:t xml:space="preserve"> of attributes that empowers these tools and their users to positively increase civic engagement and constructive dialogue lends itself to exploitation, which frequently </w:t>
      </w:r>
      <w:r w:rsidRPr="00C370FD">
        <w:rPr>
          <w:rStyle w:val="StyleUnderline"/>
        </w:rPr>
        <w:t>materializes</w:t>
      </w:r>
      <w:r w:rsidRPr="005F47FA">
        <w:rPr>
          <w:sz w:val="8"/>
        </w:rPr>
        <w:t xml:space="preserve"> as the </w:t>
      </w:r>
      <w:r w:rsidRPr="00C370FD">
        <w:rPr>
          <w:rStyle w:val="StyleUnderline"/>
        </w:rPr>
        <w:t xml:space="preserve">dissemination of intentionally false, misleading, and </w:t>
      </w:r>
      <w:r w:rsidRPr="00237B8F">
        <w:rPr>
          <w:rStyle w:val="StyleUnderline"/>
        </w:rPr>
        <w:t>deliberately polarizing content</w:t>
      </w:r>
      <w:r w:rsidRPr="005F47FA">
        <w:rPr>
          <w:sz w:val="8"/>
        </w:rPr>
        <w:t>.</w:t>
      </w:r>
      <w:r w:rsidRPr="005F47FA">
        <w:rPr>
          <w:sz w:val="8"/>
        </w:rPr>
        <w:footnoteReference w:id="6"/>
      </w:r>
      <w:r w:rsidRPr="005F47FA">
        <w:rPr>
          <w:sz w:val="8"/>
        </w:rPr>
        <w:t xml:space="preserve"> (U) According to one November 2016 analysis, in the final three months leading up to Election Day, calculated by total number of shares, reactions, and comments, the </w:t>
      </w:r>
      <w:r w:rsidRPr="00C370FD">
        <w:rPr>
          <w:rStyle w:val="StyleUnderline"/>
        </w:rPr>
        <w:t>top-performing</w:t>
      </w:r>
      <w:r w:rsidRPr="005F47FA">
        <w:rPr>
          <w:sz w:val="8"/>
        </w:rPr>
        <w:t xml:space="preserve"> intentionally </w:t>
      </w:r>
      <w:r w:rsidRPr="00C370FD">
        <w:rPr>
          <w:rStyle w:val="StyleUnderline"/>
        </w:rPr>
        <w:t>false stories on Facebook</w:t>
      </w:r>
      <w:r w:rsidRPr="005F47FA">
        <w:rPr>
          <w:sz w:val="8"/>
        </w:rPr>
        <w:t xml:space="preserve"> actually </w:t>
      </w:r>
      <w:r w:rsidRPr="00C370FD">
        <w:rPr>
          <w:rStyle w:val="StyleUnderline"/>
        </w:rPr>
        <w:t>outperformed</w:t>
      </w:r>
      <w:r w:rsidRPr="005F47FA">
        <w:rPr>
          <w:sz w:val="8"/>
        </w:rPr>
        <w:t xml:space="preserve"> the top </w:t>
      </w:r>
      <w:r w:rsidRPr="00C370FD">
        <w:rPr>
          <w:rStyle w:val="StyleUnderline"/>
        </w:rPr>
        <w:t xml:space="preserve">news stories from the </w:t>
      </w:r>
      <w:r w:rsidRPr="00C370FD">
        <w:rPr>
          <w:rStyle w:val="StyleUnderline"/>
          <w:noProof/>
        </w:rPr>
        <w:drawing>
          <wp:inline distT="0" distB="0" distL="0" distR="0" wp14:anchorId="44469BE6" wp14:editId="63D79467">
            <wp:extent cx="9147" cy="9144"/>
            <wp:effectExtent l="0" t="0" r="0" b="0"/>
            <wp:docPr id="23052" name="Picture 23052"/>
            <wp:cNvGraphicFramePr/>
            <a:graphic xmlns:a="http://schemas.openxmlformats.org/drawingml/2006/main">
              <a:graphicData uri="http://schemas.openxmlformats.org/drawingml/2006/picture">
                <pic:pic xmlns:pic="http://schemas.openxmlformats.org/drawingml/2006/picture">
                  <pic:nvPicPr>
                    <pic:cNvPr id="23052" name="Picture 23052"/>
                    <pic:cNvPicPr/>
                  </pic:nvPicPr>
                  <pic:blipFill>
                    <a:blip r:embed="rId65"/>
                    <a:stretch>
                      <a:fillRect/>
                    </a:stretch>
                  </pic:blipFill>
                  <pic:spPr>
                    <a:xfrm>
                      <a:off x="0" y="0"/>
                      <a:ext cx="9147" cy="9144"/>
                    </a:xfrm>
                    <a:prstGeom prst="rect">
                      <a:avLst/>
                    </a:prstGeom>
                  </pic:spPr>
                </pic:pic>
              </a:graphicData>
            </a:graphic>
          </wp:inline>
        </w:drawing>
      </w:r>
      <w:r w:rsidRPr="00C370FD">
        <w:rPr>
          <w:rStyle w:val="StyleUnderline"/>
        </w:rPr>
        <w:t>nineteen major news outlets</w:t>
      </w:r>
      <w:r w:rsidRPr="005F47FA">
        <w:rPr>
          <w:sz w:val="8"/>
        </w:rPr>
        <w:t xml:space="preserve">. </w:t>
      </w:r>
      <w:r w:rsidRPr="005F47FA">
        <w:rPr>
          <w:sz w:val="8"/>
        </w:rPr>
        <w:footnoteReference w:id="7"/>
      </w:r>
      <w:r w:rsidRPr="005F47FA">
        <w:rPr>
          <w:sz w:val="8"/>
        </w:rPr>
        <w:t xml:space="preserve"> That analysis found that in terms of user engagement, the top two intentionally false election stories on Facebook included articles alleging Pope Francis' endorsement of Donald Trump for President (960,000 shares, reactions, and comments), and WikiLeaks' confirmation of Hillary Clinton's sale of weapons to ISIS (789,000 shares, reactions, and comments). 31 U) A September 2017 Oxford Internet Institute study of Twitter users found that, "users got more misinformation, polarizing, and conspiratorial content than professionally produced </w:t>
      </w:r>
      <w:r w:rsidRPr="005F47FA">
        <w:rPr>
          <w:noProof/>
          <w:sz w:val="8"/>
        </w:rPr>
        <w:drawing>
          <wp:inline distT="0" distB="0" distL="0" distR="0" wp14:anchorId="6065290E" wp14:editId="23E4DEAC">
            <wp:extent cx="9147" cy="6096"/>
            <wp:effectExtent l="0" t="0" r="0" b="0"/>
            <wp:docPr id="34432" name="Picture 34432"/>
            <wp:cNvGraphicFramePr/>
            <a:graphic xmlns:a="http://schemas.openxmlformats.org/drawingml/2006/main">
              <a:graphicData uri="http://schemas.openxmlformats.org/drawingml/2006/picture">
                <pic:pic xmlns:pic="http://schemas.openxmlformats.org/drawingml/2006/picture">
                  <pic:nvPicPr>
                    <pic:cNvPr id="34432" name="Picture 34432"/>
                    <pic:cNvPicPr/>
                  </pic:nvPicPr>
                  <pic:blipFill>
                    <a:blip r:embed="rId66"/>
                    <a:stretch>
                      <a:fillRect/>
                    </a:stretch>
                  </pic:blipFill>
                  <pic:spPr>
                    <a:xfrm>
                      <a:off x="0" y="0"/>
                      <a:ext cx="9147" cy="6096"/>
                    </a:xfrm>
                    <a:prstGeom prst="rect">
                      <a:avLst/>
                    </a:prstGeom>
                  </pic:spPr>
                </pic:pic>
              </a:graphicData>
            </a:graphic>
          </wp:inline>
        </w:drawing>
      </w:r>
      <w:r w:rsidRPr="005F47FA">
        <w:rPr>
          <w:sz w:val="8"/>
        </w:rPr>
        <w:t>news. According to the study, in the "swing state" of Michigan, professionally produced</w:t>
      </w:r>
      <w:r w:rsidRPr="005F47FA">
        <w:rPr>
          <w:noProof/>
          <w:sz w:val="8"/>
        </w:rPr>
        <w:drawing>
          <wp:inline distT="0" distB="0" distL="0" distR="0" wp14:anchorId="1E3F2522" wp14:editId="7780491D">
            <wp:extent cx="335384" cy="134112"/>
            <wp:effectExtent l="0" t="0" r="0" b="0"/>
            <wp:docPr id="275070" name="Picture 275070"/>
            <wp:cNvGraphicFramePr/>
            <a:graphic xmlns:a="http://schemas.openxmlformats.org/drawingml/2006/main">
              <a:graphicData uri="http://schemas.openxmlformats.org/drawingml/2006/picture">
                <pic:pic xmlns:pic="http://schemas.openxmlformats.org/drawingml/2006/picture">
                  <pic:nvPicPr>
                    <pic:cNvPr id="275070" name="Picture 275070"/>
                    <pic:cNvPicPr/>
                  </pic:nvPicPr>
                  <pic:blipFill>
                    <a:blip r:embed="rId67"/>
                    <a:stretch>
                      <a:fillRect/>
                    </a:stretch>
                  </pic:blipFill>
                  <pic:spPr>
                    <a:xfrm>
                      <a:off x="0" y="0"/>
                      <a:ext cx="335384" cy="134112"/>
                    </a:xfrm>
                    <a:prstGeom prst="rect">
                      <a:avLst/>
                    </a:prstGeom>
                  </pic:spPr>
                </pic:pic>
              </a:graphicData>
            </a:graphic>
          </wp:inline>
        </w:drawing>
      </w:r>
      <w:r w:rsidRPr="005F47FA">
        <w:rPr>
          <w:sz w:val="8"/>
        </w:rPr>
        <w:t xml:space="preserve"> news was, by proportion, "consistently smaller than the amount of extremist, sensationalist, conspiratorial, masked commentary, fake news and other forms of junk news," and the ratio was </w:t>
      </w:r>
      <w:r w:rsidRPr="005F47FA">
        <w:rPr>
          <w:noProof/>
          <w:sz w:val="8"/>
        </w:rPr>
        <w:drawing>
          <wp:inline distT="0" distB="0" distL="0" distR="0" wp14:anchorId="0F81CD7B" wp14:editId="01B4A98D">
            <wp:extent cx="6097" cy="9144"/>
            <wp:effectExtent l="0" t="0" r="0" b="0"/>
            <wp:docPr id="34450" name="Picture 34450"/>
            <wp:cNvGraphicFramePr/>
            <a:graphic xmlns:a="http://schemas.openxmlformats.org/drawingml/2006/main">
              <a:graphicData uri="http://schemas.openxmlformats.org/drawingml/2006/picture">
                <pic:pic xmlns:pic="http://schemas.openxmlformats.org/drawingml/2006/picture">
                  <pic:nvPicPr>
                    <pic:cNvPr id="34450" name="Picture 34450"/>
                    <pic:cNvPicPr/>
                  </pic:nvPicPr>
                  <pic:blipFill>
                    <a:blip r:embed="rId68"/>
                    <a:stretch>
                      <a:fillRect/>
                    </a:stretch>
                  </pic:blipFill>
                  <pic:spPr>
                    <a:xfrm>
                      <a:off x="0" y="0"/>
                      <a:ext cx="6097" cy="9144"/>
                    </a:xfrm>
                    <a:prstGeom prst="rect">
                      <a:avLst/>
                    </a:prstGeom>
                  </pic:spPr>
                </pic:pic>
              </a:graphicData>
            </a:graphic>
          </wp:inline>
        </w:drawing>
      </w:r>
      <w:r w:rsidRPr="005F47FA">
        <w:rPr>
          <w:sz w:val="8"/>
        </w:rPr>
        <w:t xml:space="preserve">most disproportionate the day before the 2016 U.S. election. 33'34 A National Bureau of Economic Research paper from January 2017 assessed that intentionally false content accounted for 38 million shares on Facebook in the last 3 months leading up to the election, which translates into </w:t>
      </w:r>
      <w:r w:rsidRPr="005F47FA">
        <w:rPr>
          <w:noProof/>
          <w:sz w:val="8"/>
        </w:rPr>
        <w:drawing>
          <wp:inline distT="0" distB="0" distL="0" distR="0" wp14:anchorId="0AD92CBD" wp14:editId="48961013">
            <wp:extent cx="9147" cy="6096"/>
            <wp:effectExtent l="0" t="0" r="0" b="0"/>
            <wp:docPr id="34455" name="Picture 34455"/>
            <wp:cNvGraphicFramePr/>
            <a:graphic xmlns:a="http://schemas.openxmlformats.org/drawingml/2006/main">
              <a:graphicData uri="http://schemas.openxmlformats.org/drawingml/2006/picture">
                <pic:pic xmlns:pic="http://schemas.openxmlformats.org/drawingml/2006/picture">
                  <pic:nvPicPr>
                    <pic:cNvPr id="34455" name="Picture 34455"/>
                    <pic:cNvPicPr/>
                  </pic:nvPicPr>
                  <pic:blipFill>
                    <a:blip r:embed="rId69"/>
                    <a:stretch>
                      <a:fillRect/>
                    </a:stretch>
                  </pic:blipFill>
                  <pic:spPr>
                    <a:xfrm>
                      <a:off x="0" y="0"/>
                      <a:ext cx="9147" cy="6096"/>
                    </a:xfrm>
                    <a:prstGeom prst="rect">
                      <a:avLst/>
                    </a:prstGeom>
                  </pic:spPr>
                </pic:pic>
              </a:graphicData>
            </a:graphic>
          </wp:inline>
        </w:drawing>
      </w:r>
      <w:r w:rsidRPr="005F47FA">
        <w:rPr>
          <w:sz w:val="8"/>
        </w:rPr>
        <w:t>760 million clicks—or "about three stories read per American adult.</w:t>
      </w:r>
      <w:r w:rsidRPr="005F47FA">
        <w:rPr>
          <w:noProof/>
          <w:sz w:val="8"/>
        </w:rPr>
        <w:drawing>
          <wp:inline distT="0" distB="0" distL="0" distR="0" wp14:anchorId="3FF38953" wp14:editId="7CE81D4D">
            <wp:extent cx="54881" cy="39624"/>
            <wp:effectExtent l="0" t="0" r="0" b="0"/>
            <wp:docPr id="275072" name="Picture 275072"/>
            <wp:cNvGraphicFramePr/>
            <a:graphic xmlns:a="http://schemas.openxmlformats.org/drawingml/2006/main">
              <a:graphicData uri="http://schemas.openxmlformats.org/drawingml/2006/picture">
                <pic:pic xmlns:pic="http://schemas.openxmlformats.org/drawingml/2006/picture">
                  <pic:nvPicPr>
                    <pic:cNvPr id="275072" name="Picture 275072"/>
                    <pic:cNvPicPr/>
                  </pic:nvPicPr>
                  <pic:blipFill>
                    <a:blip r:embed="rId70"/>
                    <a:stretch>
                      <a:fillRect/>
                    </a:stretch>
                  </pic:blipFill>
                  <pic:spPr>
                    <a:xfrm>
                      <a:off x="0" y="0"/>
                      <a:ext cx="54881" cy="39624"/>
                    </a:xfrm>
                    <a:prstGeom prst="rect">
                      <a:avLst/>
                    </a:prstGeom>
                  </pic:spPr>
                </pic:pic>
              </a:graphicData>
            </a:graphic>
          </wp:inline>
        </w:drawing>
      </w:r>
      <w:r w:rsidRPr="005F47FA">
        <w:rPr>
          <w:sz w:val="8"/>
        </w:rPr>
        <w:t xml:space="preserve"> (U) In conducting a broader analysis of false information dissemination, in what was described as "the largest ever study of fake news," researchers at MIT tracked over 125,000 news stories on Twitter, which were shared by three million people over the course of 1 1 years.36,37 The research found that, "</w:t>
      </w:r>
      <w:r w:rsidRPr="00C370FD">
        <w:rPr>
          <w:rStyle w:val="StyleUnderline"/>
        </w:rPr>
        <w:t xml:space="preserve">Falsehood diffused significantly farther, faster, deeper, and more </w:t>
      </w:r>
      <w:r w:rsidRPr="00C370FD">
        <w:rPr>
          <w:rStyle w:val="StyleUnderline"/>
          <w:noProof/>
        </w:rPr>
        <w:drawing>
          <wp:inline distT="0" distB="0" distL="0" distR="0" wp14:anchorId="6FB8FF3E" wp14:editId="2724D97F">
            <wp:extent cx="9147" cy="6096"/>
            <wp:effectExtent l="0" t="0" r="0" b="0"/>
            <wp:docPr id="34465" name="Picture 34465"/>
            <wp:cNvGraphicFramePr/>
            <a:graphic xmlns:a="http://schemas.openxmlformats.org/drawingml/2006/main">
              <a:graphicData uri="http://schemas.openxmlformats.org/drawingml/2006/picture">
                <pic:pic xmlns:pic="http://schemas.openxmlformats.org/drawingml/2006/picture">
                  <pic:nvPicPr>
                    <pic:cNvPr id="34465" name="Picture 34465"/>
                    <pic:cNvPicPr/>
                  </pic:nvPicPr>
                  <pic:blipFill>
                    <a:blip r:embed="rId71"/>
                    <a:stretch>
                      <a:fillRect/>
                    </a:stretch>
                  </pic:blipFill>
                  <pic:spPr>
                    <a:xfrm>
                      <a:off x="0" y="0"/>
                      <a:ext cx="9147" cy="6096"/>
                    </a:xfrm>
                    <a:prstGeom prst="rect">
                      <a:avLst/>
                    </a:prstGeom>
                  </pic:spPr>
                </pic:pic>
              </a:graphicData>
            </a:graphic>
          </wp:inline>
        </w:drawing>
      </w:r>
      <w:r w:rsidRPr="00C370FD">
        <w:rPr>
          <w:rStyle w:val="StyleUnderline"/>
        </w:rPr>
        <w:t>broadly than the truth</w:t>
      </w:r>
      <w:r w:rsidRPr="005F47FA">
        <w:rPr>
          <w:sz w:val="8"/>
        </w:rPr>
        <w:t xml:space="preserve"> in all categories of information, and the effects were more pronounced for false political news than for false news about terrorism, natural disasters, science, urban legends, </w:t>
      </w:r>
      <w:r w:rsidRPr="005F47FA">
        <w:rPr>
          <w:noProof/>
          <w:sz w:val="8"/>
        </w:rPr>
        <w:drawing>
          <wp:inline distT="0" distB="0" distL="0" distR="0" wp14:anchorId="4BB8AD3C" wp14:editId="06DAB74F">
            <wp:extent cx="3049" cy="9144"/>
            <wp:effectExtent l="0" t="0" r="0" b="0"/>
            <wp:docPr id="34469" name="Picture 34469"/>
            <wp:cNvGraphicFramePr/>
            <a:graphic xmlns:a="http://schemas.openxmlformats.org/drawingml/2006/main">
              <a:graphicData uri="http://schemas.openxmlformats.org/drawingml/2006/picture">
                <pic:pic xmlns:pic="http://schemas.openxmlformats.org/drawingml/2006/picture">
                  <pic:nvPicPr>
                    <pic:cNvPr id="34469" name="Picture 34469"/>
                    <pic:cNvPicPr/>
                  </pic:nvPicPr>
                  <pic:blipFill>
                    <a:blip r:embed="rId72"/>
                    <a:stretch>
                      <a:fillRect/>
                    </a:stretch>
                  </pic:blipFill>
                  <pic:spPr>
                    <a:xfrm>
                      <a:off x="0" y="0"/>
                      <a:ext cx="3049" cy="9144"/>
                    </a:xfrm>
                    <a:prstGeom prst="rect">
                      <a:avLst/>
                    </a:prstGeom>
                  </pic:spPr>
                </pic:pic>
              </a:graphicData>
            </a:graphic>
          </wp:inline>
        </w:drawing>
      </w:r>
      <w:r w:rsidRPr="005F47FA">
        <w:rPr>
          <w:sz w:val="8"/>
        </w:rPr>
        <w:t xml:space="preserve">or financial information." The study also determined that false news stories were 70 percent more likely to be retweeted than accurate news, and that true stories take about six times as long </w:t>
      </w:r>
      <w:r w:rsidRPr="005F47FA">
        <w:rPr>
          <w:noProof/>
          <w:sz w:val="8"/>
        </w:rPr>
        <w:drawing>
          <wp:inline distT="0" distB="0" distL="0" distR="0" wp14:anchorId="0FB70361" wp14:editId="7B09641F">
            <wp:extent cx="9147" cy="6096"/>
            <wp:effectExtent l="0" t="0" r="0" b="0"/>
            <wp:docPr id="34472" name="Picture 34472"/>
            <wp:cNvGraphicFramePr/>
            <a:graphic xmlns:a="http://schemas.openxmlformats.org/drawingml/2006/main">
              <a:graphicData uri="http://schemas.openxmlformats.org/drawingml/2006/picture">
                <pic:pic xmlns:pic="http://schemas.openxmlformats.org/drawingml/2006/picture">
                  <pic:nvPicPr>
                    <pic:cNvPr id="34472" name="Picture 34472"/>
                    <pic:cNvPicPr/>
                  </pic:nvPicPr>
                  <pic:blipFill>
                    <a:blip r:embed="rId73"/>
                    <a:stretch>
                      <a:fillRect/>
                    </a:stretch>
                  </pic:blipFill>
                  <pic:spPr>
                    <a:xfrm>
                      <a:off x="0" y="0"/>
                      <a:ext cx="9147" cy="6096"/>
                    </a:xfrm>
                    <a:prstGeom prst="rect">
                      <a:avLst/>
                    </a:prstGeom>
                  </pic:spPr>
                </pic:pic>
              </a:graphicData>
            </a:graphic>
          </wp:inline>
        </w:drawing>
      </w:r>
      <w:r w:rsidRPr="005F47FA">
        <w:rPr>
          <w:sz w:val="8"/>
        </w:rPr>
        <w:t xml:space="preserve">to reach 1,500 people on Twitter as false stories do. According to the lead researcher in the </w:t>
      </w:r>
      <w:r w:rsidRPr="005F47FA">
        <w:rPr>
          <w:noProof/>
          <w:sz w:val="8"/>
        </w:rPr>
        <w:drawing>
          <wp:inline distT="0" distB="0" distL="0" distR="0" wp14:anchorId="3252E8D5" wp14:editId="31BAF8B0">
            <wp:extent cx="6099" cy="6096"/>
            <wp:effectExtent l="0" t="0" r="0" b="0"/>
            <wp:docPr id="34473" name="Picture 34473"/>
            <wp:cNvGraphicFramePr/>
            <a:graphic xmlns:a="http://schemas.openxmlformats.org/drawingml/2006/main">
              <a:graphicData uri="http://schemas.openxmlformats.org/drawingml/2006/picture">
                <pic:pic xmlns:pic="http://schemas.openxmlformats.org/drawingml/2006/picture">
                  <pic:nvPicPr>
                    <pic:cNvPr id="34473" name="Picture 34473"/>
                    <pic:cNvPicPr/>
                  </pic:nvPicPr>
                  <pic:blipFill>
                    <a:blip r:embed="rId74"/>
                    <a:stretch>
                      <a:fillRect/>
                    </a:stretch>
                  </pic:blipFill>
                  <pic:spPr>
                    <a:xfrm>
                      <a:off x="0" y="0"/>
                      <a:ext cx="6099" cy="6096"/>
                    </a:xfrm>
                    <a:prstGeom prst="rect">
                      <a:avLst/>
                    </a:prstGeom>
                  </pic:spPr>
                </pic:pic>
              </a:graphicData>
            </a:graphic>
          </wp:inline>
        </w:drawing>
      </w:r>
      <w:r w:rsidRPr="005F47FA">
        <w:rPr>
          <w:sz w:val="8"/>
        </w:rPr>
        <w:t xml:space="preserve">study, Soroush </w:t>
      </w:r>
      <w:proofErr w:type="spellStart"/>
      <w:r w:rsidRPr="005F47FA">
        <w:rPr>
          <w:sz w:val="8"/>
        </w:rPr>
        <w:t>Vosoughi</w:t>
      </w:r>
      <w:proofErr w:type="spellEnd"/>
      <w:r w:rsidRPr="005F47FA">
        <w:rPr>
          <w:sz w:val="8"/>
        </w:rPr>
        <w:t xml:space="preserve">, "It seems pretty clear that false information outperforms true </w:t>
      </w:r>
      <w:r w:rsidRPr="005F47FA">
        <w:rPr>
          <w:noProof/>
          <w:sz w:val="8"/>
        </w:rPr>
        <w:drawing>
          <wp:inline distT="0" distB="0" distL="0" distR="0" wp14:anchorId="6CE35273" wp14:editId="67DEEFCC">
            <wp:extent cx="12195" cy="6096"/>
            <wp:effectExtent l="0" t="0" r="0" b="0"/>
            <wp:docPr id="34476" name="Picture 34476"/>
            <wp:cNvGraphicFramePr/>
            <a:graphic xmlns:a="http://schemas.openxmlformats.org/drawingml/2006/main">
              <a:graphicData uri="http://schemas.openxmlformats.org/drawingml/2006/picture">
                <pic:pic xmlns:pic="http://schemas.openxmlformats.org/drawingml/2006/picture">
                  <pic:nvPicPr>
                    <pic:cNvPr id="34476" name="Picture 34476"/>
                    <pic:cNvPicPr/>
                  </pic:nvPicPr>
                  <pic:blipFill>
                    <a:blip r:embed="rId75"/>
                    <a:stretch>
                      <a:fillRect/>
                    </a:stretch>
                  </pic:blipFill>
                  <pic:spPr>
                    <a:xfrm>
                      <a:off x="0" y="0"/>
                      <a:ext cx="12195" cy="6096"/>
                    </a:xfrm>
                    <a:prstGeom prst="rect">
                      <a:avLst/>
                    </a:prstGeom>
                  </pic:spPr>
                </pic:pic>
              </a:graphicData>
            </a:graphic>
          </wp:inline>
        </w:drawing>
      </w:r>
      <w:r w:rsidRPr="005F47FA">
        <w:rPr>
          <w:sz w:val="8"/>
        </w:rPr>
        <w:t>information.</w:t>
      </w:r>
      <w:r w:rsidRPr="005F47FA">
        <w:rPr>
          <w:noProof/>
          <w:sz w:val="8"/>
        </w:rPr>
        <w:drawing>
          <wp:inline distT="0" distB="0" distL="0" distR="0" wp14:anchorId="6EA26635" wp14:editId="6737FE2E">
            <wp:extent cx="57930" cy="42672"/>
            <wp:effectExtent l="0" t="0" r="0" b="0"/>
            <wp:docPr id="275074" name="Picture 275074"/>
            <wp:cNvGraphicFramePr/>
            <a:graphic xmlns:a="http://schemas.openxmlformats.org/drawingml/2006/main">
              <a:graphicData uri="http://schemas.openxmlformats.org/drawingml/2006/picture">
                <pic:pic xmlns:pic="http://schemas.openxmlformats.org/drawingml/2006/picture">
                  <pic:nvPicPr>
                    <pic:cNvPr id="275074" name="Picture 275074"/>
                    <pic:cNvPicPr/>
                  </pic:nvPicPr>
                  <pic:blipFill>
                    <a:blip r:embed="rId76"/>
                    <a:stretch>
                      <a:fillRect/>
                    </a:stretch>
                  </pic:blipFill>
                  <pic:spPr>
                    <a:xfrm>
                      <a:off x="0" y="0"/>
                      <a:ext cx="57930" cy="42672"/>
                    </a:xfrm>
                    <a:prstGeom prst="rect">
                      <a:avLst/>
                    </a:prstGeom>
                  </pic:spPr>
                </pic:pic>
              </a:graphicData>
            </a:graphic>
          </wp:inline>
        </w:drawing>
      </w:r>
      <w:r w:rsidRPr="005F47FA">
        <w:rPr>
          <w:sz w:val="8"/>
        </w:rPr>
        <w:t xml:space="preserve"> (U) </w:t>
      </w:r>
      <w:r w:rsidRPr="00C370FD">
        <w:rPr>
          <w:rStyle w:val="StyleUnderline"/>
        </w:rPr>
        <w:t>The spread of</w:t>
      </w:r>
      <w:r w:rsidRPr="005F47FA">
        <w:rPr>
          <w:sz w:val="8"/>
        </w:rPr>
        <w:t xml:space="preserve"> intentionally </w:t>
      </w:r>
      <w:r w:rsidRPr="00C370FD">
        <w:rPr>
          <w:rStyle w:val="StyleUnderline"/>
        </w:rPr>
        <w:t xml:space="preserve">false information on social media is often exacerbated by </w:t>
      </w:r>
      <w:r w:rsidRPr="005F47FA">
        <w:rPr>
          <w:sz w:val="8"/>
        </w:rPr>
        <w:t>automated, or "</w:t>
      </w:r>
      <w:r w:rsidRPr="00C370FD">
        <w:rPr>
          <w:rStyle w:val="StyleUnderline"/>
        </w:rPr>
        <w:t>bot" accounts</w:t>
      </w:r>
      <w:r w:rsidRPr="005F47FA">
        <w:rPr>
          <w:sz w:val="8"/>
        </w:rPr>
        <w:t xml:space="preserve">. The 2016 U.S. election put on full display the impact that more sophisticated automation and the proliferation of bots have had on American political discourse. Researchers at the University of Southern California who evaluated nearly 20 million election= </w:t>
      </w:r>
      <w:r w:rsidRPr="005F47FA">
        <w:rPr>
          <w:noProof/>
          <w:sz w:val="8"/>
        </w:rPr>
        <w:drawing>
          <wp:inline distT="0" distB="0" distL="0" distR="0" wp14:anchorId="6A1F1F86" wp14:editId="47093856">
            <wp:extent cx="6097" cy="12192"/>
            <wp:effectExtent l="0" t="0" r="0" b="0"/>
            <wp:docPr id="34485" name="Picture 34485"/>
            <wp:cNvGraphicFramePr/>
            <a:graphic xmlns:a="http://schemas.openxmlformats.org/drawingml/2006/main">
              <a:graphicData uri="http://schemas.openxmlformats.org/drawingml/2006/picture">
                <pic:pic xmlns:pic="http://schemas.openxmlformats.org/drawingml/2006/picture">
                  <pic:nvPicPr>
                    <pic:cNvPr id="34485" name="Picture 34485"/>
                    <pic:cNvPicPr/>
                  </pic:nvPicPr>
                  <pic:blipFill>
                    <a:blip r:embed="rId77"/>
                    <a:stretch>
                      <a:fillRect/>
                    </a:stretch>
                  </pic:blipFill>
                  <pic:spPr>
                    <a:xfrm>
                      <a:off x="0" y="0"/>
                      <a:ext cx="6097" cy="12192"/>
                    </a:xfrm>
                    <a:prstGeom prst="rect">
                      <a:avLst/>
                    </a:prstGeom>
                  </pic:spPr>
                </pic:pic>
              </a:graphicData>
            </a:graphic>
          </wp:inline>
        </w:drawing>
      </w:r>
      <w:r w:rsidRPr="005F47FA">
        <w:rPr>
          <w:sz w:val="8"/>
        </w:rPr>
        <w:t xml:space="preserve">related tweets assessed that about one-fifth of the political discourse around the 2016 election on Twitter may have been automated and the result of bot activity. This research, however, does not make clear what country the bot activity originated from, or whether the activity was necessarily malicious in nature. These researchers also concluded that "bots [were] pervasively present and active in the online political discussion about the 2016 U.S. presidential election," adding that "the presence of social media bots can indeed negatively affect democratic political discussion rather than improving it. "39 Arriving at a similar conclusion, an Oxford Internet </w:t>
      </w:r>
      <w:r w:rsidRPr="005F47FA">
        <w:rPr>
          <w:noProof/>
          <w:sz w:val="8"/>
        </w:rPr>
        <w:drawing>
          <wp:inline distT="0" distB="0" distL="0" distR="0" wp14:anchorId="47C32138" wp14:editId="23DE435A">
            <wp:extent cx="3048" cy="12195"/>
            <wp:effectExtent l="0" t="0" r="0" b="0"/>
            <wp:docPr id="46276" name="Picture 46276"/>
            <wp:cNvGraphicFramePr/>
            <a:graphic xmlns:a="http://schemas.openxmlformats.org/drawingml/2006/main">
              <a:graphicData uri="http://schemas.openxmlformats.org/drawingml/2006/picture">
                <pic:pic xmlns:pic="http://schemas.openxmlformats.org/drawingml/2006/picture">
                  <pic:nvPicPr>
                    <pic:cNvPr id="46276" name="Picture 46276"/>
                    <pic:cNvPicPr/>
                  </pic:nvPicPr>
                  <pic:blipFill>
                    <a:blip r:embed="rId78"/>
                    <a:stretch>
                      <a:fillRect/>
                    </a:stretch>
                  </pic:blipFill>
                  <pic:spPr>
                    <a:xfrm>
                      <a:off x="0" y="0"/>
                      <a:ext cx="3048" cy="12195"/>
                    </a:xfrm>
                    <a:prstGeom prst="rect">
                      <a:avLst/>
                    </a:prstGeom>
                  </pic:spPr>
                </pic:pic>
              </a:graphicData>
            </a:graphic>
          </wp:inline>
        </w:drawing>
      </w:r>
      <w:r w:rsidRPr="005F47FA">
        <w:rPr>
          <w:sz w:val="8"/>
        </w:rPr>
        <w:t xml:space="preserve">Institute study -of 17 million tweets posted during the 2016 election found that bots "reached positions of measurable influence," and "did infiltrate the upper cores of influence and were thus </w:t>
      </w:r>
      <w:r w:rsidRPr="005F47FA">
        <w:rPr>
          <w:noProof/>
          <w:sz w:val="8"/>
        </w:rPr>
        <w:drawing>
          <wp:inline distT="0" distB="0" distL="0" distR="0" wp14:anchorId="20CA9DA7" wp14:editId="180ECDDC">
            <wp:extent cx="42682" cy="21341"/>
            <wp:effectExtent l="0" t="0" r="0" b="0"/>
            <wp:docPr id="46281" name="Picture 46281"/>
            <wp:cNvGraphicFramePr/>
            <a:graphic xmlns:a="http://schemas.openxmlformats.org/drawingml/2006/main">
              <a:graphicData uri="http://schemas.openxmlformats.org/drawingml/2006/picture">
                <pic:pic xmlns:pic="http://schemas.openxmlformats.org/drawingml/2006/picture">
                  <pic:nvPicPr>
                    <pic:cNvPr id="46281" name="Picture 46281"/>
                    <pic:cNvPicPr/>
                  </pic:nvPicPr>
                  <pic:blipFill>
                    <a:blip r:embed="rId79"/>
                    <a:stretch>
                      <a:fillRect/>
                    </a:stretch>
                  </pic:blipFill>
                  <pic:spPr>
                    <a:xfrm>
                      <a:off x="0" y="0"/>
                      <a:ext cx="42682" cy="21341"/>
                    </a:xfrm>
                    <a:prstGeom prst="rect">
                      <a:avLst/>
                    </a:prstGeom>
                  </pic:spPr>
                </pic:pic>
              </a:graphicData>
            </a:graphic>
          </wp:inline>
        </w:drawing>
      </w:r>
      <w:r w:rsidRPr="005F47FA">
        <w:rPr>
          <w:sz w:val="8"/>
        </w:rPr>
        <w:t xml:space="preserve">in a position to significantly influence digital communications during the 2016 U.S. election. 40 (U) In testimony to the Committee, social media researcher John Kelly suggested that </w:t>
      </w:r>
      <w:r w:rsidRPr="00C370FD">
        <w:rPr>
          <w:rStyle w:val="StyleUnderline"/>
        </w:rPr>
        <w:t>automated accounts focused on fringe political positions</w:t>
      </w:r>
      <w:r w:rsidRPr="005F47FA">
        <w:rPr>
          <w:sz w:val="8"/>
        </w:rPr>
        <w:t xml:space="preserve"> </w:t>
      </w:r>
      <w:r w:rsidRPr="00C370FD">
        <w:rPr>
          <w:rStyle w:val="StyleUnderline"/>
        </w:rPr>
        <w:t>are far more active than the voices of actual people holding politically centrist views</w:t>
      </w:r>
      <w:r w:rsidRPr="005F47FA">
        <w:rPr>
          <w:sz w:val="8"/>
        </w:rPr>
        <w:t xml:space="preserve">: "In our estimate, today the automated accounts at the far left and far right extremes of the American political spectrum produce as many as 25 to </w:t>
      </w:r>
      <w:r w:rsidRPr="005F47FA">
        <w:rPr>
          <w:noProof/>
          <w:sz w:val="8"/>
        </w:rPr>
        <w:drawing>
          <wp:inline distT="0" distB="0" distL="0" distR="0" wp14:anchorId="0AFC41A0" wp14:editId="0A6E3C4B">
            <wp:extent cx="9147" cy="18292"/>
            <wp:effectExtent l="0" t="0" r="0" b="0"/>
            <wp:docPr id="46285" name="Picture 46285"/>
            <wp:cNvGraphicFramePr/>
            <a:graphic xmlns:a="http://schemas.openxmlformats.org/drawingml/2006/main">
              <a:graphicData uri="http://schemas.openxmlformats.org/drawingml/2006/picture">
                <pic:pic xmlns:pic="http://schemas.openxmlformats.org/drawingml/2006/picture">
                  <pic:nvPicPr>
                    <pic:cNvPr id="46285" name="Picture 46285"/>
                    <pic:cNvPicPr/>
                  </pic:nvPicPr>
                  <pic:blipFill>
                    <a:blip r:embed="rId80"/>
                    <a:stretch>
                      <a:fillRect/>
                    </a:stretch>
                  </pic:blipFill>
                  <pic:spPr>
                    <a:xfrm>
                      <a:off x="0" y="0"/>
                      <a:ext cx="9147" cy="18292"/>
                    </a:xfrm>
                    <a:prstGeom prst="rect">
                      <a:avLst/>
                    </a:prstGeom>
                  </pic:spPr>
                </pic:pic>
              </a:graphicData>
            </a:graphic>
          </wp:inline>
        </w:drawing>
      </w:r>
      <w:r w:rsidRPr="005F47FA">
        <w:rPr>
          <w:sz w:val="8"/>
        </w:rPr>
        <w:t>30 times the number of messages per day on average as genuine political accounts across the mainstream." In other words, "</w:t>
      </w:r>
      <w:r w:rsidRPr="00237B8F">
        <w:rPr>
          <w:rStyle w:val="StyleUnderline"/>
        </w:rPr>
        <w:t>the extremes are screaming while the majority whispers</w:t>
      </w:r>
      <w:r w:rsidRPr="005F47FA">
        <w:rPr>
          <w:sz w:val="8"/>
        </w:rPr>
        <w:t xml:space="preserve">. Taken as a whole, the attributes of social media platforms render them vulnerable for foreign influence operations intent on sowing discord throughout American society. </w:t>
      </w:r>
      <w:r w:rsidRPr="005F47FA">
        <w:rPr>
          <w:noProof/>
          <w:sz w:val="8"/>
        </w:rPr>
        <w:drawing>
          <wp:inline distT="0" distB="0" distL="0" distR="0" wp14:anchorId="420BC052" wp14:editId="57DDD0AC">
            <wp:extent cx="9146" cy="9146"/>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81"/>
                    <a:stretch>
                      <a:fillRect/>
                    </a:stretch>
                  </pic:blipFill>
                  <pic:spPr>
                    <a:xfrm>
                      <a:off x="0" y="0"/>
                      <a:ext cx="9146" cy="9146"/>
                    </a:xfrm>
                    <a:prstGeom prst="rect">
                      <a:avLst/>
                    </a:prstGeom>
                  </pic:spPr>
                </pic:pic>
              </a:graphicData>
            </a:graphic>
          </wp:inline>
        </w:drawing>
      </w:r>
      <w:r w:rsidRPr="005F47FA">
        <w:rPr>
          <w:sz w:val="8"/>
        </w:rPr>
        <w:t xml:space="preserve"> IV. (U) RUSSIAN USE OF DISINFORMATION (U) </w:t>
      </w:r>
      <w:r w:rsidRPr="00C370FD">
        <w:rPr>
          <w:rStyle w:val="StyleUnderline"/>
        </w:rPr>
        <w:t>Russia's attack on the</w:t>
      </w:r>
      <w:r w:rsidRPr="005F47FA">
        <w:rPr>
          <w:sz w:val="8"/>
        </w:rPr>
        <w:t xml:space="preserve"> 2016 </w:t>
      </w:r>
      <w:r w:rsidRPr="00237B8F">
        <w:rPr>
          <w:rStyle w:val="StyleUnderline"/>
        </w:rPr>
        <w:t>election was a calculated and brazen assault on the United States and its democratic institutions</w:t>
      </w:r>
      <w:r w:rsidRPr="005F47FA">
        <w:rPr>
          <w:sz w:val="8"/>
        </w:rPr>
        <w:t xml:space="preserve">, but this was not the Kremlin's first foray into </w:t>
      </w:r>
      <w:r w:rsidRPr="005F47FA">
        <w:rPr>
          <w:noProof/>
          <w:sz w:val="8"/>
        </w:rPr>
        <w:drawing>
          <wp:inline distT="0" distB="0" distL="0" distR="0" wp14:anchorId="739B29E0" wp14:editId="22A27CF3">
            <wp:extent cx="9145" cy="9146"/>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82"/>
                    <a:stretch>
                      <a:fillRect/>
                    </a:stretch>
                  </pic:blipFill>
                  <pic:spPr>
                    <a:xfrm>
                      <a:off x="0" y="0"/>
                      <a:ext cx="9145" cy="9146"/>
                    </a:xfrm>
                    <a:prstGeom prst="rect">
                      <a:avLst/>
                    </a:prstGeom>
                  </pic:spPr>
                </pic:pic>
              </a:graphicData>
            </a:graphic>
          </wp:inline>
        </w:drawing>
      </w:r>
      <w:r w:rsidRPr="005F47FA">
        <w:rPr>
          <w:sz w:val="8"/>
        </w:rPr>
        <w:t xml:space="preserve">asymmetric warfare against America. Russian interference in 2016 represents the latest and most </w:t>
      </w:r>
      <w:r w:rsidRPr="005F47FA">
        <w:rPr>
          <w:noProof/>
          <w:sz w:val="8"/>
        </w:rPr>
        <w:drawing>
          <wp:inline distT="0" distB="0" distL="0" distR="0" wp14:anchorId="4EA03272" wp14:editId="72BC13C8">
            <wp:extent cx="6097" cy="3049"/>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83"/>
                    <a:stretch>
                      <a:fillRect/>
                    </a:stretch>
                  </pic:blipFill>
                  <pic:spPr>
                    <a:xfrm>
                      <a:off x="0" y="0"/>
                      <a:ext cx="6097" cy="3049"/>
                    </a:xfrm>
                    <a:prstGeom prst="rect">
                      <a:avLst/>
                    </a:prstGeom>
                  </pic:spPr>
                </pic:pic>
              </a:graphicData>
            </a:graphic>
          </wp:inline>
        </w:drawing>
      </w:r>
      <w:r w:rsidRPr="005F47FA">
        <w:rPr>
          <w:sz w:val="8"/>
        </w:rPr>
        <w:t xml:space="preserve">sophisticated example of Russia's effort to undermine the nation's democracy through targeted operations. As the January 6, 2017, Intelligence Community Assessment states, </w:t>
      </w:r>
      <w:r w:rsidRPr="00C370FD">
        <w:rPr>
          <w:rStyle w:val="StyleUnderline"/>
        </w:rPr>
        <w:t xml:space="preserve">Moscow's </w:t>
      </w:r>
      <w:r w:rsidRPr="00C370FD">
        <w:rPr>
          <w:rStyle w:val="StyleUnderline"/>
          <w:noProof/>
        </w:rPr>
        <w:drawing>
          <wp:inline distT="0" distB="0" distL="0" distR="0" wp14:anchorId="344FCDBA" wp14:editId="74942BF6">
            <wp:extent cx="9146" cy="6097"/>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84"/>
                    <a:stretch>
                      <a:fillRect/>
                    </a:stretch>
                  </pic:blipFill>
                  <pic:spPr>
                    <a:xfrm>
                      <a:off x="0" y="0"/>
                      <a:ext cx="9146" cy="6097"/>
                    </a:xfrm>
                    <a:prstGeom prst="rect">
                      <a:avLst/>
                    </a:prstGeom>
                  </pic:spPr>
                </pic:pic>
              </a:graphicData>
            </a:graphic>
          </wp:inline>
        </w:drawing>
      </w:r>
      <w:r w:rsidRPr="00C370FD">
        <w:rPr>
          <w:rStyle w:val="StyleUnderline"/>
        </w:rPr>
        <w:t>provocations</w:t>
      </w:r>
      <w:r w:rsidRPr="005F47FA">
        <w:rPr>
          <w:sz w:val="8"/>
        </w:rPr>
        <w:t xml:space="preserve"> "</w:t>
      </w:r>
      <w:r w:rsidRPr="00C370FD">
        <w:rPr>
          <w:rStyle w:val="StyleUnderline"/>
        </w:rPr>
        <w:t>demonstrated</w:t>
      </w:r>
      <w:r w:rsidRPr="005F47FA">
        <w:rPr>
          <w:sz w:val="8"/>
        </w:rPr>
        <w:t xml:space="preserve"> a significant </w:t>
      </w:r>
      <w:r w:rsidRPr="00237B8F">
        <w:rPr>
          <w:rStyle w:val="StyleUnderline"/>
        </w:rPr>
        <w:t>escalation</w:t>
      </w:r>
      <w:r w:rsidRPr="005F47FA">
        <w:rPr>
          <w:sz w:val="8"/>
        </w:rPr>
        <w:t xml:space="preserve"> </w:t>
      </w:r>
      <w:r w:rsidRPr="00C370FD">
        <w:rPr>
          <w:rStyle w:val="StyleUnderline"/>
        </w:rPr>
        <w:t>in</w:t>
      </w:r>
      <w:r w:rsidRPr="005F47FA">
        <w:rPr>
          <w:sz w:val="8"/>
        </w:rPr>
        <w:t xml:space="preserve"> </w:t>
      </w:r>
      <w:r w:rsidRPr="00C370FD">
        <w:rPr>
          <w:rStyle w:val="StyleUnderline"/>
        </w:rPr>
        <w:t>directness</w:t>
      </w:r>
      <w:r w:rsidRPr="005F47FA">
        <w:rPr>
          <w:sz w:val="8"/>
        </w:rPr>
        <w:t xml:space="preserve">, level of </w:t>
      </w:r>
      <w:r w:rsidRPr="00C370FD">
        <w:rPr>
          <w:rStyle w:val="StyleUnderline"/>
        </w:rPr>
        <w:t>activity, and scope</w:t>
      </w:r>
      <w:r w:rsidRPr="005F47FA">
        <w:rPr>
          <w:sz w:val="8"/>
        </w:rPr>
        <w:t xml:space="preserve"> of effort." However, the </w:t>
      </w:r>
      <w:r w:rsidRPr="00237B8F">
        <w:rPr>
          <w:rStyle w:val="StyleUnderline"/>
        </w:rPr>
        <w:t>activities</w:t>
      </w:r>
      <w:r w:rsidRPr="005F47FA">
        <w:rPr>
          <w:sz w:val="8"/>
        </w:rPr>
        <w:t xml:space="preserve"> only "</w:t>
      </w:r>
      <w:r w:rsidRPr="00237B8F">
        <w:rPr>
          <w:rStyle w:val="StyleUnderline"/>
        </w:rPr>
        <w:t>represent the most recent expression of Moscow's longstanding desire to undermine the U.S.-led liberal democratic order</w:t>
      </w:r>
      <w:r w:rsidRPr="005F47FA">
        <w:rPr>
          <w:sz w:val="8"/>
        </w:rPr>
        <w:t xml:space="preserve">. (U) </w:t>
      </w:r>
      <w:r w:rsidRPr="00C370FD">
        <w:rPr>
          <w:rStyle w:val="StyleUnderline"/>
        </w:rPr>
        <w:t>Russia's intelligence services have been focused</w:t>
      </w:r>
      <w:r w:rsidRPr="005F47FA">
        <w:rPr>
          <w:sz w:val="8"/>
        </w:rPr>
        <w:t xml:space="preserve"> for decades on conducting </w:t>
      </w:r>
      <w:r w:rsidRPr="00C370FD">
        <w:rPr>
          <w:rStyle w:val="StyleUnderline"/>
        </w:rPr>
        <w:t>foreign influence campaigns</w:t>
      </w:r>
      <w:r w:rsidRPr="005F47FA">
        <w:rPr>
          <w:sz w:val="8"/>
        </w:rPr>
        <w:t xml:space="preserve">, or "active measures," </w:t>
      </w:r>
      <w:r w:rsidRPr="00C370FD">
        <w:rPr>
          <w:rStyle w:val="StyleUnderline"/>
        </w:rPr>
        <w:t>and disinformation</w:t>
      </w:r>
      <w:r w:rsidRPr="005F47FA">
        <w:rPr>
          <w:sz w:val="8"/>
        </w:rPr>
        <w:t xml:space="preserve">.43,44 The Russian intelligence services "pioneered dezinformatsiya [disinformation] in the early twentieth century," and by the mid-1960's, had significantly invested in disinformation and active measures.45 According to testimony Roy Godson and Thomas Rid provided to the Committee, over 10,000 individual disinformation operations were carried out during the Cold War involving approximately 15,000 personnel at its peak. (U) Russian Active Measures (U) For decades, Soviet active measures pushed conspiratorial and disinformation narratives about the United States around the world. The KGB authored and published false </w:t>
      </w:r>
      <w:r w:rsidRPr="005F47FA">
        <w:rPr>
          <w:noProof/>
          <w:sz w:val="8"/>
        </w:rPr>
        <w:drawing>
          <wp:inline distT="0" distB="0" distL="0" distR="0" wp14:anchorId="736782F0" wp14:editId="651713B7">
            <wp:extent cx="6097" cy="6098"/>
            <wp:effectExtent l="0" t="0" r="0" b="0"/>
            <wp:docPr id="56717" name="Picture 56717"/>
            <wp:cNvGraphicFramePr/>
            <a:graphic xmlns:a="http://schemas.openxmlformats.org/drawingml/2006/main">
              <a:graphicData uri="http://schemas.openxmlformats.org/drawingml/2006/picture">
                <pic:pic xmlns:pic="http://schemas.openxmlformats.org/drawingml/2006/picture">
                  <pic:nvPicPr>
                    <pic:cNvPr id="56717" name="Picture 56717"/>
                    <pic:cNvPicPr/>
                  </pic:nvPicPr>
                  <pic:blipFill>
                    <a:blip r:embed="rId85"/>
                    <a:stretch>
                      <a:fillRect/>
                    </a:stretch>
                  </pic:blipFill>
                  <pic:spPr>
                    <a:xfrm>
                      <a:off x="0" y="0"/>
                      <a:ext cx="6097" cy="6098"/>
                    </a:xfrm>
                    <a:prstGeom prst="rect">
                      <a:avLst/>
                    </a:prstGeom>
                  </pic:spPr>
                </pic:pic>
              </a:graphicData>
            </a:graphic>
          </wp:inline>
        </w:drawing>
      </w:r>
      <w:r w:rsidRPr="005F47FA">
        <w:rPr>
          <w:sz w:val="8"/>
        </w:rPr>
        <w:t xml:space="preserve">stories and forged letters concerning the Kennedy assassination, including accounts suggesting </w:t>
      </w:r>
      <w:r w:rsidRPr="005F47FA">
        <w:rPr>
          <w:noProof/>
          <w:sz w:val="8"/>
        </w:rPr>
        <w:drawing>
          <wp:inline distT="0" distB="0" distL="0" distR="0" wp14:anchorId="415C4E4A" wp14:editId="0D343B90">
            <wp:extent cx="6099" cy="6098"/>
            <wp:effectExtent l="0" t="0" r="0" b="0"/>
            <wp:docPr id="56718" name="Picture 56718"/>
            <wp:cNvGraphicFramePr/>
            <a:graphic xmlns:a="http://schemas.openxmlformats.org/drawingml/2006/main">
              <a:graphicData uri="http://schemas.openxmlformats.org/drawingml/2006/picture">
                <pic:pic xmlns:pic="http://schemas.openxmlformats.org/drawingml/2006/picture">
                  <pic:nvPicPr>
                    <pic:cNvPr id="56718" name="Picture 56718"/>
                    <pic:cNvPicPr/>
                  </pic:nvPicPr>
                  <pic:blipFill>
                    <a:blip r:embed="rId86"/>
                    <a:stretch>
                      <a:fillRect/>
                    </a:stretch>
                  </pic:blipFill>
                  <pic:spPr>
                    <a:xfrm>
                      <a:off x="0" y="0"/>
                      <a:ext cx="6099" cy="6098"/>
                    </a:xfrm>
                    <a:prstGeom prst="rect">
                      <a:avLst/>
                    </a:prstGeom>
                  </pic:spPr>
                </pic:pic>
              </a:graphicData>
            </a:graphic>
          </wp:inline>
        </w:drawing>
      </w:r>
      <w:r w:rsidRPr="005F47FA">
        <w:rPr>
          <w:sz w:val="8"/>
        </w:rPr>
        <w:t xml:space="preserve">CIA involvement in the killing. Martin Luther King, Jr. was the target of manufactured KGB narratives, as was Ronald Reagan. Russian intelligence officers planted anti-Reagan articles in Denmark, France, and India during his unsuccessful 1976 bid for the Republican presidential nomination. A declassified U.S. State Department document from 1981 outlines a series of realized Russian active measures operations, including the spread of falsehoods concerning U.S. complicity in the 1979 seizure of the Grand Mosque of Mecca and responsibility for the 1981 death of Panamanian General Omar Torrijos, as well as an elaborate deception involving multiple forgeries and false stories designed to undermine the Camp David peace process and to exacerbate tensions between the United States and Egypt. </w:t>
      </w:r>
      <w:r w:rsidRPr="005F47FA">
        <w:rPr>
          <w:sz w:val="8"/>
        </w:rPr>
        <w:footnoteReference w:id="8"/>
      </w:r>
      <w:r w:rsidRPr="005F47FA">
        <w:rPr>
          <w:sz w:val="8"/>
        </w:rPr>
        <w:t xml:space="preserve"> Among the most widely known and successful active measures operations conducted during the Cold War centered on a conspiracy that the AIDS virus was manufactured by the United States at a military facility at Fort Detrick in Maryland. This fictional account of the virus' origin received considerable news coverage, both in the United States and in over forty non-Cold War aligned countries around the world.</w:t>
      </w:r>
      <w:r w:rsidRPr="005F47FA">
        <w:rPr>
          <w:sz w:val="8"/>
        </w:rPr>
        <w:footnoteReference w:id="9"/>
      </w:r>
      <w:r w:rsidRPr="005F47FA">
        <w:rPr>
          <w:sz w:val="8"/>
        </w:rPr>
        <w:t xml:space="preserve"> </w:t>
      </w:r>
      <w:r w:rsidRPr="005F47FA">
        <w:rPr>
          <w:noProof/>
          <w:sz w:val="8"/>
        </w:rPr>
        <w:drawing>
          <wp:inline distT="0" distB="0" distL="0" distR="0" wp14:anchorId="27DDAC26" wp14:editId="7E22076A">
            <wp:extent cx="6097" cy="6098"/>
            <wp:effectExtent l="0" t="0" r="0" b="0"/>
            <wp:docPr id="56729" name="Picture 56729"/>
            <wp:cNvGraphicFramePr/>
            <a:graphic xmlns:a="http://schemas.openxmlformats.org/drawingml/2006/main">
              <a:graphicData uri="http://schemas.openxmlformats.org/drawingml/2006/picture">
                <pic:pic xmlns:pic="http://schemas.openxmlformats.org/drawingml/2006/picture">
                  <pic:nvPicPr>
                    <pic:cNvPr id="56729" name="Picture 56729"/>
                    <pic:cNvPicPr/>
                  </pic:nvPicPr>
                  <pic:blipFill>
                    <a:blip r:embed="rId87"/>
                    <a:stretch>
                      <a:fillRect/>
                    </a:stretch>
                  </pic:blipFill>
                  <pic:spPr>
                    <a:xfrm>
                      <a:off x="0" y="0"/>
                      <a:ext cx="6097" cy="6098"/>
                    </a:xfrm>
                    <a:prstGeom prst="rect">
                      <a:avLst/>
                    </a:prstGeom>
                  </pic:spPr>
                </pic:pic>
              </a:graphicData>
            </a:graphic>
          </wp:inline>
        </w:drawing>
      </w:r>
      <w:r w:rsidRPr="005F47FA">
        <w:rPr>
          <w:sz w:val="8"/>
        </w:rPr>
        <w:t xml:space="preserve"> (U) In a 1998 CNN interview, retired KGB Major General Oleg </w:t>
      </w:r>
      <w:proofErr w:type="spellStart"/>
      <w:r w:rsidRPr="005F47FA">
        <w:rPr>
          <w:sz w:val="8"/>
        </w:rPr>
        <w:t>Kalugin</w:t>
      </w:r>
      <w:proofErr w:type="spellEnd"/>
      <w:r w:rsidRPr="005F47FA">
        <w:rPr>
          <w:sz w:val="8"/>
        </w:rPr>
        <w:t xml:space="preserve"> described active measures as "the heart and soul of Soviet intelligence": </w:t>
      </w:r>
      <w:r w:rsidRPr="005F47FA">
        <w:rPr>
          <w:noProof/>
          <w:sz w:val="8"/>
        </w:rPr>
        <w:drawing>
          <wp:inline distT="0" distB="0" distL="0" distR="0" wp14:anchorId="7A8376FF" wp14:editId="207920D4">
            <wp:extent cx="9146" cy="3049"/>
            <wp:effectExtent l="0" t="0" r="0" b="0"/>
            <wp:docPr id="56732" name="Picture 56732"/>
            <wp:cNvGraphicFramePr/>
            <a:graphic xmlns:a="http://schemas.openxmlformats.org/drawingml/2006/main">
              <a:graphicData uri="http://schemas.openxmlformats.org/drawingml/2006/picture">
                <pic:pic xmlns:pic="http://schemas.openxmlformats.org/drawingml/2006/picture">
                  <pic:nvPicPr>
                    <pic:cNvPr id="56732" name="Picture 56732"/>
                    <pic:cNvPicPr/>
                  </pic:nvPicPr>
                  <pic:blipFill>
                    <a:blip r:embed="rId88"/>
                    <a:stretch>
                      <a:fillRect/>
                    </a:stretch>
                  </pic:blipFill>
                  <pic:spPr>
                    <a:xfrm>
                      <a:off x="0" y="0"/>
                      <a:ext cx="9146" cy="3049"/>
                    </a:xfrm>
                    <a:prstGeom prst="rect">
                      <a:avLst/>
                    </a:prstGeom>
                  </pic:spPr>
                </pic:pic>
              </a:graphicData>
            </a:graphic>
          </wp:inline>
        </w:drawing>
      </w:r>
      <w:r w:rsidRPr="005F47FA">
        <w:rPr>
          <w:sz w:val="8"/>
        </w:rPr>
        <w:t xml:space="preserve"> Not intelligence collection, but subversion; active measures to weaken the West, to drive wedges in the Western community alliances </w:t>
      </w:r>
      <w:proofErr w:type="spellStart"/>
      <w:r w:rsidRPr="005F47FA">
        <w:rPr>
          <w:sz w:val="8"/>
        </w:rPr>
        <w:t>ofall</w:t>
      </w:r>
      <w:proofErr w:type="spellEnd"/>
      <w:r w:rsidRPr="005F47FA">
        <w:rPr>
          <w:sz w:val="8"/>
        </w:rPr>
        <w:t xml:space="preserve"> sorts, particularly </w:t>
      </w:r>
      <w:r w:rsidRPr="005F47FA">
        <w:rPr>
          <w:noProof/>
          <w:sz w:val="8"/>
        </w:rPr>
        <w:drawing>
          <wp:inline distT="0" distB="0" distL="0" distR="0" wp14:anchorId="61ED3929" wp14:editId="64B6B30F">
            <wp:extent cx="9146" cy="6098"/>
            <wp:effectExtent l="0" t="0" r="0" b="0"/>
            <wp:docPr id="56734" name="Picture 56734"/>
            <wp:cNvGraphicFramePr/>
            <a:graphic xmlns:a="http://schemas.openxmlformats.org/drawingml/2006/main">
              <a:graphicData uri="http://schemas.openxmlformats.org/drawingml/2006/picture">
                <pic:pic xmlns:pic="http://schemas.openxmlformats.org/drawingml/2006/picture">
                  <pic:nvPicPr>
                    <pic:cNvPr id="56734" name="Picture 56734"/>
                    <pic:cNvPicPr/>
                  </pic:nvPicPr>
                  <pic:blipFill>
                    <a:blip r:embed="rId89"/>
                    <a:stretch>
                      <a:fillRect/>
                    </a:stretch>
                  </pic:blipFill>
                  <pic:spPr>
                    <a:xfrm>
                      <a:off x="0" y="0"/>
                      <a:ext cx="9146" cy="6098"/>
                    </a:xfrm>
                    <a:prstGeom prst="rect">
                      <a:avLst/>
                    </a:prstGeom>
                  </pic:spPr>
                </pic:pic>
              </a:graphicData>
            </a:graphic>
          </wp:inline>
        </w:drawing>
      </w:r>
      <w:r w:rsidRPr="005F47FA">
        <w:rPr>
          <w:sz w:val="8"/>
        </w:rPr>
        <w:t xml:space="preserve">NATO; to sow discord among allies, to weaken the United States in the eyes </w:t>
      </w:r>
      <w:proofErr w:type="spellStart"/>
      <w:r w:rsidRPr="005F47FA">
        <w:rPr>
          <w:sz w:val="8"/>
        </w:rPr>
        <w:t>ofthe</w:t>
      </w:r>
      <w:proofErr w:type="spellEnd"/>
      <w:r w:rsidRPr="005F47FA">
        <w:rPr>
          <w:sz w:val="8"/>
        </w:rPr>
        <w:t xml:space="preserve"> </w:t>
      </w:r>
      <w:r w:rsidRPr="005F47FA">
        <w:rPr>
          <w:noProof/>
          <w:sz w:val="8"/>
        </w:rPr>
        <w:drawing>
          <wp:inline distT="0" distB="0" distL="0" distR="0" wp14:anchorId="50002622" wp14:editId="30C3BE78">
            <wp:extent cx="9146" cy="6098"/>
            <wp:effectExtent l="0" t="0" r="0" b="0"/>
            <wp:docPr id="56740" name="Picture 56740"/>
            <wp:cNvGraphicFramePr/>
            <a:graphic xmlns:a="http://schemas.openxmlformats.org/drawingml/2006/main">
              <a:graphicData uri="http://schemas.openxmlformats.org/drawingml/2006/picture">
                <pic:pic xmlns:pic="http://schemas.openxmlformats.org/drawingml/2006/picture">
                  <pic:nvPicPr>
                    <pic:cNvPr id="56740" name="Picture 56740"/>
                    <pic:cNvPicPr/>
                  </pic:nvPicPr>
                  <pic:blipFill>
                    <a:blip r:embed="rId90"/>
                    <a:stretch>
                      <a:fillRect/>
                    </a:stretch>
                  </pic:blipFill>
                  <pic:spPr>
                    <a:xfrm>
                      <a:off x="0" y="0"/>
                      <a:ext cx="9146" cy="6098"/>
                    </a:xfrm>
                    <a:prstGeom prst="rect">
                      <a:avLst/>
                    </a:prstGeom>
                  </pic:spPr>
                </pic:pic>
              </a:graphicData>
            </a:graphic>
          </wp:inline>
        </w:drawing>
      </w:r>
      <w:r w:rsidRPr="005F47FA">
        <w:rPr>
          <w:sz w:val="8"/>
        </w:rPr>
        <w:t xml:space="preserve"> people </w:t>
      </w:r>
      <w:proofErr w:type="spellStart"/>
      <w:r w:rsidRPr="005F47FA">
        <w:rPr>
          <w:sz w:val="8"/>
        </w:rPr>
        <w:t>ofEurope</w:t>
      </w:r>
      <w:proofErr w:type="spellEnd"/>
      <w:r w:rsidRPr="005F47FA">
        <w:rPr>
          <w:sz w:val="8"/>
        </w:rPr>
        <w:t xml:space="preserve">, Asia, Africa, Latin America, and thus to prepare ground in case </w:t>
      </w:r>
      <w:r w:rsidRPr="005F47FA">
        <w:rPr>
          <w:noProof/>
          <w:sz w:val="8"/>
        </w:rPr>
        <w:drawing>
          <wp:inline distT="0" distB="0" distL="0" distR="0" wp14:anchorId="606ECC72" wp14:editId="15A61CDD">
            <wp:extent cx="73169" cy="57929"/>
            <wp:effectExtent l="0" t="0" r="0" b="0"/>
            <wp:docPr id="275120" name="Picture 275120"/>
            <wp:cNvGraphicFramePr/>
            <a:graphic xmlns:a="http://schemas.openxmlformats.org/drawingml/2006/main">
              <a:graphicData uri="http://schemas.openxmlformats.org/drawingml/2006/picture">
                <pic:pic xmlns:pic="http://schemas.openxmlformats.org/drawingml/2006/picture">
                  <pic:nvPicPr>
                    <pic:cNvPr id="275120" name="Picture 275120"/>
                    <pic:cNvPicPr/>
                  </pic:nvPicPr>
                  <pic:blipFill>
                    <a:blip r:embed="rId91"/>
                    <a:stretch>
                      <a:fillRect/>
                    </a:stretch>
                  </pic:blipFill>
                  <pic:spPr>
                    <a:xfrm>
                      <a:off x="0" y="0"/>
                      <a:ext cx="73169" cy="57929"/>
                    </a:xfrm>
                    <a:prstGeom prst="rect">
                      <a:avLst/>
                    </a:prstGeom>
                  </pic:spPr>
                </pic:pic>
              </a:graphicData>
            </a:graphic>
          </wp:inline>
        </w:drawing>
      </w:r>
      <w:r w:rsidRPr="005F47FA">
        <w:rPr>
          <w:noProof/>
          <w:sz w:val="8"/>
        </w:rPr>
        <w:drawing>
          <wp:inline distT="0" distB="0" distL="0" distR="0" wp14:anchorId="20AE0FE5" wp14:editId="50A49437">
            <wp:extent cx="6098" cy="6098"/>
            <wp:effectExtent l="0" t="0" r="0" b="0"/>
            <wp:docPr id="56742" name="Picture 56742"/>
            <wp:cNvGraphicFramePr/>
            <a:graphic xmlns:a="http://schemas.openxmlformats.org/drawingml/2006/main">
              <a:graphicData uri="http://schemas.openxmlformats.org/drawingml/2006/picture">
                <pic:pic xmlns:pic="http://schemas.openxmlformats.org/drawingml/2006/picture">
                  <pic:nvPicPr>
                    <pic:cNvPr id="56742" name="Picture 56742"/>
                    <pic:cNvPicPr/>
                  </pic:nvPicPr>
                  <pic:blipFill>
                    <a:blip r:embed="rId92"/>
                    <a:stretch>
                      <a:fillRect/>
                    </a:stretch>
                  </pic:blipFill>
                  <pic:spPr>
                    <a:xfrm>
                      <a:off x="0" y="0"/>
                      <a:ext cx="6098" cy="6098"/>
                    </a:xfrm>
                    <a:prstGeom prst="rect">
                      <a:avLst/>
                    </a:prstGeom>
                  </pic:spPr>
                </pic:pic>
              </a:graphicData>
            </a:graphic>
          </wp:inline>
        </w:drawing>
      </w:r>
      <w:r w:rsidRPr="005F47FA">
        <w:rPr>
          <w:sz w:val="8"/>
        </w:rPr>
        <w:t xml:space="preserve"> the war really occurs.</w:t>
      </w:r>
      <w:r w:rsidRPr="005F47FA">
        <w:rPr>
          <w:sz w:val="8"/>
        </w:rPr>
        <w:footnoteReference w:id="10"/>
      </w:r>
      <w:r w:rsidRPr="005F47FA">
        <w:rPr>
          <w:sz w:val="8"/>
        </w:rPr>
        <w:t xml:space="preserve"> (U) While this history of discrediting the United States with spurious rumors and </w:t>
      </w:r>
      <w:r w:rsidRPr="005F47FA">
        <w:rPr>
          <w:noProof/>
          <w:sz w:val="8"/>
        </w:rPr>
        <w:drawing>
          <wp:inline distT="0" distB="0" distL="0" distR="0" wp14:anchorId="54D6DB85" wp14:editId="51B0597A">
            <wp:extent cx="6096" cy="6098"/>
            <wp:effectExtent l="0" t="0" r="0" b="0"/>
            <wp:docPr id="56743" name="Picture 56743"/>
            <wp:cNvGraphicFramePr/>
            <a:graphic xmlns:a="http://schemas.openxmlformats.org/drawingml/2006/main">
              <a:graphicData uri="http://schemas.openxmlformats.org/drawingml/2006/picture">
                <pic:pic xmlns:pic="http://schemas.openxmlformats.org/drawingml/2006/picture">
                  <pic:nvPicPr>
                    <pic:cNvPr id="56743" name="Picture 56743"/>
                    <pic:cNvPicPr/>
                  </pic:nvPicPr>
                  <pic:blipFill>
                    <a:blip r:embed="rId93"/>
                    <a:stretch>
                      <a:fillRect/>
                    </a:stretch>
                  </pic:blipFill>
                  <pic:spPr>
                    <a:xfrm>
                      <a:off x="0" y="0"/>
                      <a:ext cx="6096" cy="6098"/>
                    </a:xfrm>
                    <a:prstGeom prst="rect">
                      <a:avLst/>
                    </a:prstGeom>
                  </pic:spPr>
                </pic:pic>
              </a:graphicData>
            </a:graphic>
          </wp:inline>
        </w:drawing>
      </w:r>
      <w:r w:rsidRPr="005F47FA">
        <w:rPr>
          <w:sz w:val="8"/>
        </w:rPr>
        <w:t>disinformation is well-chronicled, Russia has continued the practice today. Russian Federation, and a successor organization to the KGB) "</w:t>
      </w:r>
      <w:proofErr w:type="spellStart"/>
      <w:r w:rsidRPr="005F47FA">
        <w:rPr>
          <w:sz w:val="8"/>
        </w:rPr>
        <w:t>rezident</w:t>
      </w:r>
      <w:proofErr w:type="spellEnd"/>
      <w:r w:rsidRPr="005F47FA">
        <w:rPr>
          <w:sz w:val="8"/>
        </w:rPr>
        <w:t>," or station chief for Russian intelligence in New York, wrote in 2008, "Nothing has changed. . . . Russia is doing everything it can today to embarrass the U.S.</w:t>
      </w:r>
      <w:r w:rsidRPr="005F47FA">
        <w:rPr>
          <w:noProof/>
          <w:sz w:val="8"/>
        </w:rPr>
        <w:drawing>
          <wp:inline distT="0" distB="0" distL="0" distR="0" wp14:anchorId="75658731" wp14:editId="530055E4">
            <wp:extent cx="54877" cy="39634"/>
            <wp:effectExtent l="0" t="0" r="0" b="0"/>
            <wp:docPr id="275125" name="Picture 275125"/>
            <wp:cNvGraphicFramePr/>
            <a:graphic xmlns:a="http://schemas.openxmlformats.org/drawingml/2006/main">
              <a:graphicData uri="http://schemas.openxmlformats.org/drawingml/2006/picture">
                <pic:pic xmlns:pic="http://schemas.openxmlformats.org/drawingml/2006/picture">
                  <pic:nvPicPr>
                    <pic:cNvPr id="275125" name="Picture 275125"/>
                    <pic:cNvPicPr/>
                  </pic:nvPicPr>
                  <pic:blipFill>
                    <a:blip r:embed="rId94"/>
                    <a:stretch>
                      <a:fillRect/>
                    </a:stretch>
                  </pic:blipFill>
                  <pic:spPr>
                    <a:xfrm>
                      <a:off x="0" y="0"/>
                      <a:ext cx="54877" cy="39634"/>
                    </a:xfrm>
                    <a:prstGeom prst="rect">
                      <a:avLst/>
                    </a:prstGeom>
                  </pic:spPr>
                </pic:pic>
              </a:graphicData>
            </a:graphic>
          </wp:inline>
        </w:drawing>
      </w:r>
      <w:r w:rsidRPr="005F47FA">
        <w:rPr>
          <w:sz w:val="8"/>
        </w:rPr>
        <w:t xml:space="preserve"> B. (U) Russia's Military and Information Warfare (U) While active measures have long been a tool of the Russian intelligence services, a </w:t>
      </w:r>
      <w:r w:rsidRPr="00701B56">
        <w:rPr>
          <w:rStyle w:val="StyleUnderline"/>
        </w:rPr>
        <w:t>shift toward developing and honing the tools of in</w:t>
      </w:r>
      <w:r w:rsidRPr="006B2C56">
        <w:rPr>
          <w:rStyle w:val="Emphasis"/>
        </w:rPr>
        <w:t>formation warfare</w:t>
      </w:r>
      <w:r w:rsidRPr="00701B56">
        <w:rPr>
          <w:rStyle w:val="StyleUnderline"/>
        </w:rPr>
        <w:t xml:space="preserve"> represents a</w:t>
      </w:r>
      <w:r w:rsidRPr="005F47FA">
        <w:rPr>
          <w:sz w:val="8"/>
        </w:rPr>
        <w:t xml:space="preserve"> more </w:t>
      </w:r>
      <w:r w:rsidRPr="00237B8F">
        <w:rPr>
          <w:rStyle w:val="StyleUnderline"/>
        </w:rPr>
        <w:t>recent development for the Russian conventional military and larger national security establishment</w:t>
      </w:r>
      <w:r w:rsidRPr="005F47FA">
        <w:rPr>
          <w:sz w:val="8"/>
        </w:rPr>
        <w:t xml:space="preserve">. (U) </w:t>
      </w:r>
      <w:r w:rsidRPr="00701B56">
        <w:rPr>
          <w:rStyle w:val="StyleUnderline"/>
        </w:rPr>
        <w:t xml:space="preserve">The embrace of </w:t>
      </w:r>
      <w:r w:rsidRPr="006B2C56">
        <w:rPr>
          <w:rStyle w:val="Emphasis"/>
        </w:rPr>
        <w:t>asymmetric information operations</w:t>
      </w:r>
      <w:r w:rsidRPr="00701B56">
        <w:rPr>
          <w:rStyle w:val="StyleUnderline"/>
        </w:rPr>
        <w:t xml:space="preserve"> resulted from</w:t>
      </w:r>
      <w:r w:rsidRPr="005F47FA">
        <w:rPr>
          <w:sz w:val="8"/>
        </w:rPr>
        <w:t xml:space="preserve"> a number of factors, but chiefly from the </w:t>
      </w:r>
      <w:r w:rsidRPr="00701B56">
        <w:rPr>
          <w:rStyle w:val="StyleUnderline"/>
        </w:rPr>
        <w:t>Russian national security establishment's belief that these operations are effective</w:t>
      </w:r>
      <w:r w:rsidRPr="005F47FA">
        <w:rPr>
          <w:sz w:val="8"/>
        </w:rPr>
        <w:t xml:space="preserve">. Pavel </w:t>
      </w:r>
      <w:proofErr w:type="spellStart"/>
      <w:r w:rsidRPr="005F47FA">
        <w:rPr>
          <w:sz w:val="8"/>
        </w:rPr>
        <w:t>Zolotarev</w:t>
      </w:r>
      <w:proofErr w:type="spellEnd"/>
      <w:r w:rsidRPr="005F47FA">
        <w:rPr>
          <w:sz w:val="8"/>
        </w:rPr>
        <w:t xml:space="preserve">, a retired major general in the Russian Army, explained, "We had come to the conclusion . . . that manipulation in the information sphere is a very effective tool. </w:t>
      </w:r>
      <w:r w:rsidRPr="00701B56">
        <w:rPr>
          <w:rStyle w:val="StyleUnderline"/>
        </w:rPr>
        <w:t>That conclusion was reinforced by the perception that these operations are extremely difficult to defend against</w:t>
      </w:r>
      <w:r w:rsidRPr="005F47FA">
        <w:rPr>
          <w:sz w:val="8"/>
        </w:rPr>
        <w:t xml:space="preserve">, particularly with multinational military alliances like NATO, which is built to deter and if necessary defeat a traditional, conventional military threat. </w:t>
      </w:r>
      <w:r w:rsidRPr="00237B8F">
        <w:rPr>
          <w:rStyle w:val="StyleUnderline"/>
        </w:rPr>
        <w:t>Information warfare</w:t>
      </w:r>
      <w:r w:rsidRPr="005F47FA">
        <w:rPr>
          <w:sz w:val="8"/>
        </w:rPr>
        <w:t xml:space="preserve">, in addition, </w:t>
      </w:r>
      <w:r w:rsidRPr="00237B8F">
        <w:rPr>
          <w:rStyle w:val="StyleUnderline"/>
        </w:rPr>
        <w:t>is</w:t>
      </w:r>
      <w:r w:rsidRPr="005F47FA">
        <w:rPr>
          <w:sz w:val="8"/>
        </w:rPr>
        <w:t xml:space="preserve"> an </w:t>
      </w:r>
      <w:r w:rsidRPr="00237B8F">
        <w:rPr>
          <w:rStyle w:val="StyleUnderline"/>
        </w:rPr>
        <w:t>extremely low-cost</w:t>
      </w:r>
      <w:r w:rsidRPr="005F47FA">
        <w:rPr>
          <w:sz w:val="8"/>
        </w:rPr>
        <w:t xml:space="preserve"> alternative to conventional military conflict. (U) A lack of alternatives also motivates Russia's reliance on asymmetric tactics. Russia's national security establishment may have had no choice but to increase its asymmetric capabilities given its inability to compete with the West on a more traditional, military hard power basis. Former National Intelligence Officer for Russia and Eurasia Eugene Rumer stated in 2017 testimony to the Committee that Russia's information warfare toolkit "performs the function of the equalizer that in the eyes of the Kremlin is intended to make up for Russia's weakness vis-å-vis the West.</w:t>
      </w:r>
      <w:r w:rsidRPr="005F47FA">
        <w:rPr>
          <w:noProof/>
          <w:sz w:val="8"/>
        </w:rPr>
        <w:drawing>
          <wp:inline distT="0" distB="0" distL="0" distR="0" wp14:anchorId="4EEBE5AB" wp14:editId="4AD6A2CB">
            <wp:extent cx="57926" cy="39634"/>
            <wp:effectExtent l="0" t="0" r="0" b="0"/>
            <wp:docPr id="275129" name="Picture 275129"/>
            <wp:cNvGraphicFramePr/>
            <a:graphic xmlns:a="http://schemas.openxmlformats.org/drawingml/2006/main">
              <a:graphicData uri="http://schemas.openxmlformats.org/drawingml/2006/picture">
                <pic:pic xmlns:pic="http://schemas.openxmlformats.org/drawingml/2006/picture">
                  <pic:nvPicPr>
                    <pic:cNvPr id="275129" name="Picture 275129"/>
                    <pic:cNvPicPr/>
                  </pic:nvPicPr>
                  <pic:blipFill>
                    <a:blip r:embed="rId95"/>
                    <a:stretch>
                      <a:fillRect/>
                    </a:stretch>
                  </pic:blipFill>
                  <pic:spPr>
                    <a:xfrm>
                      <a:off x="0" y="0"/>
                      <a:ext cx="57926" cy="39634"/>
                    </a:xfrm>
                    <a:prstGeom prst="rect">
                      <a:avLst/>
                    </a:prstGeom>
                  </pic:spPr>
                </pic:pic>
              </a:graphicData>
            </a:graphic>
          </wp:inline>
        </w:drawing>
      </w:r>
      <w:r w:rsidRPr="005F47FA">
        <w:rPr>
          <w:sz w:val="8"/>
        </w:rPr>
        <w:t xml:space="preserve"> (U) Russia's Weaponization of Social Media (U) Portending what was to come in 2016, General Philip Breedlove assessed in his September 2014 remarks to the NATO Wales Summit that, regarding Ukraine, "</w:t>
      </w:r>
      <w:r w:rsidRPr="00701B56">
        <w:rPr>
          <w:rStyle w:val="StyleUnderline"/>
        </w:rPr>
        <w:t>Russia is waging the most amazing information warfare</w:t>
      </w:r>
      <w:r w:rsidRPr="005F47FA">
        <w:rPr>
          <w:sz w:val="8"/>
        </w:rPr>
        <w:t xml:space="preserve"> blitzkrieg we have ever seen </w:t>
      </w:r>
      <w:r w:rsidRPr="00701B56">
        <w:rPr>
          <w:rStyle w:val="StyleUnderline"/>
        </w:rPr>
        <w:t>in</w:t>
      </w:r>
      <w:r w:rsidRPr="005F47FA">
        <w:rPr>
          <w:sz w:val="8"/>
        </w:rPr>
        <w:t xml:space="preserve"> the </w:t>
      </w:r>
      <w:r w:rsidRPr="00701B56">
        <w:rPr>
          <w:rStyle w:val="StyleUnderline"/>
        </w:rPr>
        <w:t>history</w:t>
      </w:r>
      <w:r w:rsidRPr="005F47FA">
        <w:rPr>
          <w:sz w:val="8"/>
        </w:rPr>
        <w:t xml:space="preserve"> of information warfare."57 Social media platforms enabled Russia's Ukraine campaign, and aided materially in the realization of its military's adoption of information warfare doctrine. (U) Compared to more traditional methods for information warfare used in the Cold War, Watts described social media as providing Russia a "cheap, efficient, and highly effective access to foreign audiences with plausible deniability of their influence.</w:t>
      </w:r>
      <w:r w:rsidRPr="005F47FA">
        <w:rPr>
          <w:noProof/>
          <w:sz w:val="8"/>
        </w:rPr>
        <w:drawing>
          <wp:inline distT="0" distB="0" distL="0" distR="0" wp14:anchorId="27301F23" wp14:editId="7C274FF0">
            <wp:extent cx="54877" cy="39634"/>
            <wp:effectExtent l="0" t="0" r="0" b="0"/>
            <wp:docPr id="275145" name="Picture 275145"/>
            <wp:cNvGraphicFramePr/>
            <a:graphic xmlns:a="http://schemas.openxmlformats.org/drawingml/2006/main">
              <a:graphicData uri="http://schemas.openxmlformats.org/drawingml/2006/picture">
                <pic:pic xmlns:pic="http://schemas.openxmlformats.org/drawingml/2006/picture">
                  <pic:nvPicPr>
                    <pic:cNvPr id="275145" name="Picture 275145"/>
                    <pic:cNvPicPr/>
                  </pic:nvPicPr>
                  <pic:blipFill>
                    <a:blip r:embed="rId96"/>
                    <a:stretch>
                      <a:fillRect/>
                    </a:stretch>
                  </pic:blipFill>
                  <pic:spPr>
                    <a:xfrm>
                      <a:off x="0" y="0"/>
                      <a:ext cx="54877" cy="39634"/>
                    </a:xfrm>
                    <a:prstGeom prst="rect">
                      <a:avLst/>
                    </a:prstGeom>
                  </pic:spPr>
                </pic:pic>
              </a:graphicData>
            </a:graphic>
          </wp:inline>
        </w:drawing>
      </w:r>
      <w:r w:rsidRPr="005F47FA">
        <w:rPr>
          <w:sz w:val="8"/>
        </w:rPr>
        <w:t xml:space="preserve"> (U) Russia's aptitude for weaponizing internet-based social media platforms against the United States resulted from Moscow's experience conducting online disinformation campaigns against its own citizens for over a decade. Russia's online disinformation efforts are rooted in </w:t>
      </w:r>
      <w:r w:rsidRPr="005F47FA">
        <w:rPr>
          <w:noProof/>
          <w:sz w:val="8"/>
        </w:rPr>
        <w:drawing>
          <wp:inline distT="0" distB="0" distL="0" distR="0" wp14:anchorId="0B329C4F" wp14:editId="2FA32864">
            <wp:extent cx="9145" cy="6097"/>
            <wp:effectExtent l="0" t="0" r="0" b="0"/>
            <wp:docPr id="124155" name="Picture 124155"/>
            <wp:cNvGraphicFramePr/>
            <a:graphic xmlns:a="http://schemas.openxmlformats.org/drawingml/2006/main">
              <a:graphicData uri="http://schemas.openxmlformats.org/drawingml/2006/picture">
                <pic:pic xmlns:pic="http://schemas.openxmlformats.org/drawingml/2006/picture">
                  <pic:nvPicPr>
                    <pic:cNvPr id="124155" name="Picture 124155"/>
                    <pic:cNvPicPr/>
                  </pic:nvPicPr>
                  <pic:blipFill>
                    <a:blip r:embed="rId97"/>
                    <a:stretch>
                      <a:fillRect/>
                    </a:stretch>
                  </pic:blipFill>
                  <pic:spPr>
                    <a:xfrm>
                      <a:off x="0" y="0"/>
                      <a:ext cx="9145" cy="6097"/>
                    </a:xfrm>
                    <a:prstGeom prst="rect">
                      <a:avLst/>
                    </a:prstGeom>
                  </pic:spPr>
                </pic:pic>
              </a:graphicData>
            </a:graphic>
          </wp:inline>
        </w:drawing>
      </w:r>
      <w:r w:rsidRPr="005F47FA">
        <w:rPr>
          <w:sz w:val="8"/>
        </w:rPr>
        <w:t xml:space="preserve">the early and mid-2000s, when the Kremlin sought to suppress opposition in the face of rapidly expanding internet-based communications.59 (U) Studying the technology used by its political opponents, the Kremlin hijacked the capabilities and weaponized their use against Russia's own people. </w:t>
      </w:r>
      <w:r w:rsidRPr="00701B56">
        <w:rPr>
          <w:rStyle w:val="StyleUnderline"/>
        </w:rPr>
        <w:t xml:space="preserve">Russia perfected the use of these tools and methods of information warfare over time, </w:t>
      </w:r>
      <w:r w:rsidRPr="006B2C56">
        <w:rPr>
          <w:rStyle w:val="Emphasis"/>
        </w:rPr>
        <w:t>paving the way for its decision to similarly target the citizens of other countries</w:t>
      </w:r>
      <w:r w:rsidRPr="00701B56">
        <w:rPr>
          <w:rStyle w:val="StyleUnderline"/>
        </w:rPr>
        <w:t xml:space="preserve">. </w:t>
      </w:r>
      <w:r w:rsidRPr="005F47FA">
        <w:rPr>
          <w:sz w:val="8"/>
        </w:rPr>
        <w:t>Russia has also continued its domestic deployment of these tools.</w:t>
      </w:r>
    </w:p>
    <w:p w14:paraId="2D60726C" w14:textId="34498FA1" w:rsidR="006B2C56" w:rsidRPr="006831DE" w:rsidRDefault="006B2C56" w:rsidP="006B2C56">
      <w:pPr>
        <w:pStyle w:val="Heading4"/>
      </w:pPr>
      <w:r>
        <w:t>That</w:t>
      </w:r>
      <w:r w:rsidRPr="006831DE">
        <w:t xml:space="preserve"> undermines trust in intelligence and guarantees nuclear extinction</w:t>
      </w:r>
    </w:p>
    <w:p w14:paraId="681251F4" w14:textId="77777777" w:rsidR="006B2C56" w:rsidRPr="006831DE" w:rsidRDefault="006B2C56" w:rsidP="006B2C56">
      <w:proofErr w:type="spellStart"/>
      <w:r w:rsidRPr="006831DE">
        <w:rPr>
          <w:rStyle w:val="Style13ptBold"/>
        </w:rPr>
        <w:t>Andregg</w:t>
      </w:r>
      <w:proofErr w:type="spellEnd"/>
      <w:r w:rsidRPr="006831DE">
        <w:rPr>
          <w:rStyle w:val="Style13ptBold"/>
        </w:rPr>
        <w:t>, '19</w:t>
      </w:r>
      <w:r w:rsidRPr="006831DE">
        <w:t xml:space="preserve"> (Michael </w:t>
      </w:r>
      <w:proofErr w:type="spellStart"/>
      <w:r w:rsidRPr="006831DE">
        <w:t>Andregg</w:t>
      </w:r>
      <w:proofErr w:type="spellEnd"/>
      <w:r w:rsidRPr="006831DE">
        <w:t xml:space="preserve"> is a professor of Justice and Peace Studies at the University of St. Thomas and taught in the Aquinas Scholars program, lecturer at the National Intelligence University, Army Command and General Staff College, and the Naval Postgraduate School, winner of the International Peace Writing Award for his book On the Causes of War, "Strategic Intelligence in an age of Polarization, Politicization and Fake News," ISA Conference, 3-27-2019, https://conservancy.umn.edu/handle/11299/210173, accessed 6-24-2020, Recut-</w:t>
      </w:r>
      <w:proofErr w:type="spellStart"/>
      <w:r w:rsidRPr="006831DE">
        <w:t>SShaf</w:t>
      </w:r>
      <w:proofErr w:type="spellEnd"/>
      <w:r w:rsidRPr="006831DE">
        <w:t>)</w:t>
      </w:r>
    </w:p>
    <w:p w14:paraId="612040BD" w14:textId="7FE01A1D" w:rsidR="006B2C56" w:rsidRPr="006B2C56" w:rsidRDefault="006B2C56" w:rsidP="00A85D76">
      <w:pPr>
        <w:rPr>
          <w:rStyle w:val="StyleUnderline"/>
          <w:sz w:val="8"/>
          <w:u w:val="none"/>
        </w:rPr>
      </w:pPr>
      <w:r w:rsidRPr="006B2C56">
        <w:rPr>
          <w:sz w:val="8"/>
        </w:rPr>
        <w:t xml:space="preserve">Russian Active Measures and the Election of Donald Trump </w:t>
      </w:r>
      <w:r w:rsidRPr="006B2C56">
        <w:rPr>
          <w:rStyle w:val="StyleUnderline"/>
        </w:rPr>
        <w:t>Propaganda</w:t>
      </w:r>
      <w:r w:rsidRPr="006B2C56">
        <w:rPr>
          <w:sz w:val="8"/>
        </w:rPr>
        <w:t xml:space="preserve"> has been with us for a very long time, but it </w:t>
      </w:r>
      <w:r w:rsidRPr="006B2C56">
        <w:rPr>
          <w:rStyle w:val="StyleUnderline"/>
        </w:rPr>
        <w:t xml:space="preserve">is being transformed </w:t>
      </w:r>
      <w:r w:rsidRPr="006B2C56">
        <w:rPr>
          <w:sz w:val="8"/>
        </w:rPr>
        <w:t xml:space="preserve">at blinding (or at least dazzling) speed </w:t>
      </w:r>
      <w:r w:rsidRPr="006B2C56">
        <w:rPr>
          <w:rStyle w:val="StyleUnderline"/>
        </w:rPr>
        <w:t>by the internet revolution</w:t>
      </w:r>
      <w:r w:rsidRPr="006B2C56">
        <w:rPr>
          <w:sz w:val="8"/>
        </w:rPr>
        <w:t xml:space="preserve">. States have also interfered with the politics of neighbors since before democracy was invented. The USA has been as active in that as any other nation (ask anyone in Latin America for many examples). The campaign of </w:t>
      </w:r>
      <w:r w:rsidRPr="006B2C56">
        <w:rPr>
          <w:rStyle w:val="StyleUnderline"/>
        </w:rPr>
        <w:t>active measures by Russia in our</w:t>
      </w:r>
      <w:r w:rsidRPr="006B2C56">
        <w:rPr>
          <w:sz w:val="8"/>
        </w:rPr>
        <w:t xml:space="preserve"> 2016 </w:t>
      </w:r>
      <w:r w:rsidRPr="006B2C56">
        <w:rPr>
          <w:rStyle w:val="StyleUnderline"/>
        </w:rPr>
        <w:t>elections is a dramatic example of the</w:t>
      </w:r>
      <w:r w:rsidRPr="006B2C56">
        <w:rPr>
          <w:sz w:val="8"/>
        </w:rPr>
        <w:t xml:space="preserve"> power and perils of these </w:t>
      </w:r>
      <w:r w:rsidRPr="006B2C56">
        <w:rPr>
          <w:rStyle w:val="StyleUnderline"/>
        </w:rPr>
        <w:t>trends today</w:t>
      </w:r>
      <w:r w:rsidRPr="006B2C56">
        <w:rPr>
          <w:sz w:val="8"/>
        </w:rPr>
        <w:t xml:space="preserve">. </w:t>
      </w:r>
      <w:r w:rsidRPr="006B2C56">
        <w:rPr>
          <w:rStyle w:val="StyleUnderline"/>
        </w:rPr>
        <w:t>There is</w:t>
      </w:r>
      <w:r w:rsidRPr="006B2C56">
        <w:rPr>
          <w:sz w:val="8"/>
        </w:rPr>
        <w:t xml:space="preserve"> now </w:t>
      </w:r>
      <w:r w:rsidRPr="006B2C56">
        <w:rPr>
          <w:rStyle w:val="StyleUnderline"/>
        </w:rPr>
        <w:t>zero doubt</w:t>
      </w:r>
      <w:r w:rsidRPr="006B2C56">
        <w:rPr>
          <w:sz w:val="8"/>
        </w:rPr>
        <w:t xml:space="preserve"> that </w:t>
      </w:r>
      <w:r w:rsidRPr="006B2C56">
        <w:rPr>
          <w:rStyle w:val="StyleUnderline"/>
        </w:rPr>
        <w:t>Russia was aggressively involved in hacking our</w:t>
      </w:r>
      <w:r w:rsidRPr="006B2C56">
        <w:rPr>
          <w:sz w:val="8"/>
        </w:rPr>
        <w:t xml:space="preserve"> 2016 US </w:t>
      </w:r>
      <w:r w:rsidRPr="006B2C56">
        <w:rPr>
          <w:rStyle w:val="StyleUnderline"/>
        </w:rPr>
        <w:t>election</w:t>
      </w:r>
      <w:r w:rsidRPr="006B2C56">
        <w:rPr>
          <w:sz w:val="8"/>
        </w:rPr>
        <w:t xml:space="preserve">, as cited by our entire intelligence community to both Presidents Obama and Trump.1 Reasonable differences of informed opinion remain about whether these were successful enough to swing the election from Hillary Clinton to Mr. Trump, but they probably were according to Kathleen Hall Jamieson, Director of the Annenberg Public Policy Center at the University of Pennsylvania. 2 Obviously, if Russian efforts were enough to swing an American Presidential election this would be a profound political effect at minimal cost in national security expenditures (for the Russians anyway). But I want to focus for a moment on some other </w:t>
      </w:r>
      <w:r w:rsidRPr="006B2C56">
        <w:rPr>
          <w:rStyle w:val="StyleUnderline"/>
        </w:rPr>
        <w:t>meta-goals</w:t>
      </w:r>
      <w:r w:rsidRPr="006B2C56">
        <w:rPr>
          <w:sz w:val="8"/>
        </w:rPr>
        <w:t xml:space="preserve"> </w:t>
      </w:r>
      <w:r w:rsidRPr="006B2C56">
        <w:rPr>
          <w:rStyle w:val="StyleUnderline"/>
        </w:rPr>
        <w:t>of the Russian effort</w:t>
      </w:r>
      <w:r w:rsidRPr="006B2C56">
        <w:rPr>
          <w:sz w:val="8"/>
        </w:rPr>
        <w:t xml:space="preserve"> that </w:t>
      </w:r>
      <w:r w:rsidRPr="006B2C56">
        <w:rPr>
          <w:rStyle w:val="StyleUnderline"/>
        </w:rPr>
        <w:t>were</w:t>
      </w:r>
      <w:r w:rsidRPr="006B2C56">
        <w:rPr>
          <w:sz w:val="8"/>
        </w:rPr>
        <w:t xml:space="preserve"> unambiguously successful, regardless of whether they tipped the election to Mr. Trump. </w:t>
      </w:r>
      <w:r w:rsidRPr="006B2C56">
        <w:rPr>
          <w:rStyle w:val="StyleUnderline"/>
        </w:rPr>
        <w:t>Doubt in the validity of electoral process</w:t>
      </w:r>
      <w:r w:rsidRPr="006B2C56">
        <w:rPr>
          <w:sz w:val="8"/>
        </w:rPr>
        <w:t xml:space="preserve"> in America in general </w:t>
      </w:r>
      <w:r w:rsidRPr="006B2C56">
        <w:rPr>
          <w:rStyle w:val="StyleUnderline"/>
        </w:rPr>
        <w:t>was</w:t>
      </w:r>
      <w:r w:rsidRPr="006B2C56">
        <w:rPr>
          <w:sz w:val="8"/>
        </w:rPr>
        <w:t xml:space="preserve"> greatly </w:t>
      </w:r>
      <w:r w:rsidRPr="006B2C56">
        <w:rPr>
          <w:rStyle w:val="StyleUnderline"/>
        </w:rPr>
        <w:t>amplified</w:t>
      </w:r>
      <w:r w:rsidRPr="006B2C56">
        <w:rPr>
          <w:sz w:val="8"/>
        </w:rPr>
        <w:t xml:space="preserve">. </w:t>
      </w:r>
      <w:r w:rsidRPr="006B2C56">
        <w:rPr>
          <w:rStyle w:val="StyleUnderline"/>
        </w:rPr>
        <w:t>Doubt in the legitimacy of</w:t>
      </w:r>
      <w:r w:rsidRPr="006B2C56">
        <w:rPr>
          <w:sz w:val="8"/>
        </w:rPr>
        <w:t xml:space="preserve"> many basic </w:t>
      </w:r>
      <w:r w:rsidRPr="006B2C56">
        <w:rPr>
          <w:rStyle w:val="StyleUnderline"/>
        </w:rPr>
        <w:t>institutions</w:t>
      </w:r>
      <w:r w:rsidRPr="006B2C56">
        <w:rPr>
          <w:sz w:val="8"/>
        </w:rPr>
        <w:t xml:space="preserve">, like of our intelligence community, law enforcement, media, the Department of Justice and other departments was </w:t>
      </w:r>
      <w:r w:rsidRPr="006B2C56">
        <w:rPr>
          <w:rStyle w:val="StyleUnderline"/>
        </w:rPr>
        <w:t>increased</w:t>
      </w:r>
      <w:r w:rsidRPr="006B2C56">
        <w:rPr>
          <w:sz w:val="8"/>
        </w:rPr>
        <w:t xml:space="preserve">. </w:t>
      </w:r>
      <w:r w:rsidRPr="006B2C56">
        <w:rPr>
          <w:rStyle w:val="StyleUnderline"/>
        </w:rPr>
        <w:t>Polarization</w:t>
      </w:r>
      <w:r w:rsidRPr="006B2C56">
        <w:rPr>
          <w:sz w:val="8"/>
        </w:rPr>
        <w:t xml:space="preserve"> of politics in America, already severe, was also </w:t>
      </w:r>
      <w:r w:rsidRPr="006B2C56">
        <w:rPr>
          <w:rStyle w:val="StyleUnderline"/>
        </w:rPr>
        <w:t>increased</w:t>
      </w:r>
      <w:r w:rsidRPr="006B2C56">
        <w:rPr>
          <w:sz w:val="8"/>
        </w:rPr>
        <w:t xml:space="preserve">, </w:t>
      </w:r>
      <w:r w:rsidRPr="006B2C56">
        <w:rPr>
          <w:rStyle w:val="StyleUnderline"/>
        </w:rPr>
        <w:t>and</w:t>
      </w:r>
      <w:r w:rsidRPr="006B2C56">
        <w:rPr>
          <w:sz w:val="8"/>
        </w:rPr>
        <w:t xml:space="preserve"> </w:t>
      </w:r>
      <w:r w:rsidRPr="006B2C56">
        <w:rPr>
          <w:rStyle w:val="StyleUnderline"/>
        </w:rPr>
        <w:t>Hatred among</w:t>
      </w:r>
      <w:r w:rsidRPr="006B2C56">
        <w:rPr>
          <w:sz w:val="8"/>
        </w:rPr>
        <w:t xml:space="preserve"> various American </w:t>
      </w:r>
      <w:r w:rsidRPr="006B2C56">
        <w:rPr>
          <w:rStyle w:val="StyleUnderline"/>
        </w:rPr>
        <w:t>communities</w:t>
      </w:r>
      <w:r w:rsidRPr="006B2C56">
        <w:rPr>
          <w:sz w:val="8"/>
        </w:rPr>
        <w:t xml:space="preserve"> was </w:t>
      </w:r>
      <w:r w:rsidRPr="006B2C56">
        <w:rPr>
          <w:rStyle w:val="StyleUnderline"/>
        </w:rPr>
        <w:t>increased</w:t>
      </w:r>
      <w:r w:rsidRPr="006B2C56">
        <w:rPr>
          <w:sz w:val="8"/>
        </w:rPr>
        <w:t xml:space="preserve">. </w:t>
      </w:r>
      <w:r w:rsidRPr="006B2C56">
        <w:rPr>
          <w:rStyle w:val="StyleUnderline"/>
        </w:rPr>
        <w:t>Sewing division</w:t>
      </w:r>
      <w:r w:rsidRPr="006B2C56">
        <w:rPr>
          <w:sz w:val="8"/>
        </w:rPr>
        <w:t xml:space="preserve">, uncertainty and illegitimacy </w:t>
      </w:r>
      <w:r w:rsidRPr="006B2C56">
        <w:rPr>
          <w:rStyle w:val="StyleUnderline"/>
        </w:rPr>
        <w:t>were</w:t>
      </w:r>
      <w:r w:rsidRPr="006B2C56">
        <w:rPr>
          <w:sz w:val="8"/>
        </w:rPr>
        <w:t xml:space="preserve"> arguably among </w:t>
      </w:r>
      <w:r w:rsidRPr="006B2C56">
        <w:rPr>
          <w:rStyle w:val="StyleUnderline"/>
        </w:rPr>
        <w:t>Russia’s main strategic goals</w:t>
      </w:r>
      <w:r w:rsidRPr="006B2C56">
        <w:rPr>
          <w:sz w:val="8"/>
        </w:rPr>
        <w:t xml:space="preserve">. </w:t>
      </w:r>
      <w:r w:rsidRPr="006B2C56">
        <w:rPr>
          <w:rStyle w:val="StyleUnderline"/>
        </w:rPr>
        <w:t>Relationships with</w:t>
      </w:r>
      <w:r w:rsidRPr="006B2C56">
        <w:rPr>
          <w:sz w:val="8"/>
        </w:rPr>
        <w:t xml:space="preserve"> long-term </w:t>
      </w:r>
      <w:r w:rsidRPr="006B2C56">
        <w:rPr>
          <w:rStyle w:val="StyleUnderline"/>
        </w:rPr>
        <w:t>allies were put under</w:t>
      </w:r>
      <w:r w:rsidRPr="006B2C56">
        <w:rPr>
          <w:sz w:val="8"/>
        </w:rPr>
        <w:t xml:space="preserve"> great </w:t>
      </w:r>
      <w:r w:rsidRPr="006B2C56">
        <w:rPr>
          <w:rStyle w:val="StyleUnderline"/>
        </w:rPr>
        <w:t>stress</w:t>
      </w:r>
      <w:r w:rsidRPr="006B2C56">
        <w:rPr>
          <w:sz w:val="8"/>
        </w:rPr>
        <w:t xml:space="preserve">. </w:t>
      </w:r>
      <w:r w:rsidRPr="006B2C56">
        <w:rPr>
          <w:rStyle w:val="StyleUnderline"/>
        </w:rPr>
        <w:t>NATO suffered</w:t>
      </w:r>
      <w:r w:rsidRPr="006B2C56">
        <w:rPr>
          <w:sz w:val="8"/>
        </w:rPr>
        <w:t xml:space="preserve">. </w:t>
      </w:r>
      <w:r w:rsidRPr="006B2C56">
        <w:rPr>
          <w:rStyle w:val="StyleUnderline"/>
        </w:rPr>
        <w:t>This was</w:t>
      </w:r>
      <w:r w:rsidRPr="006B2C56">
        <w:rPr>
          <w:sz w:val="8"/>
        </w:rPr>
        <w:t xml:space="preserve"> </w:t>
      </w:r>
      <w:r w:rsidRPr="006B2C56">
        <w:rPr>
          <w:rStyle w:val="StyleUnderline"/>
        </w:rPr>
        <w:t>a</w:t>
      </w:r>
      <w:r w:rsidRPr="006B2C56">
        <w:rPr>
          <w:sz w:val="8"/>
        </w:rPr>
        <w:t xml:space="preserve">nother </w:t>
      </w:r>
      <w:r w:rsidRPr="006B2C56">
        <w:rPr>
          <w:rStyle w:val="StyleUnderline"/>
        </w:rPr>
        <w:t>Russian goal</w:t>
      </w:r>
      <w:r w:rsidRPr="006B2C56">
        <w:rPr>
          <w:sz w:val="8"/>
        </w:rPr>
        <w:t xml:space="preserve">. </w:t>
      </w:r>
      <w:r w:rsidRPr="006B2C56">
        <w:rPr>
          <w:rStyle w:val="StyleUnderline"/>
        </w:rPr>
        <w:t xml:space="preserve">Fractured US relations with Canada and Mexico were bonuses. </w:t>
      </w:r>
      <w:r w:rsidRPr="006B2C56">
        <w:rPr>
          <w:sz w:val="8"/>
        </w:rPr>
        <w:t>The term “</w:t>
      </w:r>
      <w:r w:rsidRPr="006B2C56">
        <w:rPr>
          <w:rStyle w:val="StyleUnderline"/>
        </w:rPr>
        <w:t>Fake News” became</w:t>
      </w:r>
      <w:r w:rsidRPr="006B2C56">
        <w:rPr>
          <w:sz w:val="8"/>
        </w:rPr>
        <w:t xml:space="preserve"> a meme, with </w:t>
      </w:r>
      <w:r w:rsidRPr="006B2C56">
        <w:rPr>
          <w:rStyle w:val="StyleUnderline"/>
        </w:rPr>
        <w:t>pernicious</w:t>
      </w:r>
      <w:r w:rsidRPr="006B2C56">
        <w:rPr>
          <w:sz w:val="8"/>
        </w:rPr>
        <w:t xml:space="preserve"> effects far </w:t>
      </w:r>
      <w:r w:rsidRPr="006B2C56">
        <w:rPr>
          <w:rStyle w:val="StyleUnderline"/>
        </w:rPr>
        <w:t>beyond the obvious</w:t>
      </w:r>
      <w:r w:rsidRPr="006B2C56">
        <w:rPr>
          <w:sz w:val="8"/>
        </w:rPr>
        <w:t xml:space="preserve">. </w:t>
      </w:r>
      <w:r w:rsidRPr="006B2C56">
        <w:rPr>
          <w:rStyle w:val="StyleUnderline"/>
        </w:rPr>
        <w:t>Democratic intelligence systems depend on</w:t>
      </w:r>
      <w:r w:rsidRPr="006B2C56">
        <w:rPr>
          <w:sz w:val="8"/>
        </w:rPr>
        <w:t xml:space="preserve"> concepts like </w:t>
      </w:r>
      <w:r w:rsidRPr="006B2C56">
        <w:rPr>
          <w:rStyle w:val="StyleUnderline"/>
        </w:rPr>
        <w:t>evidence-based analysis</w:t>
      </w:r>
      <w:r w:rsidRPr="006B2C56">
        <w:rPr>
          <w:sz w:val="8"/>
        </w:rPr>
        <w:t xml:space="preserve"> and on objective presentation </w:t>
      </w:r>
      <w:r w:rsidRPr="006B2C56">
        <w:rPr>
          <w:rStyle w:val="StyleUnderline"/>
        </w:rPr>
        <w:t>to policy makers of “truth” as best that can be discerned</w:t>
      </w:r>
      <w:r w:rsidRPr="006B2C56">
        <w:rPr>
          <w:sz w:val="8"/>
        </w:rPr>
        <w:t xml:space="preserve">. </w:t>
      </w:r>
      <w:r w:rsidRPr="006B2C56">
        <w:rPr>
          <w:rStyle w:val="StyleUnderline"/>
        </w:rPr>
        <w:t xml:space="preserve">When these fundamental concepts are shattered, trust evaporates, and hell can result. </w:t>
      </w:r>
      <w:r w:rsidRPr="006B2C56">
        <w:rPr>
          <w:sz w:val="8"/>
        </w:rPr>
        <w:t xml:space="preserve">Special Counsel Robert Mueller’s report on these topics has not been released to the American public at the time of writing this paper, but it will probably have significant effects on both academic conclusions and on practical politics in America. I can still conclude with high confidence now that this was one of the most effective applications in recent history of what we call “psychological operations” and what Russians often call “active measures.” 3 The general dilemma of election meddling with practical consequences for neighbors is nothing new to Eastern Europe. They have dealt with Russian (and other) meddling for a very long time. America is just now learning the hard way why so many people in so many countries hate us for past acts when we manipulated their elections. That negative reaction is a vivid example of blowback from an intelligence practitioner’s or policy maker’s point of view. Policy makers chose a somewhat evil method (manipulating a neighbors’ elections) to support some allegedly good end (like containing communism) but found that in the long run, this also creates much hatred of your country. Hatred has national security consequences too. The internet evolution to distributed networks of information flow, and the special power of “social media” to mold public perceptions of reality are technical aspects of this problem, but the moral dilemma is eternal. Excellent technical reviews of evolving methods of manipulation through social media and other emerging fora can be found by Matteo Bonfanti of Zurich’s ETS, and James </w:t>
      </w:r>
      <w:proofErr w:type="spellStart"/>
      <w:r w:rsidRPr="006B2C56">
        <w:rPr>
          <w:sz w:val="8"/>
        </w:rPr>
        <w:t>Pamment</w:t>
      </w:r>
      <w:proofErr w:type="spellEnd"/>
      <w:r w:rsidRPr="006B2C56">
        <w:rPr>
          <w:sz w:val="8"/>
        </w:rPr>
        <w:t xml:space="preserve"> et al. of Lund University and Sweden’s Civil Contingencies Agency (MSB). 4 They describe </w:t>
      </w:r>
      <w:r w:rsidRPr="006B2C56">
        <w:rPr>
          <w:rStyle w:val="StyleUnderline"/>
        </w:rPr>
        <w:t>new techniques</w:t>
      </w:r>
      <w:r w:rsidRPr="006B2C56">
        <w:rPr>
          <w:sz w:val="8"/>
        </w:rPr>
        <w:t xml:space="preserve"> so exotic they </w:t>
      </w:r>
      <w:r w:rsidRPr="006B2C56">
        <w:rPr>
          <w:rStyle w:val="StyleUnderline"/>
        </w:rPr>
        <w:t>require a new language</w:t>
      </w:r>
      <w:r w:rsidRPr="006B2C56">
        <w:rPr>
          <w:sz w:val="8"/>
        </w:rPr>
        <w:t>, as noted in this quote from Bonfanti’s article. “</w:t>
      </w:r>
      <w:r w:rsidRPr="006B2C56">
        <w:rPr>
          <w:rStyle w:val="StyleUnderline"/>
        </w:rPr>
        <w:t>They include</w:t>
      </w:r>
      <w:r w:rsidRPr="006B2C56">
        <w:rPr>
          <w:sz w:val="8"/>
        </w:rPr>
        <w:t xml:space="preserve"> </w:t>
      </w:r>
      <w:r w:rsidRPr="006B2C56">
        <w:rPr>
          <w:rStyle w:val="StyleUnderline"/>
        </w:rPr>
        <w:t>socio-cognitive</w:t>
      </w:r>
      <w:r w:rsidRPr="006B2C56">
        <w:rPr>
          <w:sz w:val="8"/>
        </w:rPr>
        <w:t xml:space="preserve"> and psychographic </w:t>
      </w:r>
      <w:r w:rsidRPr="006B2C56">
        <w:rPr>
          <w:rStyle w:val="StyleUnderline"/>
        </w:rPr>
        <w:t xml:space="preserve">hacking via dark advertisement, social hacking, band </w:t>
      </w:r>
      <w:proofErr w:type="spellStart"/>
      <w:r w:rsidRPr="006B2C56">
        <w:rPr>
          <w:rStyle w:val="StyleUnderline"/>
        </w:rPr>
        <w:t>wagoning</w:t>
      </w:r>
      <w:proofErr w:type="spellEnd"/>
      <w:r w:rsidRPr="006B2C56">
        <w:rPr>
          <w:rStyle w:val="StyleUnderline"/>
        </w:rPr>
        <w:t>, digital disinformation and fakes, exploitation via bots, botnets and sock-puppets, trolling and flaming</w:t>
      </w:r>
      <w:r w:rsidRPr="006B2C56">
        <w:rPr>
          <w:sz w:val="8"/>
        </w:rPr>
        <w:t xml:space="preserve">.” 5 Greg </w:t>
      </w:r>
      <w:proofErr w:type="spellStart"/>
      <w:r w:rsidRPr="006B2C56">
        <w:rPr>
          <w:sz w:val="8"/>
        </w:rPr>
        <w:t>Treverton</w:t>
      </w:r>
      <w:proofErr w:type="spellEnd"/>
      <w:r w:rsidRPr="006B2C56">
        <w:rPr>
          <w:sz w:val="8"/>
        </w:rPr>
        <w:t xml:space="preserve"> has also written about these challenges for the Swedish Defense University. 6 Finally, the Canadian Security Intelligence Service published a very good workshop overview on such techniques, but as is their practice all papers are anonymous. 7 </w:t>
      </w:r>
      <w:r w:rsidRPr="006B2C56">
        <w:rPr>
          <w:rStyle w:val="StyleUnderline"/>
        </w:rPr>
        <w:t>By tapping into</w:t>
      </w:r>
      <w:r w:rsidRPr="006B2C56">
        <w:rPr>
          <w:sz w:val="8"/>
        </w:rPr>
        <w:t xml:space="preserve"> and enflaming </w:t>
      </w:r>
      <w:r w:rsidRPr="006B2C56">
        <w:rPr>
          <w:rStyle w:val="StyleUnderline"/>
        </w:rPr>
        <w:t>local prejudices</w:t>
      </w:r>
      <w:r w:rsidRPr="006B2C56">
        <w:rPr>
          <w:sz w:val="8"/>
        </w:rPr>
        <w:t xml:space="preserve">, the </w:t>
      </w:r>
      <w:r w:rsidRPr="006B2C56">
        <w:rPr>
          <w:rStyle w:val="StyleUnderline"/>
        </w:rPr>
        <w:t>Russians spread lies faster</w:t>
      </w:r>
      <w:r w:rsidRPr="006B2C56">
        <w:rPr>
          <w:sz w:val="8"/>
        </w:rPr>
        <w:t xml:space="preserve"> and further </w:t>
      </w:r>
      <w:r w:rsidRPr="006B2C56">
        <w:rPr>
          <w:rStyle w:val="StyleUnderline"/>
        </w:rPr>
        <w:t>than truth</w:t>
      </w:r>
      <w:r w:rsidRPr="006B2C56">
        <w:rPr>
          <w:sz w:val="8"/>
        </w:rPr>
        <w:t xml:space="preserve">* </w:t>
      </w:r>
      <w:r w:rsidRPr="006B2C56">
        <w:rPr>
          <w:rStyle w:val="StyleUnderline"/>
        </w:rPr>
        <w:t>broadcast by</w:t>
      </w:r>
      <w:r w:rsidRPr="006B2C56">
        <w:rPr>
          <w:sz w:val="8"/>
        </w:rPr>
        <w:t xml:space="preserve"> establishment, </w:t>
      </w:r>
      <w:r w:rsidRPr="006B2C56">
        <w:rPr>
          <w:rStyle w:val="StyleUnderline"/>
        </w:rPr>
        <w:t>mainstream media</w:t>
      </w:r>
      <w:r w:rsidRPr="006B2C56">
        <w:rPr>
          <w:sz w:val="4"/>
          <w:szCs w:val="4"/>
        </w:rPr>
        <w:t xml:space="preserve">. 8 Should we promote truth and goodness in our public diplomacy and private (even secret) actions, or descend to deception and evil in order to gain advantage in our competitions for power, wealth and basic security? Well in war, this seems simple. If you do not win, you and all you love may die young. But in cold wars or normal competitions, this is not simple. Evil methods tend to yield evil outcomes far more often than not. Unintended consequences abound, and are often negative. A similar dilemma occurs when people consider assassination (or “targeted killings”) as they have throughout the centuries and to this day. A particular and interesting contemporary case lies at the intersection of these phenomena, the much-publicized murder of Saudi journalist Jamal Khashoggi at the Saudi Arabian consulate in Istanbul, Turkey, on October 2, 2018. 9 Assassinations of Journalists and other Suppressions of “Objective Reality” “Fake News” can be created in very large volumes by active propaganda efforts funded by states. This can be enhanced by suppression of alternative “narratives.” One very harsh method for that is the murder of journalists who do not comply with official stories. 10 There are many other methods short of murder, like arresting, intimidating or buying off large numbers of independent or critical journalists. And police-states simply own all significant media and fire any journalist who strays from party lines, as occurs in North Korea, China and other police-states these days. Many more countries than Saudi Arabia use such tactics. Some are not police-states. For one sad example, NATO ally Turkey, which exposed the especially gruesome and egregious murder of Jamal Khashoggi, imprisons more journalists today than any other nation on earth (as best we can measure such tragedies) due to President </w:t>
      </w:r>
      <w:proofErr w:type="spellStart"/>
      <w:r w:rsidRPr="006B2C56">
        <w:rPr>
          <w:sz w:val="4"/>
          <w:szCs w:val="4"/>
        </w:rPr>
        <w:t>Erdoğan’s</w:t>
      </w:r>
      <w:proofErr w:type="spellEnd"/>
      <w:r w:rsidRPr="006B2C56">
        <w:rPr>
          <w:sz w:val="4"/>
          <w:szCs w:val="4"/>
        </w:rPr>
        <w:t xml:space="preserve"> campaign against supporters of Fetullah </w:t>
      </w:r>
      <w:proofErr w:type="spellStart"/>
      <w:r w:rsidRPr="006B2C56">
        <w:rPr>
          <w:sz w:val="4"/>
          <w:szCs w:val="4"/>
        </w:rPr>
        <w:t>Gulan</w:t>
      </w:r>
      <w:proofErr w:type="spellEnd"/>
      <w:r w:rsidRPr="006B2C56">
        <w:rPr>
          <w:sz w:val="4"/>
          <w:szCs w:val="4"/>
        </w:rPr>
        <w:t>. 11, 12 Those include many journalists, professors and whole media outlets and schools in Turkey (many since closed down by the government). Turkey is not yet a police-state, although it trends in that direction in 2019. Venezuela provides another example from another continent, as Nicolás Maduro drives his formerly prosperous country towards failed-state conditions. In most such cases, control of the media is a prelude to rot within, but both Russia and China prove that police-states with controlled media can endure for very long periods. True police-states have always been in the vanguard of these kinds of efforts to control people’s thoughts by controlling the information available to them. But even undeniable and relatively healthy democracies can be guilty of egregious controls on information, including kidnapping journalists and whistleblowers, imprisonment of critics and even assassinations of people who tell inconvenient truths. The saddest examples of all to me come from Israel since it once aspired to be a leader in law and moral thought. Then they kidnapped Israeli citizen Mordecai Vanunu overseas because he told the London Sunday Times about Israel’s clandestine nuclear weapons program.13 They then held Vanunu in solitary confinement for years lest he share more with international media. After 18 years and release, they convicted him again, for speaking to foreigners about his plight. Meanwhile, every child in neighbor nations knows they could be burned alive by Israel’s nuclear arsenal. Israel has also assassinated many hundreds, probably thousands of its neighbors in Lebanon, Egypt, Syria and Iran. Those include both Palestinians working for their own freedom (and sometimes fighting for their freedom, of course) and nationals of those neighbor states, for many reasons detailed in the incomparable record of Israeli assassinations called “Rise and Kill First,” a book reviewed and approved by IDF military censors in 2018. 14 This source is unique, because it includes the moral dilemmas and angst faced by top Israeli intelligence officials as they decided to kill many, many hundreds of possible enemies of their state. Despite strenuous efforts to avoid injuring bystanders, innocents and witnesses nearby were also killed more often than anyone wants to admit. Hence the intense secrecy about “targeted killing” operations, even in a state that aspires to moral leadership. I will not detail assassinations attempted, conducted or enabled by my own United States of America because it continues to deny such things. The official denials are lies, but they are important to keep practitioners loyal to my country that also once aspired to moral leadership. It appears that no nation is immune to the temptation to use unconventional methods to attack people or institutions that appear to be threats to the state. “Unconventional methods” include here (more or less) precise targeted killings and massive information operations against whole populations that exploit every dimension of the internet including social media in particular. What happens to strategic intelligence in this context of constant battle against endless enemies? The short answer is that</w:t>
      </w:r>
      <w:r w:rsidRPr="006B2C56">
        <w:rPr>
          <w:sz w:val="8"/>
        </w:rPr>
        <w:t xml:space="preserve"> </w:t>
      </w:r>
      <w:r w:rsidRPr="006B2C56">
        <w:rPr>
          <w:rStyle w:val="StyleUnderline"/>
        </w:rPr>
        <w:t>strategic intelligence is commonly ignored</w:t>
      </w:r>
      <w:r w:rsidRPr="006B2C56">
        <w:rPr>
          <w:sz w:val="8"/>
        </w:rPr>
        <w:t xml:space="preserve">, </w:t>
      </w:r>
      <w:r w:rsidRPr="006B2C56">
        <w:rPr>
          <w:rStyle w:val="StyleUnderline"/>
        </w:rPr>
        <w:t xml:space="preserve">so the enemies never end. </w:t>
      </w:r>
      <w:r w:rsidRPr="006B2C56">
        <w:rPr>
          <w:sz w:val="8"/>
        </w:rPr>
        <w:t xml:space="preserve">Nuclear Weapons, other WMD, the Developing Global Crisis, and Strategic Intelligence Strategic </w:t>
      </w:r>
      <w:r w:rsidRPr="006B2C56">
        <w:rPr>
          <w:rStyle w:val="StyleUnderline"/>
        </w:rPr>
        <w:t xml:space="preserve">intelligence is </w:t>
      </w:r>
      <w:r w:rsidRPr="006B2C56">
        <w:rPr>
          <w:sz w:val="8"/>
        </w:rPr>
        <w:t xml:space="preserve">often </w:t>
      </w:r>
      <w:r w:rsidRPr="006B2C56">
        <w:rPr>
          <w:rStyle w:val="StyleUnderline"/>
        </w:rPr>
        <w:t>ignored</w:t>
      </w:r>
      <w:r w:rsidRPr="006B2C56">
        <w:rPr>
          <w:sz w:val="8"/>
        </w:rPr>
        <w:t xml:space="preserve"> simply because most of the system is very busy every day with current intelligence about active armed conflicts and responses to the blizzard of modern propaganda operations. Already a dwarf compared to tactical intelligence, strategic intelligence becomes irrelevant to most taskings, far too long-term, a purview of mostly elder analysts on end of career assignments, and is almost never attended to by active policy makers. I will illustrate this by reference to something virtually everyone agrees is a real threat to all of human civilization, nuclear and other WMD, which proliferate as we chat about terrorists. I will also describe very briefly a “Developing Global Crisis” that underlies much of the lethal conflict on earth today. Few policy makers or analysts will dispute that each of those causes of threat to everything under heaven are real, and powerful. But </w:t>
      </w:r>
      <w:r w:rsidRPr="006B2C56">
        <w:rPr>
          <w:rStyle w:val="StyleUnderline"/>
        </w:rPr>
        <w:t>little is done about</w:t>
      </w:r>
      <w:r w:rsidRPr="006B2C56">
        <w:rPr>
          <w:sz w:val="8"/>
        </w:rPr>
        <w:t xml:space="preserve"> any of those ultimate </w:t>
      </w:r>
      <w:r w:rsidRPr="006B2C56">
        <w:rPr>
          <w:rStyle w:val="StyleUnderline"/>
        </w:rPr>
        <w:t>causes of armed conflicts, because they are</w:t>
      </w:r>
      <w:r w:rsidRPr="006B2C56">
        <w:rPr>
          <w:sz w:val="8"/>
        </w:rPr>
        <w:t xml:space="preserve"> very </w:t>
      </w:r>
      <w:r w:rsidRPr="006B2C56">
        <w:rPr>
          <w:rStyle w:val="StyleUnderline"/>
        </w:rPr>
        <w:t>difficult to deal with</w:t>
      </w:r>
      <w:r w:rsidRPr="006B2C56">
        <w:rPr>
          <w:sz w:val="8"/>
        </w:rPr>
        <w:t xml:space="preserve">, </w:t>
      </w:r>
      <w:r w:rsidRPr="006B2C56">
        <w:rPr>
          <w:rStyle w:val="StyleUnderline"/>
        </w:rPr>
        <w:t>and</w:t>
      </w:r>
      <w:r w:rsidRPr="006B2C56">
        <w:rPr>
          <w:sz w:val="8"/>
        </w:rPr>
        <w:t xml:space="preserve"> some are </w:t>
      </w:r>
      <w:r w:rsidRPr="006B2C56">
        <w:rPr>
          <w:rStyle w:val="StyleUnderline"/>
        </w:rPr>
        <w:t>protected by “taboos</w:t>
      </w:r>
      <w:r w:rsidRPr="006B2C56">
        <w:rPr>
          <w:sz w:val="8"/>
        </w:rPr>
        <w:t xml:space="preserve">” (like population pressure). Finally, </w:t>
      </w:r>
      <w:r w:rsidRPr="006B2C56">
        <w:rPr>
          <w:rStyle w:val="StyleUnderline"/>
        </w:rPr>
        <w:t>everyone is</w:t>
      </w:r>
      <w:r w:rsidRPr="006B2C56">
        <w:rPr>
          <w:sz w:val="8"/>
        </w:rPr>
        <w:t xml:space="preserve"> so </w:t>
      </w:r>
      <w:r w:rsidRPr="006B2C56">
        <w:rPr>
          <w:rStyle w:val="StyleUnderline"/>
        </w:rPr>
        <w:t>busy fighting</w:t>
      </w:r>
      <w:r w:rsidRPr="006B2C56">
        <w:rPr>
          <w:sz w:val="8"/>
        </w:rPr>
        <w:t xml:space="preserve"> the </w:t>
      </w:r>
      <w:r w:rsidRPr="006B2C56">
        <w:rPr>
          <w:rStyle w:val="StyleUnderline"/>
        </w:rPr>
        <w:t>perpetual wars</w:t>
      </w:r>
      <w:r w:rsidRPr="006B2C56">
        <w:rPr>
          <w:sz w:val="8"/>
        </w:rPr>
        <w:t xml:space="preserve"> they are trapped in. So the </w:t>
      </w:r>
      <w:r w:rsidRPr="006B2C56">
        <w:rPr>
          <w:rStyle w:val="StyleUnderline"/>
        </w:rPr>
        <w:t>wars continue</w:t>
      </w:r>
      <w:r w:rsidRPr="006B2C56">
        <w:rPr>
          <w:sz w:val="8"/>
        </w:rPr>
        <w:t>. Intelligence professionals can describe in detail why they so often ignore ultimate threats to focus on the mosquitos that are biting states today. Many factors contribute to the “</w:t>
      </w:r>
      <w:r w:rsidRPr="006B2C56">
        <w:rPr>
          <w:rStyle w:val="StyleUnderline"/>
        </w:rPr>
        <w:t>Developing Global Crisis</w:t>
      </w:r>
      <w:r w:rsidRPr="006B2C56">
        <w:rPr>
          <w:sz w:val="8"/>
        </w:rPr>
        <w:t xml:space="preserve">” so descriptions can be cumbersome, but all </w:t>
      </w:r>
      <w:r w:rsidRPr="006B2C56">
        <w:rPr>
          <w:rStyle w:val="StyleUnderline"/>
        </w:rPr>
        <w:t>include</w:t>
      </w:r>
      <w:r w:rsidRPr="006B2C56">
        <w:rPr>
          <w:sz w:val="8"/>
        </w:rPr>
        <w:t xml:space="preserve"> at least four factors: 1) </w:t>
      </w:r>
      <w:r w:rsidRPr="006B2C56">
        <w:rPr>
          <w:rStyle w:val="StyleUnderline"/>
        </w:rPr>
        <w:t>Population Pressure</w:t>
      </w:r>
      <w:r w:rsidRPr="006B2C56">
        <w:rPr>
          <w:sz w:val="8"/>
        </w:rPr>
        <w:t xml:space="preserve">, 2) </w:t>
      </w:r>
      <w:r w:rsidRPr="006B2C56">
        <w:rPr>
          <w:rStyle w:val="StyleUnderline"/>
        </w:rPr>
        <w:t>Corruptions of Governance</w:t>
      </w:r>
      <w:r w:rsidRPr="006B2C56">
        <w:rPr>
          <w:sz w:val="8"/>
        </w:rPr>
        <w:t xml:space="preserve">, 3) </w:t>
      </w:r>
      <w:r w:rsidRPr="006B2C56">
        <w:rPr>
          <w:rStyle w:val="StyleUnderline"/>
        </w:rPr>
        <w:t>Militant Religion</w:t>
      </w:r>
      <w:r w:rsidRPr="006B2C56">
        <w:rPr>
          <w:sz w:val="8"/>
        </w:rPr>
        <w:t xml:space="preserve">, </w:t>
      </w:r>
      <w:r w:rsidRPr="006B2C56">
        <w:rPr>
          <w:rStyle w:val="StyleUnderline"/>
        </w:rPr>
        <w:t>and</w:t>
      </w:r>
      <w:r w:rsidRPr="006B2C56">
        <w:rPr>
          <w:sz w:val="8"/>
        </w:rPr>
        <w:t xml:space="preserve"> 4) </w:t>
      </w:r>
      <w:r w:rsidRPr="006B2C56">
        <w:rPr>
          <w:rStyle w:val="StyleUnderline"/>
        </w:rPr>
        <w:t>Authoritarian Law.</w:t>
      </w:r>
      <w:r w:rsidRPr="006B2C56">
        <w:rPr>
          <w:sz w:val="8"/>
        </w:rPr>
        <w:t xml:space="preserve"> 15 </w:t>
      </w:r>
      <w:r w:rsidRPr="006B2C56">
        <w:rPr>
          <w:rStyle w:val="StyleUnderline"/>
        </w:rPr>
        <w:t>These are</w:t>
      </w:r>
      <w:r w:rsidRPr="006B2C56">
        <w:rPr>
          <w:sz w:val="8"/>
        </w:rPr>
        <w:t xml:space="preserve"> </w:t>
      </w:r>
      <w:r w:rsidRPr="006B2C56">
        <w:rPr>
          <w:rStyle w:val="StyleUnderline"/>
        </w:rPr>
        <w:t>powerful</w:t>
      </w:r>
      <w:r w:rsidRPr="006B2C56">
        <w:rPr>
          <w:sz w:val="8"/>
        </w:rPr>
        <w:t xml:space="preserve"> </w:t>
      </w:r>
      <w:r w:rsidRPr="006B2C56">
        <w:rPr>
          <w:rStyle w:val="StyleUnderline"/>
        </w:rPr>
        <w:t>causes of wars over long periods</w:t>
      </w:r>
      <w:r w:rsidRPr="006B2C56">
        <w:rPr>
          <w:sz w:val="8"/>
        </w:rPr>
        <w:t xml:space="preserve"> of history. </w:t>
      </w:r>
      <w:r w:rsidRPr="006B2C56">
        <w:rPr>
          <w:rStyle w:val="StyleUnderline"/>
        </w:rPr>
        <w:t>They are</w:t>
      </w:r>
      <w:r w:rsidRPr="006B2C56">
        <w:rPr>
          <w:sz w:val="8"/>
        </w:rPr>
        <w:t xml:space="preserve"> especially </w:t>
      </w:r>
      <w:r w:rsidRPr="006B2C56">
        <w:rPr>
          <w:rStyle w:val="StyleUnderline"/>
        </w:rPr>
        <w:t>relevant</w:t>
      </w:r>
      <w:r w:rsidRPr="006B2C56">
        <w:rPr>
          <w:sz w:val="8"/>
        </w:rPr>
        <w:t xml:space="preserve"> today </w:t>
      </w:r>
      <w:r w:rsidRPr="006B2C56">
        <w:rPr>
          <w:rStyle w:val="StyleUnderline"/>
        </w:rPr>
        <w:t>as we become</w:t>
      </w:r>
      <w:r w:rsidRPr="006B2C56">
        <w:rPr>
          <w:sz w:val="8"/>
        </w:rPr>
        <w:t xml:space="preserve"> ever </w:t>
      </w:r>
      <w:r w:rsidRPr="006B2C56">
        <w:rPr>
          <w:rStyle w:val="StyleUnderline"/>
        </w:rPr>
        <w:t>more global, economically</w:t>
      </w:r>
      <w:r w:rsidRPr="006B2C56">
        <w:rPr>
          <w:sz w:val="8"/>
        </w:rPr>
        <w:t xml:space="preserve"> and in many other ways. But they </w:t>
      </w:r>
      <w:r w:rsidRPr="006B2C56">
        <w:rPr>
          <w:rStyle w:val="StyleUnderline"/>
        </w:rPr>
        <w:t>typically underlie more obvious proximate causes of each particular conflict</w:t>
      </w:r>
      <w:r w:rsidRPr="006B2C56">
        <w:rPr>
          <w:sz w:val="8"/>
        </w:rPr>
        <w:t xml:space="preserve">. This is especially true of the first two. Everyone knows that competition for resources is a perennial cause of wars, for example. But few note (in print) how population pressure guarantees competitions for resources, as when Syria’s population growth rate of 2.4% per year in 2010 meant doubling every 30 years. Their economy could not keep up. The corrupt government then used ruthless methods to repress protests, which metastasized into hyper-complex civil wars that eventually displaced fully half of Syria’s pre-war population. At least one-fourth fled the country entirely, spreading their chaos into neighboring nations and even far-away Europe. But most people, including policy makers, focus on particular political actors like Bashar al-Assad and Vladimir Putin rather than on long-term causes of such conflicts. Whoever wins in Syria today will inherit a country mortally wounded by the incredible damage caused by civil wars, which are fueled especially by corruptions of governance and authoritarian law. And who will fund research on corruptions of governance? Not, usually, governments. But many of them will fund projects to study how to corrupt other governments, or how to exploit policy makers therein, or how to damage adversary economies, rather than on searching for solutions to the common problems facing all of us during this difficult century. Meanwhile, </w:t>
      </w:r>
      <w:r w:rsidRPr="006B2C56">
        <w:rPr>
          <w:rStyle w:val="StyleUnderline"/>
        </w:rPr>
        <w:t>every nation that</w:t>
      </w:r>
      <w:r w:rsidRPr="006B2C56">
        <w:rPr>
          <w:sz w:val="8"/>
        </w:rPr>
        <w:t xml:space="preserve"> currently </w:t>
      </w:r>
      <w:r w:rsidRPr="006B2C56">
        <w:rPr>
          <w:rStyle w:val="StyleUnderline"/>
        </w:rPr>
        <w:t>owns nuclear weapons is modernizing</w:t>
      </w:r>
      <w:r w:rsidRPr="006B2C56">
        <w:rPr>
          <w:sz w:val="8"/>
        </w:rPr>
        <w:t xml:space="preserve"> (a.k.a. improving the lethal potentials of their arsenals) while condemning any other nation that tries to join that ‘club.’ This, even though leading </w:t>
      </w:r>
      <w:r w:rsidRPr="006B2C56">
        <w:rPr>
          <w:rStyle w:val="StyleUnderline"/>
        </w:rPr>
        <w:t>thinkers</w:t>
      </w:r>
      <w:r w:rsidRPr="006B2C56">
        <w:rPr>
          <w:sz w:val="8"/>
        </w:rPr>
        <w:t xml:space="preserve"> (like former Secretaries of State Henry Kissinger and George Schultz, former Secretary of Defense William Perry, Senator Sam Nunn and others) </w:t>
      </w:r>
      <w:r w:rsidRPr="006B2C56">
        <w:rPr>
          <w:rStyle w:val="StyleUnderline"/>
        </w:rPr>
        <w:t>point out that</w:t>
      </w:r>
      <w:r w:rsidRPr="006B2C56">
        <w:rPr>
          <w:sz w:val="8"/>
        </w:rPr>
        <w:t xml:space="preserve"> the </w:t>
      </w:r>
      <w:r w:rsidRPr="006B2C56">
        <w:rPr>
          <w:rStyle w:val="StyleUnderline"/>
        </w:rPr>
        <w:t>system</w:t>
      </w:r>
      <w:r w:rsidRPr="006B2C56">
        <w:rPr>
          <w:sz w:val="8"/>
        </w:rPr>
        <w:t xml:space="preserve"> we have built </w:t>
      </w:r>
      <w:r w:rsidRPr="006B2C56">
        <w:rPr>
          <w:rStyle w:val="StyleUnderline"/>
        </w:rPr>
        <w:t>is unstable</w:t>
      </w:r>
      <w:r w:rsidRPr="006B2C56">
        <w:rPr>
          <w:sz w:val="8"/>
        </w:rPr>
        <w:t xml:space="preserve">.16 In short, </w:t>
      </w:r>
      <w:r w:rsidRPr="006B2C56">
        <w:rPr>
          <w:rStyle w:val="StyleUnderline"/>
        </w:rPr>
        <w:t>the doomsday MAD system</w:t>
      </w:r>
      <w:r w:rsidRPr="006B2C56">
        <w:rPr>
          <w:sz w:val="8"/>
        </w:rPr>
        <w:t xml:space="preserve"> 17 that we built with the best of intentions </w:t>
      </w:r>
      <w:r w:rsidRPr="006B2C56">
        <w:rPr>
          <w:rStyle w:val="StyleUnderline"/>
        </w:rPr>
        <w:t>will eventually result in a nuclear war if we wait long enough</w:t>
      </w:r>
      <w:r w:rsidRPr="006B2C56">
        <w:rPr>
          <w:sz w:val="8"/>
        </w:rPr>
        <w:t xml:space="preserve">. </w:t>
      </w:r>
      <w:r w:rsidRPr="006B2C56">
        <w:rPr>
          <w:rStyle w:val="StyleUnderline"/>
        </w:rPr>
        <w:t>Escalation chains, key individuals</w:t>
      </w:r>
      <w:r w:rsidRPr="006B2C56">
        <w:rPr>
          <w:sz w:val="8"/>
        </w:rPr>
        <w:t xml:space="preserve"> and decisions by computers </w:t>
      </w:r>
      <w:r w:rsidRPr="006B2C56">
        <w:rPr>
          <w:rStyle w:val="StyleUnderline"/>
        </w:rPr>
        <w:t>will decide whether any triggering event becomes a general thermonuclear war</w:t>
      </w:r>
      <w:r w:rsidRPr="006B2C56">
        <w:rPr>
          <w:sz w:val="8"/>
        </w:rPr>
        <w:t xml:space="preserve">. Does this danger dominate threat analysis today? No. </w:t>
      </w:r>
      <w:r w:rsidRPr="006B2C56">
        <w:rPr>
          <w:rStyle w:val="StyleUnderline"/>
        </w:rPr>
        <w:t>Catching</w:t>
      </w:r>
      <w:r w:rsidRPr="006B2C56">
        <w:rPr>
          <w:sz w:val="8"/>
        </w:rPr>
        <w:t xml:space="preserve"> or killing endless </w:t>
      </w:r>
      <w:r w:rsidRPr="006B2C56">
        <w:rPr>
          <w:rStyle w:val="StyleUnderline"/>
        </w:rPr>
        <w:t>retail terrorists consumes far</w:t>
      </w:r>
      <w:r w:rsidRPr="006B2C56">
        <w:rPr>
          <w:sz w:val="8"/>
        </w:rPr>
        <w:t xml:space="preserve"> more </w:t>
      </w:r>
      <w:r w:rsidRPr="006B2C56">
        <w:rPr>
          <w:rStyle w:val="StyleUnderline"/>
        </w:rPr>
        <w:t>attention</w:t>
      </w:r>
      <w:r w:rsidRPr="006B2C56">
        <w:rPr>
          <w:sz w:val="8"/>
        </w:rPr>
        <w:t xml:space="preserve">, time and money. The nuclear arms control regime that brought a bit more stability and a lot more surveillance, verification, and other measures to restrain the nuclear arms race for decades is unraveling now. Most attention, time and resources are devoted instead to endless wars against untold millions of unemployed and often unemployable teenaged males from failed states. These dispossessed and poorly educated men were created by population pressure. Now they are inspired by militant religious enthusiasts to attack corrupt governments there, here, and increasingly everywhere. None of those problems can be solved by more, or more sophisticated nuclear or other WMD. </w:t>
      </w:r>
      <w:r w:rsidRPr="006B2C56">
        <w:rPr>
          <w:rStyle w:val="StyleUnderline"/>
        </w:rPr>
        <w:t>What applies to nuclear weapons applies with</w:t>
      </w:r>
      <w:r w:rsidRPr="006B2C56">
        <w:rPr>
          <w:sz w:val="8"/>
        </w:rPr>
        <w:t xml:space="preserve"> modifications to </w:t>
      </w:r>
      <w:r w:rsidRPr="006B2C56">
        <w:rPr>
          <w:rStyle w:val="StyleUnderline"/>
        </w:rPr>
        <w:t>chemical, biological and other, more novel weapons of mass destruction</w:t>
      </w:r>
      <w:r w:rsidRPr="006B2C56">
        <w:rPr>
          <w:sz w:val="8"/>
        </w:rPr>
        <w:t xml:space="preserve">. For various reasons, </w:t>
      </w:r>
      <w:r w:rsidRPr="006B2C56">
        <w:rPr>
          <w:rStyle w:val="StyleUnderline"/>
        </w:rPr>
        <w:t>the logic of forbidding these whole categories</w:t>
      </w:r>
      <w:r w:rsidRPr="006B2C56">
        <w:rPr>
          <w:sz w:val="8"/>
        </w:rPr>
        <w:t xml:space="preserve"> of weapons from “civilized” arsenals </w:t>
      </w:r>
      <w:r w:rsidRPr="006B2C56">
        <w:rPr>
          <w:rStyle w:val="StyleUnderline"/>
        </w:rPr>
        <w:t>resulted in</w:t>
      </w:r>
      <w:r w:rsidRPr="006B2C56">
        <w:rPr>
          <w:sz w:val="8"/>
        </w:rPr>
        <w:t xml:space="preserve"> non-perfect, but very </w:t>
      </w:r>
      <w:r w:rsidRPr="006B2C56">
        <w:rPr>
          <w:rStyle w:val="StyleUnderline"/>
        </w:rPr>
        <w:t>effective bans</w:t>
      </w:r>
      <w:r w:rsidRPr="006B2C56">
        <w:rPr>
          <w:sz w:val="8"/>
        </w:rPr>
        <w:t xml:space="preserve"> on most national programs in biological and chemical weapons, </w:t>
      </w:r>
      <w:r w:rsidRPr="006B2C56">
        <w:rPr>
          <w:rStyle w:val="StyleUnderline"/>
        </w:rPr>
        <w:t>overseen by international agencies</w:t>
      </w:r>
      <w:r w:rsidRPr="006B2C56">
        <w:rPr>
          <w:sz w:val="8"/>
        </w:rPr>
        <w:t xml:space="preserve"> with resources to detect violations and initiate response contingencies. 18 </w:t>
      </w:r>
      <w:r w:rsidRPr="006B2C56">
        <w:rPr>
          <w:rStyle w:val="StyleUnderline"/>
        </w:rPr>
        <w:t>With nuclear WMD</w:t>
      </w:r>
      <w:r w:rsidRPr="006B2C56">
        <w:rPr>
          <w:sz w:val="8"/>
        </w:rPr>
        <w:t xml:space="preserve">, however, </w:t>
      </w:r>
      <w:r w:rsidRPr="006B2C56">
        <w:rPr>
          <w:rStyle w:val="StyleUnderline"/>
        </w:rPr>
        <w:t xml:space="preserve">we sleep-walk toward an Armageddon no general or politician says they want. </w:t>
      </w:r>
      <w:r w:rsidRPr="006B2C56">
        <w:rPr>
          <w:sz w:val="8"/>
        </w:rPr>
        <w:t xml:space="preserve">Conclusions 1. </w:t>
      </w:r>
      <w:r w:rsidRPr="006B2C56">
        <w:rPr>
          <w:rStyle w:val="StyleUnderline"/>
        </w:rPr>
        <w:t>Russian efforts to disrupt</w:t>
      </w:r>
      <w:r w:rsidRPr="006B2C56">
        <w:rPr>
          <w:sz w:val="8"/>
        </w:rPr>
        <w:t xml:space="preserve"> the 2016 American Presidential </w:t>
      </w:r>
      <w:r w:rsidRPr="006B2C56">
        <w:rPr>
          <w:rStyle w:val="StyleUnderline"/>
        </w:rPr>
        <w:t xml:space="preserve">election were </w:t>
      </w:r>
      <w:r w:rsidRPr="006B2C56">
        <w:rPr>
          <w:sz w:val="8"/>
        </w:rPr>
        <w:t xml:space="preserve">remarkably </w:t>
      </w:r>
      <w:r w:rsidRPr="006B2C56">
        <w:rPr>
          <w:rStyle w:val="StyleUnderline"/>
        </w:rPr>
        <w:t>successful, consequential and efficient</w:t>
      </w:r>
      <w:r w:rsidRPr="006B2C56">
        <w:rPr>
          <w:sz w:val="8"/>
        </w:rPr>
        <w:t xml:space="preserve">. Rather than trying to excel at this kind of destructive, black politics, </w:t>
      </w:r>
      <w:r w:rsidRPr="006B2C56">
        <w:rPr>
          <w:rStyle w:val="StyleUnderline"/>
        </w:rPr>
        <w:t>we should implement radical defensive measures</w:t>
      </w:r>
      <w:r w:rsidRPr="006B2C56">
        <w:rPr>
          <w:sz w:val="8"/>
        </w:rPr>
        <w:t xml:space="preserve">, and reflect on how many other nations view America today because of our historic efforts to manipulate their elections, particularly in Latin America. Strategic intelligence attempts to discern those situations that call for response in kind (like an armed invasion of home territories) and other situations where violating core American principles like truth and democracy is short sighted and self-destructive. </w:t>
      </w:r>
      <w:r w:rsidRPr="006B2C56">
        <w:rPr>
          <w:rStyle w:val="StyleUnderline"/>
        </w:rPr>
        <w:t>Many other countries are getting into the social media disinformation game</w:t>
      </w:r>
      <w:r w:rsidRPr="006B2C56">
        <w:rPr>
          <w:sz w:val="8"/>
        </w:rPr>
        <w:t xml:space="preserve">, and black money is as important as black propaganda. But China is still the rising threat, not Russia. Black money can also swing elections, and the US Supreme Court’s “Citizens United” decision opened a door for hostile foreign powers to inject black money into our political system using simple cutouts (like the NRA) 19. Retaliating in kind would be an imprudent, expensive and ineffective response. Still, defense against black money is as essential to democracy as defense against black propaganda through novel methods. Defense is not always retaliation. In each case we should recognize that China is the rising threat, not Russia, even though Russia was first to injure us by those particular methods. </w:t>
      </w:r>
      <w:r w:rsidRPr="006B2C56">
        <w:rPr>
          <w:rStyle w:val="StyleUnderline"/>
        </w:rPr>
        <w:t>China’s police-state is</w:t>
      </w:r>
      <w:r w:rsidRPr="006B2C56">
        <w:rPr>
          <w:sz w:val="8"/>
        </w:rPr>
        <w:t xml:space="preserve"> way </w:t>
      </w:r>
      <w:r w:rsidRPr="006B2C56">
        <w:rPr>
          <w:rStyle w:val="StyleUnderline"/>
        </w:rPr>
        <w:t>ahead of us</w:t>
      </w:r>
      <w:r w:rsidRPr="006B2C56">
        <w:rPr>
          <w:sz w:val="8"/>
        </w:rPr>
        <w:t xml:space="preserve"> </w:t>
      </w:r>
      <w:r w:rsidRPr="006B2C56">
        <w:rPr>
          <w:rStyle w:val="StyleUnderline"/>
        </w:rPr>
        <w:t>in</w:t>
      </w:r>
      <w:r w:rsidRPr="006B2C56">
        <w:rPr>
          <w:sz w:val="8"/>
        </w:rPr>
        <w:t xml:space="preserve"> using </w:t>
      </w:r>
      <w:r w:rsidRPr="006B2C56">
        <w:rPr>
          <w:rStyle w:val="StyleUnderline"/>
        </w:rPr>
        <w:t>facial recognition, artificial intelligence, and other technologies to repress dissent</w:t>
      </w:r>
      <w:r w:rsidRPr="006B2C56">
        <w:rPr>
          <w:sz w:val="8"/>
        </w:rPr>
        <w:t xml:space="preserve"> at home ever more </w:t>
      </w:r>
      <w:r w:rsidRPr="006B2C56">
        <w:rPr>
          <w:rStyle w:val="StyleUnderline"/>
        </w:rPr>
        <w:t>efficiently</w:t>
      </w:r>
      <w:r w:rsidRPr="006B2C56">
        <w:rPr>
          <w:sz w:val="8"/>
        </w:rPr>
        <w:t xml:space="preserve">. </w:t>
      </w:r>
      <w:r w:rsidRPr="006B2C56">
        <w:rPr>
          <w:rStyle w:val="StyleUnderline"/>
        </w:rPr>
        <w:t>Such tools will be used against free people everywhere if we do not react</w:t>
      </w:r>
      <w:r w:rsidRPr="006B2C56">
        <w:rPr>
          <w:sz w:val="8"/>
        </w:rPr>
        <w:t xml:space="preserve">. 20 </w:t>
      </w:r>
      <w:r w:rsidRPr="006B2C56">
        <w:rPr>
          <w:rStyle w:val="StyleUnderline"/>
        </w:rPr>
        <w:t>A Civil Defense</w:t>
      </w:r>
      <w:r w:rsidRPr="006B2C56">
        <w:rPr>
          <w:sz w:val="8"/>
        </w:rPr>
        <w:t xml:space="preserve"> style </w:t>
      </w:r>
      <w:r w:rsidRPr="006B2C56">
        <w:rPr>
          <w:rStyle w:val="StyleUnderline"/>
        </w:rPr>
        <w:t>response to Russian</w:t>
      </w:r>
      <w:r w:rsidRPr="006B2C56">
        <w:rPr>
          <w:sz w:val="8"/>
        </w:rPr>
        <w:t xml:space="preserve"> election meddling </w:t>
      </w:r>
      <w:r w:rsidRPr="006B2C56">
        <w:rPr>
          <w:rStyle w:val="StyleUnderline"/>
        </w:rPr>
        <w:t>is</w:t>
      </w:r>
      <w:r w:rsidRPr="006B2C56">
        <w:rPr>
          <w:sz w:val="8"/>
        </w:rPr>
        <w:t xml:space="preserve"> more </w:t>
      </w:r>
      <w:r w:rsidRPr="006B2C56">
        <w:rPr>
          <w:rStyle w:val="StyleUnderline"/>
        </w:rPr>
        <w:t>appropriate</w:t>
      </w:r>
      <w:r w:rsidRPr="006B2C56">
        <w:rPr>
          <w:sz w:val="8"/>
        </w:rPr>
        <w:t xml:space="preserve"> than “active measures” in response. This differs from cyberwarfare, or kinetic warfare, where offensive capability is as important as defensive resilience. Points one and two allude to this distinction. Some kinds of attack, like direct warfare, call for ruthless, active responses, and practitioners know that you cannot win with defense only. However, when evil information operations threaten freedom and democracy, there are other ways of responding that do less damage to core American values and are arguably more effective over time. Examples would be </w:t>
      </w:r>
      <w:r w:rsidRPr="006B2C56">
        <w:rPr>
          <w:rStyle w:val="StyleUnderline"/>
        </w:rPr>
        <w:t>public education</w:t>
      </w:r>
      <w:r w:rsidRPr="006B2C56">
        <w:rPr>
          <w:sz w:val="8"/>
        </w:rPr>
        <w:t xml:space="preserve">, the </w:t>
      </w:r>
      <w:r w:rsidRPr="006B2C56">
        <w:rPr>
          <w:rStyle w:val="StyleUnderline"/>
        </w:rPr>
        <w:t>Voice of America and similar efforts</w:t>
      </w:r>
      <w:r w:rsidRPr="006B2C56">
        <w:rPr>
          <w:sz w:val="8"/>
        </w:rPr>
        <w:t xml:space="preserve"> that spread </w:t>
      </w:r>
      <w:r w:rsidRPr="006B2C56">
        <w:rPr>
          <w:rStyle w:val="StyleUnderline"/>
        </w:rPr>
        <w:t>light and truth, rather than darkness and evil through lies and deception</w:t>
      </w:r>
      <w:r w:rsidRPr="006B2C56">
        <w:rPr>
          <w:sz w:val="8"/>
        </w:rPr>
        <w:t xml:space="preserve">. Strategic intelligence highlights such distinctions. A new emphasis on strategic intelligence over tactical urgencies is also required. This should include specific things like: </w:t>
      </w:r>
      <w:r w:rsidRPr="006B2C56">
        <w:rPr>
          <w:rStyle w:val="StyleUnderline"/>
        </w:rPr>
        <w:t>Recognizing</w:t>
      </w:r>
      <w:r w:rsidRPr="006B2C56">
        <w:rPr>
          <w:sz w:val="8"/>
        </w:rPr>
        <w:t xml:space="preserve"> that </w:t>
      </w:r>
      <w:r w:rsidRPr="006B2C56">
        <w:rPr>
          <w:rStyle w:val="StyleUnderline"/>
        </w:rPr>
        <w:t>Climate Change is a new ‘common enemy’</w:t>
      </w:r>
      <w:r w:rsidRPr="006B2C56">
        <w:rPr>
          <w:sz w:val="8"/>
        </w:rPr>
        <w:t xml:space="preserve"> of humankind, </w:t>
      </w:r>
      <w:r w:rsidRPr="006B2C56">
        <w:rPr>
          <w:rStyle w:val="StyleUnderline"/>
        </w:rPr>
        <w:t>and that Information</w:t>
      </w:r>
      <w:r w:rsidRPr="006B2C56">
        <w:rPr>
          <w:sz w:val="8"/>
        </w:rPr>
        <w:t xml:space="preserve"> Operations are </w:t>
      </w:r>
      <w:r w:rsidRPr="006B2C56">
        <w:rPr>
          <w:rStyle w:val="StyleUnderline"/>
        </w:rPr>
        <w:t>critical to effective countermeasures</w:t>
      </w:r>
      <w:r w:rsidRPr="006B2C56">
        <w:rPr>
          <w:sz w:val="8"/>
        </w:rPr>
        <w:t xml:space="preserve">. Such “operations” include classical, intelligence led, pro-democracy tools like </w:t>
      </w:r>
      <w:proofErr w:type="spellStart"/>
      <w:r w:rsidRPr="006B2C56">
        <w:rPr>
          <w:sz w:val="8"/>
        </w:rPr>
        <w:t>VoA</w:t>
      </w:r>
      <w:proofErr w:type="spellEnd"/>
      <w:r w:rsidRPr="006B2C56">
        <w:rPr>
          <w:sz w:val="8"/>
        </w:rPr>
        <w:t xml:space="preserve">, but also substantial public education at home to counter ordinary ignorance and to stress that the emerging world faces problems that no nation can solve alone. Among other virtues, </w:t>
      </w:r>
      <w:r w:rsidRPr="006B2C56">
        <w:rPr>
          <w:rStyle w:val="StyleUnderline"/>
        </w:rPr>
        <w:t>this would put America on the side of youth worldwide</w:t>
      </w:r>
      <w:r w:rsidRPr="006B2C56">
        <w:rPr>
          <w:sz w:val="8"/>
        </w:rPr>
        <w:t xml:space="preserve">, </w:t>
      </w:r>
      <w:r w:rsidRPr="006B2C56">
        <w:rPr>
          <w:rStyle w:val="StyleUnderline"/>
        </w:rPr>
        <w:t>who are quite tired of elders arguing while their climate burns and nature decays in a thousand ways</w:t>
      </w:r>
      <w:r w:rsidRPr="006B2C56">
        <w:rPr>
          <w:sz w:val="8"/>
        </w:rPr>
        <w:t xml:space="preserve">. </w:t>
      </w:r>
      <w:r w:rsidRPr="006B2C56">
        <w:rPr>
          <w:rStyle w:val="StyleUnderline"/>
        </w:rPr>
        <w:t>Recognizing that Population Pressure</w:t>
      </w:r>
      <w:r w:rsidRPr="006B2C56">
        <w:rPr>
          <w:sz w:val="8"/>
        </w:rPr>
        <w:t xml:space="preserve"> </w:t>
      </w:r>
      <w:r w:rsidRPr="006B2C56">
        <w:rPr>
          <w:rStyle w:val="StyleUnderline"/>
        </w:rPr>
        <w:t>is killing the living system of our planet slowly and fueling wars worldwide</w:t>
      </w:r>
      <w:r w:rsidRPr="006B2C56">
        <w:rPr>
          <w:sz w:val="8"/>
        </w:rPr>
        <w:t xml:space="preserve"> while we focus on religious and political enemies, and “triggering events.” Those </w:t>
      </w:r>
      <w:r w:rsidRPr="006B2C56">
        <w:rPr>
          <w:rStyle w:val="StyleUnderline"/>
        </w:rPr>
        <w:t>tactical issues do not disappear</w:t>
      </w:r>
      <w:r w:rsidRPr="006B2C56">
        <w:rPr>
          <w:sz w:val="8"/>
        </w:rPr>
        <w:t xml:space="preserve">; most must be dealt with, </w:t>
      </w:r>
      <w:r w:rsidRPr="006B2C56">
        <w:rPr>
          <w:rStyle w:val="StyleUnderline"/>
        </w:rPr>
        <w:t>but they often obscure ultimate causes and therefore</w:t>
      </w:r>
      <w:r w:rsidRPr="006B2C56">
        <w:rPr>
          <w:sz w:val="8"/>
        </w:rPr>
        <w:t xml:space="preserve"> </w:t>
      </w:r>
      <w:r w:rsidRPr="006B2C56">
        <w:rPr>
          <w:rStyle w:val="StyleUnderline"/>
        </w:rPr>
        <w:t>prevent effective solutions</w:t>
      </w:r>
      <w:r w:rsidRPr="006B2C56">
        <w:rPr>
          <w:sz w:val="8"/>
        </w:rPr>
        <w:t xml:space="preserve">. As noted earlier, population pressure is one of the four most important ultimate causes of global conflict today, but discussing it is virtually taboo in practical politics. Yet immigration issues that are driven by population pressure are dominating domestic politics in ever more countries, while the “Sixth Great Extinction” endangers everyone everywhere. 21 </w:t>
      </w:r>
      <w:r w:rsidRPr="006B2C56">
        <w:rPr>
          <w:rStyle w:val="StyleUnderline"/>
        </w:rPr>
        <w:t>Strategic intelligence does not eliminate a single terrorist, evil dictator or rogue-state nuclear weapon, but it does highlight responses that can be effective at dealing with the causes of conflicts instead of just symptoms of them.</w:t>
      </w:r>
      <w:r w:rsidRPr="006B2C56">
        <w:rPr>
          <w:sz w:val="8"/>
        </w:rPr>
        <w:t xml:space="preserve"> </w:t>
      </w:r>
      <w:r w:rsidRPr="006B2C56">
        <w:rPr>
          <w:sz w:val="4"/>
          <w:szCs w:val="4"/>
        </w:rPr>
        <w:t>In practical medicine this distinction between symptoms and causes is absolutely critical, and it should be in intelligence analysis as well. 22 Examples of Syria and Myanmar Other papers have described in detail how such forces contributed to the collapse of Syria (growth rate in 2010 = 2.4% preceded by four years of climate change-driven drought that intersected with a very corrupt and authoritarian regime, and rising militant religion). 23 That collapse spread population pressure to many other nations including much of Europe. Myanmar faces a similar dilemma, where even genocide of southeastern Rohingya brought no lasting peace, while civil wars fester to the north. Tactical intelligence to “win Myanmar’s wars” does nothing to help it solve its long-term problems, which are becoming profound. I am Vice President of an “International Society for the Comparative Study of Civilizations.” One perennial topic of concern is whether our emerging global civilization is in a “decay phase” where corrupt and authoritarian leaders fiddle while modern “</w:t>
      </w:r>
      <w:proofErr w:type="spellStart"/>
      <w:r w:rsidRPr="006B2C56">
        <w:rPr>
          <w:sz w:val="4"/>
          <w:szCs w:val="4"/>
        </w:rPr>
        <w:t>Romes</w:t>
      </w:r>
      <w:proofErr w:type="spellEnd"/>
      <w:r w:rsidRPr="006B2C56">
        <w:rPr>
          <w:sz w:val="4"/>
          <w:szCs w:val="4"/>
        </w:rPr>
        <w:t>” burn. People who studied the collapse of ancient civilizations intensively report that sometimes their elites had ample warning of problems to come, from very good sources, but simply ignored them because to consider various taboos was too disturbing to their worldviews. 24,25 It is our task today to avoid such catastrophes, and courageous strategic intelligence is a way that intelligence professionals can educate policy makers to do the right things, both morally and practically.</w:t>
      </w:r>
      <w:r w:rsidRPr="006831DE">
        <w:rPr>
          <w:sz w:val="8"/>
        </w:rPr>
        <w:t xml:space="preserve"> </w:t>
      </w:r>
    </w:p>
    <w:p w14:paraId="541E2B02" w14:textId="77777777" w:rsidR="00A85D76" w:rsidRPr="00C370FD" w:rsidRDefault="00A85D76" w:rsidP="00A85D76"/>
    <w:p w14:paraId="2464BF93" w14:textId="28711089" w:rsidR="00A85D76" w:rsidRPr="00C370FD" w:rsidRDefault="00A85D76" w:rsidP="00A85D76">
      <w:pPr>
        <w:pStyle w:val="Heading3"/>
      </w:pPr>
      <w:r>
        <w:t xml:space="preserve">! – </w:t>
      </w:r>
      <w:r w:rsidR="006B2C56">
        <w:t>conflict</w:t>
      </w:r>
    </w:p>
    <w:p w14:paraId="481627B2" w14:textId="77777777" w:rsidR="00A85D76" w:rsidRPr="006831DE" w:rsidRDefault="00A85D76" w:rsidP="00A85D76">
      <w:pPr>
        <w:pStyle w:val="Heading4"/>
      </w:pPr>
      <w:r w:rsidRPr="006831DE">
        <w:t>Cyber-threats risk global conflict – Russia specifically will use it to act aggressively</w:t>
      </w:r>
    </w:p>
    <w:p w14:paraId="14FDA179" w14:textId="77777777" w:rsidR="00A85D76" w:rsidRPr="006831DE" w:rsidRDefault="00A85D76" w:rsidP="00A85D76">
      <w:r w:rsidRPr="006831DE">
        <w:rPr>
          <w:rStyle w:val="Style13ptBold"/>
        </w:rPr>
        <w:t>Coats, ‘19</w:t>
      </w:r>
      <w:r w:rsidRPr="006831DE">
        <w:t xml:space="preserve"> (Daniel R. Coats is the former Director of National Intelligence, "Worldwide threat assessment of the US intelligence community," Senate Select Committee on Intelligence, 1-29-2019, https://www.dni.gov/files/ODNI/documents/2019-ATA-SFR---SSCI.pdf, accessed 7-2-2020, </w:t>
      </w:r>
      <w:proofErr w:type="spellStart"/>
      <w:r w:rsidRPr="006831DE">
        <w:t>SShaf</w:t>
      </w:r>
      <w:proofErr w:type="spellEnd"/>
      <w:r w:rsidRPr="006831DE">
        <w:t>)</w:t>
      </w:r>
    </w:p>
    <w:p w14:paraId="61284F36" w14:textId="77777777" w:rsidR="00A85D76" w:rsidRPr="006831DE" w:rsidRDefault="00A85D76" w:rsidP="00A85D76">
      <w:pPr>
        <w:rPr>
          <w:sz w:val="8"/>
        </w:rPr>
      </w:pPr>
      <w:r w:rsidRPr="006831DE">
        <w:rPr>
          <w:sz w:val="8"/>
        </w:rPr>
        <w:t xml:space="preserve">GLOBAL THREATS CYBER Our </w:t>
      </w:r>
      <w:r w:rsidRPr="006831DE">
        <w:rPr>
          <w:rStyle w:val="StyleUnderline"/>
        </w:rPr>
        <w:t>adversaries</w:t>
      </w:r>
      <w:r w:rsidRPr="006831DE">
        <w:rPr>
          <w:sz w:val="8"/>
        </w:rPr>
        <w:t xml:space="preserve"> and strategic competitors </w:t>
      </w:r>
      <w:r w:rsidRPr="006831DE">
        <w:rPr>
          <w:rStyle w:val="StyleUnderline"/>
        </w:rPr>
        <w:t>will</w:t>
      </w:r>
      <w:r w:rsidRPr="006831DE">
        <w:rPr>
          <w:sz w:val="8"/>
        </w:rPr>
        <w:t xml:space="preserve"> </w:t>
      </w:r>
      <w:r w:rsidRPr="00237B8F">
        <w:rPr>
          <w:rStyle w:val="StyleUnderline"/>
        </w:rPr>
        <w:t>increasingly use cyber capabilities</w:t>
      </w:r>
      <w:r w:rsidRPr="006831DE">
        <w:rPr>
          <w:sz w:val="8"/>
        </w:rPr>
        <w:t>—</w:t>
      </w:r>
      <w:r w:rsidRPr="006831DE">
        <w:rPr>
          <w:rStyle w:val="StyleUnderline"/>
        </w:rPr>
        <w:t xml:space="preserve">including cyber espionage, attack, and influence—to seek </w:t>
      </w:r>
      <w:r w:rsidRPr="00237B8F">
        <w:rPr>
          <w:rStyle w:val="StyleUnderline"/>
        </w:rPr>
        <w:t>political, economic, and military advantage over the United States and its allies</w:t>
      </w:r>
      <w:r w:rsidRPr="006831DE">
        <w:rPr>
          <w:sz w:val="8"/>
        </w:rPr>
        <w:t xml:space="preserve"> and partners. </w:t>
      </w:r>
      <w:r w:rsidRPr="00237B8F">
        <w:rPr>
          <w:rStyle w:val="StyleUnderline"/>
        </w:rPr>
        <w:t xml:space="preserve">China, Russia, Iran, and North Korea increasingly use cyber operations to threaten both minds and machines </w:t>
      </w:r>
      <w:r w:rsidRPr="006831DE">
        <w:rPr>
          <w:sz w:val="8"/>
        </w:rPr>
        <w:t>in an expanding number of ways</w:t>
      </w:r>
      <w:r w:rsidRPr="006831DE">
        <w:rPr>
          <w:rStyle w:val="StyleUnderline"/>
        </w:rPr>
        <w:t xml:space="preserve">—to steal information, to influence our citizens, or to disrupt critical infrastructure. </w:t>
      </w:r>
      <w:r w:rsidRPr="006831DE">
        <w:rPr>
          <w:sz w:val="8"/>
        </w:rPr>
        <w:t xml:space="preserve">At present, </w:t>
      </w:r>
      <w:r w:rsidRPr="00237B8F">
        <w:rPr>
          <w:rStyle w:val="StyleUnderline"/>
        </w:rPr>
        <w:t>China and Russia pose the greatest</w:t>
      </w:r>
      <w:r w:rsidRPr="006831DE">
        <w:rPr>
          <w:sz w:val="8"/>
        </w:rPr>
        <w:t xml:space="preserve"> espionage and </w:t>
      </w:r>
      <w:proofErr w:type="spellStart"/>
      <w:r w:rsidRPr="006831DE">
        <w:rPr>
          <w:sz w:val="8"/>
        </w:rPr>
        <w:t>cyber attack</w:t>
      </w:r>
      <w:proofErr w:type="spellEnd"/>
      <w:r w:rsidRPr="006831DE">
        <w:rPr>
          <w:sz w:val="8"/>
        </w:rPr>
        <w:t xml:space="preserve"> </w:t>
      </w:r>
      <w:r w:rsidRPr="00237B8F">
        <w:rPr>
          <w:rStyle w:val="StyleUnderline"/>
        </w:rPr>
        <w:t>threats</w:t>
      </w:r>
      <w:r w:rsidRPr="006831DE">
        <w:rPr>
          <w:sz w:val="8"/>
        </w:rPr>
        <w:t xml:space="preserve">, but </w:t>
      </w:r>
      <w:r w:rsidRPr="006831DE">
        <w:rPr>
          <w:rStyle w:val="StyleUnderline"/>
        </w:rPr>
        <w:t>we anticipate that all our adversaries</w:t>
      </w:r>
      <w:r w:rsidRPr="006831DE">
        <w:rPr>
          <w:sz w:val="8"/>
        </w:rPr>
        <w:t xml:space="preserve"> and strategic competitors </w:t>
      </w:r>
      <w:r w:rsidRPr="006831DE">
        <w:rPr>
          <w:rStyle w:val="StyleUnderline"/>
        </w:rPr>
        <w:t>will increasingly build</w:t>
      </w:r>
      <w:r w:rsidRPr="006831DE">
        <w:rPr>
          <w:sz w:val="8"/>
        </w:rPr>
        <w:t xml:space="preserve"> and integrate </w:t>
      </w:r>
      <w:r w:rsidRPr="006831DE">
        <w:rPr>
          <w:rStyle w:val="StyleUnderline"/>
        </w:rPr>
        <w:t>cyber</w:t>
      </w:r>
      <w:r w:rsidRPr="006831DE">
        <w:rPr>
          <w:sz w:val="8"/>
        </w:rPr>
        <w:t xml:space="preserve"> espionage, attack, and </w:t>
      </w:r>
      <w:r w:rsidRPr="006831DE">
        <w:rPr>
          <w:rStyle w:val="StyleUnderline"/>
        </w:rPr>
        <w:t>influence capabilities into their efforts to influence US policies</w:t>
      </w:r>
      <w:r w:rsidRPr="006831DE">
        <w:rPr>
          <w:sz w:val="8"/>
        </w:rPr>
        <w:t xml:space="preserve"> and advance their own national security interests. In the last decade, our </w:t>
      </w:r>
      <w:r w:rsidRPr="006831DE">
        <w:rPr>
          <w:rStyle w:val="StyleUnderline"/>
        </w:rPr>
        <w:t>adversaries</w:t>
      </w:r>
      <w:r w:rsidRPr="006831DE">
        <w:rPr>
          <w:sz w:val="8"/>
        </w:rPr>
        <w:t xml:space="preserve"> and strategic competitors </w:t>
      </w:r>
      <w:r w:rsidRPr="006831DE">
        <w:rPr>
          <w:rStyle w:val="StyleUnderline"/>
        </w:rPr>
        <w:t>have developed</w:t>
      </w:r>
      <w:r w:rsidRPr="006831DE">
        <w:rPr>
          <w:sz w:val="8"/>
        </w:rPr>
        <w:t xml:space="preserve"> and experimented with </w:t>
      </w:r>
      <w:r w:rsidRPr="006831DE">
        <w:rPr>
          <w:rStyle w:val="StyleUnderline"/>
        </w:rPr>
        <w:t>a growing capability to shape</w:t>
      </w:r>
      <w:r w:rsidRPr="006831DE">
        <w:rPr>
          <w:sz w:val="8"/>
        </w:rPr>
        <w:t xml:space="preserve"> and alter </w:t>
      </w:r>
      <w:r w:rsidRPr="006831DE">
        <w:rPr>
          <w:rStyle w:val="StyleUnderline"/>
        </w:rPr>
        <w:t>the information</w:t>
      </w:r>
      <w:r w:rsidRPr="006831DE">
        <w:rPr>
          <w:sz w:val="8"/>
        </w:rPr>
        <w:t xml:space="preserve"> and systems </w:t>
      </w:r>
      <w:r w:rsidRPr="006831DE">
        <w:rPr>
          <w:rStyle w:val="StyleUnderline"/>
        </w:rPr>
        <w:t xml:space="preserve">on which we rely. </w:t>
      </w:r>
      <w:r w:rsidRPr="006831DE">
        <w:rPr>
          <w:sz w:val="8"/>
        </w:rPr>
        <w:t xml:space="preserve">For years, they have conducted cyber espionage to collect intelligence and targeted our critical infrastructure to hold it at risk. </w:t>
      </w:r>
      <w:r w:rsidRPr="006831DE">
        <w:rPr>
          <w:rStyle w:val="StyleUnderline"/>
        </w:rPr>
        <w:t>They are</w:t>
      </w:r>
      <w:r w:rsidRPr="006831DE">
        <w:rPr>
          <w:sz w:val="8"/>
        </w:rPr>
        <w:t xml:space="preserve"> now </w:t>
      </w:r>
      <w:r w:rsidRPr="006831DE">
        <w:rPr>
          <w:rStyle w:val="StyleUnderline"/>
        </w:rPr>
        <w:t>becoming</w:t>
      </w:r>
      <w:r w:rsidRPr="006831DE">
        <w:rPr>
          <w:sz w:val="8"/>
        </w:rPr>
        <w:t xml:space="preserve"> more </w:t>
      </w:r>
      <w:r w:rsidRPr="00237B8F">
        <w:rPr>
          <w:rStyle w:val="StyleUnderline"/>
        </w:rPr>
        <w:t>adept at using social media to alter how we think, behave, and decide</w:t>
      </w:r>
      <w:r w:rsidRPr="006831DE">
        <w:rPr>
          <w:sz w:val="8"/>
        </w:rPr>
        <w:t xml:space="preserve">. </w:t>
      </w:r>
      <w:r w:rsidRPr="006831DE">
        <w:rPr>
          <w:rStyle w:val="StyleUnderline"/>
        </w:rPr>
        <w:t>As we</w:t>
      </w:r>
      <w:r w:rsidRPr="006831DE">
        <w:rPr>
          <w:sz w:val="8"/>
        </w:rPr>
        <w:t xml:space="preserve"> connect and </w:t>
      </w:r>
      <w:r w:rsidRPr="006831DE">
        <w:rPr>
          <w:rStyle w:val="StyleUnderline"/>
        </w:rPr>
        <w:t>integrate billions of new digital devices into our lives</w:t>
      </w:r>
      <w:r w:rsidRPr="006831DE">
        <w:rPr>
          <w:sz w:val="8"/>
        </w:rPr>
        <w:t xml:space="preserve"> and business processes, </w:t>
      </w:r>
      <w:r w:rsidRPr="006831DE">
        <w:rPr>
          <w:rStyle w:val="StyleUnderline"/>
        </w:rPr>
        <w:t>adversaries</w:t>
      </w:r>
      <w:r w:rsidRPr="006831DE">
        <w:rPr>
          <w:sz w:val="8"/>
        </w:rPr>
        <w:t xml:space="preserve"> and strategic competitors almost certainly </w:t>
      </w:r>
      <w:r w:rsidRPr="006831DE">
        <w:rPr>
          <w:rStyle w:val="StyleUnderline"/>
        </w:rPr>
        <w:t xml:space="preserve">will gain greater insight into and access to our protected information. </w:t>
      </w:r>
      <w:r w:rsidRPr="006831DE">
        <w:rPr>
          <w:sz w:val="8"/>
        </w:rPr>
        <w:t xml:space="preserve">China </w:t>
      </w:r>
      <w:proofErr w:type="spellStart"/>
      <w:r w:rsidRPr="006831DE">
        <w:rPr>
          <w:rStyle w:val="StyleUnderline"/>
        </w:rPr>
        <w:t>China</w:t>
      </w:r>
      <w:proofErr w:type="spellEnd"/>
      <w:r w:rsidRPr="006831DE">
        <w:rPr>
          <w:rStyle w:val="StyleUnderline"/>
        </w:rPr>
        <w:t xml:space="preserve"> presents a persistent cyber</w:t>
      </w:r>
      <w:r w:rsidRPr="006831DE">
        <w:rPr>
          <w:sz w:val="8"/>
        </w:rPr>
        <w:t xml:space="preserve"> espionage </w:t>
      </w:r>
      <w:r w:rsidRPr="006831DE">
        <w:rPr>
          <w:rStyle w:val="StyleUnderline"/>
        </w:rPr>
        <w:t>threat</w:t>
      </w:r>
      <w:r w:rsidRPr="006831DE">
        <w:rPr>
          <w:sz w:val="8"/>
        </w:rPr>
        <w:t xml:space="preserve"> </w:t>
      </w:r>
      <w:r w:rsidRPr="00237B8F">
        <w:rPr>
          <w:rStyle w:val="StyleUnderline"/>
        </w:rPr>
        <w:t>and</w:t>
      </w:r>
      <w:r w:rsidRPr="006831DE">
        <w:rPr>
          <w:sz w:val="8"/>
        </w:rPr>
        <w:t xml:space="preserve"> a growing </w:t>
      </w:r>
      <w:r w:rsidRPr="00237B8F">
        <w:rPr>
          <w:rStyle w:val="StyleUnderline"/>
        </w:rPr>
        <w:t>attack threat to our core military and critical infrastructure systems</w:t>
      </w:r>
      <w:r w:rsidRPr="006831DE">
        <w:rPr>
          <w:sz w:val="8"/>
        </w:rPr>
        <w:t xml:space="preserve">. </w:t>
      </w:r>
      <w:r w:rsidRPr="006831DE">
        <w:rPr>
          <w:rStyle w:val="StyleUnderline"/>
        </w:rPr>
        <w:t xml:space="preserve">China </w:t>
      </w:r>
      <w:r w:rsidRPr="006831DE">
        <w:rPr>
          <w:sz w:val="8"/>
        </w:rPr>
        <w:t xml:space="preserve">remains the most active strategic competitor responsible for cyber espionage against the US Government, corporations, and allies. It </w:t>
      </w:r>
      <w:r w:rsidRPr="006831DE">
        <w:rPr>
          <w:rStyle w:val="StyleUnderline"/>
        </w:rPr>
        <w:t>is improving</w:t>
      </w:r>
      <w:r w:rsidRPr="006831DE">
        <w:rPr>
          <w:sz w:val="8"/>
        </w:rPr>
        <w:t xml:space="preserve"> its </w:t>
      </w:r>
      <w:proofErr w:type="spellStart"/>
      <w:r w:rsidRPr="006831DE">
        <w:rPr>
          <w:rStyle w:val="StyleUnderline"/>
        </w:rPr>
        <w:t>cyber</w:t>
      </w:r>
      <w:r w:rsidRPr="006831DE">
        <w:rPr>
          <w:sz w:val="8"/>
        </w:rPr>
        <w:t xml:space="preserve"> attack</w:t>
      </w:r>
      <w:proofErr w:type="spellEnd"/>
      <w:r w:rsidRPr="006831DE">
        <w:rPr>
          <w:sz w:val="8"/>
        </w:rPr>
        <w:t xml:space="preserve"> </w:t>
      </w:r>
      <w:r w:rsidRPr="006831DE">
        <w:rPr>
          <w:rStyle w:val="StyleUnderline"/>
        </w:rPr>
        <w:t>capabilities</w:t>
      </w:r>
      <w:r w:rsidRPr="006831DE">
        <w:rPr>
          <w:sz w:val="8"/>
        </w:rPr>
        <w:t xml:space="preserve"> and altering information online, </w:t>
      </w:r>
      <w:r w:rsidRPr="00237B8F">
        <w:rPr>
          <w:rStyle w:val="StyleUnderline"/>
        </w:rPr>
        <w:t>shaping</w:t>
      </w:r>
      <w:r w:rsidRPr="006831DE">
        <w:rPr>
          <w:sz w:val="8"/>
        </w:rPr>
        <w:t xml:space="preserve"> Chinese views and potentially </w:t>
      </w:r>
      <w:r w:rsidRPr="00237B8F">
        <w:rPr>
          <w:rStyle w:val="StyleUnderline"/>
        </w:rPr>
        <w:t>the views of US citizens</w:t>
      </w:r>
      <w:r w:rsidRPr="006831DE">
        <w:rPr>
          <w:sz w:val="8"/>
        </w:rPr>
        <w:t xml:space="preserve">—an issue we discuss in greater detail in the Online Influence Operations and Election Interference section of this report. Beijing will authorize cyber espionage against key US technology sectors when doing so addresses a significant national security or economic goal not achievable through other means. We are also concerned about the potential for Chinese intelligence and security services to use Chinese information technology firms as routine and systemic espionage platforms against the United States and allies. </w:t>
      </w:r>
      <w:r w:rsidRPr="006831DE">
        <w:rPr>
          <w:rStyle w:val="StyleUnderline"/>
        </w:rPr>
        <w:t xml:space="preserve">China has the ability to launch </w:t>
      </w:r>
      <w:proofErr w:type="spellStart"/>
      <w:r w:rsidRPr="006831DE">
        <w:rPr>
          <w:rStyle w:val="StyleUnderline"/>
        </w:rPr>
        <w:t>cyber attacks</w:t>
      </w:r>
      <w:proofErr w:type="spellEnd"/>
      <w:r w:rsidRPr="006831DE">
        <w:rPr>
          <w:sz w:val="8"/>
        </w:rPr>
        <w:t xml:space="preserve"> </w:t>
      </w:r>
      <w:r w:rsidRPr="006831DE">
        <w:rPr>
          <w:rStyle w:val="StyleUnderline"/>
        </w:rPr>
        <w:t>that</w:t>
      </w:r>
      <w:r w:rsidRPr="006831DE">
        <w:rPr>
          <w:sz w:val="8"/>
        </w:rPr>
        <w:t xml:space="preserve"> </w:t>
      </w:r>
      <w:r w:rsidRPr="006831DE">
        <w:rPr>
          <w:rStyle w:val="StyleUnderline"/>
        </w:rPr>
        <w:t>cause</w:t>
      </w:r>
      <w:r w:rsidRPr="006831DE">
        <w:rPr>
          <w:sz w:val="8"/>
        </w:rPr>
        <w:t xml:space="preserve"> </w:t>
      </w:r>
      <w:r w:rsidRPr="00237B8F">
        <w:rPr>
          <w:rStyle w:val="StyleUnderline"/>
        </w:rPr>
        <w:t>localized</w:t>
      </w:r>
      <w:r w:rsidRPr="006831DE">
        <w:rPr>
          <w:sz w:val="8"/>
        </w:rPr>
        <w:t xml:space="preserve">, </w:t>
      </w:r>
      <w:r w:rsidRPr="00237B8F">
        <w:rPr>
          <w:rStyle w:val="StyleUnderline"/>
        </w:rPr>
        <w:t>temporary disruptive effects on critical infrastructure</w:t>
      </w:r>
      <w:r w:rsidRPr="006831DE">
        <w:rPr>
          <w:sz w:val="8"/>
        </w:rPr>
        <w:t>—</w:t>
      </w:r>
      <w:r w:rsidRPr="006831DE">
        <w:rPr>
          <w:rStyle w:val="StyleUnderline"/>
        </w:rPr>
        <w:t>such as disruption of a natural gas pipeline</w:t>
      </w:r>
      <w:r w:rsidRPr="006831DE">
        <w:rPr>
          <w:sz w:val="8"/>
        </w:rPr>
        <w:t xml:space="preserve"> for days to weeks—</w:t>
      </w:r>
      <w:r w:rsidRPr="006831DE">
        <w:rPr>
          <w:rStyle w:val="StyleUnderline"/>
        </w:rPr>
        <w:t>in the United States.</w:t>
      </w:r>
      <w:r w:rsidRPr="006831DE">
        <w:rPr>
          <w:sz w:val="8"/>
        </w:rPr>
        <w:t xml:space="preserve"> Russia We assess that </w:t>
      </w:r>
      <w:r w:rsidRPr="00237B8F">
        <w:rPr>
          <w:rStyle w:val="StyleUnderline"/>
        </w:rPr>
        <w:t>Russia</w:t>
      </w:r>
      <w:r w:rsidRPr="006831DE">
        <w:rPr>
          <w:sz w:val="8"/>
        </w:rPr>
        <w:t xml:space="preserve"> </w:t>
      </w:r>
      <w:r w:rsidRPr="00237B8F">
        <w:rPr>
          <w:rStyle w:val="StyleUnderline"/>
        </w:rPr>
        <w:t>poses a cyber</w:t>
      </w:r>
      <w:r w:rsidRPr="006831DE">
        <w:rPr>
          <w:sz w:val="8"/>
        </w:rPr>
        <w:t xml:space="preserve"> espionage, </w:t>
      </w:r>
      <w:r w:rsidRPr="00237B8F">
        <w:rPr>
          <w:rStyle w:val="StyleUnderline"/>
        </w:rPr>
        <w:t>influence</w:t>
      </w:r>
      <w:r w:rsidRPr="006831DE">
        <w:rPr>
          <w:sz w:val="8"/>
        </w:rPr>
        <w:t xml:space="preserve">, and attack </w:t>
      </w:r>
      <w:r w:rsidRPr="00237B8F">
        <w:rPr>
          <w:rStyle w:val="StyleUnderline"/>
        </w:rPr>
        <w:t>threat to the United States</w:t>
      </w:r>
      <w:r w:rsidRPr="006831DE">
        <w:rPr>
          <w:sz w:val="8"/>
        </w:rPr>
        <w:t xml:space="preserve"> and our allies. </w:t>
      </w:r>
      <w:r w:rsidRPr="006831DE">
        <w:rPr>
          <w:rStyle w:val="StyleUnderline"/>
        </w:rPr>
        <w:t xml:space="preserve">Moscow continues to </w:t>
      </w:r>
      <w:r w:rsidRPr="006831DE">
        <w:rPr>
          <w:sz w:val="8"/>
        </w:rPr>
        <w:t xml:space="preserve">be a highly capable and effective adversary, </w:t>
      </w:r>
      <w:r w:rsidRPr="006831DE">
        <w:rPr>
          <w:rStyle w:val="StyleUnderline"/>
        </w:rPr>
        <w:t>integrat</w:t>
      </w:r>
      <w:r w:rsidRPr="006831DE">
        <w:rPr>
          <w:sz w:val="8"/>
        </w:rPr>
        <w:t xml:space="preserve">ing </w:t>
      </w:r>
      <w:r w:rsidRPr="006831DE">
        <w:rPr>
          <w:rStyle w:val="StyleUnderline"/>
        </w:rPr>
        <w:t>cyber</w:t>
      </w:r>
      <w:r w:rsidRPr="006831DE">
        <w:rPr>
          <w:sz w:val="8"/>
        </w:rPr>
        <w:t xml:space="preserve"> espionage, attack, and </w:t>
      </w:r>
      <w:r w:rsidRPr="006831DE">
        <w:rPr>
          <w:rStyle w:val="StyleUnderline"/>
        </w:rPr>
        <w:t xml:space="preserve">influence operations to achieve its </w:t>
      </w:r>
      <w:r w:rsidRPr="00237B8F">
        <w:rPr>
          <w:rStyle w:val="StyleUnderline"/>
        </w:rPr>
        <w:t>political and military objectives</w:t>
      </w:r>
      <w:r w:rsidRPr="006831DE">
        <w:rPr>
          <w:sz w:val="8"/>
        </w:rPr>
        <w:t xml:space="preserve">. </w:t>
      </w:r>
      <w:r w:rsidRPr="006831DE">
        <w:rPr>
          <w:rStyle w:val="StyleUnderline"/>
        </w:rPr>
        <w:t>Moscow is</w:t>
      </w:r>
      <w:r w:rsidRPr="006831DE">
        <w:rPr>
          <w:sz w:val="8"/>
        </w:rPr>
        <w:t xml:space="preserve"> now </w:t>
      </w:r>
      <w:r w:rsidRPr="006831DE">
        <w:rPr>
          <w:rStyle w:val="StyleUnderline"/>
        </w:rPr>
        <w:t>staging</w:t>
      </w:r>
      <w:r w:rsidRPr="006831DE">
        <w:rPr>
          <w:sz w:val="8"/>
        </w:rPr>
        <w:t xml:space="preserve"> </w:t>
      </w:r>
      <w:proofErr w:type="spellStart"/>
      <w:r w:rsidRPr="006831DE">
        <w:rPr>
          <w:rStyle w:val="StyleUnderline"/>
        </w:rPr>
        <w:t>cyber attack</w:t>
      </w:r>
      <w:proofErr w:type="spellEnd"/>
      <w:r w:rsidRPr="006831DE">
        <w:rPr>
          <w:rStyle w:val="StyleUnderline"/>
        </w:rPr>
        <w:t xml:space="preserve"> assets to</w:t>
      </w:r>
      <w:r w:rsidRPr="006831DE">
        <w:rPr>
          <w:sz w:val="8"/>
        </w:rPr>
        <w:t xml:space="preserve"> allow it to </w:t>
      </w:r>
      <w:r w:rsidRPr="006831DE">
        <w:rPr>
          <w:rStyle w:val="StyleUnderline"/>
        </w:rPr>
        <w:t>disrupt</w:t>
      </w:r>
      <w:r w:rsidRPr="006831DE">
        <w:rPr>
          <w:sz w:val="8"/>
        </w:rPr>
        <w:t xml:space="preserve"> or damage </w:t>
      </w:r>
      <w:r w:rsidRPr="00237B8F">
        <w:rPr>
          <w:rStyle w:val="StyleUnderline"/>
        </w:rPr>
        <w:t>US civilian and military infrastructure during a crisis</w:t>
      </w:r>
      <w:r w:rsidRPr="006831DE">
        <w:rPr>
          <w:sz w:val="8"/>
        </w:rPr>
        <w:t xml:space="preserve"> </w:t>
      </w:r>
      <w:r w:rsidRPr="00237B8F">
        <w:rPr>
          <w:rStyle w:val="StyleUnderline"/>
        </w:rPr>
        <w:t>and poses a significant cyber influence threat</w:t>
      </w:r>
      <w:r w:rsidRPr="006831DE">
        <w:rPr>
          <w:sz w:val="8"/>
        </w:rPr>
        <w:t xml:space="preserve">—an issue discussed in the Online Influence Operations and Election Interference section of this report. </w:t>
      </w:r>
      <w:r w:rsidRPr="006831DE">
        <w:rPr>
          <w:rStyle w:val="StyleUnderline"/>
        </w:rPr>
        <w:t xml:space="preserve">Russian intelligence and security services will </w:t>
      </w:r>
      <w:r w:rsidRPr="00237B8F">
        <w:rPr>
          <w:rStyle w:val="StyleUnderline"/>
        </w:rPr>
        <w:t>continue targeting US information systems</w:t>
      </w:r>
      <w:r w:rsidRPr="006831DE">
        <w:rPr>
          <w:sz w:val="8"/>
        </w:rPr>
        <w:t xml:space="preserve">, as well as the networks of our NATO and Five Eyes partners, </w:t>
      </w:r>
      <w:r w:rsidRPr="006831DE">
        <w:rPr>
          <w:rStyle w:val="StyleUnderline"/>
        </w:rPr>
        <w:t>for technical information, military plans, and insight into our governments’ policies</w:t>
      </w:r>
      <w:r w:rsidRPr="006831DE">
        <w:rPr>
          <w:sz w:val="8"/>
        </w:rPr>
        <w:t xml:space="preserve">. </w:t>
      </w:r>
      <w:r w:rsidRPr="006831DE">
        <w:rPr>
          <w:rStyle w:val="StyleUnderline"/>
        </w:rPr>
        <w:t xml:space="preserve">Russia has the ability to execute </w:t>
      </w:r>
      <w:proofErr w:type="spellStart"/>
      <w:r w:rsidRPr="006831DE">
        <w:rPr>
          <w:rStyle w:val="StyleUnderline"/>
        </w:rPr>
        <w:t>cyber attacks</w:t>
      </w:r>
      <w:proofErr w:type="spellEnd"/>
      <w:r w:rsidRPr="006831DE">
        <w:rPr>
          <w:rStyle w:val="StyleUnderline"/>
        </w:rPr>
        <w:t xml:space="preserve"> in</w:t>
      </w:r>
      <w:r w:rsidRPr="006831DE">
        <w:rPr>
          <w:sz w:val="8"/>
        </w:rPr>
        <w:t xml:space="preserve"> the United States </w:t>
      </w:r>
      <w:r w:rsidRPr="006831DE">
        <w:rPr>
          <w:rStyle w:val="StyleUnderline"/>
        </w:rPr>
        <w:t>that generate localized</w:t>
      </w:r>
      <w:r w:rsidRPr="006831DE">
        <w:rPr>
          <w:sz w:val="8"/>
        </w:rPr>
        <w:t xml:space="preserve">, temporary </w:t>
      </w:r>
      <w:r w:rsidRPr="006831DE">
        <w:rPr>
          <w:rStyle w:val="StyleUnderline"/>
        </w:rPr>
        <w:t>disruptive effects on critical infrastructure</w:t>
      </w:r>
      <w:r w:rsidRPr="006831DE">
        <w:rPr>
          <w:sz w:val="8"/>
        </w:rPr>
        <w:t xml:space="preserve">—such as disrupting an electrical distribution network for at least a few hours—similar to those demonstrated in Ukraine in 2015 and 2016. </w:t>
      </w:r>
      <w:r w:rsidRPr="00237B8F">
        <w:rPr>
          <w:rStyle w:val="StyleUnderline"/>
        </w:rPr>
        <w:t xml:space="preserve">Moscow is mapping our critical infrastructure with the long-term goal of being able to cause substantial damage. </w:t>
      </w:r>
      <w:r w:rsidRPr="006831DE">
        <w:rPr>
          <w:sz w:val="8"/>
        </w:rPr>
        <w:t xml:space="preserve">Iran </w:t>
      </w:r>
      <w:proofErr w:type="spellStart"/>
      <w:r w:rsidRPr="006831DE">
        <w:rPr>
          <w:sz w:val="8"/>
        </w:rPr>
        <w:t>Iran</w:t>
      </w:r>
      <w:proofErr w:type="spellEnd"/>
      <w:r w:rsidRPr="006831DE">
        <w:rPr>
          <w:sz w:val="8"/>
        </w:rPr>
        <w:t xml:space="preserve"> continues to present a cyber espionage and attack threat. </w:t>
      </w:r>
      <w:r w:rsidRPr="006831DE">
        <w:rPr>
          <w:rStyle w:val="StyleUnderline"/>
        </w:rPr>
        <w:t>Iran uses increasingly sophisticated cyber techniques</w:t>
      </w:r>
      <w:r w:rsidRPr="006831DE">
        <w:rPr>
          <w:sz w:val="8"/>
        </w:rPr>
        <w:t xml:space="preserve"> to conduct espionage; it is also attempting to deploy </w:t>
      </w:r>
      <w:proofErr w:type="spellStart"/>
      <w:r w:rsidRPr="006831DE">
        <w:rPr>
          <w:sz w:val="8"/>
        </w:rPr>
        <w:t>cyber attack</w:t>
      </w:r>
      <w:proofErr w:type="spellEnd"/>
      <w:r w:rsidRPr="006831DE">
        <w:rPr>
          <w:sz w:val="8"/>
        </w:rPr>
        <w:t xml:space="preserve"> capabilities that would enable attacks against critical infrastructure in the United States and allied countries. </w:t>
      </w:r>
      <w:r w:rsidRPr="006831DE">
        <w:rPr>
          <w:rStyle w:val="StyleUnderline"/>
        </w:rPr>
        <w:t>Tehran</w:t>
      </w:r>
      <w:r w:rsidRPr="006831DE">
        <w:rPr>
          <w:sz w:val="8"/>
        </w:rPr>
        <w:t xml:space="preserve"> also </w:t>
      </w:r>
      <w:r w:rsidRPr="006831DE">
        <w:rPr>
          <w:rStyle w:val="StyleUnderline"/>
        </w:rPr>
        <w:t>uses</w:t>
      </w:r>
      <w:r w:rsidRPr="006831DE">
        <w:rPr>
          <w:sz w:val="8"/>
        </w:rPr>
        <w:t xml:space="preserve"> </w:t>
      </w:r>
      <w:r w:rsidRPr="00237B8F">
        <w:rPr>
          <w:rStyle w:val="StyleUnderline"/>
        </w:rPr>
        <w:t>social media platforms</w:t>
      </w:r>
      <w:r w:rsidRPr="006831DE">
        <w:rPr>
          <w:sz w:val="8"/>
        </w:rPr>
        <w:t xml:space="preserve"> </w:t>
      </w:r>
      <w:r w:rsidRPr="006831DE">
        <w:rPr>
          <w:rStyle w:val="StyleUnderline"/>
        </w:rPr>
        <w:t>to target US and allied audiences</w:t>
      </w:r>
      <w:r w:rsidRPr="006831DE">
        <w:rPr>
          <w:sz w:val="8"/>
        </w:rPr>
        <w:t xml:space="preserve">, an issue discussed in the Online Influence Operations and Election Interference section of this report. </w:t>
      </w:r>
      <w:r w:rsidRPr="006831DE">
        <w:rPr>
          <w:rStyle w:val="StyleUnderline"/>
        </w:rPr>
        <w:t>Iranian cyber actors are targeting US Government officials, government organizations, and companies to gain intelligence and position themselves for future cyber operations</w:t>
      </w:r>
      <w:r w:rsidRPr="006831DE">
        <w:rPr>
          <w:sz w:val="8"/>
        </w:rPr>
        <w:t xml:space="preserve">. </w:t>
      </w:r>
      <w:r w:rsidRPr="006831DE">
        <w:rPr>
          <w:rStyle w:val="StyleUnderline"/>
        </w:rPr>
        <w:t xml:space="preserve">Iran has been preparing for </w:t>
      </w:r>
      <w:proofErr w:type="spellStart"/>
      <w:r w:rsidRPr="006831DE">
        <w:rPr>
          <w:rStyle w:val="StyleUnderline"/>
        </w:rPr>
        <w:t>cyber attacks</w:t>
      </w:r>
      <w:proofErr w:type="spellEnd"/>
      <w:r w:rsidRPr="006831DE">
        <w:rPr>
          <w:rStyle w:val="StyleUnderline"/>
        </w:rPr>
        <w:t xml:space="preserve"> against the United States</w:t>
      </w:r>
      <w:r w:rsidRPr="006831DE">
        <w:rPr>
          <w:sz w:val="8"/>
        </w:rPr>
        <w:t xml:space="preserve"> and our allies. </w:t>
      </w:r>
      <w:r w:rsidRPr="006831DE">
        <w:rPr>
          <w:rStyle w:val="StyleUnderline"/>
        </w:rPr>
        <w:t xml:space="preserve">It is capable of causing </w:t>
      </w:r>
      <w:r w:rsidRPr="00237B8F">
        <w:rPr>
          <w:rStyle w:val="StyleUnderline"/>
        </w:rPr>
        <w:t>localized</w:t>
      </w:r>
      <w:r w:rsidRPr="006831DE">
        <w:rPr>
          <w:sz w:val="8"/>
        </w:rPr>
        <w:t xml:space="preserve">, temporary </w:t>
      </w:r>
      <w:r w:rsidRPr="00237B8F">
        <w:rPr>
          <w:rStyle w:val="StyleUnderline"/>
        </w:rPr>
        <w:t>disruptive effects</w:t>
      </w:r>
      <w:r w:rsidRPr="006831DE">
        <w:rPr>
          <w:sz w:val="8"/>
        </w:rPr>
        <w:t>—such as disrupting a large company’s corporate networks for days to weeks—</w:t>
      </w:r>
      <w:r w:rsidRPr="006831DE">
        <w:rPr>
          <w:rStyle w:val="StyleUnderline"/>
        </w:rPr>
        <w:t>similar to its data deletion attacks against</w:t>
      </w:r>
      <w:r w:rsidRPr="006831DE">
        <w:rPr>
          <w:sz w:val="8"/>
        </w:rPr>
        <w:t xml:space="preserve"> dozens of </w:t>
      </w:r>
      <w:r w:rsidRPr="006831DE">
        <w:rPr>
          <w:rStyle w:val="StyleUnderline"/>
        </w:rPr>
        <w:t>Saudi governmental</w:t>
      </w:r>
      <w:r w:rsidRPr="006831DE">
        <w:rPr>
          <w:sz w:val="8"/>
        </w:rPr>
        <w:t xml:space="preserve"> and private-sector </w:t>
      </w:r>
      <w:r w:rsidRPr="006831DE">
        <w:rPr>
          <w:rStyle w:val="StyleUnderline"/>
        </w:rPr>
        <w:t>networks</w:t>
      </w:r>
      <w:r w:rsidRPr="006831DE">
        <w:rPr>
          <w:sz w:val="8"/>
        </w:rPr>
        <w:t xml:space="preserve"> in late 2016 and early 2017. North Korea </w:t>
      </w:r>
      <w:r w:rsidRPr="00237B8F">
        <w:rPr>
          <w:rStyle w:val="StyleUnderline"/>
        </w:rPr>
        <w:t>North Korea poses a significant cyber threat</w:t>
      </w:r>
      <w:r w:rsidRPr="006831DE">
        <w:rPr>
          <w:sz w:val="8"/>
        </w:rPr>
        <w:t xml:space="preserve"> to financial institutions, remains a cyber espionage threat, and retains the ability to conduct disruptive </w:t>
      </w:r>
      <w:proofErr w:type="spellStart"/>
      <w:r w:rsidRPr="006831DE">
        <w:rPr>
          <w:sz w:val="8"/>
        </w:rPr>
        <w:t>cyber attacks</w:t>
      </w:r>
      <w:proofErr w:type="spellEnd"/>
      <w:r w:rsidRPr="006831DE">
        <w:rPr>
          <w:sz w:val="8"/>
        </w:rPr>
        <w:t xml:space="preserve">. </w:t>
      </w:r>
      <w:r w:rsidRPr="006831DE">
        <w:rPr>
          <w:rStyle w:val="StyleUnderline"/>
        </w:rPr>
        <w:t>North Korea continues to use cyber capabilities to steal from financial institutions to generate revenue</w:t>
      </w:r>
      <w:r w:rsidRPr="006831DE">
        <w:rPr>
          <w:sz w:val="8"/>
        </w:rPr>
        <w:t xml:space="preserve">. Pyongyang’s cybercrime operations </w:t>
      </w:r>
      <w:r w:rsidRPr="006831DE">
        <w:rPr>
          <w:rStyle w:val="StyleUnderline"/>
        </w:rPr>
        <w:t>include attempts to steal more than $1.1 billion from financial institutions across the world</w:t>
      </w:r>
      <w:r w:rsidRPr="006831DE">
        <w:rPr>
          <w:sz w:val="8"/>
        </w:rPr>
        <w:t xml:space="preserve">—including a successful cyber heist of an estimated $81 million from the New York Federal Reserve account of Bangladesh’s central bank. Nonstate and Unattributed Actors Foreign cyber criminals will continue to conduct for-profit, cyber-enabled theft and extortion against US networks. We anticipate that financially motivated cyber criminals very likely will expand their targets in the United States in the next few years. Their actions could increasingly disrupt US critical infrastructure in the health care, financial, government, and emergency service sectors, based on the patterns of activities against these sectors in the last few years. </w:t>
      </w:r>
      <w:r w:rsidRPr="006831DE">
        <w:rPr>
          <w:rStyle w:val="StyleUnderline"/>
        </w:rPr>
        <w:t>Terrorists could obtain</w:t>
      </w:r>
      <w:r w:rsidRPr="006831DE">
        <w:rPr>
          <w:sz w:val="8"/>
        </w:rPr>
        <w:t xml:space="preserve"> and disclose </w:t>
      </w:r>
      <w:r w:rsidRPr="006831DE">
        <w:rPr>
          <w:rStyle w:val="StyleUnderline"/>
        </w:rPr>
        <w:t>compromising</w:t>
      </w:r>
      <w:r w:rsidRPr="006831DE">
        <w:rPr>
          <w:sz w:val="8"/>
        </w:rPr>
        <w:t xml:space="preserve"> or </w:t>
      </w:r>
      <w:r w:rsidRPr="006831DE">
        <w:rPr>
          <w:rStyle w:val="StyleUnderline"/>
        </w:rPr>
        <w:t>personally identifiable information through cyber operations</w:t>
      </w:r>
      <w:r w:rsidRPr="006831DE">
        <w:rPr>
          <w:sz w:val="8"/>
        </w:rPr>
        <w:t xml:space="preserve">, and </w:t>
      </w:r>
      <w:r w:rsidRPr="006831DE">
        <w:rPr>
          <w:rStyle w:val="StyleUnderline"/>
        </w:rPr>
        <w:t>they may</w:t>
      </w:r>
      <w:r w:rsidRPr="006831DE">
        <w:rPr>
          <w:sz w:val="8"/>
        </w:rPr>
        <w:t xml:space="preserve"> use such disclosures to </w:t>
      </w:r>
      <w:r w:rsidRPr="006831DE">
        <w:rPr>
          <w:rStyle w:val="StyleUnderline"/>
        </w:rPr>
        <w:t>coerce</w:t>
      </w:r>
      <w:r w:rsidRPr="006831DE">
        <w:rPr>
          <w:sz w:val="8"/>
        </w:rPr>
        <w:t xml:space="preserve">, extort, or to inspire and enable </w:t>
      </w:r>
      <w:r w:rsidRPr="006831DE">
        <w:rPr>
          <w:rStyle w:val="StyleUnderline"/>
        </w:rPr>
        <w:t>physical attacks against their victims</w:t>
      </w:r>
      <w:r w:rsidRPr="006831DE">
        <w:rPr>
          <w:sz w:val="8"/>
        </w:rPr>
        <w:t xml:space="preserve">. Terrorist groups could cause some disruptive effects—defacing websites or executing denial-of-service attacks against poorly protected networks—with little to no warning. </w:t>
      </w:r>
      <w:r w:rsidRPr="006831DE">
        <w:rPr>
          <w:rStyle w:val="StyleUnderline"/>
        </w:rPr>
        <w:t>The growing availability and use of publicly and commercially available cyber tools is increasing the overall volume of unattributed cyber activity around the world</w:t>
      </w:r>
      <w:r w:rsidRPr="006831DE">
        <w:rPr>
          <w:sz w:val="8"/>
        </w:rPr>
        <w:t xml:space="preserve">. The use of these tools increases the risk of misattributions and misdirected responses by both governments and the private sector. ONLINE INFLUENCE OPERATIONS AND ELECTION INTERFERENCE Our adversaries and strategic competitors probably already are looking to the 2020 US elections as an opportunity to advance their interests. More broadly, </w:t>
      </w:r>
      <w:r w:rsidRPr="00237B8F">
        <w:rPr>
          <w:rStyle w:val="StyleUnderline"/>
        </w:rPr>
        <w:t>US adversaries and strategic competitors almost certainly will use online influence operations to try to weaken democratic institutions, undermine US alliances and partnerships, and shape policy outcomes in the United States and elsewhere</w:t>
      </w:r>
      <w:r w:rsidRPr="006831DE">
        <w:rPr>
          <w:sz w:val="8"/>
        </w:rPr>
        <w:t xml:space="preserve">. </w:t>
      </w:r>
      <w:r w:rsidRPr="006831DE">
        <w:rPr>
          <w:rStyle w:val="StyleUnderline"/>
        </w:rPr>
        <w:t>We expect</w:t>
      </w:r>
      <w:r w:rsidRPr="006831DE">
        <w:rPr>
          <w:sz w:val="8"/>
        </w:rPr>
        <w:t xml:space="preserve"> our </w:t>
      </w:r>
      <w:r w:rsidRPr="006831DE">
        <w:rPr>
          <w:rStyle w:val="StyleUnderline"/>
        </w:rPr>
        <w:t>adversaries</w:t>
      </w:r>
      <w:r w:rsidRPr="006831DE">
        <w:rPr>
          <w:sz w:val="8"/>
        </w:rPr>
        <w:t xml:space="preserve"> and strategic competitors </w:t>
      </w:r>
      <w:r w:rsidRPr="00237B8F">
        <w:rPr>
          <w:rStyle w:val="StyleUnderline"/>
        </w:rPr>
        <w:t>to refine their capabilities</w:t>
      </w:r>
      <w:r w:rsidRPr="006831DE">
        <w:rPr>
          <w:sz w:val="8"/>
        </w:rPr>
        <w:t xml:space="preserve"> </w:t>
      </w:r>
      <w:r w:rsidRPr="006831DE">
        <w:rPr>
          <w:rStyle w:val="StyleUnderline"/>
        </w:rPr>
        <w:t>and add new tactics as they learn from each other’s experiences,</w:t>
      </w:r>
      <w:r w:rsidRPr="006831DE">
        <w:rPr>
          <w:sz w:val="8"/>
        </w:rPr>
        <w:t xml:space="preserve"> </w:t>
      </w:r>
      <w:r w:rsidRPr="006831DE">
        <w:rPr>
          <w:rStyle w:val="StyleUnderline"/>
        </w:rPr>
        <w:t>suggesting the threat landscape could look very different in</w:t>
      </w:r>
      <w:r w:rsidRPr="006831DE">
        <w:rPr>
          <w:sz w:val="8"/>
        </w:rPr>
        <w:t xml:space="preserve"> 2020 and </w:t>
      </w:r>
      <w:r w:rsidRPr="006831DE">
        <w:rPr>
          <w:rStyle w:val="StyleUnderline"/>
        </w:rPr>
        <w:t>future elections</w:t>
      </w:r>
      <w:r w:rsidRPr="006831DE">
        <w:rPr>
          <w:sz w:val="8"/>
        </w:rPr>
        <w:t xml:space="preserve">. </w:t>
      </w:r>
      <w:r w:rsidRPr="00237B8F">
        <w:rPr>
          <w:rStyle w:val="StyleUnderline"/>
        </w:rPr>
        <w:t>Russia’s</w:t>
      </w:r>
      <w:r w:rsidRPr="006831DE">
        <w:rPr>
          <w:sz w:val="8"/>
        </w:rPr>
        <w:t xml:space="preserve"> social media </w:t>
      </w:r>
      <w:r w:rsidRPr="00237B8F">
        <w:rPr>
          <w:rStyle w:val="StyleUnderline"/>
        </w:rPr>
        <w:t>efforts will continue to focus on aggravating social and racial tensions</w:t>
      </w:r>
      <w:r w:rsidRPr="006831DE">
        <w:rPr>
          <w:sz w:val="8"/>
        </w:rPr>
        <w:t xml:space="preserve">, </w:t>
      </w:r>
      <w:r w:rsidRPr="006831DE">
        <w:rPr>
          <w:rStyle w:val="StyleUnderline"/>
        </w:rPr>
        <w:t>undermining trust in authorities, and criticizing perceived anti-Russia politicians</w:t>
      </w:r>
      <w:r w:rsidRPr="006831DE">
        <w:rPr>
          <w:sz w:val="8"/>
        </w:rPr>
        <w:t xml:space="preserve">. </w:t>
      </w:r>
      <w:r w:rsidRPr="006831DE">
        <w:rPr>
          <w:rStyle w:val="StyleUnderline"/>
        </w:rPr>
        <w:t>Moscow may employ</w:t>
      </w:r>
      <w:r w:rsidRPr="006831DE">
        <w:rPr>
          <w:sz w:val="8"/>
        </w:rPr>
        <w:t xml:space="preserve"> additional influence toolkits—such as spreading </w:t>
      </w:r>
      <w:r w:rsidRPr="006831DE">
        <w:rPr>
          <w:rStyle w:val="StyleUnderline"/>
        </w:rPr>
        <w:t>disinformation</w:t>
      </w:r>
      <w:r w:rsidRPr="006831DE">
        <w:rPr>
          <w:sz w:val="8"/>
        </w:rPr>
        <w:t xml:space="preserve">, conducting </w:t>
      </w:r>
      <w:r w:rsidRPr="006831DE">
        <w:rPr>
          <w:rStyle w:val="StyleUnderline"/>
        </w:rPr>
        <w:t>hack-</w:t>
      </w:r>
      <w:proofErr w:type="spellStart"/>
      <w:r w:rsidRPr="006831DE">
        <w:rPr>
          <w:rStyle w:val="StyleUnderline"/>
        </w:rPr>
        <w:t>andleak</w:t>
      </w:r>
      <w:proofErr w:type="spellEnd"/>
      <w:r w:rsidRPr="006831DE">
        <w:rPr>
          <w:rStyle w:val="StyleUnderline"/>
        </w:rPr>
        <w:t xml:space="preserve"> operations</w:t>
      </w:r>
      <w:r w:rsidRPr="006831DE">
        <w:rPr>
          <w:sz w:val="8"/>
        </w:rPr>
        <w:t xml:space="preserve">, </w:t>
      </w:r>
      <w:r w:rsidRPr="006831DE">
        <w:rPr>
          <w:rStyle w:val="StyleUnderline"/>
        </w:rPr>
        <w:t>or manipulating data</w:t>
      </w:r>
      <w:r w:rsidRPr="006831DE">
        <w:rPr>
          <w:sz w:val="8"/>
        </w:rPr>
        <w:t>—</w:t>
      </w:r>
      <w:r w:rsidRPr="00237B8F">
        <w:rPr>
          <w:rStyle w:val="StyleUnderline"/>
        </w:rPr>
        <w:t xml:space="preserve">in a more targeted fashion to influence US policy, actions, and elections. </w:t>
      </w:r>
      <w:r w:rsidRPr="006831DE">
        <w:rPr>
          <w:sz w:val="8"/>
        </w:rPr>
        <w:t xml:space="preserve">Beijing already controls the information environment inside China, and it is expanding its ability to shape information and discourse relating to China abroad, especially on issues that Beijing views as core to party legitimacy, such as Taiwan, Tibet, and human rights. </w:t>
      </w:r>
      <w:r w:rsidRPr="006831DE">
        <w:rPr>
          <w:rStyle w:val="StyleUnderline"/>
        </w:rPr>
        <w:t xml:space="preserve">China will </w:t>
      </w:r>
      <w:r w:rsidRPr="006831DE">
        <w:rPr>
          <w:sz w:val="8"/>
        </w:rPr>
        <w:t xml:space="preserve">continue to </w:t>
      </w:r>
      <w:r w:rsidRPr="006831DE">
        <w:rPr>
          <w:rStyle w:val="StyleUnderline"/>
        </w:rPr>
        <w:t>use</w:t>
      </w:r>
      <w:r w:rsidRPr="006831DE">
        <w:rPr>
          <w:sz w:val="8"/>
        </w:rPr>
        <w:t xml:space="preserve"> legal, </w:t>
      </w:r>
      <w:r w:rsidRPr="006831DE">
        <w:rPr>
          <w:rStyle w:val="StyleUnderline"/>
        </w:rPr>
        <w:t>political</w:t>
      </w:r>
      <w:r w:rsidRPr="006831DE">
        <w:rPr>
          <w:sz w:val="8"/>
        </w:rPr>
        <w:t xml:space="preserve">, and economic </w:t>
      </w:r>
      <w:r w:rsidRPr="006831DE">
        <w:rPr>
          <w:rStyle w:val="StyleUnderline"/>
        </w:rPr>
        <w:t>levers</w:t>
      </w:r>
      <w:r w:rsidRPr="006831DE">
        <w:rPr>
          <w:sz w:val="8"/>
        </w:rPr>
        <w:t>—such as the lure of Chinese markets —</w:t>
      </w:r>
      <w:r w:rsidRPr="00237B8F">
        <w:rPr>
          <w:rStyle w:val="StyleUnderline"/>
        </w:rPr>
        <w:t>to shape the information environment</w:t>
      </w:r>
      <w:r w:rsidRPr="006831DE">
        <w:rPr>
          <w:sz w:val="8"/>
        </w:rPr>
        <w:t xml:space="preserve">. </w:t>
      </w:r>
      <w:r w:rsidRPr="006831DE">
        <w:rPr>
          <w:rStyle w:val="StyleUnderline"/>
        </w:rPr>
        <w:t xml:space="preserve">It is also capable of using </w:t>
      </w:r>
      <w:proofErr w:type="spellStart"/>
      <w:r w:rsidRPr="006831DE">
        <w:rPr>
          <w:rStyle w:val="StyleUnderline"/>
        </w:rPr>
        <w:t>cyber attacks</w:t>
      </w:r>
      <w:proofErr w:type="spellEnd"/>
      <w:r w:rsidRPr="006831DE">
        <w:rPr>
          <w:rStyle w:val="StyleUnderline"/>
        </w:rPr>
        <w:t xml:space="preserve"> against systems in the United States to censor</w:t>
      </w:r>
      <w:r w:rsidRPr="006831DE">
        <w:rPr>
          <w:sz w:val="8"/>
        </w:rPr>
        <w:t xml:space="preserve"> or suppress </w:t>
      </w:r>
      <w:r w:rsidRPr="006831DE">
        <w:rPr>
          <w:rStyle w:val="StyleUnderline"/>
        </w:rPr>
        <w:t>viewpoints it deems politically sensitive</w:t>
      </w:r>
      <w:r w:rsidRPr="006831DE">
        <w:rPr>
          <w:sz w:val="8"/>
        </w:rPr>
        <w:t xml:space="preserve">. </w:t>
      </w:r>
      <w:r w:rsidRPr="006831DE">
        <w:rPr>
          <w:rStyle w:val="StyleUnderline"/>
        </w:rPr>
        <w:t>Iran</w:t>
      </w:r>
      <w:r w:rsidRPr="006831DE">
        <w:rPr>
          <w:sz w:val="8"/>
        </w:rPr>
        <w:t xml:space="preserve">, which </w:t>
      </w:r>
      <w:r w:rsidRPr="006831DE">
        <w:rPr>
          <w:rStyle w:val="StyleUnderline"/>
        </w:rPr>
        <w:t>has used social media campaigns to target audiences in</w:t>
      </w:r>
      <w:r w:rsidRPr="006831DE">
        <w:rPr>
          <w:sz w:val="8"/>
        </w:rPr>
        <w:t xml:space="preserve"> both </w:t>
      </w:r>
      <w:r w:rsidRPr="006831DE">
        <w:rPr>
          <w:rStyle w:val="StyleUnderline"/>
        </w:rPr>
        <w:t>the United States and allied nations</w:t>
      </w:r>
      <w:r w:rsidRPr="006831DE">
        <w:rPr>
          <w:sz w:val="8"/>
        </w:rPr>
        <w:t xml:space="preserve"> </w:t>
      </w:r>
      <w:r w:rsidRPr="006831DE">
        <w:rPr>
          <w:rStyle w:val="StyleUnderline"/>
        </w:rPr>
        <w:t>with messages aligned with Iranian interests</w:t>
      </w:r>
      <w:r w:rsidRPr="006831DE">
        <w:rPr>
          <w:sz w:val="8"/>
        </w:rPr>
        <w:t xml:space="preserve">, </w:t>
      </w:r>
      <w:r w:rsidRPr="00237B8F">
        <w:rPr>
          <w:rStyle w:val="StyleUnderline"/>
        </w:rPr>
        <w:t xml:space="preserve">will continue to use online influence operations to try to advance its interests. </w:t>
      </w:r>
      <w:r w:rsidRPr="006831DE">
        <w:rPr>
          <w:rStyle w:val="StyleUnderline"/>
        </w:rPr>
        <w:t>Adversaries</w:t>
      </w:r>
      <w:r w:rsidRPr="006831DE">
        <w:rPr>
          <w:sz w:val="8"/>
        </w:rPr>
        <w:t xml:space="preserve"> and strategic competitors probably </w:t>
      </w:r>
      <w:r w:rsidRPr="006831DE">
        <w:rPr>
          <w:rStyle w:val="StyleUnderline"/>
        </w:rPr>
        <w:t>will</w:t>
      </w:r>
      <w:r w:rsidRPr="006831DE">
        <w:rPr>
          <w:sz w:val="8"/>
        </w:rPr>
        <w:t xml:space="preserve"> attempt to </w:t>
      </w:r>
      <w:r w:rsidRPr="00237B8F">
        <w:rPr>
          <w:rStyle w:val="StyleUnderline"/>
        </w:rPr>
        <w:t xml:space="preserve">use </w:t>
      </w:r>
      <w:r w:rsidRPr="006831DE">
        <w:rPr>
          <w:sz w:val="8"/>
        </w:rPr>
        <w:t xml:space="preserve">deep fakes or similar </w:t>
      </w:r>
      <w:r w:rsidRPr="00237B8F">
        <w:rPr>
          <w:rStyle w:val="StyleUnderline"/>
        </w:rPr>
        <w:t>machine-learning</w:t>
      </w:r>
      <w:r w:rsidRPr="006831DE">
        <w:rPr>
          <w:sz w:val="8"/>
        </w:rPr>
        <w:t xml:space="preserve"> technologies </w:t>
      </w:r>
      <w:r w:rsidRPr="006831DE">
        <w:rPr>
          <w:rStyle w:val="StyleUnderline"/>
        </w:rPr>
        <w:t>to create convincing—but false—image, audio, and video files to augment influence campaigns</w:t>
      </w:r>
      <w:r w:rsidRPr="006831DE">
        <w:rPr>
          <w:sz w:val="8"/>
        </w:rPr>
        <w:t xml:space="preserve"> directed against the United States and our allies and partners. </w:t>
      </w:r>
      <w:r w:rsidRPr="006831DE">
        <w:rPr>
          <w:rStyle w:val="StyleUnderline"/>
        </w:rPr>
        <w:t>Adversaries</w:t>
      </w:r>
      <w:r w:rsidRPr="006831DE">
        <w:rPr>
          <w:sz w:val="8"/>
        </w:rPr>
        <w:t xml:space="preserve"> and strategic competitors also may </w:t>
      </w:r>
      <w:r w:rsidRPr="006831DE">
        <w:rPr>
          <w:rStyle w:val="StyleUnderline"/>
        </w:rPr>
        <w:t>seek</w:t>
      </w:r>
      <w:r w:rsidRPr="006831DE">
        <w:rPr>
          <w:sz w:val="8"/>
        </w:rPr>
        <w:t xml:space="preserve"> to use </w:t>
      </w:r>
      <w:r w:rsidRPr="006831DE">
        <w:rPr>
          <w:rStyle w:val="StyleUnderline"/>
        </w:rPr>
        <w:t>cyber means to</w:t>
      </w:r>
      <w:r w:rsidRPr="006831DE">
        <w:rPr>
          <w:sz w:val="8"/>
        </w:rPr>
        <w:t xml:space="preserve"> directly </w:t>
      </w:r>
      <w:r w:rsidRPr="006831DE">
        <w:rPr>
          <w:rStyle w:val="StyleUnderline"/>
        </w:rPr>
        <w:t>manipulate</w:t>
      </w:r>
      <w:r w:rsidRPr="006831DE">
        <w:rPr>
          <w:sz w:val="8"/>
        </w:rPr>
        <w:t xml:space="preserve"> or disrupt </w:t>
      </w:r>
      <w:r w:rsidRPr="006831DE">
        <w:rPr>
          <w:rStyle w:val="StyleUnderline"/>
        </w:rPr>
        <w:t>election systems</w:t>
      </w:r>
      <w:r w:rsidRPr="006831DE">
        <w:rPr>
          <w:sz w:val="8"/>
        </w:rPr>
        <w:t>—</w:t>
      </w:r>
      <w:r w:rsidRPr="006831DE">
        <w:rPr>
          <w:rStyle w:val="StyleUnderline"/>
        </w:rPr>
        <w:t>such as by tampering with voter registration or disrupting the vote tallying process</w:t>
      </w:r>
      <w:r w:rsidRPr="006831DE">
        <w:rPr>
          <w:sz w:val="8"/>
        </w:rPr>
        <w:t xml:space="preserve">—either </w:t>
      </w:r>
      <w:r w:rsidRPr="006831DE">
        <w:rPr>
          <w:rStyle w:val="StyleUnderline"/>
        </w:rPr>
        <w:t>to alter data or to call into question our voting process</w:t>
      </w:r>
      <w:r w:rsidRPr="006831DE">
        <w:rPr>
          <w:sz w:val="8"/>
        </w:rPr>
        <w:t xml:space="preserve">. </w:t>
      </w:r>
      <w:r w:rsidRPr="006831DE">
        <w:rPr>
          <w:rStyle w:val="StyleUnderline"/>
        </w:rPr>
        <w:t>Russia</w:t>
      </w:r>
      <w:r w:rsidRPr="006831DE">
        <w:rPr>
          <w:sz w:val="8"/>
        </w:rPr>
        <w:t xml:space="preserve"> in 2016 and unidentified actors as recently as 2018 have already </w:t>
      </w:r>
      <w:r w:rsidRPr="006831DE">
        <w:rPr>
          <w:rStyle w:val="StyleUnderline"/>
        </w:rPr>
        <w:t>conducted cyber activity that</w:t>
      </w:r>
      <w:r w:rsidRPr="006831DE">
        <w:rPr>
          <w:sz w:val="8"/>
        </w:rPr>
        <w:t xml:space="preserve"> has </w:t>
      </w:r>
      <w:r w:rsidRPr="006831DE">
        <w:rPr>
          <w:rStyle w:val="StyleUnderline"/>
        </w:rPr>
        <w:t>targeted US election infrastructure</w:t>
      </w:r>
      <w:r w:rsidRPr="006831DE">
        <w:rPr>
          <w:sz w:val="8"/>
        </w:rPr>
        <w:t xml:space="preserve">, but we do not have any intelligence reporting to indicate any compromise of our nation’s election infrastructure that would have prevented voting, changed vote counts, or disrupted the ability to tally votes. </w:t>
      </w:r>
    </w:p>
    <w:p w14:paraId="6273A38E" w14:textId="77777777" w:rsidR="00A85D76" w:rsidRPr="006831DE" w:rsidRDefault="00A85D76" w:rsidP="00A85D76">
      <w:pPr>
        <w:rPr>
          <w:sz w:val="2"/>
          <w:szCs w:val="2"/>
        </w:rPr>
      </w:pPr>
      <w:r w:rsidRPr="006831DE">
        <w:rPr>
          <w:sz w:val="2"/>
          <w:szCs w:val="2"/>
        </w:rPr>
        <w:t xml:space="preserve">WEAPONS OF MASS DESTRUCTION AND PROLIFERATION We expect the overall threat from weapons of mass destruction (WMD) to continue to grow during 2019, and we note in particular the threat posed by chemical warfare (CW) following the most significant and sustained use of chemical weapons in decades. This trend erodes international norms against CW programs and shifts the cost-benefit analysis such that more actors might consider developing or using chemical weapons. We assess that North Korea, Russia, Syria, and ISIS have used chemical weapons on the battlefield or in assassination operations during the past two years. These attacks have included traditional CW agents, toxic industrial chemicals, and the first known use of a </w:t>
      </w:r>
      <w:proofErr w:type="spellStart"/>
      <w:r w:rsidRPr="006831DE">
        <w:rPr>
          <w:sz w:val="2"/>
          <w:szCs w:val="2"/>
        </w:rPr>
        <w:t>Novichok</w:t>
      </w:r>
      <w:proofErr w:type="spellEnd"/>
      <w:r w:rsidRPr="006831DE">
        <w:rPr>
          <w:sz w:val="2"/>
          <w:szCs w:val="2"/>
        </w:rPr>
        <w:t xml:space="preserve"> nerve agent. The threat from biological weapons has also become more diverse as BW agents can be employed in a variety of ways and their development is made easier by dual-use technologies. North Korea Pyongyang has not conducted any nuclear-capable missile or nuclear tests in more than a year, has declared its support for the denuclearization of the Korean Peninsula, and has reversibly dismantled portions of its WMD infrastructure. However, North Korea retains its WMD capabilities, and the IC continues to assess that it is unlikely to give up all of its WMD stockpiles, delivery systems, and production capabilities. North Korean leaders view nuclear arms as critical to regime survival. For more explanation of the North Korea-WMD issue, see the Regional Threats section of this report. In his 2019 New Year’s address, Kim Jong Un pledged North Korea would “go toward” complete denuclearization and promised not to make, test, use, or proliferate nuclear weapons. However, he conditioned progress on US “practical actions.” The regime tied the idea of denuclearization in the past to changes in diplomatic ties, economic sanctions, and military activities. We continue to observe activity inconsistent with full denuclearization. In addition, North Korea has for years underscored its commitment to nuclear arms, including through an order in 2018 to mass-produce weapons and an earlier law—and constitutional change—affirming the country’s nuclear status. Russia We assess that Russia will remain the most capable WMD adversary through 2019 and beyond, developing new strategic and nonstrategic weapons systems. Russian President Vladimir Putin used his annual address in March 2018 to publicly acknowledge several of these weapons programs, including a new ICBM designed to penetrate US missile defense systems; an intercontinental-range, hypersonic glide vehicle; a maneuverable, air-launched missile to strike regional targets; a long-range, nuclear-powered cruise missile; and a nuclear-powered, transoceanic underwater vehicle. Russia has also developed and fielded a ground-launched cruise missile (GLCM) that the United States has determined violates the Intermediate-Range Nuclear Forces (INF) Treaty. Moscow probably believes that the new GLCM provides sufficient military advantages to make it worth the risk of political repercussions from a violation. China We assess that China will continue to expand and diversify its WMD capabilities. </w:t>
      </w:r>
      <w:r w:rsidRPr="006831DE">
        <w:rPr>
          <w:sz w:val="2"/>
          <w:szCs w:val="2"/>
        </w:rPr>
        <w:t xml:space="preserve"> China continues its multiyear effort to modernize its nuclear missile forces, including deploying sea-based weapons, improving its road-mobile and silo-based weapons, and testing hypersonic glide vehicles. These new capabilities are intended to ensure the viability of China’s strategic deterrent by providing a second-strike capability and a way to overcome missile defenses. The Chinese have also publicized their intent to form a nuclear triad by developing a </w:t>
      </w:r>
      <w:proofErr w:type="spellStart"/>
      <w:r w:rsidRPr="006831DE">
        <w:rPr>
          <w:sz w:val="2"/>
          <w:szCs w:val="2"/>
        </w:rPr>
        <w:t>nuclearcapable</w:t>
      </w:r>
      <w:proofErr w:type="spellEnd"/>
      <w:r w:rsidRPr="006831DE">
        <w:rPr>
          <w:sz w:val="2"/>
          <w:szCs w:val="2"/>
        </w:rPr>
        <w:t xml:space="preserve">, next-generation bomber. Iran We continue to assess that Iran is not currently undertaking the key nuclear weapons-development activities we judge necessary to produce a nuclear device. However, Iranian officials have publicly threatened to reverse some of Iran’s Joint Comprehensive Plan of Action (JCPOA) commitments—and resume nuclear activities that the JCPOA limits—if Iran does not gain the tangible trade and investment benefits it expected from the deal. In June 2018, Iranian officials started preparations, allowable under the JCPOA, to expand their capability to manufacture advanced centrifuges. Also in June 2018, the Atomic Energy Organization of Iran (AEOI) announced its intent to resume producing natural uranium hexafluoride (UF6) and prepare the necessary infrastructure to expand its enrichment capacity within the limits of the JCPOA. Iran continues to work with other JCPOA participants—China, the European Union, France, Germany, Russia, and the United Kingdom—to find ways to salvage economic benefits from it. Iran’s continued implementation of the JCPOA has extended the amount of time Iran would need to produce enough fissile material for a nuclear weapon from a few months to about one year. Iran’s ballistic missile programs, which include the largest inventory of ballistic missiles in the region, continue to pose a threat to countries across the Middle East. Iran’s work on a space launch vehicle (SLV)—including on its Simorgh—shortens the timeline to an ICBM because SLVs and ICBMs use similar technologies. The United States determined in 2018 that Iran is in noncompliance with its obligations under the Chemical Weapons Convention (CWC), and we remain concerned that Iran is developing agents intended to incapacitate for offensive purposes and did not declare all of its traditional CW agent capabilities when it ratified the CWC. South Asia The continued growth and development of Pakistan and India’s nuclear weapons programs increase the risk of a nuclear security incident in South Asia, and the new types of nuclear weapons will introduce new risks for escalation dynamics and security in the region. Pakistan continues to develop new types of nuclear weapons, including short-range tactical weapons, sea-based cruise missiles, air-launched cruise missiles, and longer range ballistic missiles. India this year conducted its first deployment of a nuclear-powered submarine armed with nuclear missiles. TERRORISM Sunni Violent Extremists Global jihadists in dozens of groups and countries threaten local and regional US interests, despite having experienced some significant setbacks in recent years, and some of these groups will remain intent on striking the US homeland. Prominent jihadist ideologues and media platforms continue to call for and justify efforts to attack the US homeland. Global jihadist groups in parts of Africa and Asia in the last year have expanded their abilities to strike local US interests, stoke insurgencies, and foster like-minded networks in neighboring countries. The conflicts in Iraq and Syria have generated a large pool of battle-hardened fighters with the skills to conduct attacks and bolster terrorist groups’ capabilities. ISIS </w:t>
      </w:r>
      <w:proofErr w:type="spellStart"/>
      <w:r w:rsidRPr="006831DE">
        <w:rPr>
          <w:sz w:val="2"/>
          <w:szCs w:val="2"/>
        </w:rPr>
        <w:t>ISIS</w:t>
      </w:r>
      <w:proofErr w:type="spellEnd"/>
      <w:r w:rsidRPr="006831DE">
        <w:rPr>
          <w:sz w:val="2"/>
          <w:szCs w:val="2"/>
        </w:rPr>
        <w:t xml:space="preserve"> still commands thousands of fighters in Iraq and Syria, and it maintains eight branches, more than a dozen networks, and thousands of dispersed supporters around the world, despite significant leadership and territorial losses. The group will exploit any reduction in CT pressure to strengthen its clandestine presence and accelerate rebuilding key capabilities, such as media production and external operations. ISIS very likely will continue to pursue external attacks from Iraq and Syria against regional and Western adversaries, including the United States. </w:t>
      </w:r>
      <w:r w:rsidRPr="006831DE">
        <w:rPr>
          <w:sz w:val="2"/>
          <w:szCs w:val="2"/>
        </w:rPr>
        <w:t> ISIS is perpetrating attacks in Iraq and Syria to undermine stabilization efforts and retaliate against its enemies, exploiting sectarian tensions in both countries. ISIS probably realizes that controlling new territory is not sustainable in the near term. We assess that ISIS will seek to exploit Sunni grievances, societal instability, and stretched security forces to regain territory in Iraq and Syria in the long term. Al-</w:t>
      </w:r>
      <w:proofErr w:type="spellStart"/>
      <w:r w:rsidRPr="006831DE">
        <w:rPr>
          <w:sz w:val="2"/>
          <w:szCs w:val="2"/>
        </w:rPr>
        <w:t>Qa‘ida</w:t>
      </w:r>
      <w:proofErr w:type="spellEnd"/>
      <w:r w:rsidRPr="006831DE">
        <w:rPr>
          <w:sz w:val="2"/>
          <w:szCs w:val="2"/>
        </w:rPr>
        <w:t xml:space="preserve"> Al-</w:t>
      </w:r>
      <w:proofErr w:type="spellStart"/>
      <w:r w:rsidRPr="006831DE">
        <w:rPr>
          <w:sz w:val="2"/>
          <w:szCs w:val="2"/>
        </w:rPr>
        <w:t>Qa‘ida</w:t>
      </w:r>
      <w:proofErr w:type="spellEnd"/>
      <w:r w:rsidRPr="006831DE">
        <w:rPr>
          <w:sz w:val="2"/>
          <w:szCs w:val="2"/>
        </w:rPr>
        <w:t xml:space="preserve"> senior leaders are strengthening the network’s global command structure and continuing to encourage attacks against the West, including the United States, although most al-</w:t>
      </w:r>
      <w:proofErr w:type="spellStart"/>
      <w:r w:rsidRPr="006831DE">
        <w:rPr>
          <w:sz w:val="2"/>
          <w:szCs w:val="2"/>
        </w:rPr>
        <w:t>Qa‘ida</w:t>
      </w:r>
      <w:proofErr w:type="spellEnd"/>
      <w:r w:rsidRPr="006831DE">
        <w:rPr>
          <w:sz w:val="2"/>
          <w:szCs w:val="2"/>
        </w:rPr>
        <w:t xml:space="preserve"> affiliates’ attacks to date have been small scale and limited to their regional areas. We expect that al-</w:t>
      </w:r>
      <w:proofErr w:type="spellStart"/>
      <w:r w:rsidRPr="006831DE">
        <w:rPr>
          <w:sz w:val="2"/>
          <w:szCs w:val="2"/>
        </w:rPr>
        <w:t>Qa‘ida’s</w:t>
      </w:r>
      <w:proofErr w:type="spellEnd"/>
      <w:r w:rsidRPr="006831DE">
        <w:rPr>
          <w:sz w:val="2"/>
          <w:szCs w:val="2"/>
        </w:rPr>
        <w:t xml:space="preserve"> global network will remain a CT challenge for the United States and its allies during the next year. Al-</w:t>
      </w:r>
      <w:proofErr w:type="spellStart"/>
      <w:r w:rsidRPr="006831DE">
        <w:rPr>
          <w:sz w:val="2"/>
          <w:szCs w:val="2"/>
        </w:rPr>
        <w:t>Qa‘ida</w:t>
      </w:r>
      <w:proofErr w:type="spellEnd"/>
      <w:r w:rsidRPr="006831DE">
        <w:rPr>
          <w:sz w:val="2"/>
          <w:szCs w:val="2"/>
        </w:rPr>
        <w:t xml:space="preserve"> media continues to call for attacks against the United States, including in statements from regional al-</w:t>
      </w:r>
      <w:proofErr w:type="spellStart"/>
      <w:r w:rsidRPr="006831DE">
        <w:rPr>
          <w:sz w:val="2"/>
          <w:szCs w:val="2"/>
        </w:rPr>
        <w:t>Qa‘ida</w:t>
      </w:r>
      <w:proofErr w:type="spellEnd"/>
      <w:r w:rsidRPr="006831DE">
        <w:rPr>
          <w:sz w:val="2"/>
          <w:szCs w:val="2"/>
        </w:rPr>
        <w:t xml:space="preserve"> leaders, reflecting the network’s enduring efforts to pursue or inspire attacks in the West. All al-</w:t>
      </w:r>
      <w:proofErr w:type="spellStart"/>
      <w:r w:rsidRPr="006831DE">
        <w:rPr>
          <w:sz w:val="2"/>
          <w:szCs w:val="2"/>
        </w:rPr>
        <w:t>Qa‘ida</w:t>
      </w:r>
      <w:proofErr w:type="spellEnd"/>
      <w:r w:rsidRPr="006831DE">
        <w:rPr>
          <w:sz w:val="2"/>
          <w:szCs w:val="2"/>
        </w:rPr>
        <w:t xml:space="preserve"> affiliates are involved in insurgencies and maintain safe havens, resources, and the intent to strike local and regional US interests in Africa, the Middle East, and South Asia. Al-</w:t>
      </w:r>
      <w:proofErr w:type="spellStart"/>
      <w:r w:rsidRPr="006831DE">
        <w:rPr>
          <w:sz w:val="2"/>
          <w:szCs w:val="2"/>
        </w:rPr>
        <w:t>Qa‘ida</w:t>
      </w:r>
      <w:proofErr w:type="spellEnd"/>
      <w:r w:rsidRPr="006831DE">
        <w:rPr>
          <w:sz w:val="2"/>
          <w:szCs w:val="2"/>
        </w:rPr>
        <w:t xml:space="preserve"> affiliates in East and North Africa, the Sahel, and Yemen remain the largest and most capable terrorist groups in their regions. All have maintained a high pace of operations during the past year, despite setbacks in Yemen, and some have expanded their areas of influence. Al-</w:t>
      </w:r>
      <w:proofErr w:type="spellStart"/>
      <w:r w:rsidRPr="006831DE">
        <w:rPr>
          <w:sz w:val="2"/>
          <w:szCs w:val="2"/>
        </w:rPr>
        <w:t>Qa‘ida</w:t>
      </w:r>
      <w:proofErr w:type="spellEnd"/>
      <w:r w:rsidRPr="006831DE">
        <w:rPr>
          <w:sz w:val="2"/>
          <w:szCs w:val="2"/>
        </w:rPr>
        <w:t xml:space="preserve"> elements in Syria, meanwhile, continue to undermine efforts to resolve that conflict, while the network’s affiliate in South Asia provides support to the Taliban. Homegrown Violent Extremists Homegrown violent extremists (HVEs) are likely to present the most acute Sunni terrorist threat to the United States, and HVE activity almost certainly will have societal effects disproportionate to the casualties and damage it causes. The United States’ well-integrated Muslim population, fragmented HVE population, and high level of vigilance will ensure the United States remains a generally inhospitable operating environment for HVEs compared to many other Western countries. The isolated nature of </w:t>
      </w:r>
      <w:proofErr w:type="spellStart"/>
      <w:r w:rsidRPr="006831DE">
        <w:rPr>
          <w:sz w:val="2"/>
          <w:szCs w:val="2"/>
        </w:rPr>
        <w:t>selfradicalizing</w:t>
      </w:r>
      <w:proofErr w:type="spellEnd"/>
      <w:r w:rsidRPr="006831DE">
        <w:rPr>
          <w:sz w:val="2"/>
          <w:szCs w:val="2"/>
        </w:rPr>
        <w:t xml:space="preserve"> individuals, however, poses a continual challenge to law enforcement to identify them before they engage in violence. The frequency of attacks most likely will be very low compared to most other forms of criminal violence in the US, as long as US CT and law enforcement efforts remain constant. Despite territorial losses in Iraq and Syria, ISIS’s past actions and propaganda probably will inspire future HVE attacks, similar to the enduring influence of deceased al-</w:t>
      </w:r>
      <w:proofErr w:type="spellStart"/>
      <w:r w:rsidRPr="006831DE">
        <w:rPr>
          <w:sz w:val="2"/>
          <w:szCs w:val="2"/>
        </w:rPr>
        <w:t>Qa‘ida</w:t>
      </w:r>
      <w:proofErr w:type="spellEnd"/>
      <w:r w:rsidRPr="006831DE">
        <w:rPr>
          <w:sz w:val="2"/>
          <w:szCs w:val="2"/>
        </w:rPr>
        <w:t xml:space="preserve"> ideologues, especially if ISIS can retain its prominence among global jihadist movements and continue to promote its violent message via social and mainstream media. Shia Actors Iran </w:t>
      </w:r>
      <w:proofErr w:type="spellStart"/>
      <w:r w:rsidRPr="006831DE">
        <w:rPr>
          <w:sz w:val="2"/>
          <w:szCs w:val="2"/>
        </w:rPr>
        <w:t>Iran</w:t>
      </w:r>
      <w:proofErr w:type="spellEnd"/>
      <w:r w:rsidRPr="006831DE">
        <w:rPr>
          <w:sz w:val="2"/>
          <w:szCs w:val="2"/>
        </w:rPr>
        <w:t xml:space="preserve"> almost certainly will continue to develop and maintain terrorist capabilities as an option to deter or retaliate against its perceived adversaries. </w:t>
      </w:r>
      <w:r w:rsidRPr="006831DE">
        <w:rPr>
          <w:sz w:val="2"/>
          <w:szCs w:val="2"/>
        </w:rPr>
        <w:t xml:space="preserve"> In mid-2018, Belgium and Germany foiled a probable Iranian Ministry of Intelligence and Security (MOIS) plot to set off an explosive device at an Iranian opposition group gathering in Paris—an event that included prominent European and US attendees. Lebanese Hizballah During the next year, Hizballah most likely will continue to develop its terrorist capabilities, which the group views as a valuable tool and one it can maintain with plausible deniability. </w:t>
      </w:r>
      <w:r w:rsidRPr="006831DE">
        <w:rPr>
          <w:sz w:val="2"/>
          <w:szCs w:val="2"/>
        </w:rPr>
        <w:t xml:space="preserve"> Hizballah most likely maintains the capability to execute a range of attack options against US interests worldwide. Violent Ethno-supremacist and Ultranationalist Groups Some violent ethno-supremacist and ultranationalist groups in Europe will employ violent tactics as they seek ways to cooperate against immigration and the perceived Islamization of Europe, posing a potential threat to US and allied interests. </w:t>
      </w:r>
      <w:r w:rsidRPr="006831DE">
        <w:rPr>
          <w:sz w:val="2"/>
          <w:szCs w:val="2"/>
        </w:rPr>
        <w:t xml:space="preserve"> In the past two years, individuals with ties to violent ethno-supremacist groups in France, Sweden, and the United Kingdom have either carried out attacks on minorities and politicians or had their plots disrupted by authorities. COUNTERINTELLIGENCE The United States faces a complex global foreign intelligence threat environment in 2019. Russia and China will continue to be the leading state intelligence threats to US interests, based on their services’ capabilities, intent, and broad operational scopes. Other states also pose persistent threats, notably Iran and Cuba. Geopolitical, societal, and technological changes will increase opportunities for foreign intelligence services and other entities—such as terrorists, criminals, and cyber actors—to collect on US activities and information to the detriment of US interests. </w:t>
      </w:r>
      <w:r w:rsidRPr="006831DE">
        <w:rPr>
          <w:sz w:val="2"/>
          <w:szCs w:val="2"/>
        </w:rPr>
        <w:t xml:space="preserve"> Penetrating the US national </w:t>
      </w:r>
      <w:proofErr w:type="spellStart"/>
      <w:r w:rsidRPr="006831DE">
        <w:rPr>
          <w:sz w:val="2"/>
          <w:szCs w:val="2"/>
        </w:rPr>
        <w:t>decisionmaking</w:t>
      </w:r>
      <w:proofErr w:type="spellEnd"/>
      <w:r w:rsidRPr="006831DE">
        <w:rPr>
          <w:sz w:val="2"/>
          <w:szCs w:val="2"/>
        </w:rPr>
        <w:t xml:space="preserve"> apparatus and the Intelligence Community will remain a key objective for numerous foreign intelligence services and other entities. In addition, targeting of national security information and proprietary technology from US companies and research institutions will remain a sophisticated and persistent threat. Russia We expect that Russia’s intelligence services will target the United States, seeking to collect intelligence, erode US democracy, undermine US national policies and foreign relationships, and increase Moscow’s global position and influence. China We assess that China’s intelligence services will exploit the openness of American society, especially academia and the scientific community, using a variety of means. Iran and Cuba We assess that Iran and Cuba’s intelligence services will continue to target the United States, which they see as a primary threat. Iran continues to unjustly detain US citizens and has not been forthcoming about the case of former FBI agent Robert Levinson (USPER). Nonstate Actors We assess that nonstate actors—including hacktivist groups, transnational criminals, and terrorist groups—will attempt to gain access to classified information to support their objectives. They are likely to improve their intelligence capabilities—to include recruiting sources and performing physical and technical surveillance—and they will use human, technical, and cyber means to perform their illicit activities and avoid detection and capture. EMERGING AND DISRUPTIVE TECHNOLOGIES AND THREATS TO ECONOMIC COMPETITIVENESS Strategic Outlook For 2019 and beyond, the innovations that drive military and economic competitiveness will increasingly originate outside the United States, as the overall US lead in science and technology (S&amp;T) shrinks; the capability gap between commercial and military technologies evaporates; and foreign actors increase their efforts to acquire top talent, companies, data, and intellectual property via licit and illicit means. Many foreign leaders, including Chinese President Xi Jinping and Russian President Vladimir Putin, view strong indigenous science and technology capabilities as key to their country’s sovereignty, economic outlook, and national power. Artificial Intelligence and Autonomy The global race to develop artificial intelligence (AI)—systems that imitate aspects of human cognition—is likely to accelerate the development of highly capable, application-specific AI systems with national security implications. As academia, major companies, and large government programs continue to develop and deploy AI capabilities, AI-enhanced systems are likely to be trusted with increasing levels of autonomy and </w:t>
      </w:r>
      <w:proofErr w:type="spellStart"/>
      <w:r w:rsidRPr="006831DE">
        <w:rPr>
          <w:sz w:val="2"/>
          <w:szCs w:val="2"/>
        </w:rPr>
        <w:t>decisionmaking</w:t>
      </w:r>
      <w:proofErr w:type="spellEnd"/>
      <w:r w:rsidRPr="006831DE">
        <w:rPr>
          <w:sz w:val="2"/>
          <w:szCs w:val="2"/>
        </w:rPr>
        <w:t xml:space="preserve">, presenting the world with a host of economic, military, ethical, and privacy challenges. Furthermore, interactions between multiple advanced AI systems could lead to unexpected outcomes that increase the risk of economic miscalculation or battlefield surprise. Information and Communications Foreign production and adoption of advanced communication technologies, such as fifth-generation (5G) wireless networks, most likely will challenge US competitiveness and data security, while advances in quantum computing foreshadow challenges to current methods of protecting data and transactions. US data will increasingly flow across foreign-produced equipment and foreign-controlled networks, raising the risk of foreign access and denial of service. Foreign deployment of a large-scale quantum computer, even 10 or more years in the future, would put sensitive information encrypted with today’s most widely used algorithms at greatly increased risk of decryption. Biotechnology Rapid advances in biotechnology, including gene editing, synthetic biology, and neuroscience, are likely to present new economic, military, ethical, and regulatory challenges worldwide as governments struggle to keep pace. These technologies hold great promise for advances in precision medicine, agriculture, and manufacturing, but they also introduce risks, such as the potential for adversaries to develop novel biological warfare agents, threaten food security, and enhance or degrade human performance. Materials and Manufacturing A global resurgence in materials science and manufacturing technology is likely to enable advanced states to create materials with novel properties and engineer structures not previously possible, while placing </w:t>
      </w:r>
      <w:proofErr w:type="spellStart"/>
      <w:r w:rsidRPr="006831DE">
        <w:rPr>
          <w:sz w:val="2"/>
          <w:szCs w:val="2"/>
        </w:rPr>
        <w:t>highend</w:t>
      </w:r>
      <w:proofErr w:type="spellEnd"/>
      <w:r w:rsidRPr="006831DE">
        <w:rPr>
          <w:sz w:val="2"/>
          <w:szCs w:val="2"/>
        </w:rPr>
        <w:t xml:space="preserve"> manufacturing capabilities within reach of small groups and individuals. These developments are already supplementing or displacing traditional methods in most areas of manufacturing, from complex rocket-engine components to plastic desktop-printed toys, and they are enabling the development of a new generation of engineered materials that combine different materials in complex geometries to alter the overall material properties. SPACE AND COUNTERSPACE We assess that commercial space services will continue to expand; countries—including US adversaries and strategic competitors—will become more reliant on space services for civil and military needs, and China and Russia will field new counterspace weapons intended to target US and allied space capabilities. Evolving, Accessible Space Capabilities We continue to assess that the expansion of the global space industry will further extend space-enabled capabilities and space situational awareness to government, nonstate, and commercial actors in the next several years. All actors will increasingly have access to space-derived information services, such as imagery; weather; communications; and positioning, navigation, and timing (PNT). </w:t>
      </w:r>
      <w:r w:rsidRPr="006831DE">
        <w:rPr>
          <w:sz w:val="2"/>
          <w:szCs w:val="2"/>
        </w:rPr>
        <w:t xml:space="preserve"> Global access to space services has expanded for civil, commercial, intelligence, and military purposes, in part because of technological innovation, private-sector investment, international partnerships, and demand from emerging markets. Adversary Use of Space We expect foreign governments will continue efforts to expand their use of space-based reconnaissance, communications, and navigation systems— including by increasing the number of satellites, quality of capabilities, and applications for use. China and Russia are seeking to expand the full spectrum of their space capabilities, as exemplified by China’s launch of its </w:t>
      </w:r>
      <w:proofErr w:type="spellStart"/>
      <w:r w:rsidRPr="006831DE">
        <w:rPr>
          <w:sz w:val="2"/>
          <w:szCs w:val="2"/>
        </w:rPr>
        <w:t>highestresolution</w:t>
      </w:r>
      <w:proofErr w:type="spellEnd"/>
      <w:r w:rsidRPr="006831DE">
        <w:rPr>
          <w:sz w:val="2"/>
          <w:szCs w:val="2"/>
        </w:rPr>
        <w:t xml:space="preserve"> imagery satellite, Gaofen-11, in July 2018. Space Warfare and Counterspace Weapons We assess that China and Russia are training and equipping their military space forces and fielding new antisatellite (ASAT) weapons to hold US and allied space services at risk, even as they push for international agreements on the </w:t>
      </w:r>
      <w:proofErr w:type="spellStart"/>
      <w:r w:rsidRPr="006831DE">
        <w:rPr>
          <w:sz w:val="2"/>
          <w:szCs w:val="2"/>
        </w:rPr>
        <w:t>nonweaponization</w:t>
      </w:r>
      <w:proofErr w:type="spellEnd"/>
      <w:r w:rsidRPr="006831DE">
        <w:rPr>
          <w:sz w:val="2"/>
          <w:szCs w:val="2"/>
        </w:rPr>
        <w:t xml:space="preserve"> of space. Both countries recognize the world’s growing reliance on space and view the capability to attack space services as a part of their broader efforts to deter an adversary from or defeat one in combat. The People’s Liberation Army (PLA) has an operational ground-based ASAT missile intended to target low-Earth-orbit satellites, and China probably intends to pursue additional ASAT weapons capable of destroying satellites up to geosynchronous Earth orbit. Russia is developing a similar ground-launched ASAT missile system for targeting low-Earth orbit that is likely to be operational within the next several years. It has fielded a ground-based laser weapon, probably intended to blind or damage sensitive space-based optical sensors, such as those used for remote sensing. China’s and Russia’s proposals for international agreements on the </w:t>
      </w:r>
      <w:proofErr w:type="spellStart"/>
      <w:r w:rsidRPr="006831DE">
        <w:rPr>
          <w:sz w:val="2"/>
          <w:szCs w:val="2"/>
        </w:rPr>
        <w:t>nonweaponization</w:t>
      </w:r>
      <w:proofErr w:type="spellEnd"/>
      <w:r w:rsidRPr="006831DE">
        <w:rPr>
          <w:sz w:val="2"/>
          <w:szCs w:val="2"/>
        </w:rPr>
        <w:t xml:space="preserve"> of space do not cover multiple issues connected to the ASAT weapons they are developing and deploying, which has allowed them to pursue space warfare capabilities while maintaining the position that space must remain weapons free. TRANSNATIONAL ORGANIZED CRIME Global transnational criminal organizations and networks will threaten US interests and allies by trafficking drugs, exerting malign influence in weak states, threatening critical infrastructure, orchestrating human trafficking, and undermining legitimate economic activity. Drug Trafficking The foreign drug threat will pose continued risks to US public health and safety and will present a range of threats to US national security interests in the coming year. Violent Mexican traffickers, such as members of the Sinaloa Cartel and New Generation Jalisco Cartel, remain key to the movement of illicit drugs to the United States, including heroin, methamphetamine, fentanyl, and cannabis from Mexico, as well as cocaine from Colombia. Chinese synthetic drug suppliers dominate US-bound movements of </w:t>
      </w:r>
      <w:proofErr w:type="spellStart"/>
      <w:r w:rsidRPr="006831DE">
        <w:rPr>
          <w:sz w:val="2"/>
          <w:szCs w:val="2"/>
        </w:rPr>
        <w:t>socalled</w:t>
      </w:r>
      <w:proofErr w:type="spellEnd"/>
      <w:r w:rsidRPr="006831DE">
        <w:rPr>
          <w:sz w:val="2"/>
          <w:szCs w:val="2"/>
        </w:rPr>
        <w:t xml:space="preserve"> designer drugs, including synthetic marijuana, and probably ship the majority of US fentanyl, when adjusted for purity. Approximately 70,000 Americans died from drug overdoses in 2017, a record high and a 10-percent increase from 2016, although the rate of growth probably slowed in early 2018, based on Centers for Disease Control (CDC) data. Increased drug fatalities are largely a consequence of surging production of the synthetic opioid fentanyl; in 2017, more than 28,000 Americans died from synthetic opioids other than methadone, including illicitly manufactured fentanyl. The CDC reports synthetic </w:t>
      </w:r>
      <w:proofErr w:type="spellStart"/>
      <w:r w:rsidRPr="006831DE">
        <w:rPr>
          <w:sz w:val="2"/>
          <w:szCs w:val="2"/>
        </w:rPr>
        <w:t>opioidrelated</w:t>
      </w:r>
      <w:proofErr w:type="spellEnd"/>
      <w:r w:rsidRPr="006831DE">
        <w:rPr>
          <w:sz w:val="2"/>
          <w:szCs w:val="2"/>
        </w:rPr>
        <w:t xml:space="preserve"> deaths rose 846 percent between 2010 and 2017, while DHS reports that US seizures of the drug increased 313 percent from 2016 to 2017. Other Organized Crime Activities Transnational criminal organizations and their affiliates are likely to expand their influence over some weak states, collaborate with US adversaries, and possibly threaten critical infrastructure. Mexican criminals use bribery, intimidation, and violence to protect their drug trafficking, kidnapping-for-ransom, fuel-theft, gunrunning, extortion, and alien-smuggling enterprises. Gangs based in Central America, such as MS-13, continue to direct some criminal activities beyond the region, including in the United States. Transnational organized crime almost certainly will continue to inflict human suffering, deplete natural resources, degrade fragile ecosystems, drive migration, and drain income from the productive—and taxable—economy. Human trafficking generates an estimated $150 billion annually for illicit actors and governments that engage in forced labor, according to the UN’s International Labor Organization. Wildlife poaching and trafficking; illegal, unregulated, unlicensed fishing; illicit mining; timber pilfering; and drug-crop cultivation harm biodiversity, as well as the security of the food supply, water quality and availability, and animal and human health. One think tank study estimates that cybercrime, often facilitated by cryptocurrencies, and intellectual property theft resulted in $600 million in losses in 2017; such crimes threaten privacy, harm economic safety, and sap intellectual capital. ECONOMICS AND ENERGY Global growth—projected by the IMF to remain steady in 2019—faces downside risks as global trade tensions persist, many countries contend with high debt levels, and geopolitical tensions continue. Average real growth in advanced economies, operating at close to full capacity, is projected by the IMF to slow in 2019, while emerging markets, key US trading partners, and China’s growth face headwinds. Emerging Markets Uncertainty about global economic growth will challenge emerging markets—such as Argentina, Brazil, China, Mexico, South Africa, and Turkey—and especially those with weak fundamentals, heavy foreign financing, or close trade linkages with advanced economies. Commodity exporters will remain particularly vulnerable to downward pressure on prices from dampened demand. Since early 2018, investors have pulled capital out of Brazil, India, Indonesia, and Turkey, among others, exacerbating large currency depreciations in those countries and making it more difficult for them to service their US-dollar-denominated debt during the next year. Austerity measures imposed by countries to offset budget deficits could prove to be politically difficult to maintain, leading to risks of destabilizing protests, such as occurred in July 2018, when Haiti attempted to comply with an IMF program by reducing fuel subsidies and set off nationwide protests that forced the Prime Minister and his cabinet to resign. Argentina has agreed to IMF recommendations for austerity, reducing the risk to investors, and Turkey is pursuing its own austerity measures. Key US Trading Partners Among major US trading partners the outlook is mixed, with progress being made on US-Canada-Mexico trade discussions but US-China trade frictions and Brexit posing risks to European growth and US-EU trade. Mexico and Canada, whose economic prospects are tied closely to the United States-</w:t>
      </w:r>
      <w:proofErr w:type="spellStart"/>
      <w:r w:rsidRPr="006831DE">
        <w:rPr>
          <w:sz w:val="2"/>
          <w:szCs w:val="2"/>
        </w:rPr>
        <w:t>MexicoCanada</w:t>
      </w:r>
      <w:proofErr w:type="spellEnd"/>
      <w:r w:rsidRPr="006831DE">
        <w:rPr>
          <w:sz w:val="2"/>
          <w:szCs w:val="2"/>
        </w:rPr>
        <w:t xml:space="preserve"> Agreement (USMCA), remain concerned about steel and aluminum tariffs and may delay ratifying the USMCA until those concerns are addressed. US-EU trade, valued at $1.2 trillion in 2017, would almost certainly suffer disruptions from a no-deal Brexit, which would further dampen UK—and to a lesser extent EU—economic growth. Uncertainty stemming from London’s pending exit from the EU is already hurting UK economic growth and the strength of the pound sterling. Financial conditions and economic performance generally remain favorable in both Japan and South Korea. However, both countries' economies are dependent on exports, which puts them at continued risk of downward pressure from China's economic slowdown. China’s Economy China’s economic growth is likely to slow in 2019, and a worse-than-expected slowdown could exacerbate trade and budget pressures in emerging-market countries and key commodity exporters, who rely on Chinese demand. Since 2017, Beijing has been largely focused on stemming risks in China’s financial system, reducing bank credit growth to the lowest rate in a decade, while trying to bolster growth by cutting taxes, calling on banks to lend to private firms, and requiring local governments to plan measures to sustain employment. US-China trade tensions had not significantly affected China’s total exports as of late 2018, but firms in China have reported a slowdown in new export orders, suggesting China’s export sector will suffer in 2019. Some multinational companies are wary of bilateral tensions and have begun to move production to other countries, especially in Southeast Asia, for </w:t>
      </w:r>
      <w:proofErr w:type="spellStart"/>
      <w:r w:rsidRPr="006831DE">
        <w:rPr>
          <w:sz w:val="2"/>
          <w:szCs w:val="2"/>
        </w:rPr>
        <w:t>lowervalue</w:t>
      </w:r>
      <w:proofErr w:type="spellEnd"/>
      <w:r w:rsidRPr="006831DE">
        <w:rPr>
          <w:sz w:val="2"/>
          <w:szCs w:val="2"/>
        </w:rPr>
        <w:t xml:space="preserve">-added goods. Energy and Commodities Slower economic growth combined with a rising US dollar could lower demand for energy and other commodities, hurting exporters. However, low global spare capacity or a supply disruption might still put upward pressure on oil prices in the coming year, which would further slow overall global economic growth. As of December 2018, the US Energy Information Administration forecast that 2019 oil prices would decline 17 percent and 15 percent for West Texas Intermediate and Brent, respectively. Prices for other key commodities declined in 2018. Food prices decreased 6.4 percent in 2018, and metals prices decreased 11.7 percent, according to the IMF’s primary commodities index, reflecting tariffs, sanctions on the Russian company </w:t>
      </w:r>
      <w:proofErr w:type="spellStart"/>
      <w:r w:rsidRPr="006831DE">
        <w:rPr>
          <w:sz w:val="2"/>
          <w:szCs w:val="2"/>
        </w:rPr>
        <w:t>Rusal</w:t>
      </w:r>
      <w:proofErr w:type="spellEnd"/>
      <w:r w:rsidRPr="006831DE">
        <w:rPr>
          <w:sz w:val="2"/>
          <w:szCs w:val="2"/>
        </w:rPr>
        <w:t xml:space="preserve">, and increasing uncertainty about trade policy. Production challenges in some oil-exporting countries—notably Libya, Nigeria, and Venezuela—as well as export losses from Iran, would the limit benefits of increased oil prices to those countries. Saudi Arabia, other Persian Gulf oil exporters, and Russia could enjoy increased revenues, but they might also backtrack on the economic reforms they began during periods of lower oil prices. In the past year, strong demand for liquefied natural gas (LNG) in China and India, as well as higher oil prices, kept the spot price for LNG close to its highest level in three years, according to the IMF, despite new supplies from the United States and Australia. HUMAN SECURITY The United States will probably have to manage the impact of global human security challenges, such as threats to public health, historic levels of human displacement, assaults on religious freedom, and the negative effects of environmental degradation and climate change. Global Health We assess that the United States and the world will remain vulnerable to the next flu pandemic or largescale outbreak of a contagious disease that could lead to massive rates of death and disability, severely affect the world economy, strain international resources, and increase calls on the United States for support. Although the international community has made tenuous improvements to global health security, these gains may be inadequate to address the challenge of what we anticipate will be more frequent outbreaks of infectious diseases because of rapid unplanned urbanization, prolonged humanitarian crises, human incursion into previously unsettled land, expansion of international travel and trade, and regional climate change. The ongoing crisis in Venezuela has reversed gains in controlling infectious diseases, such as diphtheria, malaria, measles, and tuberculosis, increasing the risk that these diseases could spread to neighboring countries, particularly Brazil, Colombia, and Trinidad and Tobago. Similarly, the ongoing Ebola outbreak in the Democratic Republic of the Congo—the country’s largest ever—underscores the risks posed by the nexus of infectious disease outbreaks, violent conflict, and high population density, including large numbers of internally displaced person (IDPs). In the past two years, progress against malaria has halted after more than 15 years of steady reductions, in part because mosquitos and the pathogen have developed a resistance to insecticides and to antimalarial drugs, respectively, while global funding to combat the disease has plateaued. The growing proximity of humans and animals has increased the risk of disease transmission. The number of outbreaks has increased in part because pathogens originally found in animals have spread to human populations. Human Displacement Global displacement almost certainly will remain near record highs, and host countries are unlikely to see many refugees or internally displaced persons return home, increasing humanitarian needs and the risk of political upheaval, health crises, and recruitment and radicalization by militant groups. The number of people becoming displaced within their own national borders continues to increase, according to the United Nations, placing fiscal and political strain on governments’ ability to care for their domestic populations and mitigate local discontent. Religious Freedom Violations of religious freedom by governments and nonstate actors—particularly in the Middle East, China, and North Korea—will fuel the growth of violent extremist groups and lead to societal tensions, protests, or political turmoil. According to the Pew Research Center’s global indexes, the average score for government restrictions on religion rose 39 percent from 2007 to 2016, and the number of states with high or very high government restrictions grew from 40 to 55. Since 2017, Chinese authorities have detained hundreds of thousands and possibly millions of Turkic Muslim Uighurs in extrajudicial detainment centers. Beijing has also reached beyond its borders to pursue this campaign, including by pressuring ethnic Uighurs overseas, some of whom are American citizens, to return to China so it can more easily control them. Chinese security services have contacted Uighurs abroad and coerced them to act as informants by threatening to keep Xinjiang-based family members in detention. Environment and Climate Change Global environmental and ecological degradation, as well as climate change, are likely to fuel competition for resources, economic distress, and social discontent through 2019 and beyond. Climate hazards such as extreme weather, higher temperatures, droughts, floods, wildfires, storms, sea level rise, soil degradation, and acidifying oceans are intensifying, threatening infrastructure, health, and water and food security. Irreversible damage to ecosystems and habitats will undermine the economic benefits they provide, worsened by air, soil, water, and marine pollution. Extreme weather events, many worsened by accelerating sea level rise, will particularly affect urban coastal areas in South Asia, Southeast Asia, and the Western Hemisphere. Damage to communication, energy, and transportation infrastructure could affect low-lying military bases, inflict economic costs, and cause human displacement and loss of life. Changes in the frequency and variability of heat waves, droughts, and floods—combined with poor governance practices—are increasing water and food insecurity around the world, increasing the risk of social unrest, migration, and interstate tension in countries such as Egypt, Ethiopia, Iraq, and Jordan. Diminishing Arctic sea ice may increase competition—particularly with Russia and China— over access to sea routes and natural resources. Nonetheless, Arctic states have maintained mostly positive cooperation in the region through the Arctic Council and other multilateral mechanisms, a trend we do not expect to change in the near term. Warmer temperatures and diminishing sea ice are reducing the high cost and risks of some commercial activities and are attracting new players to the resource-rich region. In 2018, the minimum sea ice extent in the Arctic was 25 percent below the 30-year average from 1980 to 2010. REGIONAL THREATS CHINA AND RUSSIA China and Russia will present a wide variety of economic, political, counterintelligence, military, and diplomatic challenges to the United States and its allies. We anticipate that they will collaborate to counter US objectives, taking advantage of rising doubts in some places about the liberal democratic model. Chinese-Russian Relations China and Russia are expanding cooperation with each other and through international bodies to shape global rules and standards to their benefit and present a counterweight to the United States and other Western countries. The two countries have significantly expanded their cooperation, especially in the energy, military, and technology spheres, since 2014. China has become the second-largest contributor to the UN peacekeeping budget and the </w:t>
      </w:r>
      <w:proofErr w:type="spellStart"/>
      <w:r w:rsidRPr="006831DE">
        <w:rPr>
          <w:sz w:val="2"/>
          <w:szCs w:val="2"/>
        </w:rPr>
        <w:t>thirdlargest</w:t>
      </w:r>
      <w:proofErr w:type="spellEnd"/>
      <w:r w:rsidRPr="006831DE">
        <w:rPr>
          <w:sz w:val="2"/>
          <w:szCs w:val="2"/>
        </w:rPr>
        <w:t xml:space="preserve"> contributor to the UN regular budget. It is successfully lobbying for its nationals to obtain senior posts in the UN Secretariat and associated organizations, and it is using its influence to press the UN and member states to acquiesce in China’s preferences on issues such as human rights and Taiwan. Russia is working to consolidate the UN’s counterterrorism structures under the UN Under Secretary General for Counterterrorism, who is Russian. Both countries probably will use the UN as a platform to emphasize sovereignty narratives that reflect their interests and redirect discussions away from human rights, democracy, and good governance. China and Russia also have increased their sway in the International Telecommunication Union through key leadership appointments and financial and technical assistance. They seek to use the organization to gain advantage for their national industries and move toward more state-controlled Internet governance. EAST ASIA The United States will see mounting threats in Asia, including a variety of challenges from China and North Korea, and rising authoritarianism in the region. China The Chinese Communist Party’s Concentration of Power China is deepening its authoritarian turn under President Xi Jinping, and the resulting hardening of Chinese politics and governance probably will make it more difficult for the leadership to recognize and correct policy errors, including in relations with the United States and our allies and partners. President Xi removed one of the few remaining checks on his authority when he eliminated presidential term limits in March 2018, and the Chinese Communist Party has reasserted control over the economy and society, tightened legal and media controls, marginalized independent voices, and intensified repression of Chinese Muslims, Christians, and other religious minorities. The Chinese Government also is harnessing technology, including facial recognition, biometrics, and vehicle GPS tracking, to bolster its apparatus of domestic monitoring and control. Beijing’s increasing restrictions on scholars’ and researchers’ freedom of movement and communication with US counterparts may increase the prospects for misunderstanding and misinterpretation of US policies. Expanding Global Reach We assess that China’s leaders will try to extend the country’s global economic, political, and military reach while using China’s military capabilities and overseas infrastructure and energy investments under the Belt and Road Initiative to diminish US influence. However, Beijing is likely to face political pushback from host governments in many locations, and the overall threat to US and partner interests will depend on the size, locations, and offensive military capabilities of the eventual Chinese presence. China has built its first overseas military facility in Djibouti and probably is exploring bases, support facilities, or access agreements in Africa, Europe, Oceania, Southeast Asia, and South Asia. In most instances, China has not secured explicit permanent basing rights but is using commercial development and military ties to lay the groundwork for gaining future military access. Successful implementation of the Belt and Road Initiative could facilitate PLA access to dozens of additional ports and airports and significantly expand China’s penetration of the economies and political systems of participating countries. The Coming Ideological Battle Chinese leaders will increasingly seek to assert China’s model of authoritarian capitalism as an alternative—and implicitly superior—development path abroad, exacerbating great-power competition that could threaten international support for democracy, human rights, and the rule of law. The actions of Xi and his advisers—doubling down on authoritarianism at home and showing they are comfortable with authoritarian regimes abroad—along with China’s opaque commercial and development practices, reward compliant foreign leaders and can be corrosive to civil society and the rule of law. At the 2018 Central Foreign Affairs Work Conference, Xi stated his desire to lead the reform of the global governance system, driving a period of increased Chinese foreign policy activism and a Chinese worldview that links China’s domestic vision to its international vision. Beijing has stepped up efforts to reshape the international discourse around human rights, especially within the UN system. Beijing has sought not only to block criticism of its own system but also to erode norms, such as the notion that the international community has a legitimate role in scrutinizing other countries’ behavior on human rights (e.g., initiatives to proscribe country-specific resolutions), and to advance narrow definitions of human rights based on economic standards. South China Sea and Taiwan We assess that China will continue increasing its maritime presence in the South China Sea and building military and dual-use infrastructure in the Spratly Islands to improve its ability to control access, project power, and undermine US influence in the area. A body of open-source reporting shows that China seeks to achieve effective control over its claimed waters with a whole-of-government strategy, compel Southeast Asian claimants to acquiesce in China’s claims—at least tacitly—and bolster Beijing’s narrative in the region that the United States is in decline and China’s preeminence is inevitable. Meanwhile, Beijing almost certainly will continue using pressure and incentives to try to force Taipei to accept the One China framework and ultimately Chinese control, and it will monitor the US reaction as an indicator of US resolve in the region. Since 2016, Beijing has persuaded six of Taiwan’s 23 diplomatic partners, most recently Burkina Faso and El Salvador, to recognize China instead of Taiwan. Military Capabilities The People’s Liberation Army (PLA) continues to develop and field advanced weapons and hardware while honing its ability to fight in all military domains. The force is undergoing its most comprehensive restructuring ever to realize China’s long-held goal of being able to conduct modern, rapid military operations based on high technology to assert and defend China’s regional and growing global interests. PLA reforms seek to reinforce the Chinese Communist Party’s control of the military, improve the PLA’s ability to perform joint operations, increase combat effectiveness, and curb corruption. As China’s global footprint and international interests have grown, its military modernization program has become more focused on investments and infrastructure to support a range of missions beyond China’s periphery, including a growing emphasis on the maritime domains, offensive air operations, and long-distance mobility operations. North Korea Nuclear Ambitions Pyongyang has not conducted any </w:t>
      </w:r>
      <w:proofErr w:type="spellStart"/>
      <w:r w:rsidRPr="006831DE">
        <w:rPr>
          <w:sz w:val="2"/>
          <w:szCs w:val="2"/>
        </w:rPr>
        <w:t>nuclearcapable</w:t>
      </w:r>
      <w:proofErr w:type="spellEnd"/>
      <w:r w:rsidRPr="006831DE">
        <w:rPr>
          <w:sz w:val="2"/>
          <w:szCs w:val="2"/>
        </w:rPr>
        <w:t xml:space="preserve"> missile or nuclear tests in more than a year, has declared its support for the denuclearization of the Korean Peninsula, and has reversibly dismantled portions of its WMD infrastructure. However, we continue to assess that North Korea is unlikely to give up all of its nuclear weapons and production capabilities, even as it seeks to negotiate partial denuclearization steps to obtain key US and international concessions. North Korean leaders view nuclear arms as critical to regime survival, according to official statements and regime-controlled media. In his 2019 New Year’s address, North Korean President Kim Jong Un pledged that North Korea would “go toward” complete denuclearization and promised not to make, test, use, or proliferate nuclear weapons. However, he conditioned progress on US “practical actions.” The regime tied the idea of denuclearization in the past to changes in diplomatic ties, economic sanctions, and military activities. In Singapore in June 2018, Kim said he sought the “complete denuclearization of the Korean Peninsula”—a formulation linked to past demands that include an end to US military deployments and exercises involving advanced US capabilities. We continue to observe activity inconsistent with full denuclearization. North Korea has underscored its commitment to nuclear arms for years, including through an order to </w:t>
      </w:r>
      <w:proofErr w:type="spellStart"/>
      <w:r w:rsidRPr="006831DE">
        <w:rPr>
          <w:sz w:val="2"/>
          <w:szCs w:val="2"/>
        </w:rPr>
        <w:t>massproduce</w:t>
      </w:r>
      <w:proofErr w:type="spellEnd"/>
      <w:r w:rsidRPr="006831DE">
        <w:rPr>
          <w:sz w:val="2"/>
          <w:szCs w:val="2"/>
        </w:rPr>
        <w:t xml:space="preserve"> weapons in 2018 and an earlier law—and constitutional change—that affirmed the country’s nuclear status. Foreign Engagement North Korea will continue its efforts to mitigate the effects of the US-led pressure campaign, most notably through diplomatic engagement, counterpressure against the sanctions regime, and direct sanctions evasion. Kim Jong Un has sought sanctions relief through a campaign of diplomatic engagement that included his first summits with foreign leaders since taking power in 2011. He met with South Korean President Moon Jae-in three times in 2018, leading to agreements to reconnect roads and rail lines, establish new military parameters, promote reforestation, and facilitate cultural exchanges. Kim has also sought to align the region against the US-led pressure campaign in order to gain incremental sanctions relief, and North Korean statements have repeatedly indicated that some sanctions relief is necessary for additional diplomacy to occur. In his annual New Year’s address, Kim linked US sanctions to diplomatic progress and threatened to resume nuclear and missile testing. Sanctions Evasion We assess that sanctions continue to pressure the North Korean regime, despite North Korean sanctions evasion efforts. By late 2018, the enforcement of new UN sanctions had led to a precipitous decline in North Korea’s monthly export revenue compared with 2017, a change that also reduced imports. North Korea generates revenue through overseas labor, cyber-theft operations, and illicit commercial exports of UN Security Council-prohibited goods. Throughout 2018, the United States and its allies observed North Korean maritime vessels using at-sea, ship-to-ship transfers of petroleum from third-country tankers to acquire additional refined petroleum as a way to mitigate the effects of UNSC sanctions. Conventional Military Capabilities North Korea’s conventional capabilities continue to pose a threat to South Korea, Japan, and US forces in the region. As a way to offset adversary military advantages, Kim Jong Un continues to pursue advanced conventional weapon programs and capabilities, including more accurate artillery and ballistic missile strike capabilities and UAVs. Southeast Asia and the Pacific We expect democracy and civil liberties in many Southeast Asian countries to remain fragile and China to increase its engagement in the region to build its influence while diminishing the influence of the United States and US allies. Russia may also continue its diplomatic and military cultivation of Southeast Asian partners, and some countries will be receptive to Moscow as a balance against China’s push for hegemony. In the wake of Washington’s withdrawal from the Trans-Pacific Partnership, China is promoting a unified stance with the Association of Southeast Asian Nations (ASEAN) in defense of multilateralism and the WTO reform process, while also fostering a shared perception of US freedom of navigation operations through Chinese-claimed waters in the South China Sea as threats to regional stability. China is currying favor with numerous Pacific Island nations through bribery, infrastructure investments, and diplomatic engagement with local leaders while intervening in Burma— including by shielding Burma from UNSC sanctions in response to the humanitarian crisis and alleged ethnic cleansing in Rakhine State. Russia, too, has been increasing its diplomatic and military cultivation of Southeast Asian partners, some of which have been receptive to Moscow as a power capable of diluting China’s nascent hegemony and helping them diversify their hedging options. Cambodia’s slide toward autocracy, which culminated in the Cambodian People’s Party’s retention of power and complete dominance of the national legislature, opens the way for a constitutional amendment that could lead to a Chinese military presence in the country. Thailand’s coup-installed regime has promised elections in 2019 but appears set to help ensure that its proxy party retains power by tightly controlling the political space ahead of the vote. Burma’s civilian authorities continue to make scant progress toward resolving the crisis in Rakhine State, advancing economic reforms, or ending longstanding insurgencies by ethnic minority groups. MIDDLE EAST AND NORTH AFRICA Political turmoil, economic fragility, and civil and proxy wars are likely to characterize the Middle East and North Africa in the coming year, as the region undergoes a realignment of the balance of regional power, wealth and resource management, and the relationships among governments, nonstate political groups, and wider populations. Iran Iran’s regional ambitions and improved military capabilities almost certainly will threaten US interests in the coming year, driven by Tehran’s perception of increasing US, Saudi, and Israeli hostility, as well as continuing border insecurity, and the influence of hardliners. Iran’s Objectives in Iraq, Syria, and Yemen We assess that Iran will attempt to translate battlefield gains in Iraq and Syria into long-term political, security, social, and economic influence while continuing to press Saudi Arabia and the UAE by supporting the </w:t>
      </w:r>
      <w:proofErr w:type="spellStart"/>
      <w:r w:rsidRPr="006831DE">
        <w:rPr>
          <w:sz w:val="2"/>
          <w:szCs w:val="2"/>
        </w:rPr>
        <w:t>Huthis</w:t>
      </w:r>
      <w:proofErr w:type="spellEnd"/>
      <w:r w:rsidRPr="006831DE">
        <w:rPr>
          <w:sz w:val="2"/>
          <w:szCs w:val="2"/>
        </w:rPr>
        <w:t xml:space="preserve"> in Yemen. In Iraq, Iran-supported Popular Mobilization Committee-affiliated Shia militias remain the primary threat to US personnel, and we expect that threat to increase as the threat ISIS poses to the militias recedes, Iraqi Government formation concludes, some Iran-backed groups call for the United States to withdraw, and tension between Iran and the United States grows. We continue to watch for signs that the regime might direct its proxies and partners in Iraq to attack US interests. Iran’s efforts to consolidate its influence in Syria and arm Hizballah have prompted Israeli airstrikes as recently as January 2019 against Iranian positions within Syria and underscore our growing concern about the long-term trajectory of Iranian influence in the region and the risk that conflict will escalate. Iran’s retaliatory missile and UAV strikes on ISIS targets in Syria following the attack on an Iranian military parade in Ahvaz in September were most likely intended to send a message to potential adversaries, showing Tehran’s resolve to retaliate when attacked and demonstrating Iran’s improving military capabilities and ability to project force. Iran continues to pursue permanent military bases and economic deals in Syria and probably wants to maintain a network of Shia foreign fighters there despite Israeli attacks on Iranian positions in Syria. We assess that Iran seeks to avoid a major armed conflict with Israel. However, Israeli strikes that result in Iranian casualties increase the likelihood of Iranian conventional retaliation against Israel, judging from Syrian-based Iranian forces’ firing of rockets into the Golan Heights in May 2018 following an Israeli attack the previous month on Iranians at </w:t>
      </w:r>
      <w:proofErr w:type="spellStart"/>
      <w:r w:rsidRPr="006831DE">
        <w:rPr>
          <w:sz w:val="2"/>
          <w:szCs w:val="2"/>
        </w:rPr>
        <w:t>Tiyas</w:t>
      </w:r>
      <w:proofErr w:type="spellEnd"/>
      <w:r w:rsidRPr="006831DE">
        <w:rPr>
          <w:sz w:val="2"/>
          <w:szCs w:val="2"/>
        </w:rPr>
        <w:t xml:space="preserve"> Airbase in Syria. In Yemen, Iran’s support to the </w:t>
      </w:r>
      <w:proofErr w:type="spellStart"/>
      <w:r w:rsidRPr="006831DE">
        <w:rPr>
          <w:sz w:val="2"/>
          <w:szCs w:val="2"/>
        </w:rPr>
        <w:t>Huthis</w:t>
      </w:r>
      <w:proofErr w:type="spellEnd"/>
      <w:r w:rsidRPr="006831DE">
        <w:rPr>
          <w:sz w:val="2"/>
          <w:szCs w:val="2"/>
        </w:rPr>
        <w:t xml:space="preserve">, including supplying ballistic missiles, risks escalating the conflict and poses a serious threat to US partners and interests in the region. Iran continues to provide support that enables </w:t>
      </w:r>
      <w:proofErr w:type="spellStart"/>
      <w:r w:rsidRPr="006831DE">
        <w:rPr>
          <w:sz w:val="2"/>
          <w:szCs w:val="2"/>
        </w:rPr>
        <w:t>Huthi</w:t>
      </w:r>
      <w:proofErr w:type="spellEnd"/>
      <w:r w:rsidRPr="006831DE">
        <w:rPr>
          <w:sz w:val="2"/>
          <w:szCs w:val="2"/>
        </w:rPr>
        <w:t xml:space="preserve"> attacks against shipping near the Bab el Mandeb Strait and land-based targets deep inside Saudi Arabia and the UAE, using ballistic missiles and UAVs. Domestic Politics Regime hardliners will be more emboldened to challenge rival centrists by undermining their domestic reform efforts and pushing a more confrontational posture toward the United States and its allies. Centrist President Hasan </w:t>
      </w:r>
      <w:proofErr w:type="spellStart"/>
      <w:r w:rsidRPr="006831DE">
        <w:rPr>
          <w:sz w:val="2"/>
          <w:szCs w:val="2"/>
        </w:rPr>
        <w:t>Ruhani</w:t>
      </w:r>
      <w:proofErr w:type="spellEnd"/>
      <w:r w:rsidRPr="006831DE">
        <w:rPr>
          <w:sz w:val="2"/>
          <w:szCs w:val="2"/>
        </w:rPr>
        <w:t xml:space="preserve"> has garnered praise from hardliners with his more hostile posture toward Washington but will still struggle to address ongoing popular discontent. Nationwide protests, mostly focused on economic grievances, have continued to draw attention to the need for major economic reforms and unmet expectations for most Iranians. We expect more unrest in the months ahead, although the protests are likely to remain uncoordinated and lacking central leadership or broad support from major ethnic and political groups. We assess that Tehran is prepared to take more aggressive security measures in response to renewed unrest while preferring to use nonlethal force. </w:t>
      </w:r>
      <w:r w:rsidRPr="006831DE">
        <w:rPr>
          <w:sz w:val="2"/>
          <w:szCs w:val="2"/>
        </w:rPr>
        <w:t xml:space="preserve"> </w:t>
      </w:r>
      <w:proofErr w:type="spellStart"/>
      <w:r w:rsidRPr="006831DE">
        <w:rPr>
          <w:sz w:val="2"/>
          <w:szCs w:val="2"/>
        </w:rPr>
        <w:t>Ruhani’s</w:t>
      </w:r>
      <w:proofErr w:type="spellEnd"/>
      <w:r w:rsidRPr="006831DE">
        <w:rPr>
          <w:sz w:val="2"/>
          <w:szCs w:val="2"/>
        </w:rPr>
        <w:t xml:space="preserve"> ability to reform the economy remains limited, given pervasive corruption, a weak banking sector, and a business climate that discourages foreign investment and trade. Military Modernization and Behavior Iran will continue to develop military capabilities that threaten US forces and US allies in the region. It also may increase harassment of US and allied warships and merchant vessels in the Persian Gulf, Strait of Hormuz, and Gulf of Oman. Iran continues to develop, improve, and field a range of military capabilities that enable it to target US and allied military assets in the region and disrupt traffic through the Strait of Hormuz. These systems include ballistic missiles, unmanned explosive boats, naval mines, submarines and advanced torpedoes, armed and attack UAVs, </w:t>
      </w:r>
      <w:proofErr w:type="spellStart"/>
      <w:r w:rsidRPr="006831DE">
        <w:rPr>
          <w:sz w:val="2"/>
          <w:szCs w:val="2"/>
        </w:rPr>
        <w:t>antiship</w:t>
      </w:r>
      <w:proofErr w:type="spellEnd"/>
      <w:r w:rsidRPr="006831DE">
        <w:rPr>
          <w:sz w:val="2"/>
          <w:szCs w:val="2"/>
        </w:rPr>
        <w:t xml:space="preserve"> and land-attack cruise missiles, </w:t>
      </w:r>
      <w:proofErr w:type="spellStart"/>
      <w:r w:rsidRPr="006831DE">
        <w:rPr>
          <w:sz w:val="2"/>
          <w:szCs w:val="2"/>
        </w:rPr>
        <w:t>antiship</w:t>
      </w:r>
      <w:proofErr w:type="spellEnd"/>
      <w:r w:rsidRPr="006831DE">
        <w:rPr>
          <w:sz w:val="2"/>
          <w:szCs w:val="2"/>
        </w:rPr>
        <w:t xml:space="preserve"> ballistic missiles, and air defenses. Iran has the largest ballistic missile force in the Middle East and can strike targets as far as 2,000 kilometers from Iran’s borders. Russia’s delivery of the SA-20c SAM system in 2016 provided Iran with its most advanced long-range air defense system. Iran is also domestically producing medium-range SAM systems and developing a long-range SAM. In September 2018, Iran struck Kurdish groups in Iraq and ISIS in Syria with ballistic missiles in response to attacks inside Iran, demonstrating the increasing precision of Iran’s missiles, as well as Iran’s ability to use UAVs in conjunction with ballistic missiles. We assess that unprofessional interactions conducted by the Iranian Islamic Revolutionary Guards Corps (IRGC) Navy against US ships in the Persian Gulf, which have been less frequent during the past year, could resume should Iran seek to project an image of strength in response to US pressure. Most IRGC interactions with US ships are professional, but in recent years the IRGC Navy has challenged US ships in the Persian Gulf and flown UAVs close to US aircraft carriers during flight operations. Moreover, Iranian leaders since July have threatened to close the Strait of Hormuz in response to US sanctions targeting Iranian oil exports. Saudi Arabia Saudi Crown Prince Muhammad bin Salman continues to control the key levers of power in Saudi Arabia, but his simultaneous push for economic and social reform creates potential flashpoints for internal opposition. Saudi public support for the royal family appears to remain high, even in the wake of the murder of journalist Jamal Khashoggi. Moreover, we assess that the Saudi Government remains well positioned to stifle small-scale protests and discontent; it has preemptively arrested or forcibly detained clerics, business leaders, and civil society activists who could be nodes for discontent. The Kingdom will seek to make progress on its Vision 2030 plan of structural reforms, spearheaded by Crown Prince Muhammad bin Salman and aimed at reducing dependence on oil revenues. The plan’s initiatives include reducing subsidies, building a robust private sector, and instituting taxes, all of which upend the longstanding social contract. Some of these reforms have aggravated segments of the Saudi public, including government workers religious conservatives. Iraq </w:t>
      </w:r>
      <w:proofErr w:type="spellStart"/>
      <w:r w:rsidRPr="006831DE">
        <w:rPr>
          <w:sz w:val="2"/>
          <w:szCs w:val="2"/>
        </w:rPr>
        <w:t>Iraq</w:t>
      </w:r>
      <w:proofErr w:type="spellEnd"/>
      <w:r w:rsidRPr="006831DE">
        <w:rPr>
          <w:sz w:val="2"/>
          <w:szCs w:val="2"/>
        </w:rPr>
        <w:t xml:space="preserve"> is facing an increasingly disenchanted public. The underlying political and economic factors that facilitated the rise of ISIS persist, and Iraqi Shia militias’ attempts to further entrench their role in the state increase the threat to US personnel. The Iraqi Government will confront a high level of societal discontent, institutional weakness, and deep-seated divisions, as well as protests over a lack of services, high unemployment, and political corruption. Baghdad lacks the resources or institutional capacity to address longstanding economic development and basic services challenges, and it faces reconstruction costs in the aftermath of the counter-ISIS campaign, estimated by the World Bank at $88 billion. Iraq’s Kurdistan region is still dealing with political discontent over economic and territorial losses to Baghdad last year. ISIS remains a terrorist and insurgent threat and will seek to exploit Sunni grievances with Baghdad and societal instability to eventually regain Iraqi territory against Iraqi security forces that are stretched thin. Iraqi Shia militants conducted several attacks against US diplomatic facilities in Iraq in September and December 2018. Militias—some of which are also part of the Iraqi Government Popular Mobilization Committee—plan to use newfound political power gained through positions in the new government to reduce or remove the US military presence while competing with the Iraqi security forces for state resources. Syria As the Syrian regime consolidates control, the country is likely to experience continued violence. We expect the regime to focus on taking control of the remaining rebel-held territory and reestablishing control of eastern Syria, consolidating gains, rebuilding regime-loyal areas, and increasing its diplomatic ties through 2019 while seeking to avoid conflicts with Israel and Turkey. Russia and Iran probably will attempt to further entrench themselves in Syria. The regime’s momentum, combined with continued support from Russia and Iran, almost certainly has given Syrian President Bashar al-</w:t>
      </w:r>
      <w:proofErr w:type="spellStart"/>
      <w:r w:rsidRPr="006831DE">
        <w:rPr>
          <w:sz w:val="2"/>
          <w:szCs w:val="2"/>
        </w:rPr>
        <w:t>Asad</w:t>
      </w:r>
      <w:proofErr w:type="spellEnd"/>
      <w:r w:rsidRPr="006831DE">
        <w:rPr>
          <w:sz w:val="2"/>
          <w:szCs w:val="2"/>
        </w:rPr>
        <w:t xml:space="preserve"> little incentive to make anything more than token concessions to the opposition or to adhere to UN resolutions on constitutional changes that </w:t>
      </w:r>
      <w:proofErr w:type="spellStart"/>
      <w:r w:rsidRPr="006831DE">
        <w:rPr>
          <w:sz w:val="2"/>
          <w:szCs w:val="2"/>
        </w:rPr>
        <w:t>Asad</w:t>
      </w:r>
      <w:proofErr w:type="spellEnd"/>
      <w:r w:rsidRPr="006831DE">
        <w:rPr>
          <w:sz w:val="2"/>
          <w:szCs w:val="2"/>
        </w:rPr>
        <w:t xml:space="preserve"> perceives would hurt his regime. Opposition groups, which rely on Turkey for continued support, probably are not capable of repelling a regime military operation to retake Idlib Province but may retain enough resources to foment a low-level insurgency in areas the regime recaptures in the coming year. The regime probably will focus increasingly on reasserting control over Kurdish-held areas. Damascus probably will seek to exploit any security vacuum and Turkish pressure on the Kurds in order to strike a favorable deal with the Kurds while also seeking to limit Turkey’s presence and influence in Syria and reclaim territory in northwestern Syria held by Turkey. The regime is unlikely to immediately focus on clearing ISIS from remote areas that do not threaten key military, economic, and transportation infrastructure, judging from previous regime counter-ISIS efforts. Damage to the Syrian economy and its infrastructure has reached almost $400 billion, according to UN estimates, and reconstruction could take at least a decade to complete. The effects of the Syrian civil war will continue to be felt by its neighbors, with approximately 5.6 million Syrian refugees registered in neighboring countries as of October 2018. Russia and Iran will try to secure rights to postwar contracts to rebuild Syria’s battered infrastructure and industry in exchange for sustained military and economic support. Yemen The </w:t>
      </w:r>
      <w:proofErr w:type="spellStart"/>
      <w:r w:rsidRPr="006831DE">
        <w:rPr>
          <w:sz w:val="2"/>
          <w:szCs w:val="2"/>
        </w:rPr>
        <w:t>Huthi</w:t>
      </w:r>
      <w:proofErr w:type="spellEnd"/>
      <w:r w:rsidRPr="006831DE">
        <w:rPr>
          <w:sz w:val="2"/>
          <w:szCs w:val="2"/>
        </w:rPr>
        <w:t xml:space="preserve"> movement in Yemen and the Saudi-led coalition, which supports the Yemeni Government, remain far apart in negotiating an end to the conflict, and neither side seems prepared for the kind of compromise needed to end the fighting, suggesting the humanitarian crisis will continue. The coalition, buoyed by military gains in the past year, seems fixed on a </w:t>
      </w:r>
      <w:proofErr w:type="spellStart"/>
      <w:r w:rsidRPr="006831DE">
        <w:rPr>
          <w:sz w:val="2"/>
          <w:szCs w:val="2"/>
        </w:rPr>
        <w:t>Huthi</w:t>
      </w:r>
      <w:proofErr w:type="spellEnd"/>
      <w:r w:rsidRPr="006831DE">
        <w:rPr>
          <w:sz w:val="2"/>
          <w:szCs w:val="2"/>
        </w:rPr>
        <w:t xml:space="preserve"> withdrawal from Sanaa and significant </w:t>
      </w:r>
      <w:proofErr w:type="spellStart"/>
      <w:r w:rsidRPr="006831DE">
        <w:rPr>
          <w:sz w:val="2"/>
          <w:szCs w:val="2"/>
        </w:rPr>
        <w:t>Huthi</w:t>
      </w:r>
      <w:proofErr w:type="spellEnd"/>
      <w:r w:rsidRPr="006831DE">
        <w:rPr>
          <w:sz w:val="2"/>
          <w:szCs w:val="2"/>
        </w:rPr>
        <w:t xml:space="preserve"> disarmament. These terms remain unacceptable to the </w:t>
      </w:r>
      <w:proofErr w:type="spellStart"/>
      <w:r w:rsidRPr="006831DE">
        <w:rPr>
          <w:sz w:val="2"/>
          <w:szCs w:val="2"/>
        </w:rPr>
        <w:t>Huthis</w:t>
      </w:r>
      <w:proofErr w:type="spellEnd"/>
      <w:r w:rsidRPr="006831DE">
        <w:rPr>
          <w:sz w:val="2"/>
          <w:szCs w:val="2"/>
        </w:rPr>
        <w:t xml:space="preserve">, who believe they can use external attacks to threaten Saudi Arabia and the UAE, undercut Saudi and UAE public support for the conflict, and draw international condemnation of the coalition’s intervention in Yemen. </w:t>
      </w:r>
      <w:r w:rsidRPr="006831DE">
        <w:rPr>
          <w:sz w:val="2"/>
          <w:szCs w:val="2"/>
        </w:rPr>
        <w:t xml:space="preserve"> The humanitarian impacts of the conflict in Yemen—including, famine, disease, and internal displacement—will be acute in 2019 and could easily worsen if the coalition cuts key supply lines to Sanaa. The fighting has left more than 22 million people, or approximately 75 percent of the population, in need of assistance, with millions of people at severe risk of famine by the UN definition—numbers that are likely to rise quickly if disruptions to aid access continue. Libya </w:t>
      </w:r>
      <w:proofErr w:type="spellStart"/>
      <w:r w:rsidRPr="006831DE">
        <w:rPr>
          <w:sz w:val="2"/>
          <w:szCs w:val="2"/>
        </w:rPr>
        <w:t>Libya</w:t>
      </w:r>
      <w:proofErr w:type="spellEnd"/>
      <w:r w:rsidRPr="006831DE">
        <w:rPr>
          <w:sz w:val="2"/>
          <w:szCs w:val="2"/>
        </w:rPr>
        <w:t xml:space="preserve"> is poised to remain unstable into 2019, with poor prospects for reconciliation between competing factions and ongoing threats from ISIS-Libya. Militias aligned with Libya’s key political factions fight intermittently for influence and control of resources, resulting in a high-risk security environment that threatens both rival governments and Western interests. The UN-backed, Tripoli-based Government of National Accord (GNA) and eastern-based House of Representatives (House) remain unable to agree on key posts and government structure. ISIS-Libya’s capabilities have been degraded, but it is still capable of conducting attacks on local and Western targets in Libya and possibly elsewhere in the region. SOUTH ASIA The challenges facing South Asian states will grow in 2019 because of Afghanistan’s presidential election in mid-July and the Taliban’s large-scale attacks, Pakistan’s recalcitrance in dealing with militant groups, and Indian elections that risk communal violence. Afghanistan Stalemate We assess that neither the Afghan Government nor the Taliban will be able to gain a strategic military advantage in the Afghan war in the coming year if coalition support remains at current levels. Afghan forces generally have secured cities and other government strongholds, but the Taliban has increased large-scale attacks, and Afghan security suffers from a large number of forces being tied down in defensive missions, mobility shortfalls, and a lack of reliable forces to hold recaptured territory. Pakistan Recalcitrance Militant groups supported by Pakistan will continue to take advantage of their safe haven in Pakistan to plan and conduct attacks in India and Afghanistan, including against US interests. Islamabad’s narrow approach to counterterrorism cooperation—using some groups as policy tools and confronting only the militant groups that directly threaten Pakistan—almost certainly will frustrate US counterterrorism efforts against the Taliban. Indian Elections and Ethnic Tensions Parliamentary elections in India increase the possibility of communal violence if Indian Prime Minister Narendra Modi’s </w:t>
      </w:r>
      <w:proofErr w:type="spellStart"/>
      <w:r w:rsidRPr="006831DE">
        <w:rPr>
          <w:sz w:val="2"/>
          <w:szCs w:val="2"/>
        </w:rPr>
        <w:t>Bharatiya</w:t>
      </w:r>
      <w:proofErr w:type="spellEnd"/>
      <w:r w:rsidRPr="006831DE">
        <w:rPr>
          <w:sz w:val="2"/>
          <w:szCs w:val="2"/>
        </w:rPr>
        <w:t xml:space="preserve"> Janata Party (BJP) stresses Hindu nationalist themes. BJP policies during Modi’s first term have deepened communal tensions in some BJP-governed states, and Hindu nationalist state leaders might view a Hindu-nationalist campaign as a signal to incite low-level violence to animate their supporters. Increasing communal clashes could alienate Indian Muslims and allow Islamist terrorist groups in India to expand their influence. India-Pakistan Tensions We judge that cross-border terrorism, firing across the Line of Control (LoC), divisive national elections in India, and Islamabad’s perception of its position with the United States relative to India will contribute to strained India-Pakistan relations at least through May 2019, the deadline for the Indian election, and probably beyond. Despite limited confidence-building measures—such as both countries recommitting in May 2018 to the 2003 cease-fire along the disputed Kashmir border—continued terrorist attacks and cross-border firing in Kashmir have hardened each country’s position and reduced their political will to seek rapprochement. Political maneuvering resulting from the Indian national elections probably will further constrain near-term opportunities for improving ties. India-China Tensions We expect relations between India and China to remain tense, despite efforts on both sides to manage tensions since the border standoff in 2017, elevating the risk of unintentional escalation. Chinese President Xi Jinping and Indian Prime Minister Narendra Modi held an informal summit in April 2018 to defuse tension and normalize relations, but they did not address border issues. Misperceptions of military movements or construction might result in tensions escalating into armed conflict. </w:t>
      </w:r>
    </w:p>
    <w:p w14:paraId="09566FBB" w14:textId="77777777" w:rsidR="00A85D76" w:rsidRPr="006831DE" w:rsidRDefault="00A85D76" w:rsidP="00A85D76">
      <w:pPr>
        <w:rPr>
          <w:sz w:val="8"/>
        </w:rPr>
      </w:pPr>
      <w:r w:rsidRPr="006831DE">
        <w:rPr>
          <w:sz w:val="8"/>
        </w:rPr>
        <w:t xml:space="preserve">RUSSIA AND EURASIA Russian President Vladimir </w:t>
      </w:r>
      <w:r w:rsidRPr="006831DE">
        <w:rPr>
          <w:rStyle w:val="StyleUnderline"/>
        </w:rPr>
        <w:t>Putin</w:t>
      </w:r>
      <w:r w:rsidRPr="006831DE">
        <w:rPr>
          <w:sz w:val="8"/>
        </w:rPr>
        <w:t xml:space="preserve"> has the tools to navigate challenges to his rule, and he is </w:t>
      </w:r>
      <w:r w:rsidRPr="00237B8F">
        <w:rPr>
          <w:rStyle w:val="StyleUnderline"/>
        </w:rPr>
        <w:t>likely to sustain an assertive</w:t>
      </w:r>
      <w:r w:rsidRPr="006831DE">
        <w:rPr>
          <w:sz w:val="8"/>
        </w:rPr>
        <w:t xml:space="preserve">, </w:t>
      </w:r>
      <w:r w:rsidRPr="00237B8F">
        <w:rPr>
          <w:rStyle w:val="StyleUnderline"/>
        </w:rPr>
        <w:t>opportunistic foreign policy to advance Russia’s interests</w:t>
      </w:r>
      <w:r w:rsidRPr="006831DE">
        <w:rPr>
          <w:sz w:val="8"/>
        </w:rPr>
        <w:t xml:space="preserve"> beyond its borders </w:t>
      </w:r>
      <w:r w:rsidRPr="00237B8F">
        <w:rPr>
          <w:rStyle w:val="StyleUnderline"/>
        </w:rPr>
        <w:t>and contest US influence</w:t>
      </w:r>
      <w:r w:rsidRPr="006831DE">
        <w:rPr>
          <w:sz w:val="8"/>
        </w:rPr>
        <w:t xml:space="preserve">. Russia’s Domestic Politics The Russian economy’s slow growth and most Russians’ disapproval of government officials’ performance will foster a more challenging political environment for the Kremlin, although its centralized power structure and the resonance of anti-American themes will buoy Putin, sustaining his push for international stature and challenging US global leadership. We assess that slow growth and depressed wages are eroding the higher living standards that many Russians once saw as Putin’s greatest accomplishment, and corruption is a major issue that Putin cannot attack because his political system rests on it. Following his support for an unpopular pension reform in 2018, Putin’s public approval fell to levels not seen since before Russia’s illegal annexation of Crimea in 2014. Nevertheless, the Kremlin can rely on its traditional instruments of persuasion to navigate challenges to Putin’s control—including the media and the distribution of financial benefits—and it can turn to its security services to impede protests, crack down on the opposition, and intimidate elites. Although we judge that </w:t>
      </w:r>
      <w:r w:rsidRPr="006831DE">
        <w:rPr>
          <w:rStyle w:val="StyleUnderline"/>
        </w:rPr>
        <w:t>Putin and</w:t>
      </w:r>
      <w:r w:rsidRPr="006831DE">
        <w:rPr>
          <w:sz w:val="8"/>
        </w:rPr>
        <w:t xml:space="preserve"> other </w:t>
      </w:r>
      <w:r w:rsidRPr="006831DE">
        <w:rPr>
          <w:rStyle w:val="StyleUnderline"/>
        </w:rPr>
        <w:t>elites</w:t>
      </w:r>
      <w:r w:rsidRPr="006831DE">
        <w:rPr>
          <w:sz w:val="8"/>
        </w:rPr>
        <w:t xml:space="preserve"> would like to see cooperation with the United States where US and Russian interests overlap, they </w:t>
      </w:r>
      <w:r w:rsidRPr="006831DE">
        <w:rPr>
          <w:rStyle w:val="StyleUnderline"/>
        </w:rPr>
        <w:t>view publicly blaming the United States for internal challenges as good politics</w:t>
      </w:r>
      <w:r w:rsidRPr="006831DE">
        <w:rPr>
          <w:sz w:val="8"/>
        </w:rPr>
        <w:t xml:space="preserve">. Moscow believes it can weather the impact of sanctions, and we expect Putin to remain active on the international stage because the public narrative that he has restored Russia’s great-power status remains a pillar of his domestic support. Global Ambitions </w:t>
      </w:r>
      <w:r w:rsidRPr="006831DE">
        <w:rPr>
          <w:rStyle w:val="StyleUnderline"/>
        </w:rPr>
        <w:t>Russia’s efforts to expand its global military, commercial, and energy footprint and build partnerships with US allies and adversaries</w:t>
      </w:r>
      <w:r w:rsidRPr="006831DE">
        <w:rPr>
          <w:sz w:val="8"/>
        </w:rPr>
        <w:t xml:space="preserve"> alike </w:t>
      </w:r>
      <w:r w:rsidRPr="00237B8F">
        <w:rPr>
          <w:rStyle w:val="StyleUnderline"/>
        </w:rPr>
        <w:t>are likely to pose increasing challenges</w:t>
      </w:r>
      <w:r w:rsidRPr="006831DE">
        <w:rPr>
          <w:sz w:val="8"/>
        </w:rPr>
        <w:t xml:space="preserve">. Moscow will continue to emphasize its strategic relationship with Beijing, while also pursuing a higher profile in the Middle East, Southeast Asia, Africa, and Latin America. We assess that </w:t>
      </w:r>
      <w:r w:rsidRPr="006831DE">
        <w:rPr>
          <w:rStyle w:val="StyleUnderline"/>
        </w:rPr>
        <w:t>Moscow will continue pursuing a range of objectives to expand its reach</w:t>
      </w:r>
      <w:r w:rsidRPr="006831DE">
        <w:rPr>
          <w:sz w:val="8"/>
        </w:rPr>
        <w:t xml:space="preserve">, </w:t>
      </w:r>
      <w:r w:rsidRPr="00237B8F">
        <w:rPr>
          <w:rStyle w:val="StyleUnderline"/>
        </w:rPr>
        <w:t>including undermining the US-led liberal international order</w:t>
      </w:r>
      <w:r w:rsidRPr="006831DE">
        <w:rPr>
          <w:sz w:val="8"/>
        </w:rPr>
        <w:t xml:space="preserve">, </w:t>
      </w:r>
      <w:r w:rsidRPr="00237B8F">
        <w:rPr>
          <w:rStyle w:val="StyleUnderline"/>
        </w:rPr>
        <w:t>dividing</w:t>
      </w:r>
      <w:r w:rsidRPr="006831DE">
        <w:rPr>
          <w:rStyle w:val="StyleUnderline"/>
        </w:rPr>
        <w:t xml:space="preserve"> </w:t>
      </w:r>
      <w:r w:rsidRPr="00237B8F">
        <w:rPr>
          <w:rStyle w:val="StyleUnderline"/>
        </w:rPr>
        <w:t>Western</w:t>
      </w:r>
      <w:r w:rsidRPr="006831DE">
        <w:rPr>
          <w:rStyle w:val="StyleUnderline"/>
        </w:rPr>
        <w:t xml:space="preserve"> political and security </w:t>
      </w:r>
      <w:r w:rsidRPr="00237B8F">
        <w:rPr>
          <w:rStyle w:val="StyleUnderline"/>
        </w:rPr>
        <w:t>institutions</w:t>
      </w:r>
      <w:r w:rsidRPr="006831DE">
        <w:rPr>
          <w:sz w:val="8"/>
        </w:rPr>
        <w:t xml:space="preserve">, </w:t>
      </w:r>
      <w:r w:rsidRPr="006831DE">
        <w:rPr>
          <w:rStyle w:val="StyleUnderline"/>
        </w:rPr>
        <w:t>demonstrating Russia’s ability to shape global issues, and bolstering Putin’s</w:t>
      </w:r>
      <w:r w:rsidRPr="006831DE">
        <w:rPr>
          <w:sz w:val="8"/>
        </w:rPr>
        <w:t xml:space="preserve"> domestic </w:t>
      </w:r>
      <w:r w:rsidRPr="006831DE">
        <w:rPr>
          <w:rStyle w:val="StyleUnderline"/>
        </w:rPr>
        <w:t>legitimacy</w:t>
      </w:r>
      <w:r w:rsidRPr="006831DE">
        <w:rPr>
          <w:sz w:val="8"/>
        </w:rPr>
        <w:t xml:space="preserve">. </w:t>
      </w:r>
      <w:r w:rsidRPr="006831DE">
        <w:rPr>
          <w:rStyle w:val="StyleUnderline"/>
        </w:rPr>
        <w:t>Russia seeks to capitalize on perceptions of US retrenchment</w:t>
      </w:r>
      <w:r w:rsidRPr="006831DE">
        <w:rPr>
          <w:sz w:val="8"/>
        </w:rPr>
        <w:t xml:space="preserve"> and power vacuums, which it views the United States is unwilling or unable to fill, </w:t>
      </w:r>
      <w:r w:rsidRPr="006831DE">
        <w:rPr>
          <w:rStyle w:val="StyleUnderline"/>
        </w:rPr>
        <w:t xml:space="preserve">by pursuing relatively low-cost options, including </w:t>
      </w:r>
      <w:r w:rsidRPr="00237B8F">
        <w:rPr>
          <w:rStyle w:val="StyleUnderline"/>
        </w:rPr>
        <w:t>influence campaigns, cyber tools, and</w:t>
      </w:r>
      <w:r w:rsidRPr="006831DE">
        <w:rPr>
          <w:rStyle w:val="StyleUnderline"/>
        </w:rPr>
        <w:t xml:space="preserve"> limited </w:t>
      </w:r>
      <w:r w:rsidRPr="00237B8F">
        <w:rPr>
          <w:rStyle w:val="StyleUnderline"/>
        </w:rPr>
        <w:t>military interventions</w:t>
      </w:r>
      <w:r w:rsidRPr="006831DE">
        <w:rPr>
          <w:sz w:val="8"/>
        </w:rPr>
        <w:t xml:space="preserve">. We assess that Moscow has heightened confidence, based on its success in helping restore the </w:t>
      </w:r>
      <w:proofErr w:type="spellStart"/>
      <w:r w:rsidRPr="006831DE">
        <w:rPr>
          <w:sz w:val="8"/>
        </w:rPr>
        <w:t>Asad</w:t>
      </w:r>
      <w:proofErr w:type="spellEnd"/>
      <w:r w:rsidRPr="006831DE">
        <w:rPr>
          <w:sz w:val="8"/>
        </w:rPr>
        <w:t xml:space="preserve"> regime’s territorial control in Syria, but translating what have largely been military wins into a workable settlement in Syria will be one of Moscow’s key challenges in the years ahead. Russia seeks to boost its military presence and political influence in the Mediterranean and Red Seas, increase its arms sales, expand information operations in Europe, and mediate conflicts, including engaging in the Middle East Peace Process and Afghanistan reconciliation. Military Capabilities </w:t>
      </w:r>
      <w:r w:rsidRPr="006831DE">
        <w:rPr>
          <w:rStyle w:val="StyleUnderline"/>
        </w:rPr>
        <w:t>Moscow views military force as key to safeguarding its vital interests</w:t>
      </w:r>
      <w:r w:rsidRPr="006831DE">
        <w:rPr>
          <w:sz w:val="8"/>
        </w:rPr>
        <w:t xml:space="preserve"> </w:t>
      </w:r>
      <w:r w:rsidRPr="00237B8F">
        <w:rPr>
          <w:rStyle w:val="StyleUnderline"/>
        </w:rPr>
        <w:t>and supporting its foreign policy</w:t>
      </w:r>
      <w:r w:rsidRPr="006831DE">
        <w:rPr>
          <w:rStyle w:val="StyleUnderline"/>
        </w:rPr>
        <w:t xml:space="preserve">; it is becoming more modernized and capable across all military domains and maintains the world’s largest operational nuclear stockpile. </w:t>
      </w:r>
      <w:r w:rsidRPr="006831DE">
        <w:rPr>
          <w:sz w:val="8"/>
        </w:rPr>
        <w:t xml:space="preserve">After decades of increased spending to support modernization, Russia’s defense budget is decreasing to about 3.8 percent of GDP in 2019, from a peak of about 5.4 percent in 2016. Because of momentum in military acquisitions, we judge that the budget is normalizing to </w:t>
      </w:r>
      <w:proofErr w:type="spellStart"/>
      <w:r w:rsidRPr="006831DE">
        <w:rPr>
          <w:sz w:val="8"/>
        </w:rPr>
        <w:t>prepeak</w:t>
      </w:r>
      <w:proofErr w:type="spellEnd"/>
      <w:r w:rsidRPr="006831DE">
        <w:rPr>
          <w:sz w:val="8"/>
        </w:rPr>
        <w:t xml:space="preserve"> spending levels. In 2019, we assess that </w:t>
      </w:r>
      <w:r w:rsidRPr="006831DE">
        <w:rPr>
          <w:rStyle w:val="StyleUnderline"/>
        </w:rPr>
        <w:t>Russia will continue to modernize the entire military but particularly</w:t>
      </w:r>
      <w:r w:rsidRPr="006831DE">
        <w:rPr>
          <w:sz w:val="8"/>
        </w:rPr>
        <w:t xml:space="preserve"> will make progress in its </w:t>
      </w:r>
      <w:r w:rsidRPr="006831DE">
        <w:rPr>
          <w:rStyle w:val="StyleUnderline"/>
        </w:rPr>
        <w:t xml:space="preserve">air defense, submarine, and </w:t>
      </w:r>
      <w:r w:rsidRPr="00237B8F">
        <w:rPr>
          <w:rStyle w:val="StyleUnderline"/>
        </w:rPr>
        <w:t>electronic warfare capabilities</w:t>
      </w:r>
      <w:r w:rsidRPr="00964F9D">
        <w:t xml:space="preserve">. </w:t>
      </w:r>
    </w:p>
    <w:p w14:paraId="4EE6A365" w14:textId="77777777" w:rsidR="00A85D76" w:rsidRDefault="00A85D76" w:rsidP="00A85D76"/>
    <w:p w14:paraId="3F818964" w14:textId="797887EF" w:rsidR="00506EAE" w:rsidRDefault="00B51856" w:rsidP="00A2739A">
      <w:pPr>
        <w:pStyle w:val="Heading1"/>
      </w:pPr>
      <w:r>
        <w:t>AFF</w:t>
      </w:r>
      <w:r w:rsidR="00A2739A">
        <w:t>IRMATIVE</w:t>
      </w:r>
    </w:p>
    <w:p w14:paraId="3496E95A" w14:textId="0FE04C75" w:rsidR="00277AA4" w:rsidRDefault="00277AA4" w:rsidP="00B51856">
      <w:pPr>
        <w:pStyle w:val="Heading3"/>
      </w:pPr>
      <w:r>
        <w:t>2ac – NU</w:t>
      </w:r>
      <w:r w:rsidR="00BA417D">
        <w:t xml:space="preserve"> – GOP win now</w:t>
      </w:r>
    </w:p>
    <w:p w14:paraId="296770E6" w14:textId="7D66F4D4" w:rsidR="00277AA4" w:rsidRDefault="00277AA4" w:rsidP="00277AA4">
      <w:pPr>
        <w:pStyle w:val="Heading4"/>
      </w:pPr>
      <w:r>
        <w:t>GOP win now</w:t>
      </w:r>
    </w:p>
    <w:p w14:paraId="71CB6206" w14:textId="2E1EF5A9" w:rsidR="00277AA4" w:rsidRDefault="00277AA4" w:rsidP="00277AA4">
      <w:r w:rsidRPr="00955A35">
        <w:rPr>
          <w:rStyle w:val="Style13ptBold"/>
        </w:rPr>
        <w:t>Arkin 4-20</w:t>
      </w:r>
      <w:r>
        <w:t xml:space="preserve">-2020 (James, “Democrats’ momentum puts Senate majority in play,” </w:t>
      </w:r>
      <w:r w:rsidR="00955A35" w:rsidRPr="00955A35">
        <w:rPr>
          <w:i/>
          <w:iCs/>
        </w:rPr>
        <w:t>Politico</w:t>
      </w:r>
      <w:r w:rsidR="00955A35">
        <w:t xml:space="preserve">, </w:t>
      </w:r>
      <w:hyperlink r:id="rId98" w:history="1">
        <w:r w:rsidR="00955A35" w:rsidRPr="005C1491">
          <w:rPr>
            <w:rStyle w:val="Hyperlink"/>
          </w:rPr>
          <w:t>https://www.politico.com/news/2020/04/20/democrats-momentum-senate-majority-in-play-194415</w:t>
        </w:r>
      </w:hyperlink>
      <w:r>
        <w:t>)</w:t>
      </w:r>
    </w:p>
    <w:p w14:paraId="2B72581F" w14:textId="77777777" w:rsidR="00955A35" w:rsidRPr="00277AA4" w:rsidRDefault="00955A35" w:rsidP="00277AA4"/>
    <w:p w14:paraId="05B4B24D" w14:textId="2AE1D1C3" w:rsidR="00277AA4" w:rsidRDefault="00277AA4" w:rsidP="00277AA4">
      <w:r w:rsidRPr="00955A35">
        <w:rPr>
          <w:rStyle w:val="StyleUnderline"/>
        </w:rPr>
        <w:t>Republicans started this election cycle as heavy favorites to keep their Senate majority</w:t>
      </w:r>
      <w:r>
        <w:t>, with a lineup of elections mostly in red-tinted states and GOP incumbents favored over a slate of relatively unknown and untested challengers.</w:t>
      </w:r>
      <w:r w:rsidR="00955A35">
        <w:t xml:space="preserve"> </w:t>
      </w:r>
      <w:r>
        <w:t xml:space="preserve">Now, nearly six months out from the election, </w:t>
      </w:r>
      <w:r w:rsidRPr="00955A35">
        <w:rPr>
          <w:rStyle w:val="StyleUnderline"/>
        </w:rPr>
        <w:t>Democrats are making them sweat</w:t>
      </w:r>
      <w:r>
        <w:t>.</w:t>
      </w:r>
      <w:r w:rsidR="00955A35">
        <w:t xml:space="preserve"> </w:t>
      </w:r>
      <w:r w:rsidRPr="00955A35">
        <w:rPr>
          <w:rStyle w:val="Emphasis"/>
        </w:rPr>
        <w:t xml:space="preserve">Republicans are </w:t>
      </w:r>
      <w:r w:rsidRPr="00955A35">
        <w:rPr>
          <w:rStyle w:val="Emphasis"/>
          <w:sz w:val="30"/>
          <w:szCs w:val="30"/>
        </w:rPr>
        <w:t>still more likely than not</w:t>
      </w:r>
      <w:r w:rsidRPr="00955A35">
        <w:rPr>
          <w:rStyle w:val="Emphasis"/>
        </w:rPr>
        <w:t xml:space="preserve"> to maintain control</w:t>
      </w:r>
      <w:r>
        <w:t xml:space="preserve">, but Democrats strengthened their hand with a slate of challengers raising massive sums of money in races that represent the heart of the battle for the majority, putting control of the Senate within reach. </w:t>
      </w:r>
      <w:r w:rsidRPr="00955A35">
        <w:rPr>
          <w:rStyle w:val="StyleUnderline"/>
        </w:rPr>
        <w:t>Republicans remain</w:t>
      </w:r>
      <w:r>
        <w:t xml:space="preserve"> modest </w:t>
      </w:r>
      <w:r w:rsidRPr="00955A35">
        <w:rPr>
          <w:rStyle w:val="StyleUnderline"/>
        </w:rPr>
        <w:t>favorites to keep the Senate, with incumbents holding cash advantages in most competitive races and several offensive targets potentially cushioning their majority</w:t>
      </w:r>
      <w:r>
        <w:t>.</w:t>
      </w:r>
    </w:p>
    <w:p w14:paraId="3438F497" w14:textId="1895FB8E" w:rsidR="00BA417D" w:rsidRDefault="00BA417D" w:rsidP="00BA417D">
      <w:pPr>
        <w:pStyle w:val="Heading3"/>
      </w:pPr>
      <w:r>
        <w:t>2ac – NU – other bills</w:t>
      </w:r>
    </w:p>
    <w:p w14:paraId="4CE038BF" w14:textId="71E01546" w:rsidR="00BA417D" w:rsidRDefault="00BA417D" w:rsidP="00BA417D">
      <w:pPr>
        <w:pStyle w:val="Heading4"/>
      </w:pPr>
      <w:r>
        <w:t>Congress will pass police reform now</w:t>
      </w:r>
    </w:p>
    <w:p w14:paraId="3C3C9251" w14:textId="0EBD088C" w:rsidR="00ED4B3D" w:rsidRDefault="00BA417D" w:rsidP="00BA417D">
      <w:proofErr w:type="spellStart"/>
      <w:r w:rsidRPr="00ED4B3D">
        <w:rPr>
          <w:rStyle w:val="Style13ptBold"/>
        </w:rPr>
        <w:t>Breuninger</w:t>
      </w:r>
      <w:proofErr w:type="spellEnd"/>
      <w:r w:rsidRPr="00ED4B3D">
        <w:rPr>
          <w:rStyle w:val="Style13ptBold"/>
        </w:rPr>
        <w:t xml:space="preserve"> 6-12</w:t>
      </w:r>
      <w:r>
        <w:t xml:space="preserve">-2020 (Kevin, “It might be different this time: Lawmakers, activists more optimistic about police reform,” </w:t>
      </w:r>
      <w:r w:rsidRPr="00ED4B3D">
        <w:rPr>
          <w:i/>
          <w:iCs/>
        </w:rPr>
        <w:t>CNBC</w:t>
      </w:r>
      <w:r>
        <w:t xml:space="preserve">, </w:t>
      </w:r>
      <w:hyperlink r:id="rId99" w:history="1">
        <w:r w:rsidR="00ED4B3D" w:rsidRPr="005C1491">
          <w:rPr>
            <w:rStyle w:val="Hyperlink"/>
          </w:rPr>
          <w:t>https://www.cnbc.com/2020/06/12/george-floyd-protests-lawmakers-activists-optimistic-about-police-reform.html</w:t>
        </w:r>
      </w:hyperlink>
      <w:r>
        <w:t>)</w:t>
      </w:r>
      <w:r w:rsidR="00ED4B3D">
        <w:t>//BB</w:t>
      </w:r>
    </w:p>
    <w:p w14:paraId="0672DA40" w14:textId="77777777" w:rsidR="00ED4B3D" w:rsidRPr="00BA417D" w:rsidRDefault="00ED4B3D" w:rsidP="00BA417D"/>
    <w:p w14:paraId="2662F6CB" w14:textId="39598E74" w:rsidR="00BA417D" w:rsidRPr="00BA417D" w:rsidRDefault="00BA417D" w:rsidP="00BA417D">
      <w:r w:rsidRPr="00ED4B3D">
        <w:rPr>
          <w:rStyle w:val="StyleUnderline"/>
        </w:rPr>
        <w:t>Between the thousands marching across the globe, the legislation moving through government channels and</w:t>
      </w:r>
      <w:r>
        <w:t xml:space="preserve"> even the </w:t>
      </w:r>
      <w:r w:rsidRPr="00ED4B3D">
        <w:rPr>
          <w:rStyle w:val="StyleUnderline"/>
        </w:rPr>
        <w:t xml:space="preserve">actions of some private businesses, it’s clear that </w:t>
      </w:r>
      <w:r w:rsidRPr="00ED4B3D">
        <w:rPr>
          <w:rStyle w:val="Emphasis"/>
        </w:rPr>
        <w:t>something is different</w:t>
      </w:r>
      <w:r w:rsidRPr="00ED4B3D">
        <w:rPr>
          <w:rStyle w:val="StyleUnderline"/>
        </w:rPr>
        <w:t xml:space="preserve"> this time</w:t>
      </w:r>
      <w:r>
        <w:t>.</w:t>
      </w:r>
      <w:r w:rsidR="00ED4B3D">
        <w:t xml:space="preserve"> </w:t>
      </w:r>
      <w:r>
        <w:t>An eruption of protests following George Floyd’s death last month has spread wider than any comparable movement in recent history, analysts say, with hundreds of thousands turning out in all 50 states — and even overseas — to demonstrate against police brutality and racism.</w:t>
      </w:r>
      <w:r w:rsidR="00ED4B3D">
        <w:t xml:space="preserve"> </w:t>
      </w:r>
      <w:r w:rsidRPr="00ED4B3D">
        <w:rPr>
          <w:rStyle w:val="StyleUnderline"/>
        </w:rPr>
        <w:t>Floyd is not the only unarmed Black person whose death at the hands of police has driven protesters into the streets demanding change</w:t>
      </w:r>
      <w:r>
        <w:t xml:space="preserve">. </w:t>
      </w:r>
      <w:r w:rsidRPr="00ED4B3D">
        <w:rPr>
          <w:rStyle w:val="Emphasis"/>
        </w:rPr>
        <w:t>But</w:t>
      </w:r>
      <w:r>
        <w:t xml:space="preserve"> </w:t>
      </w:r>
      <w:r w:rsidRPr="00ED4B3D">
        <w:rPr>
          <w:rStyle w:val="StyleUnderline"/>
        </w:rPr>
        <w:t>lawmakers and activists alike are seeing signs that this political moment</w:t>
      </w:r>
      <w:r>
        <w:t>, which comes amid the coronavirus pandemic and an already-vicious presidential election season, could finally bring to fruition some of the reforms they’ve pushed for years.</w:t>
      </w:r>
      <w:r w:rsidR="00ED4B3D">
        <w:t xml:space="preserve"> </w:t>
      </w:r>
      <w:r>
        <w:t xml:space="preserve">“I’m hopeful and I’m optimistic that </w:t>
      </w:r>
      <w:r w:rsidRPr="00ED4B3D">
        <w:rPr>
          <w:rStyle w:val="StyleUnderline"/>
        </w:rPr>
        <w:t>this is the straw that has broken the camel’s back</w:t>
      </w:r>
      <w:r>
        <w:t xml:space="preserve">,” New York City Councilman Rory </w:t>
      </w:r>
      <w:proofErr w:type="spellStart"/>
      <w:r>
        <w:t>Lancman</w:t>
      </w:r>
      <w:proofErr w:type="spellEnd"/>
      <w:r>
        <w:t xml:space="preserve"> said in an interview.</w:t>
      </w:r>
      <w:r w:rsidR="00ED4B3D">
        <w:t xml:space="preserve"> </w:t>
      </w:r>
      <w:r>
        <w:t>A different moment</w:t>
      </w:r>
      <w:r w:rsidR="00ED4B3D">
        <w:t xml:space="preserve"> </w:t>
      </w:r>
      <w:proofErr w:type="spellStart"/>
      <w:r>
        <w:t>Lancman</w:t>
      </w:r>
      <w:proofErr w:type="spellEnd"/>
      <w:r>
        <w:t xml:space="preserve">, a Democratic council member from Queens, has reason to believe </w:t>
      </w:r>
      <w:r w:rsidRPr="00ED4B3D">
        <w:rPr>
          <w:rStyle w:val="StyleUnderline"/>
        </w:rPr>
        <w:t>the political winds have shifted</w:t>
      </w:r>
      <w:r>
        <w:t>.</w:t>
      </w:r>
      <w:r w:rsidR="00ED4B3D">
        <w:t xml:space="preserve"> </w:t>
      </w:r>
      <w:r>
        <w:t>In 2014, he introduced a bill banning police chokeholds following the death of Eric Garner, a Black man who died in Staten Island in 2017 after an officer held him by the neck. The bill had failed to gain enough support to override a veto by Mayor Bill de Blasio, who vowed to reject the legislation after two NYPD officers were killed in Brooklyn.</w:t>
      </w:r>
      <w:r w:rsidR="00ED4B3D">
        <w:t xml:space="preserve"> </w:t>
      </w:r>
      <w:r>
        <w:t xml:space="preserve">But in the wake of Floyd’s death, </w:t>
      </w:r>
      <w:proofErr w:type="spellStart"/>
      <w:r>
        <w:t>Lancman’s</w:t>
      </w:r>
      <w:proofErr w:type="spellEnd"/>
      <w:r>
        <w:t xml:space="preserve"> bill has gained enough support for a veto-proof majority, even as it has been broadened to ban officers from restricting “the flow of air or blood by compressing the windpipe, diaphragm, or the carotid arteries” during an arrest. Floyd died after a since-fired Minneapolis police officer knelt on his neck for nearly nine minutes. The officer, Derek Chauvin, has been charged with murder.</w:t>
      </w:r>
      <w:r w:rsidR="00ED4B3D">
        <w:t xml:space="preserve"> </w:t>
      </w:r>
      <w:proofErr w:type="spellStart"/>
      <w:r>
        <w:t>Lancman</w:t>
      </w:r>
      <w:proofErr w:type="spellEnd"/>
      <w:r>
        <w:t xml:space="preserve"> said the current civil unrest is the “deepest, broadest wave of public outcry” for criminal justice reform he’s seen in his time in office. “This moment allowed us to move [the bill] forward with confidence,” he said.</w:t>
      </w:r>
      <w:r w:rsidR="00ED4B3D">
        <w:t xml:space="preserve"> </w:t>
      </w:r>
      <w:r w:rsidRPr="00ED4B3D">
        <w:rPr>
          <w:rStyle w:val="StyleUnderline"/>
        </w:rPr>
        <w:t xml:space="preserve">That </w:t>
      </w:r>
      <w:r w:rsidRPr="00ED4B3D">
        <w:rPr>
          <w:rStyle w:val="Emphasis"/>
        </w:rPr>
        <w:t>momentum appears to have carried over to Congress</w:t>
      </w:r>
      <w:r w:rsidRPr="00ED4B3D">
        <w:rPr>
          <w:rStyle w:val="StyleUnderline"/>
        </w:rPr>
        <w:t>, where Democrats this week put forward sweeping police reform bills in the House and Senate. The bills would overhaul police precincts across the country</w:t>
      </w:r>
      <w:r>
        <w:t>, in part by banning the use of chokeholds, ending “no-knock” search warrants in drug cases and applying new oversight measures to departments.</w:t>
      </w:r>
      <w:r w:rsidR="00ED4B3D">
        <w:t xml:space="preserve"> </w:t>
      </w:r>
      <w:r w:rsidRPr="00ED4B3D">
        <w:rPr>
          <w:rStyle w:val="StyleUnderline"/>
        </w:rPr>
        <w:t>Republicans</w:t>
      </w:r>
      <w:r>
        <w:t xml:space="preserve">, led by South Carolina’s Tim Scott, one of only three Black U.S. senators, </w:t>
      </w:r>
      <w:r w:rsidRPr="00ED4B3D">
        <w:rPr>
          <w:rStyle w:val="StyleUnderline"/>
        </w:rPr>
        <w:t>are working up their own alternative legislation</w:t>
      </w:r>
      <w:r>
        <w:t xml:space="preserve"> to address the policing system. President Donald Trump announced on Thursday a proposal that steered clear of major police reform.</w:t>
      </w:r>
    </w:p>
    <w:p w14:paraId="03DEC689" w14:textId="7C8FD2CC" w:rsidR="00B51856" w:rsidRDefault="002F4628" w:rsidP="00B51856">
      <w:pPr>
        <w:pStyle w:val="Heading3"/>
      </w:pPr>
      <w:r>
        <w:t>2ac – no link / LT</w:t>
      </w:r>
    </w:p>
    <w:p w14:paraId="1D694AC5" w14:textId="59ECD0B5" w:rsidR="00B51856" w:rsidRDefault="00B51856" w:rsidP="00B51856">
      <w:pPr>
        <w:pStyle w:val="Heading4"/>
      </w:pPr>
      <w:r>
        <w:t xml:space="preserve">The plan </w:t>
      </w:r>
      <w:r w:rsidR="00326EB1" w:rsidRPr="00326EB1">
        <w:rPr>
          <w:u w:val="single"/>
        </w:rPr>
        <w:t>can’t</w:t>
      </w:r>
      <w:r w:rsidRPr="00326EB1">
        <w:rPr>
          <w:u w:val="single"/>
        </w:rPr>
        <w:t xml:space="preserve"> help</w:t>
      </w:r>
      <w:r>
        <w:t xml:space="preserve"> Senate Republicans---they’re </w:t>
      </w:r>
      <w:r w:rsidRPr="00F2173D">
        <w:rPr>
          <w:u w:val="single"/>
        </w:rPr>
        <w:t>inevitably</w:t>
      </w:r>
      <w:r>
        <w:t xml:space="preserve"> tied to Trump’s racism</w:t>
      </w:r>
    </w:p>
    <w:p w14:paraId="4D1DED58" w14:textId="554833D6" w:rsidR="00B51856" w:rsidRDefault="00B51856" w:rsidP="00B51856">
      <w:r w:rsidRPr="00C26178">
        <w:rPr>
          <w:rStyle w:val="Style13ptBold"/>
        </w:rPr>
        <w:t>Phillips 6-9</w:t>
      </w:r>
      <w:r>
        <w:t xml:space="preserve">-2020,  analyzes politics for The Washington Post's nonpartisan politics blog and authors The 5-Minute Fix newsletter, a rundown of the day's biggest political news (Amber, “What’s keeping Senate Republicans from ditching Trump?,” </w:t>
      </w:r>
      <w:r w:rsidRPr="001D310D">
        <w:rPr>
          <w:i/>
          <w:iCs/>
        </w:rPr>
        <w:t>Washington Post</w:t>
      </w:r>
      <w:r>
        <w:t xml:space="preserve">, </w:t>
      </w:r>
      <w:hyperlink r:id="rId100" w:history="1">
        <w:r w:rsidR="001D310D" w:rsidRPr="005C1491">
          <w:rPr>
            <w:rStyle w:val="Hyperlink"/>
          </w:rPr>
          <w:t>https://www.washingtonpost.com/politics/2020/06/09/whats-keeping-senate-republicans-ditching-trump/</w:t>
        </w:r>
      </w:hyperlink>
      <w:r>
        <w:t>)</w:t>
      </w:r>
      <w:r w:rsidR="001D310D">
        <w:t>//BB</w:t>
      </w:r>
    </w:p>
    <w:p w14:paraId="64C44C41" w14:textId="77777777" w:rsidR="001D310D" w:rsidRPr="00B51856" w:rsidRDefault="001D310D" w:rsidP="00B51856"/>
    <w:p w14:paraId="6E909D21" w14:textId="0C342649" w:rsidR="00B51856" w:rsidRDefault="00B51856" w:rsidP="00B51856">
      <w:r w:rsidRPr="00C26178">
        <w:rPr>
          <w:rStyle w:val="StyleUnderline"/>
        </w:rPr>
        <w:t>It’s been a can’t-win situation for congressional Republicans</w:t>
      </w:r>
      <w:r>
        <w:t xml:space="preserve"> from the start: </w:t>
      </w:r>
      <w:r w:rsidRPr="00C26178">
        <w:rPr>
          <w:rStyle w:val="StyleUnderline"/>
        </w:rPr>
        <w:t>Criticize the president</w:t>
      </w:r>
      <w:r>
        <w:t xml:space="preserve">’s latest controversial words </w:t>
      </w:r>
      <w:r w:rsidRPr="00C26178">
        <w:rPr>
          <w:rStyle w:val="StyleUnderline"/>
        </w:rPr>
        <w:t>and risk his wrath and the wrath of his base</w:t>
      </w:r>
      <w:r>
        <w:t xml:space="preserve">, </w:t>
      </w:r>
      <w:r w:rsidRPr="00C26178">
        <w:rPr>
          <w:rStyle w:val="StyleUnderline"/>
        </w:rPr>
        <w:t xml:space="preserve">or risk public ridicule for not speaking out </w:t>
      </w:r>
      <w:r>
        <w:t xml:space="preserve">against it. </w:t>
      </w:r>
      <w:r w:rsidRPr="00C26178">
        <w:rPr>
          <w:rStyle w:val="StyleUnderline"/>
        </w:rPr>
        <w:t>Those stakes have become much higher now that the national conversation and Trump’s controversial tweets have centered on police brutality and racism</w:t>
      </w:r>
      <w:r>
        <w:t>.</w:t>
      </w:r>
      <w:r w:rsidR="001D310D">
        <w:t xml:space="preserve"> </w:t>
      </w:r>
      <w:r>
        <w:t xml:space="preserve">Since he became president, </w:t>
      </w:r>
      <w:r w:rsidRPr="00C26178">
        <w:rPr>
          <w:rStyle w:val="StyleUnderline"/>
        </w:rPr>
        <w:t xml:space="preserve">Trump has </w:t>
      </w:r>
      <w:r>
        <w:t xml:space="preserve">also </w:t>
      </w:r>
      <w:r w:rsidRPr="00C26178">
        <w:rPr>
          <w:rStyle w:val="StyleUnderline"/>
        </w:rPr>
        <w:t>made Republican lawmakers swallow policies that have been anathema to their long-held principles</w:t>
      </w:r>
      <w:r>
        <w:t>, like tariffs over free trade, or pushed them toward policies they had been trying to move away from, like tough immigration laws.</w:t>
      </w:r>
      <w:r w:rsidR="001D310D">
        <w:t xml:space="preserve"> </w:t>
      </w:r>
      <w:r w:rsidRPr="00C26178">
        <w:rPr>
          <w:rStyle w:val="StyleUnderline"/>
        </w:rPr>
        <w:t>The pressure has built to a potentially unmanageable degree among some senators</w:t>
      </w:r>
      <w:r>
        <w:t>. Sen. Lisa Murkowski (R-Alaska) allowed last week that she’s “struggling” on how she can support the president, especially after a respected military general and Trump’s former defense secretary alleged that the president is a threat to the nation because of Trump saying he would deploy active military troops in U.S. cities to restore law and order.</w:t>
      </w:r>
      <w:r w:rsidR="001D310D">
        <w:t xml:space="preserve"> </w:t>
      </w:r>
      <w:r>
        <w:t xml:space="preserve">On top of all that, </w:t>
      </w:r>
      <w:r w:rsidRPr="00C26178">
        <w:rPr>
          <w:rStyle w:val="StyleUnderline"/>
        </w:rPr>
        <w:t>Trump’s poll numbers are sinking and there’s a real concern among Republicans he could take some vulnerable GOP Senate members — and their majority — down with them</w:t>
      </w:r>
      <w:r>
        <w:t>.</w:t>
      </w:r>
      <w:r w:rsidR="001D310D">
        <w:t xml:space="preserve"> </w:t>
      </w:r>
      <w:r w:rsidRPr="00C26178">
        <w:rPr>
          <w:rStyle w:val="StyleUnderline"/>
        </w:rPr>
        <w:t xml:space="preserve">But even with all that, to ditch Trump now would be a </w:t>
      </w:r>
      <w:r w:rsidRPr="00C26178">
        <w:rPr>
          <w:rStyle w:val="Emphasis"/>
        </w:rPr>
        <w:t>futile effort</w:t>
      </w:r>
      <w:r w:rsidRPr="00C26178">
        <w:rPr>
          <w:rStyle w:val="StyleUnderline"/>
        </w:rPr>
        <w:t xml:space="preserve"> for most Senate Republicans</w:t>
      </w:r>
      <w:r>
        <w:t>. Who are they going to win over?</w:t>
      </w:r>
      <w:r w:rsidR="001D310D">
        <w:t xml:space="preserve"> </w:t>
      </w:r>
      <w:r>
        <w:t xml:space="preserve">Probably </w:t>
      </w:r>
      <w:r w:rsidRPr="00C26178">
        <w:rPr>
          <w:rStyle w:val="StyleUnderline"/>
        </w:rPr>
        <w:t>not any significant number of Democratic-leaning voters to make it worth their while</w:t>
      </w:r>
      <w:r>
        <w:t xml:space="preserve">. </w:t>
      </w:r>
      <w:r w:rsidRPr="00C26178">
        <w:rPr>
          <w:rStyle w:val="StyleUnderline"/>
        </w:rPr>
        <w:t>To Trump’s critics, Senate Republicans have had dozens of chances to speak out more forcefully against the president and haven’t done so</w:t>
      </w:r>
      <w:r>
        <w:t>.</w:t>
      </w:r>
      <w:r w:rsidR="001D310D">
        <w:t xml:space="preserve"> </w:t>
      </w:r>
      <w:r>
        <w:t xml:space="preserve">An unnamed Republican senator who is publicly supporting Trump told the New York Times’s Jonathan Martin that he might prefer Trump losing reelection if Republicans could keep their Senate majority. But </w:t>
      </w:r>
      <w:r w:rsidRPr="00C26178">
        <w:rPr>
          <w:rStyle w:val="Emphasis"/>
        </w:rPr>
        <w:t>the two are more linked than ever</w:t>
      </w:r>
      <w:r w:rsidRPr="00C26178">
        <w:rPr>
          <w:rStyle w:val="StyleUnderline"/>
        </w:rPr>
        <w:t xml:space="preserve"> in a </w:t>
      </w:r>
      <w:proofErr w:type="spellStart"/>
      <w:r w:rsidRPr="00C26178">
        <w:rPr>
          <w:rStyle w:val="StyleUnderline"/>
        </w:rPr>
        <w:t>hyperpartisan</w:t>
      </w:r>
      <w:proofErr w:type="spellEnd"/>
      <w:r w:rsidRPr="00C26178">
        <w:rPr>
          <w:rStyle w:val="StyleUnderline"/>
        </w:rPr>
        <w:t xml:space="preserve"> environment, stoked by Trump’s constant “you’re with us or against us” mentality</w:t>
      </w:r>
      <w:r>
        <w:t>.</w:t>
      </w:r>
      <w:r w:rsidR="001D310D">
        <w:t xml:space="preserve"> </w:t>
      </w:r>
      <w:r w:rsidRPr="001D310D">
        <w:rPr>
          <w:rStyle w:val="StyleUnderline"/>
        </w:rPr>
        <w:t>The relatively small pool of voters who might be inclined to vote for former vice president Joe Biden and a Senate Republican have by now been on the receiving end of plenty of messaging that a vote for a Senate Republican is a vote for Trump</w:t>
      </w:r>
      <w:r>
        <w:t xml:space="preserve">. </w:t>
      </w:r>
      <w:r w:rsidRPr="001D310D">
        <w:rPr>
          <w:rStyle w:val="StyleUnderline"/>
        </w:rPr>
        <w:t xml:space="preserve">Democratic leaders in Congress have accused Senate Republicans of enabling Trump on everything </w:t>
      </w:r>
      <w:r>
        <w:t xml:space="preserve">from separating families at the border to driving racial animus in America to dismantling independent oversight into his administration. The party has spent tens of millions to try to unseat three to four Republicans in November and regain control of the Senate. </w:t>
      </w:r>
      <w:r w:rsidRPr="001D310D">
        <w:rPr>
          <w:rStyle w:val="StyleUnderline"/>
        </w:rPr>
        <w:t xml:space="preserve">Any anti-Trump sentiment that Senate Republicans express would probably be </w:t>
      </w:r>
      <w:r w:rsidRPr="001D310D">
        <w:rPr>
          <w:rStyle w:val="Emphasis"/>
        </w:rPr>
        <w:t>too little too late</w:t>
      </w:r>
      <w:r w:rsidRPr="001D310D">
        <w:rPr>
          <w:rStyle w:val="StyleUnderline"/>
        </w:rPr>
        <w:t xml:space="preserve"> to change those dynamics in a significant way</w:t>
      </w:r>
      <w:r>
        <w:t>.</w:t>
      </w:r>
      <w:r w:rsidR="001D310D">
        <w:t xml:space="preserve"> </w:t>
      </w:r>
      <w:r w:rsidRPr="001D310D">
        <w:rPr>
          <w:rStyle w:val="StyleUnderline"/>
        </w:rPr>
        <w:t>Then there’s Trump’s stalwart base, which hasn’t budged over the years and the controversies</w:t>
      </w:r>
      <w:r>
        <w:t>. During Trump’s impeachment trial in the Senate at the start of this year, the evidence Democrats presented was enough to persuade one Republican senator, Mitt Romney of Utah, to vote to remove Trump from office. But it was not enough for Trump’s supporters to even consider such a thing. The Post’s Griffe Witte traveled to Kentucky, where Senate Majority Leader Mitch McConnell (R-Ky.) is up for reelection, and Colorado, where Sen. Cory Gardner (R-Colo.) is vulnerable, and found a Republican base adamant that their senators stand behind Trump during impeachment.</w:t>
      </w:r>
      <w:r w:rsidR="001D310D">
        <w:t xml:space="preserve"> </w:t>
      </w:r>
      <w:r>
        <w:t>In 2016, Republican Kelly Ayotte was in a tight Senate reelection race in New Hampshire when she said she wouldn’t support Trump. She lost that race.</w:t>
      </w:r>
      <w:r w:rsidR="001D310D">
        <w:t xml:space="preserve"> </w:t>
      </w:r>
      <w:r w:rsidRPr="001D310D">
        <w:rPr>
          <w:rStyle w:val="StyleUnderline"/>
        </w:rPr>
        <w:t>There is a vocal group of Republicans who oppose Trump where these senators could find a home</w:t>
      </w:r>
      <w:r>
        <w:t xml:space="preserve">. </w:t>
      </w:r>
      <w:r w:rsidRPr="001D310D">
        <w:rPr>
          <w:rStyle w:val="StyleUnderline"/>
        </w:rPr>
        <w:t xml:space="preserve">The marquee group is </w:t>
      </w:r>
      <w:r>
        <w:t xml:space="preserve">led by George Conway, the husband of Trump’s senior adviser Kellyanne Conway. But it would be </w:t>
      </w:r>
      <w:r w:rsidRPr="001D310D">
        <w:rPr>
          <w:rStyle w:val="StyleUnderline"/>
        </w:rPr>
        <w:t>a</w:t>
      </w:r>
      <w:r>
        <w:t xml:space="preserve"> </w:t>
      </w:r>
      <w:r w:rsidRPr="001D310D">
        <w:rPr>
          <w:rStyle w:val="StyleUnderline"/>
        </w:rPr>
        <w:t>lonely one:</w:t>
      </w:r>
      <w:r>
        <w:t xml:space="preserve"> The Lincoln Project, an anti-Trump super PAC, doesn’t have the support of sitting GOP lawmakers. </w:t>
      </w:r>
      <w:r w:rsidRPr="00892D4C">
        <w:rPr>
          <w:rStyle w:val="StyleUnderline"/>
        </w:rPr>
        <w:t>All of the Republican senators who publicly criticized Trump in the first half of his presidency were retiring</w:t>
      </w:r>
      <w:r>
        <w:t>.</w:t>
      </w:r>
      <w:r w:rsidR="001D310D">
        <w:t xml:space="preserve"> </w:t>
      </w:r>
      <w:r w:rsidRPr="001D310D">
        <w:rPr>
          <w:rStyle w:val="StyleUnderline"/>
        </w:rPr>
        <w:t xml:space="preserve">It seems there is </w:t>
      </w:r>
      <w:r w:rsidRPr="001D310D">
        <w:rPr>
          <w:rStyle w:val="Emphasis"/>
        </w:rPr>
        <w:t>no choice for Senate Republicans but to stick with the home they have under Trump</w:t>
      </w:r>
      <w:r w:rsidRPr="001D310D">
        <w:rPr>
          <w:rStyle w:val="StyleUnderline"/>
        </w:rPr>
        <w:t>, as frustrating as it is for them, and hope for the best: that somehow they can keep the presidency and control of the Senate</w:t>
      </w:r>
      <w:r>
        <w:t>.</w:t>
      </w:r>
    </w:p>
    <w:p w14:paraId="2D85BA91" w14:textId="1124B20B" w:rsidR="0006701D" w:rsidRPr="00892D4C" w:rsidRDefault="0006701D" w:rsidP="0006701D">
      <w:pPr>
        <w:pStyle w:val="Heading4"/>
        <w:rPr>
          <w:u w:val="single"/>
        </w:rPr>
      </w:pPr>
      <w:r>
        <w:t xml:space="preserve">But, </w:t>
      </w:r>
      <w:r w:rsidR="00892D4C">
        <w:t>the plan</w:t>
      </w:r>
      <w:r>
        <w:t xml:space="preserve"> </w:t>
      </w:r>
      <w:r w:rsidRPr="00892D4C">
        <w:rPr>
          <w:u w:val="single"/>
        </w:rPr>
        <w:t>does</w:t>
      </w:r>
      <w:r>
        <w:t xml:space="preserve"> anger the</w:t>
      </w:r>
      <w:r w:rsidR="00414E25">
        <w:t xml:space="preserve"> GOP</w:t>
      </w:r>
      <w:r>
        <w:t xml:space="preserve"> base---those are the </w:t>
      </w:r>
      <w:r w:rsidRPr="00892D4C">
        <w:rPr>
          <w:u w:val="single"/>
        </w:rPr>
        <w:t>only variable votes</w:t>
      </w:r>
    </w:p>
    <w:p w14:paraId="222CB87C" w14:textId="28C2F129" w:rsidR="00526C0C" w:rsidRDefault="00526C0C" w:rsidP="00526C0C">
      <w:r w:rsidRPr="006E1DA3">
        <w:rPr>
          <w:rStyle w:val="Style13ptBold"/>
        </w:rPr>
        <w:t>Taylor 6-29</w:t>
      </w:r>
      <w:r>
        <w:t xml:space="preserve">-2020 (Andrew, “Why Congress failed to answer the national call for police bill,” </w:t>
      </w:r>
      <w:r w:rsidRPr="006E1DA3">
        <w:rPr>
          <w:i/>
          <w:iCs/>
        </w:rPr>
        <w:t>Christian Science Monitor</w:t>
      </w:r>
      <w:r>
        <w:t xml:space="preserve">, </w:t>
      </w:r>
      <w:hyperlink r:id="rId101" w:history="1">
        <w:r w:rsidR="00892D4C" w:rsidRPr="005C1491">
          <w:rPr>
            <w:rStyle w:val="Hyperlink"/>
          </w:rPr>
          <w:t>https://www.csmonitor.com/USA/Politics/2020/0629/Why-Congress-failed-to-answer-the-national-call-for-police-bill</w:t>
        </w:r>
      </w:hyperlink>
      <w:r>
        <w:t>)</w:t>
      </w:r>
    </w:p>
    <w:p w14:paraId="70576FFC" w14:textId="77777777" w:rsidR="00892D4C" w:rsidRPr="00526C0C" w:rsidRDefault="00892D4C" w:rsidP="00526C0C"/>
    <w:p w14:paraId="5623800B" w14:textId="523CB134" w:rsidR="0006701D" w:rsidRDefault="0006701D" w:rsidP="0006701D">
      <w:r w:rsidRPr="00892D4C">
        <w:rPr>
          <w:rStyle w:val="StyleUnderline"/>
        </w:rPr>
        <w:t>The swift rise and fall of prospects for the police bill showed how lawmakers are often driven</w:t>
      </w:r>
      <w:r>
        <w:t xml:space="preserve"> more </w:t>
      </w:r>
      <w:r w:rsidRPr="00892D4C">
        <w:rPr>
          <w:rStyle w:val="StyleUnderline"/>
        </w:rPr>
        <w:t>by the views of their parties' hard-liners</w:t>
      </w:r>
      <w:r>
        <w:t xml:space="preserve"> than overall public opinion.</w:t>
      </w:r>
      <w:r w:rsidR="00892D4C">
        <w:t xml:space="preserve"> </w:t>
      </w:r>
      <w:r>
        <w:t>"</w:t>
      </w:r>
      <w:r w:rsidRPr="00892D4C">
        <w:rPr>
          <w:rStyle w:val="StyleUnderline"/>
        </w:rPr>
        <w:t>The incentive structure is misaligned for compromise. That's the reality of it</w:t>
      </w:r>
      <w:r>
        <w:t xml:space="preserve">. </w:t>
      </w:r>
      <w:r w:rsidRPr="00892D4C">
        <w:rPr>
          <w:rStyle w:val="StyleUnderline"/>
        </w:rPr>
        <w:t xml:space="preserve">Members are </w:t>
      </w:r>
      <w:r w:rsidRPr="00892D4C">
        <w:rPr>
          <w:rStyle w:val="Emphasis"/>
        </w:rPr>
        <w:t>more likely</w:t>
      </w:r>
      <w:r w:rsidRPr="00892D4C">
        <w:rPr>
          <w:rStyle w:val="StyleUnderline"/>
        </w:rPr>
        <w:t xml:space="preserve"> to be rewarded electorally for representing their </w:t>
      </w:r>
      <w:r w:rsidRPr="00892D4C">
        <w:rPr>
          <w:rStyle w:val="Emphasis"/>
        </w:rPr>
        <w:t>base primary voters</w:t>
      </w:r>
      <w:r w:rsidRPr="00892D4C">
        <w:rPr>
          <w:rStyle w:val="StyleUnderline"/>
        </w:rPr>
        <w:t xml:space="preserve"> than for reaching out to voters in the middle</w:t>
      </w:r>
      <w:r>
        <w:t>," said Michael Steel, who was a top aide to former House Speaker John Boehner, R-Ohio. "</w:t>
      </w:r>
      <w:r w:rsidRPr="00892D4C">
        <w:rPr>
          <w:rStyle w:val="StyleUnderline"/>
        </w:rPr>
        <w:t xml:space="preserve">The giants of yesteryear are remembered as such because voters rewarded them for successfully legislating. And that just seems to be </w:t>
      </w:r>
      <w:r w:rsidRPr="00892D4C">
        <w:rPr>
          <w:rStyle w:val="Emphasis"/>
        </w:rPr>
        <w:t>less and less the case</w:t>
      </w:r>
      <w:r>
        <w:t>."</w:t>
      </w:r>
    </w:p>
    <w:p w14:paraId="0A4F851A" w14:textId="4E6ECB7C" w:rsidR="005E66B9" w:rsidRDefault="005E66B9" w:rsidP="002F4628">
      <w:pPr>
        <w:pStyle w:val="Heading3"/>
      </w:pPr>
      <w:r>
        <w:t>1ar – LT</w:t>
      </w:r>
    </w:p>
    <w:p w14:paraId="74D5DA20" w14:textId="0E8B5779" w:rsidR="005E66B9" w:rsidRDefault="005E66B9" w:rsidP="005E66B9">
      <w:pPr>
        <w:pStyle w:val="Heading4"/>
      </w:pPr>
      <w:r>
        <w:t>Republicans are capitalizing on the perceived extremism of criminal justice reform to paint democrats as radicals – the plan makes republicans “guilty” of the same reforms which hurts GOP election strategy</w:t>
      </w:r>
    </w:p>
    <w:p w14:paraId="4B1E0266" w14:textId="4CEE3F66" w:rsidR="005E66B9" w:rsidRDefault="005E66B9" w:rsidP="005E66B9">
      <w:pPr>
        <w:rPr>
          <w:rStyle w:val="Hyperlink"/>
        </w:rPr>
      </w:pPr>
      <w:proofErr w:type="spellStart"/>
      <w:r w:rsidRPr="00171AE9">
        <w:rPr>
          <w:rStyle w:val="Style13ptBold"/>
        </w:rPr>
        <w:t>Bierschbach</w:t>
      </w:r>
      <w:proofErr w:type="spellEnd"/>
      <w:r>
        <w:rPr>
          <w:rStyle w:val="Style13ptBold"/>
        </w:rPr>
        <w:t xml:space="preserve">, 6-9 – </w:t>
      </w:r>
      <w:r w:rsidRPr="00171AE9">
        <w:t xml:space="preserve">Briana </w:t>
      </w:r>
      <w:proofErr w:type="spellStart"/>
      <w:r w:rsidRPr="00171AE9">
        <w:t>Bierschbach</w:t>
      </w:r>
      <w:proofErr w:type="spellEnd"/>
      <w:r>
        <w:t xml:space="preserve"> is a Political Reporter at the Star Tribune and former member of the Associated Press (“</w:t>
      </w:r>
      <w:r w:rsidRPr="00171AE9">
        <w:t>Republicans pounce on Minneapolis push to dismantle the police</w:t>
      </w:r>
      <w:r>
        <w:t xml:space="preserve">”, Star Tribune, 6-9-2020, available online at: </w:t>
      </w:r>
      <w:hyperlink r:id="rId102" w:history="1">
        <w:r w:rsidRPr="004A199F">
          <w:rPr>
            <w:rStyle w:val="Hyperlink"/>
          </w:rPr>
          <w:t>https://www.startribune.com/republicans-pounce-on-mpls-push-to-dismantle-police/571116482/</w:t>
        </w:r>
      </w:hyperlink>
      <w:r>
        <w:t xml:space="preserve"> or at </w:t>
      </w:r>
      <w:hyperlink r:id="rId103" w:history="1">
        <w:r w:rsidRPr="004A199F">
          <w:rPr>
            <w:rStyle w:val="Hyperlink"/>
          </w:rPr>
          <w:t>https://www.heraldmailmedia.com/news/nation/republicans-pounce-on-minneapolis-push-to-dismantle-the-police/article_68de17e6-3741-59fb-8761-08f3a02a5c2e.html</w:t>
        </w:r>
      </w:hyperlink>
      <w:r>
        <w:rPr>
          <w:rStyle w:val="Hyperlink"/>
        </w:rPr>
        <w:t xml:space="preserve"> )//CM</w:t>
      </w:r>
    </w:p>
    <w:p w14:paraId="6B031254" w14:textId="77777777" w:rsidR="0028371F" w:rsidRPr="00171AE9" w:rsidRDefault="0028371F" w:rsidP="005E66B9">
      <w:pPr>
        <w:rPr>
          <w:b/>
          <w:sz w:val="26"/>
        </w:rPr>
      </w:pPr>
    </w:p>
    <w:p w14:paraId="40B997A8" w14:textId="77777777" w:rsidR="005E66B9" w:rsidRDefault="005E66B9" w:rsidP="005E66B9">
      <w:r w:rsidRPr="009D403C">
        <w:rPr>
          <w:rStyle w:val="StyleUnderline"/>
        </w:rPr>
        <w:t xml:space="preserve">But </w:t>
      </w:r>
      <w:r w:rsidRPr="009D403C">
        <w:rPr>
          <w:rStyle w:val="Emphasis"/>
        </w:rPr>
        <w:t>the issue of dismantling</w:t>
      </w:r>
      <w:r w:rsidRPr="009D403C">
        <w:rPr>
          <w:rStyle w:val="StyleUnderline"/>
        </w:rPr>
        <w:t xml:space="preserve"> the Minneapolis </w:t>
      </w:r>
      <w:r w:rsidRPr="009D403C">
        <w:rPr>
          <w:rStyle w:val="Emphasis"/>
        </w:rPr>
        <w:t>police</w:t>
      </w:r>
      <w:r w:rsidRPr="009D403C">
        <w:rPr>
          <w:rStyle w:val="StyleUnderline"/>
        </w:rPr>
        <w:t xml:space="preserve"> in some form </w:t>
      </w:r>
      <w:r w:rsidRPr="009D403C">
        <w:rPr>
          <w:rStyle w:val="Emphasis"/>
        </w:rPr>
        <w:t>will be particularly challenging for Democrats in rural districts that lean Republican</w:t>
      </w:r>
      <w:r w:rsidRPr="009D403C">
        <w:t xml:space="preserve">. Sen. Kent </w:t>
      </w:r>
      <w:proofErr w:type="spellStart"/>
      <w:r w:rsidRPr="009D403C">
        <w:t>Eken</w:t>
      </w:r>
      <w:proofErr w:type="spellEnd"/>
      <w:r w:rsidRPr="009D403C">
        <w:t xml:space="preserve">, DFL-Twin Valley, represents a rural district in northwestern Minnesota where he said </w:t>
      </w:r>
      <w:r w:rsidRPr="009D403C">
        <w:rPr>
          <w:rStyle w:val="Emphasis"/>
        </w:rPr>
        <w:t>the police department is respected in the community</w:t>
      </w:r>
      <w:r w:rsidRPr="009D403C">
        <w:t xml:space="preserve">. “I’ve always had concerns about painting things with a broad brush, and I do feel that in greater Minnesota and our rural communities, law enforcement is integrated into our communities and very involved in our communities,” </w:t>
      </w:r>
      <w:proofErr w:type="spellStart"/>
      <w:r w:rsidRPr="009D403C">
        <w:t>Eken</w:t>
      </w:r>
      <w:proofErr w:type="spellEnd"/>
      <w:r w:rsidRPr="009D403C">
        <w:t xml:space="preserve"> said. “I don’t want to see a situation where the state takes over implementing statewide approaches that are all based on what’s happening in Minneapolis. I’ve always been an advocate of more local control.” </w:t>
      </w:r>
      <w:r w:rsidRPr="009D403C">
        <w:rPr>
          <w:rStyle w:val="Emphasis"/>
        </w:rPr>
        <w:t>Republicans</w:t>
      </w:r>
      <w:r w:rsidRPr="009D403C">
        <w:t xml:space="preserve"> </w:t>
      </w:r>
      <w:r w:rsidRPr="009D403C">
        <w:rPr>
          <w:rStyle w:val="StyleUnderline"/>
        </w:rPr>
        <w:t xml:space="preserve">in the Legislature are calling on Democrats in control of the House to hold hearings on the proposal to dismantle the police during a likely upcoming special session on Friday. And in campaigns, they </w:t>
      </w:r>
      <w:r w:rsidRPr="009D403C">
        <w:rPr>
          <w:rStyle w:val="Emphasis"/>
        </w:rPr>
        <w:t>are using the push in Minneapolis to paint all Democrats</w:t>
      </w:r>
      <w:r w:rsidRPr="009D403C">
        <w:rPr>
          <w:rStyle w:val="StyleUnderline"/>
        </w:rPr>
        <w:t>, from top to bottom,</w:t>
      </w:r>
      <w:r w:rsidRPr="009D403C">
        <w:rPr>
          <w:rStyle w:val="Emphasis"/>
        </w:rPr>
        <w:t xml:space="preserve"> as “extreme.”</w:t>
      </w:r>
      <w:r w:rsidRPr="009D403C">
        <w:t xml:space="preserve"> “It’s rare that a statement by a single City Council can reverberate not just through state politics but through national politics so rapidly,” said Steven </w:t>
      </w:r>
      <w:proofErr w:type="spellStart"/>
      <w:r w:rsidRPr="009D403C">
        <w:t>Schier</w:t>
      </w:r>
      <w:proofErr w:type="spellEnd"/>
      <w:r w:rsidRPr="009D403C">
        <w:t xml:space="preserve">, a retired Carleton College political science professor. “It’s going to be an issue in state politics and you can bet that Republicans are going to be bringing it up time and again.” Facing a crucial election year, with control of the Legislature up for grabs, as well as a U.S. Senate seat and all eight congressional seats, </w:t>
      </w:r>
      <w:r w:rsidRPr="009D403C">
        <w:rPr>
          <w:rStyle w:val="StyleUnderline"/>
        </w:rPr>
        <w:t>both sides will be navigating a new mood in racial politics and voters’ perceptions of policing</w:t>
      </w:r>
      <w:r w:rsidRPr="009D403C">
        <w:t xml:space="preserve">. Republican candidate Tyler </w:t>
      </w:r>
      <w:proofErr w:type="spellStart"/>
      <w:r w:rsidRPr="009D403C">
        <w:t>Kistner</w:t>
      </w:r>
      <w:proofErr w:type="spellEnd"/>
      <w:r w:rsidRPr="009D403C">
        <w:t xml:space="preserve">, running against DFL U.S. Rep. Angie Craig in a suburban swing district this fall, called on her to denounce the move by the Minneapolis City Council, saying </w:t>
      </w:r>
      <w:r w:rsidRPr="009D403C">
        <w:rPr>
          <w:rStyle w:val="StyleUnderline"/>
        </w:rPr>
        <w:t>law enforcement “deserves our support, not to become the target of extreme ideas and ridicule.” Craig is serving her first term in Congress and represents a district Republicans have already been targeting</w:t>
      </w:r>
      <w:r w:rsidRPr="009D403C">
        <w:t>. “When it comes to protecting Minnesota’s families and neighborhoods — we very much need our firefighters, police officers and first responders,” she said. “We need real reform, but eliminating them is not the answer.”</w:t>
      </w:r>
    </w:p>
    <w:p w14:paraId="0B812785" w14:textId="77777777" w:rsidR="005E66B9" w:rsidRPr="005E66B9" w:rsidRDefault="005E66B9" w:rsidP="005E66B9"/>
    <w:p w14:paraId="1FC86818" w14:textId="127AC11F" w:rsidR="007A66D7" w:rsidRDefault="007A66D7" w:rsidP="002F4628">
      <w:pPr>
        <w:pStyle w:val="Heading3"/>
      </w:pPr>
      <w:r>
        <w:t>2ac – LT – immigration</w:t>
      </w:r>
    </w:p>
    <w:p w14:paraId="1D3D2492" w14:textId="77777777" w:rsidR="007A66D7" w:rsidRDefault="007A66D7" w:rsidP="007A66D7">
      <w:pPr>
        <w:pStyle w:val="Heading4"/>
      </w:pPr>
      <w:r>
        <w:t xml:space="preserve">Turn – The </w:t>
      </w:r>
      <w:proofErr w:type="spellStart"/>
      <w:r>
        <w:t>aff</w:t>
      </w:r>
      <w:proofErr w:type="spellEnd"/>
      <w:r>
        <w:t xml:space="preserve"> </w:t>
      </w:r>
      <w:r>
        <w:rPr>
          <w:u w:val="single"/>
        </w:rPr>
        <w:t>undermines</w:t>
      </w:r>
      <w:r>
        <w:t xml:space="preserve"> key republican seats by pitting them </w:t>
      </w:r>
      <w:r>
        <w:rPr>
          <w:u w:val="single"/>
        </w:rPr>
        <w:t>against</w:t>
      </w:r>
      <w:r>
        <w:t xml:space="preserve"> their conservative base</w:t>
      </w:r>
    </w:p>
    <w:p w14:paraId="4DB0C5F6" w14:textId="77777777" w:rsidR="007A66D7" w:rsidRPr="007558FD" w:rsidRDefault="007A66D7" w:rsidP="007A66D7">
      <w:proofErr w:type="spellStart"/>
      <w:r w:rsidRPr="007558FD">
        <w:rPr>
          <w:rStyle w:val="Style13ptBold"/>
        </w:rPr>
        <w:t>Purdum</w:t>
      </w:r>
      <w:proofErr w:type="spellEnd"/>
      <w:r w:rsidRPr="007558FD">
        <w:rPr>
          <w:rStyle w:val="Style13ptBold"/>
        </w:rPr>
        <w:t>, ‘20</w:t>
      </w:r>
      <w:r w:rsidRPr="007558FD">
        <w:t xml:space="preserve"> (Todd S. </w:t>
      </w:r>
      <w:proofErr w:type="spellStart"/>
      <w:r w:rsidRPr="007558FD">
        <w:t>Purdum</w:t>
      </w:r>
      <w:proofErr w:type="spellEnd"/>
      <w:r w:rsidRPr="007558FD">
        <w:t xml:space="preserve"> is a former staff writer at The Atlantic and the author of </w:t>
      </w:r>
      <w:r w:rsidRPr="00BC744F">
        <w:t>Something Wonderful: Rodgers and Hammerstein’s Broadway Revolution</w:t>
      </w:r>
      <w:r w:rsidRPr="007558FD">
        <w:t xml:space="preserve">, "The Price of Trump Loyalty," Atlantic, 5-25-2020, https://www.theatlantic.com/politics/archive/2020/05/cory-gardner-trump-republicans/612007/, accessed 7-5-2020, </w:t>
      </w:r>
      <w:proofErr w:type="spellStart"/>
      <w:r w:rsidRPr="007558FD">
        <w:t>SShaf</w:t>
      </w:r>
      <w:proofErr w:type="spellEnd"/>
      <w:r w:rsidRPr="007558FD">
        <w:t>)</w:t>
      </w:r>
    </w:p>
    <w:p w14:paraId="11A74ECE" w14:textId="77777777" w:rsidR="007A66D7" w:rsidRPr="00385385" w:rsidRDefault="007A66D7" w:rsidP="007A66D7">
      <w:pPr>
        <w:rPr>
          <w:sz w:val="8"/>
        </w:rPr>
      </w:pPr>
      <w:r w:rsidRPr="00385385">
        <w:rPr>
          <w:rStyle w:val="StyleUnderline"/>
        </w:rPr>
        <w:t>In the future museum</w:t>
      </w:r>
      <w:r>
        <w:rPr>
          <w:rStyle w:val="StyleUnderline"/>
        </w:rPr>
        <w:t xml:space="preserve"> </w:t>
      </w:r>
      <w:r w:rsidRPr="00385385">
        <w:rPr>
          <w:rStyle w:val="StyleUnderline"/>
        </w:rPr>
        <w:t xml:space="preserve">of Never </w:t>
      </w:r>
      <w:proofErr w:type="spellStart"/>
      <w:r w:rsidRPr="00385385">
        <w:rPr>
          <w:rStyle w:val="StyleUnderline"/>
        </w:rPr>
        <w:t>Trumpers</w:t>
      </w:r>
      <w:proofErr w:type="spellEnd"/>
      <w:r w:rsidRPr="00385385">
        <w:rPr>
          <w:rStyle w:val="StyleUnderline"/>
        </w:rPr>
        <w:t xml:space="preserve"> turned Ever </w:t>
      </w:r>
      <w:proofErr w:type="spellStart"/>
      <w:r w:rsidRPr="00385385">
        <w:rPr>
          <w:rStyle w:val="StyleUnderline"/>
        </w:rPr>
        <w:t>Trumpers</w:t>
      </w:r>
      <w:proofErr w:type="spellEnd"/>
      <w:r w:rsidRPr="00385385">
        <w:rPr>
          <w:sz w:val="8"/>
        </w:rPr>
        <w:t xml:space="preserve">, </w:t>
      </w:r>
      <w:r w:rsidRPr="00385385">
        <w:rPr>
          <w:rStyle w:val="StyleUnderline"/>
        </w:rPr>
        <w:t>Senator Cory Gardner of Colorado will have pride of place</w:t>
      </w:r>
      <w:r w:rsidRPr="00385385">
        <w:rPr>
          <w:sz w:val="8"/>
        </w:rPr>
        <w:t xml:space="preserve">. In 2016, Gardner called Donald Trump a “buffoon,” left the Republican National Convention after one day rather than watching him formally receive the party’s nomination, called for him to drop out of the race after the release of the Access Hollywood tape, and said he would write in Mike Pence’s name on his presidential ballot. Now </w:t>
      </w:r>
      <w:r w:rsidRPr="00385385">
        <w:rPr>
          <w:rStyle w:val="StyleUnderline"/>
        </w:rPr>
        <w:t>Gardner</w:t>
      </w:r>
      <w:r w:rsidRPr="00385385">
        <w:rPr>
          <w:sz w:val="8"/>
        </w:rPr>
        <w:t xml:space="preserve">, </w:t>
      </w:r>
      <w:r w:rsidRPr="00385385">
        <w:rPr>
          <w:rStyle w:val="StyleUnderline"/>
        </w:rPr>
        <w:t>perhaps the Senate’s most endangered Republican incumbent, is locked in an uphill battle for reelection in a state trending bluer by the day</w:t>
      </w:r>
      <w:r w:rsidRPr="00385385">
        <w:rPr>
          <w:sz w:val="8"/>
        </w:rPr>
        <w:t xml:space="preserve">. He trails his probable Democratic opponent, the former governor and erstwhile presidential candidate John Hickenlooper, by double digits in the polls. In a sharp about-face, Gardner has backed Trump at every turn since endorsing the president for reelection last year. “He’s been with us 100 percent,” Trump said of Gardner at a February rally in Colorado Springs, at which Gardner lavished praise on the president. What happened? Not so long ago, there was a time in American politics when elected officials who found their state’s voters shifting beneath them would adjust their partisan loyalties to stay in power. Former Senators James Jeffords of Vermont and Arlen Specter of Pennsylvania both left the Republican Party when its national agenda grew out of step with that of their voters. A generation of southern politicians, from George Wallace to Strom Thurmond, adapted its stances on race as black voters’ access to the ballot box rose. “I think I can understand something of the pain black people have come to endure,” Wallace told a black church audience in 1979. “I know I contributed to that pain and I can only ask your forgiveness.” Thurmond, who ran a segregationist campaign for president in 1948, never apologized for his past views, but he reliably delivered federal aid and programs for black constituents, and in 1970 became the first southern senator to hire a black staff aide and sponsor a black candidate for a federal judgeship. These days, </w:t>
      </w:r>
      <w:r w:rsidRPr="00385385">
        <w:rPr>
          <w:rStyle w:val="StyleUnderline"/>
        </w:rPr>
        <w:t xml:space="preserve">Trump’s hold on the GOP base is so total that Republican </w:t>
      </w:r>
      <w:r w:rsidRPr="00385385">
        <w:rPr>
          <w:rStyle w:val="Emphasis"/>
        </w:rPr>
        <w:t>incumbents</w:t>
      </w:r>
      <w:r w:rsidRPr="00385385">
        <w:rPr>
          <w:rStyle w:val="StyleUnderline"/>
        </w:rPr>
        <w:t xml:space="preserve"> around the country </w:t>
      </w:r>
      <w:r w:rsidRPr="00385385">
        <w:rPr>
          <w:rStyle w:val="Emphasis"/>
        </w:rPr>
        <w:t>cross him at their peril</w:t>
      </w:r>
      <w:r w:rsidRPr="00385385">
        <w:rPr>
          <w:sz w:val="8"/>
        </w:rPr>
        <w:t xml:space="preserve">. Tribal loyalty is the new normal. </w:t>
      </w:r>
      <w:r w:rsidRPr="00385385">
        <w:rPr>
          <w:rStyle w:val="StyleUnderline"/>
        </w:rPr>
        <w:t>In Gardner’s case</w:t>
      </w:r>
      <w:r w:rsidRPr="00385385">
        <w:rPr>
          <w:sz w:val="8"/>
        </w:rPr>
        <w:t xml:space="preserve">, cold </w:t>
      </w:r>
      <w:r w:rsidRPr="00385385">
        <w:rPr>
          <w:rStyle w:val="StyleUnderline"/>
        </w:rPr>
        <w:t>numbers make the point</w:t>
      </w:r>
      <w:r w:rsidRPr="00385385">
        <w:rPr>
          <w:sz w:val="8"/>
        </w:rPr>
        <w:t xml:space="preserve">. </w:t>
      </w:r>
      <w:r w:rsidRPr="00385385">
        <w:rPr>
          <w:rStyle w:val="StyleUnderline"/>
        </w:rPr>
        <w:t>At the beginning of Trump’s term, Gardner was willing to take an independent tack</w:t>
      </w:r>
      <w:r w:rsidRPr="00385385">
        <w:rPr>
          <w:sz w:val="8"/>
        </w:rPr>
        <w:t xml:space="preserve">. He pressed in vain for creation of a special committee on cybersecurity, in part to investigate Russian hacking of the 2016 election. </w:t>
      </w:r>
      <w:r w:rsidRPr="00385385">
        <w:rPr>
          <w:rStyle w:val="Emphasis"/>
        </w:rPr>
        <w:t>He supported a bipartisan immigration-reform bill</w:t>
      </w:r>
      <w:r w:rsidRPr="00385385">
        <w:rPr>
          <w:sz w:val="8"/>
        </w:rPr>
        <w:t xml:space="preserve"> </w:t>
      </w:r>
      <w:r w:rsidRPr="00385385">
        <w:rPr>
          <w:rStyle w:val="StyleUnderline"/>
        </w:rPr>
        <w:t>written by</w:t>
      </w:r>
      <w:r w:rsidRPr="00385385">
        <w:rPr>
          <w:sz w:val="8"/>
        </w:rPr>
        <w:t xml:space="preserve"> John </w:t>
      </w:r>
      <w:r w:rsidRPr="00385385">
        <w:rPr>
          <w:rStyle w:val="StyleUnderline"/>
        </w:rPr>
        <w:t>McCain</w:t>
      </w:r>
      <w:r w:rsidRPr="00385385">
        <w:rPr>
          <w:sz w:val="8"/>
        </w:rPr>
        <w:t xml:space="preserve"> </w:t>
      </w:r>
      <w:r w:rsidRPr="00385385">
        <w:rPr>
          <w:rStyle w:val="StyleUnderline"/>
        </w:rPr>
        <w:t>that his fellow Republicans soundly defeated</w:t>
      </w:r>
      <w:r w:rsidRPr="00385385">
        <w:rPr>
          <w:sz w:val="8"/>
        </w:rPr>
        <w:t xml:space="preserve">. The Lugar Center, an independent nonprofit in Washington, D.C., that promotes cross-party cooperation, named him the fifth-most-bipartisan senator in the 115th Congress, which ended in 2018. But </w:t>
      </w:r>
      <w:r w:rsidRPr="00385385">
        <w:rPr>
          <w:rStyle w:val="StyleUnderline"/>
        </w:rPr>
        <w:t>those stances hurt him with Republicans back home.</w:t>
      </w:r>
      <w:r w:rsidRPr="00385385">
        <w:rPr>
          <w:sz w:val="8"/>
        </w:rPr>
        <w:t xml:space="preserve"> </w:t>
      </w:r>
      <w:r w:rsidRPr="00385385">
        <w:rPr>
          <w:rStyle w:val="StyleUnderline"/>
        </w:rPr>
        <w:t>By January 2019, after Gardner broke with Trump</w:t>
      </w:r>
      <w:r w:rsidRPr="00385385">
        <w:rPr>
          <w:sz w:val="8"/>
        </w:rPr>
        <w:t xml:space="preserve"> </w:t>
      </w:r>
      <w:r w:rsidRPr="00385385">
        <w:rPr>
          <w:rStyle w:val="StyleUnderline"/>
        </w:rPr>
        <w:t>and voted to end a</w:t>
      </w:r>
      <w:r w:rsidRPr="00385385">
        <w:rPr>
          <w:sz w:val="8"/>
        </w:rPr>
        <w:t xml:space="preserve"> 34-day government </w:t>
      </w:r>
      <w:r w:rsidRPr="00385385">
        <w:rPr>
          <w:rStyle w:val="StyleUnderline"/>
        </w:rPr>
        <w:t>shutdown without providing financing for the president’s border wall</w:t>
      </w:r>
      <w:r w:rsidRPr="00385385">
        <w:rPr>
          <w:sz w:val="8"/>
        </w:rPr>
        <w:t xml:space="preserve">, </w:t>
      </w:r>
      <w:r w:rsidRPr="00385385">
        <w:rPr>
          <w:rStyle w:val="StyleUnderline"/>
        </w:rPr>
        <w:t>Trump’s favorable</w:t>
      </w:r>
      <w:r w:rsidRPr="00385385">
        <w:rPr>
          <w:sz w:val="8"/>
        </w:rPr>
        <w:t xml:space="preserve">-unfavorable </w:t>
      </w:r>
      <w:r w:rsidRPr="00385385">
        <w:rPr>
          <w:rStyle w:val="StyleUnderline"/>
        </w:rPr>
        <w:t>rating among Colorado Republicans was 84 percent</w:t>
      </w:r>
      <w:r w:rsidRPr="00385385">
        <w:rPr>
          <w:sz w:val="8"/>
        </w:rPr>
        <w:t xml:space="preserve"> to 15 percent, </w:t>
      </w:r>
      <w:r w:rsidRPr="00385385">
        <w:rPr>
          <w:rStyle w:val="StyleUnderline"/>
        </w:rPr>
        <w:t>while Gardner’s was a comparatively weak 59 percent</w:t>
      </w:r>
      <w:r w:rsidRPr="00385385">
        <w:rPr>
          <w:sz w:val="8"/>
        </w:rPr>
        <w:t xml:space="preserve"> to 26 percent, according to the KOM Colorado poll. In the most </w:t>
      </w:r>
      <w:r w:rsidRPr="00385385">
        <w:rPr>
          <w:rStyle w:val="StyleUnderline"/>
        </w:rPr>
        <w:t>recent</w:t>
      </w:r>
      <w:r w:rsidRPr="00385385">
        <w:rPr>
          <w:sz w:val="8"/>
        </w:rPr>
        <w:t xml:space="preserve"> KOM survey, Trump’s favorability rating among Republicans dropped slightly, to 78–21, while Gardner’s rose, to 72–19. But that </w:t>
      </w:r>
      <w:r w:rsidRPr="00385385">
        <w:rPr>
          <w:rStyle w:val="StyleUnderline"/>
        </w:rPr>
        <w:t>increase is not nearly enough to compensate for Gardner’s abysmal favorability rating among undeclared voters</w:t>
      </w:r>
      <w:r w:rsidRPr="00385385">
        <w:rPr>
          <w:sz w:val="8"/>
        </w:rPr>
        <w:t xml:space="preserve">, now the largest slice of the Colorado electorate. </w:t>
      </w:r>
      <w:r w:rsidRPr="00385385">
        <w:rPr>
          <w:rStyle w:val="StyleUnderline"/>
        </w:rPr>
        <w:t>Among those voters, Gardner scored just a 29 percent favorable rating, compared with 62 percent unfavorable</w:t>
      </w:r>
      <w:r w:rsidRPr="00385385">
        <w:rPr>
          <w:sz w:val="8"/>
        </w:rPr>
        <w:t xml:space="preserve">. So </w:t>
      </w:r>
      <w:r w:rsidRPr="00385385">
        <w:rPr>
          <w:rStyle w:val="StyleUnderline"/>
        </w:rPr>
        <w:t>sticking with Trump may be the best available strategy for Gardn</w:t>
      </w:r>
      <w:r w:rsidRPr="00385385">
        <w:rPr>
          <w:sz w:val="8"/>
        </w:rPr>
        <w:t>er, even if it’s not sufficient to win in a general election in a state where Trump lost to Hillary Clinton by just less than five percentage points, and where Democrats won every statewide office in 2018. (Gardner’s office did not return requests for comment for this article.) “</w:t>
      </w:r>
      <w:r w:rsidRPr="00385385">
        <w:rPr>
          <w:rStyle w:val="StyleUnderline"/>
        </w:rPr>
        <w:t>I’m not sure there’s a better path for him at this moment,” says Curtis Hubbard</w:t>
      </w:r>
      <w:r w:rsidRPr="00385385">
        <w:rPr>
          <w:sz w:val="8"/>
        </w:rPr>
        <w:t xml:space="preserve">, a partner at the Democratic consulting firm </w:t>
      </w:r>
      <w:proofErr w:type="spellStart"/>
      <w:r w:rsidRPr="00385385">
        <w:rPr>
          <w:sz w:val="8"/>
        </w:rPr>
        <w:t>OnSight</w:t>
      </w:r>
      <w:proofErr w:type="spellEnd"/>
      <w:r w:rsidRPr="00385385">
        <w:rPr>
          <w:sz w:val="8"/>
        </w:rPr>
        <w:t xml:space="preserve"> Public Affairs, part of the consortium that conducts the KOM poll. “Part of the calculation for the GOP nationwide is, they understand that there isn’t any path forward that doesn’t include kissing the ring. And it’s unfortunate, and it probably will result in Gardner’s being a one-term senator. I say it’s unfortunate for him because I think he’s a better Republican than he’s letting on.” After two terms in the House, </w:t>
      </w:r>
      <w:r w:rsidRPr="00385385">
        <w:rPr>
          <w:rStyle w:val="StyleUnderline"/>
        </w:rPr>
        <w:t>Gardner won his Senate seat</w:t>
      </w:r>
      <w:r w:rsidRPr="00385385">
        <w:rPr>
          <w:sz w:val="8"/>
        </w:rPr>
        <w:t xml:space="preserve"> in 2014 by just 1.9 percentage points against the Democratic incumbent Mark Udall. He campaigned </w:t>
      </w:r>
      <w:r w:rsidRPr="00385385">
        <w:rPr>
          <w:rStyle w:val="StyleUnderline"/>
        </w:rPr>
        <w:t>as a</w:t>
      </w:r>
      <w:r w:rsidRPr="00385385">
        <w:rPr>
          <w:sz w:val="8"/>
        </w:rPr>
        <w:t xml:space="preserve"> freethinker and relative </w:t>
      </w:r>
      <w:r w:rsidRPr="00385385">
        <w:rPr>
          <w:rStyle w:val="StyleUnderline"/>
        </w:rPr>
        <w:t>moderate on issues such as immigration</w:t>
      </w:r>
      <w:r w:rsidRPr="00385385">
        <w:rPr>
          <w:sz w:val="8"/>
        </w:rPr>
        <w:t xml:space="preserve">, supporting a move to give undocumented immigrants serving in the military a path to citizenship. Once in office, he continued to walk a sometimes maverick path. </w:t>
      </w:r>
      <w:r w:rsidRPr="00385385">
        <w:rPr>
          <w:rStyle w:val="StyleUnderline"/>
        </w:rPr>
        <w:t>He worked with his fellow Coloradan, Democratic Senator Michael Bennet, on a bipartisan immigration measure</w:t>
      </w:r>
      <w:r w:rsidRPr="00385385">
        <w:rPr>
          <w:sz w:val="8"/>
        </w:rPr>
        <w:t xml:space="preserve">. And he has opposed the Trump administration’s anti-marijuana policies, collaborating instead with Senator Elizabeth Warren to allow cannabis businesses to use the banking system in states such as Colorado, where pot is legal. In 2016, he took on the chairmanship of the National Republican Senatorial Committee, the party’s campaign and fundraising arm, and his efforts there helped defeat red-state incumbent Democratic senators, including Heidi Heitkamp of North Dakota and Joe Donnelly of Indiana, in 2018. </w:t>
      </w:r>
      <w:r w:rsidRPr="00385385">
        <w:rPr>
          <w:rStyle w:val="StyleUnderline"/>
        </w:rPr>
        <w:t>That kind of credential</w:t>
      </w:r>
      <w:r w:rsidRPr="00385385">
        <w:rPr>
          <w:sz w:val="8"/>
        </w:rPr>
        <w:t xml:space="preserve"> might once have been rewarded as a sign of party loyalty, but </w:t>
      </w:r>
      <w:r w:rsidRPr="00385385">
        <w:rPr>
          <w:rStyle w:val="StyleUnderline"/>
        </w:rPr>
        <w:t>seems to mean less among Colorado’s increasingly conservative GOP electorate</w:t>
      </w:r>
      <w:r w:rsidRPr="00385385">
        <w:rPr>
          <w:sz w:val="8"/>
        </w:rPr>
        <w:t xml:space="preserve">, a leading Republican pollster there explained to me. “To be honest, he had a very high profile running the senatorial committee, but he also always tried to come across as a senator for all Coloradans, which is really the kind of image you want to project to voters,” said the pollster, David Flaherty of Magellan Strategies, in Louisville, Colorado. “But Donald Trump has completely blown up that strategy. He’s more popular in Colorado than George W. Bush was in the winter of 2001 after 9/11. The bottom line is that in our state, he has to run with President Trump, win or lose. Events beyond Cory’s control have affected the realities here.” </w:t>
      </w:r>
      <w:r w:rsidRPr="00385385">
        <w:rPr>
          <w:rStyle w:val="StyleUnderline"/>
        </w:rPr>
        <w:t>Gardner is far from the sole Republican forced to toe the Trump line or pay the price</w:t>
      </w:r>
      <w:r w:rsidRPr="00385385">
        <w:rPr>
          <w:sz w:val="8"/>
        </w:rPr>
        <w:t xml:space="preserve">. Senators </w:t>
      </w:r>
      <w:r w:rsidRPr="00385385">
        <w:rPr>
          <w:rStyle w:val="StyleUnderline"/>
        </w:rPr>
        <w:t>Martha McSally in Arizona and Thom Tillis in North Carolina are hewing to a similar strategy</w:t>
      </w:r>
      <w:r w:rsidRPr="00385385">
        <w:rPr>
          <w:sz w:val="8"/>
        </w:rPr>
        <w:t xml:space="preserve"> even in the face of strong Democratic opposition in states trending purple. Former Senators Bob Corker of Tennessee and Jeff Flake of Arizona, both of whom were sometimes outspoken critics of Trump, retired rather than facing probable defeat from more conservative primary challengers in 2018. Former Senator Dean Heller of Nevada mostly supported Trump, but it still cost him, two ways: In 2018, he became the sole Senate Republican to lose a reelection race, to his Democratic challenger, Jacky Rosen. At the same time, Heller’s brief flirtation with opposing Trump’s proposed repeal of the Affordable Care Act was enough to cost him a hoped-for seat in the president’s Cabinet. “The party is now more a cult than a party,” says Norman Ornstein, a veteran congressional scholar at the American Enterprise institute and an Atlantic contributor. “The imperative not to be shunned or excommunicated is overwhelming—and it’s not just fear of Trump or Fox News. All their friends would treat them like apostates too.” </w:t>
      </w:r>
      <w:r w:rsidRPr="00385385">
        <w:rPr>
          <w:rStyle w:val="StyleUnderline"/>
        </w:rPr>
        <w:t>GOP incumbents face a pragmatic choice</w:t>
      </w:r>
      <w:r w:rsidRPr="00385385">
        <w:rPr>
          <w:sz w:val="8"/>
        </w:rPr>
        <w:t xml:space="preserve">, Ornstein told me: </w:t>
      </w:r>
      <w:r w:rsidRPr="00385385">
        <w:rPr>
          <w:rStyle w:val="StyleUnderline"/>
        </w:rPr>
        <w:t>lose their base or risk losing swing voters</w:t>
      </w:r>
      <w:r w:rsidRPr="00385385">
        <w:rPr>
          <w:sz w:val="8"/>
        </w:rPr>
        <w:t>. “They have all decided to double down on the base, and in Colorado that is an especially problematic choice, given the sizable number of suburban, college-educated voters repelled by Trump.” Hickenlooper, who is the front-runner for the Democratic nomination against Andrew Romanoff, former speaker of the Colorado House of Representatives in next month’s primary, says Gardner has forsaken the platform he ran on six years ago. “Senator Gardner promised to be an independent voice, but he's caved to Trump and corporate special interests,” Hickenlooper said in an emailed statement. “Together they've tried to yank away Coloradans' access to health care and rolled back protections for our clean air and water. Coloradans are fed up and want someone in Washington who will fight for them.” Indeed, Craig Hughes, a prominent Democratic consultant in Colorado, who helped pilot Bennet’s reelection in 2010, expressed puzzlement at Gardner’s approach. He had been among the most closely watched senators during Trump’s impeachment trial in January. He was among the handful of Republicans who successfully pushed Senate Majority Leader Mitch McConnell to allow extended time for both sides to make their case, but he then ultimately voted against calling witnesses or convicting the president. “It’s baffling,” Hughes told me. “I don’t know how he wins at this point. He’s the only Republican elected statewide now as it is. It has huge implications. Colorado is a state that for decades has rewarded bipartisan and independent leadership, whether that’s the pragmatic streak of a Michael Bennet or the independent streak of a Gary Hart. I’m convinced that a politician as talented as Gardner could have dared a different path here. There was a way to navigate and be seen as loyal without completely abasing yourself to Donald Trump and everything he does.” But at least one recent casualty of Gardner’s political skill is not so sure about that. “</w:t>
      </w:r>
      <w:r w:rsidRPr="00385385">
        <w:rPr>
          <w:rStyle w:val="StyleUnderline"/>
        </w:rPr>
        <w:t xml:space="preserve">For him to pivot now would probably </w:t>
      </w:r>
      <w:r w:rsidRPr="00385385">
        <w:rPr>
          <w:rStyle w:val="Emphasis"/>
        </w:rPr>
        <w:t>alienate</w:t>
      </w:r>
      <w:r w:rsidRPr="00385385">
        <w:rPr>
          <w:rStyle w:val="StyleUnderline"/>
        </w:rPr>
        <w:t xml:space="preserve"> a lot of the </w:t>
      </w:r>
      <w:r w:rsidRPr="00385385">
        <w:rPr>
          <w:rStyle w:val="Emphasis"/>
        </w:rPr>
        <w:t>people he’s counting on</w:t>
      </w:r>
      <w:r w:rsidRPr="00385385">
        <w:rPr>
          <w:rStyle w:val="StyleUnderline"/>
        </w:rPr>
        <w:t xml:space="preserve"> to turn out to vote</w:t>
      </w:r>
      <w:r w:rsidRPr="00385385">
        <w:rPr>
          <w:sz w:val="8"/>
        </w:rPr>
        <w:t xml:space="preserve">,” Heitkamp told me. “And </w:t>
      </w:r>
      <w:r w:rsidRPr="00385385">
        <w:rPr>
          <w:rStyle w:val="StyleUnderline"/>
        </w:rPr>
        <w:t>it would look pretty hypocritical to everyone else in the state</w:t>
      </w:r>
      <w:r w:rsidRPr="00385385">
        <w:rPr>
          <w:sz w:val="8"/>
        </w:rPr>
        <w:t xml:space="preserve">, so better to justify his decision. </w:t>
      </w:r>
      <w:r w:rsidRPr="00385385">
        <w:rPr>
          <w:rStyle w:val="StyleUnderline"/>
        </w:rPr>
        <w:t>I don’t think he has a choice</w:t>
      </w:r>
      <w:r w:rsidRPr="00385385">
        <w:rPr>
          <w:sz w:val="8"/>
        </w:rPr>
        <w:t xml:space="preserve">. </w:t>
      </w:r>
      <w:r w:rsidRPr="00385385">
        <w:rPr>
          <w:rStyle w:val="StyleUnderline"/>
        </w:rPr>
        <w:t xml:space="preserve">If he were going to pivot away from the president, </w:t>
      </w:r>
      <w:r w:rsidRPr="00385385">
        <w:rPr>
          <w:rStyle w:val="Emphasis"/>
        </w:rPr>
        <w:t>he had to do it long ago.”</w:t>
      </w:r>
      <w:r>
        <w:rPr>
          <w:rStyle w:val="StyleUnderline"/>
        </w:rPr>
        <w:t xml:space="preserve"> </w:t>
      </w:r>
      <w:r w:rsidRPr="00385385">
        <w:rPr>
          <w:sz w:val="8"/>
        </w:rPr>
        <w:t>Heitkamp represented a state where former Democratic Senators Byron Dorgan and Kent Conrad won reelection with 60 percent of the vote, even though the state has been reliably Republican in presidential politics since 1968. Even 10 years ago, Heitkamp said her pollster explained to her, some 20 percent of Republicans nationally were willing to split their vote; now that number is less than 5 percent. “I never imagined that Cory Gardner was going to tack to the left,” Heitkamp said. “</w:t>
      </w:r>
      <w:r w:rsidRPr="00385385">
        <w:rPr>
          <w:rStyle w:val="StyleUnderline"/>
        </w:rPr>
        <w:t>He’s counting on a very energized Trump base.</w:t>
      </w:r>
      <w:r w:rsidRPr="00385385">
        <w:rPr>
          <w:sz w:val="8"/>
        </w:rPr>
        <w:t xml:space="preserve"> Or he’s counting on being secretary of the interior in a second Trump term.”</w:t>
      </w:r>
    </w:p>
    <w:p w14:paraId="4E424B9D" w14:textId="1E019460" w:rsidR="007A66D7" w:rsidRDefault="007A66D7" w:rsidP="007A66D7">
      <w:pPr>
        <w:pStyle w:val="Heading3"/>
      </w:pPr>
      <w:r>
        <w:t>2ac – LT – pot</w:t>
      </w:r>
    </w:p>
    <w:p w14:paraId="20B62959" w14:textId="77777777" w:rsidR="007A66D7" w:rsidRDefault="007A66D7" w:rsidP="007A66D7">
      <w:pPr>
        <w:pStyle w:val="Heading4"/>
      </w:pPr>
      <w:r>
        <w:t>Pot undermines republican strategy – destroys their base</w:t>
      </w:r>
    </w:p>
    <w:p w14:paraId="075D1014" w14:textId="77777777" w:rsidR="007A66D7" w:rsidRPr="00011A3A" w:rsidRDefault="007A66D7" w:rsidP="007A66D7">
      <w:r w:rsidRPr="00011A3A">
        <w:rPr>
          <w:rStyle w:val="Style13ptBold"/>
        </w:rPr>
        <w:t>Haggerty, '19</w:t>
      </w:r>
      <w:r w:rsidRPr="00011A3A">
        <w:t xml:space="preserve"> (Neil Haggerty is the Congress reporter for American Banker. He previously was a financial regulation reporter at </w:t>
      </w:r>
      <w:proofErr w:type="spellStart"/>
      <w:r w:rsidRPr="00011A3A">
        <w:t>MLex</w:t>
      </w:r>
      <w:proofErr w:type="spellEnd"/>
      <w:r w:rsidRPr="00011A3A">
        <w:t xml:space="preserve"> Market Insight, "Why Senate Republicans are sitting out pot banking fight," American Banker, 8-14-2019, https://www.americanbanker.com/news/why-senate-republicans-are-sitting-out-pot-banking-fight, accessed 7-5-2020, </w:t>
      </w:r>
      <w:proofErr w:type="spellStart"/>
      <w:r w:rsidRPr="00011A3A">
        <w:t>SShaf</w:t>
      </w:r>
      <w:proofErr w:type="spellEnd"/>
      <w:r w:rsidRPr="00011A3A">
        <w:t>)</w:t>
      </w:r>
    </w:p>
    <w:p w14:paraId="3DA5E7B0" w14:textId="5ED31919" w:rsidR="007A66D7" w:rsidRPr="007A66D7" w:rsidRDefault="007A66D7" w:rsidP="007A66D7">
      <w:pPr>
        <w:rPr>
          <w:sz w:val="8"/>
        </w:rPr>
      </w:pPr>
      <w:r w:rsidRPr="00542B03">
        <w:rPr>
          <w:sz w:val="8"/>
        </w:rPr>
        <w:t xml:space="preserve">WASHINGTON — </w:t>
      </w:r>
      <w:r w:rsidRPr="00542B03">
        <w:rPr>
          <w:rStyle w:val="StyleUnderline"/>
        </w:rPr>
        <w:t>The</w:t>
      </w:r>
      <w:r w:rsidRPr="00542B03">
        <w:rPr>
          <w:sz w:val="8"/>
        </w:rPr>
        <w:t xml:space="preserve"> 2020 </w:t>
      </w:r>
      <w:r w:rsidRPr="00542B03">
        <w:rPr>
          <w:rStyle w:val="StyleUnderline"/>
        </w:rPr>
        <w:t>election prospects for</w:t>
      </w:r>
      <w:r w:rsidRPr="00542B03">
        <w:rPr>
          <w:sz w:val="8"/>
        </w:rPr>
        <w:t xml:space="preserve"> a handful of Senate </w:t>
      </w:r>
      <w:r w:rsidRPr="00542B03">
        <w:rPr>
          <w:rStyle w:val="StyleUnderline"/>
        </w:rPr>
        <w:t xml:space="preserve">Republicans are emerging as a key factor in efforts to pass marijuana </w:t>
      </w:r>
      <w:r w:rsidRPr="00542B03">
        <w:rPr>
          <w:sz w:val="8"/>
        </w:rPr>
        <w:t>banking</w:t>
      </w:r>
      <w:r w:rsidRPr="00542B03">
        <w:rPr>
          <w:rStyle w:val="StyleUnderline"/>
        </w:rPr>
        <w:t xml:space="preserve"> laws.</w:t>
      </w:r>
      <w:r>
        <w:rPr>
          <w:rStyle w:val="StyleUnderline"/>
        </w:rPr>
        <w:t xml:space="preserve"> </w:t>
      </w:r>
      <w:r w:rsidRPr="00542B03">
        <w:rPr>
          <w:rStyle w:val="StyleUnderline"/>
        </w:rPr>
        <w:t>The GOP's disinterest</w:t>
      </w:r>
      <w:r w:rsidRPr="00542B03">
        <w:rPr>
          <w:sz w:val="8"/>
        </w:rPr>
        <w:t xml:space="preserve"> in pending cannabis banking bills </w:t>
      </w:r>
      <w:r w:rsidRPr="00542B03">
        <w:rPr>
          <w:rStyle w:val="StyleUnderline"/>
        </w:rPr>
        <w:t>was on full display</w:t>
      </w:r>
      <w:r w:rsidRPr="00542B03">
        <w:rPr>
          <w:sz w:val="8"/>
        </w:rPr>
        <w:t xml:space="preserve"> at a Senate Banking Committee </w:t>
      </w:r>
      <w:hyperlink r:id="rId104" w:tgtFrame="_blank" w:history="1">
        <w:r w:rsidRPr="00542B03">
          <w:rPr>
            <w:rStyle w:val="Hyperlink"/>
            <w:sz w:val="8"/>
          </w:rPr>
          <w:t>hearing</w:t>
        </w:r>
      </w:hyperlink>
      <w:r w:rsidRPr="00542B03">
        <w:rPr>
          <w:sz w:val="8"/>
        </w:rPr>
        <w:t xml:space="preserve"> last month to discuss proposed reforms. Chairman Mike Crapo, R-Idaho, was the only Republican on the panel to attend. Some </w:t>
      </w:r>
      <w:r w:rsidRPr="00542B03">
        <w:rPr>
          <w:rStyle w:val="StyleUnderline"/>
        </w:rPr>
        <w:t>observers say Republicans are reluctant to weigh in before 2020, worried about alienating voters who oppose pot legalization</w:t>
      </w:r>
      <w:r w:rsidRPr="00542B03">
        <w:rPr>
          <w:sz w:val="8"/>
        </w:rPr>
        <w:t xml:space="preserve">. Numerous </w:t>
      </w:r>
      <w:r w:rsidRPr="00542B03">
        <w:rPr>
          <w:rStyle w:val="StyleUnderline"/>
        </w:rPr>
        <w:t>incumbents hail from states that have been lukewarm to legalizing marijuana and</w:t>
      </w:r>
      <w:r w:rsidRPr="00542B03">
        <w:rPr>
          <w:sz w:val="8"/>
        </w:rPr>
        <w:t xml:space="preserve"> in certain cases </w:t>
      </w:r>
      <w:r w:rsidRPr="00542B03">
        <w:rPr>
          <w:rStyle w:val="StyleUnderline"/>
        </w:rPr>
        <w:t>could face more conservative primary challengers</w:t>
      </w:r>
      <w:r w:rsidRPr="00542B03">
        <w:rPr>
          <w:sz w:val="8"/>
        </w:rPr>
        <w:t xml:space="preserve">. "There are still some </w:t>
      </w:r>
      <w:r w:rsidRPr="00542B03">
        <w:rPr>
          <w:rStyle w:val="StyleUnderline"/>
        </w:rPr>
        <w:t>Republican senators who would prefer not to have to vote on this until after the primaries</w:t>
      </w:r>
      <w:r w:rsidRPr="00542B03">
        <w:rPr>
          <w:sz w:val="8"/>
        </w:rPr>
        <w:t xml:space="preserve">,” said a financial services lobbyist, who spoke on the condition of anonymity. The lobbyist added that Republicans’ absence from the hearing was “an indication that </w:t>
      </w:r>
      <w:r w:rsidRPr="00542B03">
        <w:rPr>
          <w:rStyle w:val="StyleUnderline"/>
        </w:rPr>
        <w:t>they don’t want anything to do with this.”</w:t>
      </w:r>
      <w:r>
        <w:rPr>
          <w:rStyle w:val="StyleUnderline"/>
        </w:rPr>
        <w:t xml:space="preserve"> </w:t>
      </w:r>
      <w:r w:rsidRPr="00542B03">
        <w:rPr>
          <w:sz w:val="8"/>
        </w:rPr>
        <w:t xml:space="preserve">On the Banking Committee, Sen. Thom Tillis of North Carolina already has a primary challenger — retired businessman Garland Tucker — in a state that has yet to legalize pot beyond decriminalizing possession for small amounts and providing limited access to medical marijuana. Five other </w:t>
      </w:r>
      <w:r w:rsidRPr="00542B03">
        <w:rPr>
          <w:rStyle w:val="StyleUnderline"/>
        </w:rPr>
        <w:t xml:space="preserve">Republicans </w:t>
      </w:r>
      <w:r w:rsidRPr="00542B03">
        <w:rPr>
          <w:sz w:val="8"/>
        </w:rPr>
        <w:t xml:space="preserve">on the committee </w:t>
      </w:r>
      <w:r w:rsidRPr="00542B03">
        <w:rPr>
          <w:rStyle w:val="StyleUnderline"/>
        </w:rPr>
        <w:t>hold seats that will be contested in 2020</w:t>
      </w:r>
      <w:r w:rsidRPr="00542B03">
        <w:rPr>
          <w:sz w:val="8"/>
        </w:rPr>
        <w:t xml:space="preserve">. Sens. Ben </w:t>
      </w:r>
      <w:proofErr w:type="spellStart"/>
      <w:r w:rsidRPr="00542B03">
        <w:rPr>
          <w:rStyle w:val="StyleUnderline"/>
        </w:rPr>
        <w:t>Sasse</w:t>
      </w:r>
      <w:proofErr w:type="spellEnd"/>
      <w:r w:rsidRPr="00542B03">
        <w:rPr>
          <w:sz w:val="8"/>
        </w:rPr>
        <w:t xml:space="preserve">, R-Neb., </w:t>
      </w:r>
      <w:r w:rsidRPr="00542B03">
        <w:rPr>
          <w:rStyle w:val="StyleUnderline"/>
        </w:rPr>
        <w:t>and</w:t>
      </w:r>
      <w:r w:rsidRPr="00542B03">
        <w:rPr>
          <w:sz w:val="8"/>
        </w:rPr>
        <w:t xml:space="preserve"> Mike </w:t>
      </w:r>
      <w:r w:rsidRPr="00542B03">
        <w:rPr>
          <w:rStyle w:val="StyleUnderline"/>
        </w:rPr>
        <w:t>Rounds</w:t>
      </w:r>
      <w:r w:rsidRPr="00542B03">
        <w:rPr>
          <w:sz w:val="8"/>
        </w:rPr>
        <w:t xml:space="preserve">, R-S.D., </w:t>
      </w:r>
      <w:r w:rsidRPr="00542B03">
        <w:rPr>
          <w:rStyle w:val="StyleUnderline"/>
        </w:rPr>
        <w:t>are up for re-election in states that have yet to legalize pot</w:t>
      </w:r>
      <w:r w:rsidRPr="00542B03">
        <w:rPr>
          <w:sz w:val="8"/>
        </w:rPr>
        <w:t xml:space="preserve">. Nebraska has decriminalized the first offense of possession of small amounts. South Dakota has no laws to open access. Sen. David </w:t>
      </w:r>
      <w:r w:rsidRPr="00542B03">
        <w:rPr>
          <w:rStyle w:val="StyleUnderline"/>
        </w:rPr>
        <w:t>Perdue</w:t>
      </w:r>
      <w:r w:rsidRPr="00542B03">
        <w:rPr>
          <w:sz w:val="8"/>
        </w:rPr>
        <w:t xml:space="preserve">, R-Ga., </w:t>
      </w:r>
      <w:r w:rsidRPr="00542B03">
        <w:rPr>
          <w:rStyle w:val="StyleUnderline"/>
        </w:rPr>
        <w:t>is</w:t>
      </w:r>
      <w:r w:rsidRPr="00542B03">
        <w:rPr>
          <w:sz w:val="8"/>
        </w:rPr>
        <w:t xml:space="preserve"> also </w:t>
      </w:r>
      <w:r w:rsidRPr="00542B03">
        <w:rPr>
          <w:rStyle w:val="StyleUnderline"/>
        </w:rPr>
        <w:t>defending his seat in a state with restricted access</w:t>
      </w:r>
      <w:r w:rsidRPr="00542B03">
        <w:rPr>
          <w:sz w:val="8"/>
        </w:rPr>
        <w:t xml:space="preserve"> — just for products infused with low THC levels for limited medical use. Sen. Tom </w:t>
      </w:r>
      <w:r w:rsidRPr="00542B03">
        <w:rPr>
          <w:rStyle w:val="StyleUnderline"/>
        </w:rPr>
        <w:t>Cotton</w:t>
      </w:r>
      <w:r w:rsidRPr="00542B03">
        <w:rPr>
          <w:sz w:val="8"/>
        </w:rPr>
        <w:t xml:space="preserve">, R-Ark., is </w:t>
      </w:r>
      <w:r w:rsidRPr="00542B03">
        <w:rPr>
          <w:rStyle w:val="StyleUnderline"/>
        </w:rPr>
        <w:t xml:space="preserve">running in a state with a legal medical marijuana law, as is </w:t>
      </w:r>
      <w:r w:rsidRPr="00542B03">
        <w:rPr>
          <w:sz w:val="8"/>
        </w:rPr>
        <w:t xml:space="preserve">Sen. Martha </w:t>
      </w:r>
      <w:r w:rsidRPr="00542B03">
        <w:rPr>
          <w:rStyle w:val="StyleUnderline"/>
        </w:rPr>
        <w:t>McSally</w:t>
      </w:r>
      <w:r w:rsidRPr="00542B03">
        <w:rPr>
          <w:sz w:val="8"/>
        </w:rPr>
        <w:t xml:space="preserve">, R-Ariz. Despite bankers’ support for legislative reforms making it easier for them to serve the legal cannabis industry, observers say it is still tough to get Republicans on board with legislation that could be viewed as supportive of marijuana legalization. The substance is still defined as a Schedule 1 narcotic at the federal level. </w:t>
      </w:r>
      <w:r w:rsidRPr="00542B03">
        <w:rPr>
          <w:rStyle w:val="StyleUnderline"/>
        </w:rPr>
        <w:t>GOP incumbents are likely extra cautious due to their slim three-vote majority in the Senate.</w:t>
      </w:r>
      <w:r>
        <w:rPr>
          <w:rStyle w:val="StyleUnderline"/>
        </w:rPr>
        <w:t xml:space="preserve"> </w:t>
      </w:r>
      <w:r w:rsidRPr="00542B03">
        <w:rPr>
          <w:sz w:val="8"/>
        </w:rPr>
        <w:t xml:space="preserve">“For most </w:t>
      </w:r>
      <w:r w:rsidRPr="00542B03">
        <w:rPr>
          <w:rStyle w:val="StyleUnderline"/>
        </w:rPr>
        <w:t>Republicans</w:t>
      </w:r>
      <w:r w:rsidRPr="00542B03">
        <w:rPr>
          <w:sz w:val="8"/>
        </w:rPr>
        <w:t xml:space="preserve">, they </w:t>
      </w:r>
      <w:r w:rsidRPr="00542B03">
        <w:rPr>
          <w:rStyle w:val="StyleUnderline"/>
        </w:rPr>
        <w:t>don’t view this as something with a lot of political upside</w:t>
      </w:r>
      <w:r w:rsidRPr="00542B03">
        <w:rPr>
          <w:sz w:val="8"/>
        </w:rPr>
        <w:t xml:space="preserve">,” said Ed Mills, a policy analyst at Raymond James. Yet a silver lining could emerge after the primaries if incumbent candidates determine that support for marijuana businesses may play better to a wider audience. Republican senators “are more likely to have broader acceptance” among constituents if they back marijuana banking legislation once they get to the general election, the financial services lobbyist said. The banking industry has promoted legislative proposals to resolve inconsistencies between state and federal laws. Banks and other financial institutions with federal regulators have been hesitant to serve cannabis businesses even in states with full-fledged legalization, fearful that they could still be subject to federal enforcement. The SAFE Banking Act would prohibit federal banking regulators from penalizing financial institutions for serving marijuana businesses that are compliant with state laws. Another bill, the STATES Act, would more broadly exempt businesses from the federal ban in states that have legalized the substance. Industry representatives point out that banks are not promoting marijuana legalization, but that Congress needs a solution to allow financial services access for businesses in states that have already legalized pot. “Our position on this is not around the legalization of marijuana,” said Peter Gwaltney, president and CEO of the North Carolina Bankers Association. “It’s around the ambiguity that the federal government and certain state governments have created.” Banks headquartered in states without any legal marijuana laws may also support pot banking efforts. “Even in a state like Idaho where we are very conservative and cannabis isn’t legal here, all of our community banks and all of our large banks have been affected by the fact that the states surrounding Idaho have cannabis legalization,” said Trent Wright, president and CEO of the Idaho Bankers Association. Meanwhile, at least one GOP senator, Sen. Cory Gardner, R-Colo., has been one of the most vocal proponents of legislative efforts to help marijuana businesses. He is a lead co-sponsor of both the SAFE Banking Act and the STATES Act. But </w:t>
      </w:r>
      <w:r w:rsidRPr="00542B03">
        <w:rPr>
          <w:rStyle w:val="StyleUnderline"/>
        </w:rPr>
        <w:t>Gardner’s support may be unique among Republicans, since he represents one of the first states to legalize marijuan</w:t>
      </w:r>
      <w:r w:rsidRPr="00542B03">
        <w:rPr>
          <w:sz w:val="8"/>
        </w:rPr>
        <w:t>a. He is up for re-election in 2020 in a state that Hillary Clinton won in 2016. “</w:t>
      </w:r>
      <w:r w:rsidRPr="00542B03">
        <w:rPr>
          <w:rStyle w:val="StyleUnderline"/>
        </w:rPr>
        <w:t>Few Republicans</w:t>
      </w:r>
      <w:r w:rsidRPr="00542B03">
        <w:rPr>
          <w:sz w:val="8"/>
        </w:rPr>
        <w:t xml:space="preserve"> beside Cory Gardner </w:t>
      </w:r>
      <w:r w:rsidRPr="00542B03">
        <w:rPr>
          <w:rStyle w:val="StyleUnderline"/>
        </w:rPr>
        <w:t>would want a straight up or down vote on this</w:t>
      </w:r>
      <w:r w:rsidRPr="00542B03">
        <w:rPr>
          <w:sz w:val="8"/>
        </w:rPr>
        <w:t>,” Mills said. A banking industry source, who spoke on the condition of anonymity, said that Crapo may have held the July hearing as a favor to Gardner. “I think [Crapo] would like to avoid getting into this issue,” the source said. “</w:t>
      </w:r>
      <w:r w:rsidRPr="00542B03">
        <w:rPr>
          <w:rStyle w:val="StyleUnderline"/>
        </w:rPr>
        <w:t>This is not a winner</w:t>
      </w:r>
      <w:r w:rsidRPr="00542B03">
        <w:rPr>
          <w:sz w:val="8"/>
        </w:rPr>
        <w:t xml:space="preserve"> in his state. I think he’s sympathetic to Cory Gardner and maybe the issue itself.” The source added that </w:t>
      </w:r>
      <w:r w:rsidRPr="00542B03">
        <w:rPr>
          <w:rStyle w:val="StyleUnderline"/>
        </w:rPr>
        <w:t>Republicans</w:t>
      </w:r>
      <w:r w:rsidRPr="00542B03">
        <w:rPr>
          <w:sz w:val="8"/>
        </w:rPr>
        <w:t xml:space="preserve"> like Crapo “</w:t>
      </w:r>
      <w:r w:rsidRPr="00542B03">
        <w:rPr>
          <w:rStyle w:val="StyleUnderline"/>
        </w:rPr>
        <w:t>are</w:t>
      </w:r>
      <w:r w:rsidRPr="00542B03">
        <w:rPr>
          <w:sz w:val="8"/>
        </w:rPr>
        <w:t xml:space="preserve"> probably </w:t>
      </w:r>
      <w:r w:rsidRPr="00542B03">
        <w:rPr>
          <w:rStyle w:val="StyleUnderline"/>
        </w:rPr>
        <w:t>concerned whether they come off pro-legalization or not</w:t>
      </w:r>
      <w:r w:rsidRPr="00542B03">
        <w:rPr>
          <w:sz w:val="8"/>
        </w:rPr>
        <w:t xml:space="preserve">.” </w:t>
      </w:r>
      <w:r w:rsidRPr="00542B03">
        <w:rPr>
          <w:rStyle w:val="StyleUnderline"/>
        </w:rPr>
        <w:t xml:space="preserve">The financial services lobbyist said Republicans facing challenges from within their own party are likely focused on pleasing </w:t>
      </w:r>
      <w:r w:rsidRPr="00542B03">
        <w:rPr>
          <w:sz w:val="8"/>
        </w:rPr>
        <w:t xml:space="preserve">voters most likely to show up in a primary. “Think about who the primary voters are. They are </w:t>
      </w:r>
      <w:r w:rsidRPr="00542B03">
        <w:rPr>
          <w:rStyle w:val="StyleUnderline"/>
        </w:rPr>
        <w:t>the most conservative voters of their states.”</w:t>
      </w:r>
      <w:r w:rsidRPr="00542B03">
        <w:rPr>
          <w:sz w:val="8"/>
        </w:rPr>
        <w:t xml:space="preserve"> Election watchers have homed in on Tillis' race where the incumbent first must fend off Tucker before qualifying for the general election. “The primary challenge that seems to be the most serious to me is the North Carolina one,” said Kyle Kondik, managing editor of Sabato's Crystal Ball at the University of Virginia's Center for Politics. That primary is scheduled for March 3. Kondik added that McSally, who was appointed to fill former Sen. John McCain’s seat, “very well might have a challenger” too. McSally is expected run to finish the remaining two years of McCain's term. So far, only one Senate Banking Committee Republican, Kevin Cramer of North Dakota, has signed on to both the STATES Act and the SAFE Banking Act. Sens. Lisa Murkowski, R-Alaska, Dan Sullivan, R-Alaska, and Rand Paul, R-Ky., who do not sit on the Banking Committee, have also signed on to support the SAFE Banking Act. </w:t>
      </w:r>
    </w:p>
    <w:p w14:paraId="75422C54" w14:textId="2BF98DFA" w:rsidR="00E5537B" w:rsidRDefault="00E5537B" w:rsidP="002F4628">
      <w:pPr>
        <w:pStyle w:val="Heading3"/>
      </w:pPr>
      <w:r>
        <w:t>2ac – filibuster</w:t>
      </w:r>
    </w:p>
    <w:p w14:paraId="1EF941B9" w14:textId="667FA58A" w:rsidR="00E5537B" w:rsidRDefault="00E5537B" w:rsidP="00E5537B">
      <w:pPr>
        <w:pStyle w:val="Heading4"/>
      </w:pPr>
      <w:r>
        <w:t>Nothing passes</w:t>
      </w:r>
      <w:r w:rsidR="00326EB1">
        <w:t>, even with the majority</w:t>
      </w:r>
      <w:r>
        <w:t xml:space="preserve"> --- filibuster </w:t>
      </w:r>
    </w:p>
    <w:p w14:paraId="598E7319" w14:textId="29CFB5DC" w:rsidR="00E5537B" w:rsidRDefault="00E5537B" w:rsidP="00E5537B">
      <w:r w:rsidRPr="00471CB1">
        <w:rPr>
          <w:rStyle w:val="Style13ptBold"/>
        </w:rPr>
        <w:t>Brownstein 19</w:t>
      </w:r>
      <w:r w:rsidR="00BE723C">
        <w:t>, senior editor @ The Atlantic</w:t>
      </w:r>
      <w:r w:rsidR="00782403">
        <w:t xml:space="preserve"> (</w:t>
      </w:r>
      <w:r>
        <w:t xml:space="preserve">Ronald, “Abolishing the Filibuster Is Unavoidable for Democrats,” </w:t>
      </w:r>
      <w:r w:rsidRPr="00BE723C">
        <w:rPr>
          <w:i/>
          <w:iCs/>
        </w:rPr>
        <w:t>The Atlantic</w:t>
      </w:r>
      <w:r>
        <w:t xml:space="preserve">, </w:t>
      </w:r>
      <w:hyperlink r:id="rId105" w:history="1">
        <w:r w:rsidR="00B55924" w:rsidRPr="005C1491">
          <w:rPr>
            <w:rStyle w:val="Hyperlink"/>
          </w:rPr>
          <w:t>https://www.theatlantic.com/politics/archive/2019/08/democrats-filibuster-2020/596572/)//BB</w:t>
        </w:r>
      </w:hyperlink>
    </w:p>
    <w:p w14:paraId="04009E7B" w14:textId="77777777" w:rsidR="00B55924" w:rsidRPr="00E5537B" w:rsidRDefault="00B55924" w:rsidP="00E5537B"/>
    <w:p w14:paraId="2EB68B96" w14:textId="3441826F" w:rsidR="00E5537B" w:rsidRDefault="00E5537B" w:rsidP="00E5537B">
      <w:r w:rsidRPr="00471CB1">
        <w:rPr>
          <w:rStyle w:val="StyleUnderline"/>
        </w:rPr>
        <w:t>Even if Democrats regain unified control of the White House and Congress</w:t>
      </w:r>
      <w:r>
        <w:t xml:space="preserve"> in 2020, </w:t>
      </w:r>
      <w:r w:rsidRPr="00471CB1">
        <w:rPr>
          <w:rStyle w:val="StyleUnderline"/>
        </w:rPr>
        <w:t>the fate of their ambitious legislative agenda will still likely hinge on</w:t>
      </w:r>
      <w:r>
        <w:t xml:space="preserve"> a fundamental question: Do they try to end </w:t>
      </w:r>
      <w:r w:rsidRPr="00471CB1">
        <w:rPr>
          <w:rStyle w:val="StyleUnderline"/>
        </w:rPr>
        <w:t>the</w:t>
      </w:r>
      <w:r>
        <w:t xml:space="preserve"> Senate </w:t>
      </w:r>
      <w:r w:rsidRPr="00471CB1">
        <w:rPr>
          <w:rStyle w:val="StyleUnderline"/>
        </w:rPr>
        <w:t>filibuster</w:t>
      </w:r>
      <w:r>
        <w:t>?</w:t>
      </w:r>
      <w:r w:rsidR="00B55924">
        <w:t xml:space="preserve"> </w:t>
      </w:r>
      <w:r w:rsidRPr="00471CB1">
        <w:rPr>
          <w:rStyle w:val="StyleUnderline"/>
        </w:rPr>
        <w:t xml:space="preserve">If the party chooses to keep the filibuster, it faces a </w:t>
      </w:r>
      <w:r w:rsidRPr="00471CB1">
        <w:rPr>
          <w:rStyle w:val="Emphasis"/>
        </w:rPr>
        <w:t>daunting prospect</w:t>
      </w:r>
      <w:r>
        <w:t xml:space="preserve">: </w:t>
      </w:r>
      <w:r w:rsidRPr="00471CB1">
        <w:rPr>
          <w:rStyle w:val="StyleUnderline"/>
        </w:rPr>
        <w:t>Democrats</w:t>
      </w:r>
      <w:r>
        <w:t xml:space="preserve"> elected primarily by voters in states at the forefront of the country’s demographic, cultural, and economic changes </w:t>
      </w:r>
      <w:r w:rsidRPr="00471CB1">
        <w:rPr>
          <w:rStyle w:val="StyleUnderline"/>
        </w:rPr>
        <w:t>will</w:t>
      </w:r>
      <w:r>
        <w:t xml:space="preserve"> likely </w:t>
      </w:r>
      <w:r w:rsidRPr="00471CB1">
        <w:rPr>
          <w:rStyle w:val="StyleUnderline"/>
        </w:rPr>
        <w:t>have their agenda blocked by Republican senators</w:t>
      </w:r>
      <w:r>
        <w:t xml:space="preserve"> largely representing the smaller, rural states least touched by all of those changes. In fact, since the Senate gives each state two seats, the filibuster allows Republican senators from states representing only about one-fifth of the country’s population to be in a position to stymie Democratic legislation.</w:t>
      </w:r>
      <w:r w:rsidR="00B55924">
        <w:t xml:space="preserve"> </w:t>
      </w:r>
      <w:r w:rsidRPr="00471CB1">
        <w:rPr>
          <w:rStyle w:val="StyleUnderline"/>
        </w:rPr>
        <w:t>Although the Democratic 2020 contenders are promising sweeping action</w:t>
      </w:r>
      <w:r>
        <w:t xml:space="preserve"> on issues ranging from gun control to immigration, </w:t>
      </w:r>
      <w:r w:rsidRPr="00471CB1">
        <w:rPr>
          <w:rStyle w:val="Emphasis"/>
        </w:rPr>
        <w:t>none of those proposals has any realistic chance</w:t>
      </w:r>
      <w:r w:rsidRPr="00471CB1">
        <w:rPr>
          <w:rStyle w:val="StyleUnderline"/>
        </w:rPr>
        <w:t xml:space="preserve"> of becoming law if the</w:t>
      </w:r>
      <w:r>
        <w:t xml:space="preserve"> Senate rules requiring 60 votes to break a </w:t>
      </w:r>
      <w:r w:rsidRPr="00471CB1">
        <w:rPr>
          <w:rStyle w:val="StyleUnderline"/>
        </w:rPr>
        <w:t>filibuster remain in place</w:t>
      </w:r>
      <w:r>
        <w:t>. “</w:t>
      </w:r>
      <w:r w:rsidRPr="00471CB1">
        <w:rPr>
          <w:rStyle w:val="StyleUnderline"/>
        </w:rPr>
        <w:t>The argument over the filibuster really crystallizes if you actually win and you look out at the coming year</w:t>
      </w:r>
      <w:r>
        <w:t xml:space="preserve">,” says Adam </w:t>
      </w:r>
      <w:proofErr w:type="spellStart"/>
      <w:r>
        <w:t>Jentleson</w:t>
      </w:r>
      <w:proofErr w:type="spellEnd"/>
      <w:r>
        <w:t xml:space="preserve">, who served as deputy chief of staff to former Democratic Senate Leader Harry Reid. </w:t>
      </w:r>
      <w:r w:rsidRPr="00471CB1">
        <w:rPr>
          <w:rStyle w:val="StyleUnderline"/>
        </w:rPr>
        <w:t>On most issues, “you cannot count to 60 [votes], period</w:t>
      </w:r>
      <w:r>
        <w:t>. It becomes a very clear question of, Are we going to get anything done or not?”</w:t>
      </w:r>
      <w:r w:rsidR="00B55924">
        <w:t xml:space="preserve"> </w:t>
      </w:r>
      <w:r>
        <w:t>Such considerations led Reid, in a striking op-ed last week, to urge Democrats to abolish the filibuster when they regain power—and led Senate Majority Leader Mitch McConnell to respond with an op-ed of his own defending the rule.</w:t>
      </w:r>
      <w:r w:rsidR="00B55924">
        <w:t xml:space="preserve"> </w:t>
      </w:r>
      <w:r>
        <w:t>Democrats and Republicans alike have become more frustrated with the filibuster as the Senate has grown more polarized since the 1980s. While defenders of the procedure have portrayed it as a mechanism that forces the majority party to negotiate with the minority party, in contemporary Washington, both parties have found it difficult to attract much support from the other for their initiatives under any circumstance. As a result, the filibuster has become simply a means for the minority to block the majority, rather than a spur to compromise.</w:t>
      </w:r>
      <w:r w:rsidR="00B55924">
        <w:t xml:space="preserve"> </w:t>
      </w:r>
      <w:r>
        <w:t xml:space="preserve">That led Democrats, when they controlled the Senate in 2013, to eliminate the filibuster for nominations by the president, with the exception of Supreme Court picks. Republicans then swept away that exception in 2017. But </w:t>
      </w:r>
      <w:r w:rsidRPr="00471CB1">
        <w:rPr>
          <w:rStyle w:val="StyleUnderline"/>
        </w:rPr>
        <w:t>both sides have hesitated at taking the momentous next step of eliminating the filibuster for all legislation</w:t>
      </w:r>
      <w:r>
        <w:t>.</w:t>
      </w:r>
      <w:r w:rsidR="00B55924">
        <w:t xml:space="preserve"> </w:t>
      </w:r>
      <w:r w:rsidRPr="00471CB1">
        <w:rPr>
          <w:rStyle w:val="StyleUnderline"/>
        </w:rPr>
        <w:t>Yet the widening demographic and geographic divide between the two parties is guaranteed to heighten the pressure on Democrats to make that move if the 2020 election provides them with unified control in Washington</w:t>
      </w:r>
      <w:r>
        <w:t>. In both the Senate and Electoral College, Republicans rely heavily on heartland states that have a large number of white Christians, rural populations, few immigrants, strong gun cultures, and major economic ties to the fossil-fuel economy. Democrats do better in states with fewer white Christians, more racial minorities and immigrants, a more urbanized population, fewer guns, and an economy less focused on fossil fuels.</w:t>
      </w:r>
      <w:r w:rsidR="00B55924">
        <w:t xml:space="preserve"> </w:t>
      </w:r>
      <w:r>
        <w:t>There are exceptions on each side. Big, diversifying Sun Belt states—namely North Carolina, Florida, Georgia, Texas, and Arizona—still lean Republican, although all but Florida are growing more competitive for Democrats. And Democrats are still favored or competitive in several Midwest and northern states—including Minnesota, Michigan, Wisconsin, Vermont, New Hampshire, and Pennsylvania—that have relatively few immigrants and strong gun cultures.</w:t>
      </w:r>
      <w:r w:rsidR="00B55924">
        <w:t xml:space="preserve"> </w:t>
      </w:r>
      <w:r>
        <w:t>But the basic pattern is clear. Democrats represent what I call the “coalition of transformation”: the group of voters most comfortable with the big changes remaking America. Republicans represent the “coalition of restoration,” centered on the predominantly white voters uneasy with those changes.</w:t>
      </w:r>
      <w:r w:rsidR="00B55924">
        <w:t xml:space="preserve"> </w:t>
      </w:r>
      <w:r>
        <w:t>If Democrats take back the Senate, preserving the filibuster amounts to providing the places most resistant to America’s changes a veto over the agenda of the Democratic coalition based in the places that are most welcoming to them. In a Senate controlled by Democrats, the filibuster would effectively empower what America has been over what it is becoming.</w:t>
      </w:r>
      <w:r w:rsidR="00B55924">
        <w:t xml:space="preserve"> </w:t>
      </w:r>
      <w:r>
        <w:t>“More and more Democratic activists are picking up on the fact that the filibuster, either by purpose or unintended consequences, is benefiting a certain amount of small-population states,” says Jim Manley, a former top aide to Reid and late Senator Ted Kennedy of Massachusetts. “There’s an inherent unfairness to the Senate that more and more people are focusing on.”</w:t>
      </w:r>
      <w:r w:rsidR="00B55924">
        <w:t xml:space="preserve"> </w:t>
      </w:r>
      <w:r>
        <w:t xml:space="preserve">That structural imbalance is most apparent when looking at four issues near </w:t>
      </w:r>
      <w:r w:rsidRPr="00471CB1">
        <w:rPr>
          <w:rStyle w:val="StyleUnderline"/>
        </w:rPr>
        <w:t>the top of the priority list for</w:t>
      </w:r>
      <w:r>
        <w:t xml:space="preserve"> most 2020 </w:t>
      </w:r>
      <w:r w:rsidRPr="00471CB1">
        <w:rPr>
          <w:rStyle w:val="StyleUnderline"/>
        </w:rPr>
        <w:t>Democratic contenders</w:t>
      </w:r>
      <w:r>
        <w:t>: gun control, immigration, climate change, and democratic reform. Gun control may be the most pointed of the four. Polls consistently show that roughly 90 percent of Americans support a requirement for universal background checks on all gun sales, including those at gun shows and on the internet. After the mass shootings in El Paso, Texas, and Dayton, Ohio, support for an assault-weapons ban has crossed 60 percent in several recent surveys.</w:t>
      </w:r>
      <w:r w:rsidR="00B55924">
        <w:t xml:space="preserve"> </w:t>
      </w:r>
      <w:r>
        <w:t xml:space="preserve">Yet such measures </w:t>
      </w:r>
      <w:r w:rsidRPr="00471CB1">
        <w:rPr>
          <w:rStyle w:val="StyleUnderline"/>
        </w:rPr>
        <w:t xml:space="preserve">have </w:t>
      </w:r>
      <w:r w:rsidRPr="00471CB1">
        <w:rPr>
          <w:rStyle w:val="Emphasis"/>
        </w:rPr>
        <w:t>essentially no chance</w:t>
      </w:r>
      <w:r w:rsidRPr="00471CB1">
        <w:rPr>
          <w:rStyle w:val="StyleUnderline"/>
        </w:rPr>
        <w:t xml:space="preserve"> of passing the Senate</w:t>
      </w:r>
      <w:r>
        <w:t>, because so many Republicans representing states with strong gun cultures feel little pressure to respond to that national majority. Gun ownership by state is difficult to quantify precisely, but one study from 2015 ranked states on the share of residents who owned guns. In 19 states, the researchers found, at least 35 percent of the adult population owned guns. Republicans now hold 27 of the 38 Senate seats from those states. In another 10 states, at least 30 percent of the population owned guns, and Republicans hold 17 of those 20 seats. Democrats hold 33 of the remaining 42 seats in the 21 states where less than 30 percent of the population owns guns.</w:t>
      </w:r>
      <w:r w:rsidR="00B55924">
        <w:t xml:space="preserve"> </w:t>
      </w:r>
      <w:r>
        <w:t>But those 21 states with the lowest rates of gun ownership contain well over twice as many people as the 19 states with the highest rates. In fact, their population (176 million) is substantially larger than all 29 states where at least 30 percent of adults own guns (147 million). But the Republican dominance in those states with lots of gun owners easily gives them enough votes to sustain a filibuster against any gun-control measure. That prospect leads Dan Pfeiffer, who was the White House communications director under President Barack Obama, to predict that gun control is the issue most likely to ignite a demand to end the filibuster, “because it is so urgent, has so much public support, and is the perfect example of why the filibuster is antidemocratic.”</w:t>
      </w:r>
      <w:r w:rsidR="00B55924">
        <w:t xml:space="preserve"> </w:t>
      </w:r>
      <w:r>
        <w:t>Similar dynamics govern the prospects for action on climate change. Polls show that a majority of Americans believe that the climate is changing, that human activity is a contributor, and that the federal government should do more to respond. But what I’ve called a “brown blockade” in the Senate makes it virtually impossible for any meaningful climate action to overcome a filibuster.</w:t>
      </w:r>
      <w:r w:rsidR="00B55924">
        <w:t xml:space="preserve"> </w:t>
      </w:r>
      <w:r>
        <w:t>Republicans now hold 35 of the 40 Senate seats in the 20 states that emit the most carbon per dollar of economic activity, which are mostly heartland states that are large energy producers, large manufacturers, or both, according to government figures. Republicans also hold 12 of the 20 Senate seats from the next 10 states that emit the most carbon per dollar. Democrats control 34 of the 40 seats from the 20 lowest-emitting states, most of which are coastal and have transitioned toward a greater reliance on renewable power. But once again, the Republican strength in the higher-emitting states gives the party the numbers to filibuster almost any climate initiative.</w:t>
      </w:r>
      <w:r w:rsidR="00B55924">
        <w:t xml:space="preserve"> </w:t>
      </w:r>
      <w:r>
        <w:t>Immigration presents the same picture. For years, polls have found that about two-thirds or more of Americans support a comprehensive plan that would provide a pathway to citizenship for undocumented immigrants without a criminal record, while tightening enforcement at the border. In both 2006 and 2013, Democrats attracted enough Republican votes to cross the 60-vote threshold and pass comprehensive immigration reform. (Each time, the GOP-controlled House refused to consider the measure.) But after Donald Trump’s success at making the GOP more nativist, it’s not clear that enough Republicans would again join a narrow Democratic majority in 2021 to pass such legislation.</w:t>
      </w:r>
      <w:r w:rsidR="00B55924">
        <w:t xml:space="preserve"> </w:t>
      </w:r>
      <w:r>
        <w:t>That’s especially true because, when it comes to immigration, once again, Republicans overwhelmingly represent the parts of America least touched by change. Forty-five of the 53 Republican senators represent the 30 states with the smallest share of foreign-born residents in their population, according to census figures. Democrats hold 32 of the 40 seats in the 20 states with the highest share of immigrants. And among those few Republicans in high-immigrant states, GOP senators in Arizona and Colorado, and more distantly Texas, will be among the Democrats’ top targets in 2020.</w:t>
      </w:r>
      <w:r w:rsidR="00B55924">
        <w:t xml:space="preserve"> </w:t>
      </w:r>
      <w:r>
        <w:t>The tensions on these issues would be compounded for a Democratic Senate majority come 2021 because they largely align the same states on each side of the divide. Of the 30 states that emit the most carbon per dollar of economic activity, 26 also rank in the bottom 30 for immigrant population. Twenty-three of the high-carbon states also rank in the top 29 for gun ownership.</w:t>
      </w:r>
      <w:r w:rsidR="00B55924">
        <w:t xml:space="preserve"> </w:t>
      </w:r>
      <w:r>
        <w:t>In all, 20 states meet each of these thresholds as high-carbon, low-immigrant, and high-gun places: Wyoming, Montana, Utah, North Dakota, South Dakota, Kansas, Oklahoma, Iowa, Indiana, Wisconsin, Kentucky, West Virginia, Tennessee, Louisiana, Arkansas, Alabama, Mississippi, South Carolina, and Alaska.</w:t>
      </w:r>
      <w:r w:rsidR="00B55924">
        <w:t xml:space="preserve"> </w:t>
      </w:r>
      <w:r>
        <w:t xml:space="preserve">Of the 40 Senate seats across these states, Republicans now hold 36 of them, which comes close to the 41 votes needed to sustain a filibuster on any of these issues. Republicans also hold all four Senate seats in two other solidly GOP states that meet the criteria for low immigration and high carbon output, but not high gun ownership—Nebraska and Missouri. At that point, Republicans from the states least touched by change would need only a single vote from any other senator to reach the 41-vote threshold required to sustain a filibuster. </w:t>
      </w:r>
      <w:r w:rsidRPr="00471CB1">
        <w:rPr>
          <w:rStyle w:val="StyleUnderline"/>
        </w:rPr>
        <w:t>That means that even if Democrats recapture unified control of government, they face the real threat that the same states, many of them smaller and disproportionately white and Christian, could block almost all of their goals</w:t>
      </w:r>
      <w:r>
        <w:t>—even though these 22 states contain only about 70 million people, only about one-fifth of the national population.</w:t>
      </w:r>
      <w:r w:rsidR="00B55924">
        <w:t xml:space="preserve"> </w:t>
      </w:r>
      <w:r w:rsidRPr="00471CB1">
        <w:rPr>
          <w:rStyle w:val="StyleUnderline"/>
        </w:rPr>
        <w:t>This equation isn’t likely to change much in 2020</w:t>
      </w:r>
      <w:r>
        <w:t>: Iowa and possibly Montana are the only states among those 22 with Senate seats up for grabs that Democrats have a serious chance to contest, and Democrats face a tough challenge to Senator Doug Jones of Alabama.</w:t>
      </w:r>
    </w:p>
    <w:p w14:paraId="2AB58321" w14:textId="09BA98A2" w:rsidR="00471CB1" w:rsidRDefault="00471CB1" w:rsidP="00471CB1">
      <w:pPr>
        <w:pStyle w:val="Heading3"/>
      </w:pPr>
      <w:r>
        <w:t xml:space="preserve">1ar – AT </w:t>
      </w:r>
      <w:proofErr w:type="spellStart"/>
      <w:r>
        <w:t>dems</w:t>
      </w:r>
      <w:proofErr w:type="spellEnd"/>
      <w:r>
        <w:t xml:space="preserve"> eliminate filibuster</w:t>
      </w:r>
    </w:p>
    <w:p w14:paraId="0EEFA263" w14:textId="339DC7B7" w:rsidR="00E5537B" w:rsidRDefault="00471CB1" w:rsidP="00471CB1">
      <w:pPr>
        <w:pStyle w:val="Heading4"/>
      </w:pPr>
      <w:r>
        <w:t xml:space="preserve">Dems </w:t>
      </w:r>
      <w:r w:rsidRPr="00B55924">
        <w:rPr>
          <w:u w:val="single"/>
        </w:rPr>
        <w:t>won’t</w:t>
      </w:r>
      <w:r>
        <w:t xml:space="preserve"> eliminate it---fear </w:t>
      </w:r>
      <w:r w:rsidR="00B55924">
        <w:t>of</w:t>
      </w:r>
      <w:r>
        <w:t xml:space="preserve"> it flipping back</w:t>
      </w:r>
    </w:p>
    <w:p w14:paraId="33B817A7" w14:textId="28C1332E" w:rsidR="00471CB1" w:rsidRPr="00E5537B" w:rsidRDefault="00471CB1" w:rsidP="00471CB1">
      <w:r w:rsidRPr="00471CB1">
        <w:rPr>
          <w:rStyle w:val="Style13ptBold"/>
        </w:rPr>
        <w:t>Brownstein 19</w:t>
      </w:r>
      <w:r>
        <w:t xml:space="preserve">, senior editor @ The Atlantic (Ronald, “Abolishing the Filibuster Is Unavoidable for Democrats,” </w:t>
      </w:r>
      <w:r w:rsidRPr="00BE723C">
        <w:rPr>
          <w:i/>
          <w:iCs/>
        </w:rPr>
        <w:t>The Atlantic</w:t>
      </w:r>
      <w:r>
        <w:t>, https://www.theatlantic.com/politics/archive/2019/08/democrats-filibuster-2020/596572/)</w:t>
      </w:r>
      <w:r w:rsidR="00B55924">
        <w:t>//BB</w:t>
      </w:r>
    </w:p>
    <w:p w14:paraId="08AB6E6E" w14:textId="77777777" w:rsidR="00471CB1" w:rsidRPr="00471CB1" w:rsidRDefault="00471CB1" w:rsidP="00471CB1"/>
    <w:p w14:paraId="43B07E42" w14:textId="38702328" w:rsidR="00E5537B" w:rsidRDefault="00E5537B" w:rsidP="00E5537B">
      <w:r w:rsidRPr="00471CB1">
        <w:rPr>
          <w:rStyle w:val="StyleUnderline"/>
        </w:rPr>
        <w:t xml:space="preserve">Many Democrats, especially those in the Senate, are </w:t>
      </w:r>
      <w:r w:rsidRPr="00471CB1">
        <w:rPr>
          <w:rStyle w:val="Emphasis"/>
        </w:rPr>
        <w:t>hesitant about ending the filibuster</w:t>
      </w:r>
      <w:r w:rsidRPr="00471CB1">
        <w:rPr>
          <w:rStyle w:val="StyleUnderline"/>
        </w:rPr>
        <w:t xml:space="preserve"> if they indeed get the chance</w:t>
      </w:r>
      <w:r>
        <w:t xml:space="preserve">. </w:t>
      </w:r>
      <w:r w:rsidRPr="00471CB1">
        <w:rPr>
          <w:rStyle w:val="StyleUnderline"/>
        </w:rPr>
        <w:t>Only a few of the 2020 candidates have urged its elimination</w:t>
      </w:r>
      <w:r>
        <w:t xml:space="preserve">, Senator Elizabeth Warren of Massachusetts most forthrightly. The hesitation partly reflects a respect for tradition. But Democrats also fear forging a weapon that could soon be used against them. And in fact, </w:t>
      </w:r>
      <w:r w:rsidRPr="00471CB1">
        <w:rPr>
          <w:rStyle w:val="StyleUnderline"/>
        </w:rPr>
        <w:t>recent history suggests that Senate majorities are fragile: Neither party has controlled the Senate for more than eight consecutive years since 1980</w:t>
      </w:r>
      <w:r>
        <w:t>, the longest period of such instability since the turbulent decades immediately after the Civil War. “If you play the long game, there is no guarantee the Democrats are going to control the Senate for any length of time,” Manley told me. “</w:t>
      </w:r>
      <w:r w:rsidRPr="00471CB1">
        <w:rPr>
          <w:rStyle w:val="StyleUnderline"/>
        </w:rPr>
        <w:t>We could be in a period where the Senate keeps on flipping back and forth; when one party gets the majority, they are just going to try to undo what the previous party did</w:t>
      </w:r>
      <w:r>
        <w:t>.”</w:t>
      </w:r>
    </w:p>
    <w:p w14:paraId="5E51FB1B" w14:textId="3DAEC82D" w:rsidR="002F4628" w:rsidRDefault="002F4628" w:rsidP="002F4628">
      <w:pPr>
        <w:pStyle w:val="Heading3"/>
      </w:pPr>
      <w:r>
        <w:t>2ac – Trump outweighs</w:t>
      </w:r>
    </w:p>
    <w:p w14:paraId="2B5BFEA4" w14:textId="388A425A" w:rsidR="00DF01B1" w:rsidRDefault="00DF01B1" w:rsidP="00DF01B1">
      <w:pPr>
        <w:pStyle w:val="Heading4"/>
      </w:pPr>
      <w:r>
        <w:t>“Trump doomed” means Senate republicans are too</w:t>
      </w:r>
    </w:p>
    <w:p w14:paraId="2B20516F" w14:textId="7C07C228" w:rsidR="00DF01B1" w:rsidRDefault="00DF01B1" w:rsidP="00DF01B1">
      <w:r w:rsidRPr="005F1461">
        <w:rPr>
          <w:rStyle w:val="Style13ptBold"/>
        </w:rPr>
        <w:t>Nicholas 5-23</w:t>
      </w:r>
      <w:r>
        <w:t>-2020,</w:t>
      </w:r>
      <w:r w:rsidR="00326EB1">
        <w:t xml:space="preserve"> analyst @ The Atlantic</w:t>
      </w:r>
      <w:r>
        <w:t xml:space="preserve"> (Peter, “Senate Republicans’ Big Trump Problem,” </w:t>
      </w:r>
      <w:r w:rsidRPr="00DF01B1">
        <w:rPr>
          <w:i/>
          <w:iCs/>
        </w:rPr>
        <w:t>The Atlantic</w:t>
      </w:r>
      <w:r>
        <w:t xml:space="preserve">, </w:t>
      </w:r>
      <w:hyperlink r:id="rId106" w:history="1">
        <w:r w:rsidR="00326EB1" w:rsidRPr="005C1491">
          <w:rPr>
            <w:rStyle w:val="Hyperlink"/>
          </w:rPr>
          <w:t>https://www.theatlantic.com/politics/archive/2020/05/senate-republicans-reelections-depend-trump/611989/)//BB</w:t>
        </w:r>
      </w:hyperlink>
    </w:p>
    <w:p w14:paraId="3A39864C" w14:textId="77777777" w:rsidR="00326EB1" w:rsidRPr="00DF01B1" w:rsidRDefault="00326EB1" w:rsidP="00DF01B1"/>
    <w:p w14:paraId="77A10B84" w14:textId="4D77E59F" w:rsidR="00DF01B1" w:rsidRDefault="00DF01B1" w:rsidP="00DF01B1">
      <w:r>
        <w:t xml:space="preserve">Senate Democrats liked former President Barack Obama, but never feared him; </w:t>
      </w:r>
      <w:r w:rsidRPr="005F1461">
        <w:rPr>
          <w:rStyle w:val="StyleUnderline"/>
        </w:rPr>
        <w:t>Senate Republicans fear</w:t>
      </w:r>
      <w:r>
        <w:t xml:space="preserve"> incumbent President Donald </w:t>
      </w:r>
      <w:r w:rsidRPr="005F1461">
        <w:rPr>
          <w:rStyle w:val="StyleUnderline"/>
        </w:rPr>
        <w:t>Trump</w:t>
      </w:r>
      <w:r>
        <w:t xml:space="preserve">, but don’t necessarily like him. </w:t>
      </w:r>
      <w:r w:rsidRPr="005F1461">
        <w:rPr>
          <w:rStyle w:val="StyleUnderline"/>
        </w:rPr>
        <w:t>Should Trump lose the election in November,</w:t>
      </w:r>
      <w:r>
        <w:t xml:space="preserve"> any grieving inside GOP offices could be short-lived—no more having to defend an unpopular president whose handling of the pandemic has distressed many Americans. “I don’t think there’s a lot of love for Trump; people tolerate him,” said one Senate Republican aide, who, like others, spoke on the condition of anonymity to talk frankly about the president.</w:t>
      </w:r>
      <w:r w:rsidR="005F1461">
        <w:t xml:space="preserve"> </w:t>
      </w:r>
      <w:r>
        <w:t xml:space="preserve">More alarming for </w:t>
      </w:r>
      <w:r w:rsidRPr="005F1461">
        <w:rPr>
          <w:rStyle w:val="StyleUnderline"/>
        </w:rPr>
        <w:t>Senate Republicans would be losing their slim majority</w:t>
      </w:r>
      <w:r>
        <w:t>. A scenario in which Trump is sent home to Mar-a-Lago while Republicans retain control of the upper chamber would be not only palatable, the aide said, but maybe even preferable.</w:t>
      </w:r>
      <w:r w:rsidR="005F1461">
        <w:t xml:space="preserve"> </w:t>
      </w:r>
      <w:r>
        <w:t xml:space="preserve">And yet, that’s not likely to happen. </w:t>
      </w:r>
      <w:r w:rsidRPr="005F1461">
        <w:rPr>
          <w:rStyle w:val="StyleUnderline"/>
        </w:rPr>
        <w:t xml:space="preserve">Trump’s fate is </w:t>
      </w:r>
      <w:r w:rsidRPr="005F1461">
        <w:rPr>
          <w:rStyle w:val="Emphasis"/>
        </w:rPr>
        <w:t>yoked</w:t>
      </w:r>
      <w:r w:rsidRPr="005F1461">
        <w:rPr>
          <w:rStyle w:val="StyleUnderline"/>
        </w:rPr>
        <w:t xml:space="preserve"> to that of Senate Republicans, whose fragile majority likely </w:t>
      </w:r>
      <w:r w:rsidRPr="005F1461">
        <w:rPr>
          <w:rStyle w:val="Emphasis"/>
        </w:rPr>
        <w:t>depends on his reelection</w:t>
      </w:r>
      <w:r>
        <w:t xml:space="preserve">. Put simply, </w:t>
      </w:r>
      <w:r w:rsidRPr="005F1461">
        <w:rPr>
          <w:rStyle w:val="StyleUnderline"/>
        </w:rPr>
        <w:t>vulnerable Republican senators are in a bind: They need to win the backing of Trump’s enthusiastic base without driving away more independent voters who are an important part of a winning coalition</w:t>
      </w:r>
      <w:r>
        <w:t>. They want the energy Trump creates, but not the divisiveness. What the past four years have shown is, you don’t get one without the other.</w:t>
      </w:r>
      <w:r w:rsidR="005F1461">
        <w:t xml:space="preserve"> </w:t>
      </w:r>
      <w:r>
        <w:t xml:space="preserve">Trump has made the presidency about himself, and now the same is largely true for Senate races. </w:t>
      </w:r>
      <w:r w:rsidRPr="005F1461">
        <w:rPr>
          <w:rStyle w:val="StyleUnderline"/>
        </w:rPr>
        <w:t>Splitting the ticket</w:t>
      </w:r>
      <w:r>
        <w:t>—voting for one party in the presidential race and another in down-ballot contests—</w:t>
      </w:r>
      <w:r w:rsidRPr="005F1461">
        <w:rPr>
          <w:rStyle w:val="StyleUnderline"/>
        </w:rPr>
        <w:t>has grown vanishingly rare in recent decades</w:t>
      </w:r>
      <w:r>
        <w:t>. Every state with a Senate election that Trump carried in 2016 also chose the Republican candidate, while each state with a Senate election that Hillary Clinton won picked the Democrat. That pattern should hold in 2020, reinforced by Trump’s ubiquity. “Everyone puts most candidates in two buckets: pro-Trump or anti-Trump. That’s it,” a former senior White House official told me.</w:t>
      </w:r>
      <w:r w:rsidR="005F1461">
        <w:t xml:space="preserve"> </w:t>
      </w:r>
      <w:r>
        <w:t>Republicans start at a disadvantage. They’re defending nearly twice as many seats as their opposition while holding a narrow 53–47 majority. Democrats need to pick up three seats should Joe Biden defeat Trump. (Biden’s future vice president would cast any tie-breaking votes.) If the president wins, Democrats would need to gain four seats to take control. Some of the party’s juiciest targets are GOP senators from battleground states where Trump appears most vulnerable: Cory Gardner of Colorado, Martha McSally of Arizona, Susan Collins of Maine, and Thom Tillis of North Carolina. Polling shows that Trump is trailing Biden in each of the four except North Carolina, where he leads by only a point.</w:t>
      </w:r>
      <w:r w:rsidR="005F1461">
        <w:t xml:space="preserve"> </w:t>
      </w:r>
      <w:r w:rsidRPr="005F1461">
        <w:rPr>
          <w:rStyle w:val="StyleUnderline"/>
        </w:rPr>
        <w:t>Republicans looking to improve their chances face a tricky set of options. A classic strategy employed by lawmakers running down ballot is to create some distance from a weakened president and carve an identity that might appeal even to his detractors</w:t>
      </w:r>
      <w:r>
        <w:t xml:space="preserve">. Obama told Democratic lawmakers to do just that in the 2010 midterm elections, when his job-approval ratings had been sinking. “You may not even want me to come to your district,” Obama said to a group of legislators over lunch at the White House that summer. He was fine with that; he wanted them to win and to do what was necessary to make it happen. In the most competitive races this cycle, </w:t>
      </w:r>
      <w:r w:rsidRPr="005F1461">
        <w:rPr>
          <w:rStyle w:val="StyleUnderline"/>
        </w:rPr>
        <w:t>Republicans may try this tactic, separating themselves from Trump by minimizing mention of him</w:t>
      </w:r>
      <w:r>
        <w:t xml:space="preserve">. </w:t>
      </w:r>
      <w:r w:rsidRPr="005F1461">
        <w:rPr>
          <w:rStyle w:val="Emphasis"/>
        </w:rPr>
        <w:t>But it won’t be easy</w:t>
      </w:r>
      <w:r>
        <w:t xml:space="preserve">. </w:t>
      </w:r>
      <w:r w:rsidRPr="005F1461">
        <w:rPr>
          <w:rStyle w:val="Emphasis"/>
        </w:rPr>
        <w:t>Trump is sensitive to slights and wants unwavering obeisance</w:t>
      </w:r>
      <w:r>
        <w:t>.</w:t>
      </w:r>
      <w:r w:rsidR="005F1461">
        <w:t xml:space="preserve"> </w:t>
      </w:r>
      <w:r>
        <w:t>“</w:t>
      </w:r>
      <w:r w:rsidRPr="005F1461">
        <w:rPr>
          <w:rStyle w:val="StyleUnderline"/>
        </w:rPr>
        <w:t>The president does demand pretty much 100 percent loyalty</w:t>
      </w:r>
      <w:r>
        <w:t>,” Jeff Flake, a former GOP senator from Arizona who was at the receiving end of Trump’s attacks before his retirement last year, told me. “He can pick up the phone and generate a primary pretty fast against anyone who strays. And senators know that.”</w:t>
      </w:r>
      <w:r w:rsidR="005F1461">
        <w:t xml:space="preserve"> </w:t>
      </w:r>
      <w:r w:rsidRPr="005F1461">
        <w:rPr>
          <w:rStyle w:val="StyleUnderline"/>
        </w:rPr>
        <w:t>Trump is also temperamentally incapable of staying away, even though that might be best for some of the Republican senatorial candidates who are imperiled</w:t>
      </w:r>
      <w:r>
        <w:t xml:space="preserve">. It’s not always helpful to have him grandly exiting Air Force One in a swing state and seizing the spotlight. </w:t>
      </w:r>
      <w:r w:rsidRPr="005F1461">
        <w:rPr>
          <w:rStyle w:val="StyleUnderline"/>
        </w:rPr>
        <w:t>His appearances could remind still-undecided voters of the coronavirus pandemic’s death toll, the testing snafus, and the months he spent downplaying the danger</w:t>
      </w:r>
      <w:r>
        <w:t>.</w:t>
      </w:r>
    </w:p>
    <w:p w14:paraId="0BB0DA1C" w14:textId="106F185D" w:rsidR="005F1461" w:rsidRDefault="005F1461" w:rsidP="005F1461">
      <w:pPr>
        <w:pStyle w:val="Heading3"/>
      </w:pPr>
      <w:r>
        <w:t>1ar – Trump outweighs</w:t>
      </w:r>
    </w:p>
    <w:p w14:paraId="3FBEFEC8" w14:textId="77777777" w:rsidR="00A85D76" w:rsidRDefault="00A85D76" w:rsidP="00A85D76">
      <w:pPr>
        <w:pStyle w:val="Heading4"/>
      </w:pPr>
      <w:r>
        <w:t xml:space="preserve">Down ballot votes makes </w:t>
      </w:r>
      <w:r>
        <w:rPr>
          <w:u w:val="single"/>
        </w:rPr>
        <w:t>dem senate guaranteed</w:t>
      </w:r>
      <w:r>
        <w:t xml:space="preserve"> and other issues matter more</w:t>
      </w:r>
    </w:p>
    <w:p w14:paraId="1D412217" w14:textId="77777777" w:rsidR="00A85D76" w:rsidRPr="009418AA" w:rsidRDefault="00A85D76" w:rsidP="00A85D76">
      <w:r w:rsidRPr="009418AA">
        <w:rPr>
          <w:rStyle w:val="Style13ptBold"/>
        </w:rPr>
        <w:t>Nilsen, ‘6/11</w:t>
      </w:r>
      <w:r w:rsidRPr="009418AA">
        <w:t xml:space="preserve"> (Ella Nilsen covers Congress and the Democrats for Vox. Before coming to Vox, she worked at the Concord Monitor newspaper in New Hampshire, where she covered Bernie Sanders and Donald Trump in the 2016 primary, "Democrats are seeing a much better chance of retaking the Senate in 2020," Vox, </w:t>
      </w:r>
      <w:r>
        <w:t>6-11-</w:t>
      </w:r>
      <w:r w:rsidRPr="009418AA">
        <w:t xml:space="preserve">2020, https://www.vox.com/2020/5/18/21243174/most-competitive-senate-races-2020, accessed 6-21-2020, </w:t>
      </w:r>
      <w:proofErr w:type="spellStart"/>
      <w:r w:rsidRPr="009418AA">
        <w:t>SShaf</w:t>
      </w:r>
      <w:proofErr w:type="spellEnd"/>
      <w:r w:rsidRPr="009418AA">
        <w:t>)</w:t>
      </w:r>
    </w:p>
    <w:p w14:paraId="110674E4" w14:textId="3B20169D" w:rsidR="00A85D76" w:rsidRPr="00A85D76" w:rsidRDefault="00A85D76" w:rsidP="00A85D76">
      <w:pPr>
        <w:rPr>
          <w:sz w:val="8"/>
        </w:rPr>
      </w:pPr>
      <w:r w:rsidRPr="009418AA">
        <w:rPr>
          <w:sz w:val="8"/>
        </w:rPr>
        <w:t xml:space="preserve">The election is mainly a referendum on Trump </w:t>
      </w:r>
      <w:r w:rsidRPr="006D0E4B">
        <w:rPr>
          <w:rStyle w:val="StyleUnderline"/>
        </w:rPr>
        <w:t>Republicans had been hoping to make</w:t>
      </w:r>
      <w:r w:rsidRPr="009418AA">
        <w:rPr>
          <w:sz w:val="8"/>
        </w:rPr>
        <w:t xml:space="preserve"> Trump’s </w:t>
      </w:r>
      <w:r w:rsidRPr="006D0E4B">
        <w:rPr>
          <w:rStyle w:val="StyleUnderline"/>
        </w:rPr>
        <w:t>impeachment the centerpiece of</w:t>
      </w:r>
      <w:r w:rsidRPr="009418AA">
        <w:rPr>
          <w:sz w:val="8"/>
        </w:rPr>
        <w:t xml:space="preserve"> their attack on Democrats in </w:t>
      </w:r>
      <w:r w:rsidRPr="006D0E4B">
        <w:rPr>
          <w:rStyle w:val="StyleUnderline"/>
        </w:rPr>
        <w:t>2020</w:t>
      </w:r>
      <w:r w:rsidRPr="009418AA">
        <w:rPr>
          <w:sz w:val="8"/>
        </w:rPr>
        <w:t xml:space="preserve">, </w:t>
      </w:r>
      <w:r w:rsidRPr="006D0E4B">
        <w:rPr>
          <w:rStyle w:val="StyleUnderline"/>
        </w:rPr>
        <w:t>but</w:t>
      </w:r>
      <w:r w:rsidRPr="009418AA">
        <w:rPr>
          <w:sz w:val="8"/>
        </w:rPr>
        <w:t xml:space="preserve"> now they admit </w:t>
      </w:r>
      <w:r w:rsidRPr="006D0E4B">
        <w:rPr>
          <w:rStyle w:val="StyleUnderline"/>
        </w:rPr>
        <w:t>impeachment is no longer registering.</w:t>
      </w:r>
      <w:r w:rsidRPr="009418AA">
        <w:rPr>
          <w:sz w:val="8"/>
        </w:rPr>
        <w:t xml:space="preserve"> “Impeachment was three or four years ago, it feels like,” Newhouse said. </w:t>
      </w:r>
      <w:r w:rsidRPr="006D0E4B">
        <w:rPr>
          <w:rStyle w:val="StyleUnderline"/>
        </w:rPr>
        <w:t>Instead</w:t>
      </w:r>
      <w:r w:rsidRPr="009418AA">
        <w:rPr>
          <w:sz w:val="8"/>
        </w:rPr>
        <w:t xml:space="preserve">, </w:t>
      </w:r>
      <w:r w:rsidRPr="007A3E75">
        <w:rPr>
          <w:rStyle w:val="StyleUnderline"/>
        </w:rPr>
        <w:t>the government’s response to the coronavirus, the economy, and Trump’s own approval rating will be driving both the presidential race and many down-ballot races in November</w:t>
      </w:r>
      <w:r w:rsidRPr="009418AA">
        <w:rPr>
          <w:sz w:val="8"/>
        </w:rPr>
        <w:t xml:space="preserve">. </w:t>
      </w:r>
      <w:r w:rsidRPr="006D0E4B">
        <w:rPr>
          <w:rStyle w:val="StyleUnderline"/>
        </w:rPr>
        <w:t>Covid</w:t>
      </w:r>
      <w:r w:rsidRPr="009418AA">
        <w:rPr>
          <w:sz w:val="8"/>
        </w:rPr>
        <w:t xml:space="preserve">-19 </w:t>
      </w:r>
      <w:r w:rsidRPr="006D0E4B">
        <w:rPr>
          <w:rStyle w:val="StyleUnderline"/>
        </w:rPr>
        <w:t>has</w:t>
      </w:r>
      <w:r w:rsidRPr="009418AA">
        <w:rPr>
          <w:sz w:val="8"/>
        </w:rPr>
        <w:t xml:space="preserve"> already </w:t>
      </w:r>
      <w:r w:rsidRPr="006D0E4B">
        <w:rPr>
          <w:rStyle w:val="StyleUnderline"/>
        </w:rPr>
        <w:t xml:space="preserve">thrown </w:t>
      </w:r>
      <w:r w:rsidRPr="009418AA">
        <w:rPr>
          <w:sz w:val="8"/>
        </w:rPr>
        <w:t xml:space="preserve">elements of </w:t>
      </w:r>
      <w:r w:rsidRPr="006D0E4B">
        <w:rPr>
          <w:rStyle w:val="StyleUnderline"/>
        </w:rPr>
        <w:t>campaigning into disarray</w:t>
      </w:r>
      <w:r w:rsidRPr="009418AA">
        <w:rPr>
          <w:sz w:val="8"/>
        </w:rPr>
        <w:t>. With the virus still disrupting American life, campaigns are having to rethink how to fundraise, organize, and get their message out to voters virtually. “</w:t>
      </w:r>
      <w:r w:rsidRPr="006D0E4B">
        <w:rPr>
          <w:rStyle w:val="StyleUnderline"/>
        </w:rPr>
        <w:t>Everyone’s in uncharted territory</w:t>
      </w:r>
      <w:r w:rsidRPr="009418AA">
        <w:rPr>
          <w:sz w:val="8"/>
        </w:rPr>
        <w:t xml:space="preserve"> here,” a Republican strategist told Vox. “I think </w:t>
      </w:r>
      <w:r w:rsidRPr="006D0E4B">
        <w:rPr>
          <w:rStyle w:val="StyleUnderline"/>
        </w:rPr>
        <w:t>corona</w:t>
      </w:r>
      <w:r w:rsidRPr="009418AA">
        <w:rPr>
          <w:sz w:val="8"/>
        </w:rPr>
        <w:t xml:space="preserve">virus, the response ... </w:t>
      </w:r>
      <w:r w:rsidRPr="006D0E4B">
        <w:rPr>
          <w:rStyle w:val="StyleUnderline"/>
        </w:rPr>
        <w:t xml:space="preserve">might take on the </w:t>
      </w:r>
      <w:r w:rsidRPr="00091E53">
        <w:rPr>
          <w:rStyle w:val="Emphasis"/>
        </w:rPr>
        <w:t>largest</w:t>
      </w:r>
      <w:r w:rsidRPr="006D0E4B">
        <w:rPr>
          <w:rStyle w:val="StyleUnderline"/>
        </w:rPr>
        <w:t xml:space="preserve"> </w:t>
      </w:r>
      <w:r w:rsidRPr="00091E53">
        <w:rPr>
          <w:rStyle w:val="Emphasis"/>
        </w:rPr>
        <w:t>focus</w:t>
      </w:r>
      <w:r w:rsidRPr="006D0E4B">
        <w:rPr>
          <w:rStyle w:val="StyleUnderline"/>
        </w:rPr>
        <w:t>.</w:t>
      </w:r>
      <w:r w:rsidRPr="009418AA">
        <w:rPr>
          <w:sz w:val="8"/>
        </w:rPr>
        <w:t xml:space="preserve"> Right now there are a lot of things that are unpredictable.” </w:t>
      </w:r>
      <w:r w:rsidRPr="006D0E4B">
        <w:rPr>
          <w:rStyle w:val="StyleUnderline"/>
        </w:rPr>
        <w:t>Republican senators</w:t>
      </w:r>
      <w:r w:rsidRPr="009418AA">
        <w:rPr>
          <w:sz w:val="8"/>
        </w:rPr>
        <w:t xml:space="preserve"> may </w:t>
      </w:r>
      <w:r w:rsidRPr="006D0E4B">
        <w:rPr>
          <w:rStyle w:val="StyleUnderline"/>
        </w:rPr>
        <w:t>hope anti-Trump voters</w:t>
      </w:r>
      <w:r w:rsidRPr="009418AA">
        <w:rPr>
          <w:sz w:val="8"/>
        </w:rPr>
        <w:t xml:space="preserve"> will </w:t>
      </w:r>
      <w:r w:rsidRPr="006D0E4B">
        <w:rPr>
          <w:rStyle w:val="StyleUnderline"/>
        </w:rPr>
        <w:t>split their tickets</w:t>
      </w:r>
      <w:r w:rsidRPr="009418AA">
        <w:rPr>
          <w:sz w:val="8"/>
        </w:rPr>
        <w:t xml:space="preserve">, </w:t>
      </w:r>
      <w:r w:rsidRPr="007A3E75">
        <w:rPr>
          <w:rStyle w:val="StyleUnderline"/>
        </w:rPr>
        <w:t xml:space="preserve">but Newhouse said with more people voting straight party up and down the ticket, the fate of Trump and many GOP senators could be </w:t>
      </w:r>
      <w:r w:rsidRPr="00091E53">
        <w:rPr>
          <w:rStyle w:val="Emphasis"/>
        </w:rPr>
        <w:t>inextricably linked</w:t>
      </w:r>
      <w:r w:rsidRPr="009418AA">
        <w:rPr>
          <w:sz w:val="8"/>
        </w:rPr>
        <w:t xml:space="preserve">. Whereas the 2018 midterms were considered a referendum on Trump without the president being on the ballot, </w:t>
      </w:r>
      <w:r w:rsidRPr="006D0E4B">
        <w:rPr>
          <w:rStyle w:val="StyleUnderline"/>
        </w:rPr>
        <w:t xml:space="preserve">Trump is at the top of the ticket </w:t>
      </w:r>
      <w:r w:rsidRPr="009418AA">
        <w:rPr>
          <w:sz w:val="8"/>
        </w:rPr>
        <w:t>this</w:t>
      </w:r>
      <w:r w:rsidRPr="006D0E4B">
        <w:rPr>
          <w:rStyle w:val="StyleUnderline"/>
        </w:rPr>
        <w:t xml:space="preserve"> time</w:t>
      </w:r>
      <w:r w:rsidRPr="009418AA">
        <w:rPr>
          <w:sz w:val="8"/>
        </w:rPr>
        <w:t>. “</w:t>
      </w:r>
      <w:r w:rsidRPr="007A3E75">
        <w:rPr>
          <w:rStyle w:val="StyleUnderline"/>
        </w:rPr>
        <w:t>The fate of our Senate majority lies in how Donald Trump does in some of these key states</w:t>
      </w:r>
      <w:r w:rsidRPr="009418AA">
        <w:rPr>
          <w:sz w:val="8"/>
        </w:rPr>
        <w:t xml:space="preserve">,” Newhouse said. </w:t>
      </w:r>
      <w:r w:rsidRPr="006D0E4B">
        <w:rPr>
          <w:rStyle w:val="StyleUnderline"/>
        </w:rPr>
        <w:t>Democrats</w:t>
      </w:r>
      <w:r w:rsidRPr="009418AA">
        <w:rPr>
          <w:sz w:val="8"/>
        </w:rPr>
        <w:t xml:space="preserve">, meanwhile, </w:t>
      </w:r>
      <w:r w:rsidRPr="006D0E4B">
        <w:rPr>
          <w:rStyle w:val="StyleUnderline"/>
        </w:rPr>
        <w:t>are planning to run a playbook that was successful in</w:t>
      </w:r>
      <w:r w:rsidRPr="009418AA">
        <w:rPr>
          <w:sz w:val="8"/>
        </w:rPr>
        <w:t xml:space="preserve"> many </w:t>
      </w:r>
      <w:r w:rsidRPr="006D0E4B">
        <w:rPr>
          <w:rStyle w:val="StyleUnderline"/>
        </w:rPr>
        <w:t>2018</w:t>
      </w:r>
      <w:r w:rsidRPr="009418AA">
        <w:rPr>
          <w:sz w:val="8"/>
        </w:rPr>
        <w:t xml:space="preserve"> House races: backing </w:t>
      </w:r>
      <w:r w:rsidRPr="006D0E4B">
        <w:rPr>
          <w:rStyle w:val="StyleUnderline"/>
        </w:rPr>
        <w:t>moderate, “pragmatic” candidates</w:t>
      </w:r>
      <w:r w:rsidRPr="009418AA">
        <w:rPr>
          <w:sz w:val="8"/>
        </w:rPr>
        <w:t xml:space="preserve"> and </w:t>
      </w:r>
      <w:r w:rsidRPr="006D0E4B">
        <w:rPr>
          <w:rStyle w:val="StyleUnderline"/>
        </w:rPr>
        <w:t>focusing on health care in the middle of a pandemic</w:t>
      </w:r>
      <w:r w:rsidRPr="009418AA">
        <w:rPr>
          <w:sz w:val="8"/>
        </w:rPr>
        <w:t xml:space="preserve"> that has millions of newly unemployed people </w:t>
      </w:r>
      <w:hyperlink r:id="rId107" w:history="1">
        <w:r w:rsidRPr="009418AA">
          <w:rPr>
            <w:rStyle w:val="Hyperlink"/>
            <w:sz w:val="8"/>
          </w:rPr>
          <w:t>losing their health insurance along with their jobs</w:t>
        </w:r>
      </w:hyperlink>
      <w:r w:rsidRPr="009418AA">
        <w:rPr>
          <w:sz w:val="8"/>
        </w:rPr>
        <w:t xml:space="preserve">. Democrats will highlight Medicaid expansion as an issue in states that didn’t expand it, including North Carolina, Kansas, Georgia, Texas, and Alabama. They’re already going after North Carolina Sen. Thom Tillis (R) for his role in </w:t>
      </w:r>
      <w:hyperlink r:id="rId108" w:history="1">
        <w:r w:rsidRPr="009418AA">
          <w:rPr>
            <w:rStyle w:val="Hyperlink"/>
            <w:sz w:val="8"/>
          </w:rPr>
          <w:t>rejecting Medicaid expansion</w:t>
        </w:r>
      </w:hyperlink>
      <w:r w:rsidRPr="009418AA">
        <w:rPr>
          <w:sz w:val="8"/>
        </w:rPr>
        <w:t xml:space="preserve"> when he was leading the North Carolina state legislature. </w:t>
      </w:r>
      <w:r w:rsidRPr="006D0E4B">
        <w:rPr>
          <w:rStyle w:val="StyleUnderline"/>
        </w:rPr>
        <w:t>Biden and Democratic Senate candidates alike are hoping disaffected suburban voters who voted for</w:t>
      </w:r>
      <w:r w:rsidRPr="009418AA">
        <w:rPr>
          <w:sz w:val="8"/>
        </w:rPr>
        <w:t xml:space="preserve"> House </w:t>
      </w:r>
      <w:r w:rsidRPr="006D0E4B">
        <w:rPr>
          <w:rStyle w:val="StyleUnderline"/>
        </w:rPr>
        <w:t>Democrats in 2018 will vote blue in 2020</w:t>
      </w:r>
      <w:r w:rsidRPr="009418AA">
        <w:rPr>
          <w:sz w:val="8"/>
        </w:rPr>
        <w:t xml:space="preserve"> as well. And </w:t>
      </w:r>
      <w:r w:rsidRPr="007A3E75">
        <w:rPr>
          <w:rStyle w:val="StyleUnderline"/>
        </w:rPr>
        <w:t>Taylor sees little effort on the part of the GOP to woo these more moderate voters back</w:t>
      </w:r>
      <w:r w:rsidRPr="009418AA">
        <w:rPr>
          <w:sz w:val="8"/>
        </w:rPr>
        <w:t xml:space="preserve"> into the fold. “I think that 2018 clearly showed there’s some buyer’s remorse,” said Taylor. “And we’re no longer talking about a hypothetical President Trump and what he could do — you’ve seen it in action. I don’t think [Trump] or Republicans writ large have done anything to get [moderate voters] back.” With the deluge of news in an uncertain environment, </w:t>
      </w:r>
      <w:r w:rsidRPr="009418AA">
        <w:rPr>
          <w:rStyle w:val="StyleUnderline"/>
        </w:rPr>
        <w:t>political operatives in both parties concede that voters will be judging the president’s and Congress’s response to the pandemic and getting the economy up and running this fall.</w:t>
      </w:r>
      <w:r w:rsidRPr="009418AA">
        <w:rPr>
          <w:sz w:val="8"/>
        </w:rPr>
        <w:t xml:space="preserve"> “A lot of that is going to be determined in where we’re at as a country handling coronavirus this fall,” Cameron said. “Do these voters trust Trump or Biden more to bring us back from this recession that we’re either in or headed toward? It’s so hard to tell what the political environment is going to be like.” Here’s where the Senate map stands so far.</w:t>
      </w:r>
    </w:p>
    <w:p w14:paraId="29A64FA0" w14:textId="650A264F" w:rsidR="00E90912" w:rsidRDefault="00E90912" w:rsidP="00E90912">
      <w:pPr>
        <w:pStyle w:val="Heading4"/>
      </w:pPr>
      <w:r>
        <w:t>They can’t escape him</w:t>
      </w:r>
    </w:p>
    <w:p w14:paraId="516CA1FB" w14:textId="602034EA" w:rsidR="00E90912" w:rsidRDefault="00E90912" w:rsidP="00E90912">
      <w:r w:rsidRPr="00E90912">
        <w:rPr>
          <w:rStyle w:val="Style13ptBold"/>
        </w:rPr>
        <w:t>Martin 6-25</w:t>
      </w:r>
      <w:r>
        <w:t xml:space="preserve">-2020, NYT analyst with Matt Stevens (Jonathan, “Trump’s Sagging Popularity Drags Down Republican Senate Candidates,” </w:t>
      </w:r>
      <w:hyperlink r:id="rId109" w:history="1">
        <w:r w:rsidR="005F1461" w:rsidRPr="005C1491">
          <w:rPr>
            <w:rStyle w:val="Hyperlink"/>
          </w:rPr>
          <w:t>https://www.nytimes.com/2020/06/25/us/politics/trump-senate-republicans-poll.html)//BB</w:t>
        </w:r>
      </w:hyperlink>
    </w:p>
    <w:p w14:paraId="78BE1272" w14:textId="77777777" w:rsidR="005F1461" w:rsidRPr="00E90912" w:rsidRDefault="005F1461" w:rsidP="00E90912"/>
    <w:p w14:paraId="093F8626" w14:textId="6D08B5B2" w:rsidR="00E90912" w:rsidRDefault="005F1461" w:rsidP="00E90912">
      <w:r>
        <w:t>P</w:t>
      </w:r>
      <w:r w:rsidR="00E90912">
        <w:t xml:space="preserve">resident </w:t>
      </w:r>
      <w:r w:rsidR="00E90912" w:rsidRPr="005F1461">
        <w:rPr>
          <w:rStyle w:val="StyleUnderline"/>
        </w:rPr>
        <w:t xml:space="preserve">Trump’s erratic performance in office and his deteriorating standing in the polls is posing a </w:t>
      </w:r>
      <w:r w:rsidR="00E90912" w:rsidRPr="005F1461">
        <w:rPr>
          <w:rStyle w:val="Emphasis"/>
        </w:rPr>
        <w:t>grave threat to his party’s Senate majority</w:t>
      </w:r>
      <w:r w:rsidR="00E90912" w:rsidRPr="005F1461">
        <w:rPr>
          <w:rStyle w:val="StyleUnderline"/>
        </w:rPr>
        <w:t>, imperiling incumbents in crucial swing states and undermining Republican prospects in one of the few states they had hoped to gain a seat,</w:t>
      </w:r>
      <w:r w:rsidR="00E90912">
        <w:t xml:space="preserve"> according to a new poll of registered voters by The New York Times and Siena College.</w:t>
      </w:r>
      <w:r>
        <w:t xml:space="preserve"> </w:t>
      </w:r>
      <w:r w:rsidR="00E90912">
        <w:t xml:space="preserve">Senator Martha </w:t>
      </w:r>
      <w:r w:rsidR="00E90912" w:rsidRPr="005F1461">
        <w:rPr>
          <w:rStyle w:val="StyleUnderline"/>
        </w:rPr>
        <w:t>McSally</w:t>
      </w:r>
      <w:r w:rsidR="00E90912">
        <w:t xml:space="preserve"> of Arizona, a Republican, </w:t>
      </w:r>
      <w:r w:rsidR="00E90912" w:rsidRPr="005F1461">
        <w:rPr>
          <w:rStyle w:val="StyleUnderline"/>
        </w:rPr>
        <w:t>trails her Democratic opponent,</w:t>
      </w:r>
      <w:r w:rsidR="00E90912">
        <w:t xml:space="preserve"> Mark Kelly, by nine percentage points while Senator Thom </w:t>
      </w:r>
      <w:r w:rsidR="00E90912" w:rsidRPr="005F1461">
        <w:rPr>
          <w:rStyle w:val="StyleUnderline"/>
        </w:rPr>
        <w:t>Tillis of North Carolina is behind his Democratic rival</w:t>
      </w:r>
      <w:r w:rsidR="00E90912">
        <w:t>, Cal Cunningham, by three. Both incumbents are polling below 40 percent despite having recently aired a barrage of television advertisements.</w:t>
      </w:r>
      <w:r>
        <w:t xml:space="preserve"> </w:t>
      </w:r>
      <w:r w:rsidR="00E90912" w:rsidRPr="005F1461">
        <w:rPr>
          <w:rStyle w:val="StyleUnderline"/>
        </w:rPr>
        <w:t>In Michigan, which Senate Republicans viewed as one of their few opportunities to go on the offensive this year</w:t>
      </w:r>
      <w:r w:rsidR="00E90912">
        <w:t xml:space="preserve">, Senator Gary </w:t>
      </w:r>
      <w:r w:rsidR="00E90912" w:rsidRPr="005F1461">
        <w:rPr>
          <w:rStyle w:val="StyleUnderline"/>
        </w:rPr>
        <w:t>Peters, a first-term Democrat, is up by 10 percentage points</w:t>
      </w:r>
      <w:r w:rsidR="00E90912">
        <w:t xml:space="preserve"> over John James, who is one of the G.O.P.’s most prized recruits.</w:t>
      </w:r>
      <w:r>
        <w:t xml:space="preserve"> </w:t>
      </w:r>
      <w:r w:rsidR="00E90912">
        <w:t>NYT Upshot/Siena College poll</w:t>
      </w:r>
      <w:r>
        <w:t xml:space="preserve"> </w:t>
      </w:r>
      <w:r w:rsidR="00E90912">
        <w:t>of registered voters in Michigan</w:t>
      </w:r>
      <w:r>
        <w:t xml:space="preserve"> </w:t>
      </w:r>
      <w:proofErr w:type="spellStart"/>
      <w:r w:rsidR="00E90912">
        <w:t>Michigan</w:t>
      </w:r>
      <w:proofErr w:type="spellEnd"/>
      <w:r w:rsidR="00E90912">
        <w:t xml:space="preserve"> Senate</w:t>
      </w:r>
      <w:r>
        <w:t xml:space="preserve"> </w:t>
      </w:r>
      <w:r w:rsidR="00E90912">
        <w:t>41%</w:t>
      </w:r>
      <w:r>
        <w:t xml:space="preserve"> </w:t>
      </w:r>
      <w:r w:rsidR="00E90912">
        <w:t>Peters</w:t>
      </w:r>
      <w:r>
        <w:t xml:space="preserve"> </w:t>
      </w:r>
      <w:r w:rsidR="00E90912">
        <w:t>31%</w:t>
      </w:r>
      <w:r>
        <w:t xml:space="preserve"> </w:t>
      </w:r>
      <w:r w:rsidR="00E90912">
        <w:t>James</w:t>
      </w:r>
      <w:r>
        <w:t xml:space="preserve"> </w:t>
      </w:r>
      <w:r w:rsidR="00E90912">
        <w:t>29%</w:t>
      </w:r>
      <w:r>
        <w:t xml:space="preserve"> </w:t>
      </w:r>
      <w:r w:rsidR="00E90912">
        <w:t>Other</w:t>
      </w:r>
      <w:r>
        <w:t xml:space="preserve"> </w:t>
      </w:r>
      <w:r w:rsidR="00E90912">
        <w:t>“Other” includes those who would vote for another candidate, would not vote or did not know. Based on a New York Times/Siena College poll of 610 registered voters in Michigan from June 8 to June 18.</w:t>
      </w:r>
      <w:r>
        <w:t xml:space="preserve"> </w:t>
      </w:r>
      <w:r w:rsidR="00E90912">
        <w:t>The poll showed that the same voters who are fleeing the president — highly educated white Americans, many of them once-reliable Republicans — are providing an advantage to Democratic Senate candidates. Mr. Trump’s mismanagement of the coronavirus and his bombastic response to protests over racial justice have made him an underdog against Joseph R. Biden Jr., the presumptive Democratic nominee, who led the president by 14 percentage points nationally in the Times poll.</w:t>
      </w:r>
      <w:r>
        <w:t xml:space="preserve"> </w:t>
      </w:r>
      <w:r w:rsidR="00E90912" w:rsidRPr="005F1461">
        <w:rPr>
          <w:rStyle w:val="StyleUnderline"/>
        </w:rPr>
        <w:t xml:space="preserve">And in an era when Senate races increasingly mirror the presidential preference of a given state, there is </w:t>
      </w:r>
      <w:r w:rsidR="00E90912" w:rsidRPr="005F1461">
        <w:rPr>
          <w:rStyle w:val="Emphasis"/>
        </w:rPr>
        <w:t>little Ms. McSally and Mr. Tillis may be able to do</w:t>
      </w:r>
      <w:r w:rsidR="00E90912" w:rsidRPr="005F1461">
        <w:rPr>
          <w:rStyle w:val="StyleUnderline"/>
        </w:rPr>
        <w:t xml:space="preserve"> to overcome Mr. Trump’s current drag on their party</w:t>
      </w:r>
      <w:r w:rsidR="00E90912">
        <w:t>. The president trails Mr. Biden by seven percentage points in Arizona and nine in North Carolina. Mr. Trump is capturing the support of only 41 percent of Arizona voters and 40 percent of North Carolinians.</w:t>
      </w:r>
      <w:r>
        <w:t xml:space="preserve"> </w:t>
      </w:r>
      <w:r w:rsidR="00E90912">
        <w:t>NYT Upshot/Siena College poll</w:t>
      </w:r>
      <w:r>
        <w:t xml:space="preserve"> </w:t>
      </w:r>
      <w:r w:rsidR="00E90912">
        <w:t>of registered voters in North Carolina</w:t>
      </w:r>
      <w:r>
        <w:t xml:space="preserve"> </w:t>
      </w:r>
      <w:r w:rsidR="00E90912">
        <w:t>North Carolina Senate</w:t>
      </w:r>
      <w:r>
        <w:t xml:space="preserve"> </w:t>
      </w:r>
      <w:r w:rsidR="00E90912">
        <w:t>42%</w:t>
      </w:r>
      <w:r>
        <w:t xml:space="preserve"> </w:t>
      </w:r>
      <w:r w:rsidR="00E90912">
        <w:t>Cunningham</w:t>
      </w:r>
      <w:r>
        <w:t xml:space="preserve"> </w:t>
      </w:r>
      <w:r w:rsidR="00E90912">
        <w:t>39%</w:t>
      </w:r>
      <w:r>
        <w:t xml:space="preserve"> </w:t>
      </w:r>
      <w:r w:rsidR="00E90912">
        <w:t>Tillis</w:t>
      </w:r>
      <w:r>
        <w:t xml:space="preserve"> </w:t>
      </w:r>
      <w:r w:rsidR="00E90912">
        <w:t>19%</w:t>
      </w:r>
      <w:r>
        <w:t xml:space="preserve"> </w:t>
      </w:r>
      <w:r w:rsidR="00E90912">
        <w:t>Other</w:t>
      </w:r>
      <w:r>
        <w:t xml:space="preserve"> </w:t>
      </w:r>
      <w:r w:rsidR="00E90912">
        <w:t>“Other” includes those who would vote for another candidate, would not vote or did not know. Based on a New York Times/Siena College poll of 653 registered voters in North Carolina from June 8 to June 18.</w:t>
      </w:r>
      <w:r>
        <w:t xml:space="preserve"> </w:t>
      </w:r>
      <w:r w:rsidR="00E90912">
        <w:t>The president’s prospects are even more dire in Michigan, where the poll shows he is losing to Mr. Biden by 11 points, capturing just 36 percent of the vote in a state he narrowly carried four years ago.</w:t>
      </w:r>
      <w:r>
        <w:t xml:space="preserve"> </w:t>
      </w:r>
      <w:r w:rsidR="00E90912">
        <w:t xml:space="preserve">Taken together, the three battleground states paint a grim picture for Republicans right now — and suggest that </w:t>
      </w:r>
      <w:r w:rsidR="00E90912" w:rsidRPr="005F1461">
        <w:rPr>
          <w:rStyle w:val="StyleUnderline"/>
        </w:rPr>
        <w:t>if Mr. Trump does not arrest his fall he could hand Democrats control of both the presidency and the Senate next year</w:t>
      </w:r>
      <w:r w:rsidR="00E90912">
        <w:t>.</w:t>
      </w:r>
      <w:r>
        <w:t xml:space="preserve"> </w:t>
      </w:r>
      <w:r w:rsidR="00E90912">
        <w:t>“</w:t>
      </w:r>
      <w:r w:rsidR="00E90912" w:rsidRPr="005F1461">
        <w:rPr>
          <w:rStyle w:val="Emphasis"/>
        </w:rPr>
        <w:t>The election is a referendum on Trump</w:t>
      </w:r>
      <w:r w:rsidR="00E90912">
        <w:t>,” said Kirk Adams, a Republican and former Arizona state House speaker. “That could change, but until then, down-ballot Republicans will have to decide if they will ride the Trump train to its final destination or if they need to establish some brand independence.”</w:t>
      </w:r>
      <w:r>
        <w:t xml:space="preserve"> </w:t>
      </w:r>
      <w:r w:rsidR="00E90912">
        <w:t xml:space="preserve">Jill Cohen, a 52-year-old resident of Tempe, </w:t>
      </w:r>
      <w:proofErr w:type="spellStart"/>
      <w:r w:rsidR="00E90912">
        <w:t>Ariz</w:t>
      </w:r>
      <w:proofErr w:type="spellEnd"/>
      <w:r w:rsidR="00E90912">
        <w:t>, who was a Republican until 2016, said she would have a difficult time supporting a Senate candidate who “aligns herself” with Mr. Trump and his views. “I look to a leader of our country to be someone who is unifying, who is welcoming, who is inclusive and who I can tell my children to look up to,” she said. Mr. Trump, she added, “is not any of those things.”</w:t>
      </w:r>
      <w:r>
        <w:t xml:space="preserve"> </w:t>
      </w:r>
      <w:r w:rsidR="00E90912">
        <w:t xml:space="preserve">She said she longed for more consensus-oriented lawmakers and would vote for Mr. Kelly. “I really like </w:t>
      </w:r>
      <w:proofErr w:type="spellStart"/>
      <w:r w:rsidR="00E90912">
        <w:t>Kyrsten</w:t>
      </w:r>
      <w:proofErr w:type="spellEnd"/>
      <w:r w:rsidR="00E90912">
        <w:t xml:space="preserve"> </w:t>
      </w:r>
      <w:proofErr w:type="spellStart"/>
      <w:r w:rsidR="00E90912">
        <w:t>Sinema</w:t>
      </w:r>
      <w:proofErr w:type="spellEnd"/>
      <w:r w:rsidR="00E90912">
        <w:t xml:space="preserve"> for that reason because she is willing to go across the aisle and work bipartisan,” she said, referring to Arizona’s other senator. “And I think Kelly would, too.”</w:t>
      </w:r>
      <w:r>
        <w:t xml:space="preserve"> </w:t>
      </w:r>
      <w:r w:rsidR="00E90912">
        <w:t>The margin of sampling error in the Times/Siena survey for the individual state polls in Arizona, Michigan and North Carolina is about four percentage points.</w:t>
      </w:r>
      <w:r>
        <w:t xml:space="preserve"> </w:t>
      </w:r>
      <w:r w:rsidR="00E90912">
        <w:t>The Times survey of battleground states is not the only recent polling that illustrates how the president’s unpopularity is endangering his party’s candidates. A recent Des Moines Register poll in Iowa — which found Mr. Trump up by just one percentage point in a state he carried by about 10 in 2016 — showed Senator Joni Ernst trailing by three points against Theresa Greenfield, a first-time candidate.</w:t>
      </w:r>
      <w:r>
        <w:t xml:space="preserve"> </w:t>
      </w:r>
      <w:r w:rsidR="00E90912">
        <w:t>Republicans have a 53-47 Senate majority. A pickup of three seats would give Democrats control, if Mr. Biden wins and his vice president is able to break a 50-50 tie. But if Doug Jones of Alabama, a rare Democratic senator in the Deep South, loses his re-election in a state that Mr. Trump is expected to comfortably carry, Democrats would need to pick up four seats to take control.</w:t>
      </w:r>
      <w:r>
        <w:t xml:space="preserve"> </w:t>
      </w:r>
      <w:r w:rsidR="00E90912">
        <w:t>Yet with Republicans defending a number of competitive seats this year, the majority is now clearly within reach for Democrats. In addition to Arizona, North Carolina and Iowa, Republicans have vulnerable incumbents in Colorado and Maine, two states that Mr. Biden is favored to win.</w:t>
      </w:r>
      <w:r>
        <w:t xml:space="preserve"> </w:t>
      </w:r>
      <w:r w:rsidR="00E90912">
        <w:t xml:space="preserve">Further, two Senate Republicans are facing competitive re-elections this year in Georgia, a fast-changing state where surveys have shown Mr. Trump effectively tied with Mr. Biden. And in Montana, the state’s popular Democratic governor, Steve Bullock, is challenging Senator Steve </w:t>
      </w:r>
      <w:proofErr w:type="spellStart"/>
      <w:r w:rsidR="00E90912">
        <w:t>Daines</w:t>
      </w:r>
      <w:proofErr w:type="spellEnd"/>
      <w:r w:rsidR="00E90912">
        <w:t>.</w:t>
      </w:r>
      <w:r>
        <w:t xml:space="preserve"> </w:t>
      </w:r>
      <w:r w:rsidR="00E90912">
        <w:t>Republicans could still limit the Democrats’ opportunities to pick up seats, especially if Mr. Trump stabilizes his standing. There are a considerable number of undecided voters in these Senate races, particularly in Michigan and North Carolina where Mr. Peters and Mr. Tillis, who’s also in his first term, are not well known.</w:t>
      </w:r>
      <w:r>
        <w:t xml:space="preserve"> </w:t>
      </w:r>
      <w:r w:rsidR="00E90912">
        <w:t>However, by aligning themselves so closely with Mr. Trump, Senate Republicans now risk the same fate that could await the president without a drastic change in fortune.</w:t>
      </w:r>
      <w:r>
        <w:t xml:space="preserve"> </w:t>
      </w:r>
      <w:r w:rsidR="00E90912">
        <w:t xml:space="preserve">“I really resent when I see in the newspaper that Trump is supported by all these Republicans,” said Fern </w:t>
      </w:r>
      <w:proofErr w:type="spellStart"/>
      <w:r w:rsidR="00E90912">
        <w:t>Fousse</w:t>
      </w:r>
      <w:proofErr w:type="spellEnd"/>
      <w:r w:rsidR="00E90912">
        <w:t>, an 84-year-old Tucson, Ariz., resident who said she would vote for a Democrat for president for the first time this year. “Well, I’m a Republican! I have a voice! And I am not a Trump Republican.”</w:t>
      </w:r>
      <w:r>
        <w:t xml:space="preserve"> </w:t>
      </w:r>
      <w:r w:rsidR="00E90912">
        <w:t xml:space="preserve">Ms. McSally, who was appointed last year to the seat previously held by the late Senator John McCain, “became a Trump lackey,” Ms. </w:t>
      </w:r>
      <w:proofErr w:type="spellStart"/>
      <w:r w:rsidR="00E90912">
        <w:t>Fousse</w:t>
      </w:r>
      <w:proofErr w:type="spellEnd"/>
      <w:r w:rsidR="00E90912">
        <w:t xml:space="preserve"> continued. “I would have never thought that of her.”</w:t>
      </w:r>
      <w:r>
        <w:t xml:space="preserve"> </w:t>
      </w:r>
      <w:r w:rsidR="00E90912">
        <w:t xml:space="preserve">Ms. </w:t>
      </w:r>
      <w:proofErr w:type="spellStart"/>
      <w:r w:rsidR="00E90912">
        <w:t>Fousse</w:t>
      </w:r>
      <w:proofErr w:type="spellEnd"/>
      <w:r w:rsidR="00E90912">
        <w:t xml:space="preserve"> said she had also become disillusioned with Ms. McSally after watching her unsuccessful Senate campaign in 2018.</w:t>
      </w:r>
      <w:r>
        <w:t xml:space="preserve"> </w:t>
      </w:r>
      <w:r w:rsidR="00E90912">
        <w:t xml:space="preserve">“Martha McSally’s campaign has been so negative,” Ms. </w:t>
      </w:r>
      <w:proofErr w:type="spellStart"/>
      <w:r w:rsidR="00E90912">
        <w:t>Fousse</w:t>
      </w:r>
      <w:proofErr w:type="spellEnd"/>
      <w:r w:rsidR="00E90912">
        <w:t xml:space="preserve"> said. “Mark Kelly sounds like a nice person, a winner and someone who can work with both parties.”</w:t>
      </w:r>
      <w:r>
        <w:t xml:space="preserve"> </w:t>
      </w:r>
      <w:r w:rsidR="00E90912">
        <w:t xml:space="preserve">Mr. Trump’s precipitous drop in these battleground states owes largely to his decline among voters like Ms. </w:t>
      </w:r>
      <w:proofErr w:type="spellStart"/>
      <w:r w:rsidR="00E90912">
        <w:t>Fousse</w:t>
      </w:r>
      <w:proofErr w:type="spellEnd"/>
      <w:r w:rsidR="00E90912">
        <w:t xml:space="preserve"> who were once staunch Republicans.</w:t>
      </w:r>
      <w:r>
        <w:t xml:space="preserve"> </w:t>
      </w:r>
      <w:r w:rsidR="00E90912">
        <w:t>The president has sagged among white voters, especially those who are younger and those who have college degrees. He has received especially poor marks from this slice of the electorate for his handling of the coronavirus pandemic and his response to the protests against racial injustice.</w:t>
      </w:r>
      <w:r>
        <w:t xml:space="preserve"> </w:t>
      </w:r>
      <w:r w:rsidR="00E90912">
        <w:t>His divisive conduct has, in turn, soured voters on his party’s other candidates. Michael Maddox, a 60-year-old teacher from Fayetteville, N.C., said he had been disturbed by Mr. Trump’s stated desire to slow coronavirus testing and by his use of racist language, describing the pandemic as “Kung Flu.”</w:t>
      </w:r>
      <w:r>
        <w:t xml:space="preserve"> </w:t>
      </w:r>
      <w:r w:rsidR="00E90912">
        <w:t xml:space="preserve">“We’ve </w:t>
      </w:r>
      <w:proofErr w:type="spellStart"/>
      <w:r w:rsidR="00E90912">
        <w:t>gotta</w:t>
      </w:r>
      <w:proofErr w:type="spellEnd"/>
      <w:r w:rsidR="00E90912">
        <w:t xml:space="preserve"> get him out of there,” Mr. Maddox said, “and I think one of the ways to help do that is to try to remove some of the folks who support his agenda.”</w:t>
      </w:r>
      <w:r>
        <w:t xml:space="preserve"> </w:t>
      </w:r>
      <w:r w:rsidR="00E90912">
        <w:t>Mr. Maddox said he has been unnerved by what he said was Mr. Tillis’s “silence” in the face of these and other remarks by Mr. Trump.</w:t>
      </w:r>
      <w:r>
        <w:t xml:space="preserve"> </w:t>
      </w:r>
      <w:r w:rsidR="00E90912">
        <w:t>It’s voters like Mr. Maddox and Ms. Cohen, the Tempe resident, both of whom have college degrees, who are imperiling Senate Republicans.</w:t>
      </w:r>
      <w:r>
        <w:t xml:space="preserve"> </w:t>
      </w:r>
      <w:r w:rsidR="00E90912">
        <w:t>In Arizona, Mr. Kelly leads Ms. McSally 49 to 39 among voters with a college degree. In North Carolina, Mr. Cunningham is up 52 to 29 with the same voters. And Mr. Peters also enjoys a comfortable margin among college-educated voters, leading Mr. James 47 to 29.</w:t>
      </w:r>
      <w:r>
        <w:t xml:space="preserve"> </w:t>
      </w:r>
      <w:r w:rsidR="00E90912">
        <w:t>Like Mr. Trump, the Republican Senate candidates are also struggling to appeal to voters under 45.</w:t>
      </w:r>
      <w:r>
        <w:t xml:space="preserve"> </w:t>
      </w:r>
      <w:r w:rsidR="00E90912">
        <w:t>Their challenge, therefore, is how to win over some Biden voters without angering the president’s most ardent supporters.</w:t>
      </w:r>
      <w:r>
        <w:t xml:space="preserve"> </w:t>
      </w:r>
      <w:r w:rsidR="00E90912">
        <w:t>The composition of the undecided voters in the Times-Siena survey illustrates how tricky that can be because they largely lean to the right but are uneasy with Mr. Trump.</w:t>
      </w:r>
      <w:r>
        <w:t xml:space="preserve"> </w:t>
      </w:r>
      <w:r w:rsidR="00E90912" w:rsidRPr="005F1461">
        <w:rPr>
          <w:rStyle w:val="StyleUnderline"/>
        </w:rPr>
        <w:t>If Senate Republicans try to woo these voters</w:t>
      </w:r>
      <w:r w:rsidR="00E90912">
        <w:t xml:space="preserve"> by distancing themselves from the president, </w:t>
      </w:r>
      <w:r w:rsidR="00E90912" w:rsidRPr="005F1461">
        <w:rPr>
          <w:rStyle w:val="StyleUnderline"/>
        </w:rPr>
        <w:t xml:space="preserve">they risk </w:t>
      </w:r>
      <w:r w:rsidR="00E90912" w:rsidRPr="005F1461">
        <w:rPr>
          <w:rStyle w:val="Emphasis"/>
        </w:rPr>
        <w:t>incurring his volcanic wrath and driving away his most loyal voters</w:t>
      </w:r>
      <w:r w:rsidR="00E90912">
        <w:t>, in the fashion of a handful of congressional candidates who lost in 2016. “It’s a difficult needle to thread and requires astute political maneuvering to hold the Trump voter and attract the swing voter,” Mr. Adams, the former Arizona speaker, noted.</w:t>
      </w:r>
      <w:r>
        <w:t xml:space="preserve"> </w:t>
      </w:r>
      <w:r w:rsidR="00E90912">
        <w:t>Liesl Hickey, a Republican strategist, said her party’s Senate candidates have little choice but to try to localize the races and to make them about themselves and their opponents rather than Mr. Trump.</w:t>
      </w:r>
      <w:r>
        <w:t xml:space="preserve"> </w:t>
      </w:r>
      <w:r w:rsidR="00E90912">
        <w:t>“These senators have strong brands and have worked hard for their states so they should run on delivering for their constituents,” said Ms. Hickey, adding, “What else can they do?”</w:t>
      </w:r>
      <w:r>
        <w:t xml:space="preserve"> </w:t>
      </w:r>
      <w:r w:rsidR="00E90912" w:rsidRPr="005F1461">
        <w:rPr>
          <w:rStyle w:val="StyleUnderline"/>
        </w:rPr>
        <w:t>Some of the Republicans are doing just this</w:t>
      </w:r>
      <w:r w:rsidR="00E90912">
        <w:t xml:space="preserve"> by taking the unusual step of calling for a series of debates, a tactic incumbents turn to only in times of peril because they don’t want to hand attention to lesser-known opponents.</w:t>
      </w:r>
      <w:r>
        <w:t xml:space="preserve"> </w:t>
      </w:r>
      <w:r w:rsidR="00E90912" w:rsidRPr="005F1461">
        <w:rPr>
          <w:rStyle w:val="StyleUnderline"/>
        </w:rPr>
        <w:t xml:space="preserve">Yet for voters who are eager to register their opposition against Mr. Trump in every conceivable way, such ploys may have </w:t>
      </w:r>
      <w:r w:rsidR="00E90912" w:rsidRPr="005F1461">
        <w:rPr>
          <w:rStyle w:val="Emphasis"/>
        </w:rPr>
        <w:t>little impact</w:t>
      </w:r>
      <w:r w:rsidR="00E90912">
        <w:t>.</w:t>
      </w:r>
    </w:p>
    <w:p w14:paraId="77A607B0" w14:textId="609D9A5D" w:rsidR="00E90912" w:rsidRDefault="002733C6" w:rsidP="002733C6">
      <w:pPr>
        <w:pStyle w:val="Heading3"/>
      </w:pPr>
      <w:r>
        <w:t>2ac – no impact</w:t>
      </w:r>
    </w:p>
    <w:p w14:paraId="1937DD45" w14:textId="7D261D3F" w:rsidR="002733C6" w:rsidRDefault="00B41EF9" w:rsidP="002733C6">
      <w:pPr>
        <w:pStyle w:val="Heading4"/>
      </w:pPr>
      <w:r>
        <w:t xml:space="preserve">Democrats </w:t>
      </w:r>
      <w:r w:rsidRPr="00B41EF9">
        <w:rPr>
          <w:u w:val="single"/>
        </w:rPr>
        <w:t>won’t pass</w:t>
      </w:r>
      <w:r>
        <w:t xml:space="preserve"> ambitious overhauls:</w:t>
      </w:r>
    </w:p>
    <w:p w14:paraId="506A22BB" w14:textId="264FD4CA" w:rsidR="00B41EF9" w:rsidRPr="00B41EF9" w:rsidRDefault="00B41EF9" w:rsidP="00B41EF9">
      <w:pPr>
        <w:pStyle w:val="Heading4"/>
      </w:pPr>
      <w:r>
        <w:t>---budgetary roadblocks</w:t>
      </w:r>
    </w:p>
    <w:p w14:paraId="672E1E40" w14:textId="75C1B4BE" w:rsidR="002733C6" w:rsidRDefault="002733C6" w:rsidP="002733C6">
      <w:r w:rsidRPr="005F1461">
        <w:rPr>
          <w:rStyle w:val="Style13ptBold"/>
        </w:rPr>
        <w:t>Aaron 19</w:t>
      </w:r>
      <w:r>
        <w:t xml:space="preserve">, Senior Fellow of Economic Studies @ Brookings (Henry, “The legislative challenges facing Democrats if they win the White House in 2020,” </w:t>
      </w:r>
      <w:r w:rsidRPr="00B41EF9">
        <w:rPr>
          <w:i/>
          <w:iCs/>
        </w:rPr>
        <w:t>Brookings</w:t>
      </w:r>
      <w:r>
        <w:t xml:space="preserve">, </w:t>
      </w:r>
      <w:hyperlink r:id="rId110" w:history="1">
        <w:r w:rsidR="00B41EF9" w:rsidRPr="005C1491">
          <w:rPr>
            <w:rStyle w:val="Hyperlink"/>
          </w:rPr>
          <w:t>https://www.brookings.edu/opinions/the-legislative-challenges-facing-democrats-if-they-win-the-white-house-in-2020/)//BB</w:t>
        </w:r>
      </w:hyperlink>
    </w:p>
    <w:p w14:paraId="76FD8E2D" w14:textId="77777777" w:rsidR="00B41EF9" w:rsidRPr="002733C6" w:rsidRDefault="00B41EF9" w:rsidP="002733C6"/>
    <w:p w14:paraId="6DAC5547" w14:textId="77777777" w:rsidR="002733C6" w:rsidRDefault="002733C6" w:rsidP="002733C6">
      <w:r>
        <w:t>THE BUDGET</w:t>
      </w:r>
    </w:p>
    <w:p w14:paraId="48F83695" w14:textId="4564683F" w:rsidR="002733C6" w:rsidRDefault="002733C6" w:rsidP="002733C6">
      <w:r w:rsidRPr="00B41EF9">
        <w:rPr>
          <w:rStyle w:val="StyleUnderline"/>
        </w:rPr>
        <w:t>The</w:t>
      </w:r>
      <w:r>
        <w:t xml:space="preserve"> second </w:t>
      </w:r>
      <w:r w:rsidRPr="00B41EF9">
        <w:rPr>
          <w:rStyle w:val="StyleUnderline"/>
        </w:rPr>
        <w:t>challenge to passage of the Democrats’ program is the budget</w:t>
      </w:r>
      <w:r>
        <w:t xml:space="preserve">. The CBO projects that budget deficits will total more than $12 trillion over the next decade. It is a safe bet that </w:t>
      </w:r>
      <w:r w:rsidRPr="00B41EF9">
        <w:rPr>
          <w:rStyle w:val="StyleUnderline"/>
        </w:rPr>
        <w:t>if Republicans return to minority status they will rediscover the sacred virtues of balanced budgets</w:t>
      </w:r>
      <w:r>
        <w:t>, conveniently disregarded when passing deficit-increasing tax cuts.</w:t>
      </w:r>
      <w:r w:rsidR="00B41EF9">
        <w:t xml:space="preserve"> </w:t>
      </w:r>
      <w:r>
        <w:t xml:space="preserve">Economists may argue among themselves about whether burgeoning debt poses real risks, but the fact is that deficits foster legislative parsimony. </w:t>
      </w:r>
      <w:r w:rsidRPr="00B41EF9">
        <w:rPr>
          <w:rStyle w:val="StyleUnderline"/>
        </w:rPr>
        <w:t xml:space="preserve">Rising baseline deficits mean that the stunningly costly legislative agenda that leading Democratic candidates are proposing will </w:t>
      </w:r>
      <w:r w:rsidRPr="00B41EF9">
        <w:rPr>
          <w:rStyle w:val="Emphasis"/>
        </w:rPr>
        <w:t>face heavy sailing</w:t>
      </w:r>
      <w:r w:rsidRPr="00B41EF9">
        <w:rPr>
          <w:rStyle w:val="StyleUnderline"/>
        </w:rPr>
        <w:t>, even in a sympathetic Congress</w:t>
      </w:r>
      <w:r>
        <w:t>.</w:t>
      </w:r>
      <w:r w:rsidR="00B41EF9">
        <w:t xml:space="preserve"> </w:t>
      </w:r>
      <w:r>
        <w:t>That agenda includes universal health insurance coverage—federal budget cost $1 trillion to more than $30 trillion over ten years. The lower number applies to measures that would build on the Affordable Care Act, the larger number to some variants of Medicare for All, depending on how much such a plan would boost use of health care services or lower their prices. The larger number would be largely, and perhaps entirely, offset by reductions in private spending.</w:t>
      </w:r>
      <w:r w:rsidR="00B41EF9">
        <w:t xml:space="preserve"> </w:t>
      </w:r>
      <w:r>
        <w:t>The agenda also includes rebuilding U.S. infrastructure—roads, bridges, water and sewer systems, public transportation, railroads, and other public assets. The American Society of Civil Engineers in 2017 assigned a grade of D+ to U.S. infrastructure and estimated that spending would have to increase by more than $2 trillion by 2025 to raise that grade to B.</w:t>
      </w:r>
      <w:r w:rsidR="00B41EF9">
        <w:t xml:space="preserve"> </w:t>
      </w:r>
      <w:r>
        <w:t>The combination of measures Democratic candidates have endorsed to relieve past borrowers of their student debt and provide free public college education would take another $2 trillion.</w:t>
      </w:r>
      <w:r w:rsidR="00B41EF9">
        <w:t xml:space="preserve"> </w:t>
      </w:r>
      <w:r w:rsidRPr="00B41EF9">
        <w:rPr>
          <w:rStyle w:val="StyleUnderline"/>
        </w:rPr>
        <w:t>Dealing with global warming will be costly</w:t>
      </w:r>
      <w:r>
        <w:t>—$1.7 trillion is the public cost of Joe Biden’s proposals. There is, as yet, no reliable estimate of the cost of the Green New Deal, as it has not been described in sufficient detail to permit cost estimates. The campaign site of no leading candidate currently supports a carbon tax, the one way of discouraging global warming that would generate revenues, rather than use them. [Bernie Sanders supported one in 2016 but is not doing so at present.]</w:t>
      </w:r>
      <w:r w:rsidR="00B41EF9">
        <w:t xml:space="preserve"> </w:t>
      </w:r>
      <w:r>
        <w:t>Then there are the long-term shortfalls in Medicare Hospital Insurance and Social Security. Trust fund reserves, projected to be depleted in 2026 for Medicare Hospital Insurance and 2034 for Social Security, now fill the gap between current revenues and outlays for both programs. The next president may be able to leave Social Security to his or her successor but will have to fix Medicare Hospital Insurance. If Congress began now to provide both programs enough additional income spread evenly over time to sustain benefits for the full seventy-five-year period used to determine program solvency, the cost over the next decade would be nearly $3 trillion.</w:t>
      </w:r>
      <w:r w:rsidR="00B41EF9">
        <w:t xml:space="preserve"> </w:t>
      </w:r>
      <w:r>
        <w:t>This list excludes additional funding that will be necessary to maintain other government services, including national defense.</w:t>
      </w:r>
      <w:r w:rsidR="00B41EF9">
        <w:t xml:space="preserve"> </w:t>
      </w:r>
      <w:r w:rsidRPr="00B41EF9">
        <w:t>The candidates have embraced higher taxes on the rich, such as a wealth tax or higher estate and gift taxes, and a tax on financial transactions. But revenue from these taxes will not cover the cost of the full Democratic agenda.</w:t>
      </w:r>
      <w:r w:rsidR="00B41EF9">
        <w:t xml:space="preserve"> </w:t>
      </w:r>
      <w:r>
        <w:t xml:space="preserve">The point of this list is not that </w:t>
      </w:r>
      <w:r w:rsidRPr="00B41EF9">
        <w:rPr>
          <w:rStyle w:val="StyleUnderline"/>
        </w:rPr>
        <w:t>these measures</w:t>
      </w:r>
      <w:r>
        <w:t xml:space="preserve"> are undesirable. On the contrary, each would deal with real and urgent problems. But they </w:t>
      </w:r>
      <w:r w:rsidRPr="00B41EF9">
        <w:rPr>
          <w:rStyle w:val="StyleUnderline"/>
        </w:rPr>
        <w:t>cost money, and without higher taxes most will remain pipe-dreams</w:t>
      </w:r>
      <w:r>
        <w:t xml:space="preserve">. The candidates have embraced higher taxes on the rich, such as a wealth tax or higher estate and gift taxes, and a tax on financial transactions. </w:t>
      </w:r>
      <w:r w:rsidRPr="00B41EF9">
        <w:rPr>
          <w:rStyle w:val="Emphasis"/>
        </w:rPr>
        <w:t>But</w:t>
      </w:r>
      <w:r>
        <w:t xml:space="preserve"> </w:t>
      </w:r>
      <w:r w:rsidRPr="00B41EF9">
        <w:rPr>
          <w:rStyle w:val="StyleUnderline"/>
        </w:rPr>
        <w:t>revenue from these taxes will not cover the cost of the full Democratic agenda</w:t>
      </w:r>
      <w:r>
        <w:t xml:space="preserve">. For perhaps understandable reasons, no candidate has stated the simple fact that </w:t>
      </w:r>
      <w:r w:rsidRPr="00B41EF9">
        <w:rPr>
          <w:rStyle w:val="StyleUnderline"/>
        </w:rPr>
        <w:t>paying for the Democratic agenda will require increased taxes on the middle class</w:t>
      </w:r>
      <w:r>
        <w:t>.</w:t>
      </w:r>
      <w:r w:rsidR="00B41EF9">
        <w:t xml:space="preserve"> </w:t>
      </w:r>
      <w:r w:rsidRPr="00B41EF9">
        <w:rPr>
          <w:rStyle w:val="StyleUnderline"/>
        </w:rPr>
        <w:t>Meanwhile, in Congress large numbers of Democrats are on record to cut taxes, not to increase them.</w:t>
      </w:r>
      <w:r>
        <w:t xml:space="preserve"> More than 300 Representatives from both parties have co-sponsored a bill to repeal a tax on high-cost health insurance plans, enacted to help pay for Obamacare. Dozens of Democrats have co-sponsored legislation to restore some or all deductions for state and local taxes, the benefits of which would go overwhelmingly to high-income filers. Many have indicated in general terms that they would repeal part of the Republican sponsored tax cuts of 2017, but not on ‘the middle-class.’ And </w:t>
      </w:r>
      <w:r w:rsidRPr="00B41EF9">
        <w:rPr>
          <w:rStyle w:val="StyleUnderline"/>
        </w:rPr>
        <w:t>no leading Democrat has publicly expressed any interest in enacting a tax on value-added, which could raise enough money to pay for much of the Democratic legislative agenda.</w:t>
      </w:r>
      <w:r>
        <w:t xml:space="preserve"> </w:t>
      </w:r>
      <w:r w:rsidRPr="00B41EF9">
        <w:rPr>
          <w:rStyle w:val="StyleUnderline"/>
        </w:rPr>
        <w:t>Unless and until Democrats are prepared to fight for</w:t>
      </w:r>
      <w:r>
        <w:t xml:space="preserve">, and are able to win, enactment of enough </w:t>
      </w:r>
      <w:r w:rsidRPr="00B41EF9">
        <w:rPr>
          <w:rStyle w:val="StyleUnderline"/>
        </w:rPr>
        <w:t>added revenues to pay for most of the cost of the ambitious agenda they and their activist supporters seek, the aspirations of progressive Democrats will remain just that—</w:t>
      </w:r>
      <w:r w:rsidRPr="00B41EF9">
        <w:rPr>
          <w:rStyle w:val="Emphasis"/>
        </w:rPr>
        <w:t>aspirations</w:t>
      </w:r>
      <w:r>
        <w:t>.</w:t>
      </w:r>
    </w:p>
    <w:p w14:paraId="48E2A476" w14:textId="1874A76C" w:rsidR="00B41EF9" w:rsidRDefault="00B41EF9" w:rsidP="00B41EF9">
      <w:pPr>
        <w:pStyle w:val="Heading4"/>
      </w:pPr>
      <w:r>
        <w:t>---courts</w:t>
      </w:r>
    </w:p>
    <w:p w14:paraId="6551DA06" w14:textId="77777777" w:rsidR="00B41EF9" w:rsidRDefault="00B41EF9" w:rsidP="00B41EF9">
      <w:r w:rsidRPr="005F1461">
        <w:rPr>
          <w:rStyle w:val="Style13ptBold"/>
        </w:rPr>
        <w:t>Aaron 19</w:t>
      </w:r>
      <w:r>
        <w:t xml:space="preserve">, Senior Fellow of Economic Studies @ Brookings (Henry, “The legislative challenges facing Democrats if they win the White House in 2020,” </w:t>
      </w:r>
      <w:r w:rsidRPr="00B41EF9">
        <w:rPr>
          <w:i/>
          <w:iCs/>
        </w:rPr>
        <w:t>Brookings</w:t>
      </w:r>
      <w:r>
        <w:t xml:space="preserve">, </w:t>
      </w:r>
      <w:hyperlink r:id="rId111" w:history="1">
        <w:r w:rsidRPr="005C1491">
          <w:rPr>
            <w:rStyle w:val="Hyperlink"/>
          </w:rPr>
          <w:t>https://www.brookings.edu/opinions/the-legislative-challenges-facing-democrats-if-they-win-the-white-house-in-2020/)//BB</w:t>
        </w:r>
      </w:hyperlink>
    </w:p>
    <w:p w14:paraId="4E478AA3" w14:textId="77777777" w:rsidR="00B41EF9" w:rsidRPr="00B41EF9" w:rsidRDefault="00B41EF9" w:rsidP="00B41EF9"/>
    <w:p w14:paraId="05115324" w14:textId="77777777" w:rsidR="002733C6" w:rsidRDefault="002733C6" w:rsidP="002733C6">
      <w:r>
        <w:t>THE COURTS</w:t>
      </w:r>
    </w:p>
    <w:p w14:paraId="45DBCF01" w14:textId="32B5A274" w:rsidR="002733C6" w:rsidRDefault="002733C6" w:rsidP="002733C6">
      <w:r w:rsidRPr="00B41EF9">
        <w:rPr>
          <w:rStyle w:val="Emphasis"/>
        </w:rPr>
        <w:t>Even if Democrats win control of both the executive and legislative branches of government</w:t>
      </w:r>
      <w:r w:rsidRPr="00B41EF9">
        <w:rPr>
          <w:rStyle w:val="StyleUnderline"/>
        </w:rPr>
        <w:t xml:space="preserve"> and figure out how to pay for their very ambitious agenda, they will face one more obstacle: </w:t>
      </w:r>
      <w:r w:rsidRPr="00B41EF9">
        <w:rPr>
          <w:rStyle w:val="Emphasis"/>
        </w:rPr>
        <w:t>the courts</w:t>
      </w:r>
      <w:r>
        <w:t xml:space="preserve">. </w:t>
      </w:r>
      <w:r w:rsidRPr="00B41EF9">
        <w:rPr>
          <w:rStyle w:val="StyleUnderline"/>
        </w:rPr>
        <w:t>After a series of decisions in the 1930s striking down important segments of the New Deal, the Supreme Court reversed course and broadened the power of the federal government to pass social and economic legislation</w:t>
      </w:r>
      <w:r>
        <w:t xml:space="preserve"> resting on the Constitutional provision authorizing Congress to regulate interstate commerce. The Court also allowed Congress to write broadly worded legislation that left to regulatory agencies and executive departments the job of fleshing out those laws through rules and regulations. A unanimous Supreme Court decision stated in 1984 instructed lower courts to grant deference to administrative agencies whenever clear Congressional intent does not conflict with such rules and regulations. Congress also used financial incentives to induce states to implement national policies.</w:t>
      </w:r>
      <w:r w:rsidR="00B41EF9">
        <w:t xml:space="preserve"> </w:t>
      </w:r>
      <w:r w:rsidRPr="00B41EF9">
        <w:rPr>
          <w:rStyle w:val="StyleUnderline"/>
        </w:rPr>
        <w:t>These pillars of government action are all now under threat</w:t>
      </w:r>
      <w:r>
        <w:t>. When opponents of the Affordable Care Act sued to invalidate the law, the Supreme Court ruled that Congress could not justify its requirement that people carry health insurance under the Commerce clause. This decision came after other decisions limited the reach of the Commerce clause. The Court also ruled that the Constitution barred Congress from cutting off federal support for Medicaid if states did not expand Medicaid eligibility, raising questions about whether Congress could use fiscal incentives to encourage state action as much as in the past. At least four and possibly five justices seem ready to narrow the authority of executive branch and independent agencies to draft detailed rules and regulations implementing broadly worded legislation. When Congress cedes these powers, the argument goes, it violates the separation of legislative and executive powers. In addition, several justices think the Courts should stop deferring to the interpretations of Congressional intent by these organizations, on the ground that Constitution vests this power in the courts.</w:t>
      </w:r>
      <w:r w:rsidR="00B41EF9">
        <w:t xml:space="preserve"> </w:t>
      </w:r>
      <w:r w:rsidRPr="00B41EF9">
        <w:rPr>
          <w:rStyle w:val="StyleUnderline"/>
        </w:rPr>
        <w:t xml:space="preserve">Should these views prevail, large swathes of existing federal regulations could be swept away. Interpretations of those rules and regulations that remain would emerge through case-by-case litigation, a </w:t>
      </w:r>
      <w:r w:rsidRPr="00B41EF9">
        <w:rPr>
          <w:rStyle w:val="Emphasis"/>
        </w:rPr>
        <w:t>slow and costly process that would render much current government action infeasible</w:t>
      </w:r>
      <w:r>
        <w:t>.</w:t>
      </w:r>
      <w:r w:rsidR="00B41EF9">
        <w:t xml:space="preserve"> </w:t>
      </w:r>
      <w:r>
        <w:t xml:space="preserve">These </w:t>
      </w:r>
      <w:r w:rsidRPr="00B41EF9">
        <w:rPr>
          <w:rStyle w:val="StyleUnderline"/>
        </w:rPr>
        <w:t>obstacles</w:t>
      </w:r>
      <w:r>
        <w:t xml:space="preserve"> to future government action are currently speculative. But they </w:t>
      </w:r>
      <w:r w:rsidRPr="00B41EF9">
        <w:rPr>
          <w:rStyle w:val="StyleUnderline"/>
        </w:rPr>
        <w:t>could quickly become all too real, based on incidental comments in decisions or dissents by sitting Supreme Court justices</w:t>
      </w:r>
      <w:r>
        <w:t>. Conservative legal scholars and lower-court judges, from whose ranks President Trump would likely choose to fill any Supreme Court vacancy that might emerge, have expressed similar views. And, even if such vacancies occur at the very end of the Trump administration, Senate majority-leader Mitch McConnell has said he will try to confirm them—notwithstanding his refusal for eleven months at the end of Barack Obama’s presidency to allow a vote on the nominee to fill a Supreme Court vacancy.</w:t>
      </w:r>
      <w:r w:rsidR="00B41EF9">
        <w:t xml:space="preserve"> </w:t>
      </w:r>
      <w:r w:rsidRPr="00B41EF9">
        <w:rPr>
          <w:rStyle w:val="StyleUnderline"/>
        </w:rPr>
        <w:t xml:space="preserve">Democrats who think that winning the presidency in 2020 will enable a rapid transformation in social and economic policy should understand </w:t>
      </w:r>
      <w:r w:rsidRPr="00B41EF9">
        <w:rPr>
          <w:rStyle w:val="Emphasis"/>
        </w:rPr>
        <w:t>how formidable the obstacles they face actually are</w:t>
      </w:r>
      <w:r>
        <w:t xml:space="preserve">. Winning control of the Senate is vital, but the odds of doing so are long. This challenge is generally understood. But </w:t>
      </w:r>
      <w:r w:rsidRPr="00B41EF9">
        <w:rPr>
          <w:rStyle w:val="StyleUnderline"/>
        </w:rPr>
        <w:t>Democrats</w:t>
      </w:r>
      <w:r>
        <w:t xml:space="preserve"> have been unwilling to call for large, broad tax increases—ones that go well beyond proposals to tax the rich—that are a precondition for their legislative program. And they </w:t>
      </w:r>
      <w:r w:rsidRPr="00B41EF9">
        <w:rPr>
          <w:rStyle w:val="StyleUnderline"/>
        </w:rPr>
        <w:t>must be prepared to deal with a risk of judicial nullification of their program not seen since the 1930s</w:t>
      </w:r>
      <w:r>
        <w:t>. However, as I noted at the start, there remain vast swathes of public policy that non-legislative action can affect and despite the challenges, these goals are worth the fight.</w:t>
      </w:r>
    </w:p>
    <w:p w14:paraId="3CCC3D90" w14:textId="7EF9758E" w:rsidR="00424529" w:rsidRDefault="00874465" w:rsidP="00424529">
      <w:pPr>
        <w:pStyle w:val="Heading3"/>
      </w:pPr>
      <w:r>
        <w:t>AT ! – turns case</w:t>
      </w:r>
    </w:p>
    <w:p w14:paraId="06BD1D82" w14:textId="5EF5485F" w:rsidR="00424529" w:rsidRDefault="00424529" w:rsidP="00424529">
      <w:pPr>
        <w:pStyle w:val="Heading4"/>
      </w:pPr>
      <w:r>
        <w:t>Doesn’t solve the case, and if it does then it takes out their original impact</w:t>
      </w:r>
    </w:p>
    <w:p w14:paraId="02E64FD0" w14:textId="3F0F680A" w:rsidR="00424529" w:rsidRDefault="00424529" w:rsidP="00424529">
      <w:r w:rsidRPr="00E5555B">
        <w:rPr>
          <w:rStyle w:val="Style13ptBold"/>
        </w:rPr>
        <w:t>Gelman 7-3</w:t>
      </w:r>
      <w:r>
        <w:t xml:space="preserve">-2020, assistant professor of political science at the University of Nevada at Reno (Jeremy, “House Democrats are sending dead-on-arrival bills to the Senate. There’s a good reason.,” Washington Post, </w:t>
      </w:r>
      <w:hyperlink r:id="rId112" w:history="1">
        <w:r w:rsidR="00E5555B" w:rsidRPr="005C1491">
          <w:rPr>
            <w:rStyle w:val="Hyperlink"/>
          </w:rPr>
          <w:t>https://www.washingtonpost.com/politics/2020/07/03/this-is-why-house-democrats-send-so-many-dead-on-arrival-bills-senate/)//BB</w:t>
        </w:r>
      </w:hyperlink>
    </w:p>
    <w:p w14:paraId="1C8FB4F9" w14:textId="77777777" w:rsidR="00E5555B" w:rsidRPr="00424529" w:rsidRDefault="00E5555B" w:rsidP="00424529"/>
    <w:p w14:paraId="444BBFB2" w14:textId="3CBBE2BA" w:rsidR="00424529" w:rsidRDefault="00424529" w:rsidP="00424529">
      <w:r>
        <w:t>Although symbolic today, voting now improves the odds of these bills becoming law later if Democrats regain control of Congress and the White House. For example, consider what would happen if House Democrats did not vote on the Justice in Policing Act now. If Democrats waited until 2021, my research suggests the bill would have an almost zero chance of becoming law. By voting on it today, an overhaul of policing practices is almost guaranteed serious consideration in a unified Democratic Congress and has a much better chance of being enacted, even after taking into account that the new Congress could be more liberal.</w:t>
      </w:r>
      <w:r w:rsidR="00E5555B">
        <w:t xml:space="preserve"> </w:t>
      </w:r>
      <w:r>
        <w:t xml:space="preserve">Granted, </w:t>
      </w:r>
      <w:r w:rsidRPr="00E5555B">
        <w:rPr>
          <w:rStyle w:val="StyleUnderline"/>
        </w:rPr>
        <w:t>even in the best circumstances, Democrats’</w:t>
      </w:r>
      <w:r>
        <w:t xml:space="preserve"> DOA </w:t>
      </w:r>
      <w:r w:rsidRPr="00E5555B">
        <w:rPr>
          <w:rStyle w:val="StyleUnderline"/>
        </w:rPr>
        <w:t xml:space="preserve">bills face a </w:t>
      </w:r>
      <w:r w:rsidRPr="00EC5133">
        <w:rPr>
          <w:rStyle w:val="Emphasis"/>
        </w:rPr>
        <w:t>tough road</w:t>
      </w:r>
      <w:r>
        <w:t xml:space="preserve">. Most DOA bills do not eventually pass; as is true with any bill, they face serious hurdles to enactment. </w:t>
      </w:r>
      <w:r w:rsidRPr="00E5555B">
        <w:rPr>
          <w:rStyle w:val="StyleUnderline"/>
        </w:rPr>
        <w:t>Even with a unified Democratic government, most would still fail unless Democrats were to obliterate the Senate filibuster</w:t>
      </w:r>
      <w:r>
        <w:t xml:space="preserve"> or make changes that could secure at least some GOP support.</w:t>
      </w:r>
      <w:r w:rsidR="00E5555B">
        <w:t xml:space="preserve"> </w:t>
      </w:r>
      <w:r>
        <w:t xml:space="preserve">Even more challenging, former DOA </w:t>
      </w:r>
      <w:r w:rsidRPr="00E5555B">
        <w:rPr>
          <w:rStyle w:val="StyleUnderline"/>
        </w:rPr>
        <w:t>ideas must compete with one another for time on the party’s agenda</w:t>
      </w:r>
      <w:r>
        <w:t xml:space="preserve">. </w:t>
      </w:r>
      <w:r w:rsidRPr="00E5555B">
        <w:rPr>
          <w:rStyle w:val="StyleUnderline"/>
        </w:rPr>
        <w:t xml:space="preserve">A policing overhaul would </w:t>
      </w:r>
      <w:r w:rsidRPr="00E5555B">
        <w:rPr>
          <w:rStyle w:val="Emphasis"/>
        </w:rPr>
        <w:t>need to compete with</w:t>
      </w:r>
      <w:r w:rsidRPr="00E5555B">
        <w:rPr>
          <w:rStyle w:val="StyleUnderline"/>
        </w:rPr>
        <w:t xml:space="preserve"> climate change, health care, political and voting restructuring, immigration, gun control, and dozens of </w:t>
      </w:r>
      <w:r w:rsidRPr="00E5555B">
        <w:rPr>
          <w:rStyle w:val="Emphasis"/>
        </w:rPr>
        <w:t>other Democratic priorities</w:t>
      </w:r>
      <w:r>
        <w:t xml:space="preserve">. </w:t>
      </w:r>
      <w:r w:rsidRPr="00E5555B">
        <w:rPr>
          <w:rStyle w:val="StyleUnderline"/>
        </w:rPr>
        <w:t>Even the most productive Congress will not be able to do it all</w:t>
      </w:r>
      <w:r>
        <w:t>. Three or four big ideas is very optimistic; some policies will inevitably get left out.</w:t>
      </w:r>
    </w:p>
    <w:p w14:paraId="6F42307C" w14:textId="2AB67BB5" w:rsidR="00D5431B" w:rsidRDefault="00D5431B" w:rsidP="00D5431B">
      <w:pPr>
        <w:pStyle w:val="Heading3"/>
      </w:pPr>
      <w:r>
        <w:t>AT ! – climate</w:t>
      </w:r>
    </w:p>
    <w:p w14:paraId="69D23925" w14:textId="1BDF2282" w:rsidR="00D5431B" w:rsidRPr="00AF7283" w:rsidRDefault="00D5431B" w:rsidP="00D5431B">
      <w:pPr>
        <w:pStyle w:val="Heading4"/>
      </w:pPr>
      <w:r w:rsidRPr="00AF7283">
        <w:t>Warming will be slower and less severe than projected---models fail</w:t>
      </w:r>
    </w:p>
    <w:p w14:paraId="40E735C8" w14:textId="77777777" w:rsidR="00D5431B" w:rsidRPr="00AF7283" w:rsidRDefault="00D5431B" w:rsidP="00D5431B">
      <w:r w:rsidRPr="00AF7283">
        <w:rPr>
          <w:b/>
          <w:bCs/>
        </w:rPr>
        <w:t xml:space="preserve">Michaels and </w:t>
      </w:r>
      <w:proofErr w:type="spellStart"/>
      <w:r w:rsidRPr="00AF7283">
        <w:rPr>
          <w:b/>
          <w:bCs/>
        </w:rPr>
        <w:t>Knappenberger</w:t>
      </w:r>
      <w:proofErr w:type="spellEnd"/>
      <w:r w:rsidRPr="00AF7283">
        <w:rPr>
          <w:b/>
          <w:bCs/>
        </w:rPr>
        <w:t xml:space="preserve"> 1</w:t>
      </w:r>
      <w:r>
        <w:rPr>
          <w:b/>
          <w:bCs/>
        </w:rPr>
        <w:t>6</w:t>
      </w:r>
      <w:r w:rsidRPr="00AF7283">
        <w:t xml:space="preserve"> - past president of the American Association of State Climatologists and was program chair for the Committee on Applied Climatology of the American Meteorological Society, professor of Environmental Sciences at University of Virginia, PhD in ecological climatology from the University of Wisconsin at Madison; MS in environmental sciences from the University of Virginia</w:t>
      </w:r>
      <w:r>
        <w:t xml:space="preserve"> </w:t>
      </w:r>
      <w:r w:rsidRPr="00AF7283">
        <w:t xml:space="preserve">(Patrick and Paul, “Climate Models and Climate Reality: A Closer Look at a </w:t>
      </w:r>
      <w:proofErr w:type="spellStart"/>
      <w:r w:rsidRPr="00AF7283">
        <w:t>Lukewarming</w:t>
      </w:r>
      <w:proofErr w:type="spellEnd"/>
      <w:r w:rsidRPr="00AF7283">
        <w:t xml:space="preserve"> World”, 12/15/16, http://object.cato.org/sites/cato.org/files/pubs/pdf/working-paper-35_2.pdf)</w:t>
      </w:r>
    </w:p>
    <w:p w14:paraId="35B48800" w14:textId="646D4D3A" w:rsidR="00D5431B" w:rsidRDefault="00D5431B" w:rsidP="00D5431B">
      <w:r w:rsidRPr="00AF7283">
        <w:t xml:space="preserve">At Cato’s Center for the Study of Science our investigations have led us to the hypothesis that the anthropogenic influence on the earth’s climate—specifically through emissions of greenhouse gases—is </w:t>
      </w:r>
      <w:r w:rsidRPr="00AF7283">
        <w:rPr>
          <w:b/>
          <w:u w:val="single"/>
        </w:rPr>
        <w:t xml:space="preserve">near the low end of the “mainstream” (e.g., IPCC) assessed range of influence. And further, that models developed to simulate the behavior of the earth’s climate have generally </w:t>
      </w:r>
      <w:r w:rsidRPr="00AF7283">
        <w:rPr>
          <w:b/>
          <w:iCs/>
          <w:u w:val="single"/>
          <w:bdr w:val="single" w:sz="8" w:space="0" w:color="auto"/>
        </w:rPr>
        <w:t>overestimated the influence of anthropogenic greenhouse gas emissions</w:t>
      </w:r>
      <w:r w:rsidRPr="00AF7283">
        <w:t xml:space="preserve">. Our new book, </w:t>
      </w:r>
      <w:proofErr w:type="spellStart"/>
      <w:r w:rsidRPr="00AF7283">
        <w:t>Lukewarming</w:t>
      </w:r>
      <w:proofErr w:type="spellEnd"/>
      <w:r w:rsidRPr="00AF7283">
        <w:t xml:space="preserve">: The New Science That Changes Everything details </w:t>
      </w:r>
      <w:r w:rsidRPr="00AF7283">
        <w:rPr>
          <w:b/>
          <w:u w:val="single"/>
        </w:rPr>
        <w:t xml:space="preserve">the latest scientific findings supporting a complex, yet </w:t>
      </w:r>
      <w:r w:rsidRPr="00AF7283">
        <w:rPr>
          <w:b/>
          <w:iCs/>
          <w:u w:val="single"/>
          <w:bdr w:val="single" w:sz="8" w:space="0" w:color="auto"/>
        </w:rPr>
        <w:t>modest human impact</w:t>
      </w:r>
      <w:r w:rsidRPr="00AF7283">
        <w:rPr>
          <w:b/>
          <w:u w:val="single"/>
        </w:rPr>
        <w:t xml:space="preserve"> on the earth’s climate. </w:t>
      </w:r>
      <w:r w:rsidRPr="00AF7283">
        <w:t xml:space="preserve">At last December’s Fall Meeting of the American Geophysical Union (AGU), we summarized our thinking on the issue in a presentation titled “Quantifying the Lack of Consistency between Climate Model Projections and Observations of the Evolution of the Earth’s Average Surface Temperature since the Mid-20th Century.” It reflected the state (at that time) of our continual updates to work originally presented to Congress in 2009, expanded upon at the Third Santa Fe Conference on Global and Regional Climate Change in 2011, written up into a paper, presented at the AGU’s Science Policy Conference in 2013, and regularly updated in comments on national and international climate change assessments and proposed federal regulations designed to restrict greenhouse gas emissions. </w:t>
      </w:r>
      <w:r w:rsidRPr="00AF7283">
        <w:rPr>
          <w:b/>
          <w:u w:val="single"/>
        </w:rPr>
        <w:t xml:space="preserve">The work is a </w:t>
      </w:r>
      <w:r w:rsidRPr="00AF7283">
        <w:rPr>
          <w:b/>
          <w:iCs/>
          <w:u w:val="single"/>
          <w:bdr w:val="single" w:sz="8" w:space="0" w:color="auto"/>
        </w:rPr>
        <w:t>straightforward</w:t>
      </w:r>
      <w:r w:rsidRPr="00AF7283">
        <w:rPr>
          <w:b/>
          <w:u w:val="single"/>
        </w:rPr>
        <w:t xml:space="preserve"> demonstration that </w:t>
      </w:r>
      <w:r w:rsidRPr="00AF7283">
        <w:rPr>
          <w:b/>
          <w:iCs/>
          <w:u w:val="single"/>
          <w:bdr w:val="single" w:sz="8" w:space="0" w:color="auto"/>
        </w:rPr>
        <w:t>climate models project a greater rise in the global average temperature than has been experienced</w:t>
      </w:r>
      <w:r w:rsidRPr="00AF7283">
        <w:rPr>
          <w:b/>
          <w:u w:val="single"/>
        </w:rPr>
        <w:t xml:space="preserve">, one avoids the pitfalls of other types of comparisons and is </w:t>
      </w:r>
      <w:r w:rsidRPr="00AF7283">
        <w:rPr>
          <w:b/>
          <w:iCs/>
          <w:u w:val="single"/>
          <w:bdr w:val="single" w:sz="8" w:space="0" w:color="auto"/>
        </w:rPr>
        <w:t>immune from claims of cherry-picking</w:t>
      </w:r>
      <w:r w:rsidRPr="00AF7283">
        <w:t xml:space="preserve">, as it includes all time periods since 1950 ending in the present. </w:t>
      </w:r>
      <w:r w:rsidRPr="00AF7283">
        <w:rPr>
          <w:b/>
          <w:u w:val="single"/>
        </w:rPr>
        <w:t xml:space="preserve">Accompanying this demonstration of model infidelity, we present a case that a major part of the reason that climate models run too hot is that the earth’s equilibrium climate sensitivity is </w:t>
      </w:r>
      <w:r w:rsidRPr="00AF7283">
        <w:rPr>
          <w:b/>
          <w:iCs/>
          <w:u w:val="single"/>
          <w:bdr w:val="single" w:sz="8" w:space="0" w:color="auto"/>
        </w:rPr>
        <w:t>substantially less</w:t>
      </w:r>
      <w:r w:rsidRPr="00AF7283">
        <w:rPr>
          <w:b/>
          <w:u w:val="single"/>
        </w:rPr>
        <w:t xml:space="preserve"> than portrayed by the climate models</w:t>
      </w:r>
      <w:r w:rsidRPr="00AF7283">
        <w:t xml:space="preserve">. We will revisit this at the end of this paper. </w:t>
      </w:r>
      <w:r w:rsidRPr="00AF7283">
        <w:rPr>
          <w:b/>
          <w:u w:val="single"/>
        </w:rPr>
        <w:t xml:space="preserve">Everyone by now is familiar with the “pause” or “slowdown” in the rate of global warming that has taken place over the past 20 years of so, but few realize is that the observed warming rate has been beneath the model mean expectation for periods extending back to the mid-20th century—60+ years. </w:t>
      </w:r>
      <w:r w:rsidRPr="00AF7283">
        <w:t xml:space="preserve">We demonstrate this fact with our comparison of the observed warming rate to that of the range of climate model-predicted warming rates for all periods from 1951 ending with the most recent available data. In our AGU presentation, we included the observations of the global average surface temperature compiled by the UK’s Hadley Center. The Hadley Centre compilation has long been preferred by the IPCC. And while the Hadley Centre’s surface temperature compilation is not the only one, its recent behavior is more consistent with the low rates of warming being revealed in the mid-tropospheric compilations, in which a substantial amount of the overall data is in fact below approximately 12,000 feet. Here, we add the other two major compilations, from NASA and the Department of Commerce’s National Oceanic and Atmospheric Administration. We’ve also included two less prominent surface temperature compilations from </w:t>
      </w:r>
      <w:proofErr w:type="spellStart"/>
      <w:r w:rsidRPr="00AF7283">
        <w:t>Cowtan</w:t>
      </w:r>
      <w:proofErr w:type="spellEnd"/>
      <w:r w:rsidRPr="00AF7283">
        <w:t xml:space="preserve"> and Way (2013) and Berkeley Earth, inclusions which do little more than demonstrate their overall similarity (Figure 2). We have also updated our AGU presentation with our best guess for 2015 average temperatures. Thanks, in part, to a strong El Niño, 2015 is going to be the warmest year in any of the surface temperature compilations. You can see from Figures 1 and 2, however, that this warmth does very little to narrow the disparity between the predicted and observed temperatures. </w:t>
      </w:r>
      <w:r w:rsidRPr="00AF7283">
        <w:rPr>
          <w:b/>
          <w:u w:val="single"/>
        </w:rPr>
        <w:t>During all periods from 10 years</w:t>
      </w:r>
      <w:r w:rsidRPr="00AF7283">
        <w:t xml:space="preserve"> (2006-2015) </w:t>
      </w:r>
      <w:r w:rsidRPr="00AF7283">
        <w:rPr>
          <w:b/>
          <w:u w:val="single"/>
        </w:rPr>
        <w:t>to 65</w:t>
      </w:r>
      <w:r w:rsidRPr="00AF7283">
        <w:t xml:space="preserve"> (1951-2015) </w:t>
      </w:r>
      <w:r w:rsidRPr="00AF7283">
        <w:rPr>
          <w:b/>
          <w:u w:val="single"/>
        </w:rPr>
        <w:t>years in length, the observed temperature trend lies in the lower half of the collection of climate model simulations, and for several periods it lies very close</w:t>
      </w:r>
      <w:r w:rsidRPr="00AF7283">
        <w:t xml:space="preserve"> (or even below) </w:t>
      </w:r>
      <w:r w:rsidRPr="00AF7283">
        <w:rPr>
          <w:b/>
          <w:u w:val="single"/>
        </w:rPr>
        <w:t xml:space="preserve">the </w:t>
      </w:r>
      <w:r w:rsidRPr="00AF7283">
        <w:rPr>
          <w:b/>
          <w:iCs/>
          <w:u w:val="single"/>
          <w:bdr w:val="single" w:sz="8" w:space="0" w:color="auto"/>
        </w:rPr>
        <w:t>2.5th percentile</w:t>
      </w:r>
      <w:r w:rsidRPr="00AF7283">
        <w:rPr>
          <w:b/>
          <w:u w:val="single"/>
        </w:rPr>
        <w:t xml:space="preserve"> of all the model runs</w:t>
      </w:r>
      <w:r w:rsidRPr="00AF7283">
        <w:t xml:space="preserve">. Over shorter periods, such as the last two decades, a plethora of mechanisms have been put forth to explain the observed/modeled divergence, but none do so completely and many of the explanations are inconsistent with each other. One concern that has been recently been raised—some nine months after our AGU presentation—is by </w:t>
      </w:r>
      <w:proofErr w:type="spellStart"/>
      <w:r w:rsidRPr="00AF7283">
        <w:t>Cowtan</w:t>
      </w:r>
      <w:proofErr w:type="spellEnd"/>
      <w:r w:rsidRPr="00AF7283">
        <w:t xml:space="preserve"> et al., 2015 is that the vast majority of extant comparisons (for example, the IPCC Assessment Reports, or our own work) between climate model projections and observations of the earth’s surface temperature are not precisely apples-to-apples for two reasons: 1) observed temperature compilations include regions of missing data (i.e., incomplete geographic data coverage) while climate models include the entire surface, and 2) observed compilations combine air temperature measurements over the land with sea surface temperatures into a global average, while climate model compilations use air temperatures over both land and oceans. The combination of these factors is shown to lead to a slight warming bias in the models when compared to the observations. A more appropriate model dataset has been developed and made available for researchers to compare the models with the UK Hadley Centre data through 2014. We’ve used these data to see how this concern impacts our analysis. The results are shown in Figure 3. </w:t>
      </w:r>
      <w:r w:rsidRPr="00AF7283">
        <w:rPr>
          <w:b/>
          <w:u w:val="single"/>
        </w:rPr>
        <w:t>While</w:t>
      </w:r>
      <w:r w:rsidRPr="00AF7283">
        <w:t xml:space="preserve"> this </w:t>
      </w:r>
      <w:r w:rsidRPr="00AF7283">
        <w:rPr>
          <w:b/>
          <w:u w:val="single"/>
        </w:rPr>
        <w:t>adjustment brings the observed trends closer to the multi-model mean, it remains clear that the observed trends lie near, and in some cases continue to fall beneath, the lower bound containing 95 percent of all model runs</w:t>
      </w:r>
      <w:r w:rsidRPr="00AF7283">
        <w:t xml:space="preserve"> (i.e., the 2.5th percentile distribution of model projections). </w:t>
      </w:r>
      <w:r w:rsidRPr="00AF7283">
        <w:rPr>
          <w:b/>
          <w:u w:val="single"/>
        </w:rPr>
        <w:t xml:space="preserve">If this is not strong evidence that the climate models predict too much warming, there is an additional comparison that can be made, one which is largely free from the sampling issues raised above—an examination of the climate model behavior in a the mid-troposphere. </w:t>
      </w:r>
      <w:r w:rsidRPr="00AF7283">
        <w:t xml:space="preserve">In addition to analysis performed by John Christy (the results of which are shown in our Figure 1), we performed a trend analysis similar to the one described in our AGU presentation on the </w:t>
      </w:r>
      <w:proofErr w:type="spellStart"/>
      <w:r w:rsidRPr="00AF7283">
        <w:t>midtropopsheric</w:t>
      </w:r>
      <w:proofErr w:type="spellEnd"/>
      <w:r w:rsidRPr="00AF7283">
        <w:t xml:space="preserve"> data (as described above). </w:t>
      </w:r>
      <w:r w:rsidRPr="00AF7283">
        <w:rPr>
          <w:b/>
          <w:u w:val="single"/>
        </w:rPr>
        <w:t>We compare the collection of climate model trends with the collection of trends observed from both satellites and weather balloons</w:t>
      </w:r>
      <w:r w:rsidRPr="00AF7283">
        <w:t xml:space="preserve">. The climate model and the weather balloon observations have been weighted to simulate the observations from the satellites so the comparison is directly apples-to-apples-to-apples, as was the case in Figure 1. Figure 4 displays our results. </w:t>
      </w:r>
      <w:r w:rsidRPr="00AF7283">
        <w:rPr>
          <w:b/>
          <w:iCs/>
          <w:u w:val="single"/>
          <w:bdr w:val="single" w:sz="8" w:space="0" w:color="auto"/>
        </w:rPr>
        <w:t>This is a devastating indictment of climate model performance</w:t>
      </w:r>
      <w:r w:rsidRPr="00AF7283">
        <w:t xml:space="preserve">. </w:t>
      </w:r>
      <w:r w:rsidRPr="00AF7283">
        <w:rPr>
          <w:b/>
          <w:u w:val="single"/>
        </w:rPr>
        <w:t xml:space="preserve">For periods of time longer than about 20 years, the observed trends from all data sources fall beneath the lower bound which contains 95 percent of all model trends and in the majority of cases, falls beneath even the absolute smallest trend found in any of the 102 climate model runs. One other </w:t>
      </w:r>
      <w:r w:rsidRPr="00AF7283">
        <w:rPr>
          <w:b/>
          <w:iCs/>
          <w:u w:val="single"/>
          <w:bdr w:val="single" w:sz="8" w:space="0" w:color="auto"/>
        </w:rPr>
        <w:t>very encouraging</w:t>
      </w:r>
      <w:r w:rsidRPr="00AF7283">
        <w:rPr>
          <w:b/>
          <w:u w:val="single"/>
        </w:rPr>
        <w:t xml:space="preserve"> result</w:t>
      </w:r>
      <w:r w:rsidRPr="00AF7283">
        <w:t xml:space="preserve">, using the satellite and balloon data, is </w:t>
      </w:r>
      <w:r w:rsidRPr="00AF7283">
        <w:rPr>
          <w:b/>
          <w:u w:val="single"/>
        </w:rPr>
        <w:t>that the observed trends are very flat, meaning that they are constant, neither increasing nor decreasing depending upon length of record</w:t>
      </w:r>
      <w:r w:rsidRPr="00AF7283">
        <w:t xml:space="preserve">. Greenhouse physics actually predicts this, so </w:t>
      </w:r>
      <w:r w:rsidRPr="00AF7283">
        <w:rPr>
          <w:b/>
          <w:u w:val="single"/>
        </w:rPr>
        <w:t xml:space="preserve">what we are seeing may very well in fact be the greenhouse-gas-generated response, </w:t>
      </w:r>
      <w:r w:rsidRPr="00AF7283">
        <w:rPr>
          <w:b/>
          <w:iCs/>
          <w:u w:val="single"/>
          <w:bdr w:val="single" w:sz="8" w:space="0" w:color="auto"/>
        </w:rPr>
        <w:t>not random noise</w:t>
      </w:r>
      <w:r w:rsidRPr="00AF7283">
        <w:t xml:space="preserve">. </w:t>
      </w:r>
      <w:r w:rsidRPr="00AF7283">
        <w:rPr>
          <w:b/>
          <w:u w:val="single"/>
        </w:rPr>
        <w:t xml:space="preserve">It is simply that the rate of warming is </w:t>
      </w:r>
      <w:r w:rsidRPr="00AF7283">
        <w:rPr>
          <w:b/>
          <w:iCs/>
          <w:u w:val="single"/>
          <w:bdr w:val="single" w:sz="8" w:space="0" w:color="auto"/>
        </w:rPr>
        <w:t>far beneath</w:t>
      </w:r>
      <w:r w:rsidRPr="00AF7283">
        <w:rPr>
          <w:b/>
          <w:u w:val="single"/>
        </w:rPr>
        <w:t xml:space="preserve"> what has been forecast. The amount of that </w:t>
      </w:r>
      <w:proofErr w:type="spellStart"/>
      <w:r w:rsidRPr="00AF7283">
        <w:rPr>
          <w:b/>
          <w:u w:val="single"/>
        </w:rPr>
        <w:t>overprediciton</w:t>
      </w:r>
      <w:proofErr w:type="spellEnd"/>
      <w:r w:rsidRPr="00AF7283">
        <w:rPr>
          <w:b/>
          <w:u w:val="single"/>
        </w:rPr>
        <w:t xml:space="preserve"> comports well with a </w:t>
      </w:r>
      <w:r w:rsidRPr="00AF7283">
        <w:rPr>
          <w:b/>
          <w:iCs/>
          <w:u w:val="single"/>
          <w:bdr w:val="single" w:sz="8" w:space="0" w:color="auto"/>
        </w:rPr>
        <w:t>growing body of scientific findings</w:t>
      </w:r>
      <w:r w:rsidRPr="00AF7283">
        <w:rPr>
          <w:b/>
          <w:u w:val="single"/>
        </w:rPr>
        <w:t xml:space="preserve"> and growing understanding that the sensitivity of the earth’s surface temperature to rising atmospheric greenhouse gas levels</w:t>
      </w:r>
      <w:r w:rsidRPr="00AF7283">
        <w:t xml:space="preserve">—as directly determined from observations— </w:t>
      </w:r>
      <w:r w:rsidRPr="00AF7283">
        <w:rPr>
          <w:b/>
          <w:u w:val="single"/>
        </w:rPr>
        <w:t>lies towards</w:t>
      </w:r>
      <w:r w:rsidRPr="00AF7283">
        <w:t xml:space="preserve"> (and yet within) </w:t>
      </w:r>
      <w:r w:rsidRPr="00AF7283">
        <w:rPr>
          <w:b/>
          <w:u w:val="single"/>
        </w:rPr>
        <w:t>the low end</w:t>
      </w:r>
      <w:r w:rsidRPr="00AF7283">
        <w:t xml:space="preserve"> of the mainstream (IPCC AR5) assessed likely range. Since 2011, at least </w:t>
      </w:r>
      <w:r w:rsidRPr="00AF7283">
        <w:rPr>
          <w:b/>
          <w:u w:val="single"/>
        </w:rPr>
        <w:t xml:space="preserve">14 studies published in the peer-reviewed scientific literature provide </w:t>
      </w:r>
      <w:r w:rsidRPr="00AF7283">
        <w:rPr>
          <w:b/>
          <w:iCs/>
          <w:u w:val="single"/>
          <w:bdr w:val="single" w:sz="8" w:space="0" w:color="auto"/>
        </w:rPr>
        <w:t>strong evidence</w:t>
      </w:r>
      <w:r w:rsidRPr="00AF7283">
        <w:rPr>
          <w:b/>
          <w:u w:val="single"/>
        </w:rPr>
        <w:t xml:space="preserve"> that the equilibrium climate sensitivity</w:t>
      </w:r>
      <w:r w:rsidRPr="00AF7283">
        <w:t xml:space="preserve"> (ECS)—how much the earth’s average surface temperature will rise under a doubling of the atmospheric carbon dioxide concentration—</w:t>
      </w:r>
      <w:r w:rsidRPr="00AF7283">
        <w:rPr>
          <w:b/>
          <w:u w:val="single"/>
        </w:rPr>
        <w:t>lies near the low end of the IPCC estimates</w:t>
      </w:r>
      <w:r w:rsidRPr="00AF7283">
        <w:t xml:space="preserve"> (Figure 5). This recent research includes investigations of the earth’s thermal response to changes in climate </w:t>
      </w:r>
      <w:proofErr w:type="spellStart"/>
      <w:r w:rsidRPr="00AF7283">
        <w:t>forcings</w:t>
      </w:r>
      <w:proofErr w:type="spellEnd"/>
      <w:r w:rsidRPr="00AF7283">
        <w:t xml:space="preserve"> that have taken place over the past century, millennium, and over glacial periods. Several of these research findings were published subsequent to the 2013 release of the IPCC’s Fifth Assessment Report (AR5), and thus were not included in that Assessment. Others were considered in the IPCC AR5, and still others were ignored. And while the IPCC AR5 did reflect some influence on these new low ECS estimates—by expanding its “likely” range of ECS estimates downward to include 1.5°C (the low end was 2.0°C in the 2007 IPCC Fourth Assessment Report) and omitting a “best estimate” value (which had previously been given as 3.0°C in the 2007 report)—it still doggedly held on to its high end “likely” estimate of </w:t>
      </w:r>
      <w:r w:rsidRPr="00AF7283">
        <w:rPr>
          <w:b/>
          <w:u w:val="single"/>
        </w:rPr>
        <w:t>4.5°C</w:t>
      </w:r>
      <w:r w:rsidRPr="00AF7283">
        <w:t xml:space="preserve">. This </w:t>
      </w:r>
      <w:r w:rsidRPr="00AF7283">
        <w:rPr>
          <w:b/>
          <w:u w:val="single"/>
        </w:rPr>
        <w:t>was a disservice to the latest science</w:t>
      </w:r>
      <w:r w:rsidRPr="00AF7283">
        <w:t xml:space="preserve">, but was a necessary step to preserve the IPCC’s reliance on climate projections made by models with an ECS averaging 3.2°C and ranging from 2.1°C to 4.7°C—the same models recently evaluated by Christy and in our AGU presentation. Had the IPCC fully embraced an ECS near 2.0°C—that which the recent literature suggests—it would have had to throw out much of the rest of the report. We explained the IPCC’s conundrum in this post on Cato’s blog. A more detailed and extremely compelling report on how the IPCC should have handled the new ECS findings was put together by the Global Warming Policy Foundation. </w:t>
      </w:r>
      <w:r w:rsidRPr="00AF7283">
        <w:rPr>
          <w:b/>
          <w:u w:val="single"/>
        </w:rPr>
        <w:t xml:space="preserve">Any serious examination of the extant ECS literature would be remiss not to carefully consider the content of the GWPF report (which convincingly argues for an ECS of 1.75°C or even a bit lower). </w:t>
      </w:r>
      <w:r w:rsidRPr="00AF7283">
        <w:t xml:space="preserve">One may argue that ECS estimates based upon one or two centuries of observations may not fully capture very long-term climate responses, and that therefore such ECS estimates are likely too low. </w:t>
      </w:r>
      <w:r w:rsidRPr="00AF7283">
        <w:rPr>
          <w:b/>
          <w:u w:val="single"/>
        </w:rPr>
        <w:t>While the magnitude</w:t>
      </w:r>
      <w:r w:rsidRPr="00AF7283">
        <w:t xml:space="preserve"> (or even the existence) of the underestimate </w:t>
      </w:r>
      <w:r w:rsidRPr="00AF7283">
        <w:rPr>
          <w:b/>
          <w:u w:val="single"/>
        </w:rPr>
        <w:t xml:space="preserve">is difficult to assess, what is certain is that whatever the influence may be, it is only fully manifest on </w:t>
      </w:r>
      <w:r w:rsidRPr="00AF7283">
        <w:rPr>
          <w:b/>
          <w:iCs/>
          <w:u w:val="single"/>
          <w:bdr w:val="single" w:sz="8" w:space="0" w:color="auto"/>
        </w:rPr>
        <w:t>timescales far beyond even multiple human generations</w:t>
      </w:r>
      <w:r w:rsidRPr="00AF7283">
        <w:rPr>
          <w:b/>
          <w:u w:val="single"/>
        </w:rPr>
        <w:t>.</w:t>
      </w:r>
      <w:r w:rsidRPr="00AF7283">
        <w:t xml:space="preserve"> In other words, </w:t>
      </w:r>
      <w:r w:rsidRPr="00AF7283">
        <w:rPr>
          <w:b/>
          <w:u w:val="single"/>
        </w:rPr>
        <w:t>when attempting to assess the coming climate changes over the next century or so, observationally based ECS estimates</w:t>
      </w:r>
      <w:r w:rsidRPr="00AF7283">
        <w:t>—estimates derived directly from the extant temperature histories both of the surface temperature as well as oceanic heat content—</w:t>
      </w:r>
      <w:r w:rsidRPr="00AF7283">
        <w:rPr>
          <w:b/>
          <w:u w:val="single"/>
        </w:rPr>
        <w:t>are very appropriate</w:t>
      </w:r>
      <w:r w:rsidRPr="00AF7283">
        <w:t xml:space="preserve">. This is even more so for estimates of the “transient” climate sensitivity—the temperature rise at the time of a doubling of the atmospheric CO2 concentration, as that is likely to occur sometime in the second half of this century, before the ECS is realized. Again, the recent estimates from real - world behavior of the atmosphere and ocean are far beneath climate model expectations; see the GWPF report for a recent round-up. </w:t>
      </w:r>
      <w:r w:rsidRPr="00AF7283">
        <w:rPr>
          <w:b/>
          <w:u w:val="single"/>
        </w:rPr>
        <w:t>That the actual ECS</w:t>
      </w:r>
      <w:r w:rsidRPr="00AF7283">
        <w:t xml:space="preserve"> (at least as assessed over century times scales) </w:t>
      </w:r>
      <w:r w:rsidRPr="00AF7283">
        <w:rPr>
          <w:b/>
          <w:u w:val="single"/>
        </w:rPr>
        <w:t>is likely much lower than the average value of the climate models incorporated in the IPCC’s AR5 is an efficient explanation for why climate models tend to overpredict the amount of global warming</w:t>
      </w:r>
      <w:r w:rsidRPr="00AF7283">
        <w:t xml:space="preserve"> which has taken place—</w:t>
      </w:r>
      <w:r w:rsidRPr="00AF7283">
        <w:rPr>
          <w:b/>
          <w:u w:val="single"/>
        </w:rPr>
        <w:t xml:space="preserve">which has </w:t>
      </w:r>
      <w:r w:rsidRPr="00AF7283">
        <w:rPr>
          <w:b/>
          <w:iCs/>
          <w:u w:val="single"/>
          <w:bdr w:val="single" w:sz="8" w:space="0" w:color="auto"/>
        </w:rPr>
        <w:t>huge significance</w:t>
      </w:r>
      <w:r w:rsidRPr="00AF7283">
        <w:rPr>
          <w:b/>
          <w:u w:val="single"/>
        </w:rPr>
        <w:t xml:space="preserve"> in assessing the utility of climate model projections for future climate change</w:t>
      </w:r>
      <w:r w:rsidRPr="00AF7283">
        <w:t xml:space="preserve">. </w:t>
      </w:r>
      <w:r w:rsidRPr="00AF7283">
        <w:rPr>
          <w:b/>
          <w:u w:val="single"/>
        </w:rPr>
        <w:t>Based upon these and other lines of evidence</w:t>
      </w:r>
      <w:r w:rsidRPr="00AF7283">
        <w:t xml:space="preserve"> (laid out in our numerous scientific publications, books, blogs articles, social media (see publications listed here and here for example), </w:t>
      </w:r>
      <w:r w:rsidRPr="00AF7283">
        <w:rPr>
          <w:b/>
          <w:u w:val="single"/>
        </w:rPr>
        <w:t xml:space="preserve">we conclude that future global warming will occur at a </w:t>
      </w:r>
      <w:r w:rsidRPr="00AF7283">
        <w:rPr>
          <w:b/>
          <w:iCs/>
          <w:u w:val="single"/>
          <w:bdr w:val="single" w:sz="8" w:space="0" w:color="auto"/>
        </w:rPr>
        <w:t>pace substantially lower</w:t>
      </w:r>
      <w:r w:rsidRPr="00AF7283">
        <w:rPr>
          <w:b/>
          <w:u w:val="single"/>
        </w:rPr>
        <w:t xml:space="preserve"> than that upon which US federal and international actions to restrict greenhouse gas emissions are founded. It is high time to </w:t>
      </w:r>
      <w:r w:rsidRPr="00AF7283">
        <w:rPr>
          <w:b/>
          <w:iCs/>
          <w:u w:val="single"/>
          <w:bdr w:val="single" w:sz="8" w:space="0" w:color="auto"/>
        </w:rPr>
        <w:t>rethink those efforts</w:t>
      </w:r>
      <w:r w:rsidRPr="00D5431B">
        <w:t>.</w:t>
      </w:r>
    </w:p>
    <w:p w14:paraId="27F79BF7" w14:textId="77777777" w:rsidR="00D5431B" w:rsidRPr="00AF7283" w:rsidRDefault="00D5431B" w:rsidP="00D5431B">
      <w:pPr>
        <w:pStyle w:val="Heading4"/>
      </w:pPr>
      <w:r w:rsidRPr="00AF7283">
        <w:t>Warming doesn’t cause war</w:t>
      </w:r>
    </w:p>
    <w:p w14:paraId="61272D04" w14:textId="77777777" w:rsidR="00D5431B" w:rsidRPr="00AF7283" w:rsidRDefault="00D5431B" w:rsidP="00D5431B">
      <w:proofErr w:type="spellStart"/>
      <w:r w:rsidRPr="00AF7283">
        <w:rPr>
          <w:b/>
          <w:bCs/>
        </w:rPr>
        <w:t>Kozacek</w:t>
      </w:r>
      <w:proofErr w:type="spellEnd"/>
      <w:r w:rsidRPr="00AF7283">
        <w:rPr>
          <w:b/>
          <w:bCs/>
        </w:rPr>
        <w:t xml:space="preserve"> 16</w:t>
      </w:r>
      <w:r w:rsidRPr="00AF7283">
        <w:t xml:space="preserve"> – Circle of Blue</w:t>
      </w:r>
    </w:p>
    <w:p w14:paraId="36F6EDF0" w14:textId="77777777" w:rsidR="00D5431B" w:rsidRPr="00AF7283" w:rsidRDefault="00D5431B" w:rsidP="00D5431B">
      <w:r w:rsidRPr="00AF7283">
        <w:t>(Cody, “Climate Change Effects On Conflict Are Complex, Tenuous, And Misunderstood”, 3/30/16, http://www.circleofblue.org/2016/water-climate/stress-conflict-migration/climate-change-effects-conflict-complex-tenuous-misunderstood/)</w:t>
      </w:r>
    </w:p>
    <w:p w14:paraId="5038A3FA" w14:textId="5563C66E" w:rsidR="00D5431B" w:rsidRDefault="00D5431B" w:rsidP="00D5431B">
      <w:pPr>
        <w:rPr>
          <w:sz w:val="14"/>
        </w:rPr>
      </w:pPr>
      <w:r w:rsidRPr="00AF7283">
        <w:rPr>
          <w:b/>
          <w:u w:val="single"/>
        </w:rPr>
        <w:t xml:space="preserve">Expert evaluation of climate change as a factor in initiating conflict </w:t>
      </w:r>
      <w:r w:rsidRPr="00AF7283">
        <w:rPr>
          <w:b/>
          <w:iCs/>
          <w:u w:val="single"/>
          <w:bdr w:val="single" w:sz="8" w:space="0" w:color="auto"/>
        </w:rPr>
        <w:t>has, by no means, reached a consensus</w:t>
      </w:r>
      <w:r w:rsidRPr="00AF7283">
        <w:rPr>
          <w:sz w:val="14"/>
        </w:rPr>
        <w:t xml:space="preserve">. </w:t>
      </w:r>
      <w:r w:rsidRPr="00AF7283">
        <w:rPr>
          <w:b/>
          <w:u w:val="single"/>
        </w:rPr>
        <w:t>Global security experts</w:t>
      </w:r>
      <w:r w:rsidRPr="00AF7283">
        <w:rPr>
          <w:sz w:val="14"/>
        </w:rPr>
        <w:t xml:space="preserve"> say it is completely possible for climate change to have indirect effects on conflict in the future, but </w:t>
      </w:r>
      <w:r w:rsidRPr="00AF7283">
        <w:rPr>
          <w:b/>
          <w:u w:val="single"/>
        </w:rPr>
        <w:t xml:space="preserve">acknowledge that the relationships are </w:t>
      </w:r>
      <w:r w:rsidRPr="00AF7283">
        <w:rPr>
          <w:b/>
          <w:iCs/>
          <w:u w:val="single"/>
          <w:bdr w:val="single" w:sz="8" w:space="0" w:color="auto"/>
        </w:rPr>
        <w:t>extremely complex</w:t>
      </w:r>
      <w:r w:rsidRPr="00AF7283">
        <w:rPr>
          <w:b/>
          <w:u w:val="single"/>
        </w:rPr>
        <w:t xml:space="preserve"> and can be difficult to tease out on a country-by-country basis. These factors include a country’s governance, infrastructure, and levels of corruption</w:t>
      </w:r>
      <w:r w:rsidRPr="00AF7283">
        <w:rPr>
          <w:sz w:val="14"/>
        </w:rPr>
        <w:t xml:space="preserve">, which can interact with environmental pressures. </w:t>
      </w:r>
      <w:r w:rsidRPr="00AF7283">
        <w:rPr>
          <w:b/>
          <w:u w:val="single"/>
        </w:rPr>
        <w:t>For example, Africa’s Sahel</w:t>
      </w:r>
      <w:r w:rsidRPr="00AF7283">
        <w:rPr>
          <w:sz w:val="14"/>
        </w:rPr>
        <w:t xml:space="preserve"> region, the Horn of Africa, </w:t>
      </w:r>
      <w:r w:rsidRPr="00AF7283">
        <w:rPr>
          <w:b/>
          <w:u w:val="single"/>
        </w:rPr>
        <w:t>and the Middle East are already relatively unstable politically</w:t>
      </w:r>
      <w:r w:rsidRPr="00AF7283">
        <w:rPr>
          <w:sz w:val="14"/>
        </w:rPr>
        <w:t xml:space="preserve">. They are also expected to see hotter and drier temperatures under future climate change scenarios. But </w:t>
      </w:r>
      <w:r w:rsidRPr="00AF7283">
        <w:rPr>
          <w:b/>
          <w:u w:val="single"/>
        </w:rPr>
        <w:t xml:space="preserve">because the risk of conflict is already high due to poor governance issues, climate change is </w:t>
      </w:r>
      <w:r w:rsidRPr="00AF7283">
        <w:rPr>
          <w:b/>
          <w:iCs/>
          <w:u w:val="single"/>
          <w:bdr w:val="single" w:sz="8" w:space="0" w:color="auto"/>
        </w:rPr>
        <w:t>unlikely to shift current military or humanitarian strategies</w:t>
      </w:r>
      <w:r w:rsidRPr="00AF7283">
        <w:rPr>
          <w:b/>
          <w:u w:val="single"/>
        </w:rPr>
        <w:t xml:space="preserve"> in these regions. </w:t>
      </w:r>
      <w:r w:rsidRPr="00AF7283">
        <w:rPr>
          <w:sz w:val="14"/>
        </w:rPr>
        <w:t>Instead, the long-term effects of climate change could become more of a problem—in security terms—in the emerging economies of Latin America and Asia. “</w:t>
      </w:r>
      <w:r w:rsidRPr="00AF7283">
        <w:rPr>
          <w:b/>
          <w:u w:val="single"/>
        </w:rPr>
        <w:t xml:space="preserve">The bottom line is </w:t>
      </w:r>
      <w:r w:rsidRPr="00AF7283">
        <w:rPr>
          <w:b/>
          <w:iCs/>
          <w:u w:val="single"/>
          <w:bdr w:val="single" w:sz="8" w:space="0" w:color="auto"/>
        </w:rPr>
        <w:t>climate change can’t be seen as an either necessary or sufficient driver of conflict</w:t>
      </w:r>
      <w:r w:rsidRPr="00AF7283">
        <w:rPr>
          <w:sz w:val="14"/>
        </w:rPr>
        <w:t xml:space="preserve">,” </w:t>
      </w:r>
      <w:r w:rsidRPr="00AF7283">
        <w:rPr>
          <w:b/>
          <w:u w:val="single"/>
        </w:rPr>
        <w:t>said</w:t>
      </w:r>
      <w:r w:rsidRPr="00AF7283">
        <w:rPr>
          <w:sz w:val="14"/>
        </w:rPr>
        <w:t xml:space="preserve"> Jeffrey </w:t>
      </w:r>
      <w:proofErr w:type="spellStart"/>
      <w:r w:rsidRPr="00AF7283">
        <w:rPr>
          <w:b/>
          <w:iCs/>
          <w:u w:val="single"/>
          <w:bdr w:val="single" w:sz="8" w:space="0" w:color="auto"/>
        </w:rPr>
        <w:t>Mazo</w:t>
      </w:r>
      <w:proofErr w:type="spellEnd"/>
      <w:r w:rsidRPr="00AF7283">
        <w:rPr>
          <w:sz w:val="14"/>
        </w:rPr>
        <w:t xml:space="preserve">, </w:t>
      </w:r>
      <w:r w:rsidRPr="00AF7283">
        <w:rPr>
          <w:b/>
          <w:u w:val="single"/>
        </w:rPr>
        <w:t>consulting member of the International Institute for Strategic Studies</w:t>
      </w:r>
      <w:r w:rsidRPr="00AF7283">
        <w:rPr>
          <w:sz w:val="14"/>
        </w:rPr>
        <w:t xml:space="preserve">, a London-based research organization focusing on global relations and security policy. “Nothing else is. </w:t>
      </w:r>
      <w:r w:rsidRPr="00AF7283">
        <w:rPr>
          <w:b/>
          <w:u w:val="single"/>
        </w:rPr>
        <w:t>There are a dozen other factors</w:t>
      </w:r>
      <w:r w:rsidRPr="00AF7283">
        <w:rPr>
          <w:sz w:val="14"/>
        </w:rPr>
        <w:t xml:space="preserve">, and I think this is an area of consensus among studies, that are drivers of conflict.” “The most serious strategic implications are in these more nebulous areas where climate change could contribute to the destabilization of relatively stable areas,” added </w:t>
      </w:r>
      <w:proofErr w:type="spellStart"/>
      <w:r w:rsidRPr="00AF7283">
        <w:rPr>
          <w:sz w:val="14"/>
        </w:rPr>
        <w:t>Mazo</w:t>
      </w:r>
      <w:proofErr w:type="spellEnd"/>
      <w:r w:rsidRPr="00AF7283">
        <w:rPr>
          <w:sz w:val="14"/>
        </w:rPr>
        <w:t xml:space="preserve">. The idea that climate change will undermine international security has been circulating for at least the past decade. The thesis gained traction in the public sphere in 2007 at the height of the conflict in Darfur, a region of Sudan, and again last year in light of Syria’s civil war. The ignition points for both conflicts were linked to droughts. Both also were seen by some climate scientists, economists and diplomatic authorities as evidence that climate change could cause more wars and conflicts in the future. “Sudan’s tragedy is not just the tragedy of one country in Africa, it is a window to a wider world underlining how issues such as uncontrolled depletion of natural resources like soils and forests allied to impacts like climate change can destabilize communities, even entire nations,” Achim Steiner, the executive director of the United Nations Environment </w:t>
      </w:r>
      <w:proofErr w:type="spellStart"/>
      <w:r w:rsidRPr="00AF7283">
        <w:rPr>
          <w:sz w:val="14"/>
        </w:rPr>
        <w:t>Programme</w:t>
      </w:r>
      <w:proofErr w:type="spellEnd"/>
      <w:r w:rsidRPr="00AF7283">
        <w:rPr>
          <w:sz w:val="14"/>
        </w:rPr>
        <w:t xml:space="preserve">, said in a statement accompanying a 2007 report about the Darfur conflict. Steiner’s words, like those used in many of the reports and studies warning of a link between climate and conflict, describe climate change as a force capable of multiplying the threat from other risk factors—such as poor governance or inadequate infrastructure. In many cases, </w:t>
      </w:r>
      <w:r w:rsidRPr="00AF7283">
        <w:rPr>
          <w:b/>
          <w:u w:val="single"/>
        </w:rPr>
        <w:t xml:space="preserve">there is </w:t>
      </w:r>
      <w:r w:rsidRPr="00AF7283">
        <w:rPr>
          <w:b/>
          <w:iCs/>
          <w:u w:val="single"/>
          <w:bdr w:val="single" w:sz="8" w:space="0" w:color="auto"/>
        </w:rPr>
        <w:t>no quantifiable data</w:t>
      </w:r>
      <w:r w:rsidRPr="00AF7283">
        <w:rPr>
          <w:b/>
          <w:u w:val="single"/>
        </w:rPr>
        <w:t xml:space="preserve"> available to prove or disprove a definitive link between a climate event, like a drought, and climate change, much less between a drought and human conflict</w:t>
      </w:r>
      <w:r w:rsidRPr="00AF7283">
        <w:rPr>
          <w:sz w:val="14"/>
        </w:rPr>
        <w:t xml:space="preserve">. </w:t>
      </w:r>
      <w:r w:rsidRPr="00AF7283">
        <w:rPr>
          <w:b/>
          <w:u w:val="single"/>
        </w:rPr>
        <w:t xml:space="preserve">The relationships are so complex that they are more akin to a </w:t>
      </w:r>
      <w:r w:rsidRPr="00AF7283">
        <w:rPr>
          <w:b/>
          <w:iCs/>
          <w:u w:val="single"/>
          <w:bdr w:val="single" w:sz="8" w:space="0" w:color="auto"/>
        </w:rPr>
        <w:t>butterfly effect</w:t>
      </w:r>
      <w:r w:rsidRPr="00AF7283">
        <w:rPr>
          <w:b/>
          <w:u w:val="single"/>
        </w:rPr>
        <w:t xml:space="preserve"> than a falling set of dominoes</w:t>
      </w:r>
      <w:r w:rsidRPr="00AF7283">
        <w:rPr>
          <w:sz w:val="14"/>
        </w:rPr>
        <w:t xml:space="preserve">. But to consider only the potential for a drought to create a war, even with caveats and detours along the way, is to put the phenomena into an equation where climate change is a purely environmental input and violent conflict is the only outcome. Instead, climate change is shaking up each facet of modern life—economic, political, and social. Major international banks and investment institutions have withdrawn their support for the coal sector in the past year as governments and climate activists urge companies to divest from fossil fuels, and renewable energy alternatives become cheaper. This month, Peabody Coal, the world’s largest private-sector coal company, indicated that it may file for bankruptcy. In the political realm, development plans like India’s Himalayan hydropower scheme have been literally swept away by a climate-related flood in 2013. Or, in the case of South Africa’s pursuit of coal-fired energy, rendered untenable by that nation’s changing hydrological cycles and steadily declining reserves of fresh water. </w:t>
      </w:r>
      <w:r w:rsidRPr="00AF7283">
        <w:rPr>
          <w:b/>
          <w:u w:val="single"/>
        </w:rPr>
        <w:t xml:space="preserve">Severe droughts in Australia and California have sparked fundamental shifts in the way farm products are produced, freshwater is transported, and how residents view, value, conserve, and use water. Disturbances on such a large scale possess an inherent tension. Whether they result in violent conflict is </w:t>
      </w:r>
      <w:r w:rsidRPr="00AF7283">
        <w:rPr>
          <w:b/>
          <w:iCs/>
          <w:u w:val="single"/>
          <w:bdr w:val="single" w:sz="8" w:space="0" w:color="auto"/>
        </w:rPr>
        <w:t>impossible to know</w:t>
      </w:r>
      <w:r w:rsidRPr="00AF7283">
        <w:rPr>
          <w:b/>
          <w:u w:val="single"/>
        </w:rPr>
        <w:t>.</w:t>
      </w:r>
      <w:r w:rsidRPr="00AF7283">
        <w:rPr>
          <w:sz w:val="14"/>
        </w:rPr>
        <w:t xml:space="preserve"> In fact, </w:t>
      </w:r>
      <w:r w:rsidRPr="00AF7283">
        <w:rPr>
          <w:b/>
          <w:u w:val="single"/>
        </w:rPr>
        <w:t xml:space="preserve">scientific studies about conflict show that competition over scarce resources like water is </w:t>
      </w:r>
      <w:r w:rsidRPr="00AF7283">
        <w:rPr>
          <w:b/>
          <w:iCs/>
          <w:u w:val="single"/>
          <w:bdr w:val="single" w:sz="8" w:space="0" w:color="auto"/>
        </w:rPr>
        <w:t>much more likely to be resolved through cooperation than violence</w:t>
      </w:r>
      <w:r w:rsidRPr="00AF7283">
        <w:rPr>
          <w:sz w:val="14"/>
        </w:rPr>
        <w:t xml:space="preserve">. What is clear is that </w:t>
      </w:r>
      <w:r w:rsidRPr="00AF7283">
        <w:rPr>
          <w:b/>
          <w:u w:val="single"/>
        </w:rPr>
        <w:t xml:space="preserve">climate change will force countries to reassess the way they govern resources, the way they build infrastructure, and the way they fuel their economies. </w:t>
      </w:r>
      <w:r w:rsidRPr="00AF7283">
        <w:rPr>
          <w:sz w:val="14"/>
        </w:rPr>
        <w:t xml:space="preserve">A Different Way To View Climate and Conflict One of the greatest areas of uncertainty and stress will be the global economy, according to Jan Selby of the Sussex Centre for Conflict and Security Research. Instead of more severe droughts, floods, and sea level rise driving destabilization, it is much more likely that the economic implications of climate change and adaptation will cause discord. Responses to climate change are already beginning to shake the foundations of the planet’s largest industrial sectors—energy production, agriculture, and mining. Even in cases where arguments have been made that drought contributes to conflict — the Syrian civil war, for example — the subsequent social disruptions were primarily the result of economic reverberations. In 2009, during the third consecutive year of drought, the Food and Agriculture Organization of the United Nations (FAO) said that most farmers in Syria who depended on rain to water their crops had suffered complete or near-total losses, while livestock herders were only able to maintain 3 to 10 percent of their animals. The report found that the income of severely affected groups had dropped 90 percent since 2006. The farmers’ ability to withstand the drought had been largely eroded by larger economic policies pursued by the Assad government. Between 2007 and 2008, prices for diesel in Syria nearly tripled as the government cut back subsidies, according to the Middle East Research and Information Project. This increased costs for farmers, who use diesel fuel to power their irrigation pumps. The government had also encouraged the expansion of wheat production and other crops by promoting irrigation. As a result, groundwater reserves in many agricultural areas were depleted as irrigated areas doubled between 1984 and 2000. All of this added up to a significant migration of families from drought-hit areas to cities in 2009, though the number of migrants is disputed. “Droughts probably shouldn’t be thought of as environmental phenomena in this respect. They should be thought of as economic phenomena, meaning phenomena that exacerbate economic problems and especially people’s adaptive and coping capacity,” said Selby. “A lot of the moving that took place needs to be understood in the context that the Northeast was the poorest and most marginalized area of Syria, where they had high levels of raw debt, where the Syrian government didn’t make any credit available to farmers and herders, and where, yes, if a drought happens, people’s earnings go down from farming and a lot of livestock would have been sold or sent to slaughter early, so people decimated their own stocks and the ability to replenish them. But the economic context is a huge reason why drought has such an effect.” Other Factors Matter </w:t>
      </w:r>
      <w:r w:rsidRPr="00AF7283">
        <w:rPr>
          <w:b/>
          <w:u w:val="single"/>
        </w:rPr>
        <w:t>Destabilization or pressure on natural resources</w:t>
      </w:r>
      <w:r w:rsidRPr="00AF7283">
        <w:rPr>
          <w:sz w:val="14"/>
        </w:rPr>
        <w:t xml:space="preserve">, however, </w:t>
      </w:r>
      <w:r w:rsidRPr="00AF7283">
        <w:rPr>
          <w:b/>
          <w:iCs/>
          <w:u w:val="single"/>
          <w:bdr w:val="single" w:sz="8" w:space="0" w:color="auto"/>
        </w:rPr>
        <w:t>does not always equal conflict</w:t>
      </w:r>
      <w:r w:rsidRPr="00AF7283">
        <w:rPr>
          <w:sz w:val="14"/>
        </w:rPr>
        <w:t xml:space="preserve">. </w:t>
      </w:r>
      <w:r w:rsidRPr="00AF7283">
        <w:rPr>
          <w:b/>
          <w:u w:val="single"/>
        </w:rPr>
        <w:t>Regions with well-functioning and responsive governments, like Australia and California, have shown great capacity to resolve conflicts over water before they escalate to violence</w:t>
      </w:r>
      <w:r w:rsidRPr="00AF7283">
        <w:rPr>
          <w:sz w:val="14"/>
        </w:rPr>
        <w:t xml:space="preserve">, even amid unprecedented droughts. Moreover, </w:t>
      </w:r>
      <w:r w:rsidRPr="00AF7283">
        <w:rPr>
          <w:b/>
          <w:u w:val="single"/>
        </w:rPr>
        <w:t xml:space="preserve">the majority of scientific studies actually show that people are </w:t>
      </w:r>
      <w:r w:rsidRPr="00AF7283">
        <w:rPr>
          <w:b/>
          <w:iCs/>
          <w:u w:val="single"/>
          <w:bdr w:val="single" w:sz="8" w:space="0" w:color="auto"/>
        </w:rPr>
        <w:t>more likely to cooperate in times of resource stress</w:t>
      </w:r>
      <w:r w:rsidRPr="00AF7283">
        <w:rPr>
          <w:b/>
          <w:u w:val="single"/>
        </w:rPr>
        <w:t xml:space="preserve"> than fight, especially when it comes to water</w:t>
      </w:r>
      <w:r w:rsidRPr="00AF7283">
        <w:rPr>
          <w:sz w:val="14"/>
        </w:rPr>
        <w:t xml:space="preserve">. </w:t>
      </w:r>
      <w:r w:rsidRPr="00AF7283">
        <w:rPr>
          <w:b/>
          <w:u w:val="single"/>
        </w:rPr>
        <w:t>These outcomes should not be discounted when discussing the potential links between climate change and conflict</w:t>
      </w:r>
      <w:r w:rsidRPr="00AF7283">
        <w:rPr>
          <w:sz w:val="14"/>
        </w:rPr>
        <w:t>, according to Elizabeth Hartmann, professor emerita of development studies at Hampshire College in Massachusetts. “</w:t>
      </w:r>
      <w:r w:rsidRPr="00AF7283">
        <w:rPr>
          <w:b/>
          <w:u w:val="single"/>
        </w:rPr>
        <w:t>To blame poor people or think that poor people are going to immediately engage in violent conflict when resources are scarce, it</w:t>
      </w:r>
      <w:r w:rsidRPr="00AF7283">
        <w:rPr>
          <w:sz w:val="14"/>
        </w:rPr>
        <w:t xml:space="preserve"> kind of </w:t>
      </w:r>
      <w:r w:rsidRPr="00AF7283">
        <w:rPr>
          <w:b/>
          <w:u w:val="single"/>
        </w:rPr>
        <w:t>relies on</w:t>
      </w:r>
      <w:r w:rsidRPr="00AF7283">
        <w:rPr>
          <w:sz w:val="14"/>
        </w:rPr>
        <w:t xml:space="preserve">—and I don’t think people are being intentionally racist—but it relies on </w:t>
      </w:r>
      <w:r w:rsidRPr="00AF7283">
        <w:rPr>
          <w:b/>
          <w:u w:val="single"/>
        </w:rPr>
        <w:t>old colonial narratives about inferior races and barbarism</w:t>
      </w:r>
      <w:r w:rsidRPr="00AF7283">
        <w:rPr>
          <w:sz w:val="14"/>
        </w:rPr>
        <w:t>,” said Hartmann. “</w:t>
      </w:r>
      <w:r w:rsidRPr="00AF7283">
        <w:rPr>
          <w:b/>
          <w:u w:val="single"/>
        </w:rPr>
        <w:t>Especially in the case of Africa</w:t>
      </w:r>
      <w:r w:rsidRPr="00AF7283">
        <w:rPr>
          <w:sz w:val="14"/>
        </w:rPr>
        <w:t xml:space="preserve">, where a lot of this discourse is focused, it really bolsters the view of poor Africans as savages and barbarians. I’m not saying people are intentionally doing this, but </w:t>
      </w:r>
      <w:r w:rsidRPr="00AF7283">
        <w:rPr>
          <w:b/>
          <w:u w:val="single"/>
        </w:rPr>
        <w:t>they are not interrogating their own stereotypes of people and where they come from historically</w:t>
      </w:r>
      <w:r w:rsidRPr="00AF7283">
        <w:rPr>
          <w:sz w:val="14"/>
        </w:rPr>
        <w:t>.”</w:t>
      </w:r>
    </w:p>
    <w:p w14:paraId="3C91712E" w14:textId="77777777" w:rsidR="00D5431B" w:rsidRPr="009425AE" w:rsidRDefault="00D5431B" w:rsidP="00D5431B">
      <w:pPr>
        <w:pStyle w:val="Heading4"/>
      </w:pPr>
      <w:r w:rsidRPr="009425AE">
        <w:t>India and China wreck solvency</w:t>
      </w:r>
    </w:p>
    <w:p w14:paraId="32AFD78A" w14:textId="77777777" w:rsidR="00D5431B" w:rsidRPr="009425AE" w:rsidRDefault="00D5431B" w:rsidP="00D5431B">
      <w:r w:rsidRPr="009425AE">
        <w:rPr>
          <w:b/>
          <w:bCs/>
        </w:rPr>
        <w:t>Shania 15</w:t>
      </w:r>
      <w:r w:rsidRPr="009425AE">
        <w:t xml:space="preserve"> (Amir Shania, Boaz </w:t>
      </w:r>
      <w:proofErr w:type="spellStart"/>
      <w:r w:rsidRPr="009425AE">
        <w:t>Aradb</w:t>
      </w:r>
      <w:proofErr w:type="spellEnd"/>
      <w:r w:rsidRPr="009425AE">
        <w:t>, Ben-Gurion University of the Negev, Department of Hotel and Tourism Management, “There is always time for rational skepticism: Reply to Hall et al”, Tourism Management, Volume 47, April 2015, Pages 348–351)</w:t>
      </w:r>
    </w:p>
    <w:p w14:paraId="1EEC9D34" w14:textId="77777777" w:rsidR="00D5431B" w:rsidRPr="009425AE" w:rsidRDefault="00D5431B" w:rsidP="00D5431B">
      <w:r w:rsidRPr="009425AE">
        <w:t xml:space="preserve">Furthermore, the analyses of </w:t>
      </w:r>
      <w:proofErr w:type="spellStart"/>
      <w:r w:rsidRPr="009425AE">
        <w:t>Galiana</w:t>
      </w:r>
      <w:proofErr w:type="spellEnd"/>
      <w:r w:rsidRPr="009425AE">
        <w:t xml:space="preserve"> and Green (2009) exemplify that in the current state of energy technologies, the suggested plans for ambitious emission reductions will likely severely clobber the global economy, especially in view of present economic conditions. In order </w:t>
      </w:r>
      <w:r w:rsidRPr="009425AE">
        <w:rPr>
          <w:b/>
          <w:u w:val="single"/>
        </w:rPr>
        <w:t>to stabilize</w:t>
      </w:r>
      <w:r w:rsidRPr="009425AE">
        <w:t xml:space="preserve"> atmospheric </w:t>
      </w:r>
      <w:r w:rsidRPr="009425AE">
        <w:rPr>
          <w:b/>
          <w:u w:val="single"/>
        </w:rPr>
        <w:t>CO2</w:t>
      </w:r>
      <w:r w:rsidRPr="009425AE">
        <w:t xml:space="preserve"> at accepted </w:t>
      </w:r>
      <w:r w:rsidRPr="009425AE">
        <w:rPr>
          <w:b/>
          <w:u w:val="single"/>
        </w:rPr>
        <w:t>levels</w:t>
      </w:r>
      <w:r w:rsidRPr="009425AE">
        <w:t xml:space="preserve">, </w:t>
      </w:r>
      <w:r w:rsidRPr="009425AE">
        <w:rPr>
          <w:b/>
          <w:u w:val="single"/>
        </w:rPr>
        <w:t xml:space="preserve">there is a need for </w:t>
      </w:r>
      <w:r w:rsidRPr="009425AE">
        <w:rPr>
          <w:b/>
          <w:iCs/>
          <w:u w:val="single"/>
          <w:bdr w:val="single" w:sz="8" w:space="0" w:color="auto"/>
        </w:rPr>
        <w:t>enormous advances</w:t>
      </w:r>
      <w:r w:rsidRPr="009425AE">
        <w:rPr>
          <w:b/>
          <w:u w:val="single"/>
        </w:rPr>
        <w:t xml:space="preserve"> in efficient energy technology</w:t>
      </w:r>
      <w:r w:rsidRPr="009425AE">
        <w:t xml:space="preserve">, </w:t>
      </w:r>
      <w:r w:rsidRPr="009425AE">
        <w:rPr>
          <w:b/>
          <w:u w:val="single"/>
        </w:rPr>
        <w:t>which is currently missing</w:t>
      </w:r>
      <w:r w:rsidRPr="009425AE">
        <w:t xml:space="preserve"> (Pielke, Wigley &amp; Green, 2008). In any case, </w:t>
      </w:r>
      <w:r w:rsidRPr="009425AE">
        <w:rPr>
          <w:b/>
          <w:u w:val="single"/>
        </w:rPr>
        <w:t>even if every industrialized nation meets the most ambitious emissions targets set</w:t>
      </w:r>
      <w:r w:rsidRPr="009425AE">
        <w:t xml:space="preserve"> by the Kyoto Protocol, </w:t>
      </w:r>
      <w:r w:rsidRPr="009425AE">
        <w:rPr>
          <w:b/>
          <w:u w:val="single"/>
        </w:rPr>
        <w:t>such efforts are likely to have little effect</w:t>
      </w:r>
      <w:r w:rsidRPr="009425AE">
        <w:t xml:space="preserve">, </w:t>
      </w:r>
      <w:r w:rsidRPr="009425AE">
        <w:rPr>
          <w:b/>
          <w:u w:val="single"/>
        </w:rPr>
        <w:t>particularly in the light of the considerable increases in greenhouse gas emissions by rising economic superpowers as China and India, as well as the remaining developing world</w:t>
      </w:r>
      <w:r w:rsidRPr="009425AE">
        <w:t xml:space="preserve"> (Wigley, 1998).</w:t>
      </w:r>
    </w:p>
    <w:p w14:paraId="6FC03A82" w14:textId="77777777" w:rsidR="00D5431B" w:rsidRPr="00D5431B" w:rsidRDefault="00D5431B" w:rsidP="00D5431B">
      <w:pPr>
        <w:rPr>
          <w:sz w:val="14"/>
        </w:rPr>
      </w:pPr>
    </w:p>
    <w:p w14:paraId="594AFC08" w14:textId="77777777" w:rsidR="00D5431B" w:rsidRPr="00BA36DA" w:rsidRDefault="00D5431B" w:rsidP="00D5431B">
      <w:pPr>
        <w:pStyle w:val="Heading4"/>
        <w:rPr>
          <w:rFonts w:cs="Times New Roman"/>
        </w:rPr>
      </w:pPr>
      <w:r w:rsidRPr="00BA36DA">
        <w:rPr>
          <w:rFonts w:cs="Times New Roman"/>
        </w:rPr>
        <w:t>Adaptation solves warming</w:t>
      </w:r>
    </w:p>
    <w:p w14:paraId="2CB3A9D5" w14:textId="77777777" w:rsidR="00D5431B" w:rsidRPr="00BA36DA" w:rsidRDefault="00D5431B" w:rsidP="00D5431B">
      <w:pPr>
        <w:rPr>
          <w:rStyle w:val="Style13ptBold"/>
          <w:b w:val="0"/>
          <w:sz w:val="22"/>
        </w:rPr>
      </w:pPr>
      <w:r w:rsidRPr="00BA36DA">
        <w:rPr>
          <w:rStyle w:val="Style13ptBold"/>
        </w:rPr>
        <w:t>Shani ’15</w:t>
      </w:r>
      <w:r w:rsidRPr="00BA36DA">
        <w:t xml:space="preserve"> (</w:t>
      </w:r>
      <w:r w:rsidRPr="00BA36DA">
        <w:rPr>
          <w:u w:val="single"/>
        </w:rPr>
        <w:t>Amir Shani</w:t>
      </w:r>
      <w:r w:rsidRPr="00BA36DA">
        <w:t xml:space="preserve"> – PhD @ the University of Central Florida, researches ecotourism and ethics at the University of the Negev, </w:t>
      </w:r>
      <w:proofErr w:type="spellStart"/>
      <w:r w:rsidRPr="00BA36DA">
        <w:t>Eilat</w:t>
      </w:r>
      <w:proofErr w:type="spellEnd"/>
      <w:r w:rsidRPr="00BA36DA">
        <w:t xml:space="preserve"> Campus. </w:t>
      </w:r>
      <w:r w:rsidRPr="00BA36DA">
        <w:rPr>
          <w:u w:val="single"/>
        </w:rPr>
        <w:t>Boaz Arad</w:t>
      </w:r>
      <w:r w:rsidRPr="00BA36DA">
        <w:t xml:space="preserve"> – spokesman in the Public Policy Center at the Jerusalem Institute for Market Studies, “There is always time for rational skepticism: Reply to Hall et al,” April 2015, ScienceDirect)</w:t>
      </w:r>
    </w:p>
    <w:p w14:paraId="03870B94" w14:textId="77777777" w:rsidR="00D5431B" w:rsidRPr="00BA36DA" w:rsidRDefault="00D5431B" w:rsidP="00D5431B">
      <w:r w:rsidRPr="00BA36DA">
        <w:t xml:space="preserve">The uncertainty that encompasses current climate change assessments is strengthened in light of the studies indicating that </w:t>
      </w:r>
      <w:r w:rsidRPr="00BA36DA">
        <w:rPr>
          <w:rStyle w:val="StyleUnderline"/>
          <w:highlight w:val="cyan"/>
        </w:rPr>
        <w:t>over</w:t>
      </w:r>
      <w:r w:rsidRPr="00BA36DA">
        <w:rPr>
          <w:rStyle w:val="StyleUnderline"/>
        </w:rPr>
        <w:t xml:space="preserve"> earth's </w:t>
      </w:r>
      <w:r w:rsidRPr="00BA36DA">
        <w:rPr>
          <w:rStyle w:val="StyleUnderline"/>
          <w:highlight w:val="cyan"/>
        </w:rPr>
        <w:t>history there have been</w:t>
      </w:r>
      <w:r w:rsidRPr="00BA36DA">
        <w:rPr>
          <w:rStyle w:val="StyleUnderline"/>
        </w:rPr>
        <w:t xml:space="preserve"> </w:t>
      </w:r>
      <w:r w:rsidRPr="00BA36DA">
        <w:rPr>
          <w:rStyle w:val="Emphasis"/>
          <w:highlight w:val="cyan"/>
        </w:rPr>
        <w:t>distinct warm periods</w:t>
      </w:r>
      <w:r w:rsidRPr="00BA36DA">
        <w:rPr>
          <w:rStyle w:val="StyleUnderline"/>
        </w:rPr>
        <w:t xml:space="preserve"> </w:t>
      </w:r>
      <w:r w:rsidRPr="00BA36DA">
        <w:rPr>
          <w:rStyle w:val="StyleUnderline"/>
          <w:highlight w:val="cyan"/>
        </w:rPr>
        <w:t>with temperatures</w:t>
      </w:r>
      <w:r w:rsidRPr="00BA36DA">
        <w:rPr>
          <w:rStyle w:val="StyleUnderline"/>
        </w:rPr>
        <w:t xml:space="preserve"> </w:t>
      </w:r>
      <w:r w:rsidRPr="00BA36DA">
        <w:rPr>
          <w:rStyle w:val="Emphasis"/>
          <w:highlight w:val="cyan"/>
        </w:rPr>
        <w:t>exceeding</w:t>
      </w:r>
      <w:r w:rsidRPr="00BA36DA">
        <w:rPr>
          <w:rStyle w:val="Emphasis"/>
        </w:rPr>
        <w:t xml:space="preserve"> the </w:t>
      </w:r>
      <w:r w:rsidRPr="00BA36DA">
        <w:rPr>
          <w:rStyle w:val="Emphasis"/>
          <w:highlight w:val="cyan"/>
        </w:rPr>
        <w:t>current ones</w:t>
      </w:r>
      <w:r w:rsidRPr="00BA36DA">
        <w:t xml:space="preserve"> (Esper et al., 2012, McIntyre and McKittrick, 2003 and Soon and Baliunas, 2003). </w:t>
      </w:r>
      <w:r w:rsidRPr="00BA36DA">
        <w:rPr>
          <w:rStyle w:val="StyleUnderline"/>
        </w:rPr>
        <w:t xml:space="preserve">Reviewing the relevant </w:t>
      </w:r>
      <w:r w:rsidRPr="00BA36DA">
        <w:rPr>
          <w:rStyle w:val="StyleUnderline"/>
          <w:highlight w:val="cyan"/>
        </w:rPr>
        <w:t>scientific literature</w:t>
      </w:r>
      <w:r w:rsidRPr="00BA36DA">
        <w:rPr>
          <w:rStyle w:val="StyleUnderline"/>
        </w:rPr>
        <w:t xml:space="preserve">, </w:t>
      </w:r>
      <w:proofErr w:type="spellStart"/>
      <w:r w:rsidRPr="00BA36DA">
        <w:rPr>
          <w:rStyle w:val="StyleUnderline"/>
        </w:rPr>
        <w:t>Khandekar</w:t>
      </w:r>
      <w:proofErr w:type="spellEnd"/>
      <w:r w:rsidRPr="00BA36DA">
        <w:rPr>
          <w:rStyle w:val="StyleUnderline"/>
        </w:rPr>
        <w:t xml:space="preserve">, </w:t>
      </w:r>
      <w:proofErr w:type="spellStart"/>
      <w:r w:rsidRPr="00BA36DA">
        <w:rPr>
          <w:rStyle w:val="StyleUnderline"/>
        </w:rPr>
        <w:t>Murty</w:t>
      </w:r>
      <w:proofErr w:type="spellEnd"/>
      <w:r w:rsidRPr="00BA36DA">
        <w:rPr>
          <w:rStyle w:val="StyleUnderline"/>
        </w:rPr>
        <w:t xml:space="preserve">, and </w:t>
      </w:r>
      <w:proofErr w:type="spellStart"/>
      <w:r w:rsidRPr="00BA36DA">
        <w:rPr>
          <w:rStyle w:val="StyleUnderline"/>
        </w:rPr>
        <w:t>Chittibabu</w:t>
      </w:r>
      <w:proofErr w:type="spellEnd"/>
      <w:r w:rsidRPr="00BA36DA">
        <w:rPr>
          <w:rStyle w:val="StyleUnderline"/>
        </w:rPr>
        <w:t xml:space="preserve"> (2005</w:t>
      </w:r>
      <w:r w:rsidRPr="00BA36DA">
        <w:t xml:space="preserve">) </w:t>
      </w:r>
      <w:r w:rsidRPr="00BA36DA">
        <w:rPr>
          <w:rStyle w:val="StyleUnderline"/>
          <w:highlight w:val="cyan"/>
        </w:rPr>
        <w:t>concluded</w:t>
      </w:r>
      <w:r w:rsidRPr="00BA36DA">
        <w:rPr>
          <w:rStyle w:val="StyleUnderline"/>
        </w:rPr>
        <w:t xml:space="preserve"> that “in the context of the earth's climate through the last 500 million years, the </w:t>
      </w:r>
      <w:r w:rsidRPr="00BA36DA">
        <w:rPr>
          <w:rStyle w:val="StyleUnderline"/>
          <w:highlight w:val="cyan"/>
        </w:rPr>
        <w:t>recent</w:t>
      </w:r>
      <w:r w:rsidRPr="00BA36DA">
        <w:t xml:space="preserve"> (1975–2000) </w:t>
      </w:r>
      <w:r w:rsidRPr="00BA36DA">
        <w:rPr>
          <w:rStyle w:val="StyleUnderline"/>
          <w:highlight w:val="cyan"/>
        </w:rPr>
        <w:t>increase</w:t>
      </w:r>
      <w:r w:rsidRPr="00BA36DA">
        <w:rPr>
          <w:rStyle w:val="StyleUnderline"/>
        </w:rPr>
        <w:t xml:space="preserve"> </w:t>
      </w:r>
      <w:r w:rsidRPr="00BA36DA">
        <w:rPr>
          <w:rStyle w:val="StyleUnderline"/>
          <w:highlight w:val="cyan"/>
        </w:rPr>
        <w:t>in</w:t>
      </w:r>
      <w:r w:rsidRPr="00BA36DA">
        <w:rPr>
          <w:rStyle w:val="StyleUnderline"/>
        </w:rPr>
        <w:t xml:space="preserve"> the earth's </w:t>
      </w:r>
      <w:r w:rsidRPr="00BA36DA">
        <w:rPr>
          <w:rStyle w:val="StyleUnderline"/>
          <w:highlight w:val="cyan"/>
        </w:rPr>
        <w:t>mean temperature</w:t>
      </w:r>
      <w:r w:rsidRPr="00BA36DA">
        <w:rPr>
          <w:rStyle w:val="StyleUnderline"/>
        </w:rPr>
        <w:t xml:space="preserve"> </w:t>
      </w:r>
      <w:r w:rsidRPr="00BA36DA">
        <w:rPr>
          <w:rStyle w:val="StyleUnderline"/>
          <w:highlight w:val="cyan"/>
        </w:rPr>
        <w:t>does not appear to be</w:t>
      </w:r>
      <w:r w:rsidRPr="00BA36DA">
        <w:rPr>
          <w:rStyle w:val="StyleUnderline"/>
        </w:rPr>
        <w:t xml:space="preserve"> </w:t>
      </w:r>
      <w:r w:rsidRPr="00BA36DA">
        <w:rPr>
          <w:rStyle w:val="Emphasis"/>
        </w:rPr>
        <w:t>unusual</w:t>
      </w:r>
      <w:r w:rsidRPr="00BA36DA">
        <w:rPr>
          <w:rStyle w:val="StyleUnderline"/>
        </w:rPr>
        <w:t xml:space="preserve"> or </w:t>
      </w:r>
      <w:r w:rsidRPr="00BA36DA">
        <w:rPr>
          <w:rStyle w:val="Emphasis"/>
          <w:highlight w:val="cyan"/>
        </w:rPr>
        <w:t>unprecedented</w:t>
      </w:r>
      <w:r w:rsidRPr="00BA36DA">
        <w:t xml:space="preserve"> </w:t>
      </w:r>
      <w:r w:rsidRPr="00BA36DA">
        <w:rPr>
          <w:rStyle w:val="StyleUnderline"/>
        </w:rPr>
        <w:t>as claimed by IPCC and many supporters of the global warming hypothesis</w:t>
      </w:r>
      <w:r w:rsidRPr="00BA36DA">
        <w:t xml:space="preserve">” (p. 1568). Other studies challenged the mainstream climate change narrative, according to which CO2 levels in the earth's atmosphere play a prominent role in rising temperatures. One notable example is the research by </w:t>
      </w:r>
      <w:proofErr w:type="spellStart"/>
      <w:r w:rsidRPr="00BA36DA">
        <w:t>Shaviv</w:t>
      </w:r>
      <w:proofErr w:type="spellEnd"/>
      <w:r w:rsidRPr="00BA36DA">
        <w:t xml:space="preserve"> and </w:t>
      </w:r>
      <w:proofErr w:type="spellStart"/>
      <w:r w:rsidRPr="00BA36DA">
        <w:t>Veizer</w:t>
      </w:r>
      <w:proofErr w:type="spellEnd"/>
      <w:r w:rsidRPr="00BA36DA">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BA36DA">
        <w:rPr>
          <w:rStyle w:val="StyleUnderline"/>
        </w:rPr>
        <w:t xml:space="preserve">The </w:t>
      </w:r>
      <w:r w:rsidRPr="00BA36DA">
        <w:rPr>
          <w:rStyle w:val="StyleUnderline"/>
          <w:highlight w:val="cyan"/>
        </w:rPr>
        <w:t>IPCC warns that climate change</w:t>
      </w:r>
      <w:r w:rsidRPr="00BA36DA">
        <w:rPr>
          <w:rStyle w:val="StyleUnderline"/>
        </w:rPr>
        <w:t xml:space="preserve"> is likely </w:t>
      </w:r>
      <w:r w:rsidRPr="00BA36DA">
        <w:rPr>
          <w:rStyle w:val="StyleUnderline"/>
          <w:highlight w:val="cyan"/>
        </w:rPr>
        <w:t>to have severe consequences</w:t>
      </w:r>
      <w:r w:rsidRPr="00BA36DA">
        <w:rPr>
          <w:rStyle w:val="StyleUnderline"/>
        </w:rPr>
        <w:t xml:space="preserve">, particularly for poor countries, such as increased hunger, water shortages, vulnerability to extreme weather events and debilitating diseases. </w:t>
      </w:r>
      <w:r w:rsidRPr="00BA36DA">
        <w:rPr>
          <w:rStyle w:val="Emphasis"/>
          <w:highlight w:val="cyan"/>
        </w:rPr>
        <w:t>However</w:t>
      </w:r>
      <w:r w:rsidRPr="00BA36DA">
        <w:rPr>
          <w:rStyle w:val="StyleUnderline"/>
        </w:rPr>
        <w:t xml:space="preserve">, these </w:t>
      </w:r>
      <w:r w:rsidRPr="00BA36DA">
        <w:rPr>
          <w:rStyle w:val="StyleUnderline"/>
          <w:highlight w:val="cyan"/>
        </w:rPr>
        <w:t>estimations have been</w:t>
      </w:r>
      <w:r w:rsidRPr="00BA36DA">
        <w:rPr>
          <w:rStyle w:val="StyleUnderline"/>
        </w:rPr>
        <w:t xml:space="preserve"> </w:t>
      </w:r>
      <w:r w:rsidRPr="00BA36DA">
        <w:rPr>
          <w:rStyle w:val="Emphasis"/>
          <w:highlight w:val="cyan"/>
        </w:rPr>
        <w:t>heavily criticized</w:t>
      </w:r>
      <w:r w:rsidRPr="00BA36DA">
        <w:rPr>
          <w:rStyle w:val="StyleUnderline"/>
        </w:rPr>
        <w:t xml:space="preserve"> </w:t>
      </w:r>
      <w:r w:rsidRPr="00BA36DA">
        <w:rPr>
          <w:rStyle w:val="StyleUnderline"/>
          <w:highlight w:val="cyan"/>
        </w:rPr>
        <w:t>for failing to</w:t>
      </w:r>
      <w:r w:rsidRPr="00BA36DA">
        <w:rPr>
          <w:rStyle w:val="StyleUnderline"/>
        </w:rPr>
        <w:t xml:space="preserve"> properly </w:t>
      </w:r>
      <w:r w:rsidRPr="00BA36DA">
        <w:rPr>
          <w:rStyle w:val="StyleUnderline"/>
          <w:highlight w:val="cyan"/>
        </w:rPr>
        <w:t>account for</w:t>
      </w:r>
      <w:r w:rsidRPr="00BA36DA">
        <w:rPr>
          <w:rStyle w:val="StyleUnderline"/>
        </w:rPr>
        <w:t xml:space="preserve"> </w:t>
      </w:r>
      <w:r w:rsidRPr="00BA36DA">
        <w:rPr>
          <w:rStyle w:val="Emphasis"/>
        </w:rPr>
        <w:t xml:space="preserve">substantial improvements in </w:t>
      </w:r>
      <w:r w:rsidRPr="00BA36DA">
        <w:rPr>
          <w:rStyle w:val="Emphasis"/>
          <w:highlight w:val="cyan"/>
        </w:rPr>
        <w:t>adaptive capacity</w:t>
      </w:r>
      <w:r w:rsidRPr="00BA36DA">
        <w:t xml:space="preserve"> (i.e., the capability of coping with the impact of global warming) </w:t>
      </w:r>
      <w:r w:rsidRPr="00BA36DA">
        <w:rPr>
          <w:rStyle w:val="StyleUnderline"/>
        </w:rPr>
        <w:t xml:space="preserve">that are likely to occur </w:t>
      </w:r>
      <w:r w:rsidRPr="00BA36DA">
        <w:rPr>
          <w:rStyle w:val="StyleUnderline"/>
          <w:highlight w:val="cyan"/>
        </w:rPr>
        <w:t>due to</w:t>
      </w:r>
      <w:r w:rsidRPr="00BA36DA">
        <w:rPr>
          <w:rStyle w:val="StyleUnderline"/>
        </w:rPr>
        <w:t xml:space="preserve"> advances in </w:t>
      </w:r>
      <w:r w:rsidRPr="00BA36DA">
        <w:rPr>
          <w:rStyle w:val="Emphasis"/>
          <w:highlight w:val="cyan"/>
        </w:rPr>
        <w:t>economic development</w:t>
      </w:r>
      <w:r w:rsidRPr="00BA36DA">
        <w:rPr>
          <w:rStyle w:val="StyleUnderline"/>
        </w:rPr>
        <w:t xml:space="preserve">, </w:t>
      </w:r>
      <w:r w:rsidRPr="00BA36DA">
        <w:rPr>
          <w:rStyle w:val="Emphasis"/>
          <w:highlight w:val="cyan"/>
        </w:rPr>
        <w:t>technological change</w:t>
      </w:r>
      <w:r w:rsidRPr="00BA36DA">
        <w:rPr>
          <w:rStyle w:val="StyleUnderline"/>
        </w:rPr>
        <w:t xml:space="preserve"> </w:t>
      </w:r>
      <w:r w:rsidRPr="00BA36DA">
        <w:rPr>
          <w:rStyle w:val="StyleUnderline"/>
          <w:highlight w:val="cyan"/>
        </w:rPr>
        <w:t>and</w:t>
      </w:r>
      <w:r w:rsidRPr="00BA36DA">
        <w:rPr>
          <w:rStyle w:val="StyleUnderline"/>
        </w:rPr>
        <w:t xml:space="preserve"> </w:t>
      </w:r>
      <w:r w:rsidRPr="00BA36DA">
        <w:rPr>
          <w:rStyle w:val="Emphasis"/>
          <w:highlight w:val="cyan"/>
        </w:rPr>
        <w:t>human capital</w:t>
      </w:r>
      <w:r w:rsidRPr="00BA36DA">
        <w:rPr>
          <w:rStyle w:val="StyleUnderline"/>
        </w:rPr>
        <w:t xml:space="preserve"> over the next century</w:t>
      </w:r>
      <w:r w:rsidRPr="00BA36DA">
        <w:t xml:space="preserve"> (</w:t>
      </w:r>
      <w:proofErr w:type="spellStart"/>
      <w:r w:rsidRPr="00BA36DA">
        <w:t>Goklany</w:t>
      </w:r>
      <w:proofErr w:type="spellEnd"/>
      <w:r w:rsidRPr="00BA36DA">
        <w:t xml:space="preserve">, 2007). </w:t>
      </w:r>
      <w:r w:rsidRPr="00BA36DA">
        <w:rPr>
          <w:rStyle w:val="StyleUnderline"/>
        </w:rPr>
        <w:t>Fostering economic growth and technological development, largely achievable through the use of fossil fuels</w:t>
      </w:r>
      <w:r w:rsidRPr="00BA36DA">
        <w:t xml:space="preserve">, </w:t>
      </w:r>
      <w:r w:rsidRPr="00BA36DA">
        <w:rPr>
          <w:rStyle w:val="StyleUnderline"/>
        </w:rPr>
        <w:t xml:space="preserve">will strengthen both industrialized and developing countries' </w:t>
      </w:r>
      <w:r w:rsidRPr="00BA36DA">
        <w:rPr>
          <w:rStyle w:val="Emphasis"/>
        </w:rPr>
        <w:t>adaptive capacity</w:t>
      </w:r>
      <w:r w:rsidRPr="00BA36DA">
        <w:rPr>
          <w:rStyle w:val="StyleUnderline"/>
        </w:rPr>
        <w:t xml:space="preserve"> to deal not just with possible future climate change consequences, but also with other environmental and public health problems</w:t>
      </w:r>
      <w:r w:rsidRPr="00BA36DA">
        <w:t xml:space="preserve">. </w:t>
      </w:r>
      <w:r w:rsidRPr="00BA36DA">
        <w:rPr>
          <w:rStyle w:val="StyleUnderline"/>
        </w:rPr>
        <w:t xml:space="preserve">Such policy will </w:t>
      </w:r>
      <w:r w:rsidRPr="00BA36DA">
        <w:rPr>
          <w:rStyle w:val="Emphasis"/>
        </w:rPr>
        <w:t>provide greater benefits</w:t>
      </w:r>
      <w:r w:rsidRPr="00BA36DA">
        <w:rPr>
          <w:rStyle w:val="StyleUnderline"/>
        </w:rPr>
        <w:t xml:space="preserve"> at lower costs than drastic climate change mitigation efforts involving substantially cutting greenhouse gas emissions</w:t>
      </w:r>
      <w:r w:rsidRPr="00BA36DA">
        <w:t xml:space="preserve"> (</w:t>
      </w:r>
      <w:proofErr w:type="spellStart"/>
      <w:r w:rsidRPr="00BA36DA">
        <w:t>Goklany</w:t>
      </w:r>
      <w:proofErr w:type="spellEnd"/>
      <w:r w:rsidRPr="00BA36DA">
        <w:t xml:space="preserve">, 2004 and </w:t>
      </w:r>
      <w:proofErr w:type="spellStart"/>
      <w:r w:rsidRPr="00BA36DA">
        <w:t>Goklany</w:t>
      </w:r>
      <w:proofErr w:type="spellEnd"/>
      <w:r w:rsidRPr="00BA36DA">
        <w:t xml:space="preserve">, 2012). Furthermore, the analyses of </w:t>
      </w:r>
      <w:proofErr w:type="spellStart"/>
      <w:r w:rsidRPr="00BA36DA">
        <w:t>Galiana</w:t>
      </w:r>
      <w:proofErr w:type="spellEnd"/>
      <w:r w:rsidRPr="00BA36DA">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BA36DA">
        <w:rPr>
          <w:rStyle w:val="Emphasis"/>
          <w:highlight w:val="cyan"/>
        </w:rPr>
        <w:t>even if</w:t>
      </w:r>
      <w:r w:rsidRPr="00BA36DA">
        <w:rPr>
          <w:rStyle w:val="StyleUnderline"/>
        </w:rPr>
        <w:t xml:space="preserve"> </w:t>
      </w:r>
      <w:r w:rsidRPr="00BA36DA">
        <w:rPr>
          <w:rStyle w:val="StyleUnderline"/>
          <w:highlight w:val="cyan"/>
        </w:rPr>
        <w:t>every</w:t>
      </w:r>
      <w:r w:rsidRPr="00BA36DA">
        <w:rPr>
          <w:rStyle w:val="StyleUnderline"/>
        </w:rPr>
        <w:t xml:space="preserve"> industrialized </w:t>
      </w:r>
      <w:r w:rsidRPr="00BA36DA">
        <w:rPr>
          <w:rStyle w:val="StyleUnderline"/>
          <w:highlight w:val="cyan"/>
        </w:rPr>
        <w:t>nation meets</w:t>
      </w:r>
      <w:r w:rsidRPr="00BA36DA">
        <w:rPr>
          <w:rStyle w:val="StyleUnderline"/>
        </w:rPr>
        <w:t xml:space="preserve"> the most </w:t>
      </w:r>
      <w:r w:rsidRPr="00BA36DA">
        <w:rPr>
          <w:rStyle w:val="StyleUnderline"/>
          <w:highlight w:val="cyan"/>
        </w:rPr>
        <w:t>ambitious</w:t>
      </w:r>
      <w:r w:rsidRPr="00BA36DA">
        <w:rPr>
          <w:rStyle w:val="StyleUnderline"/>
        </w:rPr>
        <w:t xml:space="preserve"> </w:t>
      </w:r>
      <w:r w:rsidRPr="00BA36DA">
        <w:rPr>
          <w:rStyle w:val="StyleUnderline"/>
          <w:highlight w:val="cyan"/>
        </w:rPr>
        <w:t>emissions targets</w:t>
      </w:r>
      <w:r w:rsidRPr="00BA36DA">
        <w:rPr>
          <w:rStyle w:val="StyleUnderline"/>
        </w:rPr>
        <w:t xml:space="preserve"> set by the Kyoto Protocol</w:t>
      </w:r>
      <w:r w:rsidRPr="00BA36DA">
        <w:t xml:space="preserve">, </w:t>
      </w:r>
      <w:r w:rsidRPr="00BA36DA">
        <w:rPr>
          <w:rStyle w:val="StyleUnderline"/>
        </w:rPr>
        <w:t xml:space="preserve">such </w:t>
      </w:r>
      <w:r w:rsidRPr="00BA36DA">
        <w:rPr>
          <w:rStyle w:val="StyleUnderline"/>
          <w:highlight w:val="cyan"/>
        </w:rPr>
        <w:t>efforts are likely to have</w:t>
      </w:r>
      <w:r w:rsidRPr="00BA36DA">
        <w:rPr>
          <w:rStyle w:val="StyleUnderline"/>
        </w:rPr>
        <w:t xml:space="preserve"> </w:t>
      </w:r>
      <w:r w:rsidRPr="00BA36DA">
        <w:rPr>
          <w:rStyle w:val="Emphasis"/>
          <w:highlight w:val="cyan"/>
        </w:rPr>
        <w:t>little effect</w:t>
      </w:r>
      <w:r w:rsidRPr="00BA36DA">
        <w:t xml:space="preserve">, </w:t>
      </w:r>
      <w:r w:rsidRPr="00BA36DA">
        <w:rPr>
          <w:rStyle w:val="StyleUnderline"/>
        </w:rPr>
        <w:t xml:space="preserve">particularly in the light of the considerable increases in greenhouse gas emissions by rising economic superpowers as </w:t>
      </w:r>
      <w:r w:rsidRPr="00BA36DA">
        <w:rPr>
          <w:rStyle w:val="Emphasis"/>
        </w:rPr>
        <w:t>China</w:t>
      </w:r>
      <w:r w:rsidRPr="00BA36DA">
        <w:rPr>
          <w:rStyle w:val="StyleUnderline"/>
        </w:rPr>
        <w:t xml:space="preserve"> and </w:t>
      </w:r>
      <w:r w:rsidRPr="00BA36DA">
        <w:rPr>
          <w:rStyle w:val="Emphasis"/>
        </w:rPr>
        <w:t>India</w:t>
      </w:r>
      <w:r w:rsidRPr="00BA36DA">
        <w:rPr>
          <w:rStyle w:val="StyleUnderline"/>
        </w:rPr>
        <w:t xml:space="preserve">, as well as the </w:t>
      </w:r>
      <w:r w:rsidRPr="00BA36DA">
        <w:rPr>
          <w:rStyle w:val="Emphasis"/>
        </w:rPr>
        <w:t>remaining developing world</w:t>
      </w:r>
      <w:r w:rsidRPr="00BA36DA">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BA36DA">
        <w:t>Goklany</w:t>
      </w:r>
      <w:proofErr w:type="spellEnd"/>
      <w:r w:rsidRPr="00BA36DA">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BA36DA">
        <w:rPr>
          <w:rStyle w:val="StyleUnderline"/>
          <w:highlight w:val="cyan"/>
        </w:rPr>
        <w:t>Humans are</w:t>
      </w:r>
      <w:r w:rsidRPr="00BA36DA">
        <w:rPr>
          <w:rStyle w:val="StyleUnderline"/>
        </w:rPr>
        <w:t xml:space="preserve"> a </w:t>
      </w:r>
      <w:r w:rsidRPr="00BA36DA">
        <w:rPr>
          <w:rStyle w:val="Emphasis"/>
          <w:highlight w:val="cyan"/>
        </w:rPr>
        <w:t>tough</w:t>
      </w:r>
      <w:r w:rsidRPr="00BA36DA">
        <w:rPr>
          <w:rStyle w:val="StyleUnderline"/>
        </w:rPr>
        <w:t xml:space="preserve"> </w:t>
      </w:r>
      <w:r w:rsidRPr="00BA36DA">
        <w:rPr>
          <w:rStyle w:val="StyleUnderline"/>
          <w:highlight w:val="cyan"/>
        </w:rPr>
        <w:t>and</w:t>
      </w:r>
      <w:r w:rsidRPr="00BA36DA">
        <w:rPr>
          <w:rStyle w:val="StyleUnderline"/>
        </w:rPr>
        <w:t xml:space="preserve"> </w:t>
      </w:r>
      <w:r w:rsidRPr="00BA36DA">
        <w:rPr>
          <w:rStyle w:val="Emphasis"/>
          <w:highlight w:val="cyan"/>
        </w:rPr>
        <w:t>adaptable</w:t>
      </w:r>
      <w:r w:rsidRPr="00BA36DA">
        <w:rPr>
          <w:rStyle w:val="StyleUnderline"/>
        </w:rPr>
        <w:t xml:space="preserve"> species</w:t>
      </w:r>
      <w:r w:rsidRPr="00BA36DA">
        <w:t xml:space="preserve">. People live on the equator and in the Arctic, in the desert and in the rainforest. </w:t>
      </w:r>
      <w:r w:rsidRPr="00BA36DA">
        <w:rPr>
          <w:rStyle w:val="Emphasis"/>
          <w:highlight w:val="cyan"/>
        </w:rPr>
        <w:t>We survived ice ages</w:t>
      </w:r>
      <w:r w:rsidRPr="00BA36DA">
        <w:rPr>
          <w:rStyle w:val="StyleUnderline"/>
        </w:rPr>
        <w:t xml:space="preserve"> </w:t>
      </w:r>
      <w:r w:rsidRPr="00BA36DA">
        <w:rPr>
          <w:rStyle w:val="StyleUnderline"/>
          <w:highlight w:val="cyan"/>
        </w:rPr>
        <w:t>with</w:t>
      </w:r>
      <w:r w:rsidRPr="00BA36DA">
        <w:t xml:space="preserve"> </w:t>
      </w:r>
      <w:r w:rsidRPr="00BA36DA">
        <w:rPr>
          <w:rStyle w:val="Emphasis"/>
          <w:highlight w:val="cyan"/>
        </w:rPr>
        <w:t>primitive technologies</w:t>
      </w:r>
      <w:r w:rsidRPr="00BA36DA">
        <w:t xml:space="preserve">. </w:t>
      </w:r>
      <w:r w:rsidRPr="00BA36DA">
        <w:rPr>
          <w:rStyle w:val="StyleUnderline"/>
        </w:rPr>
        <w:t>The idea that climate change poses an existential threat to humankind is</w:t>
      </w:r>
      <w:r w:rsidRPr="00BA36DA">
        <w:t xml:space="preserve"> </w:t>
      </w:r>
      <w:r w:rsidRPr="00BA36DA">
        <w:rPr>
          <w:rStyle w:val="Emphasis"/>
        </w:rPr>
        <w:t>laughable</w:t>
      </w:r>
      <w:r w:rsidRPr="00BA36DA">
        <w:t>” (2014, para 1).</w:t>
      </w:r>
      <w:r w:rsidRPr="00BA36DA">
        <w:rPr>
          <w:rFonts w:eastAsia="Calibri"/>
        </w:rPr>
        <w:t xml:space="preserve"> </w:t>
      </w:r>
    </w:p>
    <w:p w14:paraId="6ED3CCE8" w14:textId="77777777" w:rsidR="00D5431B" w:rsidRPr="00BA36DA" w:rsidRDefault="00D5431B" w:rsidP="00D5431B"/>
    <w:p w14:paraId="4E68DD90" w14:textId="77777777" w:rsidR="00D5431B" w:rsidRPr="00D5431B" w:rsidRDefault="00D5431B" w:rsidP="00D5431B"/>
    <w:p w14:paraId="07B08D41" w14:textId="77777777" w:rsidR="00F74AC6" w:rsidRDefault="00F74AC6" w:rsidP="00F74AC6">
      <w:pPr>
        <w:pStyle w:val="Heading3"/>
      </w:pPr>
      <w:r>
        <w:t>AT ! – democracy</w:t>
      </w:r>
    </w:p>
    <w:p w14:paraId="1B27A599" w14:textId="77777777" w:rsidR="00F74AC6" w:rsidRDefault="00F74AC6" w:rsidP="00F74AC6">
      <w:pPr>
        <w:pStyle w:val="Heading4"/>
      </w:pPr>
      <w:r>
        <w:t>US not key</w:t>
      </w:r>
    </w:p>
    <w:p w14:paraId="5B088DC9" w14:textId="77777777" w:rsidR="00F74AC6" w:rsidRDefault="00F74AC6" w:rsidP="00F74AC6">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7234427D" w14:textId="77777777" w:rsidR="00F74AC6" w:rsidRPr="00F6276A" w:rsidRDefault="00F74AC6" w:rsidP="00F74AC6"/>
    <w:p w14:paraId="59E7B9E2" w14:textId="77777777" w:rsidR="00F74AC6" w:rsidRDefault="00F74AC6" w:rsidP="00F74AC6">
      <w:r>
        <w:t xml:space="preserve">4. The interplay between internal strains and external efforts to exacerbate them has weakened the leverage of the political West. </w:t>
      </w:r>
      <w:r w:rsidRPr="002C35B3">
        <w:rPr>
          <w:rStyle w:val="StyleUnderline"/>
        </w:rPr>
        <w:t xml:space="preserve">The phase of the post-Cold War era when the United States and other like-minded states could enlarge the democratic community through democracy promotion efforts with manageable domestic and international pushback has </w:t>
      </w:r>
      <w:r w:rsidRPr="002C35B3">
        <w:rPr>
          <w:rStyle w:val="Emphasis"/>
        </w:rPr>
        <w:t>ended</w:t>
      </w:r>
      <w:r>
        <w:t xml:space="preserve">. Instead, the global financial crisis and the rise of China have triggered a deep level of introspection within the political West. </w:t>
      </w:r>
      <w:r w:rsidRPr="002C35B3">
        <w:rPr>
          <w:rStyle w:val="StyleUnderline"/>
        </w:rPr>
        <w:t>The world’s most important shaping power, the United States</w:t>
      </w:r>
      <w:r>
        <w:t xml:space="preserve">— </w:t>
      </w:r>
      <w:r w:rsidRPr="002C35B3">
        <w:rPr>
          <w:rStyle w:val="StyleUnderline"/>
        </w:rPr>
        <w:t>itself a revisionist power bent toward liberalism and democracy</w:t>
      </w:r>
      <w:r>
        <w:t>—</w:t>
      </w:r>
      <w:r w:rsidRPr="002C35B3">
        <w:rPr>
          <w:rStyle w:val="StyleUnderline"/>
        </w:rPr>
        <w:t>is in strategic disarray and appears to be withdrawing from its commitment to supporting and exemplifying democratic standards</w:t>
      </w:r>
      <w:r>
        <w:t xml:space="preserve">. The European Union, the other bulwark of the liberal order, has turned inward, facing domestic instability caused by characteristics inherent to a more open order, including economic integration, low trade barriers, and the free movement of people. </w:t>
      </w:r>
      <w:r w:rsidRPr="002C35B3">
        <w:rPr>
          <w:rStyle w:val="StyleUnderline"/>
        </w:rPr>
        <w:t>Authoritarian leaders within the West challenge the very foundations of the liberal democratic model</w:t>
      </w:r>
      <w:r>
        <w:t xml:space="preserve">. Protectionist forces challenge key elements of the international order, including the rules-based trading system and an alliance structure rooted in trans-Atlantic cohesion and American power. </w:t>
      </w:r>
      <w:r w:rsidRPr="002C35B3">
        <w:rPr>
          <w:rStyle w:val="StyleUnderline"/>
        </w:rPr>
        <w:t>Given the trans-Atlantic community’s role as the primary instigator and promoter of democratic progress</w:t>
      </w:r>
      <w:r>
        <w:t xml:space="preserve"> in the post-WWII era, </w:t>
      </w:r>
      <w:r w:rsidRPr="002C35B3">
        <w:rPr>
          <w:rStyle w:val="StyleUnderline"/>
        </w:rPr>
        <w:t xml:space="preserve">internal discord has </w:t>
      </w:r>
      <w:r w:rsidRPr="002C35B3">
        <w:rPr>
          <w:rStyle w:val="Emphasis"/>
        </w:rPr>
        <w:t>significant consequences</w:t>
      </w:r>
      <w:r w:rsidRPr="002C35B3">
        <w:rPr>
          <w:rStyle w:val="StyleUnderline"/>
        </w:rPr>
        <w:t xml:space="preserve"> for democracy and the future character of the international order</w:t>
      </w:r>
      <w:r>
        <w:t xml:space="preserve">. </w:t>
      </w:r>
      <w:r w:rsidRPr="002C35B3">
        <w:rPr>
          <w:rStyle w:val="StyleUnderline"/>
        </w:rPr>
        <w:t>The West’s ability to be the primary shaper of democratic institutions and norms will remain limited</w:t>
      </w:r>
      <w:r>
        <w:t xml:space="preserve">. While Western distraction may not lead to an inevitable backsliding of democracy globally, </w:t>
      </w:r>
      <w:r w:rsidRPr="002C35B3">
        <w:rPr>
          <w:rStyle w:val="StyleUnderline"/>
        </w:rPr>
        <w:t>internal disarray among the world’s most powerful democratic states leaves many unanswered questions about what countries, or coalitions of countries, will play a more active role in sustaining the pillars of the liberal order</w:t>
      </w:r>
      <w:r>
        <w:t xml:space="preserve">. </w:t>
      </w:r>
    </w:p>
    <w:p w14:paraId="29D2F256" w14:textId="77777777" w:rsidR="00F74AC6" w:rsidRDefault="00F74AC6" w:rsidP="00F74AC6">
      <w:pPr>
        <w:pStyle w:val="Heading4"/>
      </w:pPr>
      <w:r>
        <w:t xml:space="preserve">Alt </w:t>
      </w:r>
      <w:proofErr w:type="spellStart"/>
      <w:r>
        <w:t>caus</w:t>
      </w:r>
      <w:proofErr w:type="spellEnd"/>
      <w:r>
        <w:t>---China</w:t>
      </w:r>
    </w:p>
    <w:p w14:paraId="1CA7A1EA" w14:textId="77777777" w:rsidR="00F74AC6" w:rsidRDefault="00F74AC6" w:rsidP="00F74AC6">
      <w:r w:rsidRPr="00520507">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65FB4B39" w14:textId="77777777" w:rsidR="00F74AC6" w:rsidRPr="008330E5" w:rsidRDefault="00F74AC6" w:rsidP="00F74AC6"/>
    <w:p w14:paraId="7481B2E7" w14:textId="77777777" w:rsidR="00F74AC6" w:rsidRPr="00D84C96" w:rsidRDefault="00F74AC6" w:rsidP="00F74AC6">
      <w:r>
        <w:t xml:space="preserve">Russia is also making strides to modernize its military power, particularly its ability to wage a high-speed, mechanized war, enhanced by the use of drones, high-tech tanks, electronic jamming, computer hacking, and long-range air defenses. Combined with its improvements in the range and accuracy of its weaponry, these aggressive investments pose a new and serious threat to NATO. 57 Nevertheless, </w:t>
      </w:r>
      <w:r w:rsidRPr="00520507">
        <w:rPr>
          <w:rStyle w:val="StyleUnderline"/>
        </w:rPr>
        <w:t>Russia is fundamentally a declining power whose malign intentions and nationalist bravado cannot disguise its outstripped economy and shrinking importance to the twenty-first-century world</w:t>
      </w:r>
      <w:r>
        <w:t xml:space="preserve">. </w:t>
      </w:r>
      <w:r w:rsidRPr="00520507">
        <w:rPr>
          <w:rStyle w:val="StyleUnderline"/>
        </w:rPr>
        <w:t>Another autocratic power is also cutting deep into the fabric of democracies around the world: China, an enormous, proud country that is rapidly emerging as the next superpower</w:t>
      </w:r>
      <w:r>
        <w:t xml:space="preserve">. </w:t>
      </w:r>
      <w:r w:rsidRPr="00520507">
        <w:rPr>
          <w:rStyle w:val="StyleUnderline"/>
        </w:rPr>
        <w:t>China’s methods are more patient and incremental</w:t>
      </w:r>
      <w:r>
        <w:t xml:space="preserve"> than Russia’s, relying heavily on the geopolitical leverage that comes with Beijing’s massive aid and investment, the omnipresence of its firms and immigrants, and the burgeoning flows of its money—overt and covert—to associations, parties, politicians, media, think tanks, and universities abroad. Increasingly, these forms of influence seek to compromise the independence of critical democratic institutions, stifle public criticism of China, and preempt foreign and defense policies that could hinder China’s rise to global dominance. In the long run, </w:t>
      </w:r>
      <w:r w:rsidRPr="00520507">
        <w:rPr>
          <w:rStyle w:val="StyleUnderline"/>
        </w:rPr>
        <w:t xml:space="preserve">the </w:t>
      </w:r>
      <w:r w:rsidRPr="00520507">
        <w:rPr>
          <w:rStyle w:val="Emphasis"/>
        </w:rPr>
        <w:t>greatest external threats</w:t>
      </w:r>
      <w:r w:rsidRPr="00520507">
        <w:rPr>
          <w:rStyle w:val="StyleUnderline"/>
        </w:rPr>
        <w:t xml:space="preserve"> to global democracy are the ambitions of a rising China, </w:t>
      </w:r>
      <w:r w:rsidRPr="00520507">
        <w:rPr>
          <w:rStyle w:val="Emphasis"/>
        </w:rPr>
        <w:t>not</w:t>
      </w:r>
      <w:r w:rsidRPr="00520507">
        <w:rPr>
          <w:rStyle w:val="StyleUnderline"/>
        </w:rPr>
        <w:t xml:space="preserve"> the resentments of a falling Russia</w:t>
      </w:r>
      <w:r>
        <w:t xml:space="preserve">. </w:t>
      </w:r>
      <w:r w:rsidRPr="00520507">
        <w:rPr>
          <w:rStyle w:val="StyleUnderline"/>
        </w:rPr>
        <w:t xml:space="preserve">China’s global reach and power will increasingly and inevitably </w:t>
      </w:r>
      <w:r w:rsidRPr="00520507">
        <w:t>dwarf</w:t>
      </w:r>
      <w:r w:rsidRPr="00520507">
        <w:rPr>
          <w:rStyle w:val="StyleUnderline"/>
        </w:rPr>
        <w:t xml:space="preserve"> </w:t>
      </w:r>
      <w:r>
        <w:rPr>
          <w:rStyle w:val="StyleUnderline"/>
        </w:rPr>
        <w:t xml:space="preserve">[outweigh] </w:t>
      </w:r>
      <w:r w:rsidRPr="00520507">
        <w:rPr>
          <w:rStyle w:val="StyleUnderline"/>
        </w:rPr>
        <w:t>Russia’s</w:t>
      </w:r>
      <w:r>
        <w:t xml:space="preserve">. </w:t>
      </w:r>
      <w:r w:rsidRPr="00520507">
        <w:rPr>
          <w:rStyle w:val="StyleUnderline"/>
        </w:rPr>
        <w:t>Through China’s “hidden world of inducements, threats, and plausible deniability,”</w:t>
      </w:r>
      <w:r>
        <w:t xml:space="preserve"> as the Australian journalist and policy adviser John </w:t>
      </w:r>
      <w:proofErr w:type="spellStart"/>
      <w:r>
        <w:t>Garnaut</w:t>
      </w:r>
      <w:proofErr w:type="spellEnd"/>
      <w:r>
        <w:t xml:space="preserve"> has put it, </w:t>
      </w:r>
      <w:r w:rsidRPr="00520507">
        <w:rPr>
          <w:rStyle w:val="StyleUnderline"/>
        </w:rPr>
        <w:t>a quiet invasion is unfolding</w:t>
      </w:r>
      <w:r>
        <w:t xml:space="preserve">. 58 And all </w:t>
      </w:r>
      <w:r w:rsidRPr="00520507">
        <w:rPr>
          <w:rStyle w:val="StyleUnderline"/>
        </w:rPr>
        <w:t>this is happening at just the moment when Donald Trump’s United States is retreating from its decades-long role of global leadership and when the American model of liberal democracy is decaying from within</w:t>
      </w:r>
      <w:r>
        <w:t>.</w:t>
      </w:r>
    </w:p>
    <w:p w14:paraId="2EB94905" w14:textId="77777777" w:rsidR="00F74AC6" w:rsidRPr="006831DE" w:rsidRDefault="00F74AC6" w:rsidP="00F74AC6">
      <w:pPr>
        <w:pStyle w:val="Heading4"/>
      </w:pPr>
      <w:r w:rsidRPr="006831DE">
        <w:t>Polarization is not unique – OR a bipartisan, popular policy solves</w:t>
      </w:r>
    </w:p>
    <w:p w14:paraId="15331D76" w14:textId="77777777" w:rsidR="00F74AC6" w:rsidRPr="006831DE" w:rsidRDefault="00F74AC6" w:rsidP="00F74AC6">
      <w:proofErr w:type="spellStart"/>
      <w:r w:rsidRPr="006831DE">
        <w:rPr>
          <w:rStyle w:val="Style13ptBold"/>
        </w:rPr>
        <w:t>Mccoy</w:t>
      </w:r>
      <w:proofErr w:type="spellEnd"/>
      <w:r w:rsidRPr="006831DE">
        <w:rPr>
          <w:rStyle w:val="Style13ptBold"/>
        </w:rPr>
        <w:t>, '18</w:t>
      </w:r>
      <w:r w:rsidRPr="006831DE">
        <w:t xml:space="preserve"> (Jennifer Lynn </w:t>
      </w:r>
      <w:proofErr w:type="spellStart"/>
      <w:r w:rsidRPr="006831DE">
        <w:t>Mccoy</w:t>
      </w:r>
      <w:proofErr w:type="spellEnd"/>
      <w:r w:rsidRPr="006831DE">
        <w:t xml:space="preserve"> is a Distinguished University Professor of Political Science at Georgia State University, "Extreme political polarization weakens democracy – can the US avoid that fate?," Conversation, 10-31-2018, https://theconversation.com/extreme-political-polarization-weakens-democracy-can-the-us-avoid-that-fate-105540, accessed 7-2-2020, </w:t>
      </w:r>
      <w:proofErr w:type="spellStart"/>
      <w:r w:rsidRPr="006831DE">
        <w:t>SShaf</w:t>
      </w:r>
      <w:proofErr w:type="spellEnd"/>
      <w:r w:rsidRPr="006831DE">
        <w:t>)</w:t>
      </w:r>
    </w:p>
    <w:p w14:paraId="64FDE6C5" w14:textId="77777777" w:rsidR="00F74AC6" w:rsidRPr="006831DE" w:rsidRDefault="00F74AC6" w:rsidP="00F74AC6">
      <w:pPr>
        <w:rPr>
          <w:sz w:val="8"/>
        </w:rPr>
      </w:pPr>
      <w:r w:rsidRPr="006831DE">
        <w:rPr>
          <w:sz w:val="8"/>
        </w:rPr>
        <w:t xml:space="preserve">The midterm </w:t>
      </w:r>
      <w:r w:rsidRPr="006831DE">
        <w:rPr>
          <w:rStyle w:val="StyleUnderline"/>
        </w:rPr>
        <w:t>elections</w:t>
      </w:r>
      <w:r w:rsidRPr="006831DE">
        <w:rPr>
          <w:sz w:val="8"/>
        </w:rPr>
        <w:t xml:space="preserve"> are </w:t>
      </w:r>
      <w:r w:rsidRPr="006831DE">
        <w:rPr>
          <w:rStyle w:val="StyleUnderline"/>
        </w:rPr>
        <w:t>approaching during</w:t>
      </w:r>
      <w:r w:rsidRPr="006831DE">
        <w:rPr>
          <w:sz w:val="8"/>
        </w:rPr>
        <w:t xml:space="preserve"> one of </w:t>
      </w:r>
      <w:r w:rsidRPr="006831DE">
        <w:rPr>
          <w:rStyle w:val="StyleUnderline"/>
        </w:rPr>
        <w:t>the most polarized moments in</w:t>
      </w:r>
      <w:r w:rsidRPr="006831DE">
        <w:rPr>
          <w:sz w:val="8"/>
        </w:rPr>
        <w:t xml:space="preserve"> recent </w:t>
      </w:r>
      <w:r w:rsidRPr="006831DE">
        <w:rPr>
          <w:rStyle w:val="StyleUnderline"/>
        </w:rPr>
        <w:t>American politics</w:t>
      </w:r>
      <w:r w:rsidRPr="006831DE">
        <w:rPr>
          <w:sz w:val="8"/>
        </w:rPr>
        <w:t xml:space="preserve">. </w:t>
      </w:r>
      <w:r w:rsidRPr="006831DE">
        <w:rPr>
          <w:rStyle w:val="StyleUnderline"/>
        </w:rPr>
        <w:t>A collaborative research project</w:t>
      </w:r>
      <w:r w:rsidRPr="006831DE">
        <w:rPr>
          <w:sz w:val="8"/>
        </w:rPr>
        <w:t xml:space="preserve"> I led on polarized democracies around the world </w:t>
      </w:r>
      <w:r w:rsidRPr="006831DE">
        <w:rPr>
          <w:rStyle w:val="StyleUnderline"/>
        </w:rPr>
        <w:t>examines the processes by which societies divide into political “tribes</w:t>
      </w:r>
      <w:r w:rsidRPr="006831DE">
        <w:rPr>
          <w:sz w:val="8"/>
        </w:rPr>
        <w:t xml:space="preserve">” </w:t>
      </w:r>
      <w:r w:rsidRPr="00237B8F">
        <w:rPr>
          <w:rStyle w:val="StyleUnderline"/>
        </w:rPr>
        <w:t>and democracy is harmed</w:t>
      </w:r>
      <w:r w:rsidRPr="006831DE">
        <w:rPr>
          <w:sz w:val="8"/>
        </w:rPr>
        <w:t xml:space="preserve">. Based on a study of 11 countries including the U.S., Turkey, Hungary, Venezuela, Thailand and others, we found that </w:t>
      </w:r>
      <w:r w:rsidRPr="006831DE">
        <w:rPr>
          <w:rStyle w:val="StyleUnderline"/>
        </w:rPr>
        <w:t>when political leaders cast their opponents as</w:t>
      </w:r>
      <w:r w:rsidRPr="006831DE">
        <w:rPr>
          <w:sz w:val="8"/>
        </w:rPr>
        <w:t xml:space="preserve"> immoral or </w:t>
      </w:r>
      <w:r w:rsidRPr="006831DE">
        <w:rPr>
          <w:rStyle w:val="StyleUnderline"/>
        </w:rPr>
        <w:t>corrupt</w:t>
      </w:r>
      <w:r w:rsidRPr="006831DE">
        <w:rPr>
          <w:sz w:val="8"/>
        </w:rPr>
        <w:t xml:space="preserve">, </w:t>
      </w:r>
      <w:r w:rsidRPr="006831DE">
        <w:rPr>
          <w:rStyle w:val="StyleUnderline"/>
        </w:rPr>
        <w:t>they create “us” and “them” camps</w:t>
      </w:r>
      <w:r w:rsidRPr="006831DE">
        <w:rPr>
          <w:sz w:val="8"/>
        </w:rPr>
        <w:t xml:space="preserve"> – called by political scientists and psychologists “in-groups” and “out-groups” – in the society. In this tribal dynamic, </w:t>
      </w:r>
      <w:r w:rsidRPr="006831DE">
        <w:rPr>
          <w:rStyle w:val="StyleUnderline"/>
        </w:rPr>
        <w:t>each side views the other “out group”</w:t>
      </w:r>
      <w:r w:rsidRPr="006831DE">
        <w:rPr>
          <w:sz w:val="8"/>
        </w:rPr>
        <w:t xml:space="preserve"> party </w:t>
      </w:r>
      <w:r w:rsidRPr="006831DE">
        <w:rPr>
          <w:rStyle w:val="StyleUnderline"/>
        </w:rPr>
        <w:t>with increasing distrust</w:t>
      </w:r>
      <w:r w:rsidRPr="006831DE">
        <w:rPr>
          <w:sz w:val="8"/>
        </w:rPr>
        <w:t xml:space="preserve">, bias and enmity. Perceptions that “If you win, I lose” grow. </w:t>
      </w:r>
      <w:r w:rsidRPr="006831DE">
        <w:rPr>
          <w:rStyle w:val="StyleUnderline"/>
        </w:rPr>
        <w:t>Each</w:t>
      </w:r>
      <w:r w:rsidRPr="006831DE">
        <w:rPr>
          <w:sz w:val="8"/>
        </w:rPr>
        <w:t xml:space="preserve"> side </w:t>
      </w:r>
      <w:r w:rsidRPr="006831DE">
        <w:rPr>
          <w:rStyle w:val="StyleUnderline"/>
        </w:rPr>
        <w:t>views the other political party</w:t>
      </w:r>
      <w:r w:rsidRPr="006831DE">
        <w:rPr>
          <w:sz w:val="8"/>
        </w:rPr>
        <w:t xml:space="preserve"> and their supporters </w:t>
      </w:r>
      <w:r w:rsidRPr="006831DE">
        <w:rPr>
          <w:rStyle w:val="StyleUnderline"/>
        </w:rPr>
        <w:t>as a threat</w:t>
      </w:r>
      <w:r w:rsidRPr="006831DE">
        <w:rPr>
          <w:sz w:val="8"/>
        </w:rPr>
        <w:t xml:space="preserve"> to the nation or their way of life if that other political party is in power. For that reason, </w:t>
      </w:r>
      <w:r w:rsidRPr="006831DE">
        <w:rPr>
          <w:rStyle w:val="StyleUnderline"/>
        </w:rPr>
        <w:t>the incumbent’s followers tolerate more illiberal</w:t>
      </w:r>
      <w:r w:rsidRPr="006831DE">
        <w:rPr>
          <w:sz w:val="8"/>
        </w:rPr>
        <w:t xml:space="preserve"> and increasingly authoritarian </w:t>
      </w:r>
      <w:r w:rsidRPr="006831DE">
        <w:rPr>
          <w:rStyle w:val="StyleUnderline"/>
        </w:rPr>
        <w:t>behavior</w:t>
      </w:r>
      <w:r w:rsidRPr="006831DE">
        <w:rPr>
          <w:sz w:val="8"/>
        </w:rPr>
        <w:t xml:space="preserve"> to stay in power, while the opponents are more and more willing to resort to undemocratic means to remove them from power. </w:t>
      </w:r>
      <w:r w:rsidRPr="00237B8F">
        <w:rPr>
          <w:rStyle w:val="StyleUnderline"/>
        </w:rPr>
        <w:t xml:space="preserve">This damages democracy. </w:t>
      </w:r>
      <w:r w:rsidRPr="006831DE">
        <w:rPr>
          <w:sz w:val="8"/>
        </w:rPr>
        <w:t xml:space="preserve">Are Americans now stuck in animosity and anger that will undermine democracy, or can the nation pull out of it? Politicians divide Our research finds that severe </w:t>
      </w:r>
      <w:r w:rsidRPr="006831DE">
        <w:rPr>
          <w:rStyle w:val="StyleUnderline"/>
        </w:rPr>
        <w:t>polarization is affected by three primary factors</w:t>
      </w:r>
      <w:r w:rsidRPr="006831DE">
        <w:rPr>
          <w:sz w:val="8"/>
        </w:rPr>
        <w:t xml:space="preserve">. First, it is often stimulated by the </w:t>
      </w:r>
      <w:r w:rsidRPr="006831DE">
        <w:rPr>
          <w:rStyle w:val="StyleUnderline"/>
        </w:rPr>
        <w:t>rhetoric of political leaders</w:t>
      </w:r>
      <w:r w:rsidRPr="006831DE">
        <w:rPr>
          <w:sz w:val="8"/>
        </w:rPr>
        <w:t xml:space="preserve"> who exploit the real grievances of voters. These </w:t>
      </w:r>
      <w:r w:rsidRPr="00237B8F">
        <w:rPr>
          <w:rStyle w:val="StyleUnderline"/>
        </w:rPr>
        <w:t>politicians choose divisive issues to highlight</w:t>
      </w:r>
      <w:r w:rsidRPr="006831DE">
        <w:rPr>
          <w:sz w:val="8"/>
        </w:rPr>
        <w:t xml:space="preserve"> in order to pursue </w:t>
      </w:r>
      <w:r w:rsidRPr="00237B8F">
        <w:rPr>
          <w:rStyle w:val="StyleUnderline"/>
        </w:rPr>
        <w:t>their own political agenda</w:t>
      </w:r>
      <w:r w:rsidRPr="006831DE">
        <w:rPr>
          <w:sz w:val="8"/>
        </w:rPr>
        <w:t xml:space="preserve">. In other words, what a leader says is as important as what she or he does. Since launching his campaign, President Donald Trump has vilified so-called external enemies such as “criminal and rapist” Mexican immigrants, terrorist Muslims and foreign allies out to drain America’s coffers through “unfair trade deficits.” Now, the president is targeting internal enemies. He has famously labeled the media “the enemy of the people” and recently accused the Democrats of unleashing an “angry mob” unfit to govern. Such </w:t>
      </w:r>
      <w:r w:rsidRPr="006831DE">
        <w:rPr>
          <w:rStyle w:val="StyleUnderline"/>
        </w:rPr>
        <w:t>unprecedented attacks by a president</w:t>
      </w:r>
      <w:r w:rsidRPr="006831DE">
        <w:rPr>
          <w:sz w:val="8"/>
        </w:rPr>
        <w:t xml:space="preserve"> of the United States </w:t>
      </w:r>
      <w:r w:rsidRPr="006831DE">
        <w:rPr>
          <w:rStyle w:val="StyleUnderline"/>
        </w:rPr>
        <w:t>seemed designed to discredit his critics</w:t>
      </w:r>
      <w:r w:rsidRPr="006831DE">
        <w:rPr>
          <w:sz w:val="8"/>
        </w:rPr>
        <w:t xml:space="preserve"> and delegitimize his political opponents. But </w:t>
      </w:r>
      <w:r w:rsidRPr="006831DE">
        <w:rPr>
          <w:rStyle w:val="StyleUnderline"/>
        </w:rPr>
        <w:t>they</w:t>
      </w:r>
      <w:r w:rsidRPr="006831DE">
        <w:rPr>
          <w:sz w:val="8"/>
        </w:rPr>
        <w:t xml:space="preserve"> also </w:t>
      </w:r>
      <w:r w:rsidRPr="006831DE">
        <w:rPr>
          <w:rStyle w:val="StyleUnderline"/>
        </w:rPr>
        <w:t>trigger</w:t>
      </w:r>
      <w:r w:rsidRPr="006831DE">
        <w:rPr>
          <w:sz w:val="8"/>
        </w:rPr>
        <w:t xml:space="preserve"> the dynamics of </w:t>
      </w:r>
      <w:r w:rsidRPr="006831DE">
        <w:rPr>
          <w:rStyle w:val="StyleUnderline"/>
        </w:rPr>
        <w:t>polarized politics</w:t>
      </w:r>
      <w:r w:rsidRPr="006831DE">
        <w:rPr>
          <w:sz w:val="8"/>
        </w:rPr>
        <w:t xml:space="preserve"> by reinforcing the notion that politics is an “us versus them” contest. By August 2017, just eight months after Trump took office, three-quarters of Republicans had negative views of Democrats, and 70 percent of Democrats viewed Republicans negatively. This was a large increase compared with the mid-1990s, when about 20 percent of each party had unfavorable views of the other party. Even more disturbing for democracy, roughly </w:t>
      </w:r>
      <w:r w:rsidRPr="006831DE">
        <w:rPr>
          <w:rStyle w:val="StyleUnderline"/>
        </w:rPr>
        <w:t>half of voters of each party say the other party makes them feel afraid</w:t>
      </w:r>
      <w:r w:rsidRPr="006831DE">
        <w:rPr>
          <w:sz w:val="8"/>
        </w:rPr>
        <w:t xml:space="preserve">, and growing numbers view the policies of the other party as a threat to the nation. </w:t>
      </w:r>
      <w:r w:rsidRPr="006831DE">
        <w:rPr>
          <w:rStyle w:val="StyleUnderline"/>
        </w:rPr>
        <w:t>America’s</w:t>
      </w:r>
      <w:r w:rsidRPr="006831DE">
        <w:rPr>
          <w:sz w:val="8"/>
        </w:rPr>
        <w:t xml:space="preserve"> recent </w:t>
      </w:r>
      <w:r w:rsidRPr="006831DE">
        <w:rPr>
          <w:rStyle w:val="StyleUnderline"/>
        </w:rPr>
        <w:t>political</w:t>
      </w:r>
      <w:r w:rsidRPr="006831DE">
        <w:rPr>
          <w:sz w:val="8"/>
        </w:rPr>
        <w:t xml:space="preserve"> polarization did not begin with Trump. It has been </w:t>
      </w:r>
      <w:r w:rsidRPr="006831DE">
        <w:rPr>
          <w:rStyle w:val="StyleUnderline"/>
        </w:rPr>
        <w:t>growing since the 1990s</w:t>
      </w:r>
      <w:r w:rsidRPr="006831DE">
        <w:rPr>
          <w:sz w:val="8"/>
        </w:rPr>
        <w:t xml:space="preserve"> </w:t>
      </w:r>
      <w:r w:rsidRPr="006831DE">
        <w:rPr>
          <w:rStyle w:val="StyleUnderline"/>
        </w:rPr>
        <w:t>and accelerated under</w:t>
      </w:r>
      <w:r w:rsidRPr="006831DE">
        <w:rPr>
          <w:sz w:val="8"/>
        </w:rPr>
        <w:t xml:space="preserve"> President Barack </w:t>
      </w:r>
      <w:r w:rsidRPr="006831DE">
        <w:rPr>
          <w:rStyle w:val="StyleUnderline"/>
        </w:rPr>
        <w:t>Obama</w:t>
      </w:r>
      <w:r w:rsidRPr="006831DE">
        <w:rPr>
          <w:sz w:val="8"/>
        </w:rPr>
        <w:t xml:space="preserve">, </w:t>
      </w:r>
      <w:r w:rsidRPr="006831DE">
        <w:rPr>
          <w:rStyle w:val="StyleUnderline"/>
        </w:rPr>
        <w:t>when the Tea Party formed</w:t>
      </w:r>
      <w:r w:rsidRPr="006831DE">
        <w:rPr>
          <w:sz w:val="8"/>
        </w:rPr>
        <w:t xml:space="preserve"> in reaction to his election, </w:t>
      </w:r>
      <w:r w:rsidRPr="00237B8F">
        <w:rPr>
          <w:rStyle w:val="StyleUnderline"/>
        </w:rPr>
        <w:t>and bipartisanship broke down in the Congress.</w:t>
      </w:r>
      <w:r w:rsidRPr="006831DE">
        <w:rPr>
          <w:sz w:val="8"/>
        </w:rPr>
        <w:t xml:space="preserve"> By 2016, 45 percent of Republicans felt threatened by Democratic policies, and 41 percent of Democrats viewed Republican policies as a threat, up nearly 10 points in just two years. Our research shows that in extreme polarization, people feel distant from and suspicious of the “other” camp. At the same time, they feel loyal to, and trusting of, their own camp – without examining their biases or factual basis of their information. Although </w:t>
      </w:r>
      <w:r w:rsidRPr="006831DE">
        <w:rPr>
          <w:rStyle w:val="StyleUnderline"/>
        </w:rPr>
        <w:t>this</w:t>
      </w:r>
      <w:r w:rsidRPr="006831DE">
        <w:rPr>
          <w:sz w:val="8"/>
        </w:rPr>
        <w:t xml:space="preserve"> is a common </w:t>
      </w:r>
      <w:r w:rsidRPr="006831DE">
        <w:rPr>
          <w:rStyle w:val="StyleUnderline"/>
        </w:rPr>
        <w:t>phenomenon</w:t>
      </w:r>
      <w:r w:rsidRPr="006831DE">
        <w:rPr>
          <w:sz w:val="8"/>
        </w:rPr>
        <w:t xml:space="preserve"> long identified by social psychology, it </w:t>
      </w:r>
      <w:r w:rsidRPr="00237B8F">
        <w:rPr>
          <w:rStyle w:val="StyleUnderline"/>
        </w:rPr>
        <w:t>is even more pronounced in the age of social media 24-hour news cycles</w:t>
      </w:r>
      <w:r w:rsidRPr="006831DE">
        <w:rPr>
          <w:sz w:val="8"/>
        </w:rPr>
        <w:t xml:space="preserve"> </w:t>
      </w:r>
      <w:r w:rsidRPr="006831DE">
        <w:rPr>
          <w:rStyle w:val="StyleUnderline"/>
        </w:rPr>
        <w:t xml:space="preserve">and more politicized media outlets who repeat and amplify the political attacks. </w:t>
      </w:r>
      <w:r w:rsidRPr="006831DE">
        <w:rPr>
          <w:sz w:val="8"/>
        </w:rPr>
        <w:t>Most dangerously, words can unleash actual violence by avid supporters seeking approval from the leader or simply inspired to carry out an attack against the designated “enemy,” as we saw when supporters of Hugo Chávez in Venezuela attacked a media mogul whom Chávez had labeled public enemy number one. Similarly, last week an avid Trump supporter sent pipe bomb mailers to prominent Trump opponents, and the killings in a synagogue in Pittsburgh were carried out by a man who used similar language to Trump’s assertion that the U.S. was being invaded by a caravan of Central Americans.</w:t>
      </w:r>
    </w:p>
    <w:p w14:paraId="7B8B0887" w14:textId="77777777" w:rsidR="00F74AC6" w:rsidRPr="006831DE" w:rsidRDefault="00F74AC6" w:rsidP="00F74AC6">
      <w:pPr>
        <w:pStyle w:val="Heading4"/>
        <w:rPr>
          <w:u w:val="single"/>
        </w:rPr>
      </w:pPr>
      <w:r w:rsidRPr="006831DE">
        <w:t xml:space="preserve">Legislative difficulties are intentional and inevitable – they prevent </w:t>
      </w:r>
      <w:r w:rsidRPr="006831DE">
        <w:rPr>
          <w:u w:val="single"/>
        </w:rPr>
        <w:t>tyranny of the majority</w:t>
      </w:r>
    </w:p>
    <w:p w14:paraId="1FD311A4" w14:textId="77777777" w:rsidR="00F74AC6" w:rsidRPr="006831DE" w:rsidRDefault="00F74AC6" w:rsidP="00F74AC6">
      <w:proofErr w:type="spellStart"/>
      <w:r w:rsidRPr="006831DE">
        <w:rPr>
          <w:rStyle w:val="Style13ptBold"/>
        </w:rPr>
        <w:t>Schousen</w:t>
      </w:r>
      <w:proofErr w:type="spellEnd"/>
      <w:r w:rsidRPr="006831DE">
        <w:rPr>
          <w:rStyle w:val="Style13ptBold"/>
        </w:rPr>
        <w:t>, '18</w:t>
      </w:r>
      <w:r w:rsidRPr="006831DE">
        <w:t xml:space="preserve"> (Matthew </w:t>
      </w:r>
      <w:proofErr w:type="spellStart"/>
      <w:r w:rsidRPr="006831DE">
        <w:t>Schousen</w:t>
      </w:r>
      <w:proofErr w:type="spellEnd"/>
      <w:r w:rsidRPr="006831DE">
        <w:t xml:space="preserve"> is a professor of government at Franklin &amp; Marshall College in Lancaster, Pa, "Yes, Congress Faces Obstruction and Gridlock. That's What the Constitution's Framers Intended," Time, 7-13-2018, https://time.com/5360344/congress-democracy-madison/, accessed 6-23-2020, </w:t>
      </w:r>
      <w:proofErr w:type="spellStart"/>
      <w:r w:rsidRPr="006831DE">
        <w:t>SShaf</w:t>
      </w:r>
      <w:proofErr w:type="spellEnd"/>
      <w:r w:rsidRPr="006831DE">
        <w:t>)</w:t>
      </w:r>
    </w:p>
    <w:p w14:paraId="7F5877F2" w14:textId="77777777" w:rsidR="00F74AC6" w:rsidRPr="006831DE" w:rsidRDefault="00F74AC6" w:rsidP="00F74AC6">
      <w:pPr>
        <w:rPr>
          <w:rStyle w:val="StyleUnderline"/>
        </w:rPr>
      </w:pPr>
      <w:r w:rsidRPr="006831DE">
        <w:rPr>
          <w:sz w:val="8"/>
        </w:rPr>
        <w:t xml:space="preserve">The American system of government today is under attack from both ends of the political spectrum. Individuals and groups differ in terms of preferred policy outcomes, but most share a common frustration: the system just doesn’t work very well. The latest example is Republican Majority Leader Mitch </w:t>
      </w:r>
      <w:r w:rsidRPr="006831DE">
        <w:rPr>
          <w:rStyle w:val="StyleUnderline"/>
        </w:rPr>
        <w:t>McConnell</w:t>
      </w:r>
      <w:r w:rsidRPr="006831DE">
        <w:rPr>
          <w:sz w:val="8"/>
        </w:rPr>
        <w:t xml:space="preserve"> deciding to cancel part of the Senate’s August recess; when Senators return to work this week, ahead of their usual schedule, it will be because he </w:t>
      </w:r>
      <w:r w:rsidRPr="006831DE">
        <w:rPr>
          <w:rStyle w:val="StyleUnderline"/>
        </w:rPr>
        <w:t>argued</w:t>
      </w:r>
      <w:r w:rsidRPr="006831DE">
        <w:rPr>
          <w:sz w:val="8"/>
        </w:rPr>
        <w:t xml:space="preserve"> that “</w:t>
      </w:r>
      <w:r w:rsidRPr="006831DE">
        <w:rPr>
          <w:rStyle w:val="StyleUnderline"/>
        </w:rPr>
        <w:t>historic obstruction” by Democrats prevented</w:t>
      </w:r>
      <w:r w:rsidRPr="006831DE">
        <w:rPr>
          <w:sz w:val="8"/>
        </w:rPr>
        <w:t xml:space="preserve"> them from getting enough done on </w:t>
      </w:r>
      <w:r w:rsidRPr="006831DE">
        <w:rPr>
          <w:rStyle w:val="StyleUnderline"/>
        </w:rPr>
        <w:t>the usual timeline</w:t>
      </w:r>
      <w:r w:rsidRPr="006831DE">
        <w:rPr>
          <w:sz w:val="8"/>
        </w:rPr>
        <w:t xml:space="preserve">. </w:t>
      </w:r>
      <w:r w:rsidRPr="006831DE">
        <w:rPr>
          <w:rStyle w:val="StyleUnderline"/>
        </w:rPr>
        <w:t>Democrats charged</w:t>
      </w:r>
      <w:r w:rsidRPr="006831DE">
        <w:rPr>
          <w:sz w:val="8"/>
        </w:rPr>
        <w:t xml:space="preserve"> that </w:t>
      </w:r>
      <w:r w:rsidRPr="006831DE">
        <w:rPr>
          <w:rStyle w:val="StyleUnderline"/>
        </w:rPr>
        <w:t>Republicans just want to keep them from the</w:t>
      </w:r>
      <w:r w:rsidRPr="006831DE">
        <w:rPr>
          <w:sz w:val="8"/>
        </w:rPr>
        <w:t xml:space="preserve"> traditional </w:t>
      </w:r>
      <w:r w:rsidRPr="006831DE">
        <w:rPr>
          <w:rStyle w:val="StyleUnderline"/>
        </w:rPr>
        <w:t>August campaigning for re-election</w:t>
      </w:r>
      <w:r w:rsidRPr="006831DE">
        <w:rPr>
          <w:sz w:val="8"/>
        </w:rPr>
        <w:t xml:space="preserve">, as both parties face contentious congressional midterms in the fall that could determine control of the House as well as the Senate. </w:t>
      </w:r>
      <w:r w:rsidRPr="006831DE">
        <w:rPr>
          <w:rStyle w:val="StyleUnderline"/>
        </w:rPr>
        <w:t>Gridlock and hostility abound, the process is</w:t>
      </w:r>
      <w:r w:rsidRPr="006831DE">
        <w:rPr>
          <w:sz w:val="8"/>
        </w:rPr>
        <w:t xml:space="preserve"> too </w:t>
      </w:r>
      <w:r w:rsidRPr="006831DE">
        <w:rPr>
          <w:rStyle w:val="StyleUnderline"/>
        </w:rPr>
        <w:t>slow</w:t>
      </w:r>
      <w:r w:rsidRPr="006831DE">
        <w:rPr>
          <w:sz w:val="8"/>
        </w:rPr>
        <w:t xml:space="preserve"> and lawmakers disappoint their constituents by campaigning on specific issues and then compromising on those issues once they reach Capitol Hill. Citizens focus their anger and discontent on politicians, the parties or “the Washington establishment.” But </w:t>
      </w:r>
      <w:r w:rsidRPr="006831DE">
        <w:rPr>
          <w:rStyle w:val="StyleUnderline"/>
        </w:rPr>
        <w:t xml:space="preserve">lawmakers </w:t>
      </w:r>
      <w:r w:rsidRPr="00237B8F">
        <w:rPr>
          <w:rStyle w:val="StyleUnderline"/>
        </w:rPr>
        <w:t>aren’t the</w:t>
      </w:r>
      <w:r w:rsidRPr="006831DE">
        <w:rPr>
          <w:sz w:val="8"/>
        </w:rPr>
        <w:t xml:space="preserve"> only </w:t>
      </w:r>
      <w:r w:rsidRPr="00237B8F">
        <w:rPr>
          <w:rStyle w:val="StyleUnderline"/>
        </w:rPr>
        <w:t>ones to blame</w:t>
      </w:r>
      <w:r w:rsidRPr="006831DE">
        <w:rPr>
          <w:sz w:val="8"/>
        </w:rPr>
        <w:t xml:space="preserve"> for this situation. In fact, in some ways, </w:t>
      </w:r>
      <w:r w:rsidRPr="006831DE">
        <w:rPr>
          <w:rStyle w:val="StyleUnderline"/>
        </w:rPr>
        <w:t>this was what the founders intended</w:t>
      </w:r>
      <w:r w:rsidRPr="006831DE">
        <w:rPr>
          <w:sz w:val="8"/>
        </w:rPr>
        <w:t xml:space="preserve">. </w:t>
      </w:r>
      <w:r w:rsidRPr="006831DE">
        <w:rPr>
          <w:rStyle w:val="StyleUnderline"/>
        </w:rPr>
        <w:t>They made a conscious decision to design a democracy in which transforming public sentiment into law is</w:t>
      </w:r>
      <w:r w:rsidRPr="006831DE">
        <w:rPr>
          <w:sz w:val="8"/>
        </w:rPr>
        <w:t xml:space="preserve"> — perhaps somewhat counterintuitively — </w:t>
      </w:r>
      <w:r w:rsidRPr="00237B8F">
        <w:rPr>
          <w:rStyle w:val="StyleUnderline"/>
        </w:rPr>
        <w:t>an extremely arduous process.</w:t>
      </w:r>
      <w:r w:rsidRPr="006831DE">
        <w:rPr>
          <w:sz w:val="8"/>
        </w:rPr>
        <w:t xml:space="preserve"> Why did the founders create a system of government that seems to frustrate majority preferences? Why does their reasoning still make sense in American democracy today? For an answer, look to </w:t>
      </w:r>
      <w:r w:rsidRPr="006831DE">
        <w:rPr>
          <w:rStyle w:val="StyleUnderline"/>
        </w:rPr>
        <w:t>James Madison</w:t>
      </w:r>
      <w:r w:rsidRPr="006831DE">
        <w:rPr>
          <w:sz w:val="8"/>
        </w:rPr>
        <w:t xml:space="preserve">, considered by many scholars as </w:t>
      </w:r>
      <w:r w:rsidRPr="006831DE">
        <w:rPr>
          <w:rStyle w:val="StyleUnderline"/>
        </w:rPr>
        <w:t>the</w:t>
      </w:r>
      <w:r w:rsidRPr="006831DE">
        <w:rPr>
          <w:sz w:val="8"/>
        </w:rPr>
        <w:t xml:space="preserve"> primary architect </w:t>
      </w:r>
      <w:r w:rsidRPr="006831DE">
        <w:rPr>
          <w:rStyle w:val="StyleUnderline"/>
        </w:rPr>
        <w:t xml:space="preserve">of the U.S. Constitution. </w:t>
      </w:r>
      <w:r w:rsidRPr="006831DE">
        <w:rPr>
          <w:sz w:val="8"/>
        </w:rPr>
        <w:t xml:space="preserve">Madison </w:t>
      </w:r>
      <w:r w:rsidRPr="006831DE">
        <w:rPr>
          <w:rStyle w:val="StyleUnderline"/>
        </w:rPr>
        <w:t>believed in democracy</w:t>
      </w:r>
      <w:r w:rsidRPr="006831DE">
        <w:rPr>
          <w:sz w:val="8"/>
        </w:rPr>
        <w:t xml:space="preserve">, </w:t>
      </w:r>
      <w:r w:rsidRPr="006831DE">
        <w:rPr>
          <w:rStyle w:val="StyleUnderline"/>
        </w:rPr>
        <w:t>but</w:t>
      </w:r>
      <w:r w:rsidRPr="006831DE">
        <w:rPr>
          <w:sz w:val="8"/>
        </w:rPr>
        <w:t xml:space="preserve"> with a caveat; </w:t>
      </w:r>
      <w:r w:rsidRPr="006831DE">
        <w:rPr>
          <w:rStyle w:val="StyleUnderline"/>
        </w:rPr>
        <w:t>he was concerned that voters were not</w:t>
      </w:r>
      <w:r w:rsidRPr="006831DE">
        <w:rPr>
          <w:sz w:val="8"/>
        </w:rPr>
        <w:t xml:space="preserve"> purely </w:t>
      </w:r>
      <w:r w:rsidRPr="00237B8F">
        <w:rPr>
          <w:rStyle w:val="StyleUnderline"/>
        </w:rPr>
        <w:t>rational actors</w:t>
      </w:r>
      <w:r w:rsidRPr="006831DE">
        <w:rPr>
          <w:sz w:val="8"/>
        </w:rPr>
        <w:t xml:space="preserve">, that they would not necessarily be </w:t>
      </w:r>
      <w:r w:rsidRPr="006831DE">
        <w:rPr>
          <w:rStyle w:val="StyleUnderline"/>
        </w:rPr>
        <w:t>capable of uniting for the common good</w:t>
      </w:r>
      <w:r w:rsidRPr="006831DE">
        <w:rPr>
          <w:sz w:val="8"/>
        </w:rPr>
        <w:t xml:space="preserve">. And research supports the notion that a person’s political positions and ideology are not purely rational, but rather a combination of rational and non-rational factors. Madison’s understanding of these factors that drive political behavior is still valid today. If all citizens were purely rational creatures, democracy would be easy. Madison believed otherwise. To him, </w:t>
      </w:r>
      <w:r w:rsidRPr="006831DE">
        <w:rPr>
          <w:rStyle w:val="StyleUnderline"/>
        </w:rPr>
        <w:t>democracy is limited by the citizens’ ability to make sound judgments</w:t>
      </w:r>
      <w:r w:rsidRPr="006831DE">
        <w:rPr>
          <w:sz w:val="8"/>
        </w:rPr>
        <w:t xml:space="preserve">. His exploration of political history, as well as his personal observations, led to his belief that </w:t>
      </w:r>
      <w:r w:rsidRPr="006831DE">
        <w:rPr>
          <w:rStyle w:val="StyleUnderline"/>
        </w:rPr>
        <w:t>reason and passion were often intertwined</w:t>
      </w:r>
      <w:r w:rsidRPr="006831DE">
        <w:rPr>
          <w:sz w:val="8"/>
        </w:rPr>
        <w:t xml:space="preserve">, that </w:t>
      </w:r>
      <w:r w:rsidRPr="006831DE">
        <w:rPr>
          <w:rStyle w:val="StyleUnderline"/>
        </w:rPr>
        <w:t>individual passions could get in the way of sound decision making</w:t>
      </w:r>
      <w:r w:rsidRPr="006831DE">
        <w:rPr>
          <w:sz w:val="8"/>
        </w:rPr>
        <w:t xml:space="preserve">. Consequently, Madison envisioned a system of government based on the notion that humans do not necessarily unify for a greater good — they may instead attempt to influence government to serve their own personal interests. For Madison, citizens may in some cases act rationally and be committed to a greater good, but in other cases their perceptions can be colored by their own emotions, personal circumstances and environment. These personal differences make it challenging for a community to unite behind a common policy. </w:t>
      </w:r>
      <w:r w:rsidRPr="006831DE">
        <w:rPr>
          <w:rStyle w:val="StyleUnderline"/>
        </w:rPr>
        <w:t>With these</w:t>
      </w:r>
      <w:r w:rsidRPr="006831DE">
        <w:rPr>
          <w:sz w:val="8"/>
        </w:rPr>
        <w:t xml:space="preserve"> potential </w:t>
      </w:r>
      <w:r w:rsidRPr="006831DE">
        <w:rPr>
          <w:rStyle w:val="StyleUnderline"/>
        </w:rPr>
        <w:t>conflicts</w:t>
      </w:r>
      <w:r w:rsidRPr="006831DE">
        <w:rPr>
          <w:sz w:val="8"/>
        </w:rPr>
        <w:t xml:space="preserve"> — between reason and emotion, common good and personal interest — </w:t>
      </w:r>
      <w:r w:rsidRPr="006831DE">
        <w:rPr>
          <w:rStyle w:val="StyleUnderline"/>
        </w:rPr>
        <w:t>in mind</w:t>
      </w:r>
      <w:r w:rsidRPr="006831DE">
        <w:rPr>
          <w:sz w:val="8"/>
        </w:rPr>
        <w:t xml:space="preserve">, </w:t>
      </w:r>
      <w:r w:rsidRPr="006831DE">
        <w:rPr>
          <w:rStyle w:val="StyleUnderline"/>
        </w:rPr>
        <w:t>Madison and</w:t>
      </w:r>
      <w:r w:rsidRPr="006831DE">
        <w:rPr>
          <w:sz w:val="8"/>
        </w:rPr>
        <w:t xml:space="preserve"> his fellow </w:t>
      </w:r>
      <w:r w:rsidRPr="00237B8F">
        <w:rPr>
          <w:rStyle w:val="StyleUnderline"/>
        </w:rPr>
        <w:t>founders</w:t>
      </w:r>
      <w:r w:rsidRPr="006831DE">
        <w:rPr>
          <w:sz w:val="8"/>
        </w:rPr>
        <w:t xml:space="preserve"> </w:t>
      </w:r>
      <w:r w:rsidRPr="006831DE">
        <w:rPr>
          <w:rStyle w:val="StyleUnderline"/>
        </w:rPr>
        <w:t xml:space="preserve">deliberately created a system of government that was </w:t>
      </w:r>
      <w:r w:rsidRPr="00237B8F">
        <w:rPr>
          <w:rStyle w:val="StyleUnderline"/>
        </w:rPr>
        <w:t>slow and inefficient</w:t>
      </w:r>
      <w:r w:rsidRPr="006831DE">
        <w:rPr>
          <w:rStyle w:val="StyleUnderline"/>
        </w:rPr>
        <w:t xml:space="preserve">, one in which it was extremely </w:t>
      </w:r>
      <w:r w:rsidRPr="00237B8F">
        <w:rPr>
          <w:rStyle w:val="StyleUnderline"/>
        </w:rPr>
        <w:t xml:space="preserve">difficult to translate public sentiment into law. </w:t>
      </w:r>
      <w:r w:rsidRPr="006831DE">
        <w:rPr>
          <w:sz w:val="8"/>
        </w:rPr>
        <w:t xml:space="preserve">The obstacles to passing legislation are well known. A </w:t>
      </w:r>
      <w:r w:rsidRPr="006831DE">
        <w:rPr>
          <w:rStyle w:val="StyleUnderline"/>
        </w:rPr>
        <w:t>bill must pass in two separate</w:t>
      </w:r>
      <w:r w:rsidRPr="006831DE">
        <w:rPr>
          <w:sz w:val="8"/>
        </w:rPr>
        <w:t xml:space="preserve"> and distinct legislative </w:t>
      </w:r>
      <w:r w:rsidRPr="006831DE">
        <w:rPr>
          <w:rStyle w:val="StyleUnderline"/>
        </w:rPr>
        <w:t>chambers</w:t>
      </w:r>
      <w:r w:rsidRPr="006831DE">
        <w:rPr>
          <w:sz w:val="8"/>
        </w:rPr>
        <w:t xml:space="preserve"> — the House of Representatives, the larger of the two chambers and made up of members from geographically compact congressional districts and elected to two-year terms, and the Senate, which gives equal representation to every state and whose members are elected for six-year terms. To make it even more certain that the House and Senate will have different preferences, </w:t>
      </w:r>
      <w:r w:rsidRPr="006831DE">
        <w:rPr>
          <w:rStyle w:val="StyleUnderline"/>
        </w:rPr>
        <w:t>only a third of the Senate stands for election during any</w:t>
      </w:r>
      <w:r w:rsidRPr="006831DE">
        <w:rPr>
          <w:sz w:val="8"/>
        </w:rPr>
        <w:t xml:space="preserve"> election </w:t>
      </w:r>
      <w:r w:rsidRPr="006831DE">
        <w:rPr>
          <w:rStyle w:val="StyleUnderline"/>
        </w:rPr>
        <w:t>cycle</w:t>
      </w:r>
      <w:r w:rsidRPr="006831DE">
        <w:rPr>
          <w:sz w:val="8"/>
        </w:rPr>
        <w:t xml:space="preserve">, and </w:t>
      </w:r>
      <w:r w:rsidRPr="006831DE">
        <w:rPr>
          <w:rStyle w:val="StyleUnderline"/>
        </w:rPr>
        <w:t>the Constitution grants each chamber</w:t>
      </w:r>
      <w:r w:rsidRPr="006831DE">
        <w:rPr>
          <w:sz w:val="8"/>
        </w:rPr>
        <w:t xml:space="preserve"> the right to operate under </w:t>
      </w:r>
      <w:r w:rsidRPr="006831DE">
        <w:rPr>
          <w:rStyle w:val="StyleUnderline"/>
        </w:rPr>
        <w:t>its own</w:t>
      </w:r>
      <w:r w:rsidRPr="006831DE">
        <w:rPr>
          <w:sz w:val="8"/>
        </w:rPr>
        <w:t xml:space="preserve"> set of rules and </w:t>
      </w:r>
      <w:r w:rsidRPr="006831DE">
        <w:rPr>
          <w:rStyle w:val="StyleUnderline"/>
        </w:rPr>
        <w:t>procedures</w:t>
      </w:r>
      <w:r w:rsidRPr="006831DE">
        <w:rPr>
          <w:sz w:val="8"/>
        </w:rPr>
        <w:t xml:space="preserve">. All of these constitutional arrangements ensure that the House and Senate are unique and distinct institutions. Any legislation that makes it through these two bodies then travels to the President’s desk. </w:t>
      </w:r>
      <w:r w:rsidRPr="006831DE">
        <w:rPr>
          <w:rStyle w:val="StyleUnderline"/>
        </w:rPr>
        <w:t>The President has a different electoral cycle and a different constituency</w:t>
      </w:r>
      <w:r w:rsidRPr="006831DE">
        <w:rPr>
          <w:sz w:val="8"/>
        </w:rPr>
        <w:t xml:space="preserve">, so there is </w:t>
      </w:r>
      <w:r w:rsidRPr="006831DE">
        <w:rPr>
          <w:rStyle w:val="StyleUnderline"/>
        </w:rPr>
        <w:t>no guarantee that he or she will be willing to sign the legislation</w:t>
      </w:r>
      <w:r w:rsidRPr="006831DE">
        <w:rPr>
          <w:sz w:val="8"/>
        </w:rPr>
        <w:t xml:space="preserve"> into law. In fact, </w:t>
      </w:r>
      <w:r w:rsidRPr="006831DE">
        <w:rPr>
          <w:rStyle w:val="StyleUnderline"/>
        </w:rPr>
        <w:t>the President may veto the bill, forcing supermajorities in both chambers</w:t>
      </w:r>
      <w:r w:rsidRPr="006831DE">
        <w:rPr>
          <w:sz w:val="8"/>
        </w:rPr>
        <w:t xml:space="preserve"> to try to override the veto. It’s a wonder that any legislation ever passes, which may explain why so few other democracies have followed our example. Yet, </w:t>
      </w:r>
      <w:r w:rsidRPr="006831DE">
        <w:rPr>
          <w:rStyle w:val="StyleUnderline"/>
        </w:rPr>
        <w:t>the Madisonian system of government</w:t>
      </w:r>
      <w:r w:rsidRPr="006831DE">
        <w:rPr>
          <w:sz w:val="8"/>
        </w:rPr>
        <w:t xml:space="preserve"> </w:t>
      </w:r>
      <w:r w:rsidRPr="00237B8F">
        <w:rPr>
          <w:rStyle w:val="StyleUnderline"/>
        </w:rPr>
        <w:t>purposefully inserts into the legislative process a series of obstacles</w:t>
      </w:r>
      <w:r w:rsidRPr="006831DE">
        <w:rPr>
          <w:sz w:val="8"/>
        </w:rPr>
        <w:t xml:space="preserve"> that are in many ways unique to the United States. </w:t>
      </w:r>
      <w:r w:rsidRPr="006831DE">
        <w:rPr>
          <w:rStyle w:val="StyleUnderline"/>
        </w:rPr>
        <w:t>The</w:t>
      </w:r>
      <w:r w:rsidRPr="006831DE">
        <w:rPr>
          <w:sz w:val="8"/>
        </w:rPr>
        <w:t xml:space="preserve"> compelling reason the </w:t>
      </w:r>
      <w:r w:rsidRPr="006831DE">
        <w:rPr>
          <w:rStyle w:val="StyleUnderline"/>
        </w:rPr>
        <w:t>founders</w:t>
      </w:r>
      <w:r w:rsidRPr="006831DE">
        <w:rPr>
          <w:sz w:val="8"/>
        </w:rPr>
        <w:t xml:space="preserve"> designed such a daunting legislative path is that they </w:t>
      </w:r>
      <w:r w:rsidRPr="006831DE">
        <w:rPr>
          <w:rStyle w:val="StyleUnderline"/>
        </w:rPr>
        <w:t>feared</w:t>
      </w:r>
      <w:r w:rsidRPr="006831DE">
        <w:rPr>
          <w:sz w:val="8"/>
        </w:rPr>
        <w:t xml:space="preserve"> the </w:t>
      </w:r>
      <w:r w:rsidRPr="006831DE">
        <w:rPr>
          <w:rStyle w:val="StyleUnderline"/>
        </w:rPr>
        <w:t>tyranny of the majority,</w:t>
      </w:r>
      <w:r w:rsidRPr="006831DE">
        <w:rPr>
          <w:sz w:val="8"/>
        </w:rPr>
        <w:t xml:space="preserve"> which is why they rejected a system that would quickly or efficiently translate majority preferences into law. Madison did not believe democracy could rely on a group of citizens, even if they represented a majority of the population, to act in the best interest of society. </w:t>
      </w:r>
      <w:r w:rsidRPr="006831DE">
        <w:rPr>
          <w:rStyle w:val="StyleUnderline"/>
        </w:rPr>
        <w:t>Democracy would become unstable, if a majority could easily pass legislation to serve its own interests at the expense of a minority</w:t>
      </w:r>
      <w:r w:rsidRPr="006831DE">
        <w:rPr>
          <w:sz w:val="8"/>
        </w:rPr>
        <w:t xml:space="preserve"> group or the community as a whole. As Madison explained in the “Federalist Papers,” it is incumbent on society to create a governing system that limits harmful effects. </w:t>
      </w:r>
      <w:r w:rsidRPr="006831DE">
        <w:rPr>
          <w:rStyle w:val="StyleUnderline"/>
        </w:rPr>
        <w:t xml:space="preserve">The American system of government is </w:t>
      </w:r>
      <w:r w:rsidRPr="00237B8F">
        <w:rPr>
          <w:rStyle w:val="StyleUnderline"/>
        </w:rPr>
        <w:t>frustrating and inconvenient</w:t>
      </w:r>
      <w:r w:rsidRPr="006831DE">
        <w:rPr>
          <w:rStyle w:val="StyleUnderline"/>
        </w:rPr>
        <w:t xml:space="preserve">, but it’s there to save us from </w:t>
      </w:r>
      <w:r w:rsidRPr="00237B8F">
        <w:rPr>
          <w:rStyle w:val="StyleUnderline"/>
        </w:rPr>
        <w:t>our worst instincts</w:t>
      </w:r>
      <w:r w:rsidRPr="006831DE">
        <w:rPr>
          <w:rStyle w:val="StyleUnderline"/>
        </w:rPr>
        <w:t>.</w:t>
      </w:r>
    </w:p>
    <w:p w14:paraId="7FFE8807" w14:textId="77777777" w:rsidR="00F74AC6" w:rsidRPr="006831DE" w:rsidRDefault="00F74AC6" w:rsidP="00F74AC6"/>
    <w:p w14:paraId="0EF5D06A" w14:textId="24E5D7E2" w:rsidR="000B409E" w:rsidRDefault="000B409E" w:rsidP="000B409E">
      <w:pPr>
        <w:pStyle w:val="Heading3"/>
      </w:pPr>
      <w:r>
        <w:t>AT ! – Russia</w:t>
      </w:r>
    </w:p>
    <w:p w14:paraId="7CF0C743" w14:textId="77777777" w:rsidR="000B409E" w:rsidRDefault="000B409E" w:rsidP="000B409E">
      <w:pPr>
        <w:pStyle w:val="Heading4"/>
      </w:pPr>
      <w:r>
        <w:t xml:space="preserve">It's </w:t>
      </w:r>
      <w:r>
        <w:rPr>
          <w:u w:val="single"/>
        </w:rPr>
        <w:t>too late</w:t>
      </w:r>
      <w:r>
        <w:t xml:space="preserve"> for Russian interference – the impact has become </w:t>
      </w:r>
      <w:r>
        <w:rPr>
          <w:u w:val="single"/>
        </w:rPr>
        <w:t>self-perpetuating</w:t>
      </w:r>
    </w:p>
    <w:p w14:paraId="3C194C40" w14:textId="022F52D2" w:rsidR="000B409E" w:rsidRDefault="000B409E" w:rsidP="000B409E">
      <w:proofErr w:type="spellStart"/>
      <w:r w:rsidRPr="009B201F">
        <w:rPr>
          <w:rStyle w:val="Style13ptBold"/>
        </w:rPr>
        <w:t>Gilsinan</w:t>
      </w:r>
      <w:proofErr w:type="spellEnd"/>
      <w:r w:rsidRPr="009B201F">
        <w:rPr>
          <w:rStyle w:val="Style13ptBold"/>
        </w:rPr>
        <w:t>, ‘20</w:t>
      </w:r>
      <w:r w:rsidRPr="009B201F">
        <w:t xml:space="preserve"> (</w:t>
      </w:r>
      <w:hyperlink r:id="rId113" w:history="1">
        <w:r w:rsidRPr="009B201F">
          <w:rPr>
            <w:rStyle w:val="Hyperlink"/>
          </w:rPr>
          <w:t>KATHY GILSINAN</w:t>
        </w:r>
      </w:hyperlink>
      <w:r w:rsidRPr="009B201F">
        <w:t xml:space="preserve"> is a contributing writer at The Atlantic, "The Russian Trolls’ Next Favorite Candidate," Atlantic, 2-20-2020, https://www.theatlantic.com/politics/archive/2020/02/russia-trump-bernie-sanders-election-interference/606703/, accessed 7-2-2020, </w:t>
      </w:r>
      <w:proofErr w:type="spellStart"/>
      <w:r w:rsidRPr="009B201F">
        <w:t>SShaf</w:t>
      </w:r>
      <w:proofErr w:type="spellEnd"/>
      <w:r w:rsidRPr="009B201F">
        <w:t>)</w:t>
      </w:r>
    </w:p>
    <w:p w14:paraId="6C88FE28" w14:textId="77777777" w:rsidR="009B55E8" w:rsidRPr="009B201F" w:rsidRDefault="009B55E8" w:rsidP="000B409E"/>
    <w:p w14:paraId="28611010" w14:textId="5E8B2364" w:rsidR="000B409E" w:rsidRPr="009B55E8" w:rsidRDefault="000B409E" w:rsidP="000B409E">
      <w:pPr>
        <w:rPr>
          <w:sz w:val="8"/>
        </w:rPr>
      </w:pPr>
      <w:r w:rsidRPr="009B201F">
        <w:rPr>
          <w:sz w:val="8"/>
        </w:rPr>
        <w:t>“Please move.” The white woman doesn’t raise her voice; she’s got her shirt on inside out and she’s aiming a cellphone at the taco-truck vendors parked on her street. She wants them gone, and they’re telling her to go back inside. “Okay, baby girl,” she says. “</w:t>
      </w:r>
      <w:proofErr w:type="spellStart"/>
      <w:r w:rsidRPr="009B201F">
        <w:rPr>
          <w:sz w:val="8"/>
        </w:rPr>
        <w:t>Vamonos</w:t>
      </w:r>
      <w:proofErr w:type="spellEnd"/>
      <w:r w:rsidRPr="009B201F">
        <w:rPr>
          <w:sz w:val="8"/>
        </w:rPr>
        <w:t>. I’ll call ICE.” “</w:t>
      </w:r>
      <w:proofErr w:type="spellStart"/>
      <w:r w:rsidRPr="009B201F">
        <w:rPr>
          <w:sz w:val="8"/>
        </w:rPr>
        <w:t>Stupida</w:t>
      </w:r>
      <w:proofErr w:type="spellEnd"/>
      <w:r w:rsidRPr="009B201F">
        <w:rPr>
          <w:sz w:val="8"/>
        </w:rPr>
        <w:t xml:space="preserve"> </w:t>
      </w:r>
      <w:proofErr w:type="spellStart"/>
      <w:r w:rsidRPr="009B201F">
        <w:rPr>
          <w:sz w:val="8"/>
        </w:rPr>
        <w:t>bitcha</w:t>
      </w:r>
      <w:proofErr w:type="spellEnd"/>
      <w:r w:rsidRPr="009B201F">
        <w:rPr>
          <w:sz w:val="8"/>
        </w:rPr>
        <w:t xml:space="preserve">,” comes a reply. A video of the confrontation, filmed outside a house in Dallas last spring, soon went viral, with the title “racist woman talking about </w:t>
      </w:r>
      <w:proofErr w:type="spellStart"/>
      <w:r w:rsidRPr="009B201F">
        <w:rPr>
          <w:sz w:val="8"/>
        </w:rPr>
        <w:t>shes</w:t>
      </w:r>
      <w:proofErr w:type="spellEnd"/>
      <w:r w:rsidRPr="009B201F">
        <w:rPr>
          <w:sz w:val="8"/>
        </w:rPr>
        <w:t xml:space="preserve"> </w:t>
      </w:r>
      <w:proofErr w:type="spellStart"/>
      <w:r w:rsidRPr="009B201F">
        <w:rPr>
          <w:sz w:val="8"/>
        </w:rPr>
        <w:t>gonna</w:t>
      </w:r>
      <w:proofErr w:type="spellEnd"/>
      <w:r w:rsidRPr="009B201F">
        <w:rPr>
          <w:sz w:val="8"/>
        </w:rPr>
        <w:t xml:space="preserve"> call ICE ON US FOR SELLING FOOD IN DALLAS WHEN WE HAVE PERMIT.” Within weeks, it had more than 170,000 views. This is the new face of Russian propaganda. </w:t>
      </w:r>
      <w:r w:rsidRPr="009B201F">
        <w:rPr>
          <w:rStyle w:val="StyleUnderline"/>
        </w:rPr>
        <w:t>In 2016, the Kremlin invested heavily in creating memes</w:t>
      </w:r>
      <w:r w:rsidRPr="009B201F">
        <w:rPr>
          <w:sz w:val="8"/>
        </w:rPr>
        <w:t xml:space="preserve"> </w:t>
      </w:r>
      <w:r w:rsidRPr="009B201F">
        <w:rPr>
          <w:rStyle w:val="StyleUnderline"/>
        </w:rPr>
        <w:t>and Facebook ads designed to stoke Americans’ distrust of the electoral system and one another</w:t>
      </w:r>
      <w:r w:rsidRPr="009B201F">
        <w:rPr>
          <w:sz w:val="8"/>
        </w:rPr>
        <w:t xml:space="preserve">. Now, </w:t>
      </w:r>
      <w:r w:rsidRPr="009B201F">
        <w:rPr>
          <w:rStyle w:val="StyleUnderline"/>
        </w:rPr>
        <w:t>after</w:t>
      </w:r>
      <w:r w:rsidRPr="009B201F">
        <w:rPr>
          <w:sz w:val="8"/>
        </w:rPr>
        <w:t xml:space="preserve"> nearly </w:t>
      </w:r>
      <w:r w:rsidRPr="009B201F">
        <w:rPr>
          <w:rStyle w:val="StyleUnderline"/>
        </w:rPr>
        <w:t>four years under a president whose divisive rhetoric and policies have inflamed voter anger on issues such as race, inequality, and his own conduct</w:t>
      </w:r>
      <w:r w:rsidRPr="009B201F">
        <w:rPr>
          <w:sz w:val="8"/>
        </w:rPr>
        <w:t xml:space="preserve">, </w:t>
      </w:r>
      <w:r w:rsidRPr="00237B8F">
        <w:rPr>
          <w:rStyle w:val="StyleUnderline"/>
        </w:rPr>
        <w:t xml:space="preserve">the Russian government </w:t>
      </w:r>
      <w:r w:rsidRPr="009B201F">
        <w:rPr>
          <w:rStyle w:val="StyleUnderline"/>
        </w:rPr>
        <w:t xml:space="preserve">is still interfering, but it </w:t>
      </w:r>
      <w:r w:rsidRPr="00237B8F">
        <w:rPr>
          <w:rStyle w:val="StyleUnderline"/>
        </w:rPr>
        <w:t>doesn’t need to do much creative work anymore</w:t>
      </w:r>
      <w:r w:rsidRPr="009B201F">
        <w:rPr>
          <w:sz w:val="8"/>
        </w:rPr>
        <w:t xml:space="preserve">. The taco-truck video wasn’t fabricated in some St. Petersburg workshop. It was a real video of a real incident, made in America—and all Russia had to do was help it spread with its Twitter trolls. Luckily for the Russians, then, the two current front-runners for the presidency, Donald </w:t>
      </w:r>
      <w:r w:rsidRPr="009B201F">
        <w:rPr>
          <w:rStyle w:val="StyleUnderline"/>
        </w:rPr>
        <w:t>Trump</w:t>
      </w:r>
      <w:r w:rsidRPr="009B201F">
        <w:rPr>
          <w:sz w:val="8"/>
        </w:rPr>
        <w:t xml:space="preserve"> and Bernie Sanders, </w:t>
      </w:r>
      <w:r w:rsidRPr="009B201F">
        <w:rPr>
          <w:rStyle w:val="StyleUnderline"/>
        </w:rPr>
        <w:t>a</w:t>
      </w:r>
      <w:r w:rsidRPr="009B201F">
        <w:rPr>
          <w:sz w:val="8"/>
        </w:rPr>
        <w:t xml:space="preserve">re both </w:t>
      </w:r>
      <w:r w:rsidRPr="00237B8F">
        <w:rPr>
          <w:rStyle w:val="StyleUnderline"/>
        </w:rPr>
        <w:t>polarizing</w:t>
      </w:r>
      <w:r w:rsidRPr="009B201F">
        <w:rPr>
          <w:sz w:val="8"/>
        </w:rPr>
        <w:t xml:space="preserve"> </w:t>
      </w:r>
      <w:r w:rsidRPr="009B201F">
        <w:rPr>
          <w:rStyle w:val="StyleUnderline"/>
        </w:rPr>
        <w:t>figure</w:t>
      </w:r>
      <w:r w:rsidRPr="009B201F">
        <w:rPr>
          <w:sz w:val="8"/>
        </w:rPr>
        <w:t xml:space="preserve">s—and they’re both candidates </w:t>
      </w:r>
      <w:r w:rsidRPr="009B201F">
        <w:rPr>
          <w:rStyle w:val="StyleUnderline"/>
        </w:rPr>
        <w:t>Russian trolls sought to promote in 2016</w:t>
      </w:r>
      <w:r w:rsidRPr="009B201F">
        <w:rPr>
          <w:sz w:val="8"/>
        </w:rPr>
        <w:t xml:space="preserve">, as Special Counsel Robert Mueller </w:t>
      </w:r>
      <w:hyperlink r:id="rId114" w:history="1">
        <w:r w:rsidRPr="009B201F">
          <w:rPr>
            <w:rStyle w:val="Hyperlink"/>
            <w:sz w:val="8"/>
          </w:rPr>
          <w:t>found</w:t>
        </w:r>
      </w:hyperlink>
      <w:r w:rsidRPr="009B201F">
        <w:rPr>
          <w:sz w:val="8"/>
        </w:rPr>
        <w:t xml:space="preserve">. This time, the Democratic field is crowded and squabbling, but it includes no hawkish, long-established Hillary Clinton to tear down. If the election does end up being a Trump-Sanders face-off, one of the Kremlin’s favored candidates from 2016 is guaranteed a win. They are far apart ideologically but nearly equally suited to the Kremlin’s interests, both in being divisive at home and in encouraging U.S. restraint abroad. Both Sanders and Trump profess to want to refocus the U.S. inward—a message that clearly appeals to many Americans. But that doesn’t mean the Russian propaganda machine is slowing down; it’s just aimed at a new target. Darren </w:t>
      </w:r>
      <w:proofErr w:type="spellStart"/>
      <w:r w:rsidRPr="009B201F">
        <w:rPr>
          <w:sz w:val="8"/>
        </w:rPr>
        <w:t>Linvill</w:t>
      </w:r>
      <w:proofErr w:type="spellEnd"/>
      <w:r w:rsidRPr="009B201F">
        <w:rPr>
          <w:sz w:val="8"/>
        </w:rPr>
        <w:t xml:space="preserve">, a Clemson University professor who has studied Russian information operations, told me, “Systems like this don’t tend to stop simply because their reason for being no longer exists. They find new reasons for being.” In this case, building on their 2016 successes and worsening divisions in the United States. </w:t>
      </w:r>
      <w:proofErr w:type="spellStart"/>
      <w:r w:rsidRPr="009B201F">
        <w:rPr>
          <w:sz w:val="8"/>
        </w:rPr>
        <w:t>Linvill</w:t>
      </w:r>
      <w:proofErr w:type="spellEnd"/>
      <w:r w:rsidRPr="009B201F">
        <w:rPr>
          <w:sz w:val="8"/>
        </w:rPr>
        <w:t xml:space="preserve"> offered me a list of reasons the Kremlin still wants to interfere in U.S. politics, despite the fact that </w:t>
      </w:r>
      <w:r w:rsidRPr="009B201F">
        <w:rPr>
          <w:rStyle w:val="StyleUnderline"/>
        </w:rPr>
        <w:t>we’re</w:t>
      </w:r>
      <w:r w:rsidRPr="009B201F">
        <w:rPr>
          <w:sz w:val="8"/>
        </w:rPr>
        <w:t xml:space="preserve"> already </w:t>
      </w:r>
      <w:r w:rsidRPr="009B201F">
        <w:rPr>
          <w:rStyle w:val="StyleUnderline"/>
        </w:rPr>
        <w:t>doing</w:t>
      </w:r>
      <w:r w:rsidRPr="009B201F">
        <w:rPr>
          <w:sz w:val="8"/>
        </w:rPr>
        <w:t xml:space="preserve"> </w:t>
      </w:r>
      <w:r w:rsidRPr="009B201F">
        <w:rPr>
          <w:rStyle w:val="StyleUnderline"/>
        </w:rPr>
        <w:t>such a great job of dividing ourselves.</w:t>
      </w:r>
      <w:r w:rsidRPr="009B201F">
        <w:rPr>
          <w:sz w:val="8"/>
        </w:rPr>
        <w:t xml:space="preserve"> </w:t>
      </w:r>
      <w:r w:rsidRPr="009B201F">
        <w:rPr>
          <w:rStyle w:val="StyleUnderline"/>
        </w:rPr>
        <w:t>Russia’s goals include depressing voter turnout and making it more difficult for the eventual winner to govern by sowing doubts about the electoral process.</w:t>
      </w:r>
      <w:r>
        <w:rPr>
          <w:rStyle w:val="StyleUnderline"/>
        </w:rPr>
        <w:t xml:space="preserve"> </w:t>
      </w:r>
      <w:r w:rsidRPr="009B201F">
        <w:rPr>
          <w:sz w:val="8"/>
        </w:rPr>
        <w:t xml:space="preserve">The Kremlin might also still have a preference for Trump, if only because Russian leaders now know what to expect from him, Alina </w:t>
      </w:r>
      <w:proofErr w:type="spellStart"/>
      <w:r w:rsidRPr="009B201F">
        <w:rPr>
          <w:sz w:val="8"/>
        </w:rPr>
        <w:t>Polyakova</w:t>
      </w:r>
      <w:proofErr w:type="spellEnd"/>
      <w:r w:rsidRPr="009B201F">
        <w:rPr>
          <w:sz w:val="8"/>
        </w:rPr>
        <w:t xml:space="preserve">, the president and CEO of the Center for European Policy Analysis, told me. The New York Times </w:t>
      </w:r>
      <w:hyperlink r:id="rId115" w:history="1">
        <w:r w:rsidRPr="009B201F">
          <w:rPr>
            <w:rStyle w:val="Hyperlink"/>
            <w:sz w:val="8"/>
          </w:rPr>
          <w:t>reported</w:t>
        </w:r>
      </w:hyperlink>
      <w:r w:rsidRPr="009B201F">
        <w:rPr>
          <w:sz w:val="8"/>
        </w:rPr>
        <w:t xml:space="preserve"> after we spoke that intelligence officials told lawmakers, in a briefing last week, that Russia is indeed interfering to help Trump again. The report did not specify exactly how. Then came </w:t>
      </w:r>
      <w:hyperlink r:id="rId116" w:history="1">
        <w:r w:rsidRPr="009B201F">
          <w:rPr>
            <w:rStyle w:val="Hyperlink"/>
            <w:sz w:val="8"/>
          </w:rPr>
          <w:t>reports</w:t>
        </w:r>
      </w:hyperlink>
      <w:r w:rsidRPr="009B201F">
        <w:rPr>
          <w:sz w:val="8"/>
        </w:rPr>
        <w:t xml:space="preserve"> that U.S. officials had briefed Sanders that Russia was interfering on behalf of his campaign—Sanders said that Putin should “stay out of American elections,” in keeping with his position since 2016. No matter what, </w:t>
      </w:r>
      <w:proofErr w:type="spellStart"/>
      <w:r w:rsidRPr="009B201F">
        <w:rPr>
          <w:sz w:val="8"/>
        </w:rPr>
        <w:t>Polyakova</w:t>
      </w:r>
      <w:proofErr w:type="spellEnd"/>
      <w:r w:rsidRPr="009B201F">
        <w:rPr>
          <w:sz w:val="8"/>
        </w:rPr>
        <w:t xml:space="preserve"> said, “a U.S. that’s mired in its own domestic problems and not engaged in the world benefits Moscow.” That’s where the videos come in. </w:t>
      </w:r>
      <w:r w:rsidRPr="00237B8F">
        <w:rPr>
          <w:rStyle w:val="StyleUnderline"/>
        </w:rPr>
        <w:t>Americans are now the chief suppliers of the material that suspected Russia-linked accounts use to stoke anger ahead of U.S. elections</w:t>
      </w:r>
      <w:r w:rsidRPr="009B201F">
        <w:rPr>
          <w:sz w:val="8"/>
        </w:rPr>
        <w:t xml:space="preserve">, </w:t>
      </w:r>
      <w:r w:rsidRPr="009B201F">
        <w:rPr>
          <w:rStyle w:val="StyleUnderline"/>
        </w:rPr>
        <w:t>leaving Russia free to focus on pushing it as far as possible</w:t>
      </w:r>
      <w:r w:rsidRPr="009B201F">
        <w:rPr>
          <w:sz w:val="8"/>
        </w:rPr>
        <w:t xml:space="preserve">. </w:t>
      </w:r>
      <w:proofErr w:type="spellStart"/>
      <w:r w:rsidRPr="009B201F">
        <w:rPr>
          <w:sz w:val="8"/>
        </w:rPr>
        <w:t>Linvill</w:t>
      </w:r>
      <w:proofErr w:type="spellEnd"/>
      <w:r w:rsidRPr="009B201F">
        <w:rPr>
          <w:sz w:val="8"/>
        </w:rPr>
        <w:t xml:space="preserve"> has seen Russian </w:t>
      </w:r>
      <w:r w:rsidRPr="009B201F">
        <w:rPr>
          <w:rStyle w:val="StyleUnderline"/>
        </w:rPr>
        <w:t>trolls shift tactics to become “</w:t>
      </w:r>
      <w:r w:rsidRPr="00237B8F">
        <w:rPr>
          <w:rStyle w:val="StyleUnderline"/>
        </w:rPr>
        <w:t>curators more than creators</w:t>
      </w:r>
      <w:r w:rsidRPr="009B201F">
        <w:rPr>
          <w:sz w:val="8"/>
        </w:rPr>
        <w:t xml:space="preserve">,” with the same goal of </w:t>
      </w:r>
      <w:r w:rsidRPr="009B201F">
        <w:rPr>
          <w:rStyle w:val="StyleUnderline"/>
        </w:rPr>
        <w:t>driving Americans apart</w:t>
      </w:r>
      <w:r w:rsidRPr="009B201F">
        <w:rPr>
          <w:sz w:val="8"/>
        </w:rPr>
        <w:t xml:space="preserve">. “The Russians love those </w:t>
      </w:r>
      <w:r w:rsidRPr="009B201F">
        <w:rPr>
          <w:rStyle w:val="StyleUnderline"/>
        </w:rPr>
        <w:t>videos</w:t>
      </w:r>
      <w:r w:rsidRPr="009B201F">
        <w:rPr>
          <w:sz w:val="8"/>
        </w:rPr>
        <w:t xml:space="preserve">,” he said, “because they </w:t>
      </w:r>
      <w:r w:rsidRPr="00237B8F">
        <w:rPr>
          <w:rStyle w:val="StyleUnderline"/>
        </w:rPr>
        <w:t>function to make us more disgusted with one another</w:t>
      </w:r>
      <w:r w:rsidRPr="009B201F">
        <w:rPr>
          <w:sz w:val="8"/>
        </w:rPr>
        <w:t xml:space="preserve">.” He and a colleague have </w:t>
      </w:r>
      <w:hyperlink r:id="rId117" w:history="1">
        <w:r w:rsidRPr="009B201F">
          <w:rPr>
            <w:rStyle w:val="Hyperlink"/>
            <w:sz w:val="8"/>
          </w:rPr>
          <w:t>traced</w:t>
        </w:r>
      </w:hyperlink>
      <w:r w:rsidRPr="009B201F">
        <w:rPr>
          <w:sz w:val="8"/>
        </w:rPr>
        <w:t xml:space="preserve"> viral tweets about the Dallas incident to Russia-linked accounts that Twitter has since suspended. </w:t>
      </w:r>
      <w:r w:rsidRPr="009B201F">
        <w:rPr>
          <w:rStyle w:val="StyleUnderline"/>
        </w:rPr>
        <w:t xml:space="preserve">America’s largely </w:t>
      </w:r>
      <w:r w:rsidRPr="00237B8F">
        <w:rPr>
          <w:rStyle w:val="StyleUnderline"/>
        </w:rPr>
        <w:t>self-inflicted political condition</w:t>
      </w:r>
      <w:r w:rsidRPr="009B201F">
        <w:rPr>
          <w:rStyle w:val="StyleUnderline"/>
        </w:rPr>
        <w:t xml:space="preserve"> has provided a stunning return on investment for the Russian government</w:t>
      </w:r>
      <w:r w:rsidRPr="009B201F">
        <w:rPr>
          <w:sz w:val="8"/>
        </w:rPr>
        <w:t xml:space="preserve">, which began orchestrating—as far back as 2014—what Mueller later </w:t>
      </w:r>
      <w:hyperlink r:id="rId118" w:history="1">
        <w:r w:rsidRPr="009B201F">
          <w:rPr>
            <w:rStyle w:val="Hyperlink"/>
            <w:sz w:val="8"/>
          </w:rPr>
          <w:t>called</w:t>
        </w:r>
      </w:hyperlink>
      <w:r w:rsidRPr="009B201F">
        <w:rPr>
          <w:sz w:val="8"/>
        </w:rPr>
        <w:t xml:space="preserve"> a conspiracy of “fraud and deceit for the purpose of interfering with the U.S. political and electoral processes,” including the 2016 presidential election. Mueller laid bare the extent of the conspiracy led by a St. Petersburg–based organization called the Internet Research Agency. The IRA was the nerve center of the interference operation; it had hundreds of employees and a budget of millions of dollars dedicated to what it internally referred to as “information warfare” against America, with Facebook ads, fake Twitter personas, and even efforts to organize real-world protests. Meanwhile, the irony is that </w:t>
      </w:r>
      <w:r w:rsidRPr="009B201F">
        <w:rPr>
          <w:rStyle w:val="StyleUnderline"/>
        </w:rPr>
        <w:t>the specter of Russian interference itself has become a tool to discredit political enemies online</w:t>
      </w:r>
      <w:r w:rsidRPr="009B201F">
        <w:rPr>
          <w:sz w:val="8"/>
        </w:rPr>
        <w:t>. “</w:t>
      </w:r>
      <w:r w:rsidRPr="009B201F">
        <w:rPr>
          <w:rStyle w:val="StyleUnderline"/>
        </w:rPr>
        <w:t>The biggest effect</w:t>
      </w:r>
      <w:r w:rsidRPr="009B201F">
        <w:rPr>
          <w:sz w:val="8"/>
        </w:rPr>
        <w:t xml:space="preserve"> that I think foreign disinformation has had on our conversations </w:t>
      </w:r>
      <w:r w:rsidRPr="009B201F">
        <w:rPr>
          <w:rStyle w:val="StyleUnderline"/>
        </w:rPr>
        <w:t xml:space="preserve">is the perception that if someone disagrees with you, </w:t>
      </w:r>
      <w:r w:rsidRPr="00237B8F">
        <w:rPr>
          <w:rStyle w:val="StyleUnderline"/>
        </w:rPr>
        <w:t>they’re a Russian troll</w:t>
      </w:r>
      <w:r w:rsidRPr="009B201F">
        <w:rPr>
          <w:sz w:val="8"/>
        </w:rPr>
        <w:t xml:space="preserve">,” </w:t>
      </w:r>
      <w:proofErr w:type="spellStart"/>
      <w:r w:rsidRPr="009B201F">
        <w:rPr>
          <w:sz w:val="8"/>
        </w:rPr>
        <w:t>Linvill</w:t>
      </w:r>
      <w:proofErr w:type="spellEnd"/>
      <w:r w:rsidRPr="009B201F">
        <w:rPr>
          <w:sz w:val="8"/>
        </w:rPr>
        <w:t xml:space="preserve"> said. “When, in fact, they probably just are somebody that disagrees with you.” Twitter, for instance, at one point </w:t>
      </w:r>
      <w:hyperlink r:id="rId119" w:history="1">
        <w:r w:rsidRPr="009B201F">
          <w:rPr>
            <w:rStyle w:val="Hyperlink"/>
            <w:sz w:val="8"/>
          </w:rPr>
          <w:t>suspended</w:t>
        </w:r>
      </w:hyperlink>
      <w:r w:rsidRPr="009B201F">
        <w:rPr>
          <w:sz w:val="8"/>
        </w:rPr>
        <w:t xml:space="preserve"> an account supportive of the Black Lives Matter movement as a suspected Russian troll. Wired later identified the user: an American living in Florida. The IRA was already setting up fake social-media accounts and sending operatives to the United States two years before the 2016 election. It operated English-language Twitter accounts that circulated made-up news stories—about a salmonella outbreak in New York, for instance, and a chemical explosion in Louisiana, neither of which had happened, </w:t>
      </w:r>
      <w:proofErr w:type="spellStart"/>
      <w:r w:rsidRPr="009B201F">
        <w:rPr>
          <w:sz w:val="8"/>
        </w:rPr>
        <w:t>Linvill</w:t>
      </w:r>
      <w:proofErr w:type="spellEnd"/>
      <w:r w:rsidRPr="009B201F">
        <w:rPr>
          <w:sz w:val="8"/>
        </w:rPr>
        <w:t xml:space="preserve"> said. These days, </w:t>
      </w:r>
      <w:r w:rsidRPr="009B201F">
        <w:rPr>
          <w:rStyle w:val="StyleUnderline"/>
        </w:rPr>
        <w:t>Russian internet operatives barely deal in outright fabricated news stories</w:t>
      </w:r>
      <w:r w:rsidRPr="009B201F">
        <w:rPr>
          <w:sz w:val="8"/>
        </w:rPr>
        <w:t>, he said, and those early efforts failed because they were easily debunked. When the campaign started, the IRA wasn’t focused on supporting any particular candidate so much as targeting Clinton. This meant boosting not only Trump (</w:t>
      </w:r>
      <w:hyperlink r:id="rId120" w:history="1">
        <w:r w:rsidRPr="009B201F">
          <w:rPr>
            <w:rStyle w:val="Hyperlink"/>
            <w:sz w:val="8"/>
          </w:rPr>
          <w:t>by establishing</w:t>
        </w:r>
      </w:hyperlink>
      <w:r w:rsidRPr="009B201F">
        <w:rPr>
          <w:sz w:val="8"/>
        </w:rPr>
        <w:t xml:space="preserve"> Facebook accounts such as “Clinton </w:t>
      </w:r>
      <w:proofErr w:type="spellStart"/>
      <w:r w:rsidRPr="009B201F">
        <w:rPr>
          <w:sz w:val="8"/>
        </w:rPr>
        <w:t>FRAUDation</w:t>
      </w:r>
      <w:proofErr w:type="spellEnd"/>
      <w:r w:rsidRPr="009B201F">
        <w:rPr>
          <w:sz w:val="8"/>
        </w:rPr>
        <w:t>” and “</w:t>
      </w:r>
      <w:proofErr w:type="spellStart"/>
      <w:r w:rsidRPr="009B201F">
        <w:rPr>
          <w:sz w:val="8"/>
        </w:rPr>
        <w:t>Trumpsters</w:t>
      </w:r>
      <w:proofErr w:type="spellEnd"/>
      <w:r w:rsidRPr="009B201F">
        <w:rPr>
          <w:sz w:val="8"/>
        </w:rPr>
        <w:t xml:space="preserve"> United”) but also, incongruously, Sanders. (A BuzzFeed investigation found one Russian Tumblr account, 4mysquad, that </w:t>
      </w:r>
      <w:hyperlink r:id="rId121" w:history="1">
        <w:r w:rsidRPr="009B201F">
          <w:rPr>
            <w:rStyle w:val="Hyperlink"/>
            <w:sz w:val="8"/>
          </w:rPr>
          <w:t>posed</w:t>
        </w:r>
      </w:hyperlink>
      <w:r w:rsidRPr="009B201F">
        <w:rPr>
          <w:sz w:val="8"/>
        </w:rPr>
        <w:t xml:space="preserve"> as a black activist and celebrated Sanders as “not some old White man who just decided that #BlackLivesMatter yesterday. He’s BEEN fighting.”) Mueller later found that the clear preference for Trump developed over time. Mueller’s investigation led to indictments of some IRA operatives—which meant little, since they were in Russia, beyond the reach of American law, and turning their attention to the 2018 midterm elections. </w:t>
      </w:r>
      <w:r w:rsidRPr="009B201F">
        <w:rPr>
          <w:rStyle w:val="StyleUnderline"/>
        </w:rPr>
        <w:t>The organization</w:t>
      </w:r>
      <w:r w:rsidRPr="009B201F">
        <w:rPr>
          <w:sz w:val="8"/>
        </w:rPr>
        <w:t xml:space="preserve"> was still creating memes, and it got an even bigger budget, according to Graham </w:t>
      </w:r>
      <w:proofErr w:type="spellStart"/>
      <w:r w:rsidRPr="009B201F">
        <w:rPr>
          <w:sz w:val="8"/>
        </w:rPr>
        <w:t>Brookie</w:t>
      </w:r>
      <w:proofErr w:type="spellEnd"/>
      <w:r w:rsidRPr="009B201F">
        <w:rPr>
          <w:sz w:val="8"/>
        </w:rPr>
        <w:t xml:space="preserve">, the director of the Digital Forensic Research Lab at the Atlantic Council think tank. But it also </w:t>
      </w:r>
      <w:r w:rsidRPr="009B201F">
        <w:rPr>
          <w:rStyle w:val="StyleUnderline"/>
        </w:rPr>
        <w:t>began using more of what Americans themselves were putting on the internet</w:t>
      </w:r>
      <w:r w:rsidRPr="009B201F">
        <w:rPr>
          <w:sz w:val="8"/>
        </w:rPr>
        <w:t xml:space="preserve">, </w:t>
      </w:r>
      <w:r w:rsidRPr="009B201F">
        <w:rPr>
          <w:rStyle w:val="StyleUnderline"/>
        </w:rPr>
        <w:t xml:space="preserve">seizing on divisive debates about </w:t>
      </w:r>
      <w:r w:rsidRPr="00237B8F">
        <w:rPr>
          <w:rStyle w:val="StyleUnderline"/>
        </w:rPr>
        <w:t>immigration, gun control</w:t>
      </w:r>
      <w:r w:rsidRPr="009B201F">
        <w:rPr>
          <w:rStyle w:val="StyleUnderline"/>
        </w:rPr>
        <w:t xml:space="preserve">, and </w:t>
      </w:r>
      <w:r w:rsidRPr="00237B8F">
        <w:rPr>
          <w:rStyle w:val="StyleUnderline"/>
        </w:rPr>
        <w:t>police shootings of unarmed black men</w:t>
      </w:r>
      <w:r w:rsidRPr="009B201F">
        <w:rPr>
          <w:rStyle w:val="StyleUnderline"/>
        </w:rPr>
        <w:t>, using real news stories to highlight genuine anger and dysfunction in American politics.</w:t>
      </w:r>
      <w:r>
        <w:rPr>
          <w:rStyle w:val="StyleUnderline"/>
        </w:rPr>
        <w:t xml:space="preserve"> </w:t>
      </w:r>
      <w:r w:rsidRPr="009B201F">
        <w:rPr>
          <w:sz w:val="8"/>
        </w:rPr>
        <w:t xml:space="preserve">Now, in 2020, the president and his </w:t>
      </w:r>
      <w:r w:rsidRPr="009B201F">
        <w:rPr>
          <w:rStyle w:val="StyleUnderline"/>
        </w:rPr>
        <w:t>political rivals have spent years locked in battle over things such as the Mueller investigation, impeachment, and America’s very institutions and role in the world</w:t>
      </w:r>
      <w:r w:rsidRPr="00237B8F">
        <w:rPr>
          <w:rStyle w:val="StyleUnderline"/>
        </w:rPr>
        <w:t>. Russian trolls can largely just watch Americans fight among themselves</w:t>
      </w:r>
      <w:r w:rsidRPr="009B201F">
        <w:rPr>
          <w:sz w:val="8"/>
        </w:rPr>
        <w:t xml:space="preserve">, and use fictitious Twitter personas to offer vigorous encouragement, as they did with the taco-truck video. </w:t>
      </w:r>
      <w:r w:rsidRPr="009B201F">
        <w:rPr>
          <w:rStyle w:val="StyleUnderline"/>
        </w:rPr>
        <w:t>They will keep prodding the same bruises in American society</w:t>
      </w:r>
      <w:r w:rsidRPr="009B201F">
        <w:rPr>
          <w:sz w:val="8"/>
        </w:rPr>
        <w:t xml:space="preserve">, or encouraging cries of electoral fraud if there’s a contested Democratic primary or a tight general election. </w:t>
      </w:r>
      <w:r w:rsidRPr="00237B8F">
        <w:rPr>
          <w:rStyle w:val="StyleUnderline"/>
        </w:rPr>
        <w:t>The U.S. doesn’t need Russians to erode faith in its elections</w:t>
      </w:r>
      <w:r w:rsidRPr="009B201F">
        <w:rPr>
          <w:sz w:val="8"/>
        </w:rPr>
        <w:t xml:space="preserve">—one </w:t>
      </w:r>
      <w:r w:rsidRPr="009B201F">
        <w:rPr>
          <w:rStyle w:val="StyleUnderline"/>
        </w:rPr>
        <w:t>buggy app at the Iowa caucus did that just fine</w:t>
      </w:r>
      <w:r w:rsidRPr="009B201F">
        <w:rPr>
          <w:sz w:val="8"/>
        </w:rPr>
        <w:t xml:space="preserve">, </w:t>
      </w:r>
      <w:r w:rsidRPr="009B201F">
        <w:rPr>
          <w:rStyle w:val="StyleUnderline"/>
        </w:rPr>
        <w:t>prompting the president’s campaign</w:t>
      </w:r>
      <w:r w:rsidRPr="009B201F">
        <w:rPr>
          <w:sz w:val="8"/>
        </w:rPr>
        <w:t xml:space="preserve"> </w:t>
      </w:r>
      <w:r w:rsidRPr="009B201F">
        <w:rPr>
          <w:rStyle w:val="StyleUnderline"/>
        </w:rPr>
        <w:t>manager</w:t>
      </w:r>
      <w:r>
        <w:rPr>
          <w:rStyle w:val="StyleUnderline"/>
        </w:rPr>
        <w:t xml:space="preserve"> </w:t>
      </w:r>
      <w:hyperlink r:id="rId122" w:history="1">
        <w:r w:rsidRPr="009B201F">
          <w:rPr>
            <w:rStyle w:val="StyleUnderline"/>
          </w:rPr>
          <w:t>to wonder</w:t>
        </w:r>
      </w:hyperlink>
      <w:r w:rsidRPr="009B201F">
        <w:rPr>
          <w:sz w:val="8"/>
        </w:rPr>
        <w:t xml:space="preserve"> on Twitter </w:t>
      </w:r>
      <w:r w:rsidRPr="009B201F">
        <w:rPr>
          <w:rStyle w:val="StyleUnderline"/>
        </w:rPr>
        <w:t>whether the caucus had been “</w:t>
      </w:r>
      <w:r w:rsidRPr="00237B8F">
        <w:rPr>
          <w:rStyle w:val="StyleUnderline"/>
        </w:rPr>
        <w:t>rigged</w:t>
      </w:r>
      <w:r w:rsidRPr="009B201F">
        <w:rPr>
          <w:sz w:val="8"/>
        </w:rPr>
        <w:t xml:space="preserve">.” </w:t>
      </w:r>
      <w:r w:rsidRPr="009B201F">
        <w:rPr>
          <w:rStyle w:val="StyleUnderline"/>
        </w:rPr>
        <w:t>Trump is both a cause and an effect of existing American</w:t>
      </w:r>
      <w:r>
        <w:rPr>
          <w:rStyle w:val="StyleUnderline"/>
        </w:rPr>
        <w:t xml:space="preserve"> </w:t>
      </w:r>
      <w:hyperlink r:id="rId123" w:history="1">
        <w:r w:rsidRPr="009B201F">
          <w:rPr>
            <w:rStyle w:val="StyleUnderline"/>
          </w:rPr>
          <w:t>lack of faith</w:t>
        </w:r>
      </w:hyperlink>
      <w:r>
        <w:rPr>
          <w:rStyle w:val="StyleUnderline"/>
        </w:rPr>
        <w:t xml:space="preserve"> </w:t>
      </w:r>
      <w:r w:rsidRPr="009B201F">
        <w:rPr>
          <w:rStyle w:val="StyleUnderline"/>
        </w:rPr>
        <w:t>in institutions, which he encourages with frequent reference to the “deep state</w:t>
      </w:r>
      <w:r w:rsidRPr="009B201F">
        <w:rPr>
          <w:sz w:val="8"/>
        </w:rPr>
        <w:t xml:space="preserve">.” And Sanders gets authentic support for his criticism of political and economic elites, which the Russia-linked accounts also promote. Even as the U.S. by virtue of its political divisions has made Russia’s job easier in some ways, it has made Russian operations more difficult in others. The Mueller investigation and congressional scrutiny have made people more aware of Russia’s activities since 2016, </w:t>
      </w:r>
      <w:proofErr w:type="spellStart"/>
      <w:r w:rsidRPr="009B201F">
        <w:rPr>
          <w:sz w:val="8"/>
        </w:rPr>
        <w:t>Brookie</w:t>
      </w:r>
      <w:proofErr w:type="spellEnd"/>
      <w:r w:rsidRPr="009B201F">
        <w:rPr>
          <w:sz w:val="8"/>
        </w:rPr>
        <w:t xml:space="preserve"> said. Social-media companies such as Twitter and Facebook have grown more active at suspending suspicious accounts—even to the point of accidentally suspending real people spreading polarizing messages. Still, although </w:t>
      </w:r>
      <w:proofErr w:type="spellStart"/>
      <w:r w:rsidRPr="009B201F">
        <w:rPr>
          <w:sz w:val="8"/>
        </w:rPr>
        <w:t>Brookie</w:t>
      </w:r>
      <w:proofErr w:type="spellEnd"/>
      <w:r w:rsidRPr="009B201F">
        <w:rPr>
          <w:sz w:val="8"/>
        </w:rPr>
        <w:t xml:space="preserve"> didn’t want to understate the threat of Russian interference, he maintained that </w:t>
      </w:r>
      <w:r w:rsidRPr="00237B8F">
        <w:rPr>
          <w:rStyle w:val="StyleUnderline"/>
        </w:rPr>
        <w:t>American domestic disinformation is worse than anything the IRA could do</w:t>
      </w:r>
      <w:r w:rsidRPr="009B201F">
        <w:rPr>
          <w:sz w:val="8"/>
        </w:rPr>
        <w:t>. Of the Russians at this point, he said: “</w:t>
      </w:r>
      <w:r w:rsidRPr="009B201F">
        <w:rPr>
          <w:rStyle w:val="StyleUnderline"/>
        </w:rPr>
        <w:t>They could spike the football and say, ‘Mission accomplished.’”</w:t>
      </w:r>
    </w:p>
    <w:p w14:paraId="2EB210A1" w14:textId="77777777" w:rsidR="000B409E" w:rsidRPr="006831DE" w:rsidRDefault="000B409E" w:rsidP="000B409E">
      <w:pPr>
        <w:pStyle w:val="Heading4"/>
      </w:pPr>
      <w:r w:rsidRPr="006831DE">
        <w:t xml:space="preserve">Political polarization is inevitable </w:t>
      </w:r>
      <w:r w:rsidRPr="006831DE">
        <w:rPr>
          <w:u w:val="single"/>
        </w:rPr>
        <w:t>and</w:t>
      </w:r>
      <w:r w:rsidRPr="006831DE">
        <w:t xml:space="preserve"> thumps the link</w:t>
      </w:r>
    </w:p>
    <w:p w14:paraId="0034A9AA" w14:textId="77777777" w:rsidR="000B409E" w:rsidRPr="006831DE" w:rsidRDefault="000B409E" w:rsidP="000B409E">
      <w:r w:rsidRPr="006831DE">
        <w:rPr>
          <w:rStyle w:val="Style13ptBold"/>
        </w:rPr>
        <w:t>Ross, '19</w:t>
      </w:r>
      <w:r w:rsidRPr="006831DE">
        <w:t xml:space="preserve"> (Elizabeth Ross is the senior producer of Innovation Hub, "America's polarized politics may be here to stay," The World from PRX, 6-3-2019, https://www.pri.org/stories/2019-06-03/americas-polarized-politics-may-be-here-stay, accessed 6-30-2020, </w:t>
      </w:r>
      <w:proofErr w:type="spellStart"/>
      <w:r w:rsidRPr="006831DE">
        <w:t>SShaf</w:t>
      </w:r>
      <w:proofErr w:type="spellEnd"/>
      <w:r w:rsidRPr="006831DE">
        <w:t>)</w:t>
      </w:r>
    </w:p>
    <w:p w14:paraId="7F5D8292" w14:textId="0C225660" w:rsidR="000B409E" w:rsidRDefault="000B409E" w:rsidP="000B409E">
      <w:pPr>
        <w:rPr>
          <w:sz w:val="8"/>
        </w:rPr>
      </w:pPr>
      <w:r w:rsidRPr="006831DE">
        <w:rPr>
          <w:sz w:val="8"/>
        </w:rPr>
        <w:t xml:space="preserve">In the mid-twentieth century, Americans tended to be divided over important but mundane political issues, such as how big government should be or what kinds of social services it should provide. But </w:t>
      </w:r>
      <w:r w:rsidRPr="006831DE">
        <w:rPr>
          <w:rStyle w:val="StyleUnderline"/>
        </w:rPr>
        <w:t>there has been a</w:t>
      </w:r>
      <w:r w:rsidRPr="006831DE">
        <w:rPr>
          <w:sz w:val="8"/>
        </w:rPr>
        <w:t xml:space="preserve"> significant shift and </w:t>
      </w:r>
      <w:r w:rsidRPr="00237B8F">
        <w:rPr>
          <w:rStyle w:val="StyleUnderline"/>
        </w:rPr>
        <w:t>growing animosity</w:t>
      </w:r>
      <w:r w:rsidRPr="006831DE">
        <w:rPr>
          <w:sz w:val="8"/>
        </w:rPr>
        <w:t xml:space="preserve"> </w:t>
      </w:r>
      <w:r w:rsidRPr="006831DE">
        <w:rPr>
          <w:rStyle w:val="StyleUnderline"/>
        </w:rPr>
        <w:t>in recent decades as voters have become less concerned with</w:t>
      </w:r>
      <w:r w:rsidRPr="006831DE">
        <w:rPr>
          <w:sz w:val="8"/>
        </w:rPr>
        <w:t xml:space="preserve"> what </w:t>
      </w:r>
      <w:r w:rsidRPr="006831DE">
        <w:rPr>
          <w:rStyle w:val="StyleUnderline"/>
        </w:rPr>
        <w:t>government</w:t>
      </w:r>
      <w:r w:rsidRPr="006831DE">
        <w:rPr>
          <w:sz w:val="8"/>
        </w:rPr>
        <w:t xml:space="preserve"> does </w:t>
      </w:r>
      <w:r w:rsidRPr="006831DE">
        <w:rPr>
          <w:rStyle w:val="StyleUnderline"/>
        </w:rPr>
        <w:t>and</w:t>
      </w:r>
      <w:r w:rsidRPr="006831DE">
        <w:rPr>
          <w:sz w:val="8"/>
        </w:rPr>
        <w:t xml:space="preserve"> much </w:t>
      </w:r>
      <w:r w:rsidRPr="006831DE">
        <w:rPr>
          <w:rStyle w:val="StyleUnderline"/>
        </w:rPr>
        <w:t>more interested in politicians</w:t>
      </w:r>
      <w:r w:rsidRPr="006831DE">
        <w:rPr>
          <w:sz w:val="8"/>
        </w:rPr>
        <w:t xml:space="preserve"> they believe represent who they are, according to Marc Hetherington, professor of political science at the University of North Carolina. “The thing that’s interesting about </w:t>
      </w:r>
      <w:r w:rsidRPr="006831DE">
        <w:rPr>
          <w:rStyle w:val="StyleUnderline"/>
        </w:rPr>
        <w:t>this new divide</w:t>
      </w:r>
      <w:r w:rsidRPr="006831DE">
        <w:rPr>
          <w:sz w:val="8"/>
        </w:rPr>
        <w:t xml:space="preserve"> — and it </w:t>
      </w:r>
      <w:r w:rsidRPr="00237B8F">
        <w:rPr>
          <w:rStyle w:val="StyleUnderline"/>
        </w:rPr>
        <w:t>starts</w:t>
      </w:r>
      <w:r w:rsidRPr="006831DE">
        <w:rPr>
          <w:sz w:val="8"/>
        </w:rPr>
        <w:t xml:space="preserve"> </w:t>
      </w:r>
      <w:r w:rsidRPr="006831DE">
        <w:rPr>
          <w:rStyle w:val="StyleUnderline"/>
        </w:rPr>
        <w:t>with race</w:t>
      </w:r>
      <w:r w:rsidRPr="006831DE">
        <w:rPr>
          <w:sz w:val="8"/>
        </w:rPr>
        <w:t xml:space="preserve">, </w:t>
      </w:r>
      <w:r w:rsidRPr="006831DE">
        <w:rPr>
          <w:rStyle w:val="StyleUnderline"/>
        </w:rPr>
        <w:t>and</w:t>
      </w:r>
      <w:r w:rsidRPr="006831DE">
        <w:rPr>
          <w:sz w:val="8"/>
        </w:rPr>
        <w:t xml:space="preserve"> we </w:t>
      </w:r>
      <w:r w:rsidRPr="006831DE">
        <w:rPr>
          <w:rStyle w:val="StyleUnderline"/>
        </w:rPr>
        <w:t xml:space="preserve">end up with gender and sexual orientation </w:t>
      </w:r>
      <w:r w:rsidRPr="006831DE">
        <w:rPr>
          <w:sz w:val="8"/>
        </w:rPr>
        <w:t xml:space="preserve">and our stance that we take towards our adversaries — it’s not just about politics,” he said. </w:t>
      </w:r>
      <w:r w:rsidRPr="006831DE">
        <w:rPr>
          <w:rStyle w:val="StyleUnderline"/>
        </w:rPr>
        <w:t>The battle lines are drawn over the “things that are really</w:t>
      </w:r>
      <w:r w:rsidRPr="006831DE">
        <w:rPr>
          <w:sz w:val="8"/>
        </w:rPr>
        <w:t xml:space="preserve">, really </w:t>
      </w:r>
      <w:r w:rsidRPr="006831DE">
        <w:rPr>
          <w:rStyle w:val="StyleUnderline"/>
        </w:rPr>
        <w:t>important to people</w:t>
      </w:r>
      <w:r w:rsidRPr="006831DE">
        <w:rPr>
          <w:sz w:val="8"/>
        </w:rPr>
        <w:t xml:space="preserve"> — the things that they feel </w:t>
      </w:r>
      <w:r w:rsidRPr="00237B8F">
        <w:rPr>
          <w:rStyle w:val="StyleUnderline"/>
        </w:rPr>
        <w:t>in their guts</w:t>
      </w:r>
      <w:r w:rsidRPr="006831DE">
        <w:rPr>
          <w:sz w:val="8"/>
        </w:rPr>
        <w:t xml:space="preserve"> as opposed to think about in their head,” he added. </w:t>
      </w:r>
      <w:r w:rsidRPr="006831DE">
        <w:rPr>
          <w:rStyle w:val="StyleUnderline"/>
        </w:rPr>
        <w:t>The current partisan divide</w:t>
      </w:r>
      <w:r w:rsidRPr="006831DE">
        <w:rPr>
          <w:sz w:val="8"/>
        </w:rPr>
        <w:t xml:space="preserve"> between Democrats and Republicans </w:t>
      </w:r>
      <w:r w:rsidRPr="006831DE">
        <w:rPr>
          <w:rStyle w:val="StyleUnderline"/>
        </w:rPr>
        <w:t>has its roots in the</w:t>
      </w:r>
      <w:r w:rsidRPr="006831DE">
        <w:rPr>
          <w:sz w:val="8"/>
        </w:rPr>
        <w:t xml:space="preserve"> cultural upheaval of the 19</w:t>
      </w:r>
      <w:r w:rsidRPr="006831DE">
        <w:rPr>
          <w:rStyle w:val="StyleUnderline"/>
        </w:rPr>
        <w:t>60s</w:t>
      </w:r>
      <w:r w:rsidRPr="006831DE">
        <w:rPr>
          <w:sz w:val="8"/>
        </w:rPr>
        <w:t xml:space="preserve">, Hetherington said. Nowadays, political preferences are a reflection of voters’ values, their morals and whether they consider the world to be a safe or a dangerous place, as Hetherington lays out in his book “Prius or Pickup?: How the Answers to Four Simple Questions Explain America's Great Divide,” which he co-authored with Jonathan </w:t>
      </w:r>
      <w:proofErr w:type="spellStart"/>
      <w:r w:rsidRPr="006831DE">
        <w:rPr>
          <w:sz w:val="8"/>
        </w:rPr>
        <w:t>Weiler</w:t>
      </w:r>
      <w:proofErr w:type="spellEnd"/>
      <w:r w:rsidRPr="006831DE">
        <w:rPr>
          <w:sz w:val="8"/>
        </w:rPr>
        <w:t xml:space="preserve">. As our politics have become more personal, and </w:t>
      </w:r>
      <w:r w:rsidRPr="006831DE">
        <w:rPr>
          <w:rStyle w:val="StyleUnderline"/>
        </w:rPr>
        <w:t>the two sides have become increasingly estranged from each other</w:t>
      </w:r>
      <w:r w:rsidRPr="006831DE">
        <w:rPr>
          <w:sz w:val="8"/>
        </w:rPr>
        <w:t>, the consequences have not been pretty. “</w:t>
      </w:r>
      <w:r w:rsidRPr="00237B8F">
        <w:rPr>
          <w:rStyle w:val="StyleUnderline"/>
        </w:rPr>
        <w:t>We develop these caricatures of the other side</w:t>
      </w:r>
      <w:r w:rsidRPr="006831DE">
        <w:rPr>
          <w:sz w:val="8"/>
        </w:rPr>
        <w:t>. They’re just not like us and, not only are they not like us in politics, they don’t drive the right car, they don’t drink the right coffee, they don’t drink the right beer, they don’t eat the right food,” explained Hetherington. “</w:t>
      </w:r>
      <w:r w:rsidRPr="006831DE">
        <w:rPr>
          <w:rStyle w:val="StyleUnderline"/>
        </w:rPr>
        <w:t>It’s like a bad relationship</w:t>
      </w:r>
      <w:r w:rsidRPr="006831DE">
        <w:rPr>
          <w:sz w:val="8"/>
        </w:rPr>
        <w:t xml:space="preserve">. </w:t>
      </w:r>
      <w:r w:rsidRPr="006831DE">
        <w:rPr>
          <w:rStyle w:val="StyleUnderline"/>
        </w:rPr>
        <w:t>We</w:t>
      </w:r>
      <w:r w:rsidRPr="006831DE">
        <w:rPr>
          <w:sz w:val="8"/>
        </w:rPr>
        <w:t xml:space="preserve"> just </w:t>
      </w:r>
      <w:r w:rsidRPr="006831DE">
        <w:rPr>
          <w:rStyle w:val="StyleUnderline"/>
        </w:rPr>
        <w:t>don’t</w:t>
      </w:r>
      <w:r w:rsidRPr="006831DE">
        <w:rPr>
          <w:sz w:val="8"/>
        </w:rPr>
        <w:t xml:space="preserve"> </w:t>
      </w:r>
      <w:r w:rsidRPr="006831DE">
        <w:rPr>
          <w:rStyle w:val="StyleUnderline"/>
        </w:rPr>
        <w:t>have anything in common</w:t>
      </w:r>
      <w:r w:rsidRPr="006831DE">
        <w:rPr>
          <w:sz w:val="8"/>
        </w:rPr>
        <w:t xml:space="preserve"> with each other anymore.” </w:t>
      </w:r>
      <w:r w:rsidRPr="006831DE">
        <w:rPr>
          <w:rStyle w:val="StyleUnderline"/>
        </w:rPr>
        <w:t xml:space="preserve">It seems </w:t>
      </w:r>
      <w:r w:rsidRPr="00237B8F">
        <w:rPr>
          <w:rStyle w:val="StyleUnderline"/>
        </w:rPr>
        <w:t>unlikely</w:t>
      </w:r>
      <w:r w:rsidRPr="006831DE">
        <w:rPr>
          <w:sz w:val="8"/>
        </w:rPr>
        <w:t xml:space="preserve"> that </w:t>
      </w:r>
      <w:r w:rsidRPr="006831DE">
        <w:rPr>
          <w:rStyle w:val="StyleUnderline"/>
        </w:rPr>
        <w:t>this</w:t>
      </w:r>
      <w:r w:rsidRPr="006831DE">
        <w:rPr>
          <w:sz w:val="8"/>
        </w:rPr>
        <w:t xml:space="preserve"> deeply </w:t>
      </w:r>
      <w:r w:rsidRPr="00237B8F">
        <w:rPr>
          <w:rStyle w:val="StyleUnderline"/>
        </w:rPr>
        <w:t>troubled relationship will improve</w:t>
      </w:r>
      <w:r w:rsidRPr="006831DE">
        <w:rPr>
          <w:sz w:val="8"/>
        </w:rPr>
        <w:t xml:space="preserve"> in the run-up to the 2020 presidential election </w:t>
      </w:r>
      <w:r w:rsidRPr="006831DE">
        <w:rPr>
          <w:rStyle w:val="StyleUnderline"/>
        </w:rPr>
        <w:t>when you look at data</w:t>
      </w:r>
      <w:r w:rsidRPr="006831DE">
        <w:rPr>
          <w:sz w:val="8"/>
        </w:rPr>
        <w:t xml:space="preserve"> from the Pew Research Center. It shows that </w:t>
      </w:r>
      <w:r w:rsidRPr="006831DE">
        <w:rPr>
          <w:rStyle w:val="StyleUnderline"/>
        </w:rPr>
        <w:t>polarization “reached record levels during</w:t>
      </w:r>
      <w:r w:rsidRPr="006831DE">
        <w:rPr>
          <w:sz w:val="8"/>
        </w:rPr>
        <w:t xml:space="preserve"> Barack </w:t>
      </w:r>
      <w:r w:rsidRPr="006831DE">
        <w:rPr>
          <w:rStyle w:val="StyleUnderline"/>
        </w:rPr>
        <w:t>Obama’s presidency</w:t>
      </w:r>
      <w:r w:rsidRPr="006831DE">
        <w:rPr>
          <w:sz w:val="8"/>
        </w:rPr>
        <w:t xml:space="preserve">” </w:t>
      </w:r>
      <w:r w:rsidRPr="006831DE">
        <w:rPr>
          <w:rStyle w:val="StyleUnderline"/>
        </w:rPr>
        <w:t>and</w:t>
      </w:r>
      <w:r w:rsidRPr="006831DE">
        <w:rPr>
          <w:sz w:val="8"/>
        </w:rPr>
        <w:t xml:space="preserve"> that </w:t>
      </w:r>
      <w:r w:rsidRPr="006831DE">
        <w:rPr>
          <w:rStyle w:val="StyleUnderline"/>
        </w:rPr>
        <w:t>voters became even more divided</w:t>
      </w:r>
      <w:r w:rsidRPr="006831DE">
        <w:rPr>
          <w:sz w:val="8"/>
        </w:rPr>
        <w:t xml:space="preserve"> along partisan lines </w:t>
      </w:r>
      <w:r w:rsidRPr="006831DE">
        <w:rPr>
          <w:rStyle w:val="StyleUnderline"/>
        </w:rPr>
        <w:t>during</w:t>
      </w:r>
      <w:r w:rsidRPr="006831DE">
        <w:rPr>
          <w:sz w:val="8"/>
        </w:rPr>
        <w:t xml:space="preserve"> President Donald </w:t>
      </w:r>
      <w:r w:rsidRPr="006831DE">
        <w:rPr>
          <w:rStyle w:val="StyleUnderline"/>
        </w:rPr>
        <w:t>Trump’s first year</w:t>
      </w:r>
      <w:r w:rsidRPr="006831DE">
        <w:rPr>
          <w:sz w:val="8"/>
        </w:rPr>
        <w:t xml:space="preserve"> in office.</w:t>
      </w:r>
      <w:r w:rsidRPr="006831DE">
        <w:rPr>
          <w:rStyle w:val="StyleUnderline"/>
        </w:rPr>
        <w:t xml:space="preserve"> </w:t>
      </w:r>
      <w:r w:rsidRPr="006831DE">
        <w:rPr>
          <w:sz w:val="8"/>
        </w:rPr>
        <w:t xml:space="preserve">Lilliana Mason, the author of “Uncivil Agreement: How Politics Became Our Identity,” argues that </w:t>
      </w:r>
      <w:r w:rsidRPr="006831DE">
        <w:rPr>
          <w:rStyle w:val="StyleUnderline"/>
        </w:rPr>
        <w:t>Trump’s</w:t>
      </w:r>
      <w:r w:rsidRPr="006831DE">
        <w:rPr>
          <w:sz w:val="8"/>
        </w:rPr>
        <w:t xml:space="preserve"> first presidential </w:t>
      </w:r>
      <w:r w:rsidRPr="006831DE">
        <w:rPr>
          <w:rStyle w:val="StyleUnderline"/>
        </w:rPr>
        <w:t xml:space="preserve">campaign was “rooted in </w:t>
      </w:r>
      <w:r w:rsidRPr="006831DE">
        <w:rPr>
          <w:sz w:val="8"/>
        </w:rPr>
        <w:t xml:space="preserve">identity and </w:t>
      </w:r>
      <w:r w:rsidRPr="006831DE">
        <w:rPr>
          <w:rStyle w:val="StyleUnderline"/>
        </w:rPr>
        <w:t>intergroup competition</w:t>
      </w:r>
      <w:r w:rsidRPr="006831DE">
        <w:rPr>
          <w:sz w:val="8"/>
        </w:rPr>
        <w:t xml:space="preserve">” and that his </w:t>
      </w:r>
      <w:r w:rsidRPr="006831DE">
        <w:rPr>
          <w:rStyle w:val="StyleUnderline"/>
        </w:rPr>
        <w:t>victory was the “culmination of</w:t>
      </w:r>
      <w:r w:rsidRPr="006831DE">
        <w:rPr>
          <w:sz w:val="8"/>
        </w:rPr>
        <w:t xml:space="preserve"> a process by which </w:t>
      </w:r>
      <w:r w:rsidRPr="006831DE">
        <w:rPr>
          <w:rStyle w:val="StyleUnderline"/>
        </w:rPr>
        <w:t>the American</w:t>
      </w:r>
      <w:r w:rsidRPr="006831DE">
        <w:rPr>
          <w:sz w:val="8"/>
        </w:rPr>
        <w:t xml:space="preserve"> electorate has become deeply socially </w:t>
      </w:r>
      <w:r w:rsidRPr="006831DE">
        <w:rPr>
          <w:rStyle w:val="StyleUnderline"/>
        </w:rPr>
        <w:t>divide</w:t>
      </w:r>
      <w:r w:rsidRPr="006831DE">
        <w:rPr>
          <w:sz w:val="8"/>
        </w:rPr>
        <w:t xml:space="preserve">d along </w:t>
      </w:r>
      <w:r w:rsidRPr="006831DE">
        <w:rPr>
          <w:rStyle w:val="StyleUnderline"/>
        </w:rPr>
        <w:t xml:space="preserve">partisan lines.” </w:t>
      </w:r>
      <w:r w:rsidRPr="006831DE">
        <w:rPr>
          <w:sz w:val="8"/>
        </w:rPr>
        <w:t xml:space="preserve">Furthermore, Mason, assistant professor of government and politics at the University of Maryland, believes </w:t>
      </w:r>
      <w:r w:rsidRPr="006831DE">
        <w:rPr>
          <w:rStyle w:val="StyleUnderline"/>
        </w:rPr>
        <w:t>Trump</w:t>
      </w:r>
      <w:r w:rsidRPr="006831DE">
        <w:rPr>
          <w:sz w:val="8"/>
        </w:rPr>
        <w:t xml:space="preserve"> has </w:t>
      </w:r>
      <w:r w:rsidRPr="006831DE">
        <w:rPr>
          <w:rStyle w:val="StyleUnderline"/>
        </w:rPr>
        <w:t>used identity “to anger and divide the electorate</w:t>
      </w:r>
      <w:r w:rsidRPr="006831DE">
        <w:rPr>
          <w:sz w:val="8"/>
        </w:rPr>
        <w:t xml:space="preserve">.” Ultimately, </w:t>
      </w:r>
      <w:r w:rsidRPr="00237B8F">
        <w:rPr>
          <w:rStyle w:val="StyleUnderline"/>
        </w:rPr>
        <w:t>where</w:t>
      </w:r>
      <w:r w:rsidRPr="006831DE">
        <w:rPr>
          <w:sz w:val="8"/>
        </w:rPr>
        <w:t xml:space="preserve"> political </w:t>
      </w:r>
      <w:r w:rsidRPr="00237B8F">
        <w:rPr>
          <w:rStyle w:val="StyleUnderline"/>
        </w:rPr>
        <w:t>candidates</w:t>
      </w:r>
      <w:r w:rsidRPr="006831DE">
        <w:rPr>
          <w:sz w:val="8"/>
        </w:rPr>
        <w:t xml:space="preserve"> of all stripes </w:t>
      </w:r>
      <w:r w:rsidRPr="00237B8F">
        <w:rPr>
          <w:rStyle w:val="StyleUnderline"/>
        </w:rPr>
        <w:t>stand on policy issues in 2020, may not win them votes</w:t>
      </w:r>
      <w:r w:rsidRPr="006831DE">
        <w:rPr>
          <w:sz w:val="8"/>
        </w:rPr>
        <w:t>. “</w:t>
      </w:r>
      <w:r w:rsidRPr="006831DE">
        <w:rPr>
          <w:rStyle w:val="StyleUnderline"/>
        </w:rPr>
        <w:t>Americans are relatively moderate</w:t>
      </w:r>
      <w:r w:rsidRPr="006831DE">
        <w:rPr>
          <w:sz w:val="8"/>
        </w:rPr>
        <w:t xml:space="preserve"> on a lot of issue positions. </w:t>
      </w:r>
      <w:r w:rsidRPr="006831DE">
        <w:rPr>
          <w:rStyle w:val="StyleUnderline"/>
        </w:rPr>
        <w:t>There’s not a whole lot of</w:t>
      </w:r>
      <w:r w:rsidRPr="006831DE">
        <w:rPr>
          <w:sz w:val="8"/>
        </w:rPr>
        <w:t xml:space="preserve"> actual </w:t>
      </w:r>
      <w:r w:rsidRPr="006831DE">
        <w:rPr>
          <w:rStyle w:val="StyleUnderline"/>
        </w:rPr>
        <w:t>policy</w:t>
      </w:r>
      <w:r w:rsidRPr="006831DE">
        <w:rPr>
          <w:sz w:val="8"/>
        </w:rPr>
        <w:t xml:space="preserve">-based </w:t>
      </w:r>
      <w:r w:rsidRPr="006831DE">
        <w:rPr>
          <w:rStyle w:val="StyleUnderline"/>
        </w:rPr>
        <w:t>disagreement</w:t>
      </w:r>
      <w:r w:rsidRPr="006831DE">
        <w:rPr>
          <w:sz w:val="8"/>
        </w:rPr>
        <w:t xml:space="preserve">,” said Mason. Neither she or Hetherington think that our political parties are likely to make peace anytime soon, and both are concerned about the health of American democracy. “If history’s any guide, we’ll somehow emerge from this. Something will happen, but usually what happens is something catastrophic, some sort of cataclysm like a Great Depression or a Civil War,” Hetherington warned. Or </w:t>
      </w:r>
      <w:r w:rsidRPr="006831DE">
        <w:rPr>
          <w:rStyle w:val="StyleUnderline"/>
        </w:rPr>
        <w:t>it could</w:t>
      </w:r>
      <w:r w:rsidRPr="006831DE">
        <w:rPr>
          <w:sz w:val="8"/>
        </w:rPr>
        <w:t xml:space="preserve"> just </w:t>
      </w:r>
      <w:r w:rsidRPr="006831DE">
        <w:rPr>
          <w:rStyle w:val="StyleUnderline"/>
        </w:rPr>
        <w:t>come down to one side getting</w:t>
      </w:r>
      <w:r w:rsidRPr="006831DE">
        <w:rPr>
          <w:sz w:val="8"/>
        </w:rPr>
        <w:t xml:space="preserve"> out </w:t>
      </w:r>
      <w:r w:rsidRPr="006831DE">
        <w:rPr>
          <w:rStyle w:val="StyleUnderline"/>
        </w:rPr>
        <w:t>way ahead of the other</w:t>
      </w:r>
      <w:r w:rsidRPr="006831DE">
        <w:rPr>
          <w:sz w:val="8"/>
        </w:rPr>
        <w:t xml:space="preserve">, he said. That possibility seems remote when you look at a </w:t>
      </w:r>
      <w:r w:rsidRPr="006831DE">
        <w:rPr>
          <w:rStyle w:val="StyleUnderline"/>
        </w:rPr>
        <w:t>recent analysis by</w:t>
      </w:r>
      <w:r w:rsidRPr="006831DE">
        <w:rPr>
          <w:sz w:val="8"/>
        </w:rPr>
        <w:t xml:space="preserve"> the data journalism website </w:t>
      </w:r>
      <w:r w:rsidRPr="006831DE">
        <w:rPr>
          <w:rStyle w:val="StyleUnderline"/>
        </w:rPr>
        <w:t>FiveThirtyEight</w:t>
      </w:r>
      <w:r w:rsidRPr="006831DE">
        <w:rPr>
          <w:sz w:val="8"/>
        </w:rPr>
        <w:t xml:space="preserve">, which </w:t>
      </w:r>
      <w:r w:rsidRPr="006831DE">
        <w:rPr>
          <w:rStyle w:val="StyleUnderline"/>
        </w:rPr>
        <w:t>concludes</w:t>
      </w:r>
      <w:r w:rsidRPr="006831DE">
        <w:rPr>
          <w:sz w:val="8"/>
        </w:rPr>
        <w:t xml:space="preserve"> that “</w:t>
      </w:r>
      <w:r w:rsidRPr="006831DE">
        <w:rPr>
          <w:rStyle w:val="StyleUnderline"/>
        </w:rPr>
        <w:t>we are living in the longest era of highly competitive elections since the Civil War.”</w:t>
      </w:r>
      <w:r w:rsidRPr="006831DE">
        <w:rPr>
          <w:sz w:val="8"/>
        </w:rPr>
        <w:t xml:space="preserve"> </w:t>
      </w:r>
      <w:r w:rsidRPr="00237B8F">
        <w:rPr>
          <w:rStyle w:val="StyleUnderline"/>
        </w:rPr>
        <w:t xml:space="preserve">Political </w:t>
      </w:r>
      <w:proofErr w:type="spellStart"/>
      <w:r w:rsidRPr="00237B8F">
        <w:rPr>
          <w:rStyle w:val="StyleUnderline"/>
        </w:rPr>
        <w:t>teamsmanship</w:t>
      </w:r>
      <w:proofErr w:type="spellEnd"/>
      <w:r w:rsidRPr="00237B8F">
        <w:rPr>
          <w:rStyle w:val="StyleUnderline"/>
        </w:rPr>
        <w:t xml:space="preserve"> is here to stay</w:t>
      </w:r>
      <w:r w:rsidRPr="006831DE">
        <w:rPr>
          <w:sz w:val="8"/>
        </w:rPr>
        <w:t xml:space="preserve"> it seems, at least for now. </w:t>
      </w:r>
    </w:p>
    <w:p w14:paraId="04C84570" w14:textId="77777777" w:rsidR="00F9488D" w:rsidRDefault="00F9488D" w:rsidP="00F9488D">
      <w:pPr>
        <w:pStyle w:val="Heading4"/>
      </w:pPr>
      <w:r>
        <w:t xml:space="preserve">Election interference is </w:t>
      </w:r>
      <w:r>
        <w:rPr>
          <w:u w:val="single"/>
        </w:rPr>
        <w:t>superficial</w:t>
      </w:r>
      <w:r>
        <w:t xml:space="preserve"> – </w:t>
      </w:r>
      <w:proofErr w:type="spellStart"/>
      <w:r>
        <w:t>wont</w:t>
      </w:r>
      <w:proofErr w:type="spellEnd"/>
      <w:r>
        <w:t xml:space="preserve"> cause a real impact</w:t>
      </w:r>
    </w:p>
    <w:p w14:paraId="121C969B" w14:textId="77777777" w:rsidR="00F9488D" w:rsidRPr="00780C26" w:rsidRDefault="00F9488D" w:rsidP="00F9488D">
      <w:proofErr w:type="spellStart"/>
      <w:r w:rsidRPr="00780C26">
        <w:rPr>
          <w:rStyle w:val="Style13ptBold"/>
        </w:rPr>
        <w:t>Heckel</w:t>
      </w:r>
      <w:proofErr w:type="spellEnd"/>
      <w:r w:rsidRPr="00780C26">
        <w:rPr>
          <w:rStyle w:val="Style13ptBold"/>
        </w:rPr>
        <w:t xml:space="preserve"> &amp; Tempest, '20</w:t>
      </w:r>
      <w:r w:rsidRPr="00780C26">
        <w:t xml:space="preserve"> (Jodi </w:t>
      </w:r>
      <w:proofErr w:type="spellStart"/>
      <w:r w:rsidRPr="00780C26">
        <w:t>Heckel</w:t>
      </w:r>
      <w:proofErr w:type="spellEnd"/>
      <w:r>
        <w:t xml:space="preserve"> is the Illinois News Bureau arts and humanities editor, they are interviewing Richard Tempest who is a Slavic languages and literature professor at the University of Illinois at Urbana-Champaign</w:t>
      </w:r>
      <w:r w:rsidRPr="00780C26">
        <w:t xml:space="preserve">, "What do Russians hope to gain from U.S. elections interference?," </w:t>
      </w:r>
      <w:r>
        <w:t>Illinois News Bureau</w:t>
      </w:r>
      <w:r w:rsidRPr="00780C26">
        <w:t xml:space="preserve">, 3-12-2020, https://news.illinois.edu/view/6367/807224, accessed 7-2-2020, </w:t>
      </w:r>
      <w:proofErr w:type="spellStart"/>
      <w:r w:rsidRPr="00780C26">
        <w:t>SShaf</w:t>
      </w:r>
      <w:proofErr w:type="spellEnd"/>
      <w:r w:rsidRPr="00780C26">
        <w:t>)</w:t>
      </w:r>
    </w:p>
    <w:p w14:paraId="1C585BD9" w14:textId="0D758314" w:rsidR="00F9488D" w:rsidRDefault="00F9488D" w:rsidP="000B409E">
      <w:pPr>
        <w:rPr>
          <w:sz w:val="8"/>
        </w:rPr>
      </w:pPr>
      <w:r w:rsidRPr="00780C26">
        <w:rPr>
          <w:sz w:val="8"/>
        </w:rPr>
        <w:t xml:space="preserve">Is election interference by Russia something new? </w:t>
      </w:r>
      <w:r w:rsidRPr="00780C26">
        <w:rPr>
          <w:rStyle w:val="StyleUnderline"/>
        </w:rPr>
        <w:t>The tradition of election interference goes back to the Cold War</w:t>
      </w:r>
      <w:r w:rsidRPr="00780C26">
        <w:rPr>
          <w:sz w:val="8"/>
        </w:rPr>
        <w:t xml:space="preserve">. In the immediate postwar period, the United States covertly influenced elections in France and Italy to prevent Communists from coming to power. Afterward, the U.S. continued to try to influence election outcomes in foreign countries, and the Soviet Union did the same. In 1996, the United States wanted to make sure Russian president Boris Yeltsin was reelected. Western political consultants and public relations specialists came to Russia and worked for the reelection of Yeltsin, while the Clinton administration made it abundantly clear Yeltsin was its preferred candidate. This has been going on for a good 70 years, continuing past the collapse of the Soviet Union. </w:t>
      </w:r>
      <w:r w:rsidRPr="00780C26">
        <w:rPr>
          <w:rStyle w:val="StyleUnderline"/>
        </w:rPr>
        <w:t>It’s part of the strategic competition between the U.S. and Russia</w:t>
      </w:r>
      <w:r w:rsidRPr="00780C26">
        <w:rPr>
          <w:sz w:val="8"/>
        </w:rPr>
        <w:t xml:space="preserve">. </w:t>
      </w:r>
      <w:r w:rsidRPr="00237B8F">
        <w:rPr>
          <w:rStyle w:val="StyleUnderline"/>
        </w:rPr>
        <w:t>What</w:t>
      </w:r>
      <w:r w:rsidRPr="00780C26">
        <w:rPr>
          <w:sz w:val="8"/>
        </w:rPr>
        <w:t xml:space="preserve"> do you believe </w:t>
      </w:r>
      <w:r w:rsidRPr="00237B8F">
        <w:rPr>
          <w:rStyle w:val="StyleUnderline"/>
        </w:rPr>
        <w:t>are the goals of Putin and Russia</w:t>
      </w:r>
      <w:r w:rsidRPr="00780C26">
        <w:rPr>
          <w:sz w:val="8"/>
        </w:rPr>
        <w:t xml:space="preserve">? </w:t>
      </w:r>
      <w:r w:rsidRPr="00780C26">
        <w:rPr>
          <w:rStyle w:val="StyleUnderline"/>
        </w:rPr>
        <w:t>Disruption and division</w:t>
      </w:r>
      <w:r w:rsidRPr="00780C26">
        <w:rPr>
          <w:sz w:val="8"/>
        </w:rPr>
        <w:t xml:space="preserve"> – those are their priorities. </w:t>
      </w:r>
      <w:r w:rsidRPr="00237B8F">
        <w:rPr>
          <w:rStyle w:val="StyleUnderline"/>
        </w:rPr>
        <w:t>It’s not a master plan to destroy the credibility of our election system</w:t>
      </w:r>
      <w:r w:rsidRPr="00780C26">
        <w:rPr>
          <w:sz w:val="8"/>
        </w:rPr>
        <w:t xml:space="preserve">, </w:t>
      </w:r>
      <w:r w:rsidRPr="00237B8F">
        <w:rPr>
          <w:rStyle w:val="StyleUnderline"/>
        </w:rPr>
        <w:t>let alone bring down American democracy</w:t>
      </w:r>
      <w:r w:rsidRPr="00780C26">
        <w:rPr>
          <w:sz w:val="8"/>
        </w:rPr>
        <w:t xml:space="preserve">. </w:t>
      </w:r>
      <w:r w:rsidRPr="00780C26">
        <w:rPr>
          <w:rStyle w:val="StyleUnderline"/>
        </w:rPr>
        <w:t>It’s a low-rent, on-the-cheap, fly-by-night operation, designed to sow a bit of confusion.</w:t>
      </w:r>
      <w:r w:rsidRPr="00780C26">
        <w:rPr>
          <w:sz w:val="8"/>
        </w:rPr>
        <w:t xml:space="preserve"> Their goals are to achieve the lifting of sanctions, which they suffer a great deal from and are very constrained by, and to have the acknowledgement of Russian special interests across the former Soviet republics. They are worried about China, which is immensely more powerful than Russia and infiltrating central Asia. Russia is quite keen to find some way to restate its claim to supremacy in the former Soviet spaces, and to get Western recognition of the same. Do </w:t>
      </w:r>
      <w:r w:rsidRPr="00780C26">
        <w:rPr>
          <w:rStyle w:val="StyleUnderline"/>
        </w:rPr>
        <w:t>the Russians</w:t>
      </w:r>
      <w:r w:rsidRPr="00780C26">
        <w:rPr>
          <w:sz w:val="8"/>
        </w:rPr>
        <w:t xml:space="preserve"> want to disrupt vote counting and reporting? Or do they want to spread fear that our voting system has been hacked and encourage people to believe our elections are illegitimate? My sense is they </w:t>
      </w:r>
      <w:r w:rsidRPr="00780C26">
        <w:rPr>
          <w:rStyle w:val="StyleUnderline"/>
        </w:rPr>
        <w:t>would prefer to create the impression rather than the reality of hacking</w:t>
      </w:r>
      <w:r w:rsidRPr="00780C26">
        <w:rPr>
          <w:sz w:val="8"/>
        </w:rPr>
        <w:t xml:space="preserve">. From the Russian perspective, </w:t>
      </w:r>
      <w:r w:rsidRPr="00780C26">
        <w:rPr>
          <w:rStyle w:val="StyleUnderline"/>
        </w:rPr>
        <w:t>that would be an elegant solution</w:t>
      </w:r>
      <w:r w:rsidRPr="00780C26">
        <w:rPr>
          <w:sz w:val="8"/>
        </w:rPr>
        <w:t xml:space="preserve">. And </w:t>
      </w:r>
      <w:r w:rsidRPr="00780C26">
        <w:rPr>
          <w:rStyle w:val="StyleUnderline"/>
        </w:rPr>
        <w:t xml:space="preserve">it would leave no </w:t>
      </w:r>
      <w:r w:rsidRPr="00780C26">
        <w:rPr>
          <w:sz w:val="8"/>
        </w:rPr>
        <w:t xml:space="preserve">physical or electronic </w:t>
      </w:r>
      <w:r w:rsidRPr="00780C26">
        <w:rPr>
          <w:rStyle w:val="StyleUnderline"/>
        </w:rPr>
        <w:t>fingerprints</w:t>
      </w:r>
      <w:r w:rsidRPr="00780C26">
        <w:rPr>
          <w:sz w:val="8"/>
        </w:rPr>
        <w:t xml:space="preserve">. What do their new tactics say about their use of social media for interference? The Russians are comfortable with 21st-century methods of disseminating information, and they know how to operate at the interface between conspiracy theories, low-information voters and the tremendous, tribalized passions splitting the American electorate. They take advantage of opportunities that the internal politics of their competitors offer in order to generate confusion and promote their own interests. Putin comes from the KGB, the Soviet security service. That’s a particular mindset. A conspiratorial way of thinking and acting is part of that makeup. Reports say the Russians have been active in the primary elections, trying to help Bernie Sanders’ campaign, as well as supporting Donald Trump’s reelection. Are they trying to promote a particular candidate? They are promoting Donald Trump, but from entirely pragmatic considerations. Trump is a better choice for Russia than Joe Biden, who is seen as someone who will follow in the tradition of Hillary Clinton’s foreign policy doctrine. Also, as a neo-isolationist and a skeptic about the post-World War II system of U.S.-led alliances, Trump is seen by Russia as a useful president. Any support for Bernie Sanders is not because he’s a socialist. Nobody is more capitalistic than the people running Russia right now. </w:t>
      </w:r>
      <w:r w:rsidRPr="00780C26">
        <w:rPr>
          <w:rStyle w:val="StyleUnderline"/>
        </w:rPr>
        <w:t>Russia</w:t>
      </w:r>
      <w:r w:rsidRPr="00780C26">
        <w:rPr>
          <w:sz w:val="8"/>
        </w:rPr>
        <w:t xml:space="preserve"> considers Sanders to be Biden's strongest rival and favors him for that reason only. What do you foresee in terms of interference in November’s general election? It will be similar to 2016, playing on the same divisions. They </w:t>
      </w:r>
      <w:r w:rsidRPr="00780C26">
        <w:rPr>
          <w:rStyle w:val="StyleUnderline"/>
        </w:rPr>
        <w:t>will inject into the political conversation ideas and concerns and fears and conspiracy theories to promote the geopolitical concerns of Russia</w:t>
      </w:r>
      <w:r w:rsidRPr="00780C26">
        <w:rPr>
          <w:sz w:val="8"/>
        </w:rPr>
        <w:t xml:space="preserve">. I think </w:t>
      </w:r>
      <w:r w:rsidRPr="00237B8F">
        <w:rPr>
          <w:rStyle w:val="StyleUnderline"/>
        </w:rPr>
        <w:t>it’s something that won’t make a real difference</w:t>
      </w:r>
      <w:r w:rsidRPr="00780C26">
        <w:rPr>
          <w:sz w:val="8"/>
        </w:rPr>
        <w:t xml:space="preserve">. But </w:t>
      </w:r>
      <w:r w:rsidRPr="00237B8F">
        <w:rPr>
          <w:rStyle w:val="StyleUnderline"/>
        </w:rPr>
        <w:t>whoever loses</w:t>
      </w:r>
      <w:r w:rsidRPr="00780C26">
        <w:rPr>
          <w:sz w:val="8"/>
        </w:rPr>
        <w:t xml:space="preserve"> can, and </w:t>
      </w:r>
      <w:r w:rsidRPr="00237B8F">
        <w:rPr>
          <w:rStyle w:val="StyleUnderline"/>
        </w:rPr>
        <w:t xml:space="preserve">will, blame the Russians. </w:t>
      </w:r>
      <w:r w:rsidRPr="00780C26">
        <w:rPr>
          <w:rStyle w:val="StyleUnderline"/>
        </w:rPr>
        <w:t>This kind of interference is unlike</w:t>
      </w:r>
      <w:r w:rsidRPr="00780C26">
        <w:rPr>
          <w:sz w:val="8"/>
        </w:rPr>
        <w:t xml:space="preserve">, say, </w:t>
      </w:r>
      <w:r w:rsidRPr="00780C26">
        <w:rPr>
          <w:rStyle w:val="StyleUnderline"/>
        </w:rPr>
        <w:t>organizing a coup in another country</w:t>
      </w:r>
      <w:r w:rsidRPr="00780C26">
        <w:rPr>
          <w:sz w:val="8"/>
        </w:rPr>
        <w:t xml:space="preserve"> – something the U.S. and the Soviet Union used to do with some regularity.</w:t>
      </w:r>
    </w:p>
    <w:sectPr w:rsidR="00F948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FF7A81" w14:textId="77777777" w:rsidR="007F42D5" w:rsidRDefault="007F42D5" w:rsidP="00A85D76">
      <w:r>
        <w:separator/>
      </w:r>
    </w:p>
  </w:endnote>
  <w:endnote w:type="continuationSeparator" w:id="0">
    <w:p w14:paraId="4243E054" w14:textId="77777777" w:rsidR="007F42D5" w:rsidRDefault="007F42D5" w:rsidP="00A85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B50B29" w14:textId="77777777" w:rsidR="007F42D5" w:rsidRDefault="007F42D5" w:rsidP="00A85D76">
      <w:r>
        <w:separator/>
      </w:r>
    </w:p>
  </w:footnote>
  <w:footnote w:type="continuationSeparator" w:id="0">
    <w:p w14:paraId="72EE5F26" w14:textId="77777777" w:rsidR="007F42D5" w:rsidRDefault="007F42D5" w:rsidP="00A85D76">
      <w:r>
        <w:continuationSeparator/>
      </w:r>
    </w:p>
  </w:footnote>
  <w:footnote w:id="1">
    <w:p w14:paraId="479D2DC1" w14:textId="77777777" w:rsidR="00E42B12" w:rsidRDefault="00E42B12" w:rsidP="00E42B12">
      <w:pPr>
        <w:pStyle w:val="footnotedescription"/>
        <w:spacing w:line="259" w:lineRule="auto"/>
        <w:ind w:left="51"/>
      </w:pPr>
      <w:r>
        <w:rPr>
          <w:rStyle w:val="footnotemark"/>
        </w:rPr>
        <w:footnoteRef/>
      </w:r>
      <w:r>
        <w:t xml:space="preserve"> Braden R. Allenby, “The Age of Weaponized Narrative,” </w:t>
      </w:r>
      <w:r>
        <w:rPr>
          <w:i/>
        </w:rPr>
        <w:t>Issues in Science &amp; Technology</w:t>
      </w:r>
      <w:r>
        <w:t xml:space="preserve">, vol. </w:t>
      </w:r>
    </w:p>
    <w:p w14:paraId="73F1119D" w14:textId="77777777" w:rsidR="00E42B12" w:rsidRDefault="00E42B12" w:rsidP="00E42B12">
      <w:pPr>
        <w:pStyle w:val="footnotedescription"/>
        <w:spacing w:line="235" w:lineRule="auto"/>
        <w:ind w:left="51"/>
      </w:pPr>
      <w:r>
        <w:t xml:space="preserve">33, no. 4 (Summer 2017), pp. 65-70; and in Neil MacFarquhar, “Yevgeny Prigozhin, Russian Oligarch Indicted by U.S., Is Known as ‘Putin’s Cook,’” </w:t>
      </w:r>
      <w:r>
        <w:rPr>
          <w:i/>
        </w:rPr>
        <w:t>The New York Times</w:t>
      </w:r>
      <w:r>
        <w:t xml:space="preserve">, Feb. 16, 2018, </w:t>
      </w:r>
      <w:r>
        <w:rPr>
          <w:color w:val="0000FF"/>
          <w:u w:val="single" w:color="0000FF"/>
        </w:rPr>
        <w:t>https://www.nytimes.com/2018/02/16/world/europe/prigozhin-russia-indictmentmueller.html</w:t>
      </w:r>
      <w:r>
        <w:t xml:space="preserve">.  </w:t>
      </w:r>
      <w:r>
        <w:rPr>
          <w:sz w:val="22"/>
        </w:rPr>
        <w:t xml:space="preserve"> </w:t>
      </w:r>
    </w:p>
  </w:footnote>
  <w:footnote w:id="2">
    <w:p w14:paraId="023D9F56" w14:textId="77777777" w:rsidR="00E42B12" w:rsidRDefault="00E42B12" w:rsidP="00E42B12">
      <w:pPr>
        <w:pStyle w:val="footnotedescription"/>
        <w:spacing w:line="244" w:lineRule="auto"/>
        <w:ind w:left="51"/>
      </w:pPr>
      <w:r>
        <w:rPr>
          <w:rStyle w:val="footnotemark"/>
        </w:rPr>
        <w:footnoteRef/>
      </w:r>
      <w:r>
        <w:t xml:space="preserve"> P. W. Singer and Emerson T. Brooking, </w:t>
      </w:r>
      <w:r>
        <w:rPr>
          <w:i/>
        </w:rPr>
        <w:t>Like War: The Weaponization of Social Media</w:t>
      </w:r>
      <w:r>
        <w:t xml:space="preserve"> (Boston, MA: Houghton Mifflin Harcourt, 2018); and Twitter Public Policy, “Update on Twitter’s review of the 2016 US election,” Jan. 2018, </w:t>
      </w:r>
      <w:r>
        <w:rPr>
          <w:color w:val="0000FF"/>
          <w:u w:val="single" w:color="0000FF"/>
        </w:rPr>
        <w:t>https://blog.twitter.com/official/en_us/— topics/company/2018/2016-election-update.html</w:t>
      </w:r>
      <w:r>
        <w:t xml:space="preserve">. </w:t>
      </w:r>
    </w:p>
  </w:footnote>
  <w:footnote w:id="3">
    <w:p w14:paraId="11165DEB" w14:textId="77777777" w:rsidR="00E42B12" w:rsidRDefault="00E42B12" w:rsidP="00E42B12">
      <w:pPr>
        <w:pStyle w:val="footnotedescription"/>
        <w:spacing w:line="242" w:lineRule="auto"/>
        <w:ind w:right="106"/>
      </w:pPr>
      <w:r>
        <w:rPr>
          <w:rStyle w:val="footnotemark"/>
        </w:rPr>
        <w:footnoteRef/>
      </w:r>
      <w:r>
        <w:t xml:space="preserve"> Mark Clayton, “Ukraine election narrowly avoided ‘wanton destruction’ from hackers,” </w:t>
      </w:r>
      <w:r>
        <w:rPr>
          <w:i/>
        </w:rPr>
        <w:t>The Christian Science Monitor</w:t>
      </w:r>
      <w:r>
        <w:t xml:space="preserve">, June 17, 2014, </w:t>
      </w:r>
      <w:r>
        <w:rPr>
          <w:color w:val="0000FF"/>
          <w:u w:val="single" w:color="0000FF"/>
        </w:rPr>
        <w:t>https://www.csmonitor.com/World/Passcode/ 2014/0617/Ukraine-election-narrowly-avoided-wanton-destruction-from-hackers</w:t>
      </w:r>
      <w:r>
        <w:t xml:space="preserve">. </w:t>
      </w:r>
      <w:r>
        <w:rPr>
          <w:sz w:val="22"/>
        </w:rPr>
        <w:t xml:space="preserve"> </w:t>
      </w:r>
      <w:r>
        <w:rPr>
          <w:vertAlign w:val="superscript"/>
        </w:rPr>
        <w:t>26</w:t>
      </w:r>
      <w:r>
        <w:t xml:space="preserve"> Office of the Director of National Intelligence. </w:t>
      </w:r>
      <w:r>
        <w:rPr>
          <w:i/>
        </w:rPr>
        <w:t>Assessing Russian Activities and Intentions in Recent US Elections</w:t>
      </w:r>
      <w:r>
        <w:t xml:space="preserve">, 2017, </w:t>
      </w:r>
      <w:r>
        <w:rPr>
          <w:color w:val="0000FF"/>
          <w:u w:val="single" w:color="0000FF"/>
        </w:rPr>
        <w:t>https://www.dni.gov/files/documents/ICA_2017_01.pdf</w:t>
      </w:r>
      <w:r>
        <w:t xml:space="preserve">.   </w:t>
      </w:r>
      <w:r>
        <w:rPr>
          <w:sz w:val="22"/>
        </w:rPr>
        <w:t xml:space="preserve"> </w:t>
      </w:r>
    </w:p>
  </w:footnote>
  <w:footnote w:id="4">
    <w:p w14:paraId="221DB247" w14:textId="77777777" w:rsidR="00E42B12" w:rsidRDefault="00E42B12" w:rsidP="00E42B12">
      <w:pPr>
        <w:pStyle w:val="footnotedescription"/>
        <w:ind w:left="59"/>
      </w:pPr>
      <w:r>
        <w:rPr>
          <w:rStyle w:val="footnotemark"/>
        </w:rPr>
        <w:footnoteRef/>
      </w:r>
      <w:r>
        <w:t xml:space="preserve"> Roger N. McDermott, “Does Russia Have a Gerasimov Doctrine?,” </w:t>
      </w:r>
      <w:r>
        <w:rPr>
          <w:i/>
        </w:rPr>
        <w:t>Parameters</w:t>
      </w:r>
      <w:r>
        <w:t xml:space="preserve">, vol. 46, no. 1 (Spring 2016), pp. 97-106. </w:t>
      </w:r>
    </w:p>
  </w:footnote>
  <w:footnote w:id="5">
    <w:p w14:paraId="215145D1" w14:textId="77777777" w:rsidR="000E418D" w:rsidRDefault="000E418D" w:rsidP="00A85D76">
      <w:pPr>
        <w:pStyle w:val="footnotedescription"/>
        <w:spacing w:line="235" w:lineRule="auto"/>
        <w:ind w:left="9" w:firstLine="5"/>
      </w:pPr>
      <w:r>
        <w:rPr>
          <w:rStyle w:val="footnotemark"/>
          <w:rFonts w:eastAsiaTheme="majorEastAsia"/>
        </w:rPr>
        <w:footnoteRef/>
      </w:r>
      <w:r>
        <w:t xml:space="preserve"> (U) Dana Feldman, "Election Day </w:t>
      </w:r>
      <w:r>
        <w:rPr>
          <w:sz w:val="18"/>
        </w:rPr>
        <w:t xml:space="preserve">Dominated </w:t>
      </w:r>
      <w:r>
        <w:t>Facebook With Over 716M Election-Related Interactions," Forbes, November 9, 2016.</w:t>
      </w:r>
    </w:p>
  </w:footnote>
  <w:footnote w:id="6">
    <w:p w14:paraId="45F03353" w14:textId="77777777" w:rsidR="000E418D" w:rsidRDefault="000E418D" w:rsidP="00A85D76">
      <w:pPr>
        <w:pStyle w:val="footnotedescription"/>
        <w:spacing w:line="248" w:lineRule="auto"/>
        <w:ind w:hanging="5"/>
      </w:pPr>
      <w:r>
        <w:rPr>
          <w:rStyle w:val="footnotemark"/>
          <w:rFonts w:eastAsiaTheme="majorEastAsia"/>
        </w:rPr>
        <w:footnoteRef/>
      </w:r>
      <w:r>
        <w:t xml:space="preserve"> (U) The term "fake news" is not a </w:t>
      </w:r>
      <w:r>
        <w:rPr>
          <w:sz w:val="18"/>
        </w:rPr>
        <w:t xml:space="preserve">useful </w:t>
      </w:r>
      <w:r>
        <w:t xml:space="preserve">construct for </w:t>
      </w:r>
      <w:r>
        <w:rPr>
          <w:sz w:val="18"/>
        </w:rPr>
        <w:t xml:space="preserve">understanding </w:t>
      </w:r>
      <w:r>
        <w:t xml:space="preserve">the complexity of influence </w:t>
      </w:r>
      <w:r>
        <w:rPr>
          <w:sz w:val="18"/>
        </w:rPr>
        <w:t xml:space="preserve">operations </w:t>
      </w:r>
      <w:r>
        <w:t xml:space="preserve">on </w:t>
      </w:r>
      <w:r>
        <w:rPr>
          <w:noProof/>
        </w:rPr>
        <w:drawing>
          <wp:inline distT="0" distB="0" distL="0" distR="0" wp14:anchorId="784CF7FC" wp14:editId="3BD277DB">
            <wp:extent cx="9147" cy="6096"/>
            <wp:effectExtent l="0" t="0" r="0" b="0"/>
            <wp:docPr id="23063" name="Picture 23063"/>
            <wp:cNvGraphicFramePr/>
            <a:graphic xmlns:a="http://schemas.openxmlformats.org/drawingml/2006/main">
              <a:graphicData uri="http://schemas.openxmlformats.org/drawingml/2006/picture">
                <pic:pic xmlns:pic="http://schemas.openxmlformats.org/drawingml/2006/picture">
                  <pic:nvPicPr>
                    <pic:cNvPr id="23063" name="Picture 23063"/>
                    <pic:cNvPicPr/>
                  </pic:nvPicPr>
                  <pic:blipFill>
                    <a:blip r:embed="rId1"/>
                    <a:stretch>
                      <a:fillRect/>
                    </a:stretch>
                  </pic:blipFill>
                  <pic:spPr>
                    <a:xfrm>
                      <a:off x="0" y="0"/>
                      <a:ext cx="9147" cy="6096"/>
                    </a:xfrm>
                    <a:prstGeom prst="rect">
                      <a:avLst/>
                    </a:prstGeom>
                  </pic:spPr>
                </pic:pic>
              </a:graphicData>
            </a:graphic>
          </wp:inline>
        </w:drawing>
      </w:r>
      <w:r>
        <w:rPr>
          <w:sz w:val="18"/>
        </w:rPr>
        <w:t xml:space="preserve">social media </w:t>
      </w:r>
      <w:r>
        <w:t xml:space="preserve">in today's online ecosystem. The term's definition has </w:t>
      </w:r>
      <w:r>
        <w:rPr>
          <w:sz w:val="18"/>
        </w:rPr>
        <w:t xml:space="preserve">evolved </w:t>
      </w:r>
      <w:r>
        <w:t xml:space="preserve">since the 2016 </w:t>
      </w:r>
      <w:r>
        <w:rPr>
          <w:sz w:val="18"/>
        </w:rPr>
        <w:t xml:space="preserve">election and </w:t>
      </w:r>
      <w:r>
        <w:t xml:space="preserve">today, has been, at times, misappropriated </w:t>
      </w:r>
      <w:r>
        <w:rPr>
          <w:sz w:val="18"/>
        </w:rPr>
        <w:t xml:space="preserve">to </w:t>
      </w:r>
      <w:r>
        <w:t xml:space="preserve">fit certain political and social perspectives. </w:t>
      </w:r>
      <w:r>
        <w:rPr>
          <w:noProof/>
        </w:rPr>
        <w:drawing>
          <wp:inline distT="0" distB="0" distL="0" distR="0" wp14:anchorId="144CE966" wp14:editId="65A2A38D">
            <wp:extent cx="9147" cy="6096"/>
            <wp:effectExtent l="0" t="0" r="0" b="0"/>
            <wp:docPr id="23067" name="Picture 23067"/>
            <wp:cNvGraphicFramePr/>
            <a:graphic xmlns:a="http://schemas.openxmlformats.org/drawingml/2006/main">
              <a:graphicData uri="http://schemas.openxmlformats.org/drawingml/2006/picture">
                <pic:pic xmlns:pic="http://schemas.openxmlformats.org/drawingml/2006/picture">
                  <pic:nvPicPr>
                    <pic:cNvPr id="23067" name="Picture 23067"/>
                    <pic:cNvPicPr/>
                  </pic:nvPicPr>
                  <pic:blipFill>
                    <a:blip r:embed="rId2"/>
                    <a:stretch>
                      <a:fillRect/>
                    </a:stretch>
                  </pic:blipFill>
                  <pic:spPr>
                    <a:xfrm>
                      <a:off x="0" y="0"/>
                      <a:ext cx="9147" cy="6096"/>
                    </a:xfrm>
                    <a:prstGeom prst="rect">
                      <a:avLst/>
                    </a:prstGeom>
                  </pic:spPr>
                </pic:pic>
              </a:graphicData>
            </a:graphic>
          </wp:inline>
        </w:drawing>
      </w:r>
    </w:p>
  </w:footnote>
  <w:footnote w:id="7">
    <w:p w14:paraId="2AEDCD2C" w14:textId="77777777" w:rsidR="000E418D" w:rsidRDefault="000E418D" w:rsidP="00A85D76">
      <w:pPr>
        <w:pStyle w:val="footnotedescription"/>
        <w:spacing w:line="231" w:lineRule="auto"/>
        <w:ind w:left="5" w:right="110" w:firstLine="5"/>
      </w:pPr>
      <w:r>
        <w:rPr>
          <w:rStyle w:val="footnotemark"/>
          <w:rFonts w:eastAsiaTheme="majorEastAsia"/>
        </w:rPr>
        <w:footnoteRef/>
      </w:r>
      <w:r>
        <w:t xml:space="preserve"> (U) Craig Silverman, "This Analysis Shows How </w:t>
      </w:r>
      <w:r>
        <w:rPr>
          <w:sz w:val="18"/>
        </w:rPr>
        <w:t xml:space="preserve">Viral </w:t>
      </w:r>
      <w:r>
        <w:t xml:space="preserve">Fake Election News Stories </w:t>
      </w:r>
      <w:r>
        <w:rPr>
          <w:sz w:val="18"/>
        </w:rPr>
        <w:t xml:space="preserve">Outperformed </w:t>
      </w:r>
      <w:r>
        <w:t xml:space="preserve">Real News on Facebook," </w:t>
      </w:r>
      <w:r>
        <w:rPr>
          <w:sz w:val="18"/>
        </w:rPr>
        <w:t xml:space="preserve">Buzzfeed, </w:t>
      </w:r>
      <w:r>
        <w:t xml:space="preserve">November 16, 2016, ("During these critical months of the </w:t>
      </w:r>
      <w:r>
        <w:rPr>
          <w:sz w:val="18"/>
        </w:rPr>
        <w:t xml:space="preserve">campaign, </w:t>
      </w:r>
      <w:r>
        <w:t xml:space="preserve">20 top-performing </w:t>
      </w:r>
      <w:r>
        <w:rPr>
          <w:sz w:val="18"/>
        </w:rPr>
        <w:t xml:space="preserve">false election </w:t>
      </w:r>
      <w:r>
        <w:t xml:space="preserve">stories from </w:t>
      </w:r>
      <w:r>
        <w:rPr>
          <w:sz w:val="18"/>
        </w:rPr>
        <w:t xml:space="preserve">hoax </w:t>
      </w:r>
      <w:r>
        <w:t xml:space="preserve">sites </w:t>
      </w:r>
      <w:r>
        <w:rPr>
          <w:sz w:val="18"/>
        </w:rPr>
        <w:t xml:space="preserve">and </w:t>
      </w:r>
      <w:r>
        <w:t xml:space="preserve">hyper-partisan </w:t>
      </w:r>
      <w:r>
        <w:rPr>
          <w:sz w:val="18"/>
        </w:rPr>
        <w:t xml:space="preserve">blogs </w:t>
      </w:r>
      <w:r>
        <w:t xml:space="preserve">generated </w:t>
      </w:r>
      <w:r>
        <w:rPr>
          <w:sz w:val="18"/>
        </w:rPr>
        <w:t xml:space="preserve">8,7111,000 </w:t>
      </w:r>
      <w:r>
        <w:t xml:space="preserve">shares, reactions and comments on </w:t>
      </w:r>
      <w:r>
        <w:rPr>
          <w:sz w:val="22"/>
        </w:rPr>
        <w:t xml:space="preserve">Facebook. . . . </w:t>
      </w:r>
      <w:r>
        <w:rPr>
          <w:sz w:val="18"/>
        </w:rPr>
        <w:t xml:space="preserve">Within </w:t>
      </w:r>
      <w:r>
        <w:t xml:space="preserve">the same time period, the 20 best </w:t>
      </w:r>
      <w:r>
        <w:rPr>
          <w:sz w:val="18"/>
        </w:rPr>
        <w:t xml:space="preserve">performing </w:t>
      </w:r>
      <w:r>
        <w:t xml:space="preserve">election </w:t>
      </w:r>
      <w:r>
        <w:rPr>
          <w:sz w:val="18"/>
        </w:rPr>
        <w:t xml:space="preserve">stories from </w:t>
      </w:r>
      <w:r>
        <w:t xml:space="preserve">19 major news websites </w:t>
      </w:r>
      <w:r>
        <w:rPr>
          <w:sz w:val="18"/>
        </w:rPr>
        <w:t xml:space="preserve">generated </w:t>
      </w:r>
      <w:r>
        <w:rPr>
          <w:sz w:val="22"/>
        </w:rPr>
        <w:t xml:space="preserve">a </w:t>
      </w:r>
      <w:r>
        <w:t xml:space="preserve">total of shares, reactions </w:t>
      </w:r>
      <w:r>
        <w:rPr>
          <w:sz w:val="18"/>
        </w:rPr>
        <w:t xml:space="preserve">and </w:t>
      </w:r>
      <w:r>
        <w:t xml:space="preserve">comments on Facebook.") </w:t>
      </w:r>
      <w:r>
        <w:rPr>
          <w:sz w:val="12"/>
        </w:rPr>
        <w:t xml:space="preserve">31 </w:t>
      </w:r>
      <w:r>
        <w:t>(U) Ibid.</w:t>
      </w:r>
      <w:r>
        <w:rPr>
          <w:noProof/>
        </w:rPr>
        <w:drawing>
          <wp:inline distT="0" distB="0" distL="0" distR="0" wp14:anchorId="2B694C96" wp14:editId="01ABF3B5">
            <wp:extent cx="216476" cy="48768"/>
            <wp:effectExtent l="0" t="0" r="0" b="0"/>
            <wp:docPr id="275061" name="Picture 275061"/>
            <wp:cNvGraphicFramePr/>
            <a:graphic xmlns:a="http://schemas.openxmlformats.org/drawingml/2006/main">
              <a:graphicData uri="http://schemas.openxmlformats.org/drawingml/2006/picture">
                <pic:pic xmlns:pic="http://schemas.openxmlformats.org/drawingml/2006/picture">
                  <pic:nvPicPr>
                    <pic:cNvPr id="275061" name="Picture 275061"/>
                    <pic:cNvPicPr/>
                  </pic:nvPicPr>
                  <pic:blipFill>
                    <a:blip r:embed="rId3"/>
                    <a:stretch>
                      <a:fillRect/>
                    </a:stretch>
                  </pic:blipFill>
                  <pic:spPr>
                    <a:xfrm>
                      <a:off x="0" y="0"/>
                      <a:ext cx="216476" cy="48768"/>
                    </a:xfrm>
                    <a:prstGeom prst="rect">
                      <a:avLst/>
                    </a:prstGeom>
                  </pic:spPr>
                </pic:pic>
              </a:graphicData>
            </a:graphic>
          </wp:inline>
        </w:drawing>
      </w:r>
    </w:p>
  </w:footnote>
  <w:footnote w:id="8">
    <w:p w14:paraId="7FE4D88A" w14:textId="77777777" w:rsidR="000E418D" w:rsidRDefault="000E418D" w:rsidP="00A85D76">
      <w:pPr>
        <w:pStyle w:val="footnotedescription"/>
        <w:spacing w:after="7" w:line="256" w:lineRule="auto"/>
        <w:ind w:left="24" w:right="77" w:hanging="5"/>
      </w:pPr>
      <w:r>
        <w:rPr>
          <w:rStyle w:val="footnotemark"/>
          <w:rFonts w:eastAsiaTheme="majorEastAsia"/>
        </w:rPr>
        <w:footnoteRef/>
      </w:r>
      <w:r>
        <w:t xml:space="preserve"> (U) Department of State, "Soviet Active Measures: Forgery, </w:t>
      </w:r>
      <w:r>
        <w:rPr>
          <w:sz w:val="18"/>
        </w:rPr>
        <w:t xml:space="preserve">Disinformation, </w:t>
      </w:r>
      <w:r>
        <w:t>Political Operations," Special Report No. 88, October 1981, https://www.cia.gov/library/readingroom/docs/CIA-RDP84B00049R001303150031</w:t>
      </w:r>
      <w:r>
        <w:rPr>
          <w:sz w:val="18"/>
        </w:rPr>
        <w:t>O.pdf.</w:t>
      </w:r>
    </w:p>
  </w:footnote>
  <w:footnote w:id="9">
    <w:p w14:paraId="095411E2" w14:textId="77777777" w:rsidR="000E418D" w:rsidRDefault="000E418D" w:rsidP="00A85D76">
      <w:pPr>
        <w:pStyle w:val="footnotedescription"/>
        <w:spacing w:line="278" w:lineRule="auto"/>
        <w:ind w:left="24" w:firstLine="5"/>
      </w:pPr>
      <w:r>
        <w:rPr>
          <w:rStyle w:val="footnotemark"/>
          <w:rFonts w:eastAsiaTheme="majorEastAsia"/>
        </w:rPr>
        <w:footnoteRef/>
      </w:r>
      <w:r>
        <w:t xml:space="preserve"> (U) </w:t>
      </w:r>
      <w:r>
        <w:rPr>
          <w:sz w:val="18"/>
        </w:rPr>
        <w:t xml:space="preserve">Christopher </w:t>
      </w:r>
      <w:r>
        <w:t xml:space="preserve">M. Andrew and Vasili Mitrokhin, </w:t>
      </w:r>
      <w:r>
        <w:rPr>
          <w:sz w:val="18"/>
        </w:rPr>
        <w:t xml:space="preserve">The </w:t>
      </w:r>
      <w:r>
        <w:t xml:space="preserve">Sword </w:t>
      </w:r>
      <w:r>
        <w:rPr>
          <w:sz w:val="22"/>
        </w:rPr>
        <w:t xml:space="preserve">and </w:t>
      </w:r>
      <w:r>
        <w:t xml:space="preserve">the Shield: </w:t>
      </w:r>
      <w:r>
        <w:rPr>
          <w:sz w:val="18"/>
        </w:rPr>
        <w:t xml:space="preserve">The Mitrokhin Archive &amp; </w:t>
      </w:r>
      <w:r>
        <w:t xml:space="preserve">the Secret History ofthe </w:t>
      </w:r>
      <w:r>
        <w:rPr>
          <w:sz w:val="18"/>
        </w:rPr>
        <w:t xml:space="preserve">KGB, </w:t>
      </w:r>
      <w:r>
        <w:t xml:space="preserve">Basic Books, 1985, p. 244. </w:t>
      </w:r>
      <w:r>
        <w:rPr>
          <w:noProof/>
        </w:rPr>
        <w:drawing>
          <wp:inline distT="0" distB="0" distL="0" distR="0" wp14:anchorId="3CB118BB" wp14:editId="710E9DB1">
            <wp:extent cx="9146" cy="6098"/>
            <wp:effectExtent l="0" t="0" r="0" b="0"/>
            <wp:docPr id="56748" name="Picture 56748"/>
            <wp:cNvGraphicFramePr/>
            <a:graphic xmlns:a="http://schemas.openxmlformats.org/drawingml/2006/main">
              <a:graphicData uri="http://schemas.openxmlformats.org/drawingml/2006/picture">
                <pic:pic xmlns:pic="http://schemas.openxmlformats.org/drawingml/2006/picture">
                  <pic:nvPicPr>
                    <pic:cNvPr id="56748" name="Picture 56748"/>
                    <pic:cNvPicPr/>
                  </pic:nvPicPr>
                  <pic:blipFill>
                    <a:blip r:embed="rId4"/>
                    <a:stretch>
                      <a:fillRect/>
                    </a:stretch>
                  </pic:blipFill>
                  <pic:spPr>
                    <a:xfrm>
                      <a:off x="0" y="0"/>
                      <a:ext cx="9146" cy="6098"/>
                    </a:xfrm>
                    <a:prstGeom prst="rect">
                      <a:avLst/>
                    </a:prstGeom>
                  </pic:spPr>
                </pic:pic>
              </a:graphicData>
            </a:graphic>
          </wp:inline>
        </w:drawing>
      </w:r>
    </w:p>
  </w:footnote>
  <w:footnote w:id="10">
    <w:p w14:paraId="793EC65E" w14:textId="77777777" w:rsidR="000E418D" w:rsidRDefault="000E418D" w:rsidP="00A85D76">
      <w:pPr>
        <w:pStyle w:val="footnotedescription"/>
        <w:spacing w:line="250" w:lineRule="auto"/>
        <w:ind w:left="24" w:firstLine="10"/>
      </w:pPr>
      <w:r>
        <w:rPr>
          <w:rStyle w:val="footnotemark"/>
          <w:rFonts w:eastAsiaTheme="majorEastAsia"/>
        </w:rPr>
        <w:footnoteRef/>
      </w:r>
      <w:r>
        <w:t xml:space="preserve"> Oleg Kalugin, "Inside the KGB: An interview with retired KGB Maj. Gen. Oleg Kalugin," </w:t>
      </w:r>
      <w:r>
        <w:rPr>
          <w:sz w:val="18"/>
        </w:rPr>
        <w:t xml:space="preserve">CNN, January </w:t>
      </w:r>
      <w:r>
        <w:t>1998.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12787420976"/>
  </w:docVars>
  <w:rsids>
    <w:rsidRoot w:val="00057B98"/>
    <w:rsid w:val="000061E2"/>
    <w:rsid w:val="000152EE"/>
    <w:rsid w:val="00057B98"/>
    <w:rsid w:val="000659E3"/>
    <w:rsid w:val="00066C31"/>
    <w:rsid w:val="0006701D"/>
    <w:rsid w:val="000B409E"/>
    <w:rsid w:val="000D2D03"/>
    <w:rsid w:val="000D3F48"/>
    <w:rsid w:val="000E158B"/>
    <w:rsid w:val="000E418D"/>
    <w:rsid w:val="0011537B"/>
    <w:rsid w:val="00124D50"/>
    <w:rsid w:val="001264D1"/>
    <w:rsid w:val="00146331"/>
    <w:rsid w:val="001578AA"/>
    <w:rsid w:val="001766BB"/>
    <w:rsid w:val="001932F4"/>
    <w:rsid w:val="001C197E"/>
    <w:rsid w:val="001C515F"/>
    <w:rsid w:val="001D26E3"/>
    <w:rsid w:val="001D310D"/>
    <w:rsid w:val="0020137A"/>
    <w:rsid w:val="0021579C"/>
    <w:rsid w:val="002733C6"/>
    <w:rsid w:val="00277AA4"/>
    <w:rsid w:val="0028371F"/>
    <w:rsid w:val="00294F40"/>
    <w:rsid w:val="002A03CE"/>
    <w:rsid w:val="002A461F"/>
    <w:rsid w:val="002C11BF"/>
    <w:rsid w:val="002D7B3C"/>
    <w:rsid w:val="002F06C5"/>
    <w:rsid w:val="002F40B6"/>
    <w:rsid w:val="002F4628"/>
    <w:rsid w:val="00301894"/>
    <w:rsid w:val="003106FE"/>
    <w:rsid w:val="0031443C"/>
    <w:rsid w:val="00321697"/>
    <w:rsid w:val="00326EB1"/>
    <w:rsid w:val="00357999"/>
    <w:rsid w:val="00367960"/>
    <w:rsid w:val="003A19E9"/>
    <w:rsid w:val="003F308A"/>
    <w:rsid w:val="003F78B0"/>
    <w:rsid w:val="00403A80"/>
    <w:rsid w:val="00414E25"/>
    <w:rsid w:val="00416DB1"/>
    <w:rsid w:val="00424529"/>
    <w:rsid w:val="00427DC0"/>
    <w:rsid w:val="00445186"/>
    <w:rsid w:val="00471CB1"/>
    <w:rsid w:val="00475D95"/>
    <w:rsid w:val="00495D1B"/>
    <w:rsid w:val="004E69E6"/>
    <w:rsid w:val="00506EAE"/>
    <w:rsid w:val="005146D8"/>
    <w:rsid w:val="00526C0C"/>
    <w:rsid w:val="005435EB"/>
    <w:rsid w:val="00547FCF"/>
    <w:rsid w:val="005644C6"/>
    <w:rsid w:val="005860B5"/>
    <w:rsid w:val="005870C5"/>
    <w:rsid w:val="00591D2D"/>
    <w:rsid w:val="00595F95"/>
    <w:rsid w:val="005A6A6C"/>
    <w:rsid w:val="005B4446"/>
    <w:rsid w:val="005E66B9"/>
    <w:rsid w:val="005F1461"/>
    <w:rsid w:val="00616EC5"/>
    <w:rsid w:val="00621BAE"/>
    <w:rsid w:val="00644911"/>
    <w:rsid w:val="00670D3E"/>
    <w:rsid w:val="006730BC"/>
    <w:rsid w:val="00690A3A"/>
    <w:rsid w:val="0069655B"/>
    <w:rsid w:val="006B2C56"/>
    <w:rsid w:val="006B633F"/>
    <w:rsid w:val="006D14A1"/>
    <w:rsid w:val="006D2B96"/>
    <w:rsid w:val="006D4B1F"/>
    <w:rsid w:val="006E1DA3"/>
    <w:rsid w:val="006E601C"/>
    <w:rsid w:val="006F3606"/>
    <w:rsid w:val="00707CC7"/>
    <w:rsid w:val="007135B4"/>
    <w:rsid w:val="00726F2C"/>
    <w:rsid w:val="007510A8"/>
    <w:rsid w:val="007652E8"/>
    <w:rsid w:val="00766E0A"/>
    <w:rsid w:val="007716EE"/>
    <w:rsid w:val="0078143E"/>
    <w:rsid w:val="00782403"/>
    <w:rsid w:val="0079203A"/>
    <w:rsid w:val="007921E0"/>
    <w:rsid w:val="007A3254"/>
    <w:rsid w:val="007A5311"/>
    <w:rsid w:val="007A66D7"/>
    <w:rsid w:val="007D3BD7"/>
    <w:rsid w:val="007F42D5"/>
    <w:rsid w:val="00807AB1"/>
    <w:rsid w:val="0081364F"/>
    <w:rsid w:val="00836540"/>
    <w:rsid w:val="00841962"/>
    <w:rsid w:val="00842737"/>
    <w:rsid w:val="00874465"/>
    <w:rsid w:val="00890493"/>
    <w:rsid w:val="00892D4C"/>
    <w:rsid w:val="008A355B"/>
    <w:rsid w:val="008E628E"/>
    <w:rsid w:val="008F54AD"/>
    <w:rsid w:val="008F6C6F"/>
    <w:rsid w:val="00911DF7"/>
    <w:rsid w:val="009411C2"/>
    <w:rsid w:val="0094524C"/>
    <w:rsid w:val="00951402"/>
    <w:rsid w:val="00955A35"/>
    <w:rsid w:val="00964F9D"/>
    <w:rsid w:val="00982DF2"/>
    <w:rsid w:val="009A5B35"/>
    <w:rsid w:val="009B0C6E"/>
    <w:rsid w:val="009B20A1"/>
    <w:rsid w:val="009B55E8"/>
    <w:rsid w:val="009D403C"/>
    <w:rsid w:val="00A11ADE"/>
    <w:rsid w:val="00A17936"/>
    <w:rsid w:val="00A22030"/>
    <w:rsid w:val="00A2739A"/>
    <w:rsid w:val="00A477C8"/>
    <w:rsid w:val="00A84674"/>
    <w:rsid w:val="00A85D76"/>
    <w:rsid w:val="00A91DFD"/>
    <w:rsid w:val="00AA1748"/>
    <w:rsid w:val="00AA1E2E"/>
    <w:rsid w:val="00AA3C2D"/>
    <w:rsid w:val="00AE4F87"/>
    <w:rsid w:val="00AF4993"/>
    <w:rsid w:val="00B10D03"/>
    <w:rsid w:val="00B26CC7"/>
    <w:rsid w:val="00B30141"/>
    <w:rsid w:val="00B41EF9"/>
    <w:rsid w:val="00B4478B"/>
    <w:rsid w:val="00B51856"/>
    <w:rsid w:val="00B5197C"/>
    <w:rsid w:val="00B55924"/>
    <w:rsid w:val="00B7790A"/>
    <w:rsid w:val="00B90BDF"/>
    <w:rsid w:val="00BA417D"/>
    <w:rsid w:val="00BD6466"/>
    <w:rsid w:val="00BE723C"/>
    <w:rsid w:val="00BF347C"/>
    <w:rsid w:val="00BF72D7"/>
    <w:rsid w:val="00C0115D"/>
    <w:rsid w:val="00C2247D"/>
    <w:rsid w:val="00C23D49"/>
    <w:rsid w:val="00C26178"/>
    <w:rsid w:val="00C3253C"/>
    <w:rsid w:val="00C37DDD"/>
    <w:rsid w:val="00C54ACE"/>
    <w:rsid w:val="00C726FE"/>
    <w:rsid w:val="00C84235"/>
    <w:rsid w:val="00C93988"/>
    <w:rsid w:val="00CB3C3D"/>
    <w:rsid w:val="00CC56BF"/>
    <w:rsid w:val="00CC640E"/>
    <w:rsid w:val="00CC67D0"/>
    <w:rsid w:val="00CD2D66"/>
    <w:rsid w:val="00D025FB"/>
    <w:rsid w:val="00D52000"/>
    <w:rsid w:val="00D5431B"/>
    <w:rsid w:val="00D55B36"/>
    <w:rsid w:val="00D6253B"/>
    <w:rsid w:val="00D84C96"/>
    <w:rsid w:val="00D90C09"/>
    <w:rsid w:val="00DB0C64"/>
    <w:rsid w:val="00DB39CB"/>
    <w:rsid w:val="00DD3C67"/>
    <w:rsid w:val="00DD65D9"/>
    <w:rsid w:val="00DF01B1"/>
    <w:rsid w:val="00E208CD"/>
    <w:rsid w:val="00E42B12"/>
    <w:rsid w:val="00E5537B"/>
    <w:rsid w:val="00E5555B"/>
    <w:rsid w:val="00E55A11"/>
    <w:rsid w:val="00E6216D"/>
    <w:rsid w:val="00E62CE9"/>
    <w:rsid w:val="00E90912"/>
    <w:rsid w:val="00E96946"/>
    <w:rsid w:val="00EC5133"/>
    <w:rsid w:val="00ED4B3D"/>
    <w:rsid w:val="00EF5B7C"/>
    <w:rsid w:val="00EF6F6E"/>
    <w:rsid w:val="00F11357"/>
    <w:rsid w:val="00F2173D"/>
    <w:rsid w:val="00F40EC5"/>
    <w:rsid w:val="00F55A37"/>
    <w:rsid w:val="00F74AC6"/>
    <w:rsid w:val="00F9488D"/>
    <w:rsid w:val="00FE4EFF"/>
    <w:rsid w:val="00FF1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601A4"/>
  <w15:chartTrackingRefBased/>
  <w15:docId w15:val="{0F0C7133-0797-46C3-B24B-3544CC8A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22030"/>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220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A22030"/>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A22030"/>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A22030"/>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22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030"/>
  </w:style>
  <w:style w:type="character" w:customStyle="1" w:styleId="Heading1Char">
    <w:name w:val="Heading 1 Char"/>
    <w:aliases w:val="Pocket Char"/>
    <w:basedOn w:val="DefaultParagraphFont"/>
    <w:link w:val="Heading1"/>
    <w:rsid w:val="00A22030"/>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A22030"/>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A22030"/>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A22030"/>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A2203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2030"/>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A2203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A22030"/>
    <w:rPr>
      <w:color w:val="auto"/>
      <w:u w:val="none"/>
    </w:rPr>
  </w:style>
  <w:style w:type="character" w:styleId="FollowedHyperlink">
    <w:name w:val="FollowedHyperlink"/>
    <w:basedOn w:val="DefaultParagraphFont"/>
    <w:uiPriority w:val="99"/>
    <w:semiHidden/>
    <w:unhideWhenUsed/>
    <w:rsid w:val="00A22030"/>
    <w:rPr>
      <w:color w:val="auto"/>
      <w:u w:val="none"/>
    </w:rPr>
  </w:style>
  <w:style w:type="paragraph" w:customStyle="1" w:styleId="Emphasis1">
    <w:name w:val="Emphasis1"/>
    <w:basedOn w:val="Normal"/>
    <w:link w:val="Emphasis"/>
    <w:autoRedefine/>
    <w:uiPriority w:val="7"/>
    <w:qFormat/>
    <w:rsid w:val="00057B98"/>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057B9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726F2C"/>
    <w:rPr>
      <w:color w:val="605E5C"/>
      <w:shd w:val="clear" w:color="auto" w:fill="E1DFDD"/>
    </w:rPr>
  </w:style>
  <w:style w:type="paragraph" w:customStyle="1" w:styleId="textbold">
    <w:name w:val="text bold"/>
    <w:basedOn w:val="Normal"/>
    <w:uiPriority w:val="7"/>
    <w:qFormat/>
    <w:rsid w:val="00506EAE"/>
    <w:pPr>
      <w:ind w:left="720"/>
      <w:jc w:val="both"/>
    </w:pPr>
    <w:rPr>
      <w:b/>
      <w:iCs/>
      <w:sz w:val="22"/>
      <w:u w:val="single"/>
      <w:bdr w:val="single" w:sz="8" w:space="0" w:color="auto"/>
    </w:rPr>
  </w:style>
  <w:style w:type="paragraph" w:customStyle="1" w:styleId="footnotedescription">
    <w:name w:val="footnote description"/>
    <w:next w:val="Normal"/>
    <w:link w:val="footnotedescriptionChar"/>
    <w:hidden/>
    <w:rsid w:val="00A85D76"/>
    <w:pPr>
      <w:spacing w:after="0" w:line="254"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rsid w:val="00A85D76"/>
    <w:rPr>
      <w:rFonts w:ascii="Garamond" w:eastAsia="Garamond" w:hAnsi="Garamond" w:cs="Garamond"/>
      <w:color w:val="000000"/>
      <w:sz w:val="20"/>
    </w:rPr>
  </w:style>
  <w:style w:type="character" w:customStyle="1" w:styleId="footnotemark">
    <w:name w:val="footnote mark"/>
    <w:hidden/>
    <w:rsid w:val="00A85D76"/>
    <w:rPr>
      <w:rFonts w:ascii="Garamond" w:eastAsia="Garamond" w:hAnsi="Garamond" w:cs="Garamond"/>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vethirtyeight.com/features/how-accurate-have-senate-polls-been-and-what-could-that-mean-for-november/)//BB" TargetMode="External"/><Relationship Id="rId117" Type="http://schemas.openxmlformats.org/officeDocument/2006/relationships/hyperlink" Target="https://www.wfaa.com/article/news/local/dallas-county/researchers-link-russian-trolls-to-spread-of-taco-truck-tammy-viral-video/287-0ae3a304-d267-4bb2-a899-4b8006cdc38f" TargetMode="External"/><Relationship Id="rId21" Type="http://schemas.openxmlformats.org/officeDocument/2006/relationships/hyperlink" Target="https://www.bostonglobe.com/2020/04/20/metro/attention-turns-us-senate-contests-bonkers-reality-sets-it-could-be-50-50-tie/" TargetMode="External"/><Relationship Id="rId42" Type="http://schemas.openxmlformats.org/officeDocument/2006/relationships/hyperlink" Target="http://cdn.cnn.com/cnn/2019/images/03/09/rel1_ia1.pdf" TargetMode="External"/><Relationship Id="rId47" Type="http://schemas.openxmlformats.org/officeDocument/2006/relationships/hyperlink" Target="https://www.cnn.com/2019/07/06/opinions/nuclear-war-climate-change-2020-opinion-helfand/index.html" TargetMode="External"/><Relationship Id="rId63" Type="http://schemas.openxmlformats.org/officeDocument/2006/relationships/image" Target="media/image5.jpg"/><Relationship Id="rId68" Type="http://schemas.openxmlformats.org/officeDocument/2006/relationships/image" Target="media/image13.jpg"/><Relationship Id="rId84" Type="http://schemas.openxmlformats.org/officeDocument/2006/relationships/image" Target="media/image29.jpg"/><Relationship Id="rId89" Type="http://schemas.openxmlformats.org/officeDocument/2006/relationships/image" Target="media/image35.jpg"/><Relationship Id="rId112" Type="http://schemas.openxmlformats.org/officeDocument/2006/relationships/hyperlink" Target="https://www.washingtonpost.com/politics/2020/07/03/this-is-why-house-democrats-send-so-many-dead-on-arrival-bills-senate/)//BB" TargetMode="External"/><Relationship Id="rId16" Type="http://schemas.openxmlformats.org/officeDocument/2006/relationships/hyperlink" Target="https://www.cnn.com/2020/04/27/politics/senate-majority-republicans-democrats/index.html" TargetMode="External"/><Relationship Id="rId107" Type="http://schemas.openxmlformats.org/officeDocument/2006/relationships/hyperlink" Target="https://www.npr.org/sections/health-shots/2020/05/04/848002626/coronavirus-conundrum-how-to-cover-millions-who-lost-their-jobs-and-health-insur" TargetMode="External"/><Relationship Id="rId11" Type="http://schemas.openxmlformats.org/officeDocument/2006/relationships/hyperlink" Target="https://www.politico.com/news/2020/07/01/senate-republicans-all-news-has-been-bad-347178)//BB" TargetMode="External"/><Relationship Id="rId32" Type="http://schemas.openxmlformats.org/officeDocument/2006/relationships/hyperlink" Target="https://www.washingtonpost.com/politics/2020/04/20/why-joe-biden-could-swing-votes-by-campaigning-legalize-marijuana/" TargetMode="External"/><Relationship Id="rId37" Type="http://schemas.openxmlformats.org/officeDocument/2006/relationships/hyperlink" Target="https://www.mcclatchydc.com/news/politics-government/election/article183222311.html" TargetMode="External"/><Relationship Id="rId53" Type="http://schemas.openxmlformats.org/officeDocument/2006/relationships/hyperlink" Target="https://www.journalofdemocracy.org/articles/fighting-terrorism-the-democracy-advantage/" TargetMode="External"/><Relationship Id="rId58" Type="http://schemas.openxmlformats.org/officeDocument/2006/relationships/hyperlink" Target="https://www.vox.com/2020/6/18/21292008/kentucky-senate-primary-amy-mcgrath-mitch-mcconnell-charles-booker" TargetMode="External"/><Relationship Id="rId74" Type="http://schemas.openxmlformats.org/officeDocument/2006/relationships/image" Target="media/image19.jpg"/><Relationship Id="rId79" Type="http://schemas.openxmlformats.org/officeDocument/2006/relationships/image" Target="media/image24.jpg"/><Relationship Id="rId102" Type="http://schemas.openxmlformats.org/officeDocument/2006/relationships/hyperlink" Target="https://www.startribune.com/republicans-pounce-on-mpls-push-to-dismantle-police/571116482/" TargetMode="External"/><Relationship Id="rId123" Type="http://schemas.openxmlformats.org/officeDocument/2006/relationships/hyperlink" Target="https://www.pewresearch.org/fact-tank/2019/07/22/key-findings-about-americans-declining-trust-in-government-and-each-other/" TargetMode="External"/><Relationship Id="rId5" Type="http://schemas.openxmlformats.org/officeDocument/2006/relationships/footnotes" Target="footnotes.xml"/><Relationship Id="rId90" Type="http://schemas.openxmlformats.org/officeDocument/2006/relationships/image" Target="media/image36.jpg"/><Relationship Id="rId95" Type="http://schemas.openxmlformats.org/officeDocument/2006/relationships/image" Target="media/image41.jpg"/><Relationship Id="rId22" Type="http://schemas.openxmlformats.org/officeDocument/2006/relationships/hyperlink" Target="https://fivethirtyeight.com/features/what-to-make-of-those-new-senate-polls-that-have-democrats-way-ahead/)//BB" TargetMode="External"/><Relationship Id="rId27" Type="http://schemas.openxmlformats.org/officeDocument/2006/relationships/hyperlink" Target="https://www.politico.com/news/2020/01/28/house-gop-fundraising-2020-107572" TargetMode="External"/><Relationship Id="rId43" Type="http://schemas.openxmlformats.org/officeDocument/2006/relationships/hyperlink" Target="https://www.politico.com/story/2019/03/06/democrats-green-new-deal-vote-present-1247881" TargetMode="External"/><Relationship Id="rId48" Type="http://schemas.openxmlformats.org/officeDocument/2006/relationships/hyperlink" Target="http://guymcpherson.com/climate-chaos/climate-change-summary-and-update/" TargetMode="External"/><Relationship Id="rId64" Type="http://schemas.openxmlformats.org/officeDocument/2006/relationships/image" Target="media/image6.jpg"/><Relationship Id="rId69" Type="http://schemas.openxmlformats.org/officeDocument/2006/relationships/image" Target="media/image14.jpg"/><Relationship Id="rId113" Type="http://schemas.openxmlformats.org/officeDocument/2006/relationships/hyperlink" Target="https://www.theatlantic.com/author/kathy-gilsinan/" TargetMode="External"/><Relationship Id="rId118" Type="http://schemas.openxmlformats.org/officeDocument/2006/relationships/hyperlink" Target="https://www.justice.gov/file/1035477/download" TargetMode="External"/><Relationship Id="rId80" Type="http://schemas.openxmlformats.org/officeDocument/2006/relationships/image" Target="media/image25.jpg"/><Relationship Id="rId85" Type="http://schemas.openxmlformats.org/officeDocument/2006/relationships/image" Target="media/image30.jpg"/><Relationship Id="rId12" Type="http://schemas.openxmlformats.org/officeDocument/2006/relationships/hyperlink" Target="https://fivethirtyeight.com/features/the-latest-senate-polls-show-some-good-news-for-democrats/?cid=referral_taboola_feed)//BB" TargetMode="External"/><Relationship Id="rId17" Type="http://schemas.openxmlformats.org/officeDocument/2006/relationships/hyperlink" Target="https://www.cnbc.com/2020/06/23/wall-street-firm-tells-clients-senate-will-flip-to-democrats-as-biden-surges.html)//BB" TargetMode="External"/><Relationship Id="rId33" Type="http://schemas.openxmlformats.org/officeDocument/2006/relationships/hyperlink" Target="https://thehill.com/opinion/criminal-justice/437174-voters-are-driving-justice-reform)//BB" TargetMode="External"/><Relationship Id="rId38" Type="http://schemas.openxmlformats.org/officeDocument/2006/relationships/hyperlink" Target="http://www.latimes.com/politics/la-na-pol-trump-republicans-analysis-20170623-story.html" TargetMode="External"/><Relationship Id="rId59" Type="http://schemas.openxmlformats.org/officeDocument/2006/relationships/hyperlink" Target="https://www.thenation.com/article/politics/charles-booker-racial-justice/" TargetMode="External"/><Relationship Id="rId103" Type="http://schemas.openxmlformats.org/officeDocument/2006/relationships/hyperlink" Target="https://www.heraldmailmedia.com/news/nation/republicans-pounce-on-minneapolis-push-to-dismantle-the-police/article_68de17e6-3741-59fb-8761-08f3a02a5c2e.html" TargetMode="External"/><Relationship Id="rId108" Type="http://schemas.openxmlformats.org/officeDocument/2006/relationships/hyperlink" Target="https://www.charlotteobserver.com/news/politics-government/article9205562.html" TargetMode="External"/><Relationship Id="rId124" Type="http://schemas.openxmlformats.org/officeDocument/2006/relationships/fontTable" Target="fontTable.xml"/><Relationship Id="rId54" Type="http://schemas.openxmlformats.org/officeDocument/2006/relationships/image" Target="media/image1.jpeg"/><Relationship Id="rId70" Type="http://schemas.openxmlformats.org/officeDocument/2006/relationships/image" Target="media/image15.jpg"/><Relationship Id="rId75" Type="http://schemas.openxmlformats.org/officeDocument/2006/relationships/image" Target="media/image20.jpg"/><Relationship Id="rId91" Type="http://schemas.openxmlformats.org/officeDocument/2006/relationships/image" Target="media/image37.jpg"/><Relationship Id="rId96"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nytimes.com/reuters/2020/06/30/us/30reuters-minneapolis-police-justice.html" TargetMode="External"/><Relationship Id="rId28" Type="http://schemas.openxmlformats.org/officeDocument/2006/relationships/hyperlink" Target="https://www.politico.com/news/magazine/2020/06/08/last-stand-law-and-order-republicans-306333)//BB" TargetMode="External"/><Relationship Id="rId49" Type="http://schemas.openxmlformats.org/officeDocument/2006/relationships/hyperlink" Target="https://www.vox.com/2019/9/4/20850393/2020-democrat-climate-change-forum)//BB" TargetMode="External"/><Relationship Id="rId114" Type="http://schemas.openxmlformats.org/officeDocument/2006/relationships/hyperlink" Target="https://www.justice.gov/file/1035477/download" TargetMode="External"/><Relationship Id="rId119" Type="http://schemas.openxmlformats.org/officeDocument/2006/relationships/hyperlink" Target="https://www.wired.com/story/how-americans-wound-up-on-twitters-list-of-russian-bots/" TargetMode="External"/><Relationship Id="rId44" Type="http://schemas.openxmlformats.org/officeDocument/2006/relationships/hyperlink" Target="http://www.globalclimatenetwork.info/news/global-climate-policy-leaders-argue-for-u-s-leadership-on-climate-change/" TargetMode="External"/><Relationship Id="rId60" Type="http://schemas.openxmlformats.org/officeDocument/2006/relationships/hyperlink" Target="https://www.cnn.com/2020/06/19/politics/amy-mcgrath-charles-booker-kentucky-senate-primary-mitch-mcconnell/index.html" TargetMode="External"/><Relationship Id="rId65" Type="http://schemas.openxmlformats.org/officeDocument/2006/relationships/image" Target="media/image9.jpg"/><Relationship Id="rId81" Type="http://schemas.openxmlformats.org/officeDocument/2006/relationships/image" Target="media/image26.jpg"/><Relationship Id="rId86" Type="http://schemas.openxmlformats.org/officeDocument/2006/relationships/image" Target="media/image31.jpg"/><Relationship Id="rId13" Type="http://schemas.openxmlformats.org/officeDocument/2006/relationships/hyperlink" Target="https://www.cnn.com/2020/05/02/politics/senate-landscape/index.html)//BB" TargetMode="External"/><Relationship Id="rId18" Type="http://schemas.openxmlformats.org/officeDocument/2006/relationships/hyperlink" Target="https://bookies.com/news/senate-races-odds-tracker)//BB" TargetMode="External"/><Relationship Id="rId39" Type="http://schemas.openxmlformats.org/officeDocument/2006/relationships/hyperlink" Target="https://www.minnpost.com/community-voices/2017/06/trump-congress-and-georgia-how-democrats-created-their-own-political-disast" TargetMode="External"/><Relationship Id="rId109" Type="http://schemas.openxmlformats.org/officeDocument/2006/relationships/hyperlink" Target="https://www.nytimes.com/2020/06/25/us/politics/trump-senate-republicans-poll.html)//BB" TargetMode="External"/><Relationship Id="rId34" Type="http://schemas.openxmlformats.org/officeDocument/2006/relationships/hyperlink" Target="https://www.washingtonpost.com/politics/trump-racism-white-nationalism-republicans/2020/07/04/2b0aebe6-bbaf-11ea-80b9-40ece9a701dc_story.html" TargetMode="External"/><Relationship Id="rId50" Type="http://schemas.openxmlformats.org/officeDocument/2006/relationships/hyperlink" Target="https://www.foreignaffairs.com/articles/world/2019-08-12/dictators-last-stand" TargetMode="External"/><Relationship Id="rId55" Type="http://schemas.openxmlformats.org/officeDocument/2006/relationships/hyperlink" Target="https://nautilus.org/napsnet/napsnet-special-reports/non-state-terrorism-and-inadvertent-nuclear-war/" TargetMode="External"/><Relationship Id="rId76" Type="http://schemas.openxmlformats.org/officeDocument/2006/relationships/image" Target="media/image21.jpg"/><Relationship Id="rId97" Type="http://schemas.openxmlformats.org/officeDocument/2006/relationships/image" Target="media/image43.jpg"/><Relationship Id="rId104" Type="http://schemas.openxmlformats.org/officeDocument/2006/relationships/hyperlink" Target="https://www.americanbanker.com/news/is-a-hearing-on-pot-banking-as-far-as-gop-will-go" TargetMode="External"/><Relationship Id="rId120" Type="http://schemas.openxmlformats.org/officeDocument/2006/relationships/hyperlink" Target="https://www.justice.gov/file/1035477/download" TargetMode="External"/><Relationship Id="rId125" Type="http://schemas.openxmlformats.org/officeDocument/2006/relationships/theme" Target="theme/theme1.xml"/><Relationship Id="rId7" Type="http://schemas.openxmlformats.org/officeDocument/2006/relationships/hyperlink" Target="https://www.insidernj.com/electoral-math-that-will-give-the-democrats-us-senate-control/)//BB" TargetMode="External"/><Relationship Id="rId71" Type="http://schemas.openxmlformats.org/officeDocument/2006/relationships/image" Target="media/image16.jpg"/><Relationship Id="rId92" Type="http://schemas.openxmlformats.org/officeDocument/2006/relationships/image" Target="media/image38.jpg"/><Relationship Id="rId2" Type="http://schemas.openxmlformats.org/officeDocument/2006/relationships/styles" Target="styles.xml"/><Relationship Id="rId29" Type="http://schemas.openxmlformats.org/officeDocument/2006/relationships/hyperlink" Target="https://www.voanews.com/usa/nation-turmoil-george-floyd-protests/can-police-reform-laws-pass-congress-election-year" TargetMode="External"/><Relationship Id="rId24" Type="http://schemas.openxmlformats.org/officeDocument/2006/relationships/hyperlink" Target="https://www.washingtonpost.com/politics/2020/06/05/congress-cant-easily-pass-police-reforms-heres-why/)//BB" TargetMode="External"/><Relationship Id="rId40" Type="http://schemas.openxmlformats.org/officeDocument/2006/relationships/hyperlink" Target="https://www.politico.com/news/2020/06/11/democrats-police-reform-311310)//BB" TargetMode="External"/><Relationship Id="rId45" Type="http://schemas.openxmlformats.org/officeDocument/2006/relationships/hyperlink" Target="http://thediplomat.com/2016/06/why-us-leadership-on-climate-change-still-matters/" TargetMode="External"/><Relationship Id="rId66" Type="http://schemas.openxmlformats.org/officeDocument/2006/relationships/image" Target="media/image11.jpg"/><Relationship Id="rId87" Type="http://schemas.openxmlformats.org/officeDocument/2006/relationships/image" Target="media/image33.jpg"/><Relationship Id="rId110" Type="http://schemas.openxmlformats.org/officeDocument/2006/relationships/hyperlink" Target="https://www.brookings.edu/opinions/the-legislative-challenges-facing-democrats-if-they-win-the-white-house-in-2020/)//BB" TargetMode="External"/><Relationship Id="rId115" Type="http://schemas.openxmlformats.org/officeDocument/2006/relationships/hyperlink" Target="https://www.nytimes.com/2020/02/20/us/politics/russian-interference-trump-democrats.html" TargetMode="External"/><Relationship Id="rId61" Type="http://schemas.openxmlformats.org/officeDocument/2006/relationships/image" Target="media/image3.jpg"/><Relationship Id="rId82" Type="http://schemas.openxmlformats.org/officeDocument/2006/relationships/image" Target="media/image27.jpg"/><Relationship Id="rId19" Type="http://schemas.openxmlformats.org/officeDocument/2006/relationships/hyperlink" Target="https://fivethirtyeight.com/features/will-2020-be-another-blue-wave-election-year/" TargetMode="External"/><Relationship Id="rId14" Type="http://schemas.openxmlformats.org/officeDocument/2006/relationships/hyperlink" Target="https://www.cnn.com/2020/06/14/politics/us-election-2020-week-ahead/index.html)//BB" TargetMode="External"/><Relationship Id="rId30" Type="http://schemas.openxmlformats.org/officeDocument/2006/relationships/hyperlink" Target="https://www.politico.com/news/magazine/2020/06/08/last-stand-law-and-order-republicans-306333)//BB" TargetMode="External"/><Relationship Id="rId35" Type="http://schemas.openxmlformats.org/officeDocument/2006/relationships/hyperlink" Target="https://www.legbranch.org/2018-8-1-what-makes-senate-leaders-so-powerful/)//BB" TargetMode="External"/><Relationship Id="rId56" Type="http://schemas.openxmlformats.org/officeDocument/2006/relationships/hyperlink" Target="http://www.eutopya.org/a-case-for-liberal-international-order/" TargetMode="External"/><Relationship Id="rId77" Type="http://schemas.openxmlformats.org/officeDocument/2006/relationships/image" Target="media/image22.jpg"/><Relationship Id="rId100" Type="http://schemas.openxmlformats.org/officeDocument/2006/relationships/hyperlink" Target="https://www.washingtonpost.com/politics/2020/06/09/whats-keeping-senate-republicans-ditching-trump/" TargetMode="External"/><Relationship Id="rId105" Type="http://schemas.openxmlformats.org/officeDocument/2006/relationships/hyperlink" Target="https://www.theatlantic.com/politics/archive/2019/08/democrats-filibuster-2020/596572/)//BB" TargetMode="External"/><Relationship Id="rId8" Type="http://schemas.openxmlformats.org/officeDocument/2006/relationships/hyperlink" Target="https://www.politico.com/news/2020/07/01/senate-republicans-all-news-has-been-bad-347178)//BB" TargetMode="External"/><Relationship Id="rId51" Type="http://schemas.openxmlformats.org/officeDocument/2006/relationships/hyperlink" Target="https://gupea.ub.gu.se/bitstream/2077/56045/1/gupea_2077_56045_1.pdf" TargetMode="External"/><Relationship Id="rId72" Type="http://schemas.openxmlformats.org/officeDocument/2006/relationships/image" Target="media/image17.jpg"/><Relationship Id="rId93" Type="http://schemas.openxmlformats.org/officeDocument/2006/relationships/image" Target="media/image39.jpg"/><Relationship Id="rId98" Type="http://schemas.openxmlformats.org/officeDocument/2006/relationships/hyperlink" Target="https://www.politico.com/news/2020/04/20/democrats-momentum-senate-majority-in-play-194415" TargetMode="External"/><Relationship Id="rId121" Type="http://schemas.openxmlformats.org/officeDocument/2006/relationships/hyperlink" Target="https://www.buzzfeednews.com/article/craigsilverman/russian-trolls-ran-wild-on-tumblr-and-the-company-refuses" TargetMode="External"/><Relationship Id="rId3" Type="http://schemas.openxmlformats.org/officeDocument/2006/relationships/settings" Target="settings.xml"/><Relationship Id="rId25" Type="http://schemas.openxmlformats.org/officeDocument/2006/relationships/hyperlink" Target="https://wakeweekly.com/stories/senate-cant-shirk-police-reform-duty,211132" TargetMode="External"/><Relationship Id="rId46" Type="http://schemas.openxmlformats.org/officeDocument/2006/relationships/hyperlink" Target="http://epic.awi.de/37530/1/IPCC_AR5_SYR_Final.pdf" TargetMode="External"/><Relationship Id="rId67" Type="http://schemas.openxmlformats.org/officeDocument/2006/relationships/image" Target="media/image12.jpg"/><Relationship Id="rId116" Type="http://schemas.openxmlformats.org/officeDocument/2006/relationships/hyperlink" Target="https://www.washingtonpost.com/national-security/bernie-sanders-briefed-by-us-officials-that-russia-is-trying-to-help-his-presidential-campaign/2020/02/21/5ad396a6-54bd-11ea-929a-64efa7482a77_story.html" TargetMode="External"/><Relationship Id="rId20" Type="http://schemas.openxmlformats.org/officeDocument/2006/relationships/hyperlink" Target="https://thehill.com/homenews/senate/504803-democrats-optimistic-about-chances-of-winning-senate)//BB" TargetMode="External"/><Relationship Id="rId41" Type="http://schemas.openxmlformats.org/officeDocument/2006/relationships/hyperlink" Target="http://cdn.cnn.com/cnn/2019/images/04/29/rel6a.-.2020.democrats.pdf" TargetMode="External"/><Relationship Id="rId62" Type="http://schemas.openxmlformats.org/officeDocument/2006/relationships/image" Target="media/image4.jpg"/><Relationship Id="rId83" Type="http://schemas.openxmlformats.org/officeDocument/2006/relationships/image" Target="media/image28.jpg"/><Relationship Id="rId88" Type="http://schemas.openxmlformats.org/officeDocument/2006/relationships/image" Target="media/image34.jpg"/><Relationship Id="rId111" Type="http://schemas.openxmlformats.org/officeDocument/2006/relationships/hyperlink" Target="https://www.brookings.edu/opinions/the-legislative-challenges-facing-democrats-if-they-win-the-white-house-in-2020/)//BB" TargetMode="External"/><Relationship Id="rId15" Type="http://schemas.openxmlformats.org/officeDocument/2006/relationships/hyperlink" Target="https://nymag.com/intelligencer/2020/05/the-senate-map-is-beginning-to-look-pale-blue.html" TargetMode="External"/><Relationship Id="rId36" Type="http://schemas.openxmlformats.org/officeDocument/2006/relationships/hyperlink" Target="https://thehill.com/homenews/senate/503308-schumer-faces-tough-choice-on-police-reform)//BB" TargetMode="External"/><Relationship Id="rId57" Type="http://schemas.openxmlformats.org/officeDocument/2006/relationships/image" Target="media/image2.gif"/><Relationship Id="rId106" Type="http://schemas.openxmlformats.org/officeDocument/2006/relationships/hyperlink" Target="https://www.theatlantic.com/politics/archive/2020/05/senate-republicans-reelections-depend-trump/611989/)//BB" TargetMode="External"/><Relationship Id="rId10" Type="http://schemas.openxmlformats.org/officeDocument/2006/relationships/hyperlink" Target="https://www.insidernj.com/electoral-math-that-will-give-the-democrats-us-senate-control/)//BB" TargetMode="External"/><Relationship Id="rId31" Type="http://schemas.openxmlformats.org/officeDocument/2006/relationships/hyperlink" Target="https://theimmigrationhub.org/new-poll-outlines-democrats-path-to-victory-on-immigration" TargetMode="External"/><Relationship Id="rId52" Type="http://schemas.openxmlformats.org/officeDocument/2006/relationships/hyperlink" Target="https://foreignpolicy.com/2014/11/14/embrace-the-chaos/" TargetMode="External"/><Relationship Id="rId73" Type="http://schemas.openxmlformats.org/officeDocument/2006/relationships/image" Target="media/image18.jpg"/><Relationship Id="rId78" Type="http://schemas.openxmlformats.org/officeDocument/2006/relationships/image" Target="media/image23.jpg"/><Relationship Id="rId94" Type="http://schemas.openxmlformats.org/officeDocument/2006/relationships/image" Target="media/image40.jpg"/><Relationship Id="rId99" Type="http://schemas.openxmlformats.org/officeDocument/2006/relationships/hyperlink" Target="https://www.cnbc.com/2020/06/12/george-floyd-protests-lawmakers-activists-optimistic-about-police-reform.html" TargetMode="External"/><Relationship Id="rId101" Type="http://schemas.openxmlformats.org/officeDocument/2006/relationships/hyperlink" Target="https://www.csmonitor.com/USA/Politics/2020/0629/Why-Congress-failed-to-answer-the-national-call-for-police-bill" TargetMode="External"/><Relationship Id="rId122" Type="http://schemas.openxmlformats.org/officeDocument/2006/relationships/hyperlink" Target="https://twitter.com/parscale/status/1224533010890002434" TargetMode="External"/><Relationship Id="rId4" Type="http://schemas.openxmlformats.org/officeDocument/2006/relationships/webSettings" Target="webSettings.xml"/><Relationship Id="rId9" Type="http://schemas.openxmlformats.org/officeDocument/2006/relationships/hyperlink" Target="https://www.theguardian.com/us-news/2018/aug/05/the-conservative-case-for-criminal-justice-reform" TargetMode="External"/></Relationships>
</file>

<file path=word/_rels/footnotes.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8.jpg"/><Relationship Id="rId1" Type="http://schemas.openxmlformats.org/officeDocument/2006/relationships/image" Target="media/image7.jpg"/><Relationship Id="rId4" Type="http://schemas.openxmlformats.org/officeDocument/2006/relationships/image" Target="media/image3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1761</TotalTime>
  <Pages>1</Pages>
  <Words>113010</Words>
  <Characters>644163</Characters>
  <Application>Microsoft Office Word</Application>
  <DocSecurity>0</DocSecurity>
  <Lines>5368</Lines>
  <Paragraphs>1511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183</cp:revision>
  <dcterms:created xsi:type="dcterms:W3CDTF">2020-07-03T00:02:00Z</dcterms:created>
  <dcterms:modified xsi:type="dcterms:W3CDTF">2020-07-05T22:03:00Z</dcterms:modified>
</cp:coreProperties>
</file>