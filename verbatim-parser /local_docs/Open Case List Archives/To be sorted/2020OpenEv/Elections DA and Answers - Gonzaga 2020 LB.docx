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8BE7D3" w14:textId="533D75F9" w:rsidR="003020F0" w:rsidRPr="00324E8F" w:rsidRDefault="007D42D2" w:rsidP="007D42D2">
      <w:pPr>
        <w:pStyle w:val="Heading1"/>
        <w:rPr>
          <w:rFonts w:cs="Times New Roman"/>
        </w:rPr>
      </w:pPr>
      <w:bookmarkStart w:id="0" w:name="_Toc45868842"/>
      <w:r w:rsidRPr="00324E8F">
        <w:rPr>
          <w:rFonts w:cs="Times New Roman"/>
        </w:rPr>
        <w:t xml:space="preserve">Election </w:t>
      </w:r>
      <w:r w:rsidR="002C29B5" w:rsidRPr="00324E8F">
        <w:rPr>
          <w:rFonts w:cs="Times New Roman"/>
        </w:rPr>
        <w:t>Disadvantages</w:t>
      </w:r>
      <w:r w:rsidRPr="00324E8F">
        <w:rPr>
          <w:rFonts w:cs="Times New Roman"/>
        </w:rPr>
        <w:t xml:space="preserve"> – GDI Scholars 2020</w:t>
      </w:r>
      <w:bookmarkEnd w:id="0"/>
    </w:p>
    <w:p w14:paraId="154270E1" w14:textId="30F12003" w:rsidR="00E81FC6" w:rsidRPr="00324E8F" w:rsidRDefault="00E81FC6" w:rsidP="00E81FC6"/>
    <w:sdt>
      <w:sdtPr>
        <w:rPr>
          <w:rFonts w:ascii="Times New Roman" w:hAnsi="Times New Roman" w:cs="Times New Roman"/>
        </w:rPr>
        <w:id w:val="1337573824"/>
        <w:docPartObj>
          <w:docPartGallery w:val="Table of Contents"/>
          <w:docPartUnique/>
        </w:docPartObj>
      </w:sdtPr>
      <w:sdtEndPr>
        <w:rPr>
          <w:rFonts w:eastAsiaTheme="minorHAnsi"/>
          <w:b/>
          <w:bCs/>
          <w:noProof/>
          <w:color w:val="auto"/>
          <w:sz w:val="22"/>
          <w:szCs w:val="22"/>
        </w:rPr>
      </w:sdtEndPr>
      <w:sdtContent>
        <w:p w14:paraId="2581B78B" w14:textId="40DE367B" w:rsidR="00E81FC6" w:rsidRPr="00324E8F" w:rsidRDefault="00E81FC6" w:rsidP="00E81FC6">
          <w:pPr>
            <w:pStyle w:val="TOCHeading"/>
            <w:jc w:val="center"/>
            <w:rPr>
              <w:rFonts w:ascii="Times New Roman" w:hAnsi="Times New Roman" w:cs="Times New Roman"/>
              <w:color w:val="auto"/>
            </w:rPr>
          </w:pPr>
          <w:r w:rsidRPr="00324E8F">
            <w:rPr>
              <w:rFonts w:ascii="Times New Roman" w:hAnsi="Times New Roman" w:cs="Times New Roman"/>
              <w:color w:val="auto"/>
            </w:rPr>
            <w:t>Contents</w:t>
          </w:r>
        </w:p>
        <w:p w14:paraId="71DC38F9" w14:textId="5DB62FB5" w:rsidR="007A3D7E" w:rsidRDefault="00E81FC6">
          <w:pPr>
            <w:pStyle w:val="TOC1"/>
            <w:tabs>
              <w:tab w:val="right" w:leader="dot" w:pos="9350"/>
            </w:tabs>
            <w:rPr>
              <w:rFonts w:asciiTheme="minorHAnsi" w:eastAsiaTheme="minorEastAsia" w:hAnsiTheme="minorHAnsi" w:cstheme="minorBidi"/>
              <w:noProof/>
            </w:rPr>
          </w:pPr>
          <w:r w:rsidRPr="00324E8F">
            <w:fldChar w:fldCharType="begin"/>
          </w:r>
          <w:r w:rsidRPr="00324E8F">
            <w:instrText xml:space="preserve"> TOC \o "1-3" \h \z \u </w:instrText>
          </w:r>
          <w:r w:rsidRPr="00324E8F">
            <w:fldChar w:fldCharType="separate"/>
          </w:r>
          <w:hyperlink w:anchor="_Toc45868842" w:history="1">
            <w:r w:rsidR="007A3D7E" w:rsidRPr="0074375C">
              <w:rPr>
                <w:rStyle w:val="Hyperlink"/>
                <w:noProof/>
              </w:rPr>
              <w:t>Election Disadvantages – GDI Scholars 2020</w:t>
            </w:r>
            <w:r w:rsidR="007A3D7E">
              <w:rPr>
                <w:noProof/>
                <w:webHidden/>
              </w:rPr>
              <w:tab/>
            </w:r>
            <w:r w:rsidR="007A3D7E">
              <w:rPr>
                <w:noProof/>
                <w:webHidden/>
              </w:rPr>
              <w:fldChar w:fldCharType="begin"/>
            </w:r>
            <w:r w:rsidR="007A3D7E">
              <w:rPr>
                <w:noProof/>
                <w:webHidden/>
              </w:rPr>
              <w:instrText xml:space="preserve"> PAGEREF _Toc45868842 \h </w:instrText>
            </w:r>
            <w:r w:rsidR="007A3D7E">
              <w:rPr>
                <w:noProof/>
                <w:webHidden/>
              </w:rPr>
            </w:r>
            <w:r w:rsidR="007A3D7E">
              <w:rPr>
                <w:noProof/>
                <w:webHidden/>
              </w:rPr>
              <w:fldChar w:fldCharType="separate"/>
            </w:r>
            <w:r w:rsidR="007A3D7E">
              <w:rPr>
                <w:noProof/>
                <w:webHidden/>
              </w:rPr>
              <w:t>1</w:t>
            </w:r>
            <w:r w:rsidR="007A3D7E">
              <w:rPr>
                <w:noProof/>
                <w:webHidden/>
              </w:rPr>
              <w:fldChar w:fldCharType="end"/>
            </w:r>
          </w:hyperlink>
        </w:p>
        <w:p w14:paraId="2882A7C3" w14:textId="2A5729F7" w:rsidR="007A3D7E" w:rsidRDefault="007A3D7E">
          <w:pPr>
            <w:pStyle w:val="TOC1"/>
            <w:tabs>
              <w:tab w:val="right" w:leader="dot" w:pos="9350"/>
            </w:tabs>
            <w:rPr>
              <w:rFonts w:asciiTheme="minorHAnsi" w:eastAsiaTheme="minorEastAsia" w:hAnsiTheme="minorHAnsi" w:cstheme="minorBidi"/>
              <w:noProof/>
            </w:rPr>
          </w:pPr>
          <w:hyperlink w:anchor="_Toc45868843" w:history="1">
            <w:r w:rsidRPr="0074375C">
              <w:rPr>
                <w:rStyle w:val="Hyperlink"/>
                <w:noProof/>
              </w:rPr>
              <w:t>MUST READ</w:t>
            </w:r>
            <w:r>
              <w:rPr>
                <w:noProof/>
                <w:webHidden/>
              </w:rPr>
              <w:tab/>
            </w:r>
            <w:r>
              <w:rPr>
                <w:noProof/>
                <w:webHidden/>
              </w:rPr>
              <w:fldChar w:fldCharType="begin"/>
            </w:r>
            <w:r>
              <w:rPr>
                <w:noProof/>
                <w:webHidden/>
              </w:rPr>
              <w:instrText xml:space="preserve"> PAGEREF _Toc45868843 \h </w:instrText>
            </w:r>
            <w:r>
              <w:rPr>
                <w:noProof/>
                <w:webHidden/>
              </w:rPr>
            </w:r>
            <w:r>
              <w:rPr>
                <w:noProof/>
                <w:webHidden/>
              </w:rPr>
              <w:fldChar w:fldCharType="separate"/>
            </w:r>
            <w:r>
              <w:rPr>
                <w:noProof/>
                <w:webHidden/>
              </w:rPr>
              <w:t>1</w:t>
            </w:r>
            <w:r>
              <w:rPr>
                <w:noProof/>
                <w:webHidden/>
              </w:rPr>
              <w:fldChar w:fldCharType="end"/>
            </w:r>
          </w:hyperlink>
        </w:p>
        <w:p w14:paraId="376AAEB2" w14:textId="7E1C0D3E" w:rsidR="007A3D7E" w:rsidRDefault="007A3D7E">
          <w:pPr>
            <w:pStyle w:val="TOC2"/>
            <w:tabs>
              <w:tab w:val="right" w:leader="dot" w:pos="9350"/>
            </w:tabs>
            <w:rPr>
              <w:rFonts w:asciiTheme="minorHAnsi" w:eastAsiaTheme="minorEastAsia" w:hAnsiTheme="minorHAnsi" w:cstheme="minorBidi"/>
              <w:noProof/>
            </w:rPr>
          </w:pPr>
          <w:hyperlink w:anchor="_Toc45868844" w:history="1">
            <w:r w:rsidRPr="0074375C">
              <w:rPr>
                <w:rStyle w:val="Hyperlink"/>
                <w:noProof/>
              </w:rPr>
              <w:t>What’s Here?</w:t>
            </w:r>
            <w:r>
              <w:rPr>
                <w:noProof/>
                <w:webHidden/>
              </w:rPr>
              <w:tab/>
            </w:r>
            <w:r>
              <w:rPr>
                <w:noProof/>
                <w:webHidden/>
              </w:rPr>
              <w:fldChar w:fldCharType="begin"/>
            </w:r>
            <w:r>
              <w:rPr>
                <w:noProof/>
                <w:webHidden/>
              </w:rPr>
              <w:instrText xml:space="preserve"> PAGEREF _Toc45868844 \h </w:instrText>
            </w:r>
            <w:r>
              <w:rPr>
                <w:noProof/>
                <w:webHidden/>
              </w:rPr>
            </w:r>
            <w:r>
              <w:rPr>
                <w:noProof/>
                <w:webHidden/>
              </w:rPr>
              <w:fldChar w:fldCharType="separate"/>
            </w:r>
            <w:r>
              <w:rPr>
                <w:noProof/>
                <w:webHidden/>
              </w:rPr>
              <w:t>1</w:t>
            </w:r>
            <w:r>
              <w:rPr>
                <w:noProof/>
                <w:webHidden/>
              </w:rPr>
              <w:fldChar w:fldCharType="end"/>
            </w:r>
          </w:hyperlink>
        </w:p>
        <w:p w14:paraId="12BCA7C0" w14:textId="0C219E5D" w:rsidR="007A3D7E" w:rsidRDefault="007A3D7E">
          <w:pPr>
            <w:pStyle w:val="TOC3"/>
            <w:tabs>
              <w:tab w:val="right" w:leader="dot" w:pos="9350"/>
            </w:tabs>
            <w:rPr>
              <w:rFonts w:asciiTheme="minorHAnsi" w:eastAsiaTheme="minorEastAsia" w:hAnsiTheme="minorHAnsi" w:cstheme="minorBidi"/>
              <w:noProof/>
            </w:rPr>
          </w:pPr>
          <w:hyperlink w:anchor="_Toc45868845" w:history="1">
            <w:r w:rsidRPr="0074375C">
              <w:rPr>
                <w:rStyle w:val="Hyperlink"/>
                <w:noProof/>
              </w:rPr>
              <w:t>FILE Consolidation!</w:t>
            </w:r>
            <w:r>
              <w:rPr>
                <w:noProof/>
                <w:webHidden/>
              </w:rPr>
              <w:tab/>
            </w:r>
            <w:r>
              <w:rPr>
                <w:noProof/>
                <w:webHidden/>
              </w:rPr>
              <w:fldChar w:fldCharType="begin"/>
            </w:r>
            <w:r>
              <w:rPr>
                <w:noProof/>
                <w:webHidden/>
              </w:rPr>
              <w:instrText xml:space="preserve"> PAGEREF _Toc45868845 \h </w:instrText>
            </w:r>
            <w:r>
              <w:rPr>
                <w:noProof/>
                <w:webHidden/>
              </w:rPr>
            </w:r>
            <w:r>
              <w:rPr>
                <w:noProof/>
                <w:webHidden/>
              </w:rPr>
              <w:fldChar w:fldCharType="separate"/>
            </w:r>
            <w:r>
              <w:rPr>
                <w:noProof/>
                <w:webHidden/>
              </w:rPr>
              <w:t>1</w:t>
            </w:r>
            <w:r>
              <w:rPr>
                <w:noProof/>
                <w:webHidden/>
              </w:rPr>
              <w:fldChar w:fldCharType="end"/>
            </w:r>
          </w:hyperlink>
        </w:p>
        <w:p w14:paraId="6A7C365B" w14:textId="3E477CFA" w:rsidR="007A3D7E" w:rsidRDefault="007A3D7E">
          <w:pPr>
            <w:pStyle w:val="TOC3"/>
            <w:tabs>
              <w:tab w:val="right" w:leader="dot" w:pos="9350"/>
            </w:tabs>
            <w:rPr>
              <w:rFonts w:asciiTheme="minorHAnsi" w:eastAsiaTheme="minorEastAsia" w:hAnsiTheme="minorHAnsi" w:cstheme="minorBidi"/>
              <w:noProof/>
            </w:rPr>
          </w:pPr>
          <w:hyperlink w:anchor="_Toc45868846" w:history="1">
            <w:r w:rsidRPr="0074375C">
              <w:rPr>
                <w:rStyle w:val="Hyperlink"/>
                <w:noProof/>
              </w:rPr>
              <w:t>Versions of the DA</w:t>
            </w:r>
            <w:r>
              <w:rPr>
                <w:noProof/>
                <w:webHidden/>
              </w:rPr>
              <w:tab/>
            </w:r>
            <w:r>
              <w:rPr>
                <w:noProof/>
                <w:webHidden/>
              </w:rPr>
              <w:fldChar w:fldCharType="begin"/>
            </w:r>
            <w:r>
              <w:rPr>
                <w:noProof/>
                <w:webHidden/>
              </w:rPr>
              <w:instrText xml:space="preserve"> PAGEREF _Toc45868846 \h </w:instrText>
            </w:r>
            <w:r>
              <w:rPr>
                <w:noProof/>
                <w:webHidden/>
              </w:rPr>
            </w:r>
            <w:r>
              <w:rPr>
                <w:noProof/>
                <w:webHidden/>
              </w:rPr>
              <w:fldChar w:fldCharType="separate"/>
            </w:r>
            <w:r>
              <w:rPr>
                <w:noProof/>
                <w:webHidden/>
              </w:rPr>
              <w:t>1</w:t>
            </w:r>
            <w:r>
              <w:rPr>
                <w:noProof/>
                <w:webHidden/>
              </w:rPr>
              <w:fldChar w:fldCharType="end"/>
            </w:r>
          </w:hyperlink>
        </w:p>
        <w:p w14:paraId="3A3E3772" w14:textId="446E2FEB" w:rsidR="007A3D7E" w:rsidRDefault="007A3D7E">
          <w:pPr>
            <w:pStyle w:val="TOC3"/>
            <w:tabs>
              <w:tab w:val="right" w:leader="dot" w:pos="9350"/>
            </w:tabs>
            <w:rPr>
              <w:rFonts w:asciiTheme="minorHAnsi" w:eastAsiaTheme="minorEastAsia" w:hAnsiTheme="minorHAnsi" w:cstheme="minorBidi"/>
              <w:noProof/>
            </w:rPr>
          </w:pPr>
          <w:hyperlink w:anchor="_Toc45868847" w:history="1">
            <w:r w:rsidRPr="0074375C">
              <w:rPr>
                <w:rStyle w:val="Hyperlink"/>
                <w:noProof/>
              </w:rPr>
              <w:t>Neg Extensions for Each</w:t>
            </w:r>
            <w:r>
              <w:rPr>
                <w:noProof/>
                <w:webHidden/>
              </w:rPr>
              <w:tab/>
            </w:r>
            <w:r>
              <w:rPr>
                <w:noProof/>
                <w:webHidden/>
              </w:rPr>
              <w:fldChar w:fldCharType="begin"/>
            </w:r>
            <w:r>
              <w:rPr>
                <w:noProof/>
                <w:webHidden/>
              </w:rPr>
              <w:instrText xml:space="preserve"> PAGEREF _Toc45868847 \h </w:instrText>
            </w:r>
            <w:r>
              <w:rPr>
                <w:noProof/>
                <w:webHidden/>
              </w:rPr>
            </w:r>
            <w:r>
              <w:rPr>
                <w:noProof/>
                <w:webHidden/>
              </w:rPr>
              <w:fldChar w:fldCharType="separate"/>
            </w:r>
            <w:r>
              <w:rPr>
                <w:noProof/>
                <w:webHidden/>
              </w:rPr>
              <w:t>1</w:t>
            </w:r>
            <w:r>
              <w:rPr>
                <w:noProof/>
                <w:webHidden/>
              </w:rPr>
              <w:fldChar w:fldCharType="end"/>
            </w:r>
          </w:hyperlink>
        </w:p>
        <w:p w14:paraId="7FE1E9F3" w14:textId="41F7E251" w:rsidR="007A3D7E" w:rsidRDefault="007A3D7E">
          <w:pPr>
            <w:pStyle w:val="TOC3"/>
            <w:tabs>
              <w:tab w:val="right" w:leader="dot" w:pos="9350"/>
            </w:tabs>
            <w:rPr>
              <w:rFonts w:asciiTheme="minorHAnsi" w:eastAsiaTheme="minorEastAsia" w:hAnsiTheme="minorHAnsi" w:cstheme="minorBidi"/>
              <w:noProof/>
            </w:rPr>
          </w:pPr>
          <w:hyperlink w:anchor="_Toc45868848" w:history="1">
            <w:r w:rsidRPr="0074375C">
              <w:rPr>
                <w:rStyle w:val="Hyperlink"/>
                <w:noProof/>
              </w:rPr>
              <w:t>Aff Answers to Each</w:t>
            </w:r>
            <w:r>
              <w:rPr>
                <w:noProof/>
                <w:webHidden/>
              </w:rPr>
              <w:tab/>
            </w:r>
            <w:r>
              <w:rPr>
                <w:noProof/>
                <w:webHidden/>
              </w:rPr>
              <w:fldChar w:fldCharType="begin"/>
            </w:r>
            <w:r>
              <w:rPr>
                <w:noProof/>
                <w:webHidden/>
              </w:rPr>
              <w:instrText xml:space="preserve"> PAGEREF _Toc45868848 \h </w:instrText>
            </w:r>
            <w:r>
              <w:rPr>
                <w:noProof/>
                <w:webHidden/>
              </w:rPr>
            </w:r>
            <w:r>
              <w:rPr>
                <w:noProof/>
                <w:webHidden/>
              </w:rPr>
              <w:fldChar w:fldCharType="separate"/>
            </w:r>
            <w:r>
              <w:rPr>
                <w:noProof/>
                <w:webHidden/>
              </w:rPr>
              <w:t>1</w:t>
            </w:r>
            <w:r>
              <w:rPr>
                <w:noProof/>
                <w:webHidden/>
              </w:rPr>
              <w:fldChar w:fldCharType="end"/>
            </w:r>
          </w:hyperlink>
        </w:p>
        <w:p w14:paraId="18D911CE" w14:textId="25B0D4D9" w:rsidR="007A3D7E" w:rsidRDefault="007A3D7E">
          <w:pPr>
            <w:pStyle w:val="TOC1"/>
            <w:tabs>
              <w:tab w:val="right" w:leader="dot" w:pos="9350"/>
            </w:tabs>
            <w:rPr>
              <w:rFonts w:asciiTheme="minorHAnsi" w:eastAsiaTheme="minorEastAsia" w:hAnsiTheme="minorHAnsi" w:cstheme="minorBidi"/>
              <w:noProof/>
            </w:rPr>
          </w:pPr>
          <w:hyperlink w:anchor="_Toc45868849" w:history="1">
            <w:r w:rsidRPr="0074375C">
              <w:rPr>
                <w:rStyle w:val="Hyperlink"/>
                <w:noProof/>
              </w:rPr>
              <w:t>Trump Win Bad Election DA – Neg</w:t>
            </w:r>
            <w:r>
              <w:rPr>
                <w:noProof/>
                <w:webHidden/>
              </w:rPr>
              <w:tab/>
            </w:r>
            <w:r>
              <w:rPr>
                <w:noProof/>
                <w:webHidden/>
              </w:rPr>
              <w:fldChar w:fldCharType="begin"/>
            </w:r>
            <w:r>
              <w:rPr>
                <w:noProof/>
                <w:webHidden/>
              </w:rPr>
              <w:instrText xml:space="preserve"> PAGEREF _Toc45868849 \h </w:instrText>
            </w:r>
            <w:r>
              <w:rPr>
                <w:noProof/>
                <w:webHidden/>
              </w:rPr>
            </w:r>
            <w:r>
              <w:rPr>
                <w:noProof/>
                <w:webHidden/>
              </w:rPr>
              <w:fldChar w:fldCharType="separate"/>
            </w:r>
            <w:r>
              <w:rPr>
                <w:noProof/>
                <w:webHidden/>
              </w:rPr>
              <w:t>1</w:t>
            </w:r>
            <w:r>
              <w:rPr>
                <w:noProof/>
                <w:webHidden/>
              </w:rPr>
              <w:fldChar w:fldCharType="end"/>
            </w:r>
          </w:hyperlink>
        </w:p>
        <w:p w14:paraId="5A8CCF7F" w14:textId="2946CF92" w:rsidR="007A3D7E" w:rsidRDefault="007A3D7E">
          <w:pPr>
            <w:pStyle w:val="TOC2"/>
            <w:tabs>
              <w:tab w:val="right" w:leader="dot" w:pos="9350"/>
            </w:tabs>
            <w:rPr>
              <w:rFonts w:asciiTheme="minorHAnsi" w:eastAsiaTheme="minorEastAsia" w:hAnsiTheme="minorHAnsi" w:cstheme="minorBidi"/>
              <w:noProof/>
            </w:rPr>
          </w:pPr>
          <w:hyperlink w:anchor="_Toc45868850" w:history="1">
            <w:r w:rsidRPr="0074375C">
              <w:rPr>
                <w:rStyle w:val="Hyperlink"/>
                <w:noProof/>
              </w:rPr>
              <w:t>1NC</w:t>
            </w:r>
            <w:r>
              <w:rPr>
                <w:noProof/>
                <w:webHidden/>
              </w:rPr>
              <w:tab/>
            </w:r>
            <w:r>
              <w:rPr>
                <w:noProof/>
                <w:webHidden/>
              </w:rPr>
              <w:fldChar w:fldCharType="begin"/>
            </w:r>
            <w:r>
              <w:rPr>
                <w:noProof/>
                <w:webHidden/>
              </w:rPr>
              <w:instrText xml:space="preserve"> PAGEREF _Toc45868850 \h </w:instrText>
            </w:r>
            <w:r>
              <w:rPr>
                <w:noProof/>
                <w:webHidden/>
              </w:rPr>
            </w:r>
            <w:r>
              <w:rPr>
                <w:noProof/>
                <w:webHidden/>
              </w:rPr>
              <w:fldChar w:fldCharType="separate"/>
            </w:r>
            <w:r>
              <w:rPr>
                <w:noProof/>
                <w:webHidden/>
              </w:rPr>
              <w:t>1</w:t>
            </w:r>
            <w:r>
              <w:rPr>
                <w:noProof/>
                <w:webHidden/>
              </w:rPr>
              <w:fldChar w:fldCharType="end"/>
            </w:r>
          </w:hyperlink>
        </w:p>
        <w:p w14:paraId="670115CC" w14:textId="40023587" w:rsidR="007A3D7E" w:rsidRDefault="007A3D7E">
          <w:pPr>
            <w:pStyle w:val="TOC3"/>
            <w:tabs>
              <w:tab w:val="right" w:leader="dot" w:pos="9350"/>
            </w:tabs>
            <w:rPr>
              <w:rFonts w:asciiTheme="minorHAnsi" w:eastAsiaTheme="minorEastAsia" w:hAnsiTheme="minorHAnsi" w:cstheme="minorBidi"/>
              <w:noProof/>
            </w:rPr>
          </w:pPr>
          <w:hyperlink w:anchor="_Toc45868851" w:history="1">
            <w:r w:rsidRPr="0074375C">
              <w:rPr>
                <w:rStyle w:val="Hyperlink"/>
                <w:noProof/>
              </w:rPr>
              <w:t>1NC – Elections – Trump Win Bad</w:t>
            </w:r>
            <w:r>
              <w:rPr>
                <w:noProof/>
                <w:webHidden/>
              </w:rPr>
              <w:tab/>
            </w:r>
            <w:r>
              <w:rPr>
                <w:noProof/>
                <w:webHidden/>
              </w:rPr>
              <w:fldChar w:fldCharType="begin"/>
            </w:r>
            <w:r>
              <w:rPr>
                <w:noProof/>
                <w:webHidden/>
              </w:rPr>
              <w:instrText xml:space="preserve"> PAGEREF _Toc45868851 \h </w:instrText>
            </w:r>
            <w:r>
              <w:rPr>
                <w:noProof/>
                <w:webHidden/>
              </w:rPr>
            </w:r>
            <w:r>
              <w:rPr>
                <w:noProof/>
                <w:webHidden/>
              </w:rPr>
              <w:fldChar w:fldCharType="separate"/>
            </w:r>
            <w:r>
              <w:rPr>
                <w:noProof/>
                <w:webHidden/>
              </w:rPr>
              <w:t>1</w:t>
            </w:r>
            <w:r>
              <w:rPr>
                <w:noProof/>
                <w:webHidden/>
              </w:rPr>
              <w:fldChar w:fldCharType="end"/>
            </w:r>
          </w:hyperlink>
        </w:p>
        <w:p w14:paraId="2FAE2B12" w14:textId="17C85C94" w:rsidR="007A3D7E" w:rsidRDefault="007A3D7E">
          <w:pPr>
            <w:pStyle w:val="TOC2"/>
            <w:tabs>
              <w:tab w:val="right" w:leader="dot" w:pos="9350"/>
            </w:tabs>
            <w:rPr>
              <w:rFonts w:asciiTheme="minorHAnsi" w:eastAsiaTheme="minorEastAsia" w:hAnsiTheme="minorHAnsi" w:cstheme="minorBidi"/>
              <w:noProof/>
            </w:rPr>
          </w:pPr>
          <w:hyperlink w:anchor="_Toc45868852" w:history="1">
            <w:r w:rsidRPr="0074375C">
              <w:rPr>
                <w:rStyle w:val="Hyperlink"/>
                <w:noProof/>
              </w:rPr>
              <w:t>Uniqueness</w:t>
            </w:r>
            <w:r>
              <w:rPr>
                <w:noProof/>
                <w:webHidden/>
              </w:rPr>
              <w:tab/>
            </w:r>
            <w:r>
              <w:rPr>
                <w:noProof/>
                <w:webHidden/>
              </w:rPr>
              <w:fldChar w:fldCharType="begin"/>
            </w:r>
            <w:r>
              <w:rPr>
                <w:noProof/>
                <w:webHidden/>
              </w:rPr>
              <w:instrText xml:space="preserve"> PAGEREF _Toc45868852 \h </w:instrText>
            </w:r>
            <w:r>
              <w:rPr>
                <w:noProof/>
                <w:webHidden/>
              </w:rPr>
            </w:r>
            <w:r>
              <w:rPr>
                <w:noProof/>
                <w:webHidden/>
              </w:rPr>
              <w:fldChar w:fldCharType="separate"/>
            </w:r>
            <w:r>
              <w:rPr>
                <w:noProof/>
                <w:webHidden/>
              </w:rPr>
              <w:t>1</w:t>
            </w:r>
            <w:r>
              <w:rPr>
                <w:noProof/>
                <w:webHidden/>
              </w:rPr>
              <w:fldChar w:fldCharType="end"/>
            </w:r>
          </w:hyperlink>
        </w:p>
        <w:p w14:paraId="47B723F6" w14:textId="30386137" w:rsidR="007A3D7E" w:rsidRDefault="007A3D7E">
          <w:pPr>
            <w:pStyle w:val="TOC3"/>
            <w:tabs>
              <w:tab w:val="right" w:leader="dot" w:pos="9350"/>
            </w:tabs>
            <w:rPr>
              <w:rFonts w:asciiTheme="minorHAnsi" w:eastAsiaTheme="minorEastAsia" w:hAnsiTheme="minorHAnsi" w:cstheme="minorBidi"/>
              <w:noProof/>
            </w:rPr>
          </w:pPr>
          <w:hyperlink w:anchor="_Toc45868853" w:history="1">
            <w:r w:rsidRPr="0074375C">
              <w:rPr>
                <w:rStyle w:val="Hyperlink"/>
                <w:noProof/>
              </w:rPr>
              <w:t>Biden Win Now</w:t>
            </w:r>
            <w:r>
              <w:rPr>
                <w:noProof/>
                <w:webHidden/>
              </w:rPr>
              <w:tab/>
            </w:r>
            <w:r>
              <w:rPr>
                <w:noProof/>
                <w:webHidden/>
              </w:rPr>
              <w:fldChar w:fldCharType="begin"/>
            </w:r>
            <w:r>
              <w:rPr>
                <w:noProof/>
                <w:webHidden/>
              </w:rPr>
              <w:instrText xml:space="preserve"> PAGEREF _Toc45868853 \h </w:instrText>
            </w:r>
            <w:r>
              <w:rPr>
                <w:noProof/>
                <w:webHidden/>
              </w:rPr>
            </w:r>
            <w:r>
              <w:rPr>
                <w:noProof/>
                <w:webHidden/>
              </w:rPr>
              <w:fldChar w:fldCharType="separate"/>
            </w:r>
            <w:r>
              <w:rPr>
                <w:noProof/>
                <w:webHidden/>
              </w:rPr>
              <w:t>1</w:t>
            </w:r>
            <w:r>
              <w:rPr>
                <w:noProof/>
                <w:webHidden/>
              </w:rPr>
              <w:fldChar w:fldCharType="end"/>
            </w:r>
          </w:hyperlink>
        </w:p>
        <w:p w14:paraId="57EB66B6" w14:textId="455437BB" w:rsidR="007A3D7E" w:rsidRDefault="007A3D7E">
          <w:pPr>
            <w:pStyle w:val="TOC3"/>
            <w:tabs>
              <w:tab w:val="right" w:leader="dot" w:pos="9350"/>
            </w:tabs>
            <w:rPr>
              <w:rFonts w:asciiTheme="minorHAnsi" w:eastAsiaTheme="minorEastAsia" w:hAnsiTheme="minorHAnsi" w:cstheme="minorBidi"/>
              <w:noProof/>
            </w:rPr>
          </w:pPr>
          <w:hyperlink w:anchor="_Toc45868854" w:history="1">
            <w:r w:rsidRPr="0074375C">
              <w:rPr>
                <w:rStyle w:val="Hyperlink"/>
                <w:noProof/>
              </w:rPr>
              <w:t>Law &amp; Order/Culture War Uniqueness</w:t>
            </w:r>
            <w:r>
              <w:rPr>
                <w:noProof/>
                <w:webHidden/>
              </w:rPr>
              <w:tab/>
            </w:r>
            <w:r>
              <w:rPr>
                <w:noProof/>
                <w:webHidden/>
              </w:rPr>
              <w:fldChar w:fldCharType="begin"/>
            </w:r>
            <w:r>
              <w:rPr>
                <w:noProof/>
                <w:webHidden/>
              </w:rPr>
              <w:instrText xml:space="preserve"> PAGEREF _Toc45868854 \h </w:instrText>
            </w:r>
            <w:r>
              <w:rPr>
                <w:noProof/>
                <w:webHidden/>
              </w:rPr>
            </w:r>
            <w:r>
              <w:rPr>
                <w:noProof/>
                <w:webHidden/>
              </w:rPr>
              <w:fldChar w:fldCharType="separate"/>
            </w:r>
            <w:r>
              <w:rPr>
                <w:noProof/>
                <w:webHidden/>
              </w:rPr>
              <w:t>1</w:t>
            </w:r>
            <w:r>
              <w:rPr>
                <w:noProof/>
                <w:webHidden/>
              </w:rPr>
              <w:fldChar w:fldCharType="end"/>
            </w:r>
          </w:hyperlink>
        </w:p>
        <w:p w14:paraId="7CD045DB" w14:textId="6E218C1E" w:rsidR="007A3D7E" w:rsidRDefault="007A3D7E">
          <w:pPr>
            <w:pStyle w:val="TOC3"/>
            <w:tabs>
              <w:tab w:val="right" w:leader="dot" w:pos="9350"/>
            </w:tabs>
            <w:rPr>
              <w:rFonts w:asciiTheme="minorHAnsi" w:eastAsiaTheme="minorEastAsia" w:hAnsiTheme="minorHAnsi" w:cstheme="minorBidi"/>
              <w:noProof/>
            </w:rPr>
          </w:pPr>
          <w:hyperlink w:anchor="_Toc45868855" w:history="1">
            <w:r w:rsidRPr="0074375C">
              <w:rPr>
                <w:rStyle w:val="Hyperlink"/>
                <w:noProof/>
              </w:rPr>
              <w:t>Trump Losing Strategy Now</w:t>
            </w:r>
            <w:r>
              <w:rPr>
                <w:noProof/>
                <w:webHidden/>
              </w:rPr>
              <w:tab/>
            </w:r>
            <w:r>
              <w:rPr>
                <w:noProof/>
                <w:webHidden/>
              </w:rPr>
              <w:fldChar w:fldCharType="begin"/>
            </w:r>
            <w:r>
              <w:rPr>
                <w:noProof/>
                <w:webHidden/>
              </w:rPr>
              <w:instrText xml:space="preserve"> PAGEREF _Toc45868855 \h </w:instrText>
            </w:r>
            <w:r>
              <w:rPr>
                <w:noProof/>
                <w:webHidden/>
              </w:rPr>
            </w:r>
            <w:r>
              <w:rPr>
                <w:noProof/>
                <w:webHidden/>
              </w:rPr>
              <w:fldChar w:fldCharType="separate"/>
            </w:r>
            <w:r>
              <w:rPr>
                <w:noProof/>
                <w:webHidden/>
              </w:rPr>
              <w:t>1</w:t>
            </w:r>
            <w:r>
              <w:rPr>
                <w:noProof/>
                <w:webHidden/>
              </w:rPr>
              <w:fldChar w:fldCharType="end"/>
            </w:r>
          </w:hyperlink>
        </w:p>
        <w:p w14:paraId="5D14D86B" w14:textId="48880FAC" w:rsidR="007A3D7E" w:rsidRDefault="007A3D7E">
          <w:pPr>
            <w:pStyle w:val="TOC3"/>
            <w:tabs>
              <w:tab w:val="right" w:leader="dot" w:pos="9350"/>
            </w:tabs>
            <w:rPr>
              <w:rFonts w:asciiTheme="minorHAnsi" w:eastAsiaTheme="minorEastAsia" w:hAnsiTheme="minorHAnsi" w:cstheme="minorBidi"/>
              <w:noProof/>
            </w:rPr>
          </w:pPr>
          <w:hyperlink w:anchor="_Toc45868856" w:history="1">
            <w:r w:rsidRPr="0074375C">
              <w:rPr>
                <w:rStyle w:val="Hyperlink"/>
                <w:noProof/>
              </w:rPr>
              <w:t>Trump Approval Down</w:t>
            </w:r>
            <w:r>
              <w:rPr>
                <w:noProof/>
                <w:webHidden/>
              </w:rPr>
              <w:tab/>
            </w:r>
            <w:r>
              <w:rPr>
                <w:noProof/>
                <w:webHidden/>
              </w:rPr>
              <w:fldChar w:fldCharType="begin"/>
            </w:r>
            <w:r>
              <w:rPr>
                <w:noProof/>
                <w:webHidden/>
              </w:rPr>
              <w:instrText xml:space="preserve"> PAGEREF _Toc45868856 \h </w:instrText>
            </w:r>
            <w:r>
              <w:rPr>
                <w:noProof/>
                <w:webHidden/>
              </w:rPr>
            </w:r>
            <w:r>
              <w:rPr>
                <w:noProof/>
                <w:webHidden/>
              </w:rPr>
              <w:fldChar w:fldCharType="separate"/>
            </w:r>
            <w:r>
              <w:rPr>
                <w:noProof/>
                <w:webHidden/>
              </w:rPr>
              <w:t>1</w:t>
            </w:r>
            <w:r>
              <w:rPr>
                <w:noProof/>
                <w:webHidden/>
              </w:rPr>
              <w:fldChar w:fldCharType="end"/>
            </w:r>
          </w:hyperlink>
        </w:p>
        <w:p w14:paraId="03BF7670" w14:textId="5BF34E55" w:rsidR="007A3D7E" w:rsidRDefault="007A3D7E">
          <w:pPr>
            <w:pStyle w:val="TOC3"/>
            <w:tabs>
              <w:tab w:val="right" w:leader="dot" w:pos="9350"/>
            </w:tabs>
            <w:rPr>
              <w:rFonts w:asciiTheme="minorHAnsi" w:eastAsiaTheme="minorEastAsia" w:hAnsiTheme="minorHAnsi" w:cstheme="minorBidi"/>
              <w:noProof/>
            </w:rPr>
          </w:pPr>
          <w:hyperlink w:anchor="_Toc45868857" w:history="1">
            <w:r w:rsidRPr="0074375C">
              <w:rPr>
                <w:rStyle w:val="Hyperlink"/>
                <w:noProof/>
              </w:rPr>
              <w:t>AT – Too Soon/Can’t Predict/Polls Flawed</w:t>
            </w:r>
            <w:r>
              <w:rPr>
                <w:noProof/>
                <w:webHidden/>
              </w:rPr>
              <w:tab/>
            </w:r>
            <w:r>
              <w:rPr>
                <w:noProof/>
                <w:webHidden/>
              </w:rPr>
              <w:fldChar w:fldCharType="begin"/>
            </w:r>
            <w:r>
              <w:rPr>
                <w:noProof/>
                <w:webHidden/>
              </w:rPr>
              <w:instrText xml:space="preserve"> PAGEREF _Toc45868857 \h </w:instrText>
            </w:r>
            <w:r>
              <w:rPr>
                <w:noProof/>
                <w:webHidden/>
              </w:rPr>
            </w:r>
            <w:r>
              <w:rPr>
                <w:noProof/>
                <w:webHidden/>
              </w:rPr>
              <w:fldChar w:fldCharType="separate"/>
            </w:r>
            <w:r>
              <w:rPr>
                <w:noProof/>
                <w:webHidden/>
              </w:rPr>
              <w:t>1</w:t>
            </w:r>
            <w:r>
              <w:rPr>
                <w:noProof/>
                <w:webHidden/>
              </w:rPr>
              <w:fldChar w:fldCharType="end"/>
            </w:r>
          </w:hyperlink>
        </w:p>
        <w:p w14:paraId="632F59F0" w14:textId="3D62A99D" w:rsidR="007A3D7E" w:rsidRDefault="007A3D7E">
          <w:pPr>
            <w:pStyle w:val="TOC3"/>
            <w:tabs>
              <w:tab w:val="right" w:leader="dot" w:pos="9350"/>
            </w:tabs>
            <w:rPr>
              <w:rFonts w:asciiTheme="minorHAnsi" w:eastAsiaTheme="minorEastAsia" w:hAnsiTheme="minorHAnsi" w:cstheme="minorBidi"/>
              <w:noProof/>
            </w:rPr>
          </w:pPr>
          <w:hyperlink w:anchor="_Toc45868858" w:history="1">
            <w:r w:rsidRPr="0074375C">
              <w:rPr>
                <w:rStyle w:val="Hyperlink"/>
                <w:noProof/>
              </w:rPr>
              <w:t>AT – COVID Hurts Trump</w:t>
            </w:r>
            <w:r>
              <w:rPr>
                <w:noProof/>
                <w:webHidden/>
              </w:rPr>
              <w:tab/>
            </w:r>
            <w:r>
              <w:rPr>
                <w:noProof/>
                <w:webHidden/>
              </w:rPr>
              <w:fldChar w:fldCharType="begin"/>
            </w:r>
            <w:r>
              <w:rPr>
                <w:noProof/>
                <w:webHidden/>
              </w:rPr>
              <w:instrText xml:space="preserve"> PAGEREF _Toc45868858 \h </w:instrText>
            </w:r>
            <w:r>
              <w:rPr>
                <w:noProof/>
                <w:webHidden/>
              </w:rPr>
            </w:r>
            <w:r>
              <w:rPr>
                <w:noProof/>
                <w:webHidden/>
              </w:rPr>
              <w:fldChar w:fldCharType="separate"/>
            </w:r>
            <w:r>
              <w:rPr>
                <w:noProof/>
                <w:webHidden/>
              </w:rPr>
              <w:t>1</w:t>
            </w:r>
            <w:r>
              <w:rPr>
                <w:noProof/>
                <w:webHidden/>
              </w:rPr>
              <w:fldChar w:fldCharType="end"/>
            </w:r>
          </w:hyperlink>
        </w:p>
        <w:p w14:paraId="2A9A2F52" w14:textId="64DF4C1C" w:rsidR="007A3D7E" w:rsidRDefault="007A3D7E">
          <w:pPr>
            <w:pStyle w:val="TOC3"/>
            <w:tabs>
              <w:tab w:val="right" w:leader="dot" w:pos="9350"/>
            </w:tabs>
            <w:rPr>
              <w:rFonts w:asciiTheme="minorHAnsi" w:eastAsiaTheme="minorEastAsia" w:hAnsiTheme="minorHAnsi" w:cstheme="minorBidi"/>
              <w:noProof/>
            </w:rPr>
          </w:pPr>
          <w:hyperlink w:anchor="_Toc45868859" w:history="1">
            <w:r w:rsidRPr="0074375C">
              <w:rPr>
                <w:rStyle w:val="Hyperlink"/>
                <w:noProof/>
              </w:rPr>
              <w:t>AT – Uniqueness Overwhelms the Link</w:t>
            </w:r>
            <w:r>
              <w:rPr>
                <w:noProof/>
                <w:webHidden/>
              </w:rPr>
              <w:tab/>
            </w:r>
            <w:r>
              <w:rPr>
                <w:noProof/>
                <w:webHidden/>
              </w:rPr>
              <w:fldChar w:fldCharType="begin"/>
            </w:r>
            <w:r>
              <w:rPr>
                <w:noProof/>
                <w:webHidden/>
              </w:rPr>
              <w:instrText xml:space="preserve"> PAGEREF _Toc45868859 \h </w:instrText>
            </w:r>
            <w:r>
              <w:rPr>
                <w:noProof/>
                <w:webHidden/>
              </w:rPr>
            </w:r>
            <w:r>
              <w:rPr>
                <w:noProof/>
                <w:webHidden/>
              </w:rPr>
              <w:fldChar w:fldCharType="separate"/>
            </w:r>
            <w:r>
              <w:rPr>
                <w:noProof/>
                <w:webHidden/>
              </w:rPr>
              <w:t>1</w:t>
            </w:r>
            <w:r>
              <w:rPr>
                <w:noProof/>
                <w:webHidden/>
              </w:rPr>
              <w:fldChar w:fldCharType="end"/>
            </w:r>
          </w:hyperlink>
        </w:p>
        <w:p w14:paraId="78161C2D" w14:textId="74F355E4" w:rsidR="007A3D7E" w:rsidRDefault="007A3D7E">
          <w:pPr>
            <w:pStyle w:val="TOC3"/>
            <w:tabs>
              <w:tab w:val="right" w:leader="dot" w:pos="9350"/>
            </w:tabs>
            <w:rPr>
              <w:rFonts w:asciiTheme="minorHAnsi" w:eastAsiaTheme="minorEastAsia" w:hAnsiTheme="minorHAnsi" w:cstheme="minorBidi"/>
              <w:noProof/>
            </w:rPr>
          </w:pPr>
          <w:hyperlink w:anchor="_Toc45868860" w:history="1">
            <w:r w:rsidRPr="0074375C">
              <w:rPr>
                <w:rStyle w:val="Hyperlink"/>
                <w:noProof/>
              </w:rPr>
              <w:t>AT – Polls Flawed</w:t>
            </w:r>
            <w:r>
              <w:rPr>
                <w:noProof/>
                <w:webHidden/>
              </w:rPr>
              <w:tab/>
            </w:r>
            <w:r>
              <w:rPr>
                <w:noProof/>
                <w:webHidden/>
              </w:rPr>
              <w:fldChar w:fldCharType="begin"/>
            </w:r>
            <w:r>
              <w:rPr>
                <w:noProof/>
                <w:webHidden/>
              </w:rPr>
              <w:instrText xml:space="preserve"> PAGEREF _Toc45868860 \h </w:instrText>
            </w:r>
            <w:r>
              <w:rPr>
                <w:noProof/>
                <w:webHidden/>
              </w:rPr>
            </w:r>
            <w:r>
              <w:rPr>
                <w:noProof/>
                <w:webHidden/>
              </w:rPr>
              <w:fldChar w:fldCharType="separate"/>
            </w:r>
            <w:r>
              <w:rPr>
                <w:noProof/>
                <w:webHidden/>
              </w:rPr>
              <w:t>1</w:t>
            </w:r>
            <w:r>
              <w:rPr>
                <w:noProof/>
                <w:webHidden/>
              </w:rPr>
              <w:fldChar w:fldCharType="end"/>
            </w:r>
          </w:hyperlink>
        </w:p>
        <w:p w14:paraId="0343DDD1" w14:textId="17FC015E" w:rsidR="007A3D7E" w:rsidRDefault="007A3D7E">
          <w:pPr>
            <w:pStyle w:val="TOC3"/>
            <w:tabs>
              <w:tab w:val="right" w:leader="dot" w:pos="9350"/>
            </w:tabs>
            <w:rPr>
              <w:rFonts w:asciiTheme="minorHAnsi" w:eastAsiaTheme="minorEastAsia" w:hAnsiTheme="minorHAnsi" w:cstheme="minorBidi"/>
              <w:noProof/>
            </w:rPr>
          </w:pPr>
          <w:hyperlink w:anchor="_Toc45868861" w:history="1">
            <w:r w:rsidRPr="0074375C">
              <w:rPr>
                <w:rStyle w:val="Hyperlink"/>
                <w:noProof/>
              </w:rPr>
              <w:t>AT – Polls Flawed – 2016 Proves</w:t>
            </w:r>
            <w:r>
              <w:rPr>
                <w:noProof/>
                <w:webHidden/>
              </w:rPr>
              <w:tab/>
            </w:r>
            <w:r>
              <w:rPr>
                <w:noProof/>
                <w:webHidden/>
              </w:rPr>
              <w:fldChar w:fldCharType="begin"/>
            </w:r>
            <w:r>
              <w:rPr>
                <w:noProof/>
                <w:webHidden/>
              </w:rPr>
              <w:instrText xml:space="preserve"> PAGEREF _Toc45868861 \h </w:instrText>
            </w:r>
            <w:r>
              <w:rPr>
                <w:noProof/>
                <w:webHidden/>
              </w:rPr>
            </w:r>
            <w:r>
              <w:rPr>
                <w:noProof/>
                <w:webHidden/>
              </w:rPr>
              <w:fldChar w:fldCharType="separate"/>
            </w:r>
            <w:r>
              <w:rPr>
                <w:noProof/>
                <w:webHidden/>
              </w:rPr>
              <w:t>1</w:t>
            </w:r>
            <w:r>
              <w:rPr>
                <w:noProof/>
                <w:webHidden/>
              </w:rPr>
              <w:fldChar w:fldCharType="end"/>
            </w:r>
          </w:hyperlink>
        </w:p>
        <w:p w14:paraId="5DA14AF4" w14:textId="518A1429" w:rsidR="007A3D7E" w:rsidRDefault="007A3D7E">
          <w:pPr>
            <w:pStyle w:val="TOC3"/>
            <w:tabs>
              <w:tab w:val="right" w:leader="dot" w:pos="9350"/>
            </w:tabs>
            <w:rPr>
              <w:rFonts w:asciiTheme="minorHAnsi" w:eastAsiaTheme="minorEastAsia" w:hAnsiTheme="minorHAnsi" w:cstheme="minorBidi"/>
              <w:noProof/>
            </w:rPr>
          </w:pPr>
          <w:hyperlink w:anchor="_Toc45868862" w:history="1">
            <w:r w:rsidRPr="0074375C">
              <w:rPr>
                <w:rStyle w:val="Hyperlink"/>
                <w:noProof/>
              </w:rPr>
              <w:t>AT – Biden Gaffes</w:t>
            </w:r>
            <w:r>
              <w:rPr>
                <w:noProof/>
                <w:webHidden/>
              </w:rPr>
              <w:tab/>
            </w:r>
            <w:r>
              <w:rPr>
                <w:noProof/>
                <w:webHidden/>
              </w:rPr>
              <w:fldChar w:fldCharType="begin"/>
            </w:r>
            <w:r>
              <w:rPr>
                <w:noProof/>
                <w:webHidden/>
              </w:rPr>
              <w:instrText xml:space="preserve"> PAGEREF _Toc45868862 \h </w:instrText>
            </w:r>
            <w:r>
              <w:rPr>
                <w:noProof/>
                <w:webHidden/>
              </w:rPr>
            </w:r>
            <w:r>
              <w:rPr>
                <w:noProof/>
                <w:webHidden/>
              </w:rPr>
              <w:fldChar w:fldCharType="separate"/>
            </w:r>
            <w:r>
              <w:rPr>
                <w:noProof/>
                <w:webHidden/>
              </w:rPr>
              <w:t>1</w:t>
            </w:r>
            <w:r>
              <w:rPr>
                <w:noProof/>
                <w:webHidden/>
              </w:rPr>
              <w:fldChar w:fldCharType="end"/>
            </w:r>
          </w:hyperlink>
        </w:p>
        <w:p w14:paraId="0FC55D0B" w14:textId="6430BBF2" w:rsidR="007A3D7E" w:rsidRDefault="007A3D7E">
          <w:pPr>
            <w:pStyle w:val="TOC3"/>
            <w:tabs>
              <w:tab w:val="right" w:leader="dot" w:pos="9350"/>
            </w:tabs>
            <w:rPr>
              <w:rFonts w:asciiTheme="minorHAnsi" w:eastAsiaTheme="minorEastAsia" w:hAnsiTheme="minorHAnsi" w:cstheme="minorBidi"/>
              <w:noProof/>
            </w:rPr>
          </w:pPr>
          <w:hyperlink w:anchor="_Toc45868863" w:history="1">
            <w:r w:rsidRPr="0074375C">
              <w:rPr>
                <w:rStyle w:val="Hyperlink"/>
                <w:noProof/>
              </w:rPr>
              <w:t>AT – October Surprise</w:t>
            </w:r>
            <w:r>
              <w:rPr>
                <w:noProof/>
                <w:webHidden/>
              </w:rPr>
              <w:tab/>
            </w:r>
            <w:r>
              <w:rPr>
                <w:noProof/>
                <w:webHidden/>
              </w:rPr>
              <w:fldChar w:fldCharType="begin"/>
            </w:r>
            <w:r>
              <w:rPr>
                <w:noProof/>
                <w:webHidden/>
              </w:rPr>
              <w:instrText xml:space="preserve"> PAGEREF _Toc45868863 \h </w:instrText>
            </w:r>
            <w:r>
              <w:rPr>
                <w:noProof/>
                <w:webHidden/>
              </w:rPr>
            </w:r>
            <w:r>
              <w:rPr>
                <w:noProof/>
                <w:webHidden/>
              </w:rPr>
              <w:fldChar w:fldCharType="separate"/>
            </w:r>
            <w:r>
              <w:rPr>
                <w:noProof/>
                <w:webHidden/>
              </w:rPr>
              <w:t>1</w:t>
            </w:r>
            <w:r>
              <w:rPr>
                <w:noProof/>
                <w:webHidden/>
              </w:rPr>
              <w:fldChar w:fldCharType="end"/>
            </w:r>
          </w:hyperlink>
        </w:p>
        <w:p w14:paraId="218F36C8" w14:textId="00625125" w:rsidR="007A3D7E" w:rsidRDefault="007A3D7E">
          <w:pPr>
            <w:pStyle w:val="TOC3"/>
            <w:tabs>
              <w:tab w:val="right" w:leader="dot" w:pos="9350"/>
            </w:tabs>
            <w:rPr>
              <w:rFonts w:asciiTheme="minorHAnsi" w:eastAsiaTheme="minorEastAsia" w:hAnsiTheme="minorHAnsi" w:cstheme="minorBidi"/>
              <w:noProof/>
            </w:rPr>
          </w:pPr>
          <w:hyperlink w:anchor="_Toc45868864" w:history="1">
            <w:r w:rsidRPr="0074375C">
              <w:rPr>
                <w:rStyle w:val="Hyperlink"/>
                <w:noProof/>
              </w:rPr>
              <w:t>AT – Kanye 2020</w:t>
            </w:r>
            <w:r>
              <w:rPr>
                <w:noProof/>
                <w:webHidden/>
              </w:rPr>
              <w:tab/>
            </w:r>
            <w:r>
              <w:rPr>
                <w:noProof/>
                <w:webHidden/>
              </w:rPr>
              <w:fldChar w:fldCharType="begin"/>
            </w:r>
            <w:r>
              <w:rPr>
                <w:noProof/>
                <w:webHidden/>
              </w:rPr>
              <w:instrText xml:space="preserve"> PAGEREF _Toc45868864 \h </w:instrText>
            </w:r>
            <w:r>
              <w:rPr>
                <w:noProof/>
                <w:webHidden/>
              </w:rPr>
            </w:r>
            <w:r>
              <w:rPr>
                <w:noProof/>
                <w:webHidden/>
              </w:rPr>
              <w:fldChar w:fldCharType="separate"/>
            </w:r>
            <w:r>
              <w:rPr>
                <w:noProof/>
                <w:webHidden/>
              </w:rPr>
              <w:t>1</w:t>
            </w:r>
            <w:r>
              <w:rPr>
                <w:noProof/>
                <w:webHidden/>
              </w:rPr>
              <w:fldChar w:fldCharType="end"/>
            </w:r>
          </w:hyperlink>
        </w:p>
        <w:p w14:paraId="0E354A96" w14:textId="7D173032" w:rsidR="007A3D7E" w:rsidRDefault="007A3D7E">
          <w:pPr>
            <w:pStyle w:val="TOC3"/>
            <w:tabs>
              <w:tab w:val="right" w:leader="dot" w:pos="9350"/>
            </w:tabs>
            <w:rPr>
              <w:rFonts w:asciiTheme="minorHAnsi" w:eastAsiaTheme="minorEastAsia" w:hAnsiTheme="minorHAnsi" w:cstheme="minorBidi"/>
              <w:noProof/>
            </w:rPr>
          </w:pPr>
          <w:hyperlink w:anchor="_Toc45868865" w:history="1">
            <w:r w:rsidRPr="0074375C">
              <w:rPr>
                <w:rStyle w:val="Hyperlink"/>
                <w:noProof/>
              </w:rPr>
              <w:t>AT – COVID Helps Trump</w:t>
            </w:r>
            <w:r>
              <w:rPr>
                <w:noProof/>
                <w:webHidden/>
              </w:rPr>
              <w:tab/>
            </w:r>
            <w:r>
              <w:rPr>
                <w:noProof/>
                <w:webHidden/>
              </w:rPr>
              <w:fldChar w:fldCharType="begin"/>
            </w:r>
            <w:r>
              <w:rPr>
                <w:noProof/>
                <w:webHidden/>
              </w:rPr>
              <w:instrText xml:space="preserve"> PAGEREF _Toc45868865 \h </w:instrText>
            </w:r>
            <w:r>
              <w:rPr>
                <w:noProof/>
                <w:webHidden/>
              </w:rPr>
            </w:r>
            <w:r>
              <w:rPr>
                <w:noProof/>
                <w:webHidden/>
              </w:rPr>
              <w:fldChar w:fldCharType="separate"/>
            </w:r>
            <w:r>
              <w:rPr>
                <w:noProof/>
                <w:webHidden/>
              </w:rPr>
              <w:t>1</w:t>
            </w:r>
            <w:r>
              <w:rPr>
                <w:noProof/>
                <w:webHidden/>
              </w:rPr>
              <w:fldChar w:fldCharType="end"/>
            </w:r>
          </w:hyperlink>
        </w:p>
        <w:p w14:paraId="2D7B0B40" w14:textId="09BD3CB4" w:rsidR="007A3D7E" w:rsidRDefault="007A3D7E">
          <w:pPr>
            <w:pStyle w:val="TOC3"/>
            <w:tabs>
              <w:tab w:val="right" w:leader="dot" w:pos="9350"/>
            </w:tabs>
            <w:rPr>
              <w:rFonts w:asciiTheme="minorHAnsi" w:eastAsiaTheme="minorEastAsia" w:hAnsiTheme="minorHAnsi" w:cstheme="minorBidi"/>
              <w:noProof/>
            </w:rPr>
          </w:pPr>
          <w:hyperlink w:anchor="_Toc45868866" w:history="1">
            <w:r w:rsidRPr="0074375C">
              <w:rPr>
                <w:rStyle w:val="Hyperlink"/>
                <w:noProof/>
              </w:rPr>
              <w:t>AT – Trump Won’t Mask</w:t>
            </w:r>
            <w:r>
              <w:rPr>
                <w:noProof/>
                <w:webHidden/>
              </w:rPr>
              <w:tab/>
            </w:r>
            <w:r>
              <w:rPr>
                <w:noProof/>
                <w:webHidden/>
              </w:rPr>
              <w:fldChar w:fldCharType="begin"/>
            </w:r>
            <w:r>
              <w:rPr>
                <w:noProof/>
                <w:webHidden/>
              </w:rPr>
              <w:instrText xml:space="preserve"> PAGEREF _Toc45868866 \h </w:instrText>
            </w:r>
            <w:r>
              <w:rPr>
                <w:noProof/>
                <w:webHidden/>
              </w:rPr>
            </w:r>
            <w:r>
              <w:rPr>
                <w:noProof/>
                <w:webHidden/>
              </w:rPr>
              <w:fldChar w:fldCharType="separate"/>
            </w:r>
            <w:r>
              <w:rPr>
                <w:noProof/>
                <w:webHidden/>
              </w:rPr>
              <w:t>1</w:t>
            </w:r>
            <w:r>
              <w:rPr>
                <w:noProof/>
                <w:webHidden/>
              </w:rPr>
              <w:fldChar w:fldCharType="end"/>
            </w:r>
          </w:hyperlink>
        </w:p>
        <w:p w14:paraId="646B56E9" w14:textId="509B9618" w:rsidR="007A3D7E" w:rsidRDefault="007A3D7E">
          <w:pPr>
            <w:pStyle w:val="TOC3"/>
            <w:tabs>
              <w:tab w:val="right" w:leader="dot" w:pos="9350"/>
            </w:tabs>
            <w:rPr>
              <w:rFonts w:asciiTheme="minorHAnsi" w:eastAsiaTheme="minorEastAsia" w:hAnsiTheme="minorHAnsi" w:cstheme="minorBidi"/>
              <w:noProof/>
            </w:rPr>
          </w:pPr>
          <w:hyperlink w:anchor="_Toc45868867" w:history="1">
            <w:r w:rsidRPr="0074375C">
              <w:rPr>
                <w:rStyle w:val="Hyperlink"/>
                <w:noProof/>
              </w:rPr>
              <w:t>AT – Trump Gets COVID</w:t>
            </w:r>
            <w:r>
              <w:rPr>
                <w:noProof/>
                <w:webHidden/>
              </w:rPr>
              <w:tab/>
            </w:r>
            <w:r>
              <w:rPr>
                <w:noProof/>
                <w:webHidden/>
              </w:rPr>
              <w:fldChar w:fldCharType="begin"/>
            </w:r>
            <w:r>
              <w:rPr>
                <w:noProof/>
                <w:webHidden/>
              </w:rPr>
              <w:instrText xml:space="preserve"> PAGEREF _Toc45868867 \h </w:instrText>
            </w:r>
            <w:r>
              <w:rPr>
                <w:noProof/>
                <w:webHidden/>
              </w:rPr>
            </w:r>
            <w:r>
              <w:rPr>
                <w:noProof/>
                <w:webHidden/>
              </w:rPr>
              <w:fldChar w:fldCharType="separate"/>
            </w:r>
            <w:r>
              <w:rPr>
                <w:noProof/>
                <w:webHidden/>
              </w:rPr>
              <w:t>1</w:t>
            </w:r>
            <w:r>
              <w:rPr>
                <w:noProof/>
                <w:webHidden/>
              </w:rPr>
              <w:fldChar w:fldCharType="end"/>
            </w:r>
          </w:hyperlink>
        </w:p>
        <w:p w14:paraId="04F21F7C" w14:textId="20F88348" w:rsidR="007A3D7E" w:rsidRDefault="007A3D7E">
          <w:pPr>
            <w:pStyle w:val="TOC3"/>
            <w:tabs>
              <w:tab w:val="right" w:leader="dot" w:pos="9350"/>
            </w:tabs>
            <w:rPr>
              <w:rFonts w:asciiTheme="minorHAnsi" w:eastAsiaTheme="minorEastAsia" w:hAnsiTheme="minorHAnsi" w:cstheme="minorBidi"/>
              <w:noProof/>
            </w:rPr>
          </w:pPr>
          <w:hyperlink w:anchor="_Toc45868868" w:history="1">
            <w:r w:rsidRPr="0074375C">
              <w:rPr>
                <w:rStyle w:val="Hyperlink"/>
                <w:noProof/>
              </w:rPr>
              <w:t>AT – Economy Helps Trump</w:t>
            </w:r>
            <w:r>
              <w:rPr>
                <w:noProof/>
                <w:webHidden/>
              </w:rPr>
              <w:tab/>
            </w:r>
            <w:r>
              <w:rPr>
                <w:noProof/>
                <w:webHidden/>
              </w:rPr>
              <w:fldChar w:fldCharType="begin"/>
            </w:r>
            <w:r>
              <w:rPr>
                <w:noProof/>
                <w:webHidden/>
              </w:rPr>
              <w:instrText xml:space="preserve"> PAGEREF _Toc45868868 \h </w:instrText>
            </w:r>
            <w:r>
              <w:rPr>
                <w:noProof/>
                <w:webHidden/>
              </w:rPr>
            </w:r>
            <w:r>
              <w:rPr>
                <w:noProof/>
                <w:webHidden/>
              </w:rPr>
              <w:fldChar w:fldCharType="separate"/>
            </w:r>
            <w:r>
              <w:rPr>
                <w:noProof/>
                <w:webHidden/>
              </w:rPr>
              <w:t>1</w:t>
            </w:r>
            <w:r>
              <w:rPr>
                <w:noProof/>
                <w:webHidden/>
              </w:rPr>
              <w:fldChar w:fldCharType="end"/>
            </w:r>
          </w:hyperlink>
        </w:p>
        <w:p w14:paraId="57AE8EAB" w14:textId="319BAEB1" w:rsidR="007A3D7E" w:rsidRDefault="007A3D7E">
          <w:pPr>
            <w:pStyle w:val="TOC2"/>
            <w:tabs>
              <w:tab w:val="right" w:leader="dot" w:pos="9350"/>
            </w:tabs>
            <w:rPr>
              <w:rFonts w:asciiTheme="minorHAnsi" w:eastAsiaTheme="minorEastAsia" w:hAnsiTheme="minorHAnsi" w:cstheme="minorBidi"/>
              <w:noProof/>
            </w:rPr>
          </w:pPr>
          <w:hyperlink w:anchor="_Toc45868869" w:history="1">
            <w:r w:rsidRPr="0074375C">
              <w:rPr>
                <w:rStyle w:val="Hyperlink"/>
                <w:noProof/>
              </w:rPr>
              <w:t>Links</w:t>
            </w:r>
            <w:r>
              <w:rPr>
                <w:noProof/>
                <w:webHidden/>
              </w:rPr>
              <w:tab/>
            </w:r>
            <w:r>
              <w:rPr>
                <w:noProof/>
                <w:webHidden/>
              </w:rPr>
              <w:fldChar w:fldCharType="begin"/>
            </w:r>
            <w:r>
              <w:rPr>
                <w:noProof/>
                <w:webHidden/>
              </w:rPr>
              <w:instrText xml:space="preserve"> PAGEREF _Toc45868869 \h </w:instrText>
            </w:r>
            <w:r>
              <w:rPr>
                <w:noProof/>
                <w:webHidden/>
              </w:rPr>
            </w:r>
            <w:r>
              <w:rPr>
                <w:noProof/>
                <w:webHidden/>
              </w:rPr>
              <w:fldChar w:fldCharType="separate"/>
            </w:r>
            <w:r>
              <w:rPr>
                <w:noProof/>
                <w:webHidden/>
              </w:rPr>
              <w:t>1</w:t>
            </w:r>
            <w:r>
              <w:rPr>
                <w:noProof/>
                <w:webHidden/>
              </w:rPr>
              <w:fldChar w:fldCharType="end"/>
            </w:r>
          </w:hyperlink>
        </w:p>
        <w:p w14:paraId="5EA41FEB" w14:textId="4AC25FAA" w:rsidR="007A3D7E" w:rsidRDefault="007A3D7E">
          <w:pPr>
            <w:pStyle w:val="TOC3"/>
            <w:tabs>
              <w:tab w:val="right" w:leader="dot" w:pos="9350"/>
            </w:tabs>
            <w:rPr>
              <w:rFonts w:asciiTheme="minorHAnsi" w:eastAsiaTheme="minorEastAsia" w:hAnsiTheme="minorHAnsi" w:cstheme="minorBidi"/>
              <w:noProof/>
            </w:rPr>
          </w:pPr>
          <w:hyperlink w:anchor="_Toc45868870" w:history="1">
            <w:r w:rsidRPr="0074375C">
              <w:rPr>
                <w:rStyle w:val="Hyperlink"/>
                <w:noProof/>
              </w:rPr>
              <w:t>Criminal Justice Reform Uniqueness &amp; Link</w:t>
            </w:r>
            <w:r>
              <w:rPr>
                <w:noProof/>
                <w:webHidden/>
              </w:rPr>
              <w:tab/>
            </w:r>
            <w:r>
              <w:rPr>
                <w:noProof/>
                <w:webHidden/>
              </w:rPr>
              <w:fldChar w:fldCharType="begin"/>
            </w:r>
            <w:r>
              <w:rPr>
                <w:noProof/>
                <w:webHidden/>
              </w:rPr>
              <w:instrText xml:space="preserve"> PAGEREF _Toc45868870 \h </w:instrText>
            </w:r>
            <w:r>
              <w:rPr>
                <w:noProof/>
                <w:webHidden/>
              </w:rPr>
            </w:r>
            <w:r>
              <w:rPr>
                <w:noProof/>
                <w:webHidden/>
              </w:rPr>
              <w:fldChar w:fldCharType="separate"/>
            </w:r>
            <w:r>
              <w:rPr>
                <w:noProof/>
                <w:webHidden/>
              </w:rPr>
              <w:t>1</w:t>
            </w:r>
            <w:r>
              <w:rPr>
                <w:noProof/>
                <w:webHidden/>
              </w:rPr>
              <w:fldChar w:fldCharType="end"/>
            </w:r>
          </w:hyperlink>
        </w:p>
        <w:p w14:paraId="5969667E" w14:textId="2FA535FE" w:rsidR="007A3D7E" w:rsidRDefault="007A3D7E">
          <w:pPr>
            <w:pStyle w:val="TOC3"/>
            <w:tabs>
              <w:tab w:val="right" w:leader="dot" w:pos="9350"/>
            </w:tabs>
            <w:rPr>
              <w:rFonts w:asciiTheme="minorHAnsi" w:eastAsiaTheme="minorEastAsia" w:hAnsiTheme="minorHAnsi" w:cstheme="minorBidi"/>
              <w:noProof/>
            </w:rPr>
          </w:pPr>
          <w:hyperlink w:anchor="_Toc45868871" w:history="1">
            <w:r w:rsidRPr="0074375C">
              <w:rPr>
                <w:rStyle w:val="Hyperlink"/>
                <w:noProof/>
              </w:rPr>
              <w:t>Criminal Justice Reform Link Uniqueness</w:t>
            </w:r>
            <w:r>
              <w:rPr>
                <w:noProof/>
                <w:webHidden/>
              </w:rPr>
              <w:tab/>
            </w:r>
            <w:r>
              <w:rPr>
                <w:noProof/>
                <w:webHidden/>
              </w:rPr>
              <w:fldChar w:fldCharType="begin"/>
            </w:r>
            <w:r>
              <w:rPr>
                <w:noProof/>
                <w:webHidden/>
              </w:rPr>
              <w:instrText xml:space="preserve"> PAGEREF _Toc45868871 \h </w:instrText>
            </w:r>
            <w:r>
              <w:rPr>
                <w:noProof/>
                <w:webHidden/>
              </w:rPr>
            </w:r>
            <w:r>
              <w:rPr>
                <w:noProof/>
                <w:webHidden/>
              </w:rPr>
              <w:fldChar w:fldCharType="separate"/>
            </w:r>
            <w:r>
              <w:rPr>
                <w:noProof/>
                <w:webHidden/>
              </w:rPr>
              <w:t>1</w:t>
            </w:r>
            <w:r>
              <w:rPr>
                <w:noProof/>
                <w:webHidden/>
              </w:rPr>
              <w:fldChar w:fldCharType="end"/>
            </w:r>
          </w:hyperlink>
        </w:p>
        <w:p w14:paraId="3B8DCDBC" w14:textId="1D6E2BBE" w:rsidR="007A3D7E" w:rsidRDefault="007A3D7E">
          <w:pPr>
            <w:pStyle w:val="TOC3"/>
            <w:tabs>
              <w:tab w:val="right" w:leader="dot" w:pos="9350"/>
            </w:tabs>
            <w:rPr>
              <w:rFonts w:asciiTheme="minorHAnsi" w:eastAsiaTheme="minorEastAsia" w:hAnsiTheme="minorHAnsi" w:cstheme="minorBidi"/>
              <w:noProof/>
            </w:rPr>
          </w:pPr>
          <w:hyperlink w:anchor="_Toc45868872" w:history="1">
            <w:r w:rsidRPr="0074375C">
              <w:rPr>
                <w:rStyle w:val="Hyperlink"/>
                <w:noProof/>
              </w:rPr>
              <w:t>Criminal Justice Reform Win Link</w:t>
            </w:r>
            <w:r>
              <w:rPr>
                <w:noProof/>
                <w:webHidden/>
              </w:rPr>
              <w:tab/>
            </w:r>
            <w:r>
              <w:rPr>
                <w:noProof/>
                <w:webHidden/>
              </w:rPr>
              <w:fldChar w:fldCharType="begin"/>
            </w:r>
            <w:r>
              <w:rPr>
                <w:noProof/>
                <w:webHidden/>
              </w:rPr>
              <w:instrText xml:space="preserve"> PAGEREF _Toc45868872 \h </w:instrText>
            </w:r>
            <w:r>
              <w:rPr>
                <w:noProof/>
                <w:webHidden/>
              </w:rPr>
            </w:r>
            <w:r>
              <w:rPr>
                <w:noProof/>
                <w:webHidden/>
              </w:rPr>
              <w:fldChar w:fldCharType="separate"/>
            </w:r>
            <w:r>
              <w:rPr>
                <w:noProof/>
                <w:webHidden/>
              </w:rPr>
              <w:t>1</w:t>
            </w:r>
            <w:r>
              <w:rPr>
                <w:noProof/>
                <w:webHidden/>
              </w:rPr>
              <w:fldChar w:fldCharType="end"/>
            </w:r>
          </w:hyperlink>
        </w:p>
        <w:p w14:paraId="4A1A7698" w14:textId="71D790BB" w:rsidR="007A3D7E" w:rsidRDefault="007A3D7E">
          <w:pPr>
            <w:pStyle w:val="TOC3"/>
            <w:tabs>
              <w:tab w:val="right" w:leader="dot" w:pos="9350"/>
            </w:tabs>
            <w:rPr>
              <w:rFonts w:asciiTheme="minorHAnsi" w:eastAsiaTheme="minorEastAsia" w:hAnsiTheme="minorHAnsi" w:cstheme="minorBidi"/>
              <w:noProof/>
            </w:rPr>
          </w:pPr>
          <w:hyperlink w:anchor="_Toc45868873" w:history="1">
            <w:r w:rsidRPr="0074375C">
              <w:rPr>
                <w:rStyle w:val="Hyperlink"/>
                <w:noProof/>
              </w:rPr>
              <w:t>Criminal Justice Reform Key to Young White Voters</w:t>
            </w:r>
            <w:r>
              <w:rPr>
                <w:noProof/>
                <w:webHidden/>
              </w:rPr>
              <w:tab/>
            </w:r>
            <w:r>
              <w:rPr>
                <w:noProof/>
                <w:webHidden/>
              </w:rPr>
              <w:fldChar w:fldCharType="begin"/>
            </w:r>
            <w:r>
              <w:rPr>
                <w:noProof/>
                <w:webHidden/>
              </w:rPr>
              <w:instrText xml:space="preserve"> PAGEREF _Toc45868873 \h </w:instrText>
            </w:r>
            <w:r>
              <w:rPr>
                <w:noProof/>
                <w:webHidden/>
              </w:rPr>
            </w:r>
            <w:r>
              <w:rPr>
                <w:noProof/>
                <w:webHidden/>
              </w:rPr>
              <w:fldChar w:fldCharType="separate"/>
            </w:r>
            <w:r>
              <w:rPr>
                <w:noProof/>
                <w:webHidden/>
              </w:rPr>
              <w:t>1</w:t>
            </w:r>
            <w:r>
              <w:rPr>
                <w:noProof/>
                <w:webHidden/>
              </w:rPr>
              <w:fldChar w:fldCharType="end"/>
            </w:r>
          </w:hyperlink>
        </w:p>
        <w:p w14:paraId="74448221" w14:textId="65996766" w:rsidR="007A3D7E" w:rsidRDefault="007A3D7E">
          <w:pPr>
            <w:pStyle w:val="TOC3"/>
            <w:tabs>
              <w:tab w:val="right" w:leader="dot" w:pos="9350"/>
            </w:tabs>
            <w:rPr>
              <w:rFonts w:asciiTheme="minorHAnsi" w:eastAsiaTheme="minorEastAsia" w:hAnsiTheme="minorHAnsi" w:cstheme="minorBidi"/>
              <w:noProof/>
            </w:rPr>
          </w:pPr>
          <w:hyperlink w:anchor="_Toc45868874" w:history="1">
            <w:r w:rsidRPr="0074375C">
              <w:rPr>
                <w:rStyle w:val="Hyperlink"/>
                <w:noProof/>
              </w:rPr>
              <w:t>Culture War Uniqueness &amp; Link</w:t>
            </w:r>
            <w:r>
              <w:rPr>
                <w:noProof/>
                <w:webHidden/>
              </w:rPr>
              <w:tab/>
            </w:r>
            <w:r>
              <w:rPr>
                <w:noProof/>
                <w:webHidden/>
              </w:rPr>
              <w:fldChar w:fldCharType="begin"/>
            </w:r>
            <w:r>
              <w:rPr>
                <w:noProof/>
                <w:webHidden/>
              </w:rPr>
              <w:instrText xml:space="preserve"> PAGEREF _Toc45868874 \h </w:instrText>
            </w:r>
            <w:r>
              <w:rPr>
                <w:noProof/>
                <w:webHidden/>
              </w:rPr>
            </w:r>
            <w:r>
              <w:rPr>
                <w:noProof/>
                <w:webHidden/>
              </w:rPr>
              <w:fldChar w:fldCharType="separate"/>
            </w:r>
            <w:r>
              <w:rPr>
                <w:noProof/>
                <w:webHidden/>
              </w:rPr>
              <w:t>1</w:t>
            </w:r>
            <w:r>
              <w:rPr>
                <w:noProof/>
                <w:webHidden/>
              </w:rPr>
              <w:fldChar w:fldCharType="end"/>
            </w:r>
          </w:hyperlink>
        </w:p>
        <w:p w14:paraId="03410ED3" w14:textId="34F6A81E" w:rsidR="007A3D7E" w:rsidRDefault="007A3D7E">
          <w:pPr>
            <w:pStyle w:val="TOC3"/>
            <w:tabs>
              <w:tab w:val="right" w:leader="dot" w:pos="9350"/>
            </w:tabs>
            <w:rPr>
              <w:rFonts w:asciiTheme="minorHAnsi" w:eastAsiaTheme="minorEastAsia" w:hAnsiTheme="minorHAnsi" w:cstheme="minorBidi"/>
              <w:noProof/>
            </w:rPr>
          </w:pPr>
          <w:hyperlink w:anchor="_Toc45868875" w:history="1">
            <w:r w:rsidRPr="0074375C">
              <w:rPr>
                <w:rStyle w:val="Hyperlink"/>
                <w:noProof/>
              </w:rPr>
              <w:t>Criminal Justice Reform Key to Black Voters</w:t>
            </w:r>
            <w:r>
              <w:rPr>
                <w:noProof/>
                <w:webHidden/>
              </w:rPr>
              <w:tab/>
            </w:r>
            <w:r>
              <w:rPr>
                <w:noProof/>
                <w:webHidden/>
              </w:rPr>
              <w:fldChar w:fldCharType="begin"/>
            </w:r>
            <w:r>
              <w:rPr>
                <w:noProof/>
                <w:webHidden/>
              </w:rPr>
              <w:instrText xml:space="preserve"> PAGEREF _Toc45868875 \h </w:instrText>
            </w:r>
            <w:r>
              <w:rPr>
                <w:noProof/>
                <w:webHidden/>
              </w:rPr>
            </w:r>
            <w:r>
              <w:rPr>
                <w:noProof/>
                <w:webHidden/>
              </w:rPr>
              <w:fldChar w:fldCharType="separate"/>
            </w:r>
            <w:r>
              <w:rPr>
                <w:noProof/>
                <w:webHidden/>
              </w:rPr>
              <w:t>1</w:t>
            </w:r>
            <w:r>
              <w:rPr>
                <w:noProof/>
                <w:webHidden/>
              </w:rPr>
              <w:fldChar w:fldCharType="end"/>
            </w:r>
          </w:hyperlink>
        </w:p>
        <w:p w14:paraId="71E2583E" w14:textId="02ED7918" w:rsidR="007A3D7E" w:rsidRDefault="007A3D7E">
          <w:pPr>
            <w:pStyle w:val="TOC3"/>
            <w:tabs>
              <w:tab w:val="right" w:leader="dot" w:pos="9350"/>
            </w:tabs>
            <w:rPr>
              <w:rFonts w:asciiTheme="minorHAnsi" w:eastAsiaTheme="minorEastAsia" w:hAnsiTheme="minorHAnsi" w:cstheme="minorBidi"/>
              <w:noProof/>
            </w:rPr>
          </w:pPr>
          <w:hyperlink w:anchor="_Toc45868876" w:history="1">
            <w:r w:rsidRPr="0074375C">
              <w:rPr>
                <w:rStyle w:val="Hyperlink"/>
                <w:noProof/>
              </w:rPr>
              <w:t>Forensic Science Reform – Trump Credit</w:t>
            </w:r>
            <w:r>
              <w:rPr>
                <w:noProof/>
                <w:webHidden/>
              </w:rPr>
              <w:tab/>
            </w:r>
            <w:r>
              <w:rPr>
                <w:noProof/>
                <w:webHidden/>
              </w:rPr>
              <w:fldChar w:fldCharType="begin"/>
            </w:r>
            <w:r>
              <w:rPr>
                <w:noProof/>
                <w:webHidden/>
              </w:rPr>
              <w:instrText xml:space="preserve"> PAGEREF _Toc45868876 \h </w:instrText>
            </w:r>
            <w:r>
              <w:rPr>
                <w:noProof/>
                <w:webHidden/>
              </w:rPr>
            </w:r>
            <w:r>
              <w:rPr>
                <w:noProof/>
                <w:webHidden/>
              </w:rPr>
              <w:fldChar w:fldCharType="separate"/>
            </w:r>
            <w:r>
              <w:rPr>
                <w:noProof/>
                <w:webHidden/>
              </w:rPr>
              <w:t>1</w:t>
            </w:r>
            <w:r>
              <w:rPr>
                <w:noProof/>
                <w:webHidden/>
              </w:rPr>
              <w:fldChar w:fldCharType="end"/>
            </w:r>
          </w:hyperlink>
        </w:p>
        <w:p w14:paraId="13602715" w14:textId="3B3F2839" w:rsidR="007A3D7E" w:rsidRDefault="007A3D7E">
          <w:pPr>
            <w:pStyle w:val="TOC3"/>
            <w:tabs>
              <w:tab w:val="right" w:leader="dot" w:pos="9350"/>
            </w:tabs>
            <w:rPr>
              <w:rFonts w:asciiTheme="minorHAnsi" w:eastAsiaTheme="minorEastAsia" w:hAnsiTheme="minorHAnsi" w:cstheme="minorBidi"/>
              <w:noProof/>
            </w:rPr>
          </w:pPr>
          <w:hyperlink w:anchor="_Toc45868877" w:history="1">
            <w:r w:rsidRPr="0074375C">
              <w:rPr>
                <w:rStyle w:val="Hyperlink"/>
                <w:noProof/>
              </w:rPr>
              <w:t>Police Immunity Reform Win Link</w:t>
            </w:r>
            <w:r>
              <w:rPr>
                <w:noProof/>
                <w:webHidden/>
              </w:rPr>
              <w:tab/>
            </w:r>
            <w:r>
              <w:rPr>
                <w:noProof/>
                <w:webHidden/>
              </w:rPr>
              <w:fldChar w:fldCharType="begin"/>
            </w:r>
            <w:r>
              <w:rPr>
                <w:noProof/>
                <w:webHidden/>
              </w:rPr>
              <w:instrText xml:space="preserve"> PAGEREF _Toc45868877 \h </w:instrText>
            </w:r>
            <w:r>
              <w:rPr>
                <w:noProof/>
                <w:webHidden/>
              </w:rPr>
            </w:r>
            <w:r>
              <w:rPr>
                <w:noProof/>
                <w:webHidden/>
              </w:rPr>
              <w:fldChar w:fldCharType="separate"/>
            </w:r>
            <w:r>
              <w:rPr>
                <w:noProof/>
                <w:webHidden/>
              </w:rPr>
              <w:t>1</w:t>
            </w:r>
            <w:r>
              <w:rPr>
                <w:noProof/>
                <w:webHidden/>
              </w:rPr>
              <w:fldChar w:fldCharType="end"/>
            </w:r>
          </w:hyperlink>
        </w:p>
        <w:p w14:paraId="6AC8120A" w14:textId="4AC1191B" w:rsidR="007A3D7E" w:rsidRDefault="007A3D7E">
          <w:pPr>
            <w:pStyle w:val="TOC3"/>
            <w:tabs>
              <w:tab w:val="right" w:leader="dot" w:pos="9350"/>
            </w:tabs>
            <w:rPr>
              <w:rFonts w:asciiTheme="minorHAnsi" w:eastAsiaTheme="minorEastAsia" w:hAnsiTheme="minorHAnsi" w:cstheme="minorBidi"/>
              <w:noProof/>
            </w:rPr>
          </w:pPr>
          <w:hyperlink w:anchor="_Toc45868878" w:history="1">
            <w:r w:rsidRPr="0074375C">
              <w:rPr>
                <w:rStyle w:val="Hyperlink"/>
                <w:noProof/>
              </w:rPr>
              <w:t>Death Penalty Abolition Win Link</w:t>
            </w:r>
            <w:r>
              <w:rPr>
                <w:noProof/>
                <w:webHidden/>
              </w:rPr>
              <w:tab/>
            </w:r>
            <w:r>
              <w:rPr>
                <w:noProof/>
                <w:webHidden/>
              </w:rPr>
              <w:fldChar w:fldCharType="begin"/>
            </w:r>
            <w:r>
              <w:rPr>
                <w:noProof/>
                <w:webHidden/>
              </w:rPr>
              <w:instrText xml:space="preserve"> PAGEREF _Toc45868878 \h </w:instrText>
            </w:r>
            <w:r>
              <w:rPr>
                <w:noProof/>
                <w:webHidden/>
              </w:rPr>
            </w:r>
            <w:r>
              <w:rPr>
                <w:noProof/>
                <w:webHidden/>
              </w:rPr>
              <w:fldChar w:fldCharType="separate"/>
            </w:r>
            <w:r>
              <w:rPr>
                <w:noProof/>
                <w:webHidden/>
              </w:rPr>
              <w:t>1</w:t>
            </w:r>
            <w:r>
              <w:rPr>
                <w:noProof/>
                <w:webHidden/>
              </w:rPr>
              <w:fldChar w:fldCharType="end"/>
            </w:r>
          </w:hyperlink>
        </w:p>
        <w:p w14:paraId="1868F96E" w14:textId="521A12F8" w:rsidR="007A3D7E" w:rsidRDefault="007A3D7E">
          <w:pPr>
            <w:pStyle w:val="TOC3"/>
            <w:tabs>
              <w:tab w:val="right" w:leader="dot" w:pos="9350"/>
            </w:tabs>
            <w:rPr>
              <w:rFonts w:asciiTheme="minorHAnsi" w:eastAsiaTheme="minorEastAsia" w:hAnsiTheme="minorHAnsi" w:cstheme="minorBidi"/>
              <w:noProof/>
            </w:rPr>
          </w:pPr>
          <w:hyperlink w:anchor="_Toc45868879" w:history="1">
            <w:r w:rsidRPr="0074375C">
              <w:rPr>
                <w:rStyle w:val="Hyperlink"/>
                <w:noProof/>
              </w:rPr>
              <w:t>Immigration Reform Win Link</w:t>
            </w:r>
            <w:r>
              <w:rPr>
                <w:noProof/>
                <w:webHidden/>
              </w:rPr>
              <w:tab/>
            </w:r>
            <w:r>
              <w:rPr>
                <w:noProof/>
                <w:webHidden/>
              </w:rPr>
              <w:fldChar w:fldCharType="begin"/>
            </w:r>
            <w:r>
              <w:rPr>
                <w:noProof/>
                <w:webHidden/>
              </w:rPr>
              <w:instrText xml:space="preserve"> PAGEREF _Toc45868879 \h </w:instrText>
            </w:r>
            <w:r>
              <w:rPr>
                <w:noProof/>
                <w:webHidden/>
              </w:rPr>
            </w:r>
            <w:r>
              <w:rPr>
                <w:noProof/>
                <w:webHidden/>
              </w:rPr>
              <w:fldChar w:fldCharType="separate"/>
            </w:r>
            <w:r>
              <w:rPr>
                <w:noProof/>
                <w:webHidden/>
              </w:rPr>
              <w:t>1</w:t>
            </w:r>
            <w:r>
              <w:rPr>
                <w:noProof/>
                <w:webHidden/>
              </w:rPr>
              <w:fldChar w:fldCharType="end"/>
            </w:r>
          </w:hyperlink>
        </w:p>
        <w:p w14:paraId="0E35A4BD" w14:textId="09C2B0D1" w:rsidR="007A3D7E" w:rsidRDefault="007A3D7E">
          <w:pPr>
            <w:pStyle w:val="TOC3"/>
            <w:tabs>
              <w:tab w:val="right" w:leader="dot" w:pos="9350"/>
            </w:tabs>
            <w:rPr>
              <w:rFonts w:asciiTheme="minorHAnsi" w:eastAsiaTheme="minorEastAsia" w:hAnsiTheme="minorHAnsi" w:cstheme="minorBidi"/>
              <w:noProof/>
            </w:rPr>
          </w:pPr>
          <w:hyperlink w:anchor="_Toc45868880" w:history="1">
            <w:r w:rsidRPr="0074375C">
              <w:rPr>
                <w:rStyle w:val="Hyperlink"/>
                <w:noProof/>
              </w:rPr>
              <w:t>Immigration – AT – Trump Won’t Take Credit for the Plan</w:t>
            </w:r>
            <w:r>
              <w:rPr>
                <w:noProof/>
                <w:webHidden/>
              </w:rPr>
              <w:tab/>
            </w:r>
            <w:r>
              <w:rPr>
                <w:noProof/>
                <w:webHidden/>
              </w:rPr>
              <w:fldChar w:fldCharType="begin"/>
            </w:r>
            <w:r>
              <w:rPr>
                <w:noProof/>
                <w:webHidden/>
              </w:rPr>
              <w:instrText xml:space="preserve"> PAGEREF _Toc45868880 \h </w:instrText>
            </w:r>
            <w:r>
              <w:rPr>
                <w:noProof/>
                <w:webHidden/>
              </w:rPr>
            </w:r>
            <w:r>
              <w:rPr>
                <w:noProof/>
                <w:webHidden/>
              </w:rPr>
              <w:fldChar w:fldCharType="separate"/>
            </w:r>
            <w:r>
              <w:rPr>
                <w:noProof/>
                <w:webHidden/>
              </w:rPr>
              <w:t>1</w:t>
            </w:r>
            <w:r>
              <w:rPr>
                <w:noProof/>
                <w:webHidden/>
              </w:rPr>
              <w:fldChar w:fldCharType="end"/>
            </w:r>
          </w:hyperlink>
        </w:p>
        <w:p w14:paraId="3AFDADD8" w14:textId="2BBD4569" w:rsidR="007A3D7E" w:rsidRDefault="007A3D7E">
          <w:pPr>
            <w:pStyle w:val="TOC3"/>
            <w:tabs>
              <w:tab w:val="right" w:leader="dot" w:pos="9350"/>
            </w:tabs>
            <w:rPr>
              <w:rFonts w:asciiTheme="minorHAnsi" w:eastAsiaTheme="minorEastAsia" w:hAnsiTheme="minorHAnsi" w:cstheme="minorBidi"/>
              <w:noProof/>
            </w:rPr>
          </w:pPr>
          <w:hyperlink w:anchor="_Toc45868881" w:history="1">
            <w:r w:rsidRPr="0074375C">
              <w:rPr>
                <w:rStyle w:val="Hyperlink"/>
                <w:noProof/>
              </w:rPr>
              <w:t>AT – Trump Can’t Gain from Criminal Justice Reform</w:t>
            </w:r>
            <w:r>
              <w:rPr>
                <w:noProof/>
                <w:webHidden/>
              </w:rPr>
              <w:tab/>
            </w:r>
            <w:r>
              <w:rPr>
                <w:noProof/>
                <w:webHidden/>
              </w:rPr>
              <w:fldChar w:fldCharType="begin"/>
            </w:r>
            <w:r>
              <w:rPr>
                <w:noProof/>
                <w:webHidden/>
              </w:rPr>
              <w:instrText xml:space="preserve"> PAGEREF _Toc45868881 \h </w:instrText>
            </w:r>
            <w:r>
              <w:rPr>
                <w:noProof/>
                <w:webHidden/>
              </w:rPr>
            </w:r>
            <w:r>
              <w:rPr>
                <w:noProof/>
                <w:webHidden/>
              </w:rPr>
              <w:fldChar w:fldCharType="separate"/>
            </w:r>
            <w:r>
              <w:rPr>
                <w:noProof/>
                <w:webHidden/>
              </w:rPr>
              <w:t>1</w:t>
            </w:r>
            <w:r>
              <w:rPr>
                <w:noProof/>
                <w:webHidden/>
              </w:rPr>
              <w:fldChar w:fldCharType="end"/>
            </w:r>
          </w:hyperlink>
        </w:p>
        <w:p w14:paraId="31030060" w14:textId="4E3D5676" w:rsidR="007A3D7E" w:rsidRDefault="007A3D7E">
          <w:pPr>
            <w:pStyle w:val="TOC3"/>
            <w:tabs>
              <w:tab w:val="right" w:leader="dot" w:pos="9350"/>
            </w:tabs>
            <w:rPr>
              <w:rFonts w:asciiTheme="minorHAnsi" w:eastAsiaTheme="minorEastAsia" w:hAnsiTheme="minorHAnsi" w:cstheme="minorBidi"/>
              <w:noProof/>
            </w:rPr>
          </w:pPr>
          <w:hyperlink w:anchor="_Toc45868882" w:history="1">
            <w:r w:rsidRPr="0074375C">
              <w:rPr>
                <w:rStyle w:val="Hyperlink"/>
                <w:noProof/>
              </w:rPr>
              <w:t>AT – Trump Won’t Exploit the Plan</w:t>
            </w:r>
            <w:r>
              <w:rPr>
                <w:noProof/>
                <w:webHidden/>
              </w:rPr>
              <w:tab/>
            </w:r>
            <w:r>
              <w:rPr>
                <w:noProof/>
                <w:webHidden/>
              </w:rPr>
              <w:fldChar w:fldCharType="begin"/>
            </w:r>
            <w:r>
              <w:rPr>
                <w:noProof/>
                <w:webHidden/>
              </w:rPr>
              <w:instrText xml:space="preserve"> PAGEREF _Toc45868882 \h </w:instrText>
            </w:r>
            <w:r>
              <w:rPr>
                <w:noProof/>
                <w:webHidden/>
              </w:rPr>
            </w:r>
            <w:r>
              <w:rPr>
                <w:noProof/>
                <w:webHidden/>
              </w:rPr>
              <w:fldChar w:fldCharType="separate"/>
            </w:r>
            <w:r>
              <w:rPr>
                <w:noProof/>
                <w:webHidden/>
              </w:rPr>
              <w:t>1</w:t>
            </w:r>
            <w:r>
              <w:rPr>
                <w:noProof/>
                <w:webHidden/>
              </w:rPr>
              <w:fldChar w:fldCharType="end"/>
            </w:r>
          </w:hyperlink>
        </w:p>
        <w:p w14:paraId="5B323299" w14:textId="18E94B2C" w:rsidR="007A3D7E" w:rsidRDefault="007A3D7E">
          <w:pPr>
            <w:pStyle w:val="TOC3"/>
            <w:tabs>
              <w:tab w:val="right" w:leader="dot" w:pos="9350"/>
            </w:tabs>
            <w:rPr>
              <w:rFonts w:asciiTheme="minorHAnsi" w:eastAsiaTheme="minorEastAsia" w:hAnsiTheme="minorHAnsi" w:cstheme="minorBidi"/>
              <w:noProof/>
            </w:rPr>
          </w:pPr>
          <w:hyperlink w:anchor="_Toc45868883" w:history="1">
            <w:r w:rsidRPr="0074375C">
              <w:rPr>
                <w:rStyle w:val="Hyperlink"/>
                <w:noProof/>
              </w:rPr>
              <w:t>AT – Trump Won’t Use CJR/Will Stick with Base Strategy</w:t>
            </w:r>
            <w:r>
              <w:rPr>
                <w:noProof/>
                <w:webHidden/>
              </w:rPr>
              <w:tab/>
            </w:r>
            <w:r>
              <w:rPr>
                <w:noProof/>
                <w:webHidden/>
              </w:rPr>
              <w:fldChar w:fldCharType="begin"/>
            </w:r>
            <w:r>
              <w:rPr>
                <w:noProof/>
                <w:webHidden/>
              </w:rPr>
              <w:instrText xml:space="preserve"> PAGEREF _Toc45868883 \h </w:instrText>
            </w:r>
            <w:r>
              <w:rPr>
                <w:noProof/>
                <w:webHidden/>
              </w:rPr>
            </w:r>
            <w:r>
              <w:rPr>
                <w:noProof/>
                <w:webHidden/>
              </w:rPr>
              <w:fldChar w:fldCharType="separate"/>
            </w:r>
            <w:r>
              <w:rPr>
                <w:noProof/>
                <w:webHidden/>
              </w:rPr>
              <w:t>1</w:t>
            </w:r>
            <w:r>
              <w:rPr>
                <w:noProof/>
                <w:webHidden/>
              </w:rPr>
              <w:fldChar w:fldCharType="end"/>
            </w:r>
          </w:hyperlink>
        </w:p>
        <w:p w14:paraId="2FCBFB9D" w14:textId="31626919" w:rsidR="007A3D7E" w:rsidRDefault="007A3D7E">
          <w:pPr>
            <w:pStyle w:val="TOC3"/>
            <w:tabs>
              <w:tab w:val="right" w:leader="dot" w:pos="9350"/>
            </w:tabs>
            <w:rPr>
              <w:rFonts w:asciiTheme="minorHAnsi" w:eastAsiaTheme="minorEastAsia" w:hAnsiTheme="minorHAnsi" w:cstheme="minorBidi"/>
              <w:noProof/>
            </w:rPr>
          </w:pPr>
          <w:hyperlink w:anchor="_Toc45868884" w:history="1">
            <w:r w:rsidRPr="0074375C">
              <w:rPr>
                <w:rStyle w:val="Hyperlink"/>
                <w:noProof/>
              </w:rPr>
              <w:t>AT – Trump Won’t Get Credit</w:t>
            </w:r>
            <w:r>
              <w:rPr>
                <w:noProof/>
                <w:webHidden/>
              </w:rPr>
              <w:tab/>
            </w:r>
            <w:r>
              <w:rPr>
                <w:noProof/>
                <w:webHidden/>
              </w:rPr>
              <w:fldChar w:fldCharType="begin"/>
            </w:r>
            <w:r>
              <w:rPr>
                <w:noProof/>
                <w:webHidden/>
              </w:rPr>
              <w:instrText xml:space="preserve"> PAGEREF _Toc45868884 \h </w:instrText>
            </w:r>
            <w:r>
              <w:rPr>
                <w:noProof/>
                <w:webHidden/>
              </w:rPr>
            </w:r>
            <w:r>
              <w:rPr>
                <w:noProof/>
                <w:webHidden/>
              </w:rPr>
              <w:fldChar w:fldCharType="separate"/>
            </w:r>
            <w:r>
              <w:rPr>
                <w:noProof/>
                <w:webHidden/>
              </w:rPr>
              <w:t>1</w:t>
            </w:r>
            <w:r>
              <w:rPr>
                <w:noProof/>
                <w:webHidden/>
              </w:rPr>
              <w:fldChar w:fldCharType="end"/>
            </w:r>
          </w:hyperlink>
        </w:p>
        <w:p w14:paraId="3F807C51" w14:textId="701DB196" w:rsidR="007A3D7E" w:rsidRDefault="007A3D7E">
          <w:pPr>
            <w:pStyle w:val="TOC3"/>
            <w:tabs>
              <w:tab w:val="right" w:leader="dot" w:pos="9350"/>
            </w:tabs>
            <w:rPr>
              <w:rFonts w:asciiTheme="minorHAnsi" w:eastAsiaTheme="minorEastAsia" w:hAnsiTheme="minorHAnsi" w:cstheme="minorBidi"/>
              <w:noProof/>
            </w:rPr>
          </w:pPr>
          <w:hyperlink w:anchor="_Toc45868885" w:history="1">
            <w:r w:rsidRPr="0074375C">
              <w:rPr>
                <w:rStyle w:val="Hyperlink"/>
                <w:noProof/>
              </w:rPr>
              <w:t>AT – Tweets Hurt Trump</w:t>
            </w:r>
            <w:r>
              <w:rPr>
                <w:noProof/>
                <w:webHidden/>
              </w:rPr>
              <w:tab/>
            </w:r>
            <w:r>
              <w:rPr>
                <w:noProof/>
                <w:webHidden/>
              </w:rPr>
              <w:fldChar w:fldCharType="begin"/>
            </w:r>
            <w:r>
              <w:rPr>
                <w:noProof/>
                <w:webHidden/>
              </w:rPr>
              <w:instrText xml:space="preserve"> PAGEREF _Toc45868885 \h </w:instrText>
            </w:r>
            <w:r>
              <w:rPr>
                <w:noProof/>
                <w:webHidden/>
              </w:rPr>
            </w:r>
            <w:r>
              <w:rPr>
                <w:noProof/>
                <w:webHidden/>
              </w:rPr>
              <w:fldChar w:fldCharType="separate"/>
            </w:r>
            <w:r>
              <w:rPr>
                <w:noProof/>
                <w:webHidden/>
              </w:rPr>
              <w:t>1</w:t>
            </w:r>
            <w:r>
              <w:rPr>
                <w:noProof/>
                <w:webHidden/>
              </w:rPr>
              <w:fldChar w:fldCharType="end"/>
            </w:r>
          </w:hyperlink>
        </w:p>
        <w:p w14:paraId="3F2E17CD" w14:textId="2F260B67" w:rsidR="007A3D7E" w:rsidRDefault="007A3D7E">
          <w:pPr>
            <w:pStyle w:val="TOC3"/>
            <w:tabs>
              <w:tab w:val="right" w:leader="dot" w:pos="9350"/>
            </w:tabs>
            <w:rPr>
              <w:rFonts w:asciiTheme="minorHAnsi" w:eastAsiaTheme="minorEastAsia" w:hAnsiTheme="minorHAnsi" w:cstheme="minorBidi"/>
              <w:noProof/>
            </w:rPr>
          </w:pPr>
          <w:hyperlink w:anchor="_Toc45868886" w:history="1">
            <w:r w:rsidRPr="0074375C">
              <w:rPr>
                <w:rStyle w:val="Hyperlink"/>
                <w:noProof/>
              </w:rPr>
              <w:t>AT – Voters Don’t Like Biden</w:t>
            </w:r>
            <w:r>
              <w:rPr>
                <w:noProof/>
                <w:webHidden/>
              </w:rPr>
              <w:tab/>
            </w:r>
            <w:r>
              <w:rPr>
                <w:noProof/>
                <w:webHidden/>
              </w:rPr>
              <w:fldChar w:fldCharType="begin"/>
            </w:r>
            <w:r>
              <w:rPr>
                <w:noProof/>
                <w:webHidden/>
              </w:rPr>
              <w:instrText xml:space="preserve"> PAGEREF _Toc45868886 \h </w:instrText>
            </w:r>
            <w:r>
              <w:rPr>
                <w:noProof/>
                <w:webHidden/>
              </w:rPr>
            </w:r>
            <w:r>
              <w:rPr>
                <w:noProof/>
                <w:webHidden/>
              </w:rPr>
              <w:fldChar w:fldCharType="separate"/>
            </w:r>
            <w:r>
              <w:rPr>
                <w:noProof/>
                <w:webHidden/>
              </w:rPr>
              <w:t>1</w:t>
            </w:r>
            <w:r>
              <w:rPr>
                <w:noProof/>
                <w:webHidden/>
              </w:rPr>
              <w:fldChar w:fldCharType="end"/>
            </w:r>
          </w:hyperlink>
        </w:p>
        <w:p w14:paraId="6653EE49" w14:textId="71A9331C" w:rsidR="007A3D7E" w:rsidRDefault="007A3D7E">
          <w:pPr>
            <w:pStyle w:val="TOC2"/>
            <w:tabs>
              <w:tab w:val="right" w:leader="dot" w:pos="9350"/>
            </w:tabs>
            <w:rPr>
              <w:rFonts w:asciiTheme="minorHAnsi" w:eastAsiaTheme="minorEastAsia" w:hAnsiTheme="minorHAnsi" w:cstheme="minorBidi"/>
              <w:noProof/>
            </w:rPr>
          </w:pPr>
          <w:hyperlink w:anchor="_Toc45868887" w:history="1">
            <w:r w:rsidRPr="0074375C">
              <w:rPr>
                <w:rStyle w:val="Hyperlink"/>
                <w:noProof/>
              </w:rPr>
              <w:t>Biden Link Uniqueness</w:t>
            </w:r>
            <w:r>
              <w:rPr>
                <w:noProof/>
                <w:webHidden/>
              </w:rPr>
              <w:tab/>
            </w:r>
            <w:r>
              <w:rPr>
                <w:noProof/>
                <w:webHidden/>
              </w:rPr>
              <w:fldChar w:fldCharType="begin"/>
            </w:r>
            <w:r>
              <w:rPr>
                <w:noProof/>
                <w:webHidden/>
              </w:rPr>
              <w:instrText xml:space="preserve"> PAGEREF _Toc45868887 \h </w:instrText>
            </w:r>
            <w:r>
              <w:rPr>
                <w:noProof/>
                <w:webHidden/>
              </w:rPr>
            </w:r>
            <w:r>
              <w:rPr>
                <w:noProof/>
                <w:webHidden/>
              </w:rPr>
              <w:fldChar w:fldCharType="separate"/>
            </w:r>
            <w:r>
              <w:rPr>
                <w:noProof/>
                <w:webHidden/>
              </w:rPr>
              <w:t>1</w:t>
            </w:r>
            <w:r>
              <w:rPr>
                <w:noProof/>
                <w:webHidden/>
              </w:rPr>
              <w:fldChar w:fldCharType="end"/>
            </w:r>
          </w:hyperlink>
        </w:p>
        <w:p w14:paraId="3CE9460E" w14:textId="719A5660" w:rsidR="007A3D7E" w:rsidRDefault="007A3D7E">
          <w:pPr>
            <w:pStyle w:val="TOC3"/>
            <w:tabs>
              <w:tab w:val="right" w:leader="dot" w:pos="9350"/>
            </w:tabs>
            <w:rPr>
              <w:rFonts w:asciiTheme="minorHAnsi" w:eastAsiaTheme="minorEastAsia" w:hAnsiTheme="minorHAnsi" w:cstheme="minorBidi"/>
              <w:noProof/>
            </w:rPr>
          </w:pPr>
          <w:hyperlink w:anchor="_Toc45868888" w:history="1">
            <w:r w:rsidRPr="0074375C">
              <w:rPr>
                <w:rStyle w:val="Hyperlink"/>
                <w:noProof/>
              </w:rPr>
              <w:t>**Use these to argue Trump is neutralizing Biden position by coopting it</w:t>
            </w:r>
            <w:r>
              <w:rPr>
                <w:noProof/>
                <w:webHidden/>
              </w:rPr>
              <w:tab/>
            </w:r>
            <w:r>
              <w:rPr>
                <w:noProof/>
                <w:webHidden/>
              </w:rPr>
              <w:fldChar w:fldCharType="begin"/>
            </w:r>
            <w:r>
              <w:rPr>
                <w:noProof/>
                <w:webHidden/>
              </w:rPr>
              <w:instrText xml:space="preserve"> PAGEREF _Toc45868888 \h </w:instrText>
            </w:r>
            <w:r>
              <w:rPr>
                <w:noProof/>
                <w:webHidden/>
              </w:rPr>
            </w:r>
            <w:r>
              <w:rPr>
                <w:noProof/>
                <w:webHidden/>
              </w:rPr>
              <w:fldChar w:fldCharType="separate"/>
            </w:r>
            <w:r>
              <w:rPr>
                <w:noProof/>
                <w:webHidden/>
              </w:rPr>
              <w:t>1</w:t>
            </w:r>
            <w:r>
              <w:rPr>
                <w:noProof/>
                <w:webHidden/>
              </w:rPr>
              <w:fldChar w:fldCharType="end"/>
            </w:r>
          </w:hyperlink>
        </w:p>
        <w:p w14:paraId="5C315143" w14:textId="39F8032D" w:rsidR="007A3D7E" w:rsidRDefault="007A3D7E">
          <w:pPr>
            <w:pStyle w:val="TOC3"/>
            <w:tabs>
              <w:tab w:val="right" w:leader="dot" w:pos="9350"/>
            </w:tabs>
            <w:rPr>
              <w:rFonts w:asciiTheme="minorHAnsi" w:eastAsiaTheme="minorEastAsia" w:hAnsiTheme="minorHAnsi" w:cstheme="minorBidi"/>
              <w:noProof/>
            </w:rPr>
          </w:pPr>
          <w:hyperlink w:anchor="_Toc45868889" w:history="1">
            <w:r w:rsidRPr="0074375C">
              <w:rPr>
                <w:rStyle w:val="Hyperlink"/>
                <w:noProof/>
              </w:rPr>
              <w:t>Biden Supports Criminal Justice Reform</w:t>
            </w:r>
            <w:r>
              <w:rPr>
                <w:noProof/>
                <w:webHidden/>
              </w:rPr>
              <w:tab/>
            </w:r>
            <w:r>
              <w:rPr>
                <w:noProof/>
                <w:webHidden/>
              </w:rPr>
              <w:fldChar w:fldCharType="begin"/>
            </w:r>
            <w:r>
              <w:rPr>
                <w:noProof/>
                <w:webHidden/>
              </w:rPr>
              <w:instrText xml:space="preserve"> PAGEREF _Toc45868889 \h </w:instrText>
            </w:r>
            <w:r>
              <w:rPr>
                <w:noProof/>
                <w:webHidden/>
              </w:rPr>
            </w:r>
            <w:r>
              <w:rPr>
                <w:noProof/>
                <w:webHidden/>
              </w:rPr>
              <w:fldChar w:fldCharType="separate"/>
            </w:r>
            <w:r>
              <w:rPr>
                <w:noProof/>
                <w:webHidden/>
              </w:rPr>
              <w:t>1</w:t>
            </w:r>
            <w:r>
              <w:rPr>
                <w:noProof/>
                <w:webHidden/>
              </w:rPr>
              <w:fldChar w:fldCharType="end"/>
            </w:r>
          </w:hyperlink>
        </w:p>
        <w:p w14:paraId="6B0770CC" w14:textId="2041F70B" w:rsidR="007A3D7E" w:rsidRDefault="007A3D7E">
          <w:pPr>
            <w:pStyle w:val="TOC3"/>
            <w:tabs>
              <w:tab w:val="right" w:leader="dot" w:pos="9350"/>
            </w:tabs>
            <w:rPr>
              <w:rFonts w:asciiTheme="minorHAnsi" w:eastAsiaTheme="minorEastAsia" w:hAnsiTheme="minorHAnsi" w:cstheme="minorBidi"/>
              <w:noProof/>
            </w:rPr>
          </w:pPr>
          <w:hyperlink w:anchor="_Toc45868890" w:history="1">
            <w:r w:rsidRPr="0074375C">
              <w:rPr>
                <w:rStyle w:val="Hyperlink"/>
                <w:noProof/>
              </w:rPr>
              <w:t>Biden Facing Pressure from Progressives on CJR</w:t>
            </w:r>
            <w:r>
              <w:rPr>
                <w:noProof/>
                <w:webHidden/>
              </w:rPr>
              <w:tab/>
            </w:r>
            <w:r>
              <w:rPr>
                <w:noProof/>
                <w:webHidden/>
              </w:rPr>
              <w:fldChar w:fldCharType="begin"/>
            </w:r>
            <w:r>
              <w:rPr>
                <w:noProof/>
                <w:webHidden/>
              </w:rPr>
              <w:instrText xml:space="preserve"> PAGEREF _Toc45868890 \h </w:instrText>
            </w:r>
            <w:r>
              <w:rPr>
                <w:noProof/>
                <w:webHidden/>
              </w:rPr>
            </w:r>
            <w:r>
              <w:rPr>
                <w:noProof/>
                <w:webHidden/>
              </w:rPr>
              <w:fldChar w:fldCharType="separate"/>
            </w:r>
            <w:r>
              <w:rPr>
                <w:noProof/>
                <w:webHidden/>
              </w:rPr>
              <w:t>1</w:t>
            </w:r>
            <w:r>
              <w:rPr>
                <w:noProof/>
                <w:webHidden/>
              </w:rPr>
              <w:fldChar w:fldCharType="end"/>
            </w:r>
          </w:hyperlink>
        </w:p>
        <w:p w14:paraId="177F2CCF" w14:textId="0818CA68" w:rsidR="007A3D7E" w:rsidRDefault="007A3D7E">
          <w:pPr>
            <w:pStyle w:val="TOC3"/>
            <w:tabs>
              <w:tab w:val="right" w:leader="dot" w:pos="9350"/>
            </w:tabs>
            <w:rPr>
              <w:rFonts w:asciiTheme="minorHAnsi" w:eastAsiaTheme="minorEastAsia" w:hAnsiTheme="minorHAnsi" w:cstheme="minorBidi"/>
              <w:noProof/>
            </w:rPr>
          </w:pPr>
          <w:hyperlink w:anchor="_Toc45868891" w:history="1">
            <w:r w:rsidRPr="0074375C">
              <w:rPr>
                <w:rStyle w:val="Hyperlink"/>
                <w:noProof/>
              </w:rPr>
              <w:t>Biden Supports Forensic Science Reform</w:t>
            </w:r>
            <w:r>
              <w:rPr>
                <w:noProof/>
                <w:webHidden/>
              </w:rPr>
              <w:tab/>
            </w:r>
            <w:r>
              <w:rPr>
                <w:noProof/>
                <w:webHidden/>
              </w:rPr>
              <w:fldChar w:fldCharType="begin"/>
            </w:r>
            <w:r>
              <w:rPr>
                <w:noProof/>
                <w:webHidden/>
              </w:rPr>
              <w:instrText xml:space="preserve"> PAGEREF _Toc45868891 \h </w:instrText>
            </w:r>
            <w:r>
              <w:rPr>
                <w:noProof/>
                <w:webHidden/>
              </w:rPr>
            </w:r>
            <w:r>
              <w:rPr>
                <w:noProof/>
                <w:webHidden/>
              </w:rPr>
              <w:fldChar w:fldCharType="separate"/>
            </w:r>
            <w:r>
              <w:rPr>
                <w:noProof/>
                <w:webHidden/>
              </w:rPr>
              <w:t>1</w:t>
            </w:r>
            <w:r>
              <w:rPr>
                <w:noProof/>
                <w:webHidden/>
              </w:rPr>
              <w:fldChar w:fldCharType="end"/>
            </w:r>
          </w:hyperlink>
        </w:p>
        <w:p w14:paraId="04E6CDDB" w14:textId="12A016B8" w:rsidR="007A3D7E" w:rsidRDefault="007A3D7E">
          <w:pPr>
            <w:pStyle w:val="TOC3"/>
            <w:tabs>
              <w:tab w:val="right" w:leader="dot" w:pos="9350"/>
            </w:tabs>
            <w:rPr>
              <w:rFonts w:asciiTheme="minorHAnsi" w:eastAsiaTheme="minorEastAsia" w:hAnsiTheme="minorHAnsi" w:cstheme="minorBidi"/>
              <w:noProof/>
            </w:rPr>
          </w:pPr>
          <w:hyperlink w:anchor="_Toc45868892" w:history="1">
            <w:r w:rsidRPr="0074375C">
              <w:rPr>
                <w:rStyle w:val="Hyperlink"/>
                <w:noProof/>
              </w:rPr>
              <w:t>Biden Supports Police Reform</w:t>
            </w:r>
            <w:r>
              <w:rPr>
                <w:noProof/>
                <w:webHidden/>
              </w:rPr>
              <w:tab/>
            </w:r>
            <w:r>
              <w:rPr>
                <w:noProof/>
                <w:webHidden/>
              </w:rPr>
              <w:fldChar w:fldCharType="begin"/>
            </w:r>
            <w:r>
              <w:rPr>
                <w:noProof/>
                <w:webHidden/>
              </w:rPr>
              <w:instrText xml:space="preserve"> PAGEREF _Toc45868892 \h </w:instrText>
            </w:r>
            <w:r>
              <w:rPr>
                <w:noProof/>
                <w:webHidden/>
              </w:rPr>
            </w:r>
            <w:r>
              <w:rPr>
                <w:noProof/>
                <w:webHidden/>
              </w:rPr>
              <w:fldChar w:fldCharType="separate"/>
            </w:r>
            <w:r>
              <w:rPr>
                <w:noProof/>
                <w:webHidden/>
              </w:rPr>
              <w:t>1</w:t>
            </w:r>
            <w:r>
              <w:rPr>
                <w:noProof/>
                <w:webHidden/>
              </w:rPr>
              <w:fldChar w:fldCharType="end"/>
            </w:r>
          </w:hyperlink>
        </w:p>
        <w:p w14:paraId="2573F711" w14:textId="24B640C2" w:rsidR="007A3D7E" w:rsidRDefault="007A3D7E">
          <w:pPr>
            <w:pStyle w:val="TOC3"/>
            <w:tabs>
              <w:tab w:val="right" w:leader="dot" w:pos="9350"/>
            </w:tabs>
            <w:rPr>
              <w:rFonts w:asciiTheme="minorHAnsi" w:eastAsiaTheme="minorEastAsia" w:hAnsiTheme="minorHAnsi" w:cstheme="minorBidi"/>
              <w:noProof/>
            </w:rPr>
          </w:pPr>
          <w:hyperlink w:anchor="_Toc45868893" w:history="1">
            <w:r w:rsidRPr="0074375C">
              <w:rPr>
                <w:rStyle w:val="Hyperlink"/>
                <w:noProof/>
              </w:rPr>
              <w:t>Biden Supports Death Penalty Abolition</w:t>
            </w:r>
            <w:r>
              <w:rPr>
                <w:noProof/>
                <w:webHidden/>
              </w:rPr>
              <w:tab/>
            </w:r>
            <w:r>
              <w:rPr>
                <w:noProof/>
                <w:webHidden/>
              </w:rPr>
              <w:fldChar w:fldCharType="begin"/>
            </w:r>
            <w:r>
              <w:rPr>
                <w:noProof/>
                <w:webHidden/>
              </w:rPr>
              <w:instrText xml:space="preserve"> PAGEREF _Toc45868893 \h </w:instrText>
            </w:r>
            <w:r>
              <w:rPr>
                <w:noProof/>
                <w:webHidden/>
              </w:rPr>
            </w:r>
            <w:r>
              <w:rPr>
                <w:noProof/>
                <w:webHidden/>
              </w:rPr>
              <w:fldChar w:fldCharType="separate"/>
            </w:r>
            <w:r>
              <w:rPr>
                <w:noProof/>
                <w:webHidden/>
              </w:rPr>
              <w:t>1</w:t>
            </w:r>
            <w:r>
              <w:rPr>
                <w:noProof/>
                <w:webHidden/>
              </w:rPr>
              <w:fldChar w:fldCharType="end"/>
            </w:r>
          </w:hyperlink>
        </w:p>
        <w:p w14:paraId="6CDA1CF7" w14:textId="4F637500" w:rsidR="007A3D7E" w:rsidRDefault="007A3D7E">
          <w:pPr>
            <w:pStyle w:val="TOC3"/>
            <w:tabs>
              <w:tab w:val="right" w:leader="dot" w:pos="9350"/>
            </w:tabs>
            <w:rPr>
              <w:rFonts w:asciiTheme="minorHAnsi" w:eastAsiaTheme="minorEastAsia" w:hAnsiTheme="minorHAnsi" w:cstheme="minorBidi"/>
              <w:noProof/>
            </w:rPr>
          </w:pPr>
          <w:hyperlink w:anchor="_Toc45868894" w:history="1">
            <w:r w:rsidRPr="0074375C">
              <w:rPr>
                <w:rStyle w:val="Hyperlink"/>
                <w:noProof/>
              </w:rPr>
              <w:t>Biden Supports Drug Decriminalization</w:t>
            </w:r>
            <w:r>
              <w:rPr>
                <w:noProof/>
                <w:webHidden/>
              </w:rPr>
              <w:tab/>
            </w:r>
            <w:r>
              <w:rPr>
                <w:noProof/>
                <w:webHidden/>
              </w:rPr>
              <w:fldChar w:fldCharType="begin"/>
            </w:r>
            <w:r>
              <w:rPr>
                <w:noProof/>
                <w:webHidden/>
              </w:rPr>
              <w:instrText xml:space="preserve"> PAGEREF _Toc45868894 \h </w:instrText>
            </w:r>
            <w:r>
              <w:rPr>
                <w:noProof/>
                <w:webHidden/>
              </w:rPr>
            </w:r>
            <w:r>
              <w:rPr>
                <w:noProof/>
                <w:webHidden/>
              </w:rPr>
              <w:fldChar w:fldCharType="separate"/>
            </w:r>
            <w:r>
              <w:rPr>
                <w:noProof/>
                <w:webHidden/>
              </w:rPr>
              <w:t>1</w:t>
            </w:r>
            <w:r>
              <w:rPr>
                <w:noProof/>
                <w:webHidden/>
              </w:rPr>
              <w:fldChar w:fldCharType="end"/>
            </w:r>
          </w:hyperlink>
        </w:p>
        <w:p w14:paraId="06962F1D" w14:textId="750C215C" w:rsidR="007A3D7E" w:rsidRDefault="007A3D7E">
          <w:pPr>
            <w:pStyle w:val="TOC3"/>
            <w:tabs>
              <w:tab w:val="right" w:leader="dot" w:pos="9350"/>
            </w:tabs>
            <w:rPr>
              <w:rFonts w:asciiTheme="minorHAnsi" w:eastAsiaTheme="minorEastAsia" w:hAnsiTheme="minorHAnsi" w:cstheme="minorBidi"/>
              <w:noProof/>
            </w:rPr>
          </w:pPr>
          <w:hyperlink w:anchor="_Toc45868895" w:history="1">
            <w:r w:rsidRPr="0074375C">
              <w:rPr>
                <w:rStyle w:val="Hyperlink"/>
                <w:noProof/>
              </w:rPr>
              <w:t>Biden Supports Eliminating Mandatory Minimums</w:t>
            </w:r>
            <w:r>
              <w:rPr>
                <w:noProof/>
                <w:webHidden/>
              </w:rPr>
              <w:tab/>
            </w:r>
            <w:r>
              <w:rPr>
                <w:noProof/>
                <w:webHidden/>
              </w:rPr>
              <w:fldChar w:fldCharType="begin"/>
            </w:r>
            <w:r>
              <w:rPr>
                <w:noProof/>
                <w:webHidden/>
              </w:rPr>
              <w:instrText xml:space="preserve"> PAGEREF _Toc45868895 \h </w:instrText>
            </w:r>
            <w:r>
              <w:rPr>
                <w:noProof/>
                <w:webHidden/>
              </w:rPr>
            </w:r>
            <w:r>
              <w:rPr>
                <w:noProof/>
                <w:webHidden/>
              </w:rPr>
              <w:fldChar w:fldCharType="separate"/>
            </w:r>
            <w:r>
              <w:rPr>
                <w:noProof/>
                <w:webHidden/>
              </w:rPr>
              <w:t>1</w:t>
            </w:r>
            <w:r>
              <w:rPr>
                <w:noProof/>
                <w:webHidden/>
              </w:rPr>
              <w:fldChar w:fldCharType="end"/>
            </w:r>
          </w:hyperlink>
        </w:p>
        <w:p w14:paraId="4A9A16EB" w14:textId="389BA160" w:rsidR="007A3D7E" w:rsidRDefault="007A3D7E">
          <w:pPr>
            <w:pStyle w:val="TOC3"/>
            <w:tabs>
              <w:tab w:val="right" w:leader="dot" w:pos="9350"/>
            </w:tabs>
            <w:rPr>
              <w:rFonts w:asciiTheme="minorHAnsi" w:eastAsiaTheme="minorEastAsia" w:hAnsiTheme="minorHAnsi" w:cstheme="minorBidi"/>
              <w:noProof/>
            </w:rPr>
          </w:pPr>
          <w:hyperlink w:anchor="_Toc45868896" w:history="1">
            <w:r w:rsidRPr="0074375C">
              <w:rPr>
                <w:rStyle w:val="Hyperlink"/>
                <w:noProof/>
              </w:rPr>
              <w:t>Biden Supports Death Penalty Abolition</w:t>
            </w:r>
            <w:r>
              <w:rPr>
                <w:noProof/>
                <w:webHidden/>
              </w:rPr>
              <w:tab/>
            </w:r>
            <w:r>
              <w:rPr>
                <w:noProof/>
                <w:webHidden/>
              </w:rPr>
              <w:fldChar w:fldCharType="begin"/>
            </w:r>
            <w:r>
              <w:rPr>
                <w:noProof/>
                <w:webHidden/>
              </w:rPr>
              <w:instrText xml:space="preserve"> PAGEREF _Toc45868896 \h </w:instrText>
            </w:r>
            <w:r>
              <w:rPr>
                <w:noProof/>
                <w:webHidden/>
              </w:rPr>
            </w:r>
            <w:r>
              <w:rPr>
                <w:noProof/>
                <w:webHidden/>
              </w:rPr>
              <w:fldChar w:fldCharType="separate"/>
            </w:r>
            <w:r>
              <w:rPr>
                <w:noProof/>
                <w:webHidden/>
              </w:rPr>
              <w:t>1</w:t>
            </w:r>
            <w:r>
              <w:rPr>
                <w:noProof/>
                <w:webHidden/>
              </w:rPr>
              <w:fldChar w:fldCharType="end"/>
            </w:r>
          </w:hyperlink>
        </w:p>
        <w:p w14:paraId="146E15BB" w14:textId="35E5E6A2" w:rsidR="007A3D7E" w:rsidRDefault="007A3D7E">
          <w:pPr>
            <w:pStyle w:val="TOC3"/>
            <w:tabs>
              <w:tab w:val="right" w:leader="dot" w:pos="9350"/>
            </w:tabs>
            <w:rPr>
              <w:rFonts w:asciiTheme="minorHAnsi" w:eastAsiaTheme="minorEastAsia" w:hAnsiTheme="minorHAnsi" w:cstheme="minorBidi"/>
              <w:noProof/>
            </w:rPr>
          </w:pPr>
          <w:hyperlink w:anchor="_Toc45868897" w:history="1">
            <w:r w:rsidRPr="0074375C">
              <w:rPr>
                <w:rStyle w:val="Hyperlink"/>
                <w:noProof/>
              </w:rPr>
              <w:t>Biden Supports Reducing Mass Incarceration</w:t>
            </w:r>
            <w:r>
              <w:rPr>
                <w:noProof/>
                <w:webHidden/>
              </w:rPr>
              <w:tab/>
            </w:r>
            <w:r>
              <w:rPr>
                <w:noProof/>
                <w:webHidden/>
              </w:rPr>
              <w:fldChar w:fldCharType="begin"/>
            </w:r>
            <w:r>
              <w:rPr>
                <w:noProof/>
                <w:webHidden/>
              </w:rPr>
              <w:instrText xml:space="preserve"> PAGEREF _Toc45868897 \h </w:instrText>
            </w:r>
            <w:r>
              <w:rPr>
                <w:noProof/>
                <w:webHidden/>
              </w:rPr>
            </w:r>
            <w:r>
              <w:rPr>
                <w:noProof/>
                <w:webHidden/>
              </w:rPr>
              <w:fldChar w:fldCharType="separate"/>
            </w:r>
            <w:r>
              <w:rPr>
                <w:noProof/>
                <w:webHidden/>
              </w:rPr>
              <w:t>1</w:t>
            </w:r>
            <w:r>
              <w:rPr>
                <w:noProof/>
                <w:webHidden/>
              </w:rPr>
              <w:fldChar w:fldCharType="end"/>
            </w:r>
          </w:hyperlink>
        </w:p>
        <w:p w14:paraId="5E447109" w14:textId="672BB249" w:rsidR="007A3D7E" w:rsidRDefault="007A3D7E">
          <w:pPr>
            <w:pStyle w:val="TOC3"/>
            <w:tabs>
              <w:tab w:val="right" w:leader="dot" w:pos="9350"/>
            </w:tabs>
            <w:rPr>
              <w:rFonts w:asciiTheme="minorHAnsi" w:eastAsiaTheme="minorEastAsia" w:hAnsiTheme="minorHAnsi" w:cstheme="minorBidi"/>
              <w:noProof/>
            </w:rPr>
          </w:pPr>
          <w:hyperlink w:anchor="_Toc45868898" w:history="1">
            <w:r w:rsidRPr="0074375C">
              <w:rPr>
                <w:rStyle w:val="Hyperlink"/>
                <w:noProof/>
              </w:rPr>
              <w:t>Biden Supports Prison Reform</w:t>
            </w:r>
            <w:r>
              <w:rPr>
                <w:noProof/>
                <w:webHidden/>
              </w:rPr>
              <w:tab/>
            </w:r>
            <w:r>
              <w:rPr>
                <w:noProof/>
                <w:webHidden/>
              </w:rPr>
              <w:fldChar w:fldCharType="begin"/>
            </w:r>
            <w:r>
              <w:rPr>
                <w:noProof/>
                <w:webHidden/>
              </w:rPr>
              <w:instrText xml:space="preserve"> PAGEREF _Toc45868898 \h </w:instrText>
            </w:r>
            <w:r>
              <w:rPr>
                <w:noProof/>
                <w:webHidden/>
              </w:rPr>
            </w:r>
            <w:r>
              <w:rPr>
                <w:noProof/>
                <w:webHidden/>
              </w:rPr>
              <w:fldChar w:fldCharType="separate"/>
            </w:r>
            <w:r>
              <w:rPr>
                <w:noProof/>
                <w:webHidden/>
              </w:rPr>
              <w:t>1</w:t>
            </w:r>
            <w:r>
              <w:rPr>
                <w:noProof/>
                <w:webHidden/>
              </w:rPr>
              <w:fldChar w:fldCharType="end"/>
            </w:r>
          </w:hyperlink>
        </w:p>
        <w:p w14:paraId="02B158C4" w14:textId="4D93C476" w:rsidR="007A3D7E" w:rsidRDefault="007A3D7E">
          <w:pPr>
            <w:pStyle w:val="TOC3"/>
            <w:tabs>
              <w:tab w:val="right" w:leader="dot" w:pos="9350"/>
            </w:tabs>
            <w:rPr>
              <w:rFonts w:asciiTheme="minorHAnsi" w:eastAsiaTheme="minorEastAsia" w:hAnsiTheme="minorHAnsi" w:cstheme="minorBidi"/>
              <w:noProof/>
            </w:rPr>
          </w:pPr>
          <w:hyperlink w:anchor="_Toc45868899" w:history="1">
            <w:r w:rsidRPr="0074375C">
              <w:rPr>
                <w:rStyle w:val="Hyperlink"/>
                <w:noProof/>
              </w:rPr>
              <w:t>Biden Supports Immigration Reform</w:t>
            </w:r>
            <w:r>
              <w:rPr>
                <w:noProof/>
                <w:webHidden/>
              </w:rPr>
              <w:tab/>
            </w:r>
            <w:r>
              <w:rPr>
                <w:noProof/>
                <w:webHidden/>
              </w:rPr>
              <w:fldChar w:fldCharType="begin"/>
            </w:r>
            <w:r>
              <w:rPr>
                <w:noProof/>
                <w:webHidden/>
              </w:rPr>
              <w:instrText xml:space="preserve"> PAGEREF _Toc45868899 \h </w:instrText>
            </w:r>
            <w:r>
              <w:rPr>
                <w:noProof/>
                <w:webHidden/>
              </w:rPr>
            </w:r>
            <w:r>
              <w:rPr>
                <w:noProof/>
                <w:webHidden/>
              </w:rPr>
              <w:fldChar w:fldCharType="separate"/>
            </w:r>
            <w:r>
              <w:rPr>
                <w:noProof/>
                <w:webHidden/>
              </w:rPr>
              <w:t>1</w:t>
            </w:r>
            <w:r>
              <w:rPr>
                <w:noProof/>
                <w:webHidden/>
              </w:rPr>
              <w:fldChar w:fldCharType="end"/>
            </w:r>
          </w:hyperlink>
        </w:p>
        <w:p w14:paraId="68A6F94B" w14:textId="5DAC8775" w:rsidR="007A3D7E" w:rsidRDefault="007A3D7E">
          <w:pPr>
            <w:pStyle w:val="TOC3"/>
            <w:tabs>
              <w:tab w:val="right" w:leader="dot" w:pos="9350"/>
            </w:tabs>
            <w:rPr>
              <w:rFonts w:asciiTheme="minorHAnsi" w:eastAsiaTheme="minorEastAsia" w:hAnsiTheme="minorHAnsi" w:cstheme="minorBidi"/>
              <w:noProof/>
            </w:rPr>
          </w:pPr>
          <w:hyperlink w:anchor="_Toc45868900" w:history="1">
            <w:r w:rsidRPr="0074375C">
              <w:rPr>
                <w:rStyle w:val="Hyperlink"/>
                <w:noProof/>
              </w:rPr>
              <w:t>Biden Supports Women/Survivors</w:t>
            </w:r>
            <w:r>
              <w:rPr>
                <w:noProof/>
                <w:webHidden/>
              </w:rPr>
              <w:tab/>
            </w:r>
            <w:r>
              <w:rPr>
                <w:noProof/>
                <w:webHidden/>
              </w:rPr>
              <w:fldChar w:fldCharType="begin"/>
            </w:r>
            <w:r>
              <w:rPr>
                <w:noProof/>
                <w:webHidden/>
              </w:rPr>
              <w:instrText xml:space="preserve"> PAGEREF _Toc45868900 \h </w:instrText>
            </w:r>
            <w:r>
              <w:rPr>
                <w:noProof/>
                <w:webHidden/>
              </w:rPr>
            </w:r>
            <w:r>
              <w:rPr>
                <w:noProof/>
                <w:webHidden/>
              </w:rPr>
              <w:fldChar w:fldCharType="separate"/>
            </w:r>
            <w:r>
              <w:rPr>
                <w:noProof/>
                <w:webHidden/>
              </w:rPr>
              <w:t>1</w:t>
            </w:r>
            <w:r>
              <w:rPr>
                <w:noProof/>
                <w:webHidden/>
              </w:rPr>
              <w:fldChar w:fldCharType="end"/>
            </w:r>
          </w:hyperlink>
        </w:p>
        <w:p w14:paraId="68B6A4E3" w14:textId="3E9F20ED" w:rsidR="007A3D7E" w:rsidRDefault="007A3D7E">
          <w:pPr>
            <w:pStyle w:val="TOC3"/>
            <w:tabs>
              <w:tab w:val="right" w:leader="dot" w:pos="9350"/>
            </w:tabs>
            <w:rPr>
              <w:rFonts w:asciiTheme="minorHAnsi" w:eastAsiaTheme="minorEastAsia" w:hAnsiTheme="minorHAnsi" w:cstheme="minorBidi"/>
              <w:noProof/>
            </w:rPr>
          </w:pPr>
          <w:hyperlink w:anchor="_Toc45868901" w:history="1">
            <w:r w:rsidRPr="0074375C">
              <w:rPr>
                <w:rStyle w:val="Hyperlink"/>
                <w:noProof/>
              </w:rPr>
              <w:t>Biden Supports Bail Reform</w:t>
            </w:r>
            <w:r>
              <w:rPr>
                <w:noProof/>
                <w:webHidden/>
              </w:rPr>
              <w:tab/>
            </w:r>
            <w:r>
              <w:rPr>
                <w:noProof/>
                <w:webHidden/>
              </w:rPr>
              <w:fldChar w:fldCharType="begin"/>
            </w:r>
            <w:r>
              <w:rPr>
                <w:noProof/>
                <w:webHidden/>
              </w:rPr>
              <w:instrText xml:space="preserve"> PAGEREF _Toc45868901 \h </w:instrText>
            </w:r>
            <w:r>
              <w:rPr>
                <w:noProof/>
                <w:webHidden/>
              </w:rPr>
            </w:r>
            <w:r>
              <w:rPr>
                <w:noProof/>
                <w:webHidden/>
              </w:rPr>
              <w:fldChar w:fldCharType="separate"/>
            </w:r>
            <w:r>
              <w:rPr>
                <w:noProof/>
                <w:webHidden/>
              </w:rPr>
              <w:t>1</w:t>
            </w:r>
            <w:r>
              <w:rPr>
                <w:noProof/>
                <w:webHidden/>
              </w:rPr>
              <w:fldChar w:fldCharType="end"/>
            </w:r>
          </w:hyperlink>
        </w:p>
        <w:p w14:paraId="41E085DC" w14:textId="60C34F0E" w:rsidR="007A3D7E" w:rsidRDefault="007A3D7E">
          <w:pPr>
            <w:pStyle w:val="TOC3"/>
            <w:tabs>
              <w:tab w:val="right" w:leader="dot" w:pos="9350"/>
            </w:tabs>
            <w:rPr>
              <w:rFonts w:asciiTheme="minorHAnsi" w:eastAsiaTheme="minorEastAsia" w:hAnsiTheme="minorHAnsi" w:cstheme="minorBidi"/>
              <w:noProof/>
            </w:rPr>
          </w:pPr>
          <w:hyperlink w:anchor="_Toc45868902" w:history="1">
            <w:r w:rsidRPr="0074375C">
              <w:rPr>
                <w:rStyle w:val="Hyperlink"/>
                <w:noProof/>
              </w:rPr>
              <w:t>Biden Supports Public Defender Funding</w:t>
            </w:r>
            <w:r>
              <w:rPr>
                <w:noProof/>
                <w:webHidden/>
              </w:rPr>
              <w:tab/>
            </w:r>
            <w:r>
              <w:rPr>
                <w:noProof/>
                <w:webHidden/>
              </w:rPr>
              <w:fldChar w:fldCharType="begin"/>
            </w:r>
            <w:r>
              <w:rPr>
                <w:noProof/>
                <w:webHidden/>
              </w:rPr>
              <w:instrText xml:space="preserve"> PAGEREF _Toc45868902 \h </w:instrText>
            </w:r>
            <w:r>
              <w:rPr>
                <w:noProof/>
                <w:webHidden/>
              </w:rPr>
            </w:r>
            <w:r>
              <w:rPr>
                <w:noProof/>
                <w:webHidden/>
              </w:rPr>
              <w:fldChar w:fldCharType="separate"/>
            </w:r>
            <w:r>
              <w:rPr>
                <w:noProof/>
                <w:webHidden/>
              </w:rPr>
              <w:t>1</w:t>
            </w:r>
            <w:r>
              <w:rPr>
                <w:noProof/>
                <w:webHidden/>
              </w:rPr>
              <w:fldChar w:fldCharType="end"/>
            </w:r>
          </w:hyperlink>
        </w:p>
        <w:p w14:paraId="5D7C2A41" w14:textId="63C6C6B3" w:rsidR="007A3D7E" w:rsidRDefault="007A3D7E">
          <w:pPr>
            <w:pStyle w:val="TOC3"/>
            <w:tabs>
              <w:tab w:val="right" w:leader="dot" w:pos="9350"/>
            </w:tabs>
            <w:rPr>
              <w:rFonts w:asciiTheme="minorHAnsi" w:eastAsiaTheme="minorEastAsia" w:hAnsiTheme="minorHAnsi" w:cstheme="minorBidi"/>
              <w:noProof/>
            </w:rPr>
          </w:pPr>
          <w:hyperlink w:anchor="_Toc45868903" w:history="1">
            <w:r w:rsidRPr="0074375C">
              <w:rPr>
                <w:rStyle w:val="Hyperlink"/>
                <w:noProof/>
              </w:rPr>
              <w:t>Biden Opposes NRA</w:t>
            </w:r>
            <w:r>
              <w:rPr>
                <w:noProof/>
                <w:webHidden/>
              </w:rPr>
              <w:tab/>
            </w:r>
            <w:r>
              <w:rPr>
                <w:noProof/>
                <w:webHidden/>
              </w:rPr>
              <w:fldChar w:fldCharType="begin"/>
            </w:r>
            <w:r>
              <w:rPr>
                <w:noProof/>
                <w:webHidden/>
              </w:rPr>
              <w:instrText xml:space="preserve"> PAGEREF _Toc45868903 \h </w:instrText>
            </w:r>
            <w:r>
              <w:rPr>
                <w:noProof/>
                <w:webHidden/>
              </w:rPr>
            </w:r>
            <w:r>
              <w:rPr>
                <w:noProof/>
                <w:webHidden/>
              </w:rPr>
              <w:fldChar w:fldCharType="separate"/>
            </w:r>
            <w:r>
              <w:rPr>
                <w:noProof/>
                <w:webHidden/>
              </w:rPr>
              <w:t>1</w:t>
            </w:r>
            <w:r>
              <w:rPr>
                <w:noProof/>
                <w:webHidden/>
              </w:rPr>
              <w:fldChar w:fldCharType="end"/>
            </w:r>
          </w:hyperlink>
        </w:p>
        <w:p w14:paraId="7F6DD793" w14:textId="6EEFB276" w:rsidR="007A3D7E" w:rsidRDefault="007A3D7E">
          <w:pPr>
            <w:pStyle w:val="TOC2"/>
            <w:tabs>
              <w:tab w:val="right" w:leader="dot" w:pos="9350"/>
            </w:tabs>
            <w:rPr>
              <w:rFonts w:asciiTheme="minorHAnsi" w:eastAsiaTheme="minorEastAsia" w:hAnsiTheme="minorHAnsi" w:cstheme="minorBidi"/>
              <w:noProof/>
            </w:rPr>
          </w:pPr>
          <w:hyperlink w:anchor="_Toc45868904" w:history="1">
            <w:r w:rsidRPr="0074375C">
              <w:rPr>
                <w:rStyle w:val="Hyperlink"/>
                <w:noProof/>
              </w:rPr>
              <w:t>Internal Links</w:t>
            </w:r>
            <w:r>
              <w:rPr>
                <w:noProof/>
                <w:webHidden/>
              </w:rPr>
              <w:tab/>
            </w:r>
            <w:r>
              <w:rPr>
                <w:noProof/>
                <w:webHidden/>
              </w:rPr>
              <w:fldChar w:fldCharType="begin"/>
            </w:r>
            <w:r>
              <w:rPr>
                <w:noProof/>
                <w:webHidden/>
              </w:rPr>
              <w:instrText xml:space="preserve"> PAGEREF _Toc45868904 \h </w:instrText>
            </w:r>
            <w:r>
              <w:rPr>
                <w:noProof/>
                <w:webHidden/>
              </w:rPr>
            </w:r>
            <w:r>
              <w:rPr>
                <w:noProof/>
                <w:webHidden/>
              </w:rPr>
              <w:fldChar w:fldCharType="separate"/>
            </w:r>
            <w:r>
              <w:rPr>
                <w:noProof/>
                <w:webHidden/>
              </w:rPr>
              <w:t>1</w:t>
            </w:r>
            <w:r>
              <w:rPr>
                <w:noProof/>
                <w:webHidden/>
              </w:rPr>
              <w:fldChar w:fldCharType="end"/>
            </w:r>
          </w:hyperlink>
        </w:p>
        <w:p w14:paraId="33F42C0C" w14:textId="11149B9F" w:rsidR="007A3D7E" w:rsidRDefault="007A3D7E">
          <w:pPr>
            <w:pStyle w:val="TOC3"/>
            <w:tabs>
              <w:tab w:val="right" w:leader="dot" w:pos="9350"/>
            </w:tabs>
            <w:rPr>
              <w:rFonts w:asciiTheme="minorHAnsi" w:eastAsiaTheme="minorEastAsia" w:hAnsiTheme="minorHAnsi" w:cstheme="minorBidi"/>
              <w:noProof/>
            </w:rPr>
          </w:pPr>
          <w:hyperlink w:anchor="_Toc45868905" w:history="1">
            <w:r w:rsidRPr="0074375C">
              <w:rPr>
                <w:rStyle w:val="Hyperlink"/>
                <w:noProof/>
              </w:rPr>
              <w:t>Internal Link – Base Strategy</w:t>
            </w:r>
            <w:r>
              <w:rPr>
                <w:noProof/>
                <w:webHidden/>
              </w:rPr>
              <w:tab/>
            </w:r>
            <w:r>
              <w:rPr>
                <w:noProof/>
                <w:webHidden/>
              </w:rPr>
              <w:fldChar w:fldCharType="begin"/>
            </w:r>
            <w:r>
              <w:rPr>
                <w:noProof/>
                <w:webHidden/>
              </w:rPr>
              <w:instrText xml:space="preserve"> PAGEREF _Toc45868905 \h </w:instrText>
            </w:r>
            <w:r>
              <w:rPr>
                <w:noProof/>
                <w:webHidden/>
              </w:rPr>
            </w:r>
            <w:r>
              <w:rPr>
                <w:noProof/>
                <w:webHidden/>
              </w:rPr>
              <w:fldChar w:fldCharType="separate"/>
            </w:r>
            <w:r>
              <w:rPr>
                <w:noProof/>
                <w:webHidden/>
              </w:rPr>
              <w:t>1</w:t>
            </w:r>
            <w:r>
              <w:rPr>
                <w:noProof/>
                <w:webHidden/>
              </w:rPr>
              <w:fldChar w:fldCharType="end"/>
            </w:r>
          </w:hyperlink>
        </w:p>
        <w:p w14:paraId="394A95C3" w14:textId="779870F9" w:rsidR="007A3D7E" w:rsidRDefault="007A3D7E">
          <w:pPr>
            <w:pStyle w:val="TOC3"/>
            <w:tabs>
              <w:tab w:val="right" w:leader="dot" w:pos="9350"/>
            </w:tabs>
            <w:rPr>
              <w:rFonts w:asciiTheme="minorHAnsi" w:eastAsiaTheme="minorEastAsia" w:hAnsiTheme="minorHAnsi" w:cstheme="minorBidi"/>
              <w:noProof/>
            </w:rPr>
          </w:pPr>
          <w:hyperlink w:anchor="_Toc45868906" w:history="1">
            <w:r w:rsidRPr="0074375C">
              <w:rPr>
                <w:rStyle w:val="Hyperlink"/>
                <w:noProof/>
              </w:rPr>
              <w:t>Black Voters Internal Link</w:t>
            </w:r>
            <w:r>
              <w:rPr>
                <w:noProof/>
                <w:webHidden/>
              </w:rPr>
              <w:tab/>
            </w:r>
            <w:r>
              <w:rPr>
                <w:noProof/>
                <w:webHidden/>
              </w:rPr>
              <w:fldChar w:fldCharType="begin"/>
            </w:r>
            <w:r>
              <w:rPr>
                <w:noProof/>
                <w:webHidden/>
              </w:rPr>
              <w:instrText xml:space="preserve"> PAGEREF _Toc45868906 \h </w:instrText>
            </w:r>
            <w:r>
              <w:rPr>
                <w:noProof/>
                <w:webHidden/>
              </w:rPr>
            </w:r>
            <w:r>
              <w:rPr>
                <w:noProof/>
                <w:webHidden/>
              </w:rPr>
              <w:fldChar w:fldCharType="separate"/>
            </w:r>
            <w:r>
              <w:rPr>
                <w:noProof/>
                <w:webHidden/>
              </w:rPr>
              <w:t>1</w:t>
            </w:r>
            <w:r>
              <w:rPr>
                <w:noProof/>
                <w:webHidden/>
              </w:rPr>
              <w:fldChar w:fldCharType="end"/>
            </w:r>
          </w:hyperlink>
        </w:p>
        <w:p w14:paraId="7D6025AA" w14:textId="4E7E0777" w:rsidR="007A3D7E" w:rsidRDefault="007A3D7E">
          <w:pPr>
            <w:pStyle w:val="TOC3"/>
            <w:tabs>
              <w:tab w:val="right" w:leader="dot" w:pos="9350"/>
            </w:tabs>
            <w:rPr>
              <w:rFonts w:asciiTheme="minorHAnsi" w:eastAsiaTheme="minorEastAsia" w:hAnsiTheme="minorHAnsi" w:cstheme="minorBidi"/>
              <w:noProof/>
            </w:rPr>
          </w:pPr>
          <w:hyperlink w:anchor="_Toc45868907" w:history="1">
            <w:r w:rsidRPr="0074375C">
              <w:rPr>
                <w:rStyle w:val="Hyperlink"/>
                <w:noProof/>
              </w:rPr>
              <w:t>Swing Voters – White Suburban Voters</w:t>
            </w:r>
            <w:r>
              <w:rPr>
                <w:noProof/>
                <w:webHidden/>
              </w:rPr>
              <w:tab/>
            </w:r>
            <w:r>
              <w:rPr>
                <w:noProof/>
                <w:webHidden/>
              </w:rPr>
              <w:fldChar w:fldCharType="begin"/>
            </w:r>
            <w:r>
              <w:rPr>
                <w:noProof/>
                <w:webHidden/>
              </w:rPr>
              <w:instrText xml:space="preserve"> PAGEREF _Toc45868907 \h </w:instrText>
            </w:r>
            <w:r>
              <w:rPr>
                <w:noProof/>
                <w:webHidden/>
              </w:rPr>
            </w:r>
            <w:r>
              <w:rPr>
                <w:noProof/>
                <w:webHidden/>
              </w:rPr>
              <w:fldChar w:fldCharType="separate"/>
            </w:r>
            <w:r>
              <w:rPr>
                <w:noProof/>
                <w:webHidden/>
              </w:rPr>
              <w:t>1</w:t>
            </w:r>
            <w:r>
              <w:rPr>
                <w:noProof/>
                <w:webHidden/>
              </w:rPr>
              <w:fldChar w:fldCharType="end"/>
            </w:r>
          </w:hyperlink>
        </w:p>
        <w:p w14:paraId="6C91E410" w14:textId="691F8939" w:rsidR="007A3D7E" w:rsidRDefault="007A3D7E">
          <w:pPr>
            <w:pStyle w:val="TOC3"/>
            <w:tabs>
              <w:tab w:val="right" w:leader="dot" w:pos="9350"/>
            </w:tabs>
            <w:rPr>
              <w:rFonts w:asciiTheme="minorHAnsi" w:eastAsiaTheme="minorEastAsia" w:hAnsiTheme="minorHAnsi" w:cstheme="minorBidi"/>
              <w:noProof/>
            </w:rPr>
          </w:pPr>
          <w:hyperlink w:anchor="_Toc45868908" w:history="1">
            <w:r w:rsidRPr="0074375C">
              <w:rPr>
                <w:rStyle w:val="Hyperlink"/>
                <w:noProof/>
              </w:rPr>
              <w:t>Swing Voters – White Women</w:t>
            </w:r>
            <w:r>
              <w:rPr>
                <w:noProof/>
                <w:webHidden/>
              </w:rPr>
              <w:tab/>
            </w:r>
            <w:r>
              <w:rPr>
                <w:noProof/>
                <w:webHidden/>
              </w:rPr>
              <w:fldChar w:fldCharType="begin"/>
            </w:r>
            <w:r>
              <w:rPr>
                <w:noProof/>
                <w:webHidden/>
              </w:rPr>
              <w:instrText xml:space="preserve"> PAGEREF _Toc45868908 \h </w:instrText>
            </w:r>
            <w:r>
              <w:rPr>
                <w:noProof/>
                <w:webHidden/>
              </w:rPr>
            </w:r>
            <w:r>
              <w:rPr>
                <w:noProof/>
                <w:webHidden/>
              </w:rPr>
              <w:fldChar w:fldCharType="separate"/>
            </w:r>
            <w:r>
              <w:rPr>
                <w:noProof/>
                <w:webHidden/>
              </w:rPr>
              <w:t>1</w:t>
            </w:r>
            <w:r>
              <w:rPr>
                <w:noProof/>
                <w:webHidden/>
              </w:rPr>
              <w:fldChar w:fldCharType="end"/>
            </w:r>
          </w:hyperlink>
        </w:p>
        <w:p w14:paraId="33E73D03" w14:textId="1667A7D0" w:rsidR="007A3D7E" w:rsidRDefault="007A3D7E">
          <w:pPr>
            <w:pStyle w:val="TOC3"/>
            <w:tabs>
              <w:tab w:val="right" w:leader="dot" w:pos="9350"/>
            </w:tabs>
            <w:rPr>
              <w:rFonts w:asciiTheme="minorHAnsi" w:eastAsiaTheme="minorEastAsia" w:hAnsiTheme="minorHAnsi" w:cstheme="minorBidi"/>
              <w:noProof/>
            </w:rPr>
          </w:pPr>
          <w:hyperlink w:anchor="_Toc45868909" w:history="1">
            <w:r w:rsidRPr="0074375C">
              <w:rPr>
                <w:rStyle w:val="Hyperlink"/>
                <w:noProof/>
              </w:rPr>
              <w:t>Swing Voters – Guardian Women</w:t>
            </w:r>
            <w:r>
              <w:rPr>
                <w:noProof/>
                <w:webHidden/>
              </w:rPr>
              <w:tab/>
            </w:r>
            <w:r>
              <w:rPr>
                <w:noProof/>
                <w:webHidden/>
              </w:rPr>
              <w:fldChar w:fldCharType="begin"/>
            </w:r>
            <w:r>
              <w:rPr>
                <w:noProof/>
                <w:webHidden/>
              </w:rPr>
              <w:instrText xml:space="preserve"> PAGEREF _Toc45868909 \h </w:instrText>
            </w:r>
            <w:r>
              <w:rPr>
                <w:noProof/>
                <w:webHidden/>
              </w:rPr>
            </w:r>
            <w:r>
              <w:rPr>
                <w:noProof/>
                <w:webHidden/>
              </w:rPr>
              <w:fldChar w:fldCharType="separate"/>
            </w:r>
            <w:r>
              <w:rPr>
                <w:noProof/>
                <w:webHidden/>
              </w:rPr>
              <w:t>1</w:t>
            </w:r>
            <w:r>
              <w:rPr>
                <w:noProof/>
                <w:webHidden/>
              </w:rPr>
              <w:fldChar w:fldCharType="end"/>
            </w:r>
          </w:hyperlink>
        </w:p>
        <w:p w14:paraId="491C7807" w14:textId="2ADFFBE2" w:rsidR="007A3D7E" w:rsidRDefault="007A3D7E">
          <w:pPr>
            <w:pStyle w:val="TOC3"/>
            <w:tabs>
              <w:tab w:val="right" w:leader="dot" w:pos="9350"/>
            </w:tabs>
            <w:rPr>
              <w:rFonts w:asciiTheme="minorHAnsi" w:eastAsiaTheme="minorEastAsia" w:hAnsiTheme="minorHAnsi" w:cstheme="minorBidi"/>
              <w:noProof/>
            </w:rPr>
          </w:pPr>
          <w:hyperlink w:anchor="_Toc45868910" w:history="1">
            <w:r w:rsidRPr="0074375C">
              <w:rPr>
                <w:rStyle w:val="Hyperlink"/>
                <w:noProof/>
              </w:rPr>
              <w:t>Turnout Internal Link</w:t>
            </w:r>
            <w:r>
              <w:rPr>
                <w:noProof/>
                <w:webHidden/>
              </w:rPr>
              <w:tab/>
            </w:r>
            <w:r>
              <w:rPr>
                <w:noProof/>
                <w:webHidden/>
              </w:rPr>
              <w:fldChar w:fldCharType="begin"/>
            </w:r>
            <w:r>
              <w:rPr>
                <w:noProof/>
                <w:webHidden/>
              </w:rPr>
              <w:instrText xml:space="preserve"> PAGEREF _Toc45868910 \h </w:instrText>
            </w:r>
            <w:r>
              <w:rPr>
                <w:noProof/>
                <w:webHidden/>
              </w:rPr>
            </w:r>
            <w:r>
              <w:rPr>
                <w:noProof/>
                <w:webHidden/>
              </w:rPr>
              <w:fldChar w:fldCharType="separate"/>
            </w:r>
            <w:r>
              <w:rPr>
                <w:noProof/>
                <w:webHidden/>
              </w:rPr>
              <w:t>1</w:t>
            </w:r>
            <w:r>
              <w:rPr>
                <w:noProof/>
                <w:webHidden/>
              </w:rPr>
              <w:fldChar w:fldCharType="end"/>
            </w:r>
          </w:hyperlink>
        </w:p>
        <w:p w14:paraId="64357983" w14:textId="76C94E63" w:rsidR="007A3D7E" w:rsidRDefault="007A3D7E">
          <w:pPr>
            <w:pStyle w:val="TOC3"/>
            <w:tabs>
              <w:tab w:val="right" w:leader="dot" w:pos="9350"/>
            </w:tabs>
            <w:rPr>
              <w:rFonts w:asciiTheme="minorHAnsi" w:eastAsiaTheme="minorEastAsia" w:hAnsiTheme="minorHAnsi" w:cstheme="minorBidi"/>
              <w:noProof/>
            </w:rPr>
          </w:pPr>
          <w:hyperlink w:anchor="_Toc45868911" w:history="1">
            <w:r w:rsidRPr="0074375C">
              <w:rPr>
                <w:rStyle w:val="Hyperlink"/>
                <w:noProof/>
              </w:rPr>
              <w:t>Mail-in Ballots Internal Link</w:t>
            </w:r>
            <w:r>
              <w:rPr>
                <w:noProof/>
                <w:webHidden/>
              </w:rPr>
              <w:tab/>
            </w:r>
            <w:r>
              <w:rPr>
                <w:noProof/>
                <w:webHidden/>
              </w:rPr>
              <w:fldChar w:fldCharType="begin"/>
            </w:r>
            <w:r>
              <w:rPr>
                <w:noProof/>
                <w:webHidden/>
              </w:rPr>
              <w:instrText xml:space="preserve"> PAGEREF _Toc45868911 \h </w:instrText>
            </w:r>
            <w:r>
              <w:rPr>
                <w:noProof/>
                <w:webHidden/>
              </w:rPr>
            </w:r>
            <w:r>
              <w:rPr>
                <w:noProof/>
                <w:webHidden/>
              </w:rPr>
              <w:fldChar w:fldCharType="separate"/>
            </w:r>
            <w:r>
              <w:rPr>
                <w:noProof/>
                <w:webHidden/>
              </w:rPr>
              <w:t>1</w:t>
            </w:r>
            <w:r>
              <w:rPr>
                <w:noProof/>
                <w:webHidden/>
              </w:rPr>
              <w:fldChar w:fldCharType="end"/>
            </w:r>
          </w:hyperlink>
        </w:p>
        <w:p w14:paraId="72836FAD" w14:textId="14A5808D" w:rsidR="007A3D7E" w:rsidRDefault="007A3D7E">
          <w:pPr>
            <w:pStyle w:val="TOC3"/>
            <w:tabs>
              <w:tab w:val="right" w:leader="dot" w:pos="9350"/>
            </w:tabs>
            <w:rPr>
              <w:rFonts w:asciiTheme="minorHAnsi" w:eastAsiaTheme="minorEastAsia" w:hAnsiTheme="minorHAnsi" w:cstheme="minorBidi"/>
              <w:noProof/>
            </w:rPr>
          </w:pPr>
          <w:hyperlink w:anchor="_Toc45868912" w:history="1">
            <w:r w:rsidRPr="0074375C">
              <w:rPr>
                <w:rStyle w:val="Hyperlink"/>
                <w:noProof/>
              </w:rPr>
              <w:t>Swing States Internal Link</w:t>
            </w:r>
            <w:r>
              <w:rPr>
                <w:noProof/>
                <w:webHidden/>
              </w:rPr>
              <w:tab/>
            </w:r>
            <w:r>
              <w:rPr>
                <w:noProof/>
                <w:webHidden/>
              </w:rPr>
              <w:fldChar w:fldCharType="begin"/>
            </w:r>
            <w:r>
              <w:rPr>
                <w:noProof/>
                <w:webHidden/>
              </w:rPr>
              <w:instrText xml:space="preserve"> PAGEREF _Toc45868912 \h </w:instrText>
            </w:r>
            <w:r>
              <w:rPr>
                <w:noProof/>
                <w:webHidden/>
              </w:rPr>
            </w:r>
            <w:r>
              <w:rPr>
                <w:noProof/>
                <w:webHidden/>
              </w:rPr>
              <w:fldChar w:fldCharType="separate"/>
            </w:r>
            <w:r>
              <w:rPr>
                <w:noProof/>
                <w:webHidden/>
              </w:rPr>
              <w:t>1</w:t>
            </w:r>
            <w:r>
              <w:rPr>
                <w:noProof/>
                <w:webHidden/>
              </w:rPr>
              <w:fldChar w:fldCharType="end"/>
            </w:r>
          </w:hyperlink>
        </w:p>
        <w:p w14:paraId="37603EED" w14:textId="00C6DB8D" w:rsidR="007A3D7E" w:rsidRDefault="007A3D7E">
          <w:pPr>
            <w:pStyle w:val="TOC3"/>
            <w:tabs>
              <w:tab w:val="right" w:leader="dot" w:pos="9350"/>
            </w:tabs>
            <w:rPr>
              <w:rFonts w:asciiTheme="minorHAnsi" w:eastAsiaTheme="minorEastAsia" w:hAnsiTheme="minorHAnsi" w:cstheme="minorBidi"/>
              <w:noProof/>
            </w:rPr>
          </w:pPr>
          <w:hyperlink w:anchor="_Toc45868913" w:history="1">
            <w:r w:rsidRPr="0074375C">
              <w:rPr>
                <w:rStyle w:val="Hyperlink"/>
                <w:noProof/>
              </w:rPr>
              <w:t>Swing States – Texas – Internal Link</w:t>
            </w:r>
            <w:r>
              <w:rPr>
                <w:noProof/>
                <w:webHidden/>
              </w:rPr>
              <w:tab/>
            </w:r>
            <w:r>
              <w:rPr>
                <w:noProof/>
                <w:webHidden/>
              </w:rPr>
              <w:fldChar w:fldCharType="begin"/>
            </w:r>
            <w:r>
              <w:rPr>
                <w:noProof/>
                <w:webHidden/>
              </w:rPr>
              <w:instrText xml:space="preserve"> PAGEREF _Toc45868913 \h </w:instrText>
            </w:r>
            <w:r>
              <w:rPr>
                <w:noProof/>
                <w:webHidden/>
              </w:rPr>
            </w:r>
            <w:r>
              <w:rPr>
                <w:noProof/>
                <w:webHidden/>
              </w:rPr>
              <w:fldChar w:fldCharType="separate"/>
            </w:r>
            <w:r>
              <w:rPr>
                <w:noProof/>
                <w:webHidden/>
              </w:rPr>
              <w:t>1</w:t>
            </w:r>
            <w:r>
              <w:rPr>
                <w:noProof/>
                <w:webHidden/>
              </w:rPr>
              <w:fldChar w:fldCharType="end"/>
            </w:r>
          </w:hyperlink>
        </w:p>
        <w:p w14:paraId="025AE657" w14:textId="3A8B982C" w:rsidR="007A3D7E" w:rsidRDefault="007A3D7E">
          <w:pPr>
            <w:pStyle w:val="TOC2"/>
            <w:tabs>
              <w:tab w:val="right" w:leader="dot" w:pos="9350"/>
            </w:tabs>
            <w:rPr>
              <w:rFonts w:asciiTheme="minorHAnsi" w:eastAsiaTheme="minorEastAsia" w:hAnsiTheme="minorHAnsi" w:cstheme="minorBidi"/>
              <w:noProof/>
            </w:rPr>
          </w:pPr>
          <w:hyperlink w:anchor="_Toc45868914" w:history="1">
            <w:r w:rsidRPr="0074375C">
              <w:rPr>
                <w:rStyle w:val="Hyperlink"/>
                <w:noProof/>
              </w:rPr>
              <w:t>Impact – Trump Bad – Foreign Policy</w:t>
            </w:r>
            <w:r>
              <w:rPr>
                <w:noProof/>
                <w:webHidden/>
              </w:rPr>
              <w:tab/>
            </w:r>
            <w:r>
              <w:rPr>
                <w:noProof/>
                <w:webHidden/>
              </w:rPr>
              <w:fldChar w:fldCharType="begin"/>
            </w:r>
            <w:r>
              <w:rPr>
                <w:noProof/>
                <w:webHidden/>
              </w:rPr>
              <w:instrText xml:space="preserve"> PAGEREF _Toc45868914 \h </w:instrText>
            </w:r>
            <w:r>
              <w:rPr>
                <w:noProof/>
                <w:webHidden/>
              </w:rPr>
            </w:r>
            <w:r>
              <w:rPr>
                <w:noProof/>
                <w:webHidden/>
              </w:rPr>
              <w:fldChar w:fldCharType="separate"/>
            </w:r>
            <w:r>
              <w:rPr>
                <w:noProof/>
                <w:webHidden/>
              </w:rPr>
              <w:t>1</w:t>
            </w:r>
            <w:r>
              <w:rPr>
                <w:noProof/>
                <w:webHidden/>
              </w:rPr>
              <w:fldChar w:fldCharType="end"/>
            </w:r>
          </w:hyperlink>
        </w:p>
        <w:p w14:paraId="74433BB8" w14:textId="4700559C" w:rsidR="007A3D7E" w:rsidRDefault="007A3D7E">
          <w:pPr>
            <w:pStyle w:val="TOC3"/>
            <w:tabs>
              <w:tab w:val="right" w:leader="dot" w:pos="9350"/>
            </w:tabs>
            <w:rPr>
              <w:rFonts w:asciiTheme="minorHAnsi" w:eastAsiaTheme="minorEastAsia" w:hAnsiTheme="minorHAnsi" w:cstheme="minorBidi"/>
              <w:noProof/>
            </w:rPr>
          </w:pPr>
          <w:hyperlink w:anchor="_Toc45868915" w:history="1">
            <w:r w:rsidRPr="0074375C">
              <w:rPr>
                <w:rStyle w:val="Hyperlink"/>
                <w:noProof/>
              </w:rPr>
              <w:t>Trump Bad – Hegemony Collapse</w:t>
            </w:r>
            <w:r>
              <w:rPr>
                <w:noProof/>
                <w:webHidden/>
              </w:rPr>
              <w:tab/>
            </w:r>
            <w:r>
              <w:rPr>
                <w:noProof/>
                <w:webHidden/>
              </w:rPr>
              <w:fldChar w:fldCharType="begin"/>
            </w:r>
            <w:r>
              <w:rPr>
                <w:noProof/>
                <w:webHidden/>
              </w:rPr>
              <w:instrText xml:space="preserve"> PAGEREF _Toc45868915 \h </w:instrText>
            </w:r>
            <w:r>
              <w:rPr>
                <w:noProof/>
                <w:webHidden/>
              </w:rPr>
            </w:r>
            <w:r>
              <w:rPr>
                <w:noProof/>
                <w:webHidden/>
              </w:rPr>
              <w:fldChar w:fldCharType="separate"/>
            </w:r>
            <w:r>
              <w:rPr>
                <w:noProof/>
                <w:webHidden/>
              </w:rPr>
              <w:t>1</w:t>
            </w:r>
            <w:r>
              <w:rPr>
                <w:noProof/>
                <w:webHidden/>
              </w:rPr>
              <w:fldChar w:fldCharType="end"/>
            </w:r>
          </w:hyperlink>
        </w:p>
        <w:p w14:paraId="5256F0D0" w14:textId="3FB45C7D" w:rsidR="007A3D7E" w:rsidRDefault="007A3D7E">
          <w:pPr>
            <w:pStyle w:val="TOC3"/>
            <w:tabs>
              <w:tab w:val="right" w:leader="dot" w:pos="9350"/>
            </w:tabs>
            <w:rPr>
              <w:rFonts w:asciiTheme="minorHAnsi" w:eastAsiaTheme="minorEastAsia" w:hAnsiTheme="minorHAnsi" w:cstheme="minorBidi"/>
              <w:noProof/>
            </w:rPr>
          </w:pPr>
          <w:hyperlink w:anchor="_Toc45868916" w:history="1">
            <w:r w:rsidRPr="0074375C">
              <w:rPr>
                <w:rStyle w:val="Hyperlink"/>
                <w:noProof/>
              </w:rPr>
              <w:t>Trump Bad – Hardline Approach Wrecks Diplomacy</w:t>
            </w:r>
            <w:r>
              <w:rPr>
                <w:noProof/>
                <w:webHidden/>
              </w:rPr>
              <w:tab/>
            </w:r>
            <w:r>
              <w:rPr>
                <w:noProof/>
                <w:webHidden/>
              </w:rPr>
              <w:fldChar w:fldCharType="begin"/>
            </w:r>
            <w:r>
              <w:rPr>
                <w:noProof/>
                <w:webHidden/>
              </w:rPr>
              <w:instrText xml:space="preserve"> PAGEREF _Toc45868916 \h </w:instrText>
            </w:r>
            <w:r>
              <w:rPr>
                <w:noProof/>
                <w:webHidden/>
              </w:rPr>
            </w:r>
            <w:r>
              <w:rPr>
                <w:noProof/>
                <w:webHidden/>
              </w:rPr>
              <w:fldChar w:fldCharType="separate"/>
            </w:r>
            <w:r>
              <w:rPr>
                <w:noProof/>
                <w:webHidden/>
              </w:rPr>
              <w:t>1</w:t>
            </w:r>
            <w:r>
              <w:rPr>
                <w:noProof/>
                <w:webHidden/>
              </w:rPr>
              <w:fldChar w:fldCharType="end"/>
            </w:r>
          </w:hyperlink>
        </w:p>
        <w:p w14:paraId="6C614CC7" w14:textId="729FE45A" w:rsidR="007A3D7E" w:rsidRDefault="007A3D7E">
          <w:pPr>
            <w:pStyle w:val="TOC3"/>
            <w:tabs>
              <w:tab w:val="right" w:leader="dot" w:pos="9350"/>
            </w:tabs>
            <w:rPr>
              <w:rFonts w:asciiTheme="minorHAnsi" w:eastAsiaTheme="minorEastAsia" w:hAnsiTheme="minorHAnsi" w:cstheme="minorBidi"/>
              <w:noProof/>
            </w:rPr>
          </w:pPr>
          <w:hyperlink w:anchor="_Toc45868917" w:history="1">
            <w:r w:rsidRPr="0074375C">
              <w:rPr>
                <w:rStyle w:val="Hyperlink"/>
                <w:noProof/>
              </w:rPr>
              <w:t>Trump Bad – Now Key Time</w:t>
            </w:r>
            <w:r>
              <w:rPr>
                <w:noProof/>
                <w:webHidden/>
              </w:rPr>
              <w:tab/>
            </w:r>
            <w:r>
              <w:rPr>
                <w:noProof/>
                <w:webHidden/>
              </w:rPr>
              <w:fldChar w:fldCharType="begin"/>
            </w:r>
            <w:r>
              <w:rPr>
                <w:noProof/>
                <w:webHidden/>
              </w:rPr>
              <w:instrText xml:space="preserve"> PAGEREF _Toc45868917 \h </w:instrText>
            </w:r>
            <w:r>
              <w:rPr>
                <w:noProof/>
                <w:webHidden/>
              </w:rPr>
            </w:r>
            <w:r>
              <w:rPr>
                <w:noProof/>
                <w:webHidden/>
              </w:rPr>
              <w:fldChar w:fldCharType="separate"/>
            </w:r>
            <w:r>
              <w:rPr>
                <w:noProof/>
                <w:webHidden/>
              </w:rPr>
              <w:t>1</w:t>
            </w:r>
            <w:r>
              <w:rPr>
                <w:noProof/>
                <w:webHidden/>
              </w:rPr>
              <w:fldChar w:fldCharType="end"/>
            </w:r>
          </w:hyperlink>
        </w:p>
        <w:p w14:paraId="6BCB59BD" w14:textId="734CC334" w:rsidR="007A3D7E" w:rsidRDefault="007A3D7E">
          <w:pPr>
            <w:pStyle w:val="TOC3"/>
            <w:tabs>
              <w:tab w:val="right" w:leader="dot" w:pos="9350"/>
            </w:tabs>
            <w:rPr>
              <w:rFonts w:asciiTheme="minorHAnsi" w:eastAsiaTheme="minorEastAsia" w:hAnsiTheme="minorHAnsi" w:cstheme="minorBidi"/>
              <w:noProof/>
            </w:rPr>
          </w:pPr>
          <w:hyperlink w:anchor="_Toc45868918" w:history="1">
            <w:r w:rsidRPr="0074375C">
              <w:rPr>
                <w:rStyle w:val="Hyperlink"/>
                <w:noProof/>
              </w:rPr>
              <w:t>AT – Trump Foreign Policy Successful</w:t>
            </w:r>
            <w:r>
              <w:rPr>
                <w:noProof/>
                <w:webHidden/>
              </w:rPr>
              <w:tab/>
            </w:r>
            <w:r>
              <w:rPr>
                <w:noProof/>
                <w:webHidden/>
              </w:rPr>
              <w:fldChar w:fldCharType="begin"/>
            </w:r>
            <w:r>
              <w:rPr>
                <w:noProof/>
                <w:webHidden/>
              </w:rPr>
              <w:instrText xml:space="preserve"> PAGEREF _Toc45868918 \h </w:instrText>
            </w:r>
            <w:r>
              <w:rPr>
                <w:noProof/>
                <w:webHidden/>
              </w:rPr>
            </w:r>
            <w:r>
              <w:rPr>
                <w:noProof/>
                <w:webHidden/>
              </w:rPr>
              <w:fldChar w:fldCharType="separate"/>
            </w:r>
            <w:r>
              <w:rPr>
                <w:noProof/>
                <w:webHidden/>
              </w:rPr>
              <w:t>1</w:t>
            </w:r>
            <w:r>
              <w:rPr>
                <w:noProof/>
                <w:webHidden/>
              </w:rPr>
              <w:fldChar w:fldCharType="end"/>
            </w:r>
          </w:hyperlink>
        </w:p>
        <w:p w14:paraId="733E93C7" w14:textId="7D11F8A9" w:rsidR="007A3D7E" w:rsidRDefault="007A3D7E">
          <w:pPr>
            <w:pStyle w:val="TOC3"/>
            <w:tabs>
              <w:tab w:val="right" w:leader="dot" w:pos="9350"/>
            </w:tabs>
            <w:rPr>
              <w:rFonts w:asciiTheme="minorHAnsi" w:eastAsiaTheme="minorEastAsia" w:hAnsiTheme="minorHAnsi" w:cstheme="minorBidi"/>
              <w:noProof/>
            </w:rPr>
          </w:pPr>
          <w:hyperlink w:anchor="_Toc45868919" w:history="1">
            <w:r w:rsidRPr="0074375C">
              <w:rPr>
                <w:rStyle w:val="Hyperlink"/>
                <w:noProof/>
              </w:rPr>
              <w:t>Trump Bad – Alliance Collapse</w:t>
            </w:r>
            <w:r>
              <w:rPr>
                <w:noProof/>
                <w:webHidden/>
              </w:rPr>
              <w:tab/>
            </w:r>
            <w:r>
              <w:rPr>
                <w:noProof/>
                <w:webHidden/>
              </w:rPr>
              <w:fldChar w:fldCharType="begin"/>
            </w:r>
            <w:r>
              <w:rPr>
                <w:noProof/>
                <w:webHidden/>
              </w:rPr>
              <w:instrText xml:space="preserve"> PAGEREF _Toc45868919 \h </w:instrText>
            </w:r>
            <w:r>
              <w:rPr>
                <w:noProof/>
                <w:webHidden/>
              </w:rPr>
            </w:r>
            <w:r>
              <w:rPr>
                <w:noProof/>
                <w:webHidden/>
              </w:rPr>
              <w:fldChar w:fldCharType="separate"/>
            </w:r>
            <w:r>
              <w:rPr>
                <w:noProof/>
                <w:webHidden/>
              </w:rPr>
              <w:t>1</w:t>
            </w:r>
            <w:r>
              <w:rPr>
                <w:noProof/>
                <w:webHidden/>
              </w:rPr>
              <w:fldChar w:fldCharType="end"/>
            </w:r>
          </w:hyperlink>
        </w:p>
        <w:p w14:paraId="42B83DB1" w14:textId="4B8E4F18" w:rsidR="007A3D7E" w:rsidRDefault="007A3D7E">
          <w:pPr>
            <w:pStyle w:val="TOC3"/>
            <w:tabs>
              <w:tab w:val="right" w:leader="dot" w:pos="9350"/>
            </w:tabs>
            <w:rPr>
              <w:rFonts w:asciiTheme="minorHAnsi" w:eastAsiaTheme="minorEastAsia" w:hAnsiTheme="minorHAnsi" w:cstheme="minorBidi"/>
              <w:noProof/>
            </w:rPr>
          </w:pPr>
          <w:hyperlink w:anchor="_Toc45868920" w:history="1">
            <w:r w:rsidRPr="0074375C">
              <w:rPr>
                <w:rStyle w:val="Hyperlink"/>
                <w:noProof/>
              </w:rPr>
              <w:t>Trump Bad – EU Alliance</w:t>
            </w:r>
            <w:r>
              <w:rPr>
                <w:noProof/>
                <w:webHidden/>
              </w:rPr>
              <w:tab/>
            </w:r>
            <w:r>
              <w:rPr>
                <w:noProof/>
                <w:webHidden/>
              </w:rPr>
              <w:fldChar w:fldCharType="begin"/>
            </w:r>
            <w:r>
              <w:rPr>
                <w:noProof/>
                <w:webHidden/>
              </w:rPr>
              <w:instrText xml:space="preserve"> PAGEREF _Toc45868920 \h </w:instrText>
            </w:r>
            <w:r>
              <w:rPr>
                <w:noProof/>
                <w:webHidden/>
              </w:rPr>
            </w:r>
            <w:r>
              <w:rPr>
                <w:noProof/>
                <w:webHidden/>
              </w:rPr>
              <w:fldChar w:fldCharType="separate"/>
            </w:r>
            <w:r>
              <w:rPr>
                <w:noProof/>
                <w:webHidden/>
              </w:rPr>
              <w:t>1</w:t>
            </w:r>
            <w:r>
              <w:rPr>
                <w:noProof/>
                <w:webHidden/>
              </w:rPr>
              <w:fldChar w:fldCharType="end"/>
            </w:r>
          </w:hyperlink>
        </w:p>
        <w:p w14:paraId="312387A4" w14:textId="4AD75D4C" w:rsidR="007A3D7E" w:rsidRDefault="007A3D7E">
          <w:pPr>
            <w:pStyle w:val="TOC3"/>
            <w:tabs>
              <w:tab w:val="right" w:leader="dot" w:pos="9350"/>
            </w:tabs>
            <w:rPr>
              <w:rFonts w:asciiTheme="minorHAnsi" w:eastAsiaTheme="minorEastAsia" w:hAnsiTheme="minorHAnsi" w:cstheme="minorBidi"/>
              <w:noProof/>
            </w:rPr>
          </w:pPr>
          <w:hyperlink w:anchor="_Toc45868921" w:history="1">
            <w:r w:rsidRPr="0074375C">
              <w:rPr>
                <w:rStyle w:val="Hyperlink"/>
                <w:noProof/>
              </w:rPr>
              <w:t>Trump Bad – China Tension</w:t>
            </w:r>
            <w:r>
              <w:rPr>
                <w:noProof/>
                <w:webHidden/>
              </w:rPr>
              <w:tab/>
            </w:r>
            <w:r>
              <w:rPr>
                <w:noProof/>
                <w:webHidden/>
              </w:rPr>
              <w:fldChar w:fldCharType="begin"/>
            </w:r>
            <w:r>
              <w:rPr>
                <w:noProof/>
                <w:webHidden/>
              </w:rPr>
              <w:instrText xml:space="preserve"> PAGEREF _Toc45868921 \h </w:instrText>
            </w:r>
            <w:r>
              <w:rPr>
                <w:noProof/>
                <w:webHidden/>
              </w:rPr>
            </w:r>
            <w:r>
              <w:rPr>
                <w:noProof/>
                <w:webHidden/>
              </w:rPr>
              <w:fldChar w:fldCharType="separate"/>
            </w:r>
            <w:r>
              <w:rPr>
                <w:noProof/>
                <w:webHidden/>
              </w:rPr>
              <w:t>1</w:t>
            </w:r>
            <w:r>
              <w:rPr>
                <w:noProof/>
                <w:webHidden/>
              </w:rPr>
              <w:fldChar w:fldCharType="end"/>
            </w:r>
          </w:hyperlink>
        </w:p>
        <w:p w14:paraId="3B177E56" w14:textId="72A5D6D7" w:rsidR="007A3D7E" w:rsidRDefault="007A3D7E">
          <w:pPr>
            <w:pStyle w:val="TOC3"/>
            <w:tabs>
              <w:tab w:val="right" w:leader="dot" w:pos="9350"/>
            </w:tabs>
            <w:rPr>
              <w:rFonts w:asciiTheme="minorHAnsi" w:eastAsiaTheme="minorEastAsia" w:hAnsiTheme="minorHAnsi" w:cstheme="minorBidi"/>
              <w:noProof/>
            </w:rPr>
          </w:pPr>
          <w:hyperlink w:anchor="_Toc45868922" w:history="1">
            <w:r w:rsidRPr="0074375C">
              <w:rPr>
                <w:rStyle w:val="Hyperlink"/>
                <w:noProof/>
              </w:rPr>
              <w:t>Trump Bad – Arms Control</w:t>
            </w:r>
            <w:r>
              <w:rPr>
                <w:noProof/>
                <w:webHidden/>
              </w:rPr>
              <w:tab/>
            </w:r>
            <w:r>
              <w:rPr>
                <w:noProof/>
                <w:webHidden/>
              </w:rPr>
              <w:fldChar w:fldCharType="begin"/>
            </w:r>
            <w:r>
              <w:rPr>
                <w:noProof/>
                <w:webHidden/>
              </w:rPr>
              <w:instrText xml:space="preserve"> PAGEREF _Toc45868922 \h </w:instrText>
            </w:r>
            <w:r>
              <w:rPr>
                <w:noProof/>
                <w:webHidden/>
              </w:rPr>
            </w:r>
            <w:r>
              <w:rPr>
                <w:noProof/>
                <w:webHidden/>
              </w:rPr>
              <w:fldChar w:fldCharType="separate"/>
            </w:r>
            <w:r>
              <w:rPr>
                <w:noProof/>
                <w:webHidden/>
              </w:rPr>
              <w:t>1</w:t>
            </w:r>
            <w:r>
              <w:rPr>
                <w:noProof/>
                <w:webHidden/>
              </w:rPr>
              <w:fldChar w:fldCharType="end"/>
            </w:r>
          </w:hyperlink>
        </w:p>
        <w:p w14:paraId="0F568854" w14:textId="04441D2F" w:rsidR="007A3D7E" w:rsidRDefault="007A3D7E">
          <w:pPr>
            <w:pStyle w:val="TOC2"/>
            <w:tabs>
              <w:tab w:val="right" w:leader="dot" w:pos="9350"/>
            </w:tabs>
            <w:rPr>
              <w:rFonts w:asciiTheme="minorHAnsi" w:eastAsiaTheme="minorEastAsia" w:hAnsiTheme="minorHAnsi" w:cstheme="minorBidi"/>
              <w:noProof/>
            </w:rPr>
          </w:pPr>
          <w:hyperlink w:anchor="_Toc45868923" w:history="1">
            <w:r w:rsidRPr="0074375C">
              <w:rPr>
                <w:rStyle w:val="Hyperlink"/>
                <w:noProof/>
              </w:rPr>
              <w:t>Impact – Trump Bad – Climate</w:t>
            </w:r>
            <w:r>
              <w:rPr>
                <w:noProof/>
                <w:webHidden/>
              </w:rPr>
              <w:tab/>
            </w:r>
            <w:r>
              <w:rPr>
                <w:noProof/>
                <w:webHidden/>
              </w:rPr>
              <w:fldChar w:fldCharType="begin"/>
            </w:r>
            <w:r>
              <w:rPr>
                <w:noProof/>
                <w:webHidden/>
              </w:rPr>
              <w:instrText xml:space="preserve"> PAGEREF _Toc45868923 \h </w:instrText>
            </w:r>
            <w:r>
              <w:rPr>
                <w:noProof/>
                <w:webHidden/>
              </w:rPr>
            </w:r>
            <w:r>
              <w:rPr>
                <w:noProof/>
                <w:webHidden/>
              </w:rPr>
              <w:fldChar w:fldCharType="separate"/>
            </w:r>
            <w:r>
              <w:rPr>
                <w:noProof/>
                <w:webHidden/>
              </w:rPr>
              <w:t>1</w:t>
            </w:r>
            <w:r>
              <w:rPr>
                <w:noProof/>
                <w:webHidden/>
              </w:rPr>
              <w:fldChar w:fldCharType="end"/>
            </w:r>
          </w:hyperlink>
        </w:p>
        <w:p w14:paraId="05B8C540" w14:textId="0FC2B422" w:rsidR="007A3D7E" w:rsidRDefault="007A3D7E">
          <w:pPr>
            <w:pStyle w:val="TOC3"/>
            <w:tabs>
              <w:tab w:val="right" w:leader="dot" w:pos="9350"/>
            </w:tabs>
            <w:rPr>
              <w:rFonts w:asciiTheme="minorHAnsi" w:eastAsiaTheme="minorEastAsia" w:hAnsiTheme="minorHAnsi" w:cstheme="minorBidi"/>
              <w:noProof/>
            </w:rPr>
          </w:pPr>
          <w:hyperlink w:anchor="_Toc45868924" w:history="1">
            <w:r w:rsidRPr="0074375C">
              <w:rPr>
                <w:rStyle w:val="Hyperlink"/>
                <w:noProof/>
              </w:rPr>
              <w:t>Trump Will Wreck Climate Policy</w:t>
            </w:r>
            <w:r>
              <w:rPr>
                <w:noProof/>
                <w:webHidden/>
              </w:rPr>
              <w:tab/>
            </w:r>
            <w:r>
              <w:rPr>
                <w:noProof/>
                <w:webHidden/>
              </w:rPr>
              <w:fldChar w:fldCharType="begin"/>
            </w:r>
            <w:r>
              <w:rPr>
                <w:noProof/>
                <w:webHidden/>
              </w:rPr>
              <w:instrText xml:space="preserve"> PAGEREF _Toc45868924 \h </w:instrText>
            </w:r>
            <w:r>
              <w:rPr>
                <w:noProof/>
                <w:webHidden/>
              </w:rPr>
            </w:r>
            <w:r>
              <w:rPr>
                <w:noProof/>
                <w:webHidden/>
              </w:rPr>
              <w:fldChar w:fldCharType="separate"/>
            </w:r>
            <w:r>
              <w:rPr>
                <w:noProof/>
                <w:webHidden/>
              </w:rPr>
              <w:t>1</w:t>
            </w:r>
            <w:r>
              <w:rPr>
                <w:noProof/>
                <w:webHidden/>
              </w:rPr>
              <w:fldChar w:fldCharType="end"/>
            </w:r>
          </w:hyperlink>
        </w:p>
        <w:p w14:paraId="1C73EDB6" w14:textId="4F57DB67" w:rsidR="007A3D7E" w:rsidRDefault="007A3D7E">
          <w:pPr>
            <w:pStyle w:val="TOC3"/>
            <w:tabs>
              <w:tab w:val="right" w:leader="dot" w:pos="9350"/>
            </w:tabs>
            <w:rPr>
              <w:rFonts w:asciiTheme="minorHAnsi" w:eastAsiaTheme="minorEastAsia" w:hAnsiTheme="minorHAnsi" w:cstheme="minorBidi"/>
              <w:noProof/>
            </w:rPr>
          </w:pPr>
          <w:hyperlink w:anchor="_Toc45868925" w:history="1">
            <w:r w:rsidRPr="0074375C">
              <w:rPr>
                <w:rStyle w:val="Hyperlink"/>
                <w:noProof/>
              </w:rPr>
              <w:t>Trump Will Rollback Climate Regulations</w:t>
            </w:r>
            <w:r>
              <w:rPr>
                <w:noProof/>
                <w:webHidden/>
              </w:rPr>
              <w:tab/>
            </w:r>
            <w:r>
              <w:rPr>
                <w:noProof/>
                <w:webHidden/>
              </w:rPr>
              <w:fldChar w:fldCharType="begin"/>
            </w:r>
            <w:r>
              <w:rPr>
                <w:noProof/>
                <w:webHidden/>
              </w:rPr>
              <w:instrText xml:space="preserve"> PAGEREF _Toc45868925 \h </w:instrText>
            </w:r>
            <w:r>
              <w:rPr>
                <w:noProof/>
                <w:webHidden/>
              </w:rPr>
            </w:r>
            <w:r>
              <w:rPr>
                <w:noProof/>
                <w:webHidden/>
              </w:rPr>
              <w:fldChar w:fldCharType="separate"/>
            </w:r>
            <w:r>
              <w:rPr>
                <w:noProof/>
                <w:webHidden/>
              </w:rPr>
              <w:t>1</w:t>
            </w:r>
            <w:r>
              <w:rPr>
                <w:noProof/>
                <w:webHidden/>
              </w:rPr>
              <w:fldChar w:fldCharType="end"/>
            </w:r>
          </w:hyperlink>
        </w:p>
        <w:p w14:paraId="26732135" w14:textId="20F2ACDC" w:rsidR="007A3D7E" w:rsidRDefault="007A3D7E">
          <w:pPr>
            <w:pStyle w:val="TOC3"/>
            <w:tabs>
              <w:tab w:val="right" w:leader="dot" w:pos="9350"/>
            </w:tabs>
            <w:rPr>
              <w:rFonts w:asciiTheme="minorHAnsi" w:eastAsiaTheme="minorEastAsia" w:hAnsiTheme="minorHAnsi" w:cstheme="minorBidi"/>
              <w:noProof/>
            </w:rPr>
          </w:pPr>
          <w:hyperlink w:anchor="_Toc45868926" w:history="1">
            <w:r w:rsidRPr="0074375C">
              <w:rPr>
                <w:rStyle w:val="Hyperlink"/>
                <w:noProof/>
              </w:rPr>
              <w:t>AT – Can’t Solve Climate</w:t>
            </w:r>
            <w:r>
              <w:rPr>
                <w:noProof/>
                <w:webHidden/>
              </w:rPr>
              <w:tab/>
            </w:r>
            <w:r>
              <w:rPr>
                <w:noProof/>
                <w:webHidden/>
              </w:rPr>
              <w:fldChar w:fldCharType="begin"/>
            </w:r>
            <w:r>
              <w:rPr>
                <w:noProof/>
                <w:webHidden/>
              </w:rPr>
              <w:instrText xml:space="preserve"> PAGEREF _Toc45868926 \h </w:instrText>
            </w:r>
            <w:r>
              <w:rPr>
                <w:noProof/>
                <w:webHidden/>
              </w:rPr>
            </w:r>
            <w:r>
              <w:rPr>
                <w:noProof/>
                <w:webHidden/>
              </w:rPr>
              <w:fldChar w:fldCharType="separate"/>
            </w:r>
            <w:r>
              <w:rPr>
                <w:noProof/>
                <w:webHidden/>
              </w:rPr>
              <w:t>1</w:t>
            </w:r>
            <w:r>
              <w:rPr>
                <w:noProof/>
                <w:webHidden/>
              </w:rPr>
              <w:fldChar w:fldCharType="end"/>
            </w:r>
          </w:hyperlink>
        </w:p>
        <w:p w14:paraId="29CDA9AC" w14:textId="4A69BD1D" w:rsidR="007A3D7E" w:rsidRDefault="007A3D7E">
          <w:pPr>
            <w:pStyle w:val="TOC3"/>
            <w:tabs>
              <w:tab w:val="right" w:leader="dot" w:pos="9350"/>
            </w:tabs>
            <w:rPr>
              <w:rFonts w:asciiTheme="minorHAnsi" w:eastAsiaTheme="minorEastAsia" w:hAnsiTheme="minorHAnsi" w:cstheme="minorBidi"/>
              <w:noProof/>
            </w:rPr>
          </w:pPr>
          <w:hyperlink w:anchor="_Toc45868927" w:history="1">
            <w:r w:rsidRPr="0074375C">
              <w:rPr>
                <w:rStyle w:val="Hyperlink"/>
                <w:noProof/>
              </w:rPr>
              <w:t>AT – International Climate Efforts Dead</w:t>
            </w:r>
            <w:r>
              <w:rPr>
                <w:noProof/>
                <w:webHidden/>
              </w:rPr>
              <w:tab/>
            </w:r>
            <w:r>
              <w:rPr>
                <w:noProof/>
                <w:webHidden/>
              </w:rPr>
              <w:fldChar w:fldCharType="begin"/>
            </w:r>
            <w:r>
              <w:rPr>
                <w:noProof/>
                <w:webHidden/>
              </w:rPr>
              <w:instrText xml:space="preserve"> PAGEREF _Toc45868927 \h </w:instrText>
            </w:r>
            <w:r>
              <w:rPr>
                <w:noProof/>
                <w:webHidden/>
              </w:rPr>
            </w:r>
            <w:r>
              <w:rPr>
                <w:noProof/>
                <w:webHidden/>
              </w:rPr>
              <w:fldChar w:fldCharType="separate"/>
            </w:r>
            <w:r>
              <w:rPr>
                <w:noProof/>
                <w:webHidden/>
              </w:rPr>
              <w:t>1</w:t>
            </w:r>
            <w:r>
              <w:rPr>
                <w:noProof/>
                <w:webHidden/>
              </w:rPr>
              <w:fldChar w:fldCharType="end"/>
            </w:r>
          </w:hyperlink>
        </w:p>
        <w:p w14:paraId="51F306E5" w14:textId="143ADD9C" w:rsidR="007A3D7E" w:rsidRDefault="007A3D7E">
          <w:pPr>
            <w:pStyle w:val="TOC3"/>
            <w:tabs>
              <w:tab w:val="right" w:leader="dot" w:pos="9350"/>
            </w:tabs>
            <w:rPr>
              <w:rFonts w:asciiTheme="minorHAnsi" w:eastAsiaTheme="minorEastAsia" w:hAnsiTheme="minorHAnsi" w:cstheme="minorBidi"/>
              <w:noProof/>
            </w:rPr>
          </w:pPr>
          <w:hyperlink w:anchor="_Toc45868928" w:history="1">
            <w:r w:rsidRPr="0074375C">
              <w:rPr>
                <w:rStyle w:val="Hyperlink"/>
                <w:noProof/>
              </w:rPr>
              <w:t>AT – Biden Bad for Climate</w:t>
            </w:r>
            <w:r>
              <w:rPr>
                <w:noProof/>
                <w:webHidden/>
              </w:rPr>
              <w:tab/>
            </w:r>
            <w:r>
              <w:rPr>
                <w:noProof/>
                <w:webHidden/>
              </w:rPr>
              <w:fldChar w:fldCharType="begin"/>
            </w:r>
            <w:r>
              <w:rPr>
                <w:noProof/>
                <w:webHidden/>
              </w:rPr>
              <w:instrText xml:space="preserve"> PAGEREF _Toc45868928 \h </w:instrText>
            </w:r>
            <w:r>
              <w:rPr>
                <w:noProof/>
                <w:webHidden/>
              </w:rPr>
            </w:r>
            <w:r>
              <w:rPr>
                <w:noProof/>
                <w:webHidden/>
              </w:rPr>
              <w:fldChar w:fldCharType="separate"/>
            </w:r>
            <w:r>
              <w:rPr>
                <w:noProof/>
                <w:webHidden/>
              </w:rPr>
              <w:t>1</w:t>
            </w:r>
            <w:r>
              <w:rPr>
                <w:noProof/>
                <w:webHidden/>
              </w:rPr>
              <w:fldChar w:fldCharType="end"/>
            </w:r>
          </w:hyperlink>
        </w:p>
        <w:p w14:paraId="735C701B" w14:textId="04EB4740" w:rsidR="007A3D7E" w:rsidRDefault="007A3D7E">
          <w:pPr>
            <w:pStyle w:val="TOC2"/>
            <w:tabs>
              <w:tab w:val="right" w:leader="dot" w:pos="9350"/>
            </w:tabs>
            <w:rPr>
              <w:rFonts w:asciiTheme="minorHAnsi" w:eastAsiaTheme="minorEastAsia" w:hAnsiTheme="minorHAnsi" w:cstheme="minorBidi"/>
              <w:noProof/>
            </w:rPr>
          </w:pPr>
          <w:hyperlink w:anchor="_Toc45868929" w:history="1">
            <w:r w:rsidRPr="0074375C">
              <w:rPr>
                <w:rStyle w:val="Hyperlink"/>
                <w:noProof/>
              </w:rPr>
              <w:t>Impact – Trump Bad – Domestic Policy</w:t>
            </w:r>
            <w:r>
              <w:rPr>
                <w:noProof/>
                <w:webHidden/>
              </w:rPr>
              <w:tab/>
            </w:r>
            <w:r>
              <w:rPr>
                <w:noProof/>
                <w:webHidden/>
              </w:rPr>
              <w:fldChar w:fldCharType="begin"/>
            </w:r>
            <w:r>
              <w:rPr>
                <w:noProof/>
                <w:webHidden/>
              </w:rPr>
              <w:instrText xml:space="preserve"> PAGEREF _Toc45868929 \h </w:instrText>
            </w:r>
            <w:r>
              <w:rPr>
                <w:noProof/>
                <w:webHidden/>
              </w:rPr>
            </w:r>
            <w:r>
              <w:rPr>
                <w:noProof/>
                <w:webHidden/>
              </w:rPr>
              <w:fldChar w:fldCharType="separate"/>
            </w:r>
            <w:r>
              <w:rPr>
                <w:noProof/>
                <w:webHidden/>
              </w:rPr>
              <w:t>1</w:t>
            </w:r>
            <w:r>
              <w:rPr>
                <w:noProof/>
                <w:webHidden/>
              </w:rPr>
              <w:fldChar w:fldCharType="end"/>
            </w:r>
          </w:hyperlink>
        </w:p>
        <w:p w14:paraId="3C45B1BF" w14:textId="1F512E68" w:rsidR="007A3D7E" w:rsidRDefault="007A3D7E">
          <w:pPr>
            <w:pStyle w:val="TOC3"/>
            <w:tabs>
              <w:tab w:val="right" w:leader="dot" w:pos="9350"/>
            </w:tabs>
            <w:rPr>
              <w:rFonts w:asciiTheme="minorHAnsi" w:eastAsiaTheme="minorEastAsia" w:hAnsiTheme="minorHAnsi" w:cstheme="minorBidi"/>
              <w:noProof/>
            </w:rPr>
          </w:pPr>
          <w:hyperlink w:anchor="_Toc45868930" w:history="1">
            <w:r w:rsidRPr="0074375C">
              <w:rPr>
                <w:rStyle w:val="Hyperlink"/>
                <w:noProof/>
              </w:rPr>
              <w:t>Trump Bad – Democracy and Government</w:t>
            </w:r>
            <w:r>
              <w:rPr>
                <w:noProof/>
                <w:webHidden/>
              </w:rPr>
              <w:tab/>
            </w:r>
            <w:r>
              <w:rPr>
                <w:noProof/>
                <w:webHidden/>
              </w:rPr>
              <w:fldChar w:fldCharType="begin"/>
            </w:r>
            <w:r>
              <w:rPr>
                <w:noProof/>
                <w:webHidden/>
              </w:rPr>
              <w:instrText xml:space="preserve"> PAGEREF _Toc45868930 \h </w:instrText>
            </w:r>
            <w:r>
              <w:rPr>
                <w:noProof/>
                <w:webHidden/>
              </w:rPr>
            </w:r>
            <w:r>
              <w:rPr>
                <w:noProof/>
                <w:webHidden/>
              </w:rPr>
              <w:fldChar w:fldCharType="separate"/>
            </w:r>
            <w:r>
              <w:rPr>
                <w:noProof/>
                <w:webHidden/>
              </w:rPr>
              <w:t>1</w:t>
            </w:r>
            <w:r>
              <w:rPr>
                <w:noProof/>
                <w:webHidden/>
              </w:rPr>
              <w:fldChar w:fldCharType="end"/>
            </w:r>
          </w:hyperlink>
        </w:p>
        <w:p w14:paraId="58C0C2A1" w14:textId="54929F32" w:rsidR="007A3D7E" w:rsidRDefault="007A3D7E">
          <w:pPr>
            <w:pStyle w:val="TOC3"/>
            <w:tabs>
              <w:tab w:val="right" w:leader="dot" w:pos="9350"/>
            </w:tabs>
            <w:rPr>
              <w:rFonts w:asciiTheme="minorHAnsi" w:eastAsiaTheme="minorEastAsia" w:hAnsiTheme="minorHAnsi" w:cstheme="minorBidi"/>
              <w:noProof/>
            </w:rPr>
          </w:pPr>
          <w:hyperlink w:anchor="_Toc45868931" w:history="1">
            <w:r w:rsidRPr="0074375C">
              <w:rPr>
                <w:rStyle w:val="Hyperlink"/>
                <w:noProof/>
              </w:rPr>
              <w:t>Trump Bad – Social Programs</w:t>
            </w:r>
            <w:r>
              <w:rPr>
                <w:noProof/>
                <w:webHidden/>
              </w:rPr>
              <w:tab/>
            </w:r>
            <w:r>
              <w:rPr>
                <w:noProof/>
                <w:webHidden/>
              </w:rPr>
              <w:fldChar w:fldCharType="begin"/>
            </w:r>
            <w:r>
              <w:rPr>
                <w:noProof/>
                <w:webHidden/>
              </w:rPr>
              <w:instrText xml:space="preserve"> PAGEREF _Toc45868931 \h </w:instrText>
            </w:r>
            <w:r>
              <w:rPr>
                <w:noProof/>
                <w:webHidden/>
              </w:rPr>
            </w:r>
            <w:r>
              <w:rPr>
                <w:noProof/>
                <w:webHidden/>
              </w:rPr>
              <w:fldChar w:fldCharType="separate"/>
            </w:r>
            <w:r>
              <w:rPr>
                <w:noProof/>
                <w:webHidden/>
              </w:rPr>
              <w:t>1</w:t>
            </w:r>
            <w:r>
              <w:rPr>
                <w:noProof/>
                <w:webHidden/>
              </w:rPr>
              <w:fldChar w:fldCharType="end"/>
            </w:r>
          </w:hyperlink>
        </w:p>
        <w:p w14:paraId="75F776F2" w14:textId="3E32074E" w:rsidR="007A3D7E" w:rsidRDefault="007A3D7E">
          <w:pPr>
            <w:pStyle w:val="TOC3"/>
            <w:tabs>
              <w:tab w:val="right" w:leader="dot" w:pos="9350"/>
            </w:tabs>
            <w:rPr>
              <w:rFonts w:asciiTheme="minorHAnsi" w:eastAsiaTheme="minorEastAsia" w:hAnsiTheme="minorHAnsi" w:cstheme="minorBidi"/>
              <w:noProof/>
            </w:rPr>
          </w:pPr>
          <w:hyperlink w:anchor="_Toc45868932" w:history="1">
            <w:r w:rsidRPr="0074375C">
              <w:rPr>
                <w:rStyle w:val="Hyperlink"/>
                <w:noProof/>
              </w:rPr>
              <w:t>Trump Bad – Immigration</w:t>
            </w:r>
            <w:r>
              <w:rPr>
                <w:noProof/>
                <w:webHidden/>
              </w:rPr>
              <w:tab/>
            </w:r>
            <w:r>
              <w:rPr>
                <w:noProof/>
                <w:webHidden/>
              </w:rPr>
              <w:fldChar w:fldCharType="begin"/>
            </w:r>
            <w:r>
              <w:rPr>
                <w:noProof/>
                <w:webHidden/>
              </w:rPr>
              <w:instrText xml:space="preserve"> PAGEREF _Toc45868932 \h </w:instrText>
            </w:r>
            <w:r>
              <w:rPr>
                <w:noProof/>
                <w:webHidden/>
              </w:rPr>
            </w:r>
            <w:r>
              <w:rPr>
                <w:noProof/>
                <w:webHidden/>
              </w:rPr>
              <w:fldChar w:fldCharType="separate"/>
            </w:r>
            <w:r>
              <w:rPr>
                <w:noProof/>
                <w:webHidden/>
              </w:rPr>
              <w:t>1</w:t>
            </w:r>
            <w:r>
              <w:rPr>
                <w:noProof/>
                <w:webHidden/>
              </w:rPr>
              <w:fldChar w:fldCharType="end"/>
            </w:r>
          </w:hyperlink>
        </w:p>
        <w:p w14:paraId="319B27AA" w14:textId="1C90AE37" w:rsidR="007A3D7E" w:rsidRDefault="007A3D7E">
          <w:pPr>
            <w:pStyle w:val="TOC2"/>
            <w:tabs>
              <w:tab w:val="right" w:leader="dot" w:pos="9350"/>
            </w:tabs>
            <w:rPr>
              <w:rFonts w:asciiTheme="minorHAnsi" w:eastAsiaTheme="minorEastAsia" w:hAnsiTheme="minorHAnsi" w:cstheme="minorBidi"/>
              <w:noProof/>
            </w:rPr>
          </w:pPr>
          <w:hyperlink w:anchor="_Toc45868933" w:history="1">
            <w:r w:rsidRPr="0074375C">
              <w:rPr>
                <w:rStyle w:val="Hyperlink"/>
                <w:noProof/>
              </w:rPr>
              <w:t>Impact – Biden Good – Criminal Justice Reform</w:t>
            </w:r>
            <w:r>
              <w:rPr>
                <w:noProof/>
                <w:webHidden/>
              </w:rPr>
              <w:tab/>
            </w:r>
            <w:r>
              <w:rPr>
                <w:noProof/>
                <w:webHidden/>
              </w:rPr>
              <w:fldChar w:fldCharType="begin"/>
            </w:r>
            <w:r>
              <w:rPr>
                <w:noProof/>
                <w:webHidden/>
              </w:rPr>
              <w:instrText xml:space="preserve"> PAGEREF _Toc45868933 \h </w:instrText>
            </w:r>
            <w:r>
              <w:rPr>
                <w:noProof/>
                <w:webHidden/>
              </w:rPr>
            </w:r>
            <w:r>
              <w:rPr>
                <w:noProof/>
                <w:webHidden/>
              </w:rPr>
              <w:fldChar w:fldCharType="separate"/>
            </w:r>
            <w:r>
              <w:rPr>
                <w:noProof/>
                <w:webHidden/>
              </w:rPr>
              <w:t>1</w:t>
            </w:r>
            <w:r>
              <w:rPr>
                <w:noProof/>
                <w:webHidden/>
              </w:rPr>
              <w:fldChar w:fldCharType="end"/>
            </w:r>
          </w:hyperlink>
        </w:p>
        <w:p w14:paraId="284D6114" w14:textId="2A5B87C0" w:rsidR="007A3D7E" w:rsidRDefault="007A3D7E">
          <w:pPr>
            <w:pStyle w:val="TOC3"/>
            <w:tabs>
              <w:tab w:val="right" w:leader="dot" w:pos="9350"/>
            </w:tabs>
            <w:rPr>
              <w:rFonts w:asciiTheme="minorHAnsi" w:eastAsiaTheme="minorEastAsia" w:hAnsiTheme="minorHAnsi" w:cstheme="minorBidi"/>
              <w:noProof/>
            </w:rPr>
          </w:pPr>
          <w:hyperlink w:anchor="_Toc45868934" w:history="1">
            <w:r w:rsidRPr="0074375C">
              <w:rPr>
                <w:rStyle w:val="Hyperlink"/>
                <w:noProof/>
              </w:rPr>
              <w:t>Biden Solves – Criminal Justice Reform</w:t>
            </w:r>
            <w:r>
              <w:rPr>
                <w:noProof/>
                <w:webHidden/>
              </w:rPr>
              <w:tab/>
            </w:r>
            <w:r>
              <w:rPr>
                <w:noProof/>
                <w:webHidden/>
              </w:rPr>
              <w:fldChar w:fldCharType="begin"/>
            </w:r>
            <w:r>
              <w:rPr>
                <w:noProof/>
                <w:webHidden/>
              </w:rPr>
              <w:instrText xml:space="preserve"> PAGEREF _Toc45868934 \h </w:instrText>
            </w:r>
            <w:r>
              <w:rPr>
                <w:noProof/>
                <w:webHidden/>
              </w:rPr>
            </w:r>
            <w:r>
              <w:rPr>
                <w:noProof/>
                <w:webHidden/>
              </w:rPr>
              <w:fldChar w:fldCharType="separate"/>
            </w:r>
            <w:r>
              <w:rPr>
                <w:noProof/>
                <w:webHidden/>
              </w:rPr>
              <w:t>1</w:t>
            </w:r>
            <w:r>
              <w:rPr>
                <w:noProof/>
                <w:webHidden/>
              </w:rPr>
              <w:fldChar w:fldCharType="end"/>
            </w:r>
          </w:hyperlink>
        </w:p>
        <w:p w14:paraId="3B91F835" w14:textId="779DE290" w:rsidR="007A3D7E" w:rsidRDefault="007A3D7E">
          <w:pPr>
            <w:pStyle w:val="TOC3"/>
            <w:tabs>
              <w:tab w:val="right" w:leader="dot" w:pos="9350"/>
            </w:tabs>
            <w:rPr>
              <w:rFonts w:asciiTheme="minorHAnsi" w:eastAsiaTheme="minorEastAsia" w:hAnsiTheme="minorHAnsi" w:cstheme="minorBidi"/>
              <w:noProof/>
            </w:rPr>
          </w:pPr>
          <w:hyperlink w:anchor="_Toc45868935" w:history="1">
            <w:r w:rsidRPr="0074375C">
              <w:rPr>
                <w:rStyle w:val="Hyperlink"/>
                <w:noProof/>
              </w:rPr>
              <w:t>AT – Biden Won’t Move Left on CJR</w:t>
            </w:r>
            <w:r>
              <w:rPr>
                <w:noProof/>
                <w:webHidden/>
              </w:rPr>
              <w:tab/>
            </w:r>
            <w:r>
              <w:rPr>
                <w:noProof/>
                <w:webHidden/>
              </w:rPr>
              <w:fldChar w:fldCharType="begin"/>
            </w:r>
            <w:r>
              <w:rPr>
                <w:noProof/>
                <w:webHidden/>
              </w:rPr>
              <w:instrText xml:space="preserve"> PAGEREF _Toc45868935 \h </w:instrText>
            </w:r>
            <w:r>
              <w:rPr>
                <w:noProof/>
                <w:webHidden/>
              </w:rPr>
            </w:r>
            <w:r>
              <w:rPr>
                <w:noProof/>
                <w:webHidden/>
              </w:rPr>
              <w:fldChar w:fldCharType="separate"/>
            </w:r>
            <w:r>
              <w:rPr>
                <w:noProof/>
                <w:webHidden/>
              </w:rPr>
              <w:t>1</w:t>
            </w:r>
            <w:r>
              <w:rPr>
                <w:noProof/>
                <w:webHidden/>
              </w:rPr>
              <w:fldChar w:fldCharType="end"/>
            </w:r>
          </w:hyperlink>
        </w:p>
        <w:p w14:paraId="69EBEF14" w14:textId="20F669F6" w:rsidR="007A3D7E" w:rsidRDefault="007A3D7E">
          <w:pPr>
            <w:pStyle w:val="TOC3"/>
            <w:tabs>
              <w:tab w:val="right" w:leader="dot" w:pos="9350"/>
            </w:tabs>
            <w:rPr>
              <w:rFonts w:asciiTheme="minorHAnsi" w:eastAsiaTheme="minorEastAsia" w:hAnsiTheme="minorHAnsi" w:cstheme="minorBidi"/>
              <w:noProof/>
            </w:rPr>
          </w:pPr>
          <w:hyperlink w:anchor="_Toc45868936" w:history="1">
            <w:r w:rsidRPr="0074375C">
              <w:rPr>
                <w:rStyle w:val="Hyperlink"/>
                <w:noProof/>
              </w:rPr>
              <w:t>Biden Solves – Forensic Science Reform</w:t>
            </w:r>
            <w:r>
              <w:rPr>
                <w:noProof/>
                <w:webHidden/>
              </w:rPr>
              <w:tab/>
            </w:r>
            <w:r>
              <w:rPr>
                <w:noProof/>
                <w:webHidden/>
              </w:rPr>
              <w:fldChar w:fldCharType="begin"/>
            </w:r>
            <w:r>
              <w:rPr>
                <w:noProof/>
                <w:webHidden/>
              </w:rPr>
              <w:instrText xml:space="preserve"> PAGEREF _Toc45868936 \h </w:instrText>
            </w:r>
            <w:r>
              <w:rPr>
                <w:noProof/>
                <w:webHidden/>
              </w:rPr>
            </w:r>
            <w:r>
              <w:rPr>
                <w:noProof/>
                <w:webHidden/>
              </w:rPr>
              <w:fldChar w:fldCharType="separate"/>
            </w:r>
            <w:r>
              <w:rPr>
                <w:noProof/>
                <w:webHidden/>
              </w:rPr>
              <w:t>1</w:t>
            </w:r>
            <w:r>
              <w:rPr>
                <w:noProof/>
                <w:webHidden/>
              </w:rPr>
              <w:fldChar w:fldCharType="end"/>
            </w:r>
          </w:hyperlink>
        </w:p>
        <w:p w14:paraId="1B3FCCB3" w14:textId="3F5BD180" w:rsidR="007A3D7E" w:rsidRDefault="007A3D7E">
          <w:pPr>
            <w:pStyle w:val="TOC3"/>
            <w:tabs>
              <w:tab w:val="right" w:leader="dot" w:pos="9350"/>
            </w:tabs>
            <w:rPr>
              <w:rFonts w:asciiTheme="minorHAnsi" w:eastAsiaTheme="minorEastAsia" w:hAnsiTheme="minorHAnsi" w:cstheme="minorBidi"/>
              <w:noProof/>
            </w:rPr>
          </w:pPr>
          <w:hyperlink w:anchor="_Toc45868937" w:history="1">
            <w:r w:rsidRPr="0074375C">
              <w:rPr>
                <w:rStyle w:val="Hyperlink"/>
                <w:noProof/>
              </w:rPr>
              <w:t>Biden Solves – Police Reform</w:t>
            </w:r>
            <w:r>
              <w:rPr>
                <w:noProof/>
                <w:webHidden/>
              </w:rPr>
              <w:tab/>
            </w:r>
            <w:r>
              <w:rPr>
                <w:noProof/>
                <w:webHidden/>
              </w:rPr>
              <w:fldChar w:fldCharType="begin"/>
            </w:r>
            <w:r>
              <w:rPr>
                <w:noProof/>
                <w:webHidden/>
              </w:rPr>
              <w:instrText xml:space="preserve"> PAGEREF _Toc45868937 \h </w:instrText>
            </w:r>
            <w:r>
              <w:rPr>
                <w:noProof/>
                <w:webHidden/>
              </w:rPr>
            </w:r>
            <w:r>
              <w:rPr>
                <w:noProof/>
                <w:webHidden/>
              </w:rPr>
              <w:fldChar w:fldCharType="separate"/>
            </w:r>
            <w:r>
              <w:rPr>
                <w:noProof/>
                <w:webHidden/>
              </w:rPr>
              <w:t>1</w:t>
            </w:r>
            <w:r>
              <w:rPr>
                <w:noProof/>
                <w:webHidden/>
              </w:rPr>
              <w:fldChar w:fldCharType="end"/>
            </w:r>
          </w:hyperlink>
        </w:p>
        <w:p w14:paraId="799CC138" w14:textId="6717CFD4" w:rsidR="007A3D7E" w:rsidRDefault="007A3D7E">
          <w:pPr>
            <w:pStyle w:val="TOC3"/>
            <w:tabs>
              <w:tab w:val="right" w:leader="dot" w:pos="9350"/>
            </w:tabs>
            <w:rPr>
              <w:rFonts w:asciiTheme="minorHAnsi" w:eastAsiaTheme="minorEastAsia" w:hAnsiTheme="minorHAnsi" w:cstheme="minorBidi"/>
              <w:noProof/>
            </w:rPr>
          </w:pPr>
          <w:hyperlink w:anchor="_Toc45868938" w:history="1">
            <w:r w:rsidRPr="0074375C">
              <w:rPr>
                <w:rStyle w:val="Hyperlink"/>
                <w:noProof/>
              </w:rPr>
              <w:t>Biden Solves – Death Penalty Abolition</w:t>
            </w:r>
            <w:r>
              <w:rPr>
                <w:noProof/>
                <w:webHidden/>
              </w:rPr>
              <w:tab/>
            </w:r>
            <w:r>
              <w:rPr>
                <w:noProof/>
                <w:webHidden/>
              </w:rPr>
              <w:fldChar w:fldCharType="begin"/>
            </w:r>
            <w:r>
              <w:rPr>
                <w:noProof/>
                <w:webHidden/>
              </w:rPr>
              <w:instrText xml:space="preserve"> PAGEREF _Toc45868938 \h </w:instrText>
            </w:r>
            <w:r>
              <w:rPr>
                <w:noProof/>
                <w:webHidden/>
              </w:rPr>
            </w:r>
            <w:r>
              <w:rPr>
                <w:noProof/>
                <w:webHidden/>
              </w:rPr>
              <w:fldChar w:fldCharType="separate"/>
            </w:r>
            <w:r>
              <w:rPr>
                <w:noProof/>
                <w:webHidden/>
              </w:rPr>
              <w:t>1</w:t>
            </w:r>
            <w:r>
              <w:rPr>
                <w:noProof/>
                <w:webHidden/>
              </w:rPr>
              <w:fldChar w:fldCharType="end"/>
            </w:r>
          </w:hyperlink>
        </w:p>
        <w:p w14:paraId="0DAD8B84" w14:textId="63C3D0AE" w:rsidR="007A3D7E" w:rsidRDefault="007A3D7E">
          <w:pPr>
            <w:pStyle w:val="TOC3"/>
            <w:tabs>
              <w:tab w:val="right" w:leader="dot" w:pos="9350"/>
            </w:tabs>
            <w:rPr>
              <w:rFonts w:asciiTheme="minorHAnsi" w:eastAsiaTheme="minorEastAsia" w:hAnsiTheme="minorHAnsi" w:cstheme="minorBidi"/>
              <w:noProof/>
            </w:rPr>
          </w:pPr>
          <w:hyperlink w:anchor="_Toc45868939" w:history="1">
            <w:r w:rsidRPr="0074375C">
              <w:rPr>
                <w:rStyle w:val="Hyperlink"/>
                <w:noProof/>
              </w:rPr>
              <w:t>Biden Solves – Drug Decriminalization</w:t>
            </w:r>
            <w:r>
              <w:rPr>
                <w:noProof/>
                <w:webHidden/>
              </w:rPr>
              <w:tab/>
            </w:r>
            <w:r>
              <w:rPr>
                <w:noProof/>
                <w:webHidden/>
              </w:rPr>
              <w:fldChar w:fldCharType="begin"/>
            </w:r>
            <w:r>
              <w:rPr>
                <w:noProof/>
                <w:webHidden/>
              </w:rPr>
              <w:instrText xml:space="preserve"> PAGEREF _Toc45868939 \h </w:instrText>
            </w:r>
            <w:r>
              <w:rPr>
                <w:noProof/>
                <w:webHidden/>
              </w:rPr>
            </w:r>
            <w:r>
              <w:rPr>
                <w:noProof/>
                <w:webHidden/>
              </w:rPr>
              <w:fldChar w:fldCharType="separate"/>
            </w:r>
            <w:r>
              <w:rPr>
                <w:noProof/>
                <w:webHidden/>
              </w:rPr>
              <w:t>1</w:t>
            </w:r>
            <w:r>
              <w:rPr>
                <w:noProof/>
                <w:webHidden/>
              </w:rPr>
              <w:fldChar w:fldCharType="end"/>
            </w:r>
          </w:hyperlink>
        </w:p>
        <w:p w14:paraId="55CDF854" w14:textId="7057BA3B" w:rsidR="007A3D7E" w:rsidRDefault="007A3D7E">
          <w:pPr>
            <w:pStyle w:val="TOC3"/>
            <w:tabs>
              <w:tab w:val="right" w:leader="dot" w:pos="9350"/>
            </w:tabs>
            <w:rPr>
              <w:rFonts w:asciiTheme="minorHAnsi" w:eastAsiaTheme="minorEastAsia" w:hAnsiTheme="minorHAnsi" w:cstheme="minorBidi"/>
              <w:noProof/>
            </w:rPr>
          </w:pPr>
          <w:hyperlink w:anchor="_Toc45868940" w:history="1">
            <w:r w:rsidRPr="0074375C">
              <w:rPr>
                <w:rStyle w:val="Hyperlink"/>
                <w:noProof/>
              </w:rPr>
              <w:t>Biden Solves – Mandatory Minimums</w:t>
            </w:r>
            <w:r>
              <w:rPr>
                <w:noProof/>
                <w:webHidden/>
              </w:rPr>
              <w:tab/>
            </w:r>
            <w:r>
              <w:rPr>
                <w:noProof/>
                <w:webHidden/>
              </w:rPr>
              <w:fldChar w:fldCharType="begin"/>
            </w:r>
            <w:r>
              <w:rPr>
                <w:noProof/>
                <w:webHidden/>
              </w:rPr>
              <w:instrText xml:space="preserve"> PAGEREF _Toc45868940 \h </w:instrText>
            </w:r>
            <w:r>
              <w:rPr>
                <w:noProof/>
                <w:webHidden/>
              </w:rPr>
            </w:r>
            <w:r>
              <w:rPr>
                <w:noProof/>
                <w:webHidden/>
              </w:rPr>
              <w:fldChar w:fldCharType="separate"/>
            </w:r>
            <w:r>
              <w:rPr>
                <w:noProof/>
                <w:webHidden/>
              </w:rPr>
              <w:t>1</w:t>
            </w:r>
            <w:r>
              <w:rPr>
                <w:noProof/>
                <w:webHidden/>
              </w:rPr>
              <w:fldChar w:fldCharType="end"/>
            </w:r>
          </w:hyperlink>
        </w:p>
        <w:p w14:paraId="59BCA341" w14:textId="77B49F77" w:rsidR="007A3D7E" w:rsidRDefault="007A3D7E">
          <w:pPr>
            <w:pStyle w:val="TOC3"/>
            <w:tabs>
              <w:tab w:val="right" w:leader="dot" w:pos="9350"/>
            </w:tabs>
            <w:rPr>
              <w:rFonts w:asciiTheme="minorHAnsi" w:eastAsiaTheme="minorEastAsia" w:hAnsiTheme="minorHAnsi" w:cstheme="minorBidi"/>
              <w:noProof/>
            </w:rPr>
          </w:pPr>
          <w:hyperlink w:anchor="_Toc45868941" w:history="1">
            <w:r w:rsidRPr="0074375C">
              <w:rPr>
                <w:rStyle w:val="Hyperlink"/>
                <w:noProof/>
              </w:rPr>
              <w:t>Biden Solves – Mass Incarceration</w:t>
            </w:r>
            <w:r>
              <w:rPr>
                <w:noProof/>
                <w:webHidden/>
              </w:rPr>
              <w:tab/>
            </w:r>
            <w:r>
              <w:rPr>
                <w:noProof/>
                <w:webHidden/>
              </w:rPr>
              <w:fldChar w:fldCharType="begin"/>
            </w:r>
            <w:r>
              <w:rPr>
                <w:noProof/>
                <w:webHidden/>
              </w:rPr>
              <w:instrText xml:space="preserve"> PAGEREF _Toc45868941 \h </w:instrText>
            </w:r>
            <w:r>
              <w:rPr>
                <w:noProof/>
                <w:webHidden/>
              </w:rPr>
            </w:r>
            <w:r>
              <w:rPr>
                <w:noProof/>
                <w:webHidden/>
              </w:rPr>
              <w:fldChar w:fldCharType="separate"/>
            </w:r>
            <w:r>
              <w:rPr>
                <w:noProof/>
                <w:webHidden/>
              </w:rPr>
              <w:t>1</w:t>
            </w:r>
            <w:r>
              <w:rPr>
                <w:noProof/>
                <w:webHidden/>
              </w:rPr>
              <w:fldChar w:fldCharType="end"/>
            </w:r>
          </w:hyperlink>
        </w:p>
        <w:p w14:paraId="34CFCE4E" w14:textId="6EB2780B" w:rsidR="007A3D7E" w:rsidRDefault="007A3D7E">
          <w:pPr>
            <w:pStyle w:val="TOC3"/>
            <w:tabs>
              <w:tab w:val="right" w:leader="dot" w:pos="9350"/>
            </w:tabs>
            <w:rPr>
              <w:rFonts w:asciiTheme="minorHAnsi" w:eastAsiaTheme="minorEastAsia" w:hAnsiTheme="minorHAnsi" w:cstheme="minorBidi"/>
              <w:noProof/>
            </w:rPr>
          </w:pPr>
          <w:hyperlink w:anchor="_Toc45868942" w:history="1">
            <w:r w:rsidRPr="0074375C">
              <w:rPr>
                <w:rStyle w:val="Hyperlink"/>
                <w:noProof/>
              </w:rPr>
              <w:t>Biden Solves – Prison Reform</w:t>
            </w:r>
            <w:r>
              <w:rPr>
                <w:noProof/>
                <w:webHidden/>
              </w:rPr>
              <w:tab/>
            </w:r>
            <w:r>
              <w:rPr>
                <w:noProof/>
                <w:webHidden/>
              </w:rPr>
              <w:fldChar w:fldCharType="begin"/>
            </w:r>
            <w:r>
              <w:rPr>
                <w:noProof/>
                <w:webHidden/>
              </w:rPr>
              <w:instrText xml:space="preserve"> PAGEREF _Toc45868942 \h </w:instrText>
            </w:r>
            <w:r>
              <w:rPr>
                <w:noProof/>
                <w:webHidden/>
              </w:rPr>
            </w:r>
            <w:r>
              <w:rPr>
                <w:noProof/>
                <w:webHidden/>
              </w:rPr>
              <w:fldChar w:fldCharType="separate"/>
            </w:r>
            <w:r>
              <w:rPr>
                <w:noProof/>
                <w:webHidden/>
              </w:rPr>
              <w:t>1</w:t>
            </w:r>
            <w:r>
              <w:rPr>
                <w:noProof/>
                <w:webHidden/>
              </w:rPr>
              <w:fldChar w:fldCharType="end"/>
            </w:r>
          </w:hyperlink>
        </w:p>
        <w:p w14:paraId="232A4A13" w14:textId="4312D94A" w:rsidR="007A3D7E" w:rsidRDefault="007A3D7E">
          <w:pPr>
            <w:pStyle w:val="TOC3"/>
            <w:tabs>
              <w:tab w:val="right" w:leader="dot" w:pos="9350"/>
            </w:tabs>
            <w:rPr>
              <w:rFonts w:asciiTheme="minorHAnsi" w:eastAsiaTheme="minorEastAsia" w:hAnsiTheme="minorHAnsi" w:cstheme="minorBidi"/>
              <w:noProof/>
            </w:rPr>
          </w:pPr>
          <w:hyperlink w:anchor="_Toc45868943" w:history="1">
            <w:r w:rsidRPr="0074375C">
              <w:rPr>
                <w:rStyle w:val="Hyperlink"/>
                <w:noProof/>
              </w:rPr>
              <w:t>Biden Solves – Immigration Reform</w:t>
            </w:r>
            <w:r>
              <w:rPr>
                <w:noProof/>
                <w:webHidden/>
              </w:rPr>
              <w:tab/>
            </w:r>
            <w:r>
              <w:rPr>
                <w:noProof/>
                <w:webHidden/>
              </w:rPr>
              <w:fldChar w:fldCharType="begin"/>
            </w:r>
            <w:r>
              <w:rPr>
                <w:noProof/>
                <w:webHidden/>
              </w:rPr>
              <w:instrText xml:space="preserve"> PAGEREF _Toc45868943 \h </w:instrText>
            </w:r>
            <w:r>
              <w:rPr>
                <w:noProof/>
                <w:webHidden/>
              </w:rPr>
            </w:r>
            <w:r>
              <w:rPr>
                <w:noProof/>
                <w:webHidden/>
              </w:rPr>
              <w:fldChar w:fldCharType="separate"/>
            </w:r>
            <w:r>
              <w:rPr>
                <w:noProof/>
                <w:webHidden/>
              </w:rPr>
              <w:t>1</w:t>
            </w:r>
            <w:r>
              <w:rPr>
                <w:noProof/>
                <w:webHidden/>
              </w:rPr>
              <w:fldChar w:fldCharType="end"/>
            </w:r>
          </w:hyperlink>
        </w:p>
        <w:p w14:paraId="2868762C" w14:textId="49C05A5F" w:rsidR="007A3D7E" w:rsidRDefault="007A3D7E">
          <w:pPr>
            <w:pStyle w:val="TOC2"/>
            <w:tabs>
              <w:tab w:val="right" w:leader="dot" w:pos="9350"/>
            </w:tabs>
            <w:rPr>
              <w:rFonts w:asciiTheme="minorHAnsi" w:eastAsiaTheme="minorEastAsia" w:hAnsiTheme="minorHAnsi" w:cstheme="minorBidi"/>
              <w:noProof/>
            </w:rPr>
          </w:pPr>
          <w:hyperlink w:anchor="_Toc45868944" w:history="1">
            <w:r w:rsidRPr="0074375C">
              <w:rPr>
                <w:rStyle w:val="Hyperlink"/>
                <w:noProof/>
              </w:rPr>
              <w:t>Impact – Biden Good – Other Reforms</w:t>
            </w:r>
            <w:r>
              <w:rPr>
                <w:noProof/>
                <w:webHidden/>
              </w:rPr>
              <w:tab/>
            </w:r>
            <w:r>
              <w:rPr>
                <w:noProof/>
                <w:webHidden/>
              </w:rPr>
              <w:fldChar w:fldCharType="begin"/>
            </w:r>
            <w:r>
              <w:rPr>
                <w:noProof/>
                <w:webHidden/>
              </w:rPr>
              <w:instrText xml:space="preserve"> PAGEREF _Toc45868944 \h </w:instrText>
            </w:r>
            <w:r>
              <w:rPr>
                <w:noProof/>
                <w:webHidden/>
              </w:rPr>
            </w:r>
            <w:r>
              <w:rPr>
                <w:noProof/>
                <w:webHidden/>
              </w:rPr>
              <w:fldChar w:fldCharType="separate"/>
            </w:r>
            <w:r>
              <w:rPr>
                <w:noProof/>
                <w:webHidden/>
              </w:rPr>
              <w:t>1</w:t>
            </w:r>
            <w:r>
              <w:rPr>
                <w:noProof/>
                <w:webHidden/>
              </w:rPr>
              <w:fldChar w:fldCharType="end"/>
            </w:r>
          </w:hyperlink>
        </w:p>
        <w:p w14:paraId="4A8A4376" w14:textId="5BE10F3D" w:rsidR="007A3D7E" w:rsidRDefault="007A3D7E">
          <w:pPr>
            <w:pStyle w:val="TOC3"/>
            <w:tabs>
              <w:tab w:val="right" w:leader="dot" w:pos="9350"/>
            </w:tabs>
            <w:rPr>
              <w:rFonts w:asciiTheme="minorHAnsi" w:eastAsiaTheme="minorEastAsia" w:hAnsiTheme="minorHAnsi" w:cstheme="minorBidi"/>
              <w:noProof/>
            </w:rPr>
          </w:pPr>
          <w:hyperlink w:anchor="_Toc45868945" w:history="1">
            <w:r w:rsidRPr="0074375C">
              <w:rPr>
                <w:rStyle w:val="Hyperlink"/>
                <w:noProof/>
              </w:rPr>
              <w:t>Biden Solves – Women/Survivors</w:t>
            </w:r>
            <w:r>
              <w:rPr>
                <w:noProof/>
                <w:webHidden/>
              </w:rPr>
              <w:tab/>
            </w:r>
            <w:r>
              <w:rPr>
                <w:noProof/>
                <w:webHidden/>
              </w:rPr>
              <w:fldChar w:fldCharType="begin"/>
            </w:r>
            <w:r>
              <w:rPr>
                <w:noProof/>
                <w:webHidden/>
              </w:rPr>
              <w:instrText xml:space="preserve"> PAGEREF _Toc45868945 \h </w:instrText>
            </w:r>
            <w:r>
              <w:rPr>
                <w:noProof/>
                <w:webHidden/>
              </w:rPr>
            </w:r>
            <w:r>
              <w:rPr>
                <w:noProof/>
                <w:webHidden/>
              </w:rPr>
              <w:fldChar w:fldCharType="separate"/>
            </w:r>
            <w:r>
              <w:rPr>
                <w:noProof/>
                <w:webHidden/>
              </w:rPr>
              <w:t>1</w:t>
            </w:r>
            <w:r>
              <w:rPr>
                <w:noProof/>
                <w:webHidden/>
              </w:rPr>
              <w:fldChar w:fldCharType="end"/>
            </w:r>
          </w:hyperlink>
        </w:p>
        <w:p w14:paraId="354AD8AA" w14:textId="5ADD7CBD" w:rsidR="007A3D7E" w:rsidRDefault="007A3D7E">
          <w:pPr>
            <w:pStyle w:val="TOC3"/>
            <w:tabs>
              <w:tab w:val="right" w:leader="dot" w:pos="9350"/>
            </w:tabs>
            <w:rPr>
              <w:rFonts w:asciiTheme="minorHAnsi" w:eastAsiaTheme="minorEastAsia" w:hAnsiTheme="minorHAnsi" w:cstheme="minorBidi"/>
              <w:noProof/>
            </w:rPr>
          </w:pPr>
          <w:hyperlink w:anchor="_Toc45868946" w:history="1">
            <w:r w:rsidRPr="0074375C">
              <w:rPr>
                <w:rStyle w:val="Hyperlink"/>
                <w:noProof/>
              </w:rPr>
              <w:t>Biden Solves – Bail Reform</w:t>
            </w:r>
            <w:r>
              <w:rPr>
                <w:noProof/>
                <w:webHidden/>
              </w:rPr>
              <w:tab/>
            </w:r>
            <w:r>
              <w:rPr>
                <w:noProof/>
                <w:webHidden/>
              </w:rPr>
              <w:fldChar w:fldCharType="begin"/>
            </w:r>
            <w:r>
              <w:rPr>
                <w:noProof/>
                <w:webHidden/>
              </w:rPr>
              <w:instrText xml:space="preserve"> PAGEREF _Toc45868946 \h </w:instrText>
            </w:r>
            <w:r>
              <w:rPr>
                <w:noProof/>
                <w:webHidden/>
              </w:rPr>
            </w:r>
            <w:r>
              <w:rPr>
                <w:noProof/>
                <w:webHidden/>
              </w:rPr>
              <w:fldChar w:fldCharType="separate"/>
            </w:r>
            <w:r>
              <w:rPr>
                <w:noProof/>
                <w:webHidden/>
              </w:rPr>
              <w:t>1</w:t>
            </w:r>
            <w:r>
              <w:rPr>
                <w:noProof/>
                <w:webHidden/>
              </w:rPr>
              <w:fldChar w:fldCharType="end"/>
            </w:r>
          </w:hyperlink>
        </w:p>
        <w:p w14:paraId="1366C096" w14:textId="34288A97" w:rsidR="007A3D7E" w:rsidRDefault="007A3D7E">
          <w:pPr>
            <w:pStyle w:val="TOC3"/>
            <w:tabs>
              <w:tab w:val="right" w:leader="dot" w:pos="9350"/>
            </w:tabs>
            <w:rPr>
              <w:rFonts w:asciiTheme="minorHAnsi" w:eastAsiaTheme="minorEastAsia" w:hAnsiTheme="minorHAnsi" w:cstheme="minorBidi"/>
              <w:noProof/>
            </w:rPr>
          </w:pPr>
          <w:hyperlink w:anchor="_Toc45868947" w:history="1">
            <w:r w:rsidRPr="0074375C">
              <w:rPr>
                <w:rStyle w:val="Hyperlink"/>
                <w:noProof/>
              </w:rPr>
              <w:t>Biden Solves – Public Defender Funding</w:t>
            </w:r>
            <w:r>
              <w:rPr>
                <w:noProof/>
                <w:webHidden/>
              </w:rPr>
              <w:tab/>
            </w:r>
            <w:r>
              <w:rPr>
                <w:noProof/>
                <w:webHidden/>
              </w:rPr>
              <w:fldChar w:fldCharType="begin"/>
            </w:r>
            <w:r>
              <w:rPr>
                <w:noProof/>
                <w:webHidden/>
              </w:rPr>
              <w:instrText xml:space="preserve"> PAGEREF _Toc45868947 \h </w:instrText>
            </w:r>
            <w:r>
              <w:rPr>
                <w:noProof/>
                <w:webHidden/>
              </w:rPr>
            </w:r>
            <w:r>
              <w:rPr>
                <w:noProof/>
                <w:webHidden/>
              </w:rPr>
              <w:fldChar w:fldCharType="separate"/>
            </w:r>
            <w:r>
              <w:rPr>
                <w:noProof/>
                <w:webHidden/>
              </w:rPr>
              <w:t>1</w:t>
            </w:r>
            <w:r>
              <w:rPr>
                <w:noProof/>
                <w:webHidden/>
              </w:rPr>
              <w:fldChar w:fldCharType="end"/>
            </w:r>
          </w:hyperlink>
        </w:p>
        <w:p w14:paraId="67F6F143" w14:textId="5738F604" w:rsidR="007A3D7E" w:rsidRDefault="007A3D7E">
          <w:pPr>
            <w:pStyle w:val="TOC3"/>
            <w:tabs>
              <w:tab w:val="right" w:leader="dot" w:pos="9350"/>
            </w:tabs>
            <w:rPr>
              <w:rFonts w:asciiTheme="minorHAnsi" w:eastAsiaTheme="minorEastAsia" w:hAnsiTheme="minorHAnsi" w:cstheme="minorBidi"/>
              <w:noProof/>
            </w:rPr>
          </w:pPr>
          <w:hyperlink w:anchor="_Toc45868948" w:history="1">
            <w:r w:rsidRPr="0074375C">
              <w:rPr>
                <w:rStyle w:val="Hyperlink"/>
                <w:noProof/>
              </w:rPr>
              <w:t>Biden Solves – NRA</w:t>
            </w:r>
            <w:r>
              <w:rPr>
                <w:noProof/>
                <w:webHidden/>
              </w:rPr>
              <w:tab/>
            </w:r>
            <w:r>
              <w:rPr>
                <w:noProof/>
                <w:webHidden/>
              </w:rPr>
              <w:fldChar w:fldCharType="begin"/>
            </w:r>
            <w:r>
              <w:rPr>
                <w:noProof/>
                <w:webHidden/>
              </w:rPr>
              <w:instrText xml:space="preserve"> PAGEREF _Toc45868948 \h </w:instrText>
            </w:r>
            <w:r>
              <w:rPr>
                <w:noProof/>
                <w:webHidden/>
              </w:rPr>
            </w:r>
            <w:r>
              <w:rPr>
                <w:noProof/>
                <w:webHidden/>
              </w:rPr>
              <w:fldChar w:fldCharType="separate"/>
            </w:r>
            <w:r>
              <w:rPr>
                <w:noProof/>
                <w:webHidden/>
              </w:rPr>
              <w:t>1</w:t>
            </w:r>
            <w:r>
              <w:rPr>
                <w:noProof/>
                <w:webHidden/>
              </w:rPr>
              <w:fldChar w:fldCharType="end"/>
            </w:r>
          </w:hyperlink>
        </w:p>
        <w:p w14:paraId="07928F14" w14:textId="69E57DA3" w:rsidR="007A3D7E" w:rsidRDefault="007A3D7E">
          <w:pPr>
            <w:pStyle w:val="TOC3"/>
            <w:tabs>
              <w:tab w:val="right" w:leader="dot" w:pos="9350"/>
            </w:tabs>
            <w:rPr>
              <w:rFonts w:asciiTheme="minorHAnsi" w:eastAsiaTheme="minorEastAsia" w:hAnsiTheme="minorHAnsi" w:cstheme="minorBidi"/>
              <w:noProof/>
            </w:rPr>
          </w:pPr>
          <w:hyperlink w:anchor="_Toc45868949" w:history="1">
            <w:r w:rsidRPr="0074375C">
              <w:rPr>
                <w:rStyle w:val="Hyperlink"/>
                <w:noProof/>
              </w:rPr>
              <w:t>Biden Solves – “Build Back Better” Plan</w:t>
            </w:r>
            <w:r>
              <w:rPr>
                <w:noProof/>
                <w:webHidden/>
              </w:rPr>
              <w:tab/>
            </w:r>
            <w:r>
              <w:rPr>
                <w:noProof/>
                <w:webHidden/>
              </w:rPr>
              <w:fldChar w:fldCharType="begin"/>
            </w:r>
            <w:r>
              <w:rPr>
                <w:noProof/>
                <w:webHidden/>
              </w:rPr>
              <w:instrText xml:space="preserve"> PAGEREF _Toc45868949 \h </w:instrText>
            </w:r>
            <w:r>
              <w:rPr>
                <w:noProof/>
                <w:webHidden/>
              </w:rPr>
            </w:r>
            <w:r>
              <w:rPr>
                <w:noProof/>
                <w:webHidden/>
              </w:rPr>
              <w:fldChar w:fldCharType="separate"/>
            </w:r>
            <w:r>
              <w:rPr>
                <w:noProof/>
                <w:webHidden/>
              </w:rPr>
              <w:t>1</w:t>
            </w:r>
            <w:r>
              <w:rPr>
                <w:noProof/>
                <w:webHidden/>
              </w:rPr>
              <w:fldChar w:fldCharType="end"/>
            </w:r>
          </w:hyperlink>
        </w:p>
        <w:p w14:paraId="1C87AFC9" w14:textId="44B56811" w:rsidR="007A3D7E" w:rsidRDefault="007A3D7E">
          <w:pPr>
            <w:pStyle w:val="TOC2"/>
            <w:tabs>
              <w:tab w:val="right" w:leader="dot" w:pos="9350"/>
            </w:tabs>
            <w:rPr>
              <w:rFonts w:asciiTheme="minorHAnsi" w:eastAsiaTheme="minorEastAsia" w:hAnsiTheme="minorHAnsi" w:cstheme="minorBidi"/>
              <w:noProof/>
            </w:rPr>
          </w:pPr>
          <w:hyperlink w:anchor="_Toc45868950" w:history="1">
            <w:r w:rsidRPr="0074375C">
              <w:rPr>
                <w:rStyle w:val="Hyperlink"/>
                <w:noProof/>
              </w:rPr>
              <w:t>Impact – Biden Good – Climate</w:t>
            </w:r>
            <w:r>
              <w:rPr>
                <w:noProof/>
                <w:webHidden/>
              </w:rPr>
              <w:tab/>
            </w:r>
            <w:r>
              <w:rPr>
                <w:noProof/>
                <w:webHidden/>
              </w:rPr>
              <w:fldChar w:fldCharType="begin"/>
            </w:r>
            <w:r>
              <w:rPr>
                <w:noProof/>
                <w:webHidden/>
              </w:rPr>
              <w:instrText xml:space="preserve"> PAGEREF _Toc45868950 \h </w:instrText>
            </w:r>
            <w:r>
              <w:rPr>
                <w:noProof/>
                <w:webHidden/>
              </w:rPr>
            </w:r>
            <w:r>
              <w:rPr>
                <w:noProof/>
                <w:webHidden/>
              </w:rPr>
              <w:fldChar w:fldCharType="separate"/>
            </w:r>
            <w:r>
              <w:rPr>
                <w:noProof/>
                <w:webHidden/>
              </w:rPr>
              <w:t>1</w:t>
            </w:r>
            <w:r>
              <w:rPr>
                <w:noProof/>
                <w:webHidden/>
              </w:rPr>
              <w:fldChar w:fldCharType="end"/>
            </w:r>
          </w:hyperlink>
        </w:p>
        <w:p w14:paraId="1C6F6A5E" w14:textId="52CCF245" w:rsidR="007A3D7E" w:rsidRDefault="007A3D7E">
          <w:pPr>
            <w:pStyle w:val="TOC3"/>
            <w:tabs>
              <w:tab w:val="right" w:leader="dot" w:pos="9350"/>
            </w:tabs>
            <w:rPr>
              <w:rFonts w:asciiTheme="minorHAnsi" w:eastAsiaTheme="minorEastAsia" w:hAnsiTheme="minorHAnsi" w:cstheme="minorBidi"/>
              <w:noProof/>
            </w:rPr>
          </w:pPr>
          <w:hyperlink w:anchor="_Toc45868951" w:history="1">
            <w:r w:rsidRPr="0074375C">
              <w:rPr>
                <w:rStyle w:val="Hyperlink"/>
                <w:noProof/>
              </w:rPr>
              <w:t>Biden Solves – Climate</w:t>
            </w:r>
            <w:r>
              <w:rPr>
                <w:noProof/>
                <w:webHidden/>
              </w:rPr>
              <w:tab/>
            </w:r>
            <w:r>
              <w:rPr>
                <w:noProof/>
                <w:webHidden/>
              </w:rPr>
              <w:fldChar w:fldCharType="begin"/>
            </w:r>
            <w:r>
              <w:rPr>
                <w:noProof/>
                <w:webHidden/>
              </w:rPr>
              <w:instrText xml:space="preserve"> PAGEREF _Toc45868951 \h </w:instrText>
            </w:r>
            <w:r>
              <w:rPr>
                <w:noProof/>
                <w:webHidden/>
              </w:rPr>
            </w:r>
            <w:r>
              <w:rPr>
                <w:noProof/>
                <w:webHidden/>
              </w:rPr>
              <w:fldChar w:fldCharType="separate"/>
            </w:r>
            <w:r>
              <w:rPr>
                <w:noProof/>
                <w:webHidden/>
              </w:rPr>
              <w:t>1</w:t>
            </w:r>
            <w:r>
              <w:rPr>
                <w:noProof/>
                <w:webHidden/>
              </w:rPr>
              <w:fldChar w:fldCharType="end"/>
            </w:r>
          </w:hyperlink>
        </w:p>
        <w:p w14:paraId="79506266" w14:textId="79315492" w:rsidR="007A3D7E" w:rsidRDefault="007A3D7E">
          <w:pPr>
            <w:pStyle w:val="TOC1"/>
            <w:tabs>
              <w:tab w:val="right" w:leader="dot" w:pos="9350"/>
            </w:tabs>
            <w:rPr>
              <w:rFonts w:asciiTheme="minorHAnsi" w:eastAsiaTheme="minorEastAsia" w:hAnsiTheme="minorHAnsi" w:cstheme="minorBidi"/>
              <w:noProof/>
            </w:rPr>
          </w:pPr>
          <w:hyperlink w:anchor="_Toc45868952" w:history="1">
            <w:r w:rsidRPr="0074375C">
              <w:rPr>
                <w:rStyle w:val="Hyperlink"/>
                <w:noProof/>
              </w:rPr>
              <w:t>Trump Win Bad Election DA – Aff Answers</w:t>
            </w:r>
            <w:r>
              <w:rPr>
                <w:noProof/>
                <w:webHidden/>
              </w:rPr>
              <w:tab/>
            </w:r>
            <w:r>
              <w:rPr>
                <w:noProof/>
                <w:webHidden/>
              </w:rPr>
              <w:fldChar w:fldCharType="begin"/>
            </w:r>
            <w:r>
              <w:rPr>
                <w:noProof/>
                <w:webHidden/>
              </w:rPr>
              <w:instrText xml:space="preserve"> PAGEREF _Toc45868952 \h </w:instrText>
            </w:r>
            <w:r>
              <w:rPr>
                <w:noProof/>
                <w:webHidden/>
              </w:rPr>
            </w:r>
            <w:r>
              <w:rPr>
                <w:noProof/>
                <w:webHidden/>
              </w:rPr>
              <w:fldChar w:fldCharType="separate"/>
            </w:r>
            <w:r>
              <w:rPr>
                <w:noProof/>
                <w:webHidden/>
              </w:rPr>
              <w:t>1</w:t>
            </w:r>
            <w:r>
              <w:rPr>
                <w:noProof/>
                <w:webHidden/>
              </w:rPr>
              <w:fldChar w:fldCharType="end"/>
            </w:r>
          </w:hyperlink>
        </w:p>
        <w:p w14:paraId="1BDBE37C" w14:textId="60CADF22" w:rsidR="007A3D7E" w:rsidRDefault="007A3D7E">
          <w:pPr>
            <w:pStyle w:val="TOC2"/>
            <w:tabs>
              <w:tab w:val="right" w:leader="dot" w:pos="9350"/>
            </w:tabs>
            <w:rPr>
              <w:rFonts w:asciiTheme="minorHAnsi" w:eastAsiaTheme="minorEastAsia" w:hAnsiTheme="minorHAnsi" w:cstheme="minorBidi"/>
              <w:noProof/>
            </w:rPr>
          </w:pPr>
          <w:hyperlink w:anchor="_Toc45868953" w:history="1">
            <w:r w:rsidRPr="0074375C">
              <w:rPr>
                <w:rStyle w:val="Hyperlink"/>
                <w:noProof/>
              </w:rPr>
              <w:t>Uniqueness Answers</w:t>
            </w:r>
            <w:r>
              <w:rPr>
                <w:noProof/>
                <w:webHidden/>
              </w:rPr>
              <w:tab/>
            </w:r>
            <w:r>
              <w:rPr>
                <w:noProof/>
                <w:webHidden/>
              </w:rPr>
              <w:fldChar w:fldCharType="begin"/>
            </w:r>
            <w:r>
              <w:rPr>
                <w:noProof/>
                <w:webHidden/>
              </w:rPr>
              <w:instrText xml:space="preserve"> PAGEREF _Toc45868953 \h </w:instrText>
            </w:r>
            <w:r>
              <w:rPr>
                <w:noProof/>
                <w:webHidden/>
              </w:rPr>
            </w:r>
            <w:r>
              <w:rPr>
                <w:noProof/>
                <w:webHidden/>
              </w:rPr>
              <w:fldChar w:fldCharType="separate"/>
            </w:r>
            <w:r>
              <w:rPr>
                <w:noProof/>
                <w:webHidden/>
              </w:rPr>
              <w:t>1</w:t>
            </w:r>
            <w:r>
              <w:rPr>
                <w:noProof/>
                <w:webHidden/>
              </w:rPr>
              <w:fldChar w:fldCharType="end"/>
            </w:r>
          </w:hyperlink>
        </w:p>
        <w:p w14:paraId="5DB2CC69" w14:textId="77D0FED7" w:rsidR="007A3D7E" w:rsidRDefault="007A3D7E">
          <w:pPr>
            <w:pStyle w:val="TOC3"/>
            <w:tabs>
              <w:tab w:val="right" w:leader="dot" w:pos="9350"/>
            </w:tabs>
            <w:rPr>
              <w:rFonts w:asciiTheme="minorHAnsi" w:eastAsiaTheme="minorEastAsia" w:hAnsiTheme="minorHAnsi" w:cstheme="minorBidi"/>
              <w:noProof/>
            </w:rPr>
          </w:pPr>
          <w:hyperlink w:anchor="_Toc45868954" w:history="1">
            <w:r w:rsidRPr="0074375C">
              <w:rPr>
                <w:rStyle w:val="Hyperlink"/>
                <w:noProof/>
              </w:rPr>
              <w:t>Trump Win Now</w:t>
            </w:r>
            <w:r>
              <w:rPr>
                <w:noProof/>
                <w:webHidden/>
              </w:rPr>
              <w:tab/>
            </w:r>
            <w:r>
              <w:rPr>
                <w:noProof/>
                <w:webHidden/>
              </w:rPr>
              <w:fldChar w:fldCharType="begin"/>
            </w:r>
            <w:r>
              <w:rPr>
                <w:noProof/>
                <w:webHidden/>
              </w:rPr>
              <w:instrText xml:space="preserve"> PAGEREF _Toc45868954 \h </w:instrText>
            </w:r>
            <w:r>
              <w:rPr>
                <w:noProof/>
                <w:webHidden/>
              </w:rPr>
            </w:r>
            <w:r>
              <w:rPr>
                <w:noProof/>
                <w:webHidden/>
              </w:rPr>
              <w:fldChar w:fldCharType="separate"/>
            </w:r>
            <w:r>
              <w:rPr>
                <w:noProof/>
                <w:webHidden/>
              </w:rPr>
              <w:t>1</w:t>
            </w:r>
            <w:r>
              <w:rPr>
                <w:noProof/>
                <w:webHidden/>
              </w:rPr>
              <w:fldChar w:fldCharType="end"/>
            </w:r>
          </w:hyperlink>
        </w:p>
        <w:p w14:paraId="2F58B31C" w14:textId="48B2FE75" w:rsidR="007A3D7E" w:rsidRDefault="007A3D7E">
          <w:pPr>
            <w:pStyle w:val="TOC3"/>
            <w:tabs>
              <w:tab w:val="right" w:leader="dot" w:pos="9350"/>
            </w:tabs>
            <w:rPr>
              <w:rFonts w:asciiTheme="minorHAnsi" w:eastAsiaTheme="minorEastAsia" w:hAnsiTheme="minorHAnsi" w:cstheme="minorBidi"/>
              <w:noProof/>
            </w:rPr>
          </w:pPr>
          <w:hyperlink w:anchor="_Toc45868955" w:history="1">
            <w:r w:rsidRPr="0074375C">
              <w:rPr>
                <w:rStyle w:val="Hyperlink"/>
                <w:noProof/>
              </w:rPr>
              <w:t>AT – Trump Loses</w:t>
            </w:r>
            <w:r>
              <w:rPr>
                <w:noProof/>
                <w:webHidden/>
              </w:rPr>
              <w:tab/>
            </w:r>
            <w:r>
              <w:rPr>
                <w:noProof/>
                <w:webHidden/>
              </w:rPr>
              <w:fldChar w:fldCharType="begin"/>
            </w:r>
            <w:r>
              <w:rPr>
                <w:noProof/>
                <w:webHidden/>
              </w:rPr>
              <w:instrText xml:space="preserve"> PAGEREF _Toc45868955 \h </w:instrText>
            </w:r>
            <w:r>
              <w:rPr>
                <w:noProof/>
                <w:webHidden/>
              </w:rPr>
            </w:r>
            <w:r>
              <w:rPr>
                <w:noProof/>
                <w:webHidden/>
              </w:rPr>
              <w:fldChar w:fldCharType="separate"/>
            </w:r>
            <w:r>
              <w:rPr>
                <w:noProof/>
                <w:webHidden/>
              </w:rPr>
              <w:t>1</w:t>
            </w:r>
            <w:r>
              <w:rPr>
                <w:noProof/>
                <w:webHidden/>
              </w:rPr>
              <w:fldChar w:fldCharType="end"/>
            </w:r>
          </w:hyperlink>
        </w:p>
        <w:p w14:paraId="78DC0047" w14:textId="2A52DD42" w:rsidR="007A3D7E" w:rsidRDefault="007A3D7E">
          <w:pPr>
            <w:pStyle w:val="TOC3"/>
            <w:tabs>
              <w:tab w:val="right" w:leader="dot" w:pos="9350"/>
            </w:tabs>
            <w:rPr>
              <w:rFonts w:asciiTheme="minorHAnsi" w:eastAsiaTheme="minorEastAsia" w:hAnsiTheme="minorHAnsi" w:cstheme="minorBidi"/>
              <w:noProof/>
            </w:rPr>
          </w:pPr>
          <w:hyperlink w:anchor="_Toc45868956" w:history="1">
            <w:r w:rsidRPr="0074375C">
              <w:rPr>
                <w:rStyle w:val="Hyperlink"/>
                <w:noProof/>
              </w:rPr>
              <w:t>Can’t Predict – Too Soon</w:t>
            </w:r>
            <w:r>
              <w:rPr>
                <w:noProof/>
                <w:webHidden/>
              </w:rPr>
              <w:tab/>
            </w:r>
            <w:r>
              <w:rPr>
                <w:noProof/>
                <w:webHidden/>
              </w:rPr>
              <w:fldChar w:fldCharType="begin"/>
            </w:r>
            <w:r>
              <w:rPr>
                <w:noProof/>
                <w:webHidden/>
              </w:rPr>
              <w:instrText xml:space="preserve"> PAGEREF _Toc45868956 \h </w:instrText>
            </w:r>
            <w:r>
              <w:rPr>
                <w:noProof/>
                <w:webHidden/>
              </w:rPr>
            </w:r>
            <w:r>
              <w:rPr>
                <w:noProof/>
                <w:webHidden/>
              </w:rPr>
              <w:fldChar w:fldCharType="separate"/>
            </w:r>
            <w:r>
              <w:rPr>
                <w:noProof/>
                <w:webHidden/>
              </w:rPr>
              <w:t>1</w:t>
            </w:r>
            <w:r>
              <w:rPr>
                <w:noProof/>
                <w:webHidden/>
              </w:rPr>
              <w:fldChar w:fldCharType="end"/>
            </w:r>
          </w:hyperlink>
        </w:p>
        <w:p w14:paraId="2B038C18" w14:textId="0E5CDDE7" w:rsidR="007A3D7E" w:rsidRDefault="007A3D7E">
          <w:pPr>
            <w:pStyle w:val="TOC3"/>
            <w:tabs>
              <w:tab w:val="right" w:leader="dot" w:pos="9350"/>
            </w:tabs>
            <w:rPr>
              <w:rFonts w:asciiTheme="minorHAnsi" w:eastAsiaTheme="minorEastAsia" w:hAnsiTheme="minorHAnsi" w:cstheme="minorBidi"/>
              <w:noProof/>
            </w:rPr>
          </w:pPr>
          <w:hyperlink w:anchor="_Toc45868957" w:history="1">
            <w:r w:rsidRPr="0074375C">
              <w:rPr>
                <w:rStyle w:val="Hyperlink"/>
                <w:noProof/>
              </w:rPr>
              <w:t>Polls Flawed</w:t>
            </w:r>
            <w:r>
              <w:rPr>
                <w:noProof/>
                <w:webHidden/>
              </w:rPr>
              <w:tab/>
            </w:r>
            <w:r>
              <w:rPr>
                <w:noProof/>
                <w:webHidden/>
              </w:rPr>
              <w:fldChar w:fldCharType="begin"/>
            </w:r>
            <w:r>
              <w:rPr>
                <w:noProof/>
                <w:webHidden/>
              </w:rPr>
              <w:instrText xml:space="preserve"> PAGEREF _Toc45868957 \h </w:instrText>
            </w:r>
            <w:r>
              <w:rPr>
                <w:noProof/>
                <w:webHidden/>
              </w:rPr>
            </w:r>
            <w:r>
              <w:rPr>
                <w:noProof/>
                <w:webHidden/>
              </w:rPr>
              <w:fldChar w:fldCharType="separate"/>
            </w:r>
            <w:r>
              <w:rPr>
                <w:noProof/>
                <w:webHidden/>
              </w:rPr>
              <w:t>1</w:t>
            </w:r>
            <w:r>
              <w:rPr>
                <w:noProof/>
                <w:webHidden/>
              </w:rPr>
              <w:fldChar w:fldCharType="end"/>
            </w:r>
          </w:hyperlink>
        </w:p>
        <w:p w14:paraId="42224890" w14:textId="041E2B07" w:rsidR="007A3D7E" w:rsidRDefault="007A3D7E">
          <w:pPr>
            <w:pStyle w:val="TOC3"/>
            <w:tabs>
              <w:tab w:val="right" w:leader="dot" w:pos="9350"/>
            </w:tabs>
            <w:rPr>
              <w:rFonts w:asciiTheme="minorHAnsi" w:eastAsiaTheme="minorEastAsia" w:hAnsiTheme="minorHAnsi" w:cstheme="minorBidi"/>
              <w:noProof/>
            </w:rPr>
          </w:pPr>
          <w:hyperlink w:anchor="_Toc45868958" w:history="1">
            <w:r w:rsidRPr="0074375C">
              <w:rPr>
                <w:rStyle w:val="Hyperlink"/>
                <w:noProof/>
              </w:rPr>
              <w:t>Trump Loss Inevitable</w:t>
            </w:r>
            <w:r>
              <w:rPr>
                <w:noProof/>
                <w:webHidden/>
              </w:rPr>
              <w:tab/>
            </w:r>
            <w:r>
              <w:rPr>
                <w:noProof/>
                <w:webHidden/>
              </w:rPr>
              <w:fldChar w:fldCharType="begin"/>
            </w:r>
            <w:r>
              <w:rPr>
                <w:noProof/>
                <w:webHidden/>
              </w:rPr>
              <w:instrText xml:space="preserve"> PAGEREF _Toc45868958 \h </w:instrText>
            </w:r>
            <w:r>
              <w:rPr>
                <w:noProof/>
                <w:webHidden/>
              </w:rPr>
            </w:r>
            <w:r>
              <w:rPr>
                <w:noProof/>
                <w:webHidden/>
              </w:rPr>
              <w:fldChar w:fldCharType="separate"/>
            </w:r>
            <w:r>
              <w:rPr>
                <w:noProof/>
                <w:webHidden/>
              </w:rPr>
              <w:t>1</w:t>
            </w:r>
            <w:r>
              <w:rPr>
                <w:noProof/>
                <w:webHidden/>
              </w:rPr>
              <w:fldChar w:fldCharType="end"/>
            </w:r>
          </w:hyperlink>
        </w:p>
        <w:p w14:paraId="38469FF8" w14:textId="69AEB72C" w:rsidR="007A3D7E" w:rsidRDefault="007A3D7E">
          <w:pPr>
            <w:pStyle w:val="TOC3"/>
            <w:tabs>
              <w:tab w:val="right" w:leader="dot" w:pos="9350"/>
            </w:tabs>
            <w:rPr>
              <w:rFonts w:asciiTheme="minorHAnsi" w:eastAsiaTheme="minorEastAsia" w:hAnsiTheme="minorHAnsi" w:cstheme="minorBidi"/>
              <w:noProof/>
            </w:rPr>
          </w:pPr>
          <w:hyperlink w:anchor="_Toc45868959" w:history="1">
            <w:r w:rsidRPr="0074375C">
              <w:rPr>
                <w:rStyle w:val="Hyperlink"/>
                <w:noProof/>
              </w:rPr>
              <w:t>Mail Balloting Favors Democrats</w:t>
            </w:r>
            <w:r>
              <w:rPr>
                <w:noProof/>
                <w:webHidden/>
              </w:rPr>
              <w:tab/>
            </w:r>
            <w:r>
              <w:rPr>
                <w:noProof/>
                <w:webHidden/>
              </w:rPr>
              <w:fldChar w:fldCharType="begin"/>
            </w:r>
            <w:r>
              <w:rPr>
                <w:noProof/>
                <w:webHidden/>
              </w:rPr>
              <w:instrText xml:space="preserve"> PAGEREF _Toc45868959 \h </w:instrText>
            </w:r>
            <w:r>
              <w:rPr>
                <w:noProof/>
                <w:webHidden/>
              </w:rPr>
            </w:r>
            <w:r>
              <w:rPr>
                <w:noProof/>
                <w:webHidden/>
              </w:rPr>
              <w:fldChar w:fldCharType="separate"/>
            </w:r>
            <w:r>
              <w:rPr>
                <w:noProof/>
                <w:webHidden/>
              </w:rPr>
              <w:t>1</w:t>
            </w:r>
            <w:r>
              <w:rPr>
                <w:noProof/>
                <w:webHidden/>
              </w:rPr>
              <w:fldChar w:fldCharType="end"/>
            </w:r>
          </w:hyperlink>
        </w:p>
        <w:p w14:paraId="0873B6E7" w14:textId="2DFC0EF9" w:rsidR="007A3D7E" w:rsidRDefault="007A3D7E">
          <w:pPr>
            <w:pStyle w:val="TOC2"/>
            <w:tabs>
              <w:tab w:val="right" w:leader="dot" w:pos="9350"/>
            </w:tabs>
            <w:rPr>
              <w:rFonts w:asciiTheme="minorHAnsi" w:eastAsiaTheme="minorEastAsia" w:hAnsiTheme="minorHAnsi" w:cstheme="minorBidi"/>
              <w:noProof/>
            </w:rPr>
          </w:pPr>
          <w:hyperlink w:anchor="_Toc45868960" w:history="1">
            <w:r w:rsidRPr="0074375C">
              <w:rPr>
                <w:rStyle w:val="Hyperlink"/>
                <w:noProof/>
              </w:rPr>
              <w:t>Link &amp; Internal Link Answers</w:t>
            </w:r>
            <w:r>
              <w:rPr>
                <w:noProof/>
                <w:webHidden/>
              </w:rPr>
              <w:tab/>
            </w:r>
            <w:r>
              <w:rPr>
                <w:noProof/>
                <w:webHidden/>
              </w:rPr>
              <w:fldChar w:fldCharType="begin"/>
            </w:r>
            <w:r>
              <w:rPr>
                <w:noProof/>
                <w:webHidden/>
              </w:rPr>
              <w:instrText xml:space="preserve"> PAGEREF _Toc45868960 \h </w:instrText>
            </w:r>
            <w:r>
              <w:rPr>
                <w:noProof/>
                <w:webHidden/>
              </w:rPr>
            </w:r>
            <w:r>
              <w:rPr>
                <w:noProof/>
                <w:webHidden/>
              </w:rPr>
              <w:fldChar w:fldCharType="separate"/>
            </w:r>
            <w:r>
              <w:rPr>
                <w:noProof/>
                <w:webHidden/>
              </w:rPr>
              <w:t>1</w:t>
            </w:r>
            <w:r>
              <w:rPr>
                <w:noProof/>
                <w:webHidden/>
              </w:rPr>
              <w:fldChar w:fldCharType="end"/>
            </w:r>
          </w:hyperlink>
        </w:p>
        <w:p w14:paraId="5A3C6C2C" w14:textId="0BE6D668" w:rsidR="007A3D7E" w:rsidRDefault="007A3D7E">
          <w:pPr>
            <w:pStyle w:val="TOC3"/>
            <w:tabs>
              <w:tab w:val="right" w:leader="dot" w:pos="9350"/>
            </w:tabs>
            <w:rPr>
              <w:rFonts w:asciiTheme="minorHAnsi" w:eastAsiaTheme="minorEastAsia" w:hAnsiTheme="minorHAnsi" w:cstheme="minorBidi"/>
              <w:noProof/>
            </w:rPr>
          </w:pPr>
          <w:hyperlink w:anchor="_Toc45868961" w:history="1">
            <w:r w:rsidRPr="0074375C">
              <w:rPr>
                <w:rStyle w:val="Hyperlink"/>
                <w:noProof/>
              </w:rPr>
              <w:t>No Link – Trump Won’t Lead on Criminal Justice Reform</w:t>
            </w:r>
            <w:r>
              <w:rPr>
                <w:noProof/>
                <w:webHidden/>
              </w:rPr>
              <w:tab/>
            </w:r>
            <w:r>
              <w:rPr>
                <w:noProof/>
                <w:webHidden/>
              </w:rPr>
              <w:fldChar w:fldCharType="begin"/>
            </w:r>
            <w:r>
              <w:rPr>
                <w:noProof/>
                <w:webHidden/>
              </w:rPr>
              <w:instrText xml:space="preserve"> PAGEREF _Toc45868961 \h </w:instrText>
            </w:r>
            <w:r>
              <w:rPr>
                <w:noProof/>
                <w:webHidden/>
              </w:rPr>
            </w:r>
            <w:r>
              <w:rPr>
                <w:noProof/>
                <w:webHidden/>
              </w:rPr>
              <w:fldChar w:fldCharType="separate"/>
            </w:r>
            <w:r>
              <w:rPr>
                <w:noProof/>
                <w:webHidden/>
              </w:rPr>
              <w:t>1</w:t>
            </w:r>
            <w:r>
              <w:rPr>
                <w:noProof/>
                <w:webHidden/>
              </w:rPr>
              <w:fldChar w:fldCharType="end"/>
            </w:r>
          </w:hyperlink>
        </w:p>
        <w:p w14:paraId="5B0EACEC" w14:textId="0D4F4F72" w:rsidR="007A3D7E" w:rsidRDefault="007A3D7E">
          <w:pPr>
            <w:pStyle w:val="TOC3"/>
            <w:tabs>
              <w:tab w:val="right" w:leader="dot" w:pos="9350"/>
            </w:tabs>
            <w:rPr>
              <w:rFonts w:asciiTheme="minorHAnsi" w:eastAsiaTheme="minorEastAsia" w:hAnsiTheme="minorHAnsi" w:cstheme="minorBidi"/>
              <w:noProof/>
            </w:rPr>
          </w:pPr>
          <w:hyperlink w:anchor="_Toc45868962" w:history="1">
            <w:r w:rsidRPr="0074375C">
              <w:rPr>
                <w:rStyle w:val="Hyperlink"/>
                <w:noProof/>
              </w:rPr>
              <w:t>No Link – Trump Can’t Exploit CJR</w:t>
            </w:r>
            <w:r>
              <w:rPr>
                <w:noProof/>
                <w:webHidden/>
              </w:rPr>
              <w:tab/>
            </w:r>
            <w:r>
              <w:rPr>
                <w:noProof/>
                <w:webHidden/>
              </w:rPr>
              <w:fldChar w:fldCharType="begin"/>
            </w:r>
            <w:r>
              <w:rPr>
                <w:noProof/>
                <w:webHidden/>
              </w:rPr>
              <w:instrText xml:space="preserve"> PAGEREF _Toc45868962 \h </w:instrText>
            </w:r>
            <w:r>
              <w:rPr>
                <w:noProof/>
                <w:webHidden/>
              </w:rPr>
            </w:r>
            <w:r>
              <w:rPr>
                <w:noProof/>
                <w:webHidden/>
              </w:rPr>
              <w:fldChar w:fldCharType="separate"/>
            </w:r>
            <w:r>
              <w:rPr>
                <w:noProof/>
                <w:webHidden/>
              </w:rPr>
              <w:t>1</w:t>
            </w:r>
            <w:r>
              <w:rPr>
                <w:noProof/>
                <w:webHidden/>
              </w:rPr>
              <w:fldChar w:fldCharType="end"/>
            </w:r>
          </w:hyperlink>
        </w:p>
        <w:p w14:paraId="5D0CCAE0" w14:textId="21CF5FE5" w:rsidR="007A3D7E" w:rsidRDefault="007A3D7E">
          <w:pPr>
            <w:pStyle w:val="TOC3"/>
            <w:tabs>
              <w:tab w:val="right" w:leader="dot" w:pos="9350"/>
            </w:tabs>
            <w:rPr>
              <w:rFonts w:asciiTheme="minorHAnsi" w:eastAsiaTheme="minorEastAsia" w:hAnsiTheme="minorHAnsi" w:cstheme="minorBidi"/>
              <w:noProof/>
            </w:rPr>
          </w:pPr>
          <w:hyperlink w:anchor="_Toc45868963" w:history="1">
            <w:r w:rsidRPr="0074375C">
              <w:rPr>
                <w:rStyle w:val="Hyperlink"/>
                <w:noProof/>
              </w:rPr>
              <w:t>No Link – Trump Can’t Gain From Plan – Flip-flops</w:t>
            </w:r>
            <w:r>
              <w:rPr>
                <w:noProof/>
                <w:webHidden/>
              </w:rPr>
              <w:tab/>
            </w:r>
            <w:r>
              <w:rPr>
                <w:noProof/>
                <w:webHidden/>
              </w:rPr>
              <w:fldChar w:fldCharType="begin"/>
            </w:r>
            <w:r>
              <w:rPr>
                <w:noProof/>
                <w:webHidden/>
              </w:rPr>
              <w:instrText xml:space="preserve"> PAGEREF _Toc45868963 \h </w:instrText>
            </w:r>
            <w:r>
              <w:rPr>
                <w:noProof/>
                <w:webHidden/>
              </w:rPr>
            </w:r>
            <w:r>
              <w:rPr>
                <w:noProof/>
                <w:webHidden/>
              </w:rPr>
              <w:fldChar w:fldCharType="separate"/>
            </w:r>
            <w:r>
              <w:rPr>
                <w:noProof/>
                <w:webHidden/>
              </w:rPr>
              <w:t>1</w:t>
            </w:r>
            <w:r>
              <w:rPr>
                <w:noProof/>
                <w:webHidden/>
              </w:rPr>
              <w:fldChar w:fldCharType="end"/>
            </w:r>
          </w:hyperlink>
        </w:p>
        <w:p w14:paraId="4ECFD7DA" w14:textId="4F3EEC4E" w:rsidR="007A3D7E" w:rsidRDefault="007A3D7E">
          <w:pPr>
            <w:pStyle w:val="TOC3"/>
            <w:tabs>
              <w:tab w:val="right" w:leader="dot" w:pos="9350"/>
            </w:tabs>
            <w:rPr>
              <w:rFonts w:asciiTheme="minorHAnsi" w:eastAsiaTheme="minorEastAsia" w:hAnsiTheme="minorHAnsi" w:cstheme="minorBidi"/>
              <w:noProof/>
            </w:rPr>
          </w:pPr>
          <w:hyperlink w:anchor="_Toc45868964" w:history="1">
            <w:r w:rsidRPr="0074375C">
              <w:rPr>
                <w:rStyle w:val="Hyperlink"/>
                <w:noProof/>
              </w:rPr>
              <w:t>No Link – Trump Can’t Gain from Forensic Science Reform</w:t>
            </w:r>
            <w:r>
              <w:rPr>
                <w:noProof/>
                <w:webHidden/>
              </w:rPr>
              <w:tab/>
            </w:r>
            <w:r>
              <w:rPr>
                <w:noProof/>
                <w:webHidden/>
              </w:rPr>
              <w:fldChar w:fldCharType="begin"/>
            </w:r>
            <w:r>
              <w:rPr>
                <w:noProof/>
                <w:webHidden/>
              </w:rPr>
              <w:instrText xml:space="preserve"> PAGEREF _Toc45868964 \h </w:instrText>
            </w:r>
            <w:r>
              <w:rPr>
                <w:noProof/>
                <w:webHidden/>
              </w:rPr>
            </w:r>
            <w:r>
              <w:rPr>
                <w:noProof/>
                <w:webHidden/>
              </w:rPr>
              <w:fldChar w:fldCharType="separate"/>
            </w:r>
            <w:r>
              <w:rPr>
                <w:noProof/>
                <w:webHidden/>
              </w:rPr>
              <w:t>1</w:t>
            </w:r>
            <w:r>
              <w:rPr>
                <w:noProof/>
                <w:webHidden/>
              </w:rPr>
              <w:fldChar w:fldCharType="end"/>
            </w:r>
          </w:hyperlink>
        </w:p>
        <w:p w14:paraId="1698B64A" w14:textId="66CC7784" w:rsidR="007A3D7E" w:rsidRDefault="007A3D7E">
          <w:pPr>
            <w:pStyle w:val="TOC3"/>
            <w:tabs>
              <w:tab w:val="right" w:leader="dot" w:pos="9350"/>
            </w:tabs>
            <w:rPr>
              <w:rFonts w:asciiTheme="minorHAnsi" w:eastAsiaTheme="minorEastAsia" w:hAnsiTheme="minorHAnsi" w:cstheme="minorBidi"/>
              <w:noProof/>
            </w:rPr>
          </w:pPr>
          <w:hyperlink w:anchor="_Toc45868965" w:history="1">
            <w:r w:rsidRPr="0074375C">
              <w:rPr>
                <w:rStyle w:val="Hyperlink"/>
                <w:noProof/>
              </w:rPr>
              <w:t>Biden Turn – Credit for CJR</w:t>
            </w:r>
            <w:r>
              <w:rPr>
                <w:noProof/>
                <w:webHidden/>
              </w:rPr>
              <w:tab/>
            </w:r>
            <w:r>
              <w:rPr>
                <w:noProof/>
                <w:webHidden/>
              </w:rPr>
              <w:fldChar w:fldCharType="begin"/>
            </w:r>
            <w:r>
              <w:rPr>
                <w:noProof/>
                <w:webHidden/>
              </w:rPr>
              <w:instrText xml:space="preserve"> PAGEREF _Toc45868965 \h </w:instrText>
            </w:r>
            <w:r>
              <w:rPr>
                <w:noProof/>
                <w:webHidden/>
              </w:rPr>
            </w:r>
            <w:r>
              <w:rPr>
                <w:noProof/>
                <w:webHidden/>
              </w:rPr>
              <w:fldChar w:fldCharType="separate"/>
            </w:r>
            <w:r>
              <w:rPr>
                <w:noProof/>
                <w:webHidden/>
              </w:rPr>
              <w:t>1</w:t>
            </w:r>
            <w:r>
              <w:rPr>
                <w:noProof/>
                <w:webHidden/>
              </w:rPr>
              <w:fldChar w:fldCharType="end"/>
            </w:r>
          </w:hyperlink>
        </w:p>
        <w:p w14:paraId="7B960487" w14:textId="49B0E033" w:rsidR="007A3D7E" w:rsidRDefault="007A3D7E">
          <w:pPr>
            <w:pStyle w:val="TOC3"/>
            <w:tabs>
              <w:tab w:val="right" w:leader="dot" w:pos="9350"/>
            </w:tabs>
            <w:rPr>
              <w:rFonts w:asciiTheme="minorHAnsi" w:eastAsiaTheme="minorEastAsia" w:hAnsiTheme="minorHAnsi" w:cstheme="minorBidi"/>
              <w:noProof/>
            </w:rPr>
          </w:pPr>
          <w:hyperlink w:anchor="_Toc45868966" w:history="1">
            <w:r w:rsidRPr="0074375C">
              <w:rPr>
                <w:rStyle w:val="Hyperlink"/>
                <w:noProof/>
              </w:rPr>
              <w:t>Uniqueness Overwhelms the Link</w:t>
            </w:r>
            <w:r>
              <w:rPr>
                <w:noProof/>
                <w:webHidden/>
              </w:rPr>
              <w:tab/>
            </w:r>
            <w:r>
              <w:rPr>
                <w:noProof/>
                <w:webHidden/>
              </w:rPr>
              <w:fldChar w:fldCharType="begin"/>
            </w:r>
            <w:r>
              <w:rPr>
                <w:noProof/>
                <w:webHidden/>
              </w:rPr>
              <w:instrText xml:space="preserve"> PAGEREF _Toc45868966 \h </w:instrText>
            </w:r>
            <w:r>
              <w:rPr>
                <w:noProof/>
                <w:webHidden/>
              </w:rPr>
            </w:r>
            <w:r>
              <w:rPr>
                <w:noProof/>
                <w:webHidden/>
              </w:rPr>
              <w:fldChar w:fldCharType="separate"/>
            </w:r>
            <w:r>
              <w:rPr>
                <w:noProof/>
                <w:webHidden/>
              </w:rPr>
              <w:t>1</w:t>
            </w:r>
            <w:r>
              <w:rPr>
                <w:noProof/>
                <w:webHidden/>
              </w:rPr>
              <w:fldChar w:fldCharType="end"/>
            </w:r>
          </w:hyperlink>
        </w:p>
        <w:p w14:paraId="4538B278" w14:textId="7690CBD8" w:rsidR="007A3D7E" w:rsidRDefault="007A3D7E">
          <w:pPr>
            <w:pStyle w:val="TOC3"/>
            <w:tabs>
              <w:tab w:val="right" w:leader="dot" w:pos="9350"/>
            </w:tabs>
            <w:rPr>
              <w:rFonts w:asciiTheme="minorHAnsi" w:eastAsiaTheme="minorEastAsia" w:hAnsiTheme="minorHAnsi" w:cstheme="minorBidi"/>
              <w:noProof/>
            </w:rPr>
          </w:pPr>
          <w:hyperlink w:anchor="_Toc45868967" w:history="1">
            <w:r w:rsidRPr="0074375C">
              <w:rPr>
                <w:rStyle w:val="Hyperlink"/>
                <w:noProof/>
              </w:rPr>
              <w:t>AT – Court Links</w:t>
            </w:r>
            <w:r>
              <w:rPr>
                <w:noProof/>
                <w:webHidden/>
              </w:rPr>
              <w:tab/>
            </w:r>
            <w:r>
              <w:rPr>
                <w:noProof/>
                <w:webHidden/>
              </w:rPr>
              <w:fldChar w:fldCharType="begin"/>
            </w:r>
            <w:r>
              <w:rPr>
                <w:noProof/>
                <w:webHidden/>
              </w:rPr>
              <w:instrText xml:space="preserve"> PAGEREF _Toc45868967 \h </w:instrText>
            </w:r>
            <w:r>
              <w:rPr>
                <w:noProof/>
                <w:webHidden/>
              </w:rPr>
            </w:r>
            <w:r>
              <w:rPr>
                <w:noProof/>
                <w:webHidden/>
              </w:rPr>
              <w:fldChar w:fldCharType="separate"/>
            </w:r>
            <w:r>
              <w:rPr>
                <w:noProof/>
                <w:webHidden/>
              </w:rPr>
              <w:t>1</w:t>
            </w:r>
            <w:r>
              <w:rPr>
                <w:noProof/>
                <w:webHidden/>
              </w:rPr>
              <w:fldChar w:fldCharType="end"/>
            </w:r>
          </w:hyperlink>
        </w:p>
        <w:p w14:paraId="2B237026" w14:textId="38781BC9" w:rsidR="007A3D7E" w:rsidRDefault="007A3D7E">
          <w:pPr>
            <w:pStyle w:val="TOC3"/>
            <w:tabs>
              <w:tab w:val="right" w:leader="dot" w:pos="9350"/>
            </w:tabs>
            <w:rPr>
              <w:rFonts w:asciiTheme="minorHAnsi" w:eastAsiaTheme="minorEastAsia" w:hAnsiTheme="minorHAnsi" w:cstheme="minorBidi"/>
              <w:noProof/>
            </w:rPr>
          </w:pPr>
          <w:hyperlink w:anchor="_Toc45868968" w:history="1">
            <w:r w:rsidRPr="0074375C">
              <w:rPr>
                <w:rStyle w:val="Hyperlink"/>
                <w:noProof/>
              </w:rPr>
              <w:t>AT – Black Women Vote for Trump</w:t>
            </w:r>
            <w:r>
              <w:rPr>
                <w:noProof/>
                <w:webHidden/>
              </w:rPr>
              <w:tab/>
            </w:r>
            <w:r>
              <w:rPr>
                <w:noProof/>
                <w:webHidden/>
              </w:rPr>
              <w:fldChar w:fldCharType="begin"/>
            </w:r>
            <w:r>
              <w:rPr>
                <w:noProof/>
                <w:webHidden/>
              </w:rPr>
              <w:instrText xml:space="preserve"> PAGEREF _Toc45868968 \h </w:instrText>
            </w:r>
            <w:r>
              <w:rPr>
                <w:noProof/>
                <w:webHidden/>
              </w:rPr>
            </w:r>
            <w:r>
              <w:rPr>
                <w:noProof/>
                <w:webHidden/>
              </w:rPr>
              <w:fldChar w:fldCharType="separate"/>
            </w:r>
            <w:r>
              <w:rPr>
                <w:noProof/>
                <w:webHidden/>
              </w:rPr>
              <w:t>1</w:t>
            </w:r>
            <w:r>
              <w:rPr>
                <w:noProof/>
                <w:webHidden/>
              </w:rPr>
              <w:fldChar w:fldCharType="end"/>
            </w:r>
          </w:hyperlink>
        </w:p>
        <w:p w14:paraId="09923162" w14:textId="28E1966C" w:rsidR="007A3D7E" w:rsidRDefault="007A3D7E">
          <w:pPr>
            <w:pStyle w:val="TOC3"/>
            <w:tabs>
              <w:tab w:val="right" w:leader="dot" w:pos="9350"/>
            </w:tabs>
            <w:rPr>
              <w:rFonts w:asciiTheme="minorHAnsi" w:eastAsiaTheme="minorEastAsia" w:hAnsiTheme="minorHAnsi" w:cstheme="minorBidi"/>
              <w:noProof/>
            </w:rPr>
          </w:pPr>
          <w:hyperlink w:anchor="_Toc45868969" w:history="1">
            <w:r w:rsidRPr="0074375C">
              <w:rPr>
                <w:rStyle w:val="Hyperlink"/>
                <w:noProof/>
              </w:rPr>
              <w:t>AT – Turnout Internal Links</w:t>
            </w:r>
            <w:r>
              <w:rPr>
                <w:noProof/>
                <w:webHidden/>
              </w:rPr>
              <w:tab/>
            </w:r>
            <w:r>
              <w:rPr>
                <w:noProof/>
                <w:webHidden/>
              </w:rPr>
              <w:fldChar w:fldCharType="begin"/>
            </w:r>
            <w:r>
              <w:rPr>
                <w:noProof/>
                <w:webHidden/>
              </w:rPr>
              <w:instrText xml:space="preserve"> PAGEREF _Toc45868969 \h </w:instrText>
            </w:r>
            <w:r>
              <w:rPr>
                <w:noProof/>
                <w:webHidden/>
              </w:rPr>
            </w:r>
            <w:r>
              <w:rPr>
                <w:noProof/>
                <w:webHidden/>
              </w:rPr>
              <w:fldChar w:fldCharType="separate"/>
            </w:r>
            <w:r>
              <w:rPr>
                <w:noProof/>
                <w:webHidden/>
              </w:rPr>
              <w:t>1</w:t>
            </w:r>
            <w:r>
              <w:rPr>
                <w:noProof/>
                <w:webHidden/>
              </w:rPr>
              <w:fldChar w:fldCharType="end"/>
            </w:r>
          </w:hyperlink>
        </w:p>
        <w:p w14:paraId="487D2C55" w14:textId="2472EF73" w:rsidR="007A3D7E" w:rsidRDefault="007A3D7E">
          <w:pPr>
            <w:pStyle w:val="TOC2"/>
            <w:tabs>
              <w:tab w:val="right" w:leader="dot" w:pos="9350"/>
            </w:tabs>
            <w:rPr>
              <w:rFonts w:asciiTheme="minorHAnsi" w:eastAsiaTheme="minorEastAsia" w:hAnsiTheme="minorHAnsi" w:cstheme="minorBidi"/>
              <w:noProof/>
            </w:rPr>
          </w:pPr>
          <w:hyperlink w:anchor="_Toc45868970" w:history="1">
            <w:r w:rsidRPr="0074375C">
              <w:rPr>
                <w:rStyle w:val="Hyperlink"/>
                <w:noProof/>
              </w:rPr>
              <w:t>Black Swan Link &amp; Internal Link Answers</w:t>
            </w:r>
            <w:r>
              <w:rPr>
                <w:noProof/>
                <w:webHidden/>
              </w:rPr>
              <w:tab/>
            </w:r>
            <w:r>
              <w:rPr>
                <w:noProof/>
                <w:webHidden/>
              </w:rPr>
              <w:fldChar w:fldCharType="begin"/>
            </w:r>
            <w:r>
              <w:rPr>
                <w:noProof/>
                <w:webHidden/>
              </w:rPr>
              <w:instrText xml:space="preserve"> PAGEREF _Toc45868970 \h </w:instrText>
            </w:r>
            <w:r>
              <w:rPr>
                <w:noProof/>
                <w:webHidden/>
              </w:rPr>
            </w:r>
            <w:r>
              <w:rPr>
                <w:noProof/>
                <w:webHidden/>
              </w:rPr>
              <w:fldChar w:fldCharType="separate"/>
            </w:r>
            <w:r>
              <w:rPr>
                <w:noProof/>
                <w:webHidden/>
              </w:rPr>
              <w:t>1</w:t>
            </w:r>
            <w:r>
              <w:rPr>
                <w:noProof/>
                <w:webHidden/>
              </w:rPr>
              <w:fldChar w:fldCharType="end"/>
            </w:r>
          </w:hyperlink>
        </w:p>
        <w:p w14:paraId="051A8768" w14:textId="14D4BB81" w:rsidR="007A3D7E" w:rsidRDefault="007A3D7E">
          <w:pPr>
            <w:pStyle w:val="TOC3"/>
            <w:tabs>
              <w:tab w:val="right" w:leader="dot" w:pos="9350"/>
            </w:tabs>
            <w:rPr>
              <w:rFonts w:asciiTheme="minorHAnsi" w:eastAsiaTheme="minorEastAsia" w:hAnsiTheme="minorHAnsi" w:cstheme="minorBidi"/>
              <w:noProof/>
            </w:rPr>
          </w:pPr>
          <w:hyperlink w:anchor="_Toc45868971" w:history="1">
            <w:r w:rsidRPr="0074375C">
              <w:rPr>
                <w:rStyle w:val="Hyperlink"/>
                <w:noProof/>
              </w:rPr>
              <w:t>Trump Tweets Overwhelm the Link</w:t>
            </w:r>
            <w:r>
              <w:rPr>
                <w:noProof/>
                <w:webHidden/>
              </w:rPr>
              <w:tab/>
            </w:r>
            <w:r>
              <w:rPr>
                <w:noProof/>
                <w:webHidden/>
              </w:rPr>
              <w:fldChar w:fldCharType="begin"/>
            </w:r>
            <w:r>
              <w:rPr>
                <w:noProof/>
                <w:webHidden/>
              </w:rPr>
              <w:instrText xml:space="preserve"> PAGEREF _Toc45868971 \h </w:instrText>
            </w:r>
            <w:r>
              <w:rPr>
                <w:noProof/>
                <w:webHidden/>
              </w:rPr>
            </w:r>
            <w:r>
              <w:rPr>
                <w:noProof/>
                <w:webHidden/>
              </w:rPr>
              <w:fldChar w:fldCharType="separate"/>
            </w:r>
            <w:r>
              <w:rPr>
                <w:noProof/>
                <w:webHidden/>
              </w:rPr>
              <w:t>1</w:t>
            </w:r>
            <w:r>
              <w:rPr>
                <w:noProof/>
                <w:webHidden/>
              </w:rPr>
              <w:fldChar w:fldCharType="end"/>
            </w:r>
          </w:hyperlink>
        </w:p>
        <w:p w14:paraId="65C9620B" w14:textId="1F0E5F71" w:rsidR="007A3D7E" w:rsidRDefault="007A3D7E">
          <w:pPr>
            <w:pStyle w:val="TOC3"/>
            <w:tabs>
              <w:tab w:val="right" w:leader="dot" w:pos="9350"/>
            </w:tabs>
            <w:rPr>
              <w:rFonts w:asciiTheme="minorHAnsi" w:eastAsiaTheme="minorEastAsia" w:hAnsiTheme="minorHAnsi" w:cstheme="minorBidi"/>
              <w:noProof/>
            </w:rPr>
          </w:pPr>
          <w:hyperlink w:anchor="_Toc45868972" w:history="1">
            <w:r w:rsidRPr="0074375C">
              <w:rPr>
                <w:rStyle w:val="Hyperlink"/>
                <w:noProof/>
              </w:rPr>
              <w:t>Trump Chaos Overwhelms the Link</w:t>
            </w:r>
            <w:r>
              <w:rPr>
                <w:noProof/>
                <w:webHidden/>
              </w:rPr>
              <w:tab/>
            </w:r>
            <w:r>
              <w:rPr>
                <w:noProof/>
                <w:webHidden/>
              </w:rPr>
              <w:fldChar w:fldCharType="begin"/>
            </w:r>
            <w:r>
              <w:rPr>
                <w:noProof/>
                <w:webHidden/>
              </w:rPr>
              <w:instrText xml:space="preserve"> PAGEREF _Toc45868972 \h </w:instrText>
            </w:r>
            <w:r>
              <w:rPr>
                <w:noProof/>
                <w:webHidden/>
              </w:rPr>
            </w:r>
            <w:r>
              <w:rPr>
                <w:noProof/>
                <w:webHidden/>
              </w:rPr>
              <w:fldChar w:fldCharType="separate"/>
            </w:r>
            <w:r>
              <w:rPr>
                <w:noProof/>
                <w:webHidden/>
              </w:rPr>
              <w:t>1</w:t>
            </w:r>
            <w:r>
              <w:rPr>
                <w:noProof/>
                <w:webHidden/>
              </w:rPr>
              <w:fldChar w:fldCharType="end"/>
            </w:r>
          </w:hyperlink>
        </w:p>
        <w:p w14:paraId="79C321D9" w14:textId="31FCDA88" w:rsidR="007A3D7E" w:rsidRDefault="007A3D7E">
          <w:pPr>
            <w:pStyle w:val="TOC3"/>
            <w:tabs>
              <w:tab w:val="right" w:leader="dot" w:pos="9350"/>
            </w:tabs>
            <w:rPr>
              <w:rFonts w:asciiTheme="minorHAnsi" w:eastAsiaTheme="minorEastAsia" w:hAnsiTheme="minorHAnsi" w:cstheme="minorBidi"/>
              <w:noProof/>
            </w:rPr>
          </w:pPr>
          <w:hyperlink w:anchor="_Toc45868973" w:history="1">
            <w:r w:rsidRPr="0074375C">
              <w:rPr>
                <w:rStyle w:val="Hyperlink"/>
                <w:noProof/>
              </w:rPr>
              <w:t>COVID Overwhelms the Link to the Plan</w:t>
            </w:r>
            <w:r>
              <w:rPr>
                <w:noProof/>
                <w:webHidden/>
              </w:rPr>
              <w:tab/>
            </w:r>
            <w:r>
              <w:rPr>
                <w:noProof/>
                <w:webHidden/>
              </w:rPr>
              <w:fldChar w:fldCharType="begin"/>
            </w:r>
            <w:r>
              <w:rPr>
                <w:noProof/>
                <w:webHidden/>
              </w:rPr>
              <w:instrText xml:space="preserve"> PAGEREF _Toc45868973 \h </w:instrText>
            </w:r>
            <w:r>
              <w:rPr>
                <w:noProof/>
                <w:webHidden/>
              </w:rPr>
            </w:r>
            <w:r>
              <w:rPr>
                <w:noProof/>
                <w:webHidden/>
              </w:rPr>
              <w:fldChar w:fldCharType="separate"/>
            </w:r>
            <w:r>
              <w:rPr>
                <w:noProof/>
                <w:webHidden/>
              </w:rPr>
              <w:t>1</w:t>
            </w:r>
            <w:r>
              <w:rPr>
                <w:noProof/>
                <w:webHidden/>
              </w:rPr>
              <w:fldChar w:fldCharType="end"/>
            </w:r>
          </w:hyperlink>
        </w:p>
        <w:p w14:paraId="4DF68A93" w14:textId="3E806F3E" w:rsidR="007A3D7E" w:rsidRDefault="007A3D7E">
          <w:pPr>
            <w:pStyle w:val="TOC3"/>
            <w:tabs>
              <w:tab w:val="right" w:leader="dot" w:pos="9350"/>
            </w:tabs>
            <w:rPr>
              <w:rFonts w:asciiTheme="minorHAnsi" w:eastAsiaTheme="minorEastAsia" w:hAnsiTheme="minorHAnsi" w:cstheme="minorBidi"/>
              <w:noProof/>
            </w:rPr>
          </w:pPr>
          <w:hyperlink w:anchor="_Toc45868974" w:history="1">
            <w:r w:rsidRPr="0074375C">
              <w:rPr>
                <w:rStyle w:val="Hyperlink"/>
                <w:noProof/>
              </w:rPr>
              <w:t>Trump Will Exploit COVID</w:t>
            </w:r>
            <w:r>
              <w:rPr>
                <w:noProof/>
                <w:webHidden/>
              </w:rPr>
              <w:tab/>
            </w:r>
            <w:r>
              <w:rPr>
                <w:noProof/>
                <w:webHidden/>
              </w:rPr>
              <w:fldChar w:fldCharType="begin"/>
            </w:r>
            <w:r>
              <w:rPr>
                <w:noProof/>
                <w:webHidden/>
              </w:rPr>
              <w:instrText xml:space="preserve"> PAGEREF _Toc45868974 \h </w:instrText>
            </w:r>
            <w:r>
              <w:rPr>
                <w:noProof/>
                <w:webHidden/>
              </w:rPr>
            </w:r>
            <w:r>
              <w:rPr>
                <w:noProof/>
                <w:webHidden/>
              </w:rPr>
              <w:fldChar w:fldCharType="separate"/>
            </w:r>
            <w:r>
              <w:rPr>
                <w:noProof/>
                <w:webHidden/>
              </w:rPr>
              <w:t>1</w:t>
            </w:r>
            <w:r>
              <w:rPr>
                <w:noProof/>
                <w:webHidden/>
              </w:rPr>
              <w:fldChar w:fldCharType="end"/>
            </w:r>
          </w:hyperlink>
        </w:p>
        <w:p w14:paraId="062F1647" w14:textId="4567EFD5" w:rsidR="007A3D7E" w:rsidRDefault="007A3D7E">
          <w:pPr>
            <w:pStyle w:val="TOC3"/>
            <w:tabs>
              <w:tab w:val="right" w:leader="dot" w:pos="9350"/>
            </w:tabs>
            <w:rPr>
              <w:rFonts w:asciiTheme="minorHAnsi" w:eastAsiaTheme="minorEastAsia" w:hAnsiTheme="minorHAnsi" w:cstheme="minorBidi"/>
              <w:noProof/>
            </w:rPr>
          </w:pPr>
          <w:hyperlink w:anchor="_Toc45868975" w:history="1">
            <w:r w:rsidRPr="0074375C">
              <w:rPr>
                <w:rStyle w:val="Hyperlink"/>
                <w:noProof/>
              </w:rPr>
              <w:t>Plan Not Key – Econ and COVID</w:t>
            </w:r>
            <w:r>
              <w:rPr>
                <w:noProof/>
                <w:webHidden/>
              </w:rPr>
              <w:tab/>
            </w:r>
            <w:r>
              <w:rPr>
                <w:noProof/>
                <w:webHidden/>
              </w:rPr>
              <w:fldChar w:fldCharType="begin"/>
            </w:r>
            <w:r>
              <w:rPr>
                <w:noProof/>
                <w:webHidden/>
              </w:rPr>
              <w:instrText xml:space="preserve"> PAGEREF _Toc45868975 \h </w:instrText>
            </w:r>
            <w:r>
              <w:rPr>
                <w:noProof/>
                <w:webHidden/>
              </w:rPr>
            </w:r>
            <w:r>
              <w:rPr>
                <w:noProof/>
                <w:webHidden/>
              </w:rPr>
              <w:fldChar w:fldCharType="separate"/>
            </w:r>
            <w:r>
              <w:rPr>
                <w:noProof/>
                <w:webHidden/>
              </w:rPr>
              <w:t>1</w:t>
            </w:r>
            <w:r>
              <w:rPr>
                <w:noProof/>
                <w:webHidden/>
              </w:rPr>
              <w:fldChar w:fldCharType="end"/>
            </w:r>
          </w:hyperlink>
        </w:p>
        <w:p w14:paraId="57765258" w14:textId="2F4EDA9E" w:rsidR="007A3D7E" w:rsidRDefault="007A3D7E">
          <w:pPr>
            <w:pStyle w:val="TOC3"/>
            <w:tabs>
              <w:tab w:val="right" w:leader="dot" w:pos="9350"/>
            </w:tabs>
            <w:rPr>
              <w:rFonts w:asciiTheme="minorHAnsi" w:eastAsiaTheme="minorEastAsia" w:hAnsiTheme="minorHAnsi" w:cstheme="minorBidi"/>
              <w:noProof/>
            </w:rPr>
          </w:pPr>
          <w:hyperlink w:anchor="_Toc45868976" w:history="1">
            <w:r w:rsidRPr="0074375C">
              <w:rPr>
                <w:rStyle w:val="Hyperlink"/>
                <w:noProof/>
              </w:rPr>
              <w:t>Plan Not Key – COVID</w:t>
            </w:r>
            <w:r>
              <w:rPr>
                <w:noProof/>
                <w:webHidden/>
              </w:rPr>
              <w:tab/>
            </w:r>
            <w:r>
              <w:rPr>
                <w:noProof/>
                <w:webHidden/>
              </w:rPr>
              <w:fldChar w:fldCharType="begin"/>
            </w:r>
            <w:r>
              <w:rPr>
                <w:noProof/>
                <w:webHidden/>
              </w:rPr>
              <w:instrText xml:space="preserve"> PAGEREF _Toc45868976 \h </w:instrText>
            </w:r>
            <w:r>
              <w:rPr>
                <w:noProof/>
                <w:webHidden/>
              </w:rPr>
            </w:r>
            <w:r>
              <w:rPr>
                <w:noProof/>
                <w:webHidden/>
              </w:rPr>
              <w:fldChar w:fldCharType="separate"/>
            </w:r>
            <w:r>
              <w:rPr>
                <w:noProof/>
                <w:webHidden/>
              </w:rPr>
              <w:t>1</w:t>
            </w:r>
            <w:r>
              <w:rPr>
                <w:noProof/>
                <w:webHidden/>
              </w:rPr>
              <w:fldChar w:fldCharType="end"/>
            </w:r>
          </w:hyperlink>
        </w:p>
        <w:p w14:paraId="7141EEC7" w14:textId="558892D4" w:rsidR="007A3D7E" w:rsidRDefault="007A3D7E">
          <w:pPr>
            <w:pStyle w:val="TOC3"/>
            <w:tabs>
              <w:tab w:val="right" w:leader="dot" w:pos="9350"/>
            </w:tabs>
            <w:rPr>
              <w:rFonts w:asciiTheme="minorHAnsi" w:eastAsiaTheme="minorEastAsia" w:hAnsiTheme="minorHAnsi" w:cstheme="minorBidi"/>
              <w:noProof/>
            </w:rPr>
          </w:pPr>
          <w:hyperlink w:anchor="_Toc45868977" w:history="1">
            <w:r w:rsidRPr="0074375C">
              <w:rPr>
                <w:rStyle w:val="Hyperlink"/>
                <w:noProof/>
              </w:rPr>
              <w:t>COVID Key</w:t>
            </w:r>
            <w:r>
              <w:rPr>
                <w:noProof/>
                <w:webHidden/>
              </w:rPr>
              <w:tab/>
            </w:r>
            <w:r>
              <w:rPr>
                <w:noProof/>
                <w:webHidden/>
              </w:rPr>
              <w:fldChar w:fldCharType="begin"/>
            </w:r>
            <w:r>
              <w:rPr>
                <w:noProof/>
                <w:webHidden/>
              </w:rPr>
              <w:instrText xml:space="preserve"> PAGEREF _Toc45868977 \h </w:instrText>
            </w:r>
            <w:r>
              <w:rPr>
                <w:noProof/>
                <w:webHidden/>
              </w:rPr>
            </w:r>
            <w:r>
              <w:rPr>
                <w:noProof/>
                <w:webHidden/>
              </w:rPr>
              <w:fldChar w:fldCharType="separate"/>
            </w:r>
            <w:r>
              <w:rPr>
                <w:noProof/>
                <w:webHidden/>
              </w:rPr>
              <w:t>1</w:t>
            </w:r>
            <w:r>
              <w:rPr>
                <w:noProof/>
                <w:webHidden/>
              </w:rPr>
              <w:fldChar w:fldCharType="end"/>
            </w:r>
          </w:hyperlink>
        </w:p>
        <w:p w14:paraId="09724F51" w14:textId="32D8D903" w:rsidR="007A3D7E" w:rsidRDefault="007A3D7E">
          <w:pPr>
            <w:pStyle w:val="TOC3"/>
            <w:tabs>
              <w:tab w:val="right" w:leader="dot" w:pos="9350"/>
            </w:tabs>
            <w:rPr>
              <w:rFonts w:asciiTheme="minorHAnsi" w:eastAsiaTheme="minorEastAsia" w:hAnsiTheme="minorHAnsi" w:cstheme="minorBidi"/>
              <w:noProof/>
            </w:rPr>
          </w:pPr>
          <w:hyperlink w:anchor="_Toc45868978" w:history="1">
            <w:r w:rsidRPr="0074375C">
              <w:rPr>
                <w:rStyle w:val="Hyperlink"/>
                <w:noProof/>
              </w:rPr>
              <w:t>COVID Affects Voter Turnout</w:t>
            </w:r>
            <w:r>
              <w:rPr>
                <w:noProof/>
                <w:webHidden/>
              </w:rPr>
              <w:tab/>
            </w:r>
            <w:r>
              <w:rPr>
                <w:noProof/>
                <w:webHidden/>
              </w:rPr>
              <w:fldChar w:fldCharType="begin"/>
            </w:r>
            <w:r>
              <w:rPr>
                <w:noProof/>
                <w:webHidden/>
              </w:rPr>
              <w:instrText xml:space="preserve"> PAGEREF _Toc45868978 \h </w:instrText>
            </w:r>
            <w:r>
              <w:rPr>
                <w:noProof/>
                <w:webHidden/>
              </w:rPr>
            </w:r>
            <w:r>
              <w:rPr>
                <w:noProof/>
                <w:webHidden/>
              </w:rPr>
              <w:fldChar w:fldCharType="separate"/>
            </w:r>
            <w:r>
              <w:rPr>
                <w:noProof/>
                <w:webHidden/>
              </w:rPr>
              <w:t>1</w:t>
            </w:r>
            <w:r>
              <w:rPr>
                <w:noProof/>
                <w:webHidden/>
              </w:rPr>
              <w:fldChar w:fldCharType="end"/>
            </w:r>
          </w:hyperlink>
        </w:p>
        <w:p w14:paraId="01599632" w14:textId="4151876D" w:rsidR="007A3D7E" w:rsidRDefault="007A3D7E">
          <w:pPr>
            <w:pStyle w:val="TOC3"/>
            <w:tabs>
              <w:tab w:val="right" w:leader="dot" w:pos="9350"/>
            </w:tabs>
            <w:rPr>
              <w:rFonts w:asciiTheme="minorHAnsi" w:eastAsiaTheme="minorEastAsia" w:hAnsiTheme="minorHAnsi" w:cstheme="minorBidi"/>
              <w:noProof/>
            </w:rPr>
          </w:pPr>
          <w:hyperlink w:anchor="_Toc45868979" w:history="1">
            <w:r w:rsidRPr="0074375C">
              <w:rPr>
                <w:rStyle w:val="Hyperlink"/>
                <w:noProof/>
              </w:rPr>
              <w:t>Econ Key</w:t>
            </w:r>
            <w:r>
              <w:rPr>
                <w:noProof/>
                <w:webHidden/>
              </w:rPr>
              <w:tab/>
            </w:r>
            <w:r>
              <w:rPr>
                <w:noProof/>
                <w:webHidden/>
              </w:rPr>
              <w:fldChar w:fldCharType="begin"/>
            </w:r>
            <w:r>
              <w:rPr>
                <w:noProof/>
                <w:webHidden/>
              </w:rPr>
              <w:instrText xml:space="preserve"> PAGEREF _Toc45868979 \h </w:instrText>
            </w:r>
            <w:r>
              <w:rPr>
                <w:noProof/>
                <w:webHidden/>
              </w:rPr>
            </w:r>
            <w:r>
              <w:rPr>
                <w:noProof/>
                <w:webHidden/>
              </w:rPr>
              <w:fldChar w:fldCharType="separate"/>
            </w:r>
            <w:r>
              <w:rPr>
                <w:noProof/>
                <w:webHidden/>
              </w:rPr>
              <w:t>1</w:t>
            </w:r>
            <w:r>
              <w:rPr>
                <w:noProof/>
                <w:webHidden/>
              </w:rPr>
              <w:fldChar w:fldCharType="end"/>
            </w:r>
          </w:hyperlink>
        </w:p>
        <w:p w14:paraId="64E39F61" w14:textId="268D6E8D" w:rsidR="007A3D7E" w:rsidRDefault="007A3D7E">
          <w:pPr>
            <w:pStyle w:val="TOC3"/>
            <w:tabs>
              <w:tab w:val="right" w:leader="dot" w:pos="9350"/>
            </w:tabs>
            <w:rPr>
              <w:rFonts w:asciiTheme="minorHAnsi" w:eastAsiaTheme="minorEastAsia" w:hAnsiTheme="minorHAnsi" w:cstheme="minorBidi"/>
              <w:noProof/>
            </w:rPr>
          </w:pPr>
          <w:hyperlink w:anchor="_Toc45868980" w:history="1">
            <w:r w:rsidRPr="0074375C">
              <w:rPr>
                <w:rStyle w:val="Hyperlink"/>
                <w:noProof/>
              </w:rPr>
              <w:t>October Surprise Undercuts DA Predictions</w:t>
            </w:r>
            <w:r>
              <w:rPr>
                <w:noProof/>
                <w:webHidden/>
              </w:rPr>
              <w:tab/>
            </w:r>
            <w:r>
              <w:rPr>
                <w:noProof/>
                <w:webHidden/>
              </w:rPr>
              <w:fldChar w:fldCharType="begin"/>
            </w:r>
            <w:r>
              <w:rPr>
                <w:noProof/>
                <w:webHidden/>
              </w:rPr>
              <w:instrText xml:space="preserve"> PAGEREF _Toc45868980 \h </w:instrText>
            </w:r>
            <w:r>
              <w:rPr>
                <w:noProof/>
                <w:webHidden/>
              </w:rPr>
            </w:r>
            <w:r>
              <w:rPr>
                <w:noProof/>
                <w:webHidden/>
              </w:rPr>
              <w:fldChar w:fldCharType="separate"/>
            </w:r>
            <w:r>
              <w:rPr>
                <w:noProof/>
                <w:webHidden/>
              </w:rPr>
              <w:t>1</w:t>
            </w:r>
            <w:r>
              <w:rPr>
                <w:noProof/>
                <w:webHidden/>
              </w:rPr>
              <w:fldChar w:fldCharType="end"/>
            </w:r>
          </w:hyperlink>
        </w:p>
        <w:p w14:paraId="0B663452" w14:textId="4E7A6A61" w:rsidR="007A3D7E" w:rsidRDefault="007A3D7E">
          <w:pPr>
            <w:pStyle w:val="TOC3"/>
            <w:tabs>
              <w:tab w:val="right" w:leader="dot" w:pos="9350"/>
            </w:tabs>
            <w:rPr>
              <w:rFonts w:asciiTheme="minorHAnsi" w:eastAsiaTheme="minorEastAsia" w:hAnsiTheme="minorHAnsi" w:cstheme="minorBidi"/>
              <w:noProof/>
            </w:rPr>
          </w:pPr>
          <w:hyperlink w:anchor="_Toc45868981" w:history="1">
            <w:r w:rsidRPr="0074375C">
              <w:rPr>
                <w:rStyle w:val="Hyperlink"/>
                <w:noProof/>
              </w:rPr>
              <w:t>AT – No Impact to October Surprise</w:t>
            </w:r>
            <w:r>
              <w:rPr>
                <w:noProof/>
                <w:webHidden/>
              </w:rPr>
              <w:tab/>
            </w:r>
            <w:r>
              <w:rPr>
                <w:noProof/>
                <w:webHidden/>
              </w:rPr>
              <w:fldChar w:fldCharType="begin"/>
            </w:r>
            <w:r>
              <w:rPr>
                <w:noProof/>
                <w:webHidden/>
              </w:rPr>
              <w:instrText xml:space="preserve"> PAGEREF _Toc45868981 \h </w:instrText>
            </w:r>
            <w:r>
              <w:rPr>
                <w:noProof/>
                <w:webHidden/>
              </w:rPr>
            </w:r>
            <w:r>
              <w:rPr>
                <w:noProof/>
                <w:webHidden/>
              </w:rPr>
              <w:fldChar w:fldCharType="separate"/>
            </w:r>
            <w:r>
              <w:rPr>
                <w:noProof/>
                <w:webHidden/>
              </w:rPr>
              <w:t>1</w:t>
            </w:r>
            <w:r>
              <w:rPr>
                <w:noProof/>
                <w:webHidden/>
              </w:rPr>
              <w:fldChar w:fldCharType="end"/>
            </w:r>
          </w:hyperlink>
        </w:p>
        <w:p w14:paraId="6AF1D1D4" w14:textId="2B7BBE3E" w:rsidR="007A3D7E" w:rsidRDefault="007A3D7E">
          <w:pPr>
            <w:pStyle w:val="TOC3"/>
            <w:tabs>
              <w:tab w:val="right" w:leader="dot" w:pos="9350"/>
            </w:tabs>
            <w:rPr>
              <w:rFonts w:asciiTheme="minorHAnsi" w:eastAsiaTheme="minorEastAsia" w:hAnsiTheme="minorHAnsi" w:cstheme="minorBidi"/>
              <w:noProof/>
            </w:rPr>
          </w:pPr>
          <w:hyperlink w:anchor="_Toc45868982" w:history="1">
            <w:r w:rsidRPr="0074375C">
              <w:rPr>
                <w:rStyle w:val="Hyperlink"/>
                <w:noProof/>
              </w:rPr>
              <w:t>Plan Not Key – Vice President Pick</w:t>
            </w:r>
            <w:r>
              <w:rPr>
                <w:noProof/>
                <w:webHidden/>
              </w:rPr>
              <w:tab/>
            </w:r>
            <w:r>
              <w:rPr>
                <w:noProof/>
                <w:webHidden/>
              </w:rPr>
              <w:fldChar w:fldCharType="begin"/>
            </w:r>
            <w:r>
              <w:rPr>
                <w:noProof/>
                <w:webHidden/>
              </w:rPr>
              <w:instrText xml:space="preserve"> PAGEREF _Toc45868982 \h </w:instrText>
            </w:r>
            <w:r>
              <w:rPr>
                <w:noProof/>
                <w:webHidden/>
              </w:rPr>
            </w:r>
            <w:r>
              <w:rPr>
                <w:noProof/>
                <w:webHidden/>
              </w:rPr>
              <w:fldChar w:fldCharType="separate"/>
            </w:r>
            <w:r>
              <w:rPr>
                <w:noProof/>
                <w:webHidden/>
              </w:rPr>
              <w:t>1</w:t>
            </w:r>
            <w:r>
              <w:rPr>
                <w:noProof/>
                <w:webHidden/>
              </w:rPr>
              <w:fldChar w:fldCharType="end"/>
            </w:r>
          </w:hyperlink>
        </w:p>
        <w:p w14:paraId="5A0B9A04" w14:textId="0DB91712" w:rsidR="007A3D7E" w:rsidRDefault="007A3D7E">
          <w:pPr>
            <w:pStyle w:val="TOC2"/>
            <w:tabs>
              <w:tab w:val="right" w:leader="dot" w:pos="9350"/>
            </w:tabs>
            <w:rPr>
              <w:rFonts w:asciiTheme="minorHAnsi" w:eastAsiaTheme="minorEastAsia" w:hAnsiTheme="minorHAnsi" w:cstheme="minorBidi"/>
              <w:noProof/>
            </w:rPr>
          </w:pPr>
          <w:hyperlink w:anchor="_Toc45868983" w:history="1">
            <w:r w:rsidRPr="0074375C">
              <w:rPr>
                <w:rStyle w:val="Hyperlink"/>
                <w:noProof/>
              </w:rPr>
              <w:t>Impact Answers</w:t>
            </w:r>
            <w:r>
              <w:rPr>
                <w:noProof/>
                <w:webHidden/>
              </w:rPr>
              <w:tab/>
            </w:r>
            <w:r>
              <w:rPr>
                <w:noProof/>
                <w:webHidden/>
              </w:rPr>
              <w:fldChar w:fldCharType="begin"/>
            </w:r>
            <w:r>
              <w:rPr>
                <w:noProof/>
                <w:webHidden/>
              </w:rPr>
              <w:instrText xml:space="preserve"> PAGEREF _Toc45868983 \h </w:instrText>
            </w:r>
            <w:r>
              <w:rPr>
                <w:noProof/>
                <w:webHidden/>
              </w:rPr>
            </w:r>
            <w:r>
              <w:rPr>
                <w:noProof/>
                <w:webHidden/>
              </w:rPr>
              <w:fldChar w:fldCharType="separate"/>
            </w:r>
            <w:r>
              <w:rPr>
                <w:noProof/>
                <w:webHidden/>
              </w:rPr>
              <w:t>1</w:t>
            </w:r>
            <w:r>
              <w:rPr>
                <w:noProof/>
                <w:webHidden/>
              </w:rPr>
              <w:fldChar w:fldCharType="end"/>
            </w:r>
          </w:hyperlink>
        </w:p>
        <w:p w14:paraId="0A2069CB" w14:textId="0026668A" w:rsidR="007A3D7E" w:rsidRDefault="007A3D7E">
          <w:pPr>
            <w:pStyle w:val="TOC3"/>
            <w:tabs>
              <w:tab w:val="right" w:leader="dot" w:pos="9350"/>
            </w:tabs>
            <w:rPr>
              <w:rFonts w:asciiTheme="minorHAnsi" w:eastAsiaTheme="minorEastAsia" w:hAnsiTheme="minorHAnsi" w:cstheme="minorBidi"/>
              <w:noProof/>
            </w:rPr>
          </w:pPr>
          <w:hyperlink w:anchor="_Toc45868984" w:history="1">
            <w:r w:rsidRPr="0074375C">
              <w:rPr>
                <w:rStyle w:val="Hyperlink"/>
                <w:noProof/>
              </w:rPr>
              <w:t>AT – Trump Gets Agenda</w:t>
            </w:r>
            <w:r>
              <w:rPr>
                <w:noProof/>
                <w:webHidden/>
              </w:rPr>
              <w:tab/>
            </w:r>
            <w:r>
              <w:rPr>
                <w:noProof/>
                <w:webHidden/>
              </w:rPr>
              <w:fldChar w:fldCharType="begin"/>
            </w:r>
            <w:r>
              <w:rPr>
                <w:noProof/>
                <w:webHidden/>
              </w:rPr>
              <w:instrText xml:space="preserve"> PAGEREF _Toc45868984 \h </w:instrText>
            </w:r>
            <w:r>
              <w:rPr>
                <w:noProof/>
                <w:webHidden/>
              </w:rPr>
            </w:r>
            <w:r>
              <w:rPr>
                <w:noProof/>
                <w:webHidden/>
              </w:rPr>
              <w:fldChar w:fldCharType="separate"/>
            </w:r>
            <w:r>
              <w:rPr>
                <w:noProof/>
                <w:webHidden/>
              </w:rPr>
              <w:t>1</w:t>
            </w:r>
            <w:r>
              <w:rPr>
                <w:noProof/>
                <w:webHidden/>
              </w:rPr>
              <w:fldChar w:fldCharType="end"/>
            </w:r>
          </w:hyperlink>
        </w:p>
        <w:p w14:paraId="18873829" w14:textId="52A2C8EE" w:rsidR="007A3D7E" w:rsidRDefault="007A3D7E">
          <w:pPr>
            <w:pStyle w:val="TOC3"/>
            <w:tabs>
              <w:tab w:val="right" w:leader="dot" w:pos="9350"/>
            </w:tabs>
            <w:rPr>
              <w:rFonts w:asciiTheme="minorHAnsi" w:eastAsiaTheme="minorEastAsia" w:hAnsiTheme="minorHAnsi" w:cstheme="minorBidi"/>
              <w:noProof/>
            </w:rPr>
          </w:pPr>
          <w:hyperlink w:anchor="_Toc45868985" w:history="1">
            <w:r w:rsidRPr="0074375C">
              <w:rPr>
                <w:rStyle w:val="Hyperlink"/>
                <w:noProof/>
              </w:rPr>
              <w:t>AT – Biden Solves Foreign Policy</w:t>
            </w:r>
            <w:r>
              <w:rPr>
                <w:noProof/>
                <w:webHidden/>
              </w:rPr>
              <w:tab/>
            </w:r>
            <w:r>
              <w:rPr>
                <w:noProof/>
                <w:webHidden/>
              </w:rPr>
              <w:fldChar w:fldCharType="begin"/>
            </w:r>
            <w:r>
              <w:rPr>
                <w:noProof/>
                <w:webHidden/>
              </w:rPr>
              <w:instrText xml:space="preserve"> PAGEREF _Toc45868985 \h </w:instrText>
            </w:r>
            <w:r>
              <w:rPr>
                <w:noProof/>
                <w:webHidden/>
              </w:rPr>
            </w:r>
            <w:r>
              <w:rPr>
                <w:noProof/>
                <w:webHidden/>
              </w:rPr>
              <w:fldChar w:fldCharType="separate"/>
            </w:r>
            <w:r>
              <w:rPr>
                <w:noProof/>
                <w:webHidden/>
              </w:rPr>
              <w:t>1</w:t>
            </w:r>
            <w:r>
              <w:rPr>
                <w:noProof/>
                <w:webHidden/>
              </w:rPr>
              <w:fldChar w:fldCharType="end"/>
            </w:r>
          </w:hyperlink>
        </w:p>
        <w:p w14:paraId="16824534" w14:textId="46555D66" w:rsidR="007A3D7E" w:rsidRDefault="007A3D7E">
          <w:pPr>
            <w:pStyle w:val="TOC3"/>
            <w:tabs>
              <w:tab w:val="right" w:leader="dot" w:pos="9350"/>
            </w:tabs>
            <w:rPr>
              <w:rFonts w:asciiTheme="minorHAnsi" w:eastAsiaTheme="minorEastAsia" w:hAnsiTheme="minorHAnsi" w:cstheme="minorBidi"/>
              <w:noProof/>
            </w:rPr>
          </w:pPr>
          <w:hyperlink w:anchor="_Toc45868986" w:history="1">
            <w:r w:rsidRPr="0074375C">
              <w:rPr>
                <w:rStyle w:val="Hyperlink"/>
                <w:noProof/>
              </w:rPr>
              <w:t>AT – Biden Solves Hegemony</w:t>
            </w:r>
            <w:r>
              <w:rPr>
                <w:noProof/>
                <w:webHidden/>
              </w:rPr>
              <w:tab/>
            </w:r>
            <w:r>
              <w:rPr>
                <w:noProof/>
                <w:webHidden/>
              </w:rPr>
              <w:fldChar w:fldCharType="begin"/>
            </w:r>
            <w:r>
              <w:rPr>
                <w:noProof/>
                <w:webHidden/>
              </w:rPr>
              <w:instrText xml:space="preserve"> PAGEREF _Toc45868986 \h </w:instrText>
            </w:r>
            <w:r>
              <w:rPr>
                <w:noProof/>
                <w:webHidden/>
              </w:rPr>
            </w:r>
            <w:r>
              <w:rPr>
                <w:noProof/>
                <w:webHidden/>
              </w:rPr>
              <w:fldChar w:fldCharType="separate"/>
            </w:r>
            <w:r>
              <w:rPr>
                <w:noProof/>
                <w:webHidden/>
              </w:rPr>
              <w:t>1</w:t>
            </w:r>
            <w:r>
              <w:rPr>
                <w:noProof/>
                <w:webHidden/>
              </w:rPr>
              <w:fldChar w:fldCharType="end"/>
            </w:r>
          </w:hyperlink>
        </w:p>
        <w:p w14:paraId="1EA59A3C" w14:textId="6ED95C2A" w:rsidR="007A3D7E" w:rsidRDefault="007A3D7E">
          <w:pPr>
            <w:pStyle w:val="TOC3"/>
            <w:tabs>
              <w:tab w:val="right" w:leader="dot" w:pos="9350"/>
            </w:tabs>
            <w:rPr>
              <w:rFonts w:asciiTheme="minorHAnsi" w:eastAsiaTheme="minorEastAsia" w:hAnsiTheme="minorHAnsi" w:cstheme="minorBidi"/>
              <w:noProof/>
            </w:rPr>
          </w:pPr>
          <w:hyperlink w:anchor="_Toc45868987" w:history="1">
            <w:r w:rsidRPr="0074375C">
              <w:rPr>
                <w:rStyle w:val="Hyperlink"/>
                <w:noProof/>
              </w:rPr>
              <w:t>No Impact – No Hegemony Solvency</w:t>
            </w:r>
            <w:r>
              <w:rPr>
                <w:noProof/>
                <w:webHidden/>
              </w:rPr>
              <w:tab/>
            </w:r>
            <w:r>
              <w:rPr>
                <w:noProof/>
                <w:webHidden/>
              </w:rPr>
              <w:fldChar w:fldCharType="begin"/>
            </w:r>
            <w:r>
              <w:rPr>
                <w:noProof/>
                <w:webHidden/>
              </w:rPr>
              <w:instrText xml:space="preserve"> PAGEREF _Toc45868987 \h </w:instrText>
            </w:r>
            <w:r>
              <w:rPr>
                <w:noProof/>
                <w:webHidden/>
              </w:rPr>
            </w:r>
            <w:r>
              <w:rPr>
                <w:noProof/>
                <w:webHidden/>
              </w:rPr>
              <w:fldChar w:fldCharType="separate"/>
            </w:r>
            <w:r>
              <w:rPr>
                <w:noProof/>
                <w:webHidden/>
              </w:rPr>
              <w:t>1</w:t>
            </w:r>
            <w:r>
              <w:rPr>
                <w:noProof/>
                <w:webHidden/>
              </w:rPr>
              <w:fldChar w:fldCharType="end"/>
            </w:r>
          </w:hyperlink>
        </w:p>
        <w:p w14:paraId="521AA811" w14:textId="762C7F65" w:rsidR="007A3D7E" w:rsidRDefault="007A3D7E">
          <w:pPr>
            <w:pStyle w:val="TOC3"/>
            <w:tabs>
              <w:tab w:val="right" w:leader="dot" w:pos="9350"/>
            </w:tabs>
            <w:rPr>
              <w:rFonts w:asciiTheme="minorHAnsi" w:eastAsiaTheme="minorEastAsia" w:hAnsiTheme="minorHAnsi" w:cstheme="minorBidi"/>
              <w:noProof/>
            </w:rPr>
          </w:pPr>
          <w:hyperlink w:anchor="_Toc45868988" w:history="1">
            <w:r w:rsidRPr="0074375C">
              <w:rPr>
                <w:rStyle w:val="Hyperlink"/>
                <w:noProof/>
              </w:rPr>
              <w:t>AT – Biden Solves EU Alliance</w:t>
            </w:r>
            <w:r>
              <w:rPr>
                <w:noProof/>
                <w:webHidden/>
              </w:rPr>
              <w:tab/>
            </w:r>
            <w:r>
              <w:rPr>
                <w:noProof/>
                <w:webHidden/>
              </w:rPr>
              <w:fldChar w:fldCharType="begin"/>
            </w:r>
            <w:r>
              <w:rPr>
                <w:noProof/>
                <w:webHidden/>
              </w:rPr>
              <w:instrText xml:space="preserve"> PAGEREF _Toc45868988 \h </w:instrText>
            </w:r>
            <w:r>
              <w:rPr>
                <w:noProof/>
                <w:webHidden/>
              </w:rPr>
            </w:r>
            <w:r>
              <w:rPr>
                <w:noProof/>
                <w:webHidden/>
              </w:rPr>
              <w:fldChar w:fldCharType="separate"/>
            </w:r>
            <w:r>
              <w:rPr>
                <w:noProof/>
                <w:webHidden/>
              </w:rPr>
              <w:t>1</w:t>
            </w:r>
            <w:r>
              <w:rPr>
                <w:noProof/>
                <w:webHidden/>
              </w:rPr>
              <w:fldChar w:fldCharType="end"/>
            </w:r>
          </w:hyperlink>
        </w:p>
        <w:p w14:paraId="63AE7DD3" w14:textId="18015B8A" w:rsidR="007A3D7E" w:rsidRDefault="007A3D7E">
          <w:pPr>
            <w:pStyle w:val="TOC3"/>
            <w:tabs>
              <w:tab w:val="right" w:leader="dot" w:pos="9350"/>
            </w:tabs>
            <w:rPr>
              <w:rFonts w:asciiTheme="minorHAnsi" w:eastAsiaTheme="minorEastAsia" w:hAnsiTheme="minorHAnsi" w:cstheme="minorBidi"/>
              <w:noProof/>
            </w:rPr>
          </w:pPr>
          <w:hyperlink w:anchor="_Toc45868989" w:history="1">
            <w:r w:rsidRPr="0074375C">
              <w:rPr>
                <w:rStyle w:val="Hyperlink"/>
                <w:noProof/>
              </w:rPr>
              <w:t>No Impact – Alliance Collapse Inevitable</w:t>
            </w:r>
            <w:r>
              <w:rPr>
                <w:noProof/>
                <w:webHidden/>
              </w:rPr>
              <w:tab/>
            </w:r>
            <w:r>
              <w:rPr>
                <w:noProof/>
                <w:webHidden/>
              </w:rPr>
              <w:fldChar w:fldCharType="begin"/>
            </w:r>
            <w:r>
              <w:rPr>
                <w:noProof/>
                <w:webHidden/>
              </w:rPr>
              <w:instrText xml:space="preserve"> PAGEREF _Toc45868989 \h </w:instrText>
            </w:r>
            <w:r>
              <w:rPr>
                <w:noProof/>
                <w:webHidden/>
              </w:rPr>
            </w:r>
            <w:r>
              <w:rPr>
                <w:noProof/>
                <w:webHidden/>
              </w:rPr>
              <w:fldChar w:fldCharType="separate"/>
            </w:r>
            <w:r>
              <w:rPr>
                <w:noProof/>
                <w:webHidden/>
              </w:rPr>
              <w:t>1</w:t>
            </w:r>
            <w:r>
              <w:rPr>
                <w:noProof/>
                <w:webHidden/>
              </w:rPr>
              <w:fldChar w:fldCharType="end"/>
            </w:r>
          </w:hyperlink>
        </w:p>
        <w:p w14:paraId="381DE5D7" w14:textId="61CF2AB0" w:rsidR="007A3D7E" w:rsidRDefault="007A3D7E">
          <w:pPr>
            <w:pStyle w:val="TOC3"/>
            <w:tabs>
              <w:tab w:val="right" w:leader="dot" w:pos="9350"/>
            </w:tabs>
            <w:rPr>
              <w:rFonts w:asciiTheme="minorHAnsi" w:eastAsiaTheme="minorEastAsia" w:hAnsiTheme="minorHAnsi" w:cstheme="minorBidi"/>
              <w:noProof/>
            </w:rPr>
          </w:pPr>
          <w:hyperlink w:anchor="_Toc45868990" w:history="1">
            <w:r w:rsidRPr="0074375C">
              <w:rPr>
                <w:rStyle w:val="Hyperlink"/>
                <w:noProof/>
              </w:rPr>
              <w:t>AT – Biden Solves Climate</w:t>
            </w:r>
            <w:r>
              <w:rPr>
                <w:noProof/>
                <w:webHidden/>
              </w:rPr>
              <w:tab/>
            </w:r>
            <w:r>
              <w:rPr>
                <w:noProof/>
                <w:webHidden/>
              </w:rPr>
              <w:fldChar w:fldCharType="begin"/>
            </w:r>
            <w:r>
              <w:rPr>
                <w:noProof/>
                <w:webHidden/>
              </w:rPr>
              <w:instrText xml:space="preserve"> PAGEREF _Toc45868990 \h </w:instrText>
            </w:r>
            <w:r>
              <w:rPr>
                <w:noProof/>
                <w:webHidden/>
              </w:rPr>
            </w:r>
            <w:r>
              <w:rPr>
                <w:noProof/>
                <w:webHidden/>
              </w:rPr>
              <w:fldChar w:fldCharType="separate"/>
            </w:r>
            <w:r>
              <w:rPr>
                <w:noProof/>
                <w:webHidden/>
              </w:rPr>
              <w:t>1</w:t>
            </w:r>
            <w:r>
              <w:rPr>
                <w:noProof/>
                <w:webHidden/>
              </w:rPr>
              <w:fldChar w:fldCharType="end"/>
            </w:r>
          </w:hyperlink>
        </w:p>
        <w:p w14:paraId="6E0728F1" w14:textId="6827245F" w:rsidR="007A3D7E" w:rsidRDefault="007A3D7E">
          <w:pPr>
            <w:pStyle w:val="TOC1"/>
            <w:tabs>
              <w:tab w:val="right" w:leader="dot" w:pos="9350"/>
            </w:tabs>
            <w:rPr>
              <w:rFonts w:asciiTheme="minorHAnsi" w:eastAsiaTheme="minorEastAsia" w:hAnsiTheme="minorHAnsi" w:cstheme="minorBidi"/>
              <w:noProof/>
            </w:rPr>
          </w:pPr>
          <w:hyperlink w:anchor="_Toc45868991" w:history="1">
            <w:r w:rsidRPr="0074375C">
              <w:rPr>
                <w:rStyle w:val="Hyperlink"/>
                <w:noProof/>
              </w:rPr>
              <w:t>Biden Landslide Good DA – Neg</w:t>
            </w:r>
            <w:r>
              <w:rPr>
                <w:noProof/>
                <w:webHidden/>
              </w:rPr>
              <w:tab/>
            </w:r>
            <w:r>
              <w:rPr>
                <w:noProof/>
                <w:webHidden/>
              </w:rPr>
              <w:fldChar w:fldCharType="begin"/>
            </w:r>
            <w:r>
              <w:rPr>
                <w:noProof/>
                <w:webHidden/>
              </w:rPr>
              <w:instrText xml:space="preserve"> PAGEREF _Toc45868991 \h </w:instrText>
            </w:r>
            <w:r>
              <w:rPr>
                <w:noProof/>
                <w:webHidden/>
              </w:rPr>
            </w:r>
            <w:r>
              <w:rPr>
                <w:noProof/>
                <w:webHidden/>
              </w:rPr>
              <w:fldChar w:fldCharType="separate"/>
            </w:r>
            <w:r>
              <w:rPr>
                <w:noProof/>
                <w:webHidden/>
              </w:rPr>
              <w:t>1</w:t>
            </w:r>
            <w:r>
              <w:rPr>
                <w:noProof/>
                <w:webHidden/>
              </w:rPr>
              <w:fldChar w:fldCharType="end"/>
            </w:r>
          </w:hyperlink>
        </w:p>
        <w:p w14:paraId="23BA9C77" w14:textId="287CE6A3" w:rsidR="007A3D7E" w:rsidRDefault="007A3D7E">
          <w:pPr>
            <w:pStyle w:val="TOC2"/>
            <w:tabs>
              <w:tab w:val="right" w:leader="dot" w:pos="9350"/>
            </w:tabs>
            <w:rPr>
              <w:rFonts w:asciiTheme="minorHAnsi" w:eastAsiaTheme="minorEastAsia" w:hAnsiTheme="minorHAnsi" w:cstheme="minorBidi"/>
              <w:noProof/>
            </w:rPr>
          </w:pPr>
          <w:hyperlink w:anchor="_Toc45868992" w:history="1">
            <w:r w:rsidRPr="0074375C">
              <w:rPr>
                <w:rStyle w:val="Hyperlink"/>
                <w:noProof/>
              </w:rPr>
              <w:t>Biden Good – Landslide</w:t>
            </w:r>
            <w:r>
              <w:rPr>
                <w:noProof/>
                <w:webHidden/>
              </w:rPr>
              <w:tab/>
            </w:r>
            <w:r>
              <w:rPr>
                <w:noProof/>
                <w:webHidden/>
              </w:rPr>
              <w:fldChar w:fldCharType="begin"/>
            </w:r>
            <w:r>
              <w:rPr>
                <w:noProof/>
                <w:webHidden/>
              </w:rPr>
              <w:instrText xml:space="preserve"> PAGEREF _Toc45868992 \h </w:instrText>
            </w:r>
            <w:r>
              <w:rPr>
                <w:noProof/>
                <w:webHidden/>
              </w:rPr>
            </w:r>
            <w:r>
              <w:rPr>
                <w:noProof/>
                <w:webHidden/>
              </w:rPr>
              <w:fldChar w:fldCharType="separate"/>
            </w:r>
            <w:r>
              <w:rPr>
                <w:noProof/>
                <w:webHidden/>
              </w:rPr>
              <w:t>1</w:t>
            </w:r>
            <w:r>
              <w:rPr>
                <w:noProof/>
                <w:webHidden/>
              </w:rPr>
              <w:fldChar w:fldCharType="end"/>
            </w:r>
          </w:hyperlink>
        </w:p>
        <w:p w14:paraId="49113EE5" w14:textId="49D5BB01" w:rsidR="007A3D7E" w:rsidRDefault="007A3D7E">
          <w:pPr>
            <w:pStyle w:val="TOC3"/>
            <w:tabs>
              <w:tab w:val="right" w:leader="dot" w:pos="9350"/>
            </w:tabs>
            <w:rPr>
              <w:rFonts w:asciiTheme="minorHAnsi" w:eastAsiaTheme="minorEastAsia" w:hAnsiTheme="minorHAnsi" w:cstheme="minorBidi"/>
              <w:noProof/>
            </w:rPr>
          </w:pPr>
          <w:hyperlink w:anchor="_Toc45868993" w:history="1">
            <w:r w:rsidRPr="0074375C">
              <w:rPr>
                <w:rStyle w:val="Hyperlink"/>
                <w:noProof/>
              </w:rPr>
              <w:t>1NC – Biden Landslide Good</w:t>
            </w:r>
            <w:r>
              <w:rPr>
                <w:noProof/>
                <w:webHidden/>
              </w:rPr>
              <w:tab/>
            </w:r>
            <w:r>
              <w:rPr>
                <w:noProof/>
                <w:webHidden/>
              </w:rPr>
              <w:fldChar w:fldCharType="begin"/>
            </w:r>
            <w:r>
              <w:rPr>
                <w:noProof/>
                <w:webHidden/>
              </w:rPr>
              <w:instrText xml:space="preserve"> PAGEREF _Toc45868993 \h </w:instrText>
            </w:r>
            <w:r>
              <w:rPr>
                <w:noProof/>
                <w:webHidden/>
              </w:rPr>
            </w:r>
            <w:r>
              <w:rPr>
                <w:noProof/>
                <w:webHidden/>
              </w:rPr>
              <w:fldChar w:fldCharType="separate"/>
            </w:r>
            <w:r>
              <w:rPr>
                <w:noProof/>
                <w:webHidden/>
              </w:rPr>
              <w:t>1</w:t>
            </w:r>
            <w:r>
              <w:rPr>
                <w:noProof/>
                <w:webHidden/>
              </w:rPr>
              <w:fldChar w:fldCharType="end"/>
            </w:r>
          </w:hyperlink>
        </w:p>
        <w:p w14:paraId="35A6C3D7" w14:textId="49286040" w:rsidR="007A3D7E" w:rsidRDefault="007A3D7E">
          <w:pPr>
            <w:pStyle w:val="TOC2"/>
            <w:tabs>
              <w:tab w:val="right" w:leader="dot" w:pos="9350"/>
            </w:tabs>
            <w:rPr>
              <w:rFonts w:asciiTheme="minorHAnsi" w:eastAsiaTheme="minorEastAsia" w:hAnsiTheme="minorHAnsi" w:cstheme="minorBidi"/>
              <w:noProof/>
            </w:rPr>
          </w:pPr>
          <w:hyperlink w:anchor="_Toc45868994" w:history="1">
            <w:r w:rsidRPr="0074375C">
              <w:rPr>
                <w:rStyle w:val="Hyperlink"/>
                <w:noProof/>
              </w:rPr>
              <w:t>Uniqueness</w:t>
            </w:r>
            <w:r>
              <w:rPr>
                <w:noProof/>
                <w:webHidden/>
              </w:rPr>
              <w:tab/>
            </w:r>
            <w:r>
              <w:rPr>
                <w:noProof/>
                <w:webHidden/>
              </w:rPr>
              <w:fldChar w:fldCharType="begin"/>
            </w:r>
            <w:r>
              <w:rPr>
                <w:noProof/>
                <w:webHidden/>
              </w:rPr>
              <w:instrText xml:space="preserve"> PAGEREF _Toc45868994 \h </w:instrText>
            </w:r>
            <w:r>
              <w:rPr>
                <w:noProof/>
                <w:webHidden/>
              </w:rPr>
            </w:r>
            <w:r>
              <w:rPr>
                <w:noProof/>
                <w:webHidden/>
              </w:rPr>
              <w:fldChar w:fldCharType="separate"/>
            </w:r>
            <w:r>
              <w:rPr>
                <w:noProof/>
                <w:webHidden/>
              </w:rPr>
              <w:t>1</w:t>
            </w:r>
            <w:r>
              <w:rPr>
                <w:noProof/>
                <w:webHidden/>
              </w:rPr>
              <w:fldChar w:fldCharType="end"/>
            </w:r>
          </w:hyperlink>
        </w:p>
        <w:p w14:paraId="59B3D11E" w14:textId="0B10451A" w:rsidR="007A3D7E" w:rsidRDefault="007A3D7E">
          <w:pPr>
            <w:pStyle w:val="TOC3"/>
            <w:tabs>
              <w:tab w:val="right" w:leader="dot" w:pos="9350"/>
            </w:tabs>
            <w:rPr>
              <w:rFonts w:asciiTheme="minorHAnsi" w:eastAsiaTheme="minorEastAsia" w:hAnsiTheme="minorHAnsi" w:cstheme="minorBidi"/>
              <w:noProof/>
            </w:rPr>
          </w:pPr>
          <w:hyperlink w:anchor="_Toc45868995" w:history="1">
            <w:r w:rsidRPr="0074375C">
              <w:rPr>
                <w:rStyle w:val="Hyperlink"/>
                <w:noProof/>
              </w:rPr>
              <w:t>Trump Losing Badly Now</w:t>
            </w:r>
            <w:r>
              <w:rPr>
                <w:noProof/>
                <w:webHidden/>
              </w:rPr>
              <w:tab/>
            </w:r>
            <w:r>
              <w:rPr>
                <w:noProof/>
                <w:webHidden/>
              </w:rPr>
              <w:fldChar w:fldCharType="begin"/>
            </w:r>
            <w:r>
              <w:rPr>
                <w:noProof/>
                <w:webHidden/>
              </w:rPr>
              <w:instrText xml:space="preserve"> PAGEREF _Toc45868995 \h </w:instrText>
            </w:r>
            <w:r>
              <w:rPr>
                <w:noProof/>
                <w:webHidden/>
              </w:rPr>
            </w:r>
            <w:r>
              <w:rPr>
                <w:noProof/>
                <w:webHidden/>
              </w:rPr>
              <w:fldChar w:fldCharType="separate"/>
            </w:r>
            <w:r>
              <w:rPr>
                <w:noProof/>
                <w:webHidden/>
              </w:rPr>
              <w:t>1</w:t>
            </w:r>
            <w:r>
              <w:rPr>
                <w:noProof/>
                <w:webHidden/>
              </w:rPr>
              <w:fldChar w:fldCharType="end"/>
            </w:r>
          </w:hyperlink>
        </w:p>
        <w:p w14:paraId="626A46B6" w14:textId="4ADA8377" w:rsidR="007A3D7E" w:rsidRDefault="007A3D7E">
          <w:pPr>
            <w:pStyle w:val="TOC3"/>
            <w:tabs>
              <w:tab w:val="right" w:leader="dot" w:pos="9350"/>
            </w:tabs>
            <w:rPr>
              <w:rFonts w:asciiTheme="minorHAnsi" w:eastAsiaTheme="minorEastAsia" w:hAnsiTheme="minorHAnsi" w:cstheme="minorBidi"/>
              <w:noProof/>
            </w:rPr>
          </w:pPr>
          <w:hyperlink w:anchor="_Toc45868996" w:history="1">
            <w:r w:rsidRPr="0074375C">
              <w:rPr>
                <w:rStyle w:val="Hyperlink"/>
                <w:noProof/>
              </w:rPr>
              <w:t>Democratic Tsunami Now</w:t>
            </w:r>
            <w:r>
              <w:rPr>
                <w:noProof/>
                <w:webHidden/>
              </w:rPr>
              <w:tab/>
            </w:r>
            <w:r>
              <w:rPr>
                <w:noProof/>
                <w:webHidden/>
              </w:rPr>
              <w:fldChar w:fldCharType="begin"/>
            </w:r>
            <w:r>
              <w:rPr>
                <w:noProof/>
                <w:webHidden/>
              </w:rPr>
              <w:instrText xml:space="preserve"> PAGEREF _Toc45868996 \h </w:instrText>
            </w:r>
            <w:r>
              <w:rPr>
                <w:noProof/>
                <w:webHidden/>
              </w:rPr>
            </w:r>
            <w:r>
              <w:rPr>
                <w:noProof/>
                <w:webHidden/>
              </w:rPr>
              <w:fldChar w:fldCharType="separate"/>
            </w:r>
            <w:r>
              <w:rPr>
                <w:noProof/>
                <w:webHidden/>
              </w:rPr>
              <w:t>1</w:t>
            </w:r>
            <w:r>
              <w:rPr>
                <w:noProof/>
                <w:webHidden/>
              </w:rPr>
              <w:fldChar w:fldCharType="end"/>
            </w:r>
          </w:hyperlink>
        </w:p>
        <w:p w14:paraId="222793A7" w14:textId="4786C8E1" w:rsidR="007A3D7E" w:rsidRDefault="007A3D7E">
          <w:pPr>
            <w:pStyle w:val="TOC3"/>
            <w:tabs>
              <w:tab w:val="right" w:leader="dot" w:pos="9350"/>
            </w:tabs>
            <w:rPr>
              <w:rFonts w:asciiTheme="minorHAnsi" w:eastAsiaTheme="minorEastAsia" w:hAnsiTheme="minorHAnsi" w:cstheme="minorBidi"/>
              <w:noProof/>
            </w:rPr>
          </w:pPr>
          <w:hyperlink w:anchor="_Toc45868997" w:history="1">
            <w:r w:rsidRPr="0074375C">
              <w:rPr>
                <w:rStyle w:val="Hyperlink"/>
                <w:noProof/>
              </w:rPr>
              <w:t>Dem Sweep Coming Now</w:t>
            </w:r>
            <w:r>
              <w:rPr>
                <w:noProof/>
                <w:webHidden/>
              </w:rPr>
              <w:tab/>
            </w:r>
            <w:r>
              <w:rPr>
                <w:noProof/>
                <w:webHidden/>
              </w:rPr>
              <w:fldChar w:fldCharType="begin"/>
            </w:r>
            <w:r>
              <w:rPr>
                <w:noProof/>
                <w:webHidden/>
              </w:rPr>
              <w:instrText xml:space="preserve"> PAGEREF _Toc45868997 \h </w:instrText>
            </w:r>
            <w:r>
              <w:rPr>
                <w:noProof/>
                <w:webHidden/>
              </w:rPr>
            </w:r>
            <w:r>
              <w:rPr>
                <w:noProof/>
                <w:webHidden/>
              </w:rPr>
              <w:fldChar w:fldCharType="separate"/>
            </w:r>
            <w:r>
              <w:rPr>
                <w:noProof/>
                <w:webHidden/>
              </w:rPr>
              <w:t>1</w:t>
            </w:r>
            <w:r>
              <w:rPr>
                <w:noProof/>
                <w:webHidden/>
              </w:rPr>
              <w:fldChar w:fldCharType="end"/>
            </w:r>
          </w:hyperlink>
        </w:p>
        <w:p w14:paraId="635837D8" w14:textId="667C3D7F" w:rsidR="007A3D7E" w:rsidRDefault="007A3D7E">
          <w:pPr>
            <w:pStyle w:val="TOC3"/>
            <w:tabs>
              <w:tab w:val="right" w:leader="dot" w:pos="9350"/>
            </w:tabs>
            <w:rPr>
              <w:rFonts w:asciiTheme="minorHAnsi" w:eastAsiaTheme="minorEastAsia" w:hAnsiTheme="minorHAnsi" w:cstheme="minorBidi"/>
              <w:noProof/>
            </w:rPr>
          </w:pPr>
          <w:hyperlink w:anchor="_Toc45868998" w:history="1">
            <w:r w:rsidRPr="0074375C">
              <w:rPr>
                <w:rStyle w:val="Hyperlink"/>
                <w:noProof/>
              </w:rPr>
              <w:t>Democratic Momentum – Senate &amp; House</w:t>
            </w:r>
            <w:r>
              <w:rPr>
                <w:noProof/>
                <w:webHidden/>
              </w:rPr>
              <w:tab/>
            </w:r>
            <w:r>
              <w:rPr>
                <w:noProof/>
                <w:webHidden/>
              </w:rPr>
              <w:fldChar w:fldCharType="begin"/>
            </w:r>
            <w:r>
              <w:rPr>
                <w:noProof/>
                <w:webHidden/>
              </w:rPr>
              <w:instrText xml:space="preserve"> PAGEREF _Toc45868998 \h </w:instrText>
            </w:r>
            <w:r>
              <w:rPr>
                <w:noProof/>
                <w:webHidden/>
              </w:rPr>
            </w:r>
            <w:r>
              <w:rPr>
                <w:noProof/>
                <w:webHidden/>
              </w:rPr>
              <w:fldChar w:fldCharType="separate"/>
            </w:r>
            <w:r>
              <w:rPr>
                <w:noProof/>
                <w:webHidden/>
              </w:rPr>
              <w:t>1</w:t>
            </w:r>
            <w:r>
              <w:rPr>
                <w:noProof/>
                <w:webHidden/>
              </w:rPr>
              <w:fldChar w:fldCharType="end"/>
            </w:r>
          </w:hyperlink>
        </w:p>
        <w:p w14:paraId="4A6352ED" w14:textId="51F961A5" w:rsidR="007A3D7E" w:rsidRDefault="007A3D7E">
          <w:pPr>
            <w:pStyle w:val="TOC3"/>
            <w:tabs>
              <w:tab w:val="right" w:leader="dot" w:pos="9350"/>
            </w:tabs>
            <w:rPr>
              <w:rFonts w:asciiTheme="minorHAnsi" w:eastAsiaTheme="minorEastAsia" w:hAnsiTheme="minorHAnsi" w:cstheme="minorBidi"/>
              <w:noProof/>
            </w:rPr>
          </w:pPr>
          <w:hyperlink w:anchor="_Toc45868999" w:history="1">
            <w:r w:rsidRPr="0074375C">
              <w:rPr>
                <w:rStyle w:val="Hyperlink"/>
                <w:noProof/>
              </w:rPr>
              <w:t>Dem Momentum – Senate</w:t>
            </w:r>
            <w:r>
              <w:rPr>
                <w:noProof/>
                <w:webHidden/>
              </w:rPr>
              <w:tab/>
            </w:r>
            <w:r>
              <w:rPr>
                <w:noProof/>
                <w:webHidden/>
              </w:rPr>
              <w:fldChar w:fldCharType="begin"/>
            </w:r>
            <w:r>
              <w:rPr>
                <w:noProof/>
                <w:webHidden/>
              </w:rPr>
              <w:instrText xml:space="preserve"> PAGEREF _Toc45868999 \h </w:instrText>
            </w:r>
            <w:r>
              <w:rPr>
                <w:noProof/>
                <w:webHidden/>
              </w:rPr>
            </w:r>
            <w:r>
              <w:rPr>
                <w:noProof/>
                <w:webHidden/>
              </w:rPr>
              <w:fldChar w:fldCharType="separate"/>
            </w:r>
            <w:r>
              <w:rPr>
                <w:noProof/>
                <w:webHidden/>
              </w:rPr>
              <w:t>1</w:t>
            </w:r>
            <w:r>
              <w:rPr>
                <w:noProof/>
                <w:webHidden/>
              </w:rPr>
              <w:fldChar w:fldCharType="end"/>
            </w:r>
          </w:hyperlink>
        </w:p>
        <w:p w14:paraId="5F7138CB" w14:textId="426B6B0C" w:rsidR="007A3D7E" w:rsidRDefault="007A3D7E">
          <w:pPr>
            <w:pStyle w:val="TOC2"/>
            <w:tabs>
              <w:tab w:val="right" w:leader="dot" w:pos="9350"/>
            </w:tabs>
            <w:rPr>
              <w:rFonts w:asciiTheme="minorHAnsi" w:eastAsiaTheme="minorEastAsia" w:hAnsiTheme="minorHAnsi" w:cstheme="minorBidi"/>
              <w:noProof/>
            </w:rPr>
          </w:pPr>
          <w:hyperlink w:anchor="_Toc45869000" w:history="1">
            <w:r w:rsidRPr="0074375C">
              <w:rPr>
                <w:rStyle w:val="Hyperlink"/>
                <w:noProof/>
              </w:rPr>
              <w:t>Links</w:t>
            </w:r>
            <w:r>
              <w:rPr>
                <w:noProof/>
                <w:webHidden/>
              </w:rPr>
              <w:tab/>
            </w:r>
            <w:r>
              <w:rPr>
                <w:noProof/>
                <w:webHidden/>
              </w:rPr>
              <w:fldChar w:fldCharType="begin"/>
            </w:r>
            <w:r>
              <w:rPr>
                <w:noProof/>
                <w:webHidden/>
              </w:rPr>
              <w:instrText xml:space="preserve"> PAGEREF _Toc45869000 \h </w:instrText>
            </w:r>
            <w:r>
              <w:rPr>
                <w:noProof/>
                <w:webHidden/>
              </w:rPr>
            </w:r>
            <w:r>
              <w:rPr>
                <w:noProof/>
                <w:webHidden/>
              </w:rPr>
              <w:fldChar w:fldCharType="separate"/>
            </w:r>
            <w:r>
              <w:rPr>
                <w:noProof/>
                <w:webHidden/>
              </w:rPr>
              <w:t>1</w:t>
            </w:r>
            <w:r>
              <w:rPr>
                <w:noProof/>
                <w:webHidden/>
              </w:rPr>
              <w:fldChar w:fldCharType="end"/>
            </w:r>
          </w:hyperlink>
        </w:p>
        <w:p w14:paraId="159CB6C4" w14:textId="4B7E6E82" w:rsidR="007A3D7E" w:rsidRDefault="007A3D7E">
          <w:pPr>
            <w:pStyle w:val="TOC3"/>
            <w:tabs>
              <w:tab w:val="right" w:leader="dot" w:pos="9350"/>
            </w:tabs>
            <w:rPr>
              <w:rFonts w:asciiTheme="minorHAnsi" w:eastAsiaTheme="minorEastAsia" w:hAnsiTheme="minorHAnsi" w:cstheme="minorBidi"/>
              <w:noProof/>
            </w:rPr>
          </w:pPr>
          <w:hyperlink w:anchor="_Toc45869001" w:history="1">
            <w:r w:rsidRPr="0074375C">
              <w:rPr>
                <w:rStyle w:val="Hyperlink"/>
                <w:noProof/>
              </w:rPr>
              <w:t>Caricature Links</w:t>
            </w:r>
            <w:r>
              <w:rPr>
                <w:noProof/>
                <w:webHidden/>
              </w:rPr>
              <w:tab/>
            </w:r>
            <w:r>
              <w:rPr>
                <w:noProof/>
                <w:webHidden/>
              </w:rPr>
              <w:fldChar w:fldCharType="begin"/>
            </w:r>
            <w:r>
              <w:rPr>
                <w:noProof/>
                <w:webHidden/>
              </w:rPr>
              <w:instrText xml:space="preserve"> PAGEREF _Toc45869001 \h </w:instrText>
            </w:r>
            <w:r>
              <w:rPr>
                <w:noProof/>
                <w:webHidden/>
              </w:rPr>
            </w:r>
            <w:r>
              <w:rPr>
                <w:noProof/>
                <w:webHidden/>
              </w:rPr>
              <w:fldChar w:fldCharType="separate"/>
            </w:r>
            <w:r>
              <w:rPr>
                <w:noProof/>
                <w:webHidden/>
              </w:rPr>
              <w:t>1</w:t>
            </w:r>
            <w:r>
              <w:rPr>
                <w:noProof/>
                <w:webHidden/>
              </w:rPr>
              <w:fldChar w:fldCharType="end"/>
            </w:r>
          </w:hyperlink>
        </w:p>
        <w:p w14:paraId="381C29B6" w14:textId="353C7EC8" w:rsidR="007A3D7E" w:rsidRDefault="007A3D7E">
          <w:pPr>
            <w:pStyle w:val="TOC3"/>
            <w:tabs>
              <w:tab w:val="right" w:leader="dot" w:pos="9350"/>
            </w:tabs>
            <w:rPr>
              <w:rFonts w:asciiTheme="minorHAnsi" w:eastAsiaTheme="minorEastAsia" w:hAnsiTheme="minorHAnsi" w:cstheme="minorBidi"/>
              <w:noProof/>
            </w:rPr>
          </w:pPr>
          <w:hyperlink w:anchor="_Toc45869002" w:history="1">
            <w:r w:rsidRPr="0074375C">
              <w:rPr>
                <w:rStyle w:val="Hyperlink"/>
                <w:noProof/>
              </w:rPr>
              <w:t>Culture War Links</w:t>
            </w:r>
            <w:r>
              <w:rPr>
                <w:noProof/>
                <w:webHidden/>
              </w:rPr>
              <w:tab/>
            </w:r>
            <w:r>
              <w:rPr>
                <w:noProof/>
                <w:webHidden/>
              </w:rPr>
              <w:fldChar w:fldCharType="begin"/>
            </w:r>
            <w:r>
              <w:rPr>
                <w:noProof/>
                <w:webHidden/>
              </w:rPr>
              <w:instrText xml:space="preserve"> PAGEREF _Toc45869002 \h </w:instrText>
            </w:r>
            <w:r>
              <w:rPr>
                <w:noProof/>
                <w:webHidden/>
              </w:rPr>
            </w:r>
            <w:r>
              <w:rPr>
                <w:noProof/>
                <w:webHidden/>
              </w:rPr>
              <w:fldChar w:fldCharType="separate"/>
            </w:r>
            <w:r>
              <w:rPr>
                <w:noProof/>
                <w:webHidden/>
              </w:rPr>
              <w:t>1</w:t>
            </w:r>
            <w:r>
              <w:rPr>
                <w:noProof/>
                <w:webHidden/>
              </w:rPr>
              <w:fldChar w:fldCharType="end"/>
            </w:r>
          </w:hyperlink>
        </w:p>
        <w:p w14:paraId="2B7900E9" w14:textId="5400B1CC" w:rsidR="007A3D7E" w:rsidRDefault="007A3D7E">
          <w:pPr>
            <w:pStyle w:val="TOC3"/>
            <w:tabs>
              <w:tab w:val="right" w:leader="dot" w:pos="9350"/>
            </w:tabs>
            <w:rPr>
              <w:rFonts w:asciiTheme="minorHAnsi" w:eastAsiaTheme="minorEastAsia" w:hAnsiTheme="minorHAnsi" w:cstheme="minorBidi"/>
              <w:noProof/>
            </w:rPr>
          </w:pPr>
          <w:hyperlink w:anchor="_Toc45869003" w:history="1">
            <w:r w:rsidRPr="0074375C">
              <w:rPr>
                <w:rStyle w:val="Hyperlink"/>
                <w:noProof/>
              </w:rPr>
              <w:t>Court Links</w:t>
            </w:r>
            <w:r>
              <w:rPr>
                <w:noProof/>
                <w:webHidden/>
              </w:rPr>
              <w:tab/>
            </w:r>
            <w:r>
              <w:rPr>
                <w:noProof/>
                <w:webHidden/>
              </w:rPr>
              <w:fldChar w:fldCharType="begin"/>
            </w:r>
            <w:r>
              <w:rPr>
                <w:noProof/>
                <w:webHidden/>
              </w:rPr>
              <w:instrText xml:space="preserve"> PAGEREF _Toc45869003 \h </w:instrText>
            </w:r>
            <w:r>
              <w:rPr>
                <w:noProof/>
                <w:webHidden/>
              </w:rPr>
            </w:r>
            <w:r>
              <w:rPr>
                <w:noProof/>
                <w:webHidden/>
              </w:rPr>
              <w:fldChar w:fldCharType="separate"/>
            </w:r>
            <w:r>
              <w:rPr>
                <w:noProof/>
                <w:webHidden/>
              </w:rPr>
              <w:t>1</w:t>
            </w:r>
            <w:r>
              <w:rPr>
                <w:noProof/>
                <w:webHidden/>
              </w:rPr>
              <w:fldChar w:fldCharType="end"/>
            </w:r>
          </w:hyperlink>
        </w:p>
        <w:p w14:paraId="5C24C3A8" w14:textId="7595FE32" w:rsidR="007A3D7E" w:rsidRDefault="007A3D7E">
          <w:pPr>
            <w:pStyle w:val="TOC3"/>
            <w:tabs>
              <w:tab w:val="right" w:leader="dot" w:pos="9350"/>
            </w:tabs>
            <w:rPr>
              <w:rFonts w:asciiTheme="minorHAnsi" w:eastAsiaTheme="minorEastAsia" w:hAnsiTheme="minorHAnsi" w:cstheme="minorBidi"/>
              <w:noProof/>
            </w:rPr>
          </w:pPr>
          <w:hyperlink w:anchor="_Toc45869004" w:history="1">
            <w:r w:rsidRPr="0074375C">
              <w:rPr>
                <w:rStyle w:val="Hyperlink"/>
                <w:noProof/>
              </w:rPr>
              <w:t>AT – Uniqueness Overwhelms the Link</w:t>
            </w:r>
            <w:r>
              <w:rPr>
                <w:noProof/>
                <w:webHidden/>
              </w:rPr>
              <w:tab/>
            </w:r>
            <w:r>
              <w:rPr>
                <w:noProof/>
                <w:webHidden/>
              </w:rPr>
              <w:fldChar w:fldCharType="begin"/>
            </w:r>
            <w:r>
              <w:rPr>
                <w:noProof/>
                <w:webHidden/>
              </w:rPr>
              <w:instrText xml:space="preserve"> PAGEREF _Toc45869004 \h </w:instrText>
            </w:r>
            <w:r>
              <w:rPr>
                <w:noProof/>
                <w:webHidden/>
              </w:rPr>
            </w:r>
            <w:r>
              <w:rPr>
                <w:noProof/>
                <w:webHidden/>
              </w:rPr>
              <w:fldChar w:fldCharType="separate"/>
            </w:r>
            <w:r>
              <w:rPr>
                <w:noProof/>
                <w:webHidden/>
              </w:rPr>
              <w:t>1</w:t>
            </w:r>
            <w:r>
              <w:rPr>
                <w:noProof/>
                <w:webHidden/>
              </w:rPr>
              <w:fldChar w:fldCharType="end"/>
            </w:r>
          </w:hyperlink>
        </w:p>
        <w:p w14:paraId="0972FC25" w14:textId="7C997061" w:rsidR="007A3D7E" w:rsidRDefault="007A3D7E">
          <w:pPr>
            <w:pStyle w:val="TOC2"/>
            <w:tabs>
              <w:tab w:val="right" w:leader="dot" w:pos="9350"/>
            </w:tabs>
            <w:rPr>
              <w:rFonts w:asciiTheme="minorHAnsi" w:eastAsiaTheme="minorEastAsia" w:hAnsiTheme="minorHAnsi" w:cstheme="minorBidi"/>
              <w:noProof/>
            </w:rPr>
          </w:pPr>
          <w:hyperlink w:anchor="_Toc45869005" w:history="1">
            <w:r w:rsidRPr="0074375C">
              <w:rPr>
                <w:rStyle w:val="Hyperlink"/>
                <w:noProof/>
              </w:rPr>
              <w:t>Biden – CJR Links</w:t>
            </w:r>
            <w:r>
              <w:rPr>
                <w:noProof/>
                <w:webHidden/>
              </w:rPr>
              <w:tab/>
            </w:r>
            <w:r>
              <w:rPr>
                <w:noProof/>
                <w:webHidden/>
              </w:rPr>
              <w:fldChar w:fldCharType="begin"/>
            </w:r>
            <w:r>
              <w:rPr>
                <w:noProof/>
                <w:webHidden/>
              </w:rPr>
              <w:instrText xml:space="preserve"> PAGEREF _Toc45869005 \h </w:instrText>
            </w:r>
            <w:r>
              <w:rPr>
                <w:noProof/>
                <w:webHidden/>
              </w:rPr>
            </w:r>
            <w:r>
              <w:rPr>
                <w:noProof/>
                <w:webHidden/>
              </w:rPr>
              <w:fldChar w:fldCharType="separate"/>
            </w:r>
            <w:r>
              <w:rPr>
                <w:noProof/>
                <w:webHidden/>
              </w:rPr>
              <w:t>1</w:t>
            </w:r>
            <w:r>
              <w:rPr>
                <w:noProof/>
                <w:webHidden/>
              </w:rPr>
              <w:fldChar w:fldCharType="end"/>
            </w:r>
          </w:hyperlink>
        </w:p>
        <w:p w14:paraId="1B3FD170" w14:textId="0FF38444" w:rsidR="007A3D7E" w:rsidRDefault="007A3D7E">
          <w:pPr>
            <w:pStyle w:val="TOC3"/>
            <w:tabs>
              <w:tab w:val="right" w:leader="dot" w:pos="9350"/>
            </w:tabs>
            <w:rPr>
              <w:rFonts w:asciiTheme="minorHAnsi" w:eastAsiaTheme="minorEastAsia" w:hAnsiTheme="minorHAnsi" w:cstheme="minorBidi"/>
              <w:noProof/>
            </w:rPr>
          </w:pPr>
          <w:hyperlink w:anchor="_Toc45869006" w:history="1">
            <w:r w:rsidRPr="0074375C">
              <w:rPr>
                <w:rStyle w:val="Hyperlink"/>
                <w:noProof/>
              </w:rPr>
              <w:t>AT – Biden Wouldn’t Be Linked to CJR</w:t>
            </w:r>
            <w:r>
              <w:rPr>
                <w:noProof/>
                <w:webHidden/>
              </w:rPr>
              <w:tab/>
            </w:r>
            <w:r>
              <w:rPr>
                <w:noProof/>
                <w:webHidden/>
              </w:rPr>
              <w:fldChar w:fldCharType="begin"/>
            </w:r>
            <w:r>
              <w:rPr>
                <w:noProof/>
                <w:webHidden/>
              </w:rPr>
              <w:instrText xml:space="preserve"> PAGEREF _Toc45869006 \h </w:instrText>
            </w:r>
            <w:r>
              <w:rPr>
                <w:noProof/>
                <w:webHidden/>
              </w:rPr>
            </w:r>
            <w:r>
              <w:rPr>
                <w:noProof/>
                <w:webHidden/>
              </w:rPr>
              <w:fldChar w:fldCharType="separate"/>
            </w:r>
            <w:r>
              <w:rPr>
                <w:noProof/>
                <w:webHidden/>
              </w:rPr>
              <w:t>1</w:t>
            </w:r>
            <w:r>
              <w:rPr>
                <w:noProof/>
                <w:webHidden/>
              </w:rPr>
              <w:fldChar w:fldCharType="end"/>
            </w:r>
          </w:hyperlink>
        </w:p>
        <w:p w14:paraId="7A527FCA" w14:textId="38484F3D" w:rsidR="007A3D7E" w:rsidRDefault="007A3D7E">
          <w:pPr>
            <w:pStyle w:val="TOC3"/>
            <w:tabs>
              <w:tab w:val="right" w:leader="dot" w:pos="9350"/>
            </w:tabs>
            <w:rPr>
              <w:rFonts w:asciiTheme="minorHAnsi" w:eastAsiaTheme="minorEastAsia" w:hAnsiTheme="minorHAnsi" w:cstheme="minorBidi"/>
              <w:noProof/>
            </w:rPr>
          </w:pPr>
          <w:hyperlink w:anchor="_Toc45869007" w:history="1">
            <w:r w:rsidRPr="0074375C">
              <w:rPr>
                <w:rStyle w:val="Hyperlink"/>
                <w:noProof/>
              </w:rPr>
              <w:t>Biden Facing Pressure from Progressives on CJR</w:t>
            </w:r>
            <w:r>
              <w:rPr>
                <w:noProof/>
                <w:webHidden/>
              </w:rPr>
              <w:tab/>
            </w:r>
            <w:r>
              <w:rPr>
                <w:noProof/>
                <w:webHidden/>
              </w:rPr>
              <w:fldChar w:fldCharType="begin"/>
            </w:r>
            <w:r>
              <w:rPr>
                <w:noProof/>
                <w:webHidden/>
              </w:rPr>
              <w:instrText xml:space="preserve"> PAGEREF _Toc45869007 \h </w:instrText>
            </w:r>
            <w:r>
              <w:rPr>
                <w:noProof/>
                <w:webHidden/>
              </w:rPr>
            </w:r>
            <w:r>
              <w:rPr>
                <w:noProof/>
                <w:webHidden/>
              </w:rPr>
              <w:fldChar w:fldCharType="separate"/>
            </w:r>
            <w:r>
              <w:rPr>
                <w:noProof/>
                <w:webHidden/>
              </w:rPr>
              <w:t>1</w:t>
            </w:r>
            <w:r>
              <w:rPr>
                <w:noProof/>
                <w:webHidden/>
              </w:rPr>
              <w:fldChar w:fldCharType="end"/>
            </w:r>
          </w:hyperlink>
        </w:p>
        <w:p w14:paraId="49FD5ADF" w14:textId="0BCB7AF2" w:rsidR="007A3D7E" w:rsidRDefault="007A3D7E">
          <w:pPr>
            <w:pStyle w:val="TOC3"/>
            <w:tabs>
              <w:tab w:val="right" w:leader="dot" w:pos="9350"/>
            </w:tabs>
            <w:rPr>
              <w:rFonts w:asciiTheme="minorHAnsi" w:eastAsiaTheme="minorEastAsia" w:hAnsiTheme="minorHAnsi" w:cstheme="minorBidi"/>
              <w:noProof/>
            </w:rPr>
          </w:pPr>
          <w:hyperlink w:anchor="_Toc45869008" w:history="1">
            <w:r w:rsidRPr="0074375C">
              <w:rPr>
                <w:rStyle w:val="Hyperlink"/>
                <w:noProof/>
              </w:rPr>
              <w:t>Biden Supports Criminal Justice Reform</w:t>
            </w:r>
            <w:r>
              <w:rPr>
                <w:noProof/>
                <w:webHidden/>
              </w:rPr>
              <w:tab/>
            </w:r>
            <w:r>
              <w:rPr>
                <w:noProof/>
                <w:webHidden/>
              </w:rPr>
              <w:fldChar w:fldCharType="begin"/>
            </w:r>
            <w:r>
              <w:rPr>
                <w:noProof/>
                <w:webHidden/>
              </w:rPr>
              <w:instrText xml:space="preserve"> PAGEREF _Toc45869008 \h </w:instrText>
            </w:r>
            <w:r>
              <w:rPr>
                <w:noProof/>
                <w:webHidden/>
              </w:rPr>
            </w:r>
            <w:r>
              <w:rPr>
                <w:noProof/>
                <w:webHidden/>
              </w:rPr>
              <w:fldChar w:fldCharType="separate"/>
            </w:r>
            <w:r>
              <w:rPr>
                <w:noProof/>
                <w:webHidden/>
              </w:rPr>
              <w:t>1</w:t>
            </w:r>
            <w:r>
              <w:rPr>
                <w:noProof/>
                <w:webHidden/>
              </w:rPr>
              <w:fldChar w:fldCharType="end"/>
            </w:r>
          </w:hyperlink>
        </w:p>
        <w:p w14:paraId="17940BD5" w14:textId="18872B90" w:rsidR="007A3D7E" w:rsidRDefault="007A3D7E">
          <w:pPr>
            <w:pStyle w:val="TOC2"/>
            <w:tabs>
              <w:tab w:val="right" w:leader="dot" w:pos="9350"/>
            </w:tabs>
            <w:rPr>
              <w:rFonts w:asciiTheme="minorHAnsi" w:eastAsiaTheme="minorEastAsia" w:hAnsiTheme="minorHAnsi" w:cstheme="minorBidi"/>
              <w:noProof/>
            </w:rPr>
          </w:pPr>
          <w:hyperlink w:anchor="_Toc45869009" w:history="1">
            <w:r w:rsidRPr="0074375C">
              <w:rPr>
                <w:rStyle w:val="Hyperlink"/>
                <w:noProof/>
              </w:rPr>
              <w:t>Biden – Forensic Science Links</w:t>
            </w:r>
            <w:r>
              <w:rPr>
                <w:noProof/>
                <w:webHidden/>
              </w:rPr>
              <w:tab/>
            </w:r>
            <w:r>
              <w:rPr>
                <w:noProof/>
                <w:webHidden/>
              </w:rPr>
              <w:fldChar w:fldCharType="begin"/>
            </w:r>
            <w:r>
              <w:rPr>
                <w:noProof/>
                <w:webHidden/>
              </w:rPr>
              <w:instrText xml:space="preserve"> PAGEREF _Toc45869009 \h </w:instrText>
            </w:r>
            <w:r>
              <w:rPr>
                <w:noProof/>
                <w:webHidden/>
              </w:rPr>
            </w:r>
            <w:r>
              <w:rPr>
                <w:noProof/>
                <w:webHidden/>
              </w:rPr>
              <w:fldChar w:fldCharType="separate"/>
            </w:r>
            <w:r>
              <w:rPr>
                <w:noProof/>
                <w:webHidden/>
              </w:rPr>
              <w:t>1</w:t>
            </w:r>
            <w:r>
              <w:rPr>
                <w:noProof/>
                <w:webHidden/>
              </w:rPr>
              <w:fldChar w:fldCharType="end"/>
            </w:r>
          </w:hyperlink>
        </w:p>
        <w:p w14:paraId="2596B6A8" w14:textId="32622590" w:rsidR="007A3D7E" w:rsidRDefault="007A3D7E">
          <w:pPr>
            <w:pStyle w:val="TOC3"/>
            <w:tabs>
              <w:tab w:val="right" w:leader="dot" w:pos="9350"/>
            </w:tabs>
            <w:rPr>
              <w:rFonts w:asciiTheme="minorHAnsi" w:eastAsiaTheme="minorEastAsia" w:hAnsiTheme="minorHAnsi" w:cstheme="minorBidi"/>
              <w:noProof/>
            </w:rPr>
          </w:pPr>
          <w:hyperlink w:anchor="_Toc45869010" w:history="1">
            <w:r w:rsidRPr="0074375C">
              <w:rPr>
                <w:rStyle w:val="Hyperlink"/>
                <w:noProof/>
              </w:rPr>
              <w:t>Biden Supports Forensic Science Reform</w:t>
            </w:r>
            <w:r>
              <w:rPr>
                <w:noProof/>
                <w:webHidden/>
              </w:rPr>
              <w:tab/>
            </w:r>
            <w:r>
              <w:rPr>
                <w:noProof/>
                <w:webHidden/>
              </w:rPr>
              <w:fldChar w:fldCharType="begin"/>
            </w:r>
            <w:r>
              <w:rPr>
                <w:noProof/>
                <w:webHidden/>
              </w:rPr>
              <w:instrText xml:space="preserve"> PAGEREF _Toc45869010 \h </w:instrText>
            </w:r>
            <w:r>
              <w:rPr>
                <w:noProof/>
                <w:webHidden/>
              </w:rPr>
            </w:r>
            <w:r>
              <w:rPr>
                <w:noProof/>
                <w:webHidden/>
              </w:rPr>
              <w:fldChar w:fldCharType="separate"/>
            </w:r>
            <w:r>
              <w:rPr>
                <w:noProof/>
                <w:webHidden/>
              </w:rPr>
              <w:t>1</w:t>
            </w:r>
            <w:r>
              <w:rPr>
                <w:noProof/>
                <w:webHidden/>
              </w:rPr>
              <w:fldChar w:fldCharType="end"/>
            </w:r>
          </w:hyperlink>
        </w:p>
        <w:p w14:paraId="21EA216D" w14:textId="70809C91" w:rsidR="007A3D7E" w:rsidRDefault="007A3D7E">
          <w:pPr>
            <w:pStyle w:val="TOC2"/>
            <w:tabs>
              <w:tab w:val="right" w:leader="dot" w:pos="9350"/>
            </w:tabs>
            <w:rPr>
              <w:rFonts w:asciiTheme="minorHAnsi" w:eastAsiaTheme="minorEastAsia" w:hAnsiTheme="minorHAnsi" w:cstheme="minorBidi"/>
              <w:noProof/>
            </w:rPr>
          </w:pPr>
          <w:hyperlink w:anchor="_Toc45869011" w:history="1">
            <w:r w:rsidRPr="0074375C">
              <w:rPr>
                <w:rStyle w:val="Hyperlink"/>
                <w:noProof/>
              </w:rPr>
              <w:t>Biden – Policing Links</w:t>
            </w:r>
            <w:r>
              <w:rPr>
                <w:noProof/>
                <w:webHidden/>
              </w:rPr>
              <w:tab/>
            </w:r>
            <w:r>
              <w:rPr>
                <w:noProof/>
                <w:webHidden/>
              </w:rPr>
              <w:fldChar w:fldCharType="begin"/>
            </w:r>
            <w:r>
              <w:rPr>
                <w:noProof/>
                <w:webHidden/>
              </w:rPr>
              <w:instrText xml:space="preserve"> PAGEREF _Toc45869011 \h </w:instrText>
            </w:r>
            <w:r>
              <w:rPr>
                <w:noProof/>
                <w:webHidden/>
              </w:rPr>
            </w:r>
            <w:r>
              <w:rPr>
                <w:noProof/>
                <w:webHidden/>
              </w:rPr>
              <w:fldChar w:fldCharType="separate"/>
            </w:r>
            <w:r>
              <w:rPr>
                <w:noProof/>
                <w:webHidden/>
              </w:rPr>
              <w:t>1</w:t>
            </w:r>
            <w:r>
              <w:rPr>
                <w:noProof/>
                <w:webHidden/>
              </w:rPr>
              <w:fldChar w:fldCharType="end"/>
            </w:r>
          </w:hyperlink>
        </w:p>
        <w:p w14:paraId="2E1116A2" w14:textId="6BC718D3" w:rsidR="007A3D7E" w:rsidRDefault="007A3D7E">
          <w:pPr>
            <w:pStyle w:val="TOC3"/>
            <w:tabs>
              <w:tab w:val="right" w:leader="dot" w:pos="9350"/>
            </w:tabs>
            <w:rPr>
              <w:rFonts w:asciiTheme="minorHAnsi" w:eastAsiaTheme="minorEastAsia" w:hAnsiTheme="minorHAnsi" w:cstheme="minorBidi"/>
              <w:noProof/>
            </w:rPr>
          </w:pPr>
          <w:hyperlink w:anchor="_Toc45869012" w:history="1">
            <w:r w:rsidRPr="0074375C">
              <w:rPr>
                <w:rStyle w:val="Hyperlink"/>
                <w:noProof/>
              </w:rPr>
              <w:t>Biden Supports Police Reform</w:t>
            </w:r>
            <w:r>
              <w:rPr>
                <w:noProof/>
                <w:webHidden/>
              </w:rPr>
              <w:tab/>
            </w:r>
            <w:r>
              <w:rPr>
                <w:noProof/>
                <w:webHidden/>
              </w:rPr>
              <w:fldChar w:fldCharType="begin"/>
            </w:r>
            <w:r>
              <w:rPr>
                <w:noProof/>
                <w:webHidden/>
              </w:rPr>
              <w:instrText xml:space="preserve"> PAGEREF _Toc45869012 \h </w:instrText>
            </w:r>
            <w:r>
              <w:rPr>
                <w:noProof/>
                <w:webHidden/>
              </w:rPr>
            </w:r>
            <w:r>
              <w:rPr>
                <w:noProof/>
                <w:webHidden/>
              </w:rPr>
              <w:fldChar w:fldCharType="separate"/>
            </w:r>
            <w:r>
              <w:rPr>
                <w:noProof/>
                <w:webHidden/>
              </w:rPr>
              <w:t>1</w:t>
            </w:r>
            <w:r>
              <w:rPr>
                <w:noProof/>
                <w:webHidden/>
              </w:rPr>
              <w:fldChar w:fldCharType="end"/>
            </w:r>
          </w:hyperlink>
        </w:p>
        <w:p w14:paraId="609E1BFE" w14:textId="3802F9B3" w:rsidR="007A3D7E" w:rsidRDefault="007A3D7E">
          <w:pPr>
            <w:pStyle w:val="TOC3"/>
            <w:tabs>
              <w:tab w:val="right" w:leader="dot" w:pos="9350"/>
            </w:tabs>
            <w:rPr>
              <w:rFonts w:asciiTheme="minorHAnsi" w:eastAsiaTheme="minorEastAsia" w:hAnsiTheme="minorHAnsi" w:cstheme="minorBidi"/>
              <w:noProof/>
            </w:rPr>
          </w:pPr>
          <w:hyperlink w:anchor="_Toc45869013" w:history="1">
            <w:r w:rsidRPr="0074375C">
              <w:rPr>
                <w:rStyle w:val="Hyperlink"/>
                <w:noProof/>
              </w:rPr>
              <w:t>Biden is Associated with Defunding the Police</w:t>
            </w:r>
            <w:r>
              <w:rPr>
                <w:noProof/>
                <w:webHidden/>
              </w:rPr>
              <w:tab/>
            </w:r>
            <w:r>
              <w:rPr>
                <w:noProof/>
                <w:webHidden/>
              </w:rPr>
              <w:fldChar w:fldCharType="begin"/>
            </w:r>
            <w:r>
              <w:rPr>
                <w:noProof/>
                <w:webHidden/>
              </w:rPr>
              <w:instrText xml:space="preserve"> PAGEREF _Toc45869013 \h </w:instrText>
            </w:r>
            <w:r>
              <w:rPr>
                <w:noProof/>
                <w:webHidden/>
              </w:rPr>
            </w:r>
            <w:r>
              <w:rPr>
                <w:noProof/>
                <w:webHidden/>
              </w:rPr>
              <w:fldChar w:fldCharType="separate"/>
            </w:r>
            <w:r>
              <w:rPr>
                <w:noProof/>
                <w:webHidden/>
              </w:rPr>
              <w:t>1</w:t>
            </w:r>
            <w:r>
              <w:rPr>
                <w:noProof/>
                <w:webHidden/>
              </w:rPr>
              <w:fldChar w:fldCharType="end"/>
            </w:r>
          </w:hyperlink>
        </w:p>
        <w:p w14:paraId="2CA4C2A1" w14:textId="70919378" w:rsidR="007A3D7E" w:rsidRDefault="007A3D7E">
          <w:pPr>
            <w:pStyle w:val="TOC3"/>
            <w:tabs>
              <w:tab w:val="right" w:leader="dot" w:pos="9350"/>
            </w:tabs>
            <w:rPr>
              <w:rFonts w:asciiTheme="minorHAnsi" w:eastAsiaTheme="minorEastAsia" w:hAnsiTheme="minorHAnsi" w:cstheme="minorBidi"/>
              <w:noProof/>
            </w:rPr>
          </w:pPr>
          <w:hyperlink w:anchor="_Toc45869014" w:history="1">
            <w:r w:rsidRPr="0074375C">
              <w:rPr>
                <w:rStyle w:val="Hyperlink"/>
                <w:noProof/>
              </w:rPr>
              <w:t>Defunding Police Popular with Dems</w:t>
            </w:r>
            <w:r>
              <w:rPr>
                <w:noProof/>
                <w:webHidden/>
              </w:rPr>
              <w:tab/>
            </w:r>
            <w:r>
              <w:rPr>
                <w:noProof/>
                <w:webHidden/>
              </w:rPr>
              <w:fldChar w:fldCharType="begin"/>
            </w:r>
            <w:r>
              <w:rPr>
                <w:noProof/>
                <w:webHidden/>
              </w:rPr>
              <w:instrText xml:space="preserve"> PAGEREF _Toc45869014 \h </w:instrText>
            </w:r>
            <w:r>
              <w:rPr>
                <w:noProof/>
                <w:webHidden/>
              </w:rPr>
            </w:r>
            <w:r>
              <w:rPr>
                <w:noProof/>
                <w:webHidden/>
              </w:rPr>
              <w:fldChar w:fldCharType="separate"/>
            </w:r>
            <w:r>
              <w:rPr>
                <w:noProof/>
                <w:webHidden/>
              </w:rPr>
              <w:t>1</w:t>
            </w:r>
            <w:r>
              <w:rPr>
                <w:noProof/>
                <w:webHidden/>
              </w:rPr>
              <w:fldChar w:fldCharType="end"/>
            </w:r>
          </w:hyperlink>
        </w:p>
        <w:p w14:paraId="47CB6EC8" w14:textId="13A9ECB6" w:rsidR="007A3D7E" w:rsidRDefault="007A3D7E">
          <w:pPr>
            <w:pStyle w:val="TOC3"/>
            <w:tabs>
              <w:tab w:val="right" w:leader="dot" w:pos="9350"/>
            </w:tabs>
            <w:rPr>
              <w:rFonts w:asciiTheme="minorHAnsi" w:eastAsiaTheme="minorEastAsia" w:hAnsiTheme="minorHAnsi" w:cstheme="minorBidi"/>
              <w:noProof/>
            </w:rPr>
          </w:pPr>
          <w:hyperlink w:anchor="_Toc45869015" w:history="1">
            <w:r w:rsidRPr="0074375C">
              <w:rPr>
                <w:rStyle w:val="Hyperlink"/>
                <w:noProof/>
              </w:rPr>
              <w:t>Policing – Biden is the Left’s Puppet</w:t>
            </w:r>
            <w:r>
              <w:rPr>
                <w:noProof/>
                <w:webHidden/>
              </w:rPr>
              <w:tab/>
            </w:r>
            <w:r>
              <w:rPr>
                <w:noProof/>
                <w:webHidden/>
              </w:rPr>
              <w:fldChar w:fldCharType="begin"/>
            </w:r>
            <w:r>
              <w:rPr>
                <w:noProof/>
                <w:webHidden/>
              </w:rPr>
              <w:instrText xml:space="preserve"> PAGEREF _Toc45869015 \h </w:instrText>
            </w:r>
            <w:r>
              <w:rPr>
                <w:noProof/>
                <w:webHidden/>
              </w:rPr>
            </w:r>
            <w:r>
              <w:rPr>
                <w:noProof/>
                <w:webHidden/>
              </w:rPr>
              <w:fldChar w:fldCharType="separate"/>
            </w:r>
            <w:r>
              <w:rPr>
                <w:noProof/>
                <w:webHidden/>
              </w:rPr>
              <w:t>1</w:t>
            </w:r>
            <w:r>
              <w:rPr>
                <w:noProof/>
                <w:webHidden/>
              </w:rPr>
              <w:fldChar w:fldCharType="end"/>
            </w:r>
          </w:hyperlink>
        </w:p>
        <w:p w14:paraId="6265D5C1" w14:textId="227B1AE5" w:rsidR="007A3D7E" w:rsidRDefault="007A3D7E">
          <w:pPr>
            <w:pStyle w:val="TOC3"/>
            <w:tabs>
              <w:tab w:val="right" w:leader="dot" w:pos="9350"/>
            </w:tabs>
            <w:rPr>
              <w:rFonts w:asciiTheme="minorHAnsi" w:eastAsiaTheme="minorEastAsia" w:hAnsiTheme="minorHAnsi" w:cstheme="minorBidi"/>
              <w:noProof/>
            </w:rPr>
          </w:pPr>
          <w:hyperlink w:anchor="_Toc45869016" w:history="1">
            <w:r w:rsidRPr="0074375C">
              <w:rPr>
                <w:rStyle w:val="Hyperlink"/>
                <w:noProof/>
              </w:rPr>
              <w:t>Public Opposes Defunding the Police</w:t>
            </w:r>
            <w:r>
              <w:rPr>
                <w:noProof/>
                <w:webHidden/>
              </w:rPr>
              <w:tab/>
            </w:r>
            <w:r>
              <w:rPr>
                <w:noProof/>
                <w:webHidden/>
              </w:rPr>
              <w:fldChar w:fldCharType="begin"/>
            </w:r>
            <w:r>
              <w:rPr>
                <w:noProof/>
                <w:webHidden/>
              </w:rPr>
              <w:instrText xml:space="preserve"> PAGEREF _Toc45869016 \h </w:instrText>
            </w:r>
            <w:r>
              <w:rPr>
                <w:noProof/>
                <w:webHidden/>
              </w:rPr>
            </w:r>
            <w:r>
              <w:rPr>
                <w:noProof/>
                <w:webHidden/>
              </w:rPr>
              <w:fldChar w:fldCharType="separate"/>
            </w:r>
            <w:r>
              <w:rPr>
                <w:noProof/>
                <w:webHidden/>
              </w:rPr>
              <w:t>1</w:t>
            </w:r>
            <w:r>
              <w:rPr>
                <w:noProof/>
                <w:webHidden/>
              </w:rPr>
              <w:fldChar w:fldCharType="end"/>
            </w:r>
          </w:hyperlink>
        </w:p>
        <w:p w14:paraId="77C64AEA" w14:textId="413B1660" w:rsidR="007A3D7E" w:rsidRDefault="007A3D7E">
          <w:pPr>
            <w:pStyle w:val="TOC2"/>
            <w:tabs>
              <w:tab w:val="right" w:leader="dot" w:pos="9350"/>
            </w:tabs>
            <w:rPr>
              <w:rFonts w:asciiTheme="minorHAnsi" w:eastAsiaTheme="minorEastAsia" w:hAnsiTheme="minorHAnsi" w:cstheme="minorBidi"/>
              <w:noProof/>
            </w:rPr>
          </w:pPr>
          <w:hyperlink w:anchor="_Toc45869017" w:history="1">
            <w:r w:rsidRPr="0074375C">
              <w:rPr>
                <w:rStyle w:val="Hyperlink"/>
                <w:noProof/>
              </w:rPr>
              <w:t>Biden – Sentencing Links</w:t>
            </w:r>
            <w:r>
              <w:rPr>
                <w:noProof/>
                <w:webHidden/>
              </w:rPr>
              <w:tab/>
            </w:r>
            <w:r>
              <w:rPr>
                <w:noProof/>
                <w:webHidden/>
              </w:rPr>
              <w:fldChar w:fldCharType="begin"/>
            </w:r>
            <w:r>
              <w:rPr>
                <w:noProof/>
                <w:webHidden/>
              </w:rPr>
              <w:instrText xml:space="preserve"> PAGEREF _Toc45869017 \h </w:instrText>
            </w:r>
            <w:r>
              <w:rPr>
                <w:noProof/>
                <w:webHidden/>
              </w:rPr>
            </w:r>
            <w:r>
              <w:rPr>
                <w:noProof/>
                <w:webHidden/>
              </w:rPr>
              <w:fldChar w:fldCharType="separate"/>
            </w:r>
            <w:r>
              <w:rPr>
                <w:noProof/>
                <w:webHidden/>
              </w:rPr>
              <w:t>1</w:t>
            </w:r>
            <w:r>
              <w:rPr>
                <w:noProof/>
                <w:webHidden/>
              </w:rPr>
              <w:fldChar w:fldCharType="end"/>
            </w:r>
          </w:hyperlink>
        </w:p>
        <w:p w14:paraId="0D34F23D" w14:textId="78E68D97" w:rsidR="007A3D7E" w:rsidRDefault="007A3D7E">
          <w:pPr>
            <w:pStyle w:val="TOC3"/>
            <w:tabs>
              <w:tab w:val="right" w:leader="dot" w:pos="9350"/>
            </w:tabs>
            <w:rPr>
              <w:rFonts w:asciiTheme="minorHAnsi" w:eastAsiaTheme="minorEastAsia" w:hAnsiTheme="minorHAnsi" w:cstheme="minorBidi"/>
              <w:noProof/>
            </w:rPr>
          </w:pPr>
          <w:hyperlink w:anchor="_Toc45869018" w:history="1">
            <w:r w:rsidRPr="0074375C">
              <w:rPr>
                <w:rStyle w:val="Hyperlink"/>
                <w:noProof/>
              </w:rPr>
              <w:t>Biden Supports Death Penalty Abolition</w:t>
            </w:r>
            <w:r>
              <w:rPr>
                <w:noProof/>
                <w:webHidden/>
              </w:rPr>
              <w:tab/>
            </w:r>
            <w:r>
              <w:rPr>
                <w:noProof/>
                <w:webHidden/>
              </w:rPr>
              <w:fldChar w:fldCharType="begin"/>
            </w:r>
            <w:r>
              <w:rPr>
                <w:noProof/>
                <w:webHidden/>
              </w:rPr>
              <w:instrText xml:space="preserve"> PAGEREF _Toc45869018 \h </w:instrText>
            </w:r>
            <w:r>
              <w:rPr>
                <w:noProof/>
                <w:webHidden/>
              </w:rPr>
            </w:r>
            <w:r>
              <w:rPr>
                <w:noProof/>
                <w:webHidden/>
              </w:rPr>
              <w:fldChar w:fldCharType="separate"/>
            </w:r>
            <w:r>
              <w:rPr>
                <w:noProof/>
                <w:webHidden/>
              </w:rPr>
              <w:t>1</w:t>
            </w:r>
            <w:r>
              <w:rPr>
                <w:noProof/>
                <w:webHidden/>
              </w:rPr>
              <w:fldChar w:fldCharType="end"/>
            </w:r>
          </w:hyperlink>
        </w:p>
        <w:p w14:paraId="433DD21F" w14:textId="599F3F3C" w:rsidR="007A3D7E" w:rsidRDefault="007A3D7E">
          <w:pPr>
            <w:pStyle w:val="TOC3"/>
            <w:tabs>
              <w:tab w:val="right" w:leader="dot" w:pos="9350"/>
            </w:tabs>
            <w:rPr>
              <w:rFonts w:asciiTheme="minorHAnsi" w:eastAsiaTheme="minorEastAsia" w:hAnsiTheme="minorHAnsi" w:cstheme="minorBidi"/>
              <w:noProof/>
            </w:rPr>
          </w:pPr>
          <w:hyperlink w:anchor="_Toc45869019" w:history="1">
            <w:r w:rsidRPr="0074375C">
              <w:rPr>
                <w:rStyle w:val="Hyperlink"/>
                <w:noProof/>
              </w:rPr>
              <w:t>Biden Supports Drug Decriminalization</w:t>
            </w:r>
            <w:r>
              <w:rPr>
                <w:noProof/>
                <w:webHidden/>
              </w:rPr>
              <w:tab/>
            </w:r>
            <w:r>
              <w:rPr>
                <w:noProof/>
                <w:webHidden/>
              </w:rPr>
              <w:fldChar w:fldCharType="begin"/>
            </w:r>
            <w:r>
              <w:rPr>
                <w:noProof/>
                <w:webHidden/>
              </w:rPr>
              <w:instrText xml:space="preserve"> PAGEREF _Toc45869019 \h </w:instrText>
            </w:r>
            <w:r>
              <w:rPr>
                <w:noProof/>
                <w:webHidden/>
              </w:rPr>
            </w:r>
            <w:r>
              <w:rPr>
                <w:noProof/>
                <w:webHidden/>
              </w:rPr>
              <w:fldChar w:fldCharType="separate"/>
            </w:r>
            <w:r>
              <w:rPr>
                <w:noProof/>
                <w:webHidden/>
              </w:rPr>
              <w:t>1</w:t>
            </w:r>
            <w:r>
              <w:rPr>
                <w:noProof/>
                <w:webHidden/>
              </w:rPr>
              <w:fldChar w:fldCharType="end"/>
            </w:r>
          </w:hyperlink>
        </w:p>
        <w:p w14:paraId="35B2BF70" w14:textId="06133253" w:rsidR="007A3D7E" w:rsidRDefault="007A3D7E">
          <w:pPr>
            <w:pStyle w:val="TOC3"/>
            <w:tabs>
              <w:tab w:val="right" w:leader="dot" w:pos="9350"/>
            </w:tabs>
            <w:rPr>
              <w:rFonts w:asciiTheme="minorHAnsi" w:eastAsiaTheme="minorEastAsia" w:hAnsiTheme="minorHAnsi" w:cstheme="minorBidi"/>
              <w:noProof/>
            </w:rPr>
          </w:pPr>
          <w:hyperlink w:anchor="_Toc45869020" w:history="1">
            <w:r w:rsidRPr="0074375C">
              <w:rPr>
                <w:rStyle w:val="Hyperlink"/>
                <w:noProof/>
              </w:rPr>
              <w:t>Biden Supports Eliminating Mandatory Minimums</w:t>
            </w:r>
            <w:r>
              <w:rPr>
                <w:noProof/>
                <w:webHidden/>
              </w:rPr>
              <w:tab/>
            </w:r>
            <w:r>
              <w:rPr>
                <w:noProof/>
                <w:webHidden/>
              </w:rPr>
              <w:fldChar w:fldCharType="begin"/>
            </w:r>
            <w:r>
              <w:rPr>
                <w:noProof/>
                <w:webHidden/>
              </w:rPr>
              <w:instrText xml:space="preserve"> PAGEREF _Toc45869020 \h </w:instrText>
            </w:r>
            <w:r>
              <w:rPr>
                <w:noProof/>
                <w:webHidden/>
              </w:rPr>
            </w:r>
            <w:r>
              <w:rPr>
                <w:noProof/>
                <w:webHidden/>
              </w:rPr>
              <w:fldChar w:fldCharType="separate"/>
            </w:r>
            <w:r>
              <w:rPr>
                <w:noProof/>
                <w:webHidden/>
              </w:rPr>
              <w:t>1</w:t>
            </w:r>
            <w:r>
              <w:rPr>
                <w:noProof/>
                <w:webHidden/>
              </w:rPr>
              <w:fldChar w:fldCharType="end"/>
            </w:r>
          </w:hyperlink>
        </w:p>
        <w:p w14:paraId="2566ECCD" w14:textId="7B480E3C" w:rsidR="007A3D7E" w:rsidRDefault="007A3D7E">
          <w:pPr>
            <w:pStyle w:val="TOC2"/>
            <w:tabs>
              <w:tab w:val="right" w:leader="dot" w:pos="9350"/>
            </w:tabs>
            <w:rPr>
              <w:rFonts w:asciiTheme="minorHAnsi" w:eastAsiaTheme="minorEastAsia" w:hAnsiTheme="minorHAnsi" w:cstheme="minorBidi"/>
              <w:noProof/>
            </w:rPr>
          </w:pPr>
          <w:hyperlink w:anchor="_Toc45869021" w:history="1">
            <w:r w:rsidRPr="0074375C">
              <w:rPr>
                <w:rStyle w:val="Hyperlink"/>
                <w:noProof/>
              </w:rPr>
              <w:t>Biden – Incarceration Links</w:t>
            </w:r>
            <w:r>
              <w:rPr>
                <w:noProof/>
                <w:webHidden/>
              </w:rPr>
              <w:tab/>
            </w:r>
            <w:r>
              <w:rPr>
                <w:noProof/>
                <w:webHidden/>
              </w:rPr>
              <w:fldChar w:fldCharType="begin"/>
            </w:r>
            <w:r>
              <w:rPr>
                <w:noProof/>
                <w:webHidden/>
              </w:rPr>
              <w:instrText xml:space="preserve"> PAGEREF _Toc45869021 \h </w:instrText>
            </w:r>
            <w:r>
              <w:rPr>
                <w:noProof/>
                <w:webHidden/>
              </w:rPr>
            </w:r>
            <w:r>
              <w:rPr>
                <w:noProof/>
                <w:webHidden/>
              </w:rPr>
              <w:fldChar w:fldCharType="separate"/>
            </w:r>
            <w:r>
              <w:rPr>
                <w:noProof/>
                <w:webHidden/>
              </w:rPr>
              <w:t>1</w:t>
            </w:r>
            <w:r>
              <w:rPr>
                <w:noProof/>
                <w:webHidden/>
              </w:rPr>
              <w:fldChar w:fldCharType="end"/>
            </w:r>
          </w:hyperlink>
        </w:p>
        <w:p w14:paraId="78974864" w14:textId="403BB914" w:rsidR="007A3D7E" w:rsidRDefault="007A3D7E">
          <w:pPr>
            <w:pStyle w:val="TOC3"/>
            <w:tabs>
              <w:tab w:val="right" w:leader="dot" w:pos="9350"/>
            </w:tabs>
            <w:rPr>
              <w:rFonts w:asciiTheme="minorHAnsi" w:eastAsiaTheme="minorEastAsia" w:hAnsiTheme="minorHAnsi" w:cstheme="minorBidi"/>
              <w:noProof/>
            </w:rPr>
          </w:pPr>
          <w:hyperlink w:anchor="_Toc45869022" w:history="1">
            <w:r w:rsidRPr="0074375C">
              <w:rPr>
                <w:rStyle w:val="Hyperlink"/>
                <w:noProof/>
              </w:rPr>
              <w:t>Biden Supports Reducing Mass Incarceration</w:t>
            </w:r>
            <w:r>
              <w:rPr>
                <w:noProof/>
                <w:webHidden/>
              </w:rPr>
              <w:tab/>
            </w:r>
            <w:r>
              <w:rPr>
                <w:noProof/>
                <w:webHidden/>
              </w:rPr>
              <w:fldChar w:fldCharType="begin"/>
            </w:r>
            <w:r>
              <w:rPr>
                <w:noProof/>
                <w:webHidden/>
              </w:rPr>
              <w:instrText xml:space="preserve"> PAGEREF _Toc45869022 \h </w:instrText>
            </w:r>
            <w:r>
              <w:rPr>
                <w:noProof/>
                <w:webHidden/>
              </w:rPr>
            </w:r>
            <w:r>
              <w:rPr>
                <w:noProof/>
                <w:webHidden/>
              </w:rPr>
              <w:fldChar w:fldCharType="separate"/>
            </w:r>
            <w:r>
              <w:rPr>
                <w:noProof/>
                <w:webHidden/>
              </w:rPr>
              <w:t>1</w:t>
            </w:r>
            <w:r>
              <w:rPr>
                <w:noProof/>
                <w:webHidden/>
              </w:rPr>
              <w:fldChar w:fldCharType="end"/>
            </w:r>
          </w:hyperlink>
        </w:p>
        <w:p w14:paraId="5EC10EF3" w14:textId="6887E553" w:rsidR="007A3D7E" w:rsidRDefault="007A3D7E">
          <w:pPr>
            <w:pStyle w:val="TOC3"/>
            <w:tabs>
              <w:tab w:val="right" w:leader="dot" w:pos="9350"/>
            </w:tabs>
            <w:rPr>
              <w:rFonts w:asciiTheme="minorHAnsi" w:eastAsiaTheme="minorEastAsia" w:hAnsiTheme="minorHAnsi" w:cstheme="minorBidi"/>
              <w:noProof/>
            </w:rPr>
          </w:pPr>
          <w:hyperlink w:anchor="_Toc45869023" w:history="1">
            <w:r w:rsidRPr="0074375C">
              <w:rPr>
                <w:rStyle w:val="Hyperlink"/>
                <w:noProof/>
              </w:rPr>
              <w:t>Biden Pro-Prison Reform</w:t>
            </w:r>
            <w:r>
              <w:rPr>
                <w:noProof/>
                <w:webHidden/>
              </w:rPr>
              <w:tab/>
            </w:r>
            <w:r>
              <w:rPr>
                <w:noProof/>
                <w:webHidden/>
              </w:rPr>
              <w:fldChar w:fldCharType="begin"/>
            </w:r>
            <w:r>
              <w:rPr>
                <w:noProof/>
                <w:webHidden/>
              </w:rPr>
              <w:instrText xml:space="preserve"> PAGEREF _Toc45869023 \h </w:instrText>
            </w:r>
            <w:r>
              <w:rPr>
                <w:noProof/>
                <w:webHidden/>
              </w:rPr>
            </w:r>
            <w:r>
              <w:rPr>
                <w:noProof/>
                <w:webHidden/>
              </w:rPr>
              <w:fldChar w:fldCharType="separate"/>
            </w:r>
            <w:r>
              <w:rPr>
                <w:noProof/>
                <w:webHidden/>
              </w:rPr>
              <w:t>1</w:t>
            </w:r>
            <w:r>
              <w:rPr>
                <w:noProof/>
                <w:webHidden/>
              </w:rPr>
              <w:fldChar w:fldCharType="end"/>
            </w:r>
          </w:hyperlink>
        </w:p>
        <w:p w14:paraId="2F676C66" w14:textId="06DCF3D6" w:rsidR="007A3D7E" w:rsidRDefault="007A3D7E">
          <w:pPr>
            <w:pStyle w:val="TOC2"/>
            <w:tabs>
              <w:tab w:val="right" w:leader="dot" w:pos="9350"/>
            </w:tabs>
            <w:rPr>
              <w:rFonts w:asciiTheme="minorHAnsi" w:eastAsiaTheme="minorEastAsia" w:hAnsiTheme="minorHAnsi" w:cstheme="minorBidi"/>
              <w:noProof/>
            </w:rPr>
          </w:pPr>
          <w:hyperlink w:anchor="_Toc45869024" w:history="1">
            <w:r w:rsidRPr="0074375C">
              <w:rPr>
                <w:rStyle w:val="Hyperlink"/>
                <w:noProof/>
              </w:rPr>
              <w:t>Biden – Immigration Reform Links</w:t>
            </w:r>
            <w:r>
              <w:rPr>
                <w:noProof/>
                <w:webHidden/>
              </w:rPr>
              <w:tab/>
            </w:r>
            <w:r>
              <w:rPr>
                <w:noProof/>
                <w:webHidden/>
              </w:rPr>
              <w:fldChar w:fldCharType="begin"/>
            </w:r>
            <w:r>
              <w:rPr>
                <w:noProof/>
                <w:webHidden/>
              </w:rPr>
              <w:instrText xml:space="preserve"> PAGEREF _Toc45869024 \h </w:instrText>
            </w:r>
            <w:r>
              <w:rPr>
                <w:noProof/>
                <w:webHidden/>
              </w:rPr>
            </w:r>
            <w:r>
              <w:rPr>
                <w:noProof/>
                <w:webHidden/>
              </w:rPr>
              <w:fldChar w:fldCharType="separate"/>
            </w:r>
            <w:r>
              <w:rPr>
                <w:noProof/>
                <w:webHidden/>
              </w:rPr>
              <w:t>1</w:t>
            </w:r>
            <w:r>
              <w:rPr>
                <w:noProof/>
                <w:webHidden/>
              </w:rPr>
              <w:fldChar w:fldCharType="end"/>
            </w:r>
          </w:hyperlink>
        </w:p>
        <w:p w14:paraId="2DB66304" w14:textId="784749D8" w:rsidR="007A3D7E" w:rsidRDefault="007A3D7E">
          <w:pPr>
            <w:pStyle w:val="TOC3"/>
            <w:tabs>
              <w:tab w:val="right" w:leader="dot" w:pos="9350"/>
            </w:tabs>
            <w:rPr>
              <w:rFonts w:asciiTheme="minorHAnsi" w:eastAsiaTheme="minorEastAsia" w:hAnsiTheme="minorHAnsi" w:cstheme="minorBidi"/>
              <w:noProof/>
            </w:rPr>
          </w:pPr>
          <w:hyperlink w:anchor="_Toc45869025" w:history="1">
            <w:r w:rsidRPr="0074375C">
              <w:rPr>
                <w:rStyle w:val="Hyperlink"/>
                <w:noProof/>
              </w:rPr>
              <w:t>Biden Supports Immigration Reform</w:t>
            </w:r>
            <w:r>
              <w:rPr>
                <w:noProof/>
                <w:webHidden/>
              </w:rPr>
              <w:tab/>
            </w:r>
            <w:r>
              <w:rPr>
                <w:noProof/>
                <w:webHidden/>
              </w:rPr>
              <w:fldChar w:fldCharType="begin"/>
            </w:r>
            <w:r>
              <w:rPr>
                <w:noProof/>
                <w:webHidden/>
              </w:rPr>
              <w:instrText xml:space="preserve"> PAGEREF _Toc45869025 \h </w:instrText>
            </w:r>
            <w:r>
              <w:rPr>
                <w:noProof/>
                <w:webHidden/>
              </w:rPr>
            </w:r>
            <w:r>
              <w:rPr>
                <w:noProof/>
                <w:webHidden/>
              </w:rPr>
              <w:fldChar w:fldCharType="separate"/>
            </w:r>
            <w:r>
              <w:rPr>
                <w:noProof/>
                <w:webHidden/>
              </w:rPr>
              <w:t>1</w:t>
            </w:r>
            <w:r>
              <w:rPr>
                <w:noProof/>
                <w:webHidden/>
              </w:rPr>
              <w:fldChar w:fldCharType="end"/>
            </w:r>
          </w:hyperlink>
        </w:p>
        <w:p w14:paraId="490161C0" w14:textId="2BF97CBD" w:rsidR="007A3D7E" w:rsidRDefault="007A3D7E">
          <w:pPr>
            <w:pStyle w:val="TOC3"/>
            <w:tabs>
              <w:tab w:val="right" w:leader="dot" w:pos="9350"/>
            </w:tabs>
            <w:rPr>
              <w:rFonts w:asciiTheme="minorHAnsi" w:eastAsiaTheme="minorEastAsia" w:hAnsiTheme="minorHAnsi" w:cstheme="minorBidi"/>
              <w:noProof/>
            </w:rPr>
          </w:pPr>
          <w:hyperlink w:anchor="_Toc45869026" w:history="1">
            <w:r w:rsidRPr="0074375C">
              <w:rPr>
                <w:rStyle w:val="Hyperlink"/>
                <w:noProof/>
              </w:rPr>
              <w:t>Immigration Reform Helps Trump</w:t>
            </w:r>
            <w:r>
              <w:rPr>
                <w:noProof/>
                <w:webHidden/>
              </w:rPr>
              <w:tab/>
            </w:r>
            <w:r>
              <w:rPr>
                <w:noProof/>
                <w:webHidden/>
              </w:rPr>
              <w:fldChar w:fldCharType="begin"/>
            </w:r>
            <w:r>
              <w:rPr>
                <w:noProof/>
                <w:webHidden/>
              </w:rPr>
              <w:instrText xml:space="preserve"> PAGEREF _Toc45869026 \h </w:instrText>
            </w:r>
            <w:r>
              <w:rPr>
                <w:noProof/>
                <w:webHidden/>
              </w:rPr>
            </w:r>
            <w:r>
              <w:rPr>
                <w:noProof/>
                <w:webHidden/>
              </w:rPr>
              <w:fldChar w:fldCharType="separate"/>
            </w:r>
            <w:r>
              <w:rPr>
                <w:noProof/>
                <w:webHidden/>
              </w:rPr>
              <w:t>1</w:t>
            </w:r>
            <w:r>
              <w:rPr>
                <w:noProof/>
                <w:webHidden/>
              </w:rPr>
              <w:fldChar w:fldCharType="end"/>
            </w:r>
          </w:hyperlink>
        </w:p>
        <w:p w14:paraId="550FDFA9" w14:textId="0533913B" w:rsidR="007A3D7E" w:rsidRDefault="007A3D7E">
          <w:pPr>
            <w:pStyle w:val="TOC2"/>
            <w:tabs>
              <w:tab w:val="right" w:leader="dot" w:pos="9350"/>
            </w:tabs>
            <w:rPr>
              <w:rFonts w:asciiTheme="minorHAnsi" w:eastAsiaTheme="minorEastAsia" w:hAnsiTheme="minorHAnsi" w:cstheme="minorBidi"/>
              <w:noProof/>
            </w:rPr>
          </w:pPr>
          <w:hyperlink w:anchor="_Toc45869027" w:history="1">
            <w:r w:rsidRPr="0074375C">
              <w:rPr>
                <w:rStyle w:val="Hyperlink"/>
                <w:noProof/>
              </w:rPr>
              <w:t>Biden Supports – Other Reform Links</w:t>
            </w:r>
            <w:r>
              <w:rPr>
                <w:noProof/>
                <w:webHidden/>
              </w:rPr>
              <w:tab/>
            </w:r>
            <w:r>
              <w:rPr>
                <w:noProof/>
                <w:webHidden/>
              </w:rPr>
              <w:fldChar w:fldCharType="begin"/>
            </w:r>
            <w:r>
              <w:rPr>
                <w:noProof/>
                <w:webHidden/>
              </w:rPr>
              <w:instrText xml:space="preserve"> PAGEREF _Toc45869027 \h </w:instrText>
            </w:r>
            <w:r>
              <w:rPr>
                <w:noProof/>
                <w:webHidden/>
              </w:rPr>
            </w:r>
            <w:r>
              <w:rPr>
                <w:noProof/>
                <w:webHidden/>
              </w:rPr>
              <w:fldChar w:fldCharType="separate"/>
            </w:r>
            <w:r>
              <w:rPr>
                <w:noProof/>
                <w:webHidden/>
              </w:rPr>
              <w:t>1</w:t>
            </w:r>
            <w:r>
              <w:rPr>
                <w:noProof/>
                <w:webHidden/>
              </w:rPr>
              <w:fldChar w:fldCharType="end"/>
            </w:r>
          </w:hyperlink>
        </w:p>
        <w:p w14:paraId="5D043939" w14:textId="7194D51C" w:rsidR="007A3D7E" w:rsidRDefault="007A3D7E">
          <w:pPr>
            <w:pStyle w:val="TOC3"/>
            <w:tabs>
              <w:tab w:val="right" w:leader="dot" w:pos="9350"/>
            </w:tabs>
            <w:rPr>
              <w:rFonts w:asciiTheme="minorHAnsi" w:eastAsiaTheme="minorEastAsia" w:hAnsiTheme="minorHAnsi" w:cstheme="minorBidi"/>
              <w:noProof/>
            </w:rPr>
          </w:pPr>
          <w:hyperlink w:anchor="_Toc45869028" w:history="1">
            <w:r w:rsidRPr="0074375C">
              <w:rPr>
                <w:rStyle w:val="Hyperlink"/>
                <w:noProof/>
              </w:rPr>
              <w:t>Biden Supports Women/Survivors</w:t>
            </w:r>
            <w:r>
              <w:rPr>
                <w:noProof/>
                <w:webHidden/>
              </w:rPr>
              <w:tab/>
            </w:r>
            <w:r>
              <w:rPr>
                <w:noProof/>
                <w:webHidden/>
              </w:rPr>
              <w:fldChar w:fldCharType="begin"/>
            </w:r>
            <w:r>
              <w:rPr>
                <w:noProof/>
                <w:webHidden/>
              </w:rPr>
              <w:instrText xml:space="preserve"> PAGEREF _Toc45869028 \h </w:instrText>
            </w:r>
            <w:r>
              <w:rPr>
                <w:noProof/>
                <w:webHidden/>
              </w:rPr>
            </w:r>
            <w:r>
              <w:rPr>
                <w:noProof/>
                <w:webHidden/>
              </w:rPr>
              <w:fldChar w:fldCharType="separate"/>
            </w:r>
            <w:r>
              <w:rPr>
                <w:noProof/>
                <w:webHidden/>
              </w:rPr>
              <w:t>1</w:t>
            </w:r>
            <w:r>
              <w:rPr>
                <w:noProof/>
                <w:webHidden/>
              </w:rPr>
              <w:fldChar w:fldCharType="end"/>
            </w:r>
          </w:hyperlink>
        </w:p>
        <w:p w14:paraId="06142FF4" w14:textId="00E56065" w:rsidR="007A3D7E" w:rsidRDefault="007A3D7E">
          <w:pPr>
            <w:pStyle w:val="TOC3"/>
            <w:tabs>
              <w:tab w:val="right" w:leader="dot" w:pos="9350"/>
            </w:tabs>
            <w:rPr>
              <w:rFonts w:asciiTheme="minorHAnsi" w:eastAsiaTheme="minorEastAsia" w:hAnsiTheme="minorHAnsi" w:cstheme="minorBidi"/>
              <w:noProof/>
            </w:rPr>
          </w:pPr>
          <w:hyperlink w:anchor="_Toc45869029" w:history="1">
            <w:r w:rsidRPr="0074375C">
              <w:rPr>
                <w:rStyle w:val="Hyperlink"/>
                <w:noProof/>
              </w:rPr>
              <w:t>Biden Supports Bail Reform</w:t>
            </w:r>
            <w:r>
              <w:rPr>
                <w:noProof/>
                <w:webHidden/>
              </w:rPr>
              <w:tab/>
            </w:r>
            <w:r>
              <w:rPr>
                <w:noProof/>
                <w:webHidden/>
              </w:rPr>
              <w:fldChar w:fldCharType="begin"/>
            </w:r>
            <w:r>
              <w:rPr>
                <w:noProof/>
                <w:webHidden/>
              </w:rPr>
              <w:instrText xml:space="preserve"> PAGEREF _Toc45869029 \h </w:instrText>
            </w:r>
            <w:r>
              <w:rPr>
                <w:noProof/>
                <w:webHidden/>
              </w:rPr>
            </w:r>
            <w:r>
              <w:rPr>
                <w:noProof/>
                <w:webHidden/>
              </w:rPr>
              <w:fldChar w:fldCharType="separate"/>
            </w:r>
            <w:r>
              <w:rPr>
                <w:noProof/>
                <w:webHidden/>
              </w:rPr>
              <w:t>1</w:t>
            </w:r>
            <w:r>
              <w:rPr>
                <w:noProof/>
                <w:webHidden/>
              </w:rPr>
              <w:fldChar w:fldCharType="end"/>
            </w:r>
          </w:hyperlink>
        </w:p>
        <w:p w14:paraId="4F805ADD" w14:textId="354F07F7" w:rsidR="007A3D7E" w:rsidRDefault="007A3D7E">
          <w:pPr>
            <w:pStyle w:val="TOC3"/>
            <w:tabs>
              <w:tab w:val="right" w:leader="dot" w:pos="9350"/>
            </w:tabs>
            <w:rPr>
              <w:rFonts w:asciiTheme="minorHAnsi" w:eastAsiaTheme="minorEastAsia" w:hAnsiTheme="minorHAnsi" w:cstheme="minorBidi"/>
              <w:noProof/>
            </w:rPr>
          </w:pPr>
          <w:hyperlink w:anchor="_Toc45869030" w:history="1">
            <w:r w:rsidRPr="0074375C">
              <w:rPr>
                <w:rStyle w:val="Hyperlink"/>
                <w:noProof/>
              </w:rPr>
              <w:t>Biden Supports Public Defender Funding</w:t>
            </w:r>
            <w:r>
              <w:rPr>
                <w:noProof/>
                <w:webHidden/>
              </w:rPr>
              <w:tab/>
            </w:r>
            <w:r>
              <w:rPr>
                <w:noProof/>
                <w:webHidden/>
              </w:rPr>
              <w:fldChar w:fldCharType="begin"/>
            </w:r>
            <w:r>
              <w:rPr>
                <w:noProof/>
                <w:webHidden/>
              </w:rPr>
              <w:instrText xml:space="preserve"> PAGEREF _Toc45869030 \h </w:instrText>
            </w:r>
            <w:r>
              <w:rPr>
                <w:noProof/>
                <w:webHidden/>
              </w:rPr>
            </w:r>
            <w:r>
              <w:rPr>
                <w:noProof/>
                <w:webHidden/>
              </w:rPr>
              <w:fldChar w:fldCharType="separate"/>
            </w:r>
            <w:r>
              <w:rPr>
                <w:noProof/>
                <w:webHidden/>
              </w:rPr>
              <w:t>1</w:t>
            </w:r>
            <w:r>
              <w:rPr>
                <w:noProof/>
                <w:webHidden/>
              </w:rPr>
              <w:fldChar w:fldCharType="end"/>
            </w:r>
          </w:hyperlink>
        </w:p>
        <w:p w14:paraId="0A2AA51C" w14:textId="189AD5D5" w:rsidR="007A3D7E" w:rsidRDefault="007A3D7E">
          <w:pPr>
            <w:pStyle w:val="TOC3"/>
            <w:tabs>
              <w:tab w:val="right" w:leader="dot" w:pos="9350"/>
            </w:tabs>
            <w:rPr>
              <w:rFonts w:asciiTheme="minorHAnsi" w:eastAsiaTheme="minorEastAsia" w:hAnsiTheme="minorHAnsi" w:cstheme="minorBidi"/>
              <w:noProof/>
            </w:rPr>
          </w:pPr>
          <w:hyperlink w:anchor="_Toc45869031" w:history="1">
            <w:r w:rsidRPr="0074375C">
              <w:rPr>
                <w:rStyle w:val="Hyperlink"/>
                <w:noProof/>
              </w:rPr>
              <w:t>Biden Opposes NRA</w:t>
            </w:r>
            <w:r>
              <w:rPr>
                <w:noProof/>
                <w:webHidden/>
              </w:rPr>
              <w:tab/>
            </w:r>
            <w:r>
              <w:rPr>
                <w:noProof/>
                <w:webHidden/>
              </w:rPr>
              <w:fldChar w:fldCharType="begin"/>
            </w:r>
            <w:r>
              <w:rPr>
                <w:noProof/>
                <w:webHidden/>
              </w:rPr>
              <w:instrText xml:space="preserve"> PAGEREF _Toc45869031 \h </w:instrText>
            </w:r>
            <w:r>
              <w:rPr>
                <w:noProof/>
                <w:webHidden/>
              </w:rPr>
            </w:r>
            <w:r>
              <w:rPr>
                <w:noProof/>
                <w:webHidden/>
              </w:rPr>
              <w:fldChar w:fldCharType="separate"/>
            </w:r>
            <w:r>
              <w:rPr>
                <w:noProof/>
                <w:webHidden/>
              </w:rPr>
              <w:t>1</w:t>
            </w:r>
            <w:r>
              <w:rPr>
                <w:noProof/>
                <w:webHidden/>
              </w:rPr>
              <w:fldChar w:fldCharType="end"/>
            </w:r>
          </w:hyperlink>
        </w:p>
        <w:p w14:paraId="210CC7F7" w14:textId="088862AC" w:rsidR="007A3D7E" w:rsidRDefault="007A3D7E">
          <w:pPr>
            <w:pStyle w:val="TOC2"/>
            <w:tabs>
              <w:tab w:val="right" w:leader="dot" w:pos="9350"/>
            </w:tabs>
            <w:rPr>
              <w:rFonts w:asciiTheme="minorHAnsi" w:eastAsiaTheme="minorEastAsia" w:hAnsiTheme="minorHAnsi" w:cstheme="minorBidi"/>
              <w:noProof/>
            </w:rPr>
          </w:pPr>
          <w:hyperlink w:anchor="_Toc45869032" w:history="1">
            <w:r w:rsidRPr="0074375C">
              <w:rPr>
                <w:rStyle w:val="Hyperlink"/>
                <w:noProof/>
              </w:rPr>
              <w:t>Internal Links</w:t>
            </w:r>
            <w:r>
              <w:rPr>
                <w:noProof/>
                <w:webHidden/>
              </w:rPr>
              <w:tab/>
            </w:r>
            <w:r>
              <w:rPr>
                <w:noProof/>
                <w:webHidden/>
              </w:rPr>
              <w:fldChar w:fldCharType="begin"/>
            </w:r>
            <w:r>
              <w:rPr>
                <w:noProof/>
                <w:webHidden/>
              </w:rPr>
              <w:instrText xml:space="preserve"> PAGEREF _Toc45869032 \h </w:instrText>
            </w:r>
            <w:r>
              <w:rPr>
                <w:noProof/>
                <w:webHidden/>
              </w:rPr>
            </w:r>
            <w:r>
              <w:rPr>
                <w:noProof/>
                <w:webHidden/>
              </w:rPr>
              <w:fldChar w:fldCharType="separate"/>
            </w:r>
            <w:r>
              <w:rPr>
                <w:noProof/>
                <w:webHidden/>
              </w:rPr>
              <w:t>1</w:t>
            </w:r>
            <w:r>
              <w:rPr>
                <w:noProof/>
                <w:webHidden/>
              </w:rPr>
              <w:fldChar w:fldCharType="end"/>
            </w:r>
          </w:hyperlink>
        </w:p>
        <w:p w14:paraId="02600954" w14:textId="72BD6D16" w:rsidR="007A3D7E" w:rsidRDefault="007A3D7E">
          <w:pPr>
            <w:pStyle w:val="TOC3"/>
            <w:tabs>
              <w:tab w:val="right" w:leader="dot" w:pos="9350"/>
            </w:tabs>
            <w:rPr>
              <w:rFonts w:asciiTheme="minorHAnsi" w:eastAsiaTheme="minorEastAsia" w:hAnsiTheme="minorHAnsi" w:cstheme="minorBidi"/>
              <w:noProof/>
            </w:rPr>
          </w:pPr>
          <w:hyperlink w:anchor="_Toc45869033" w:history="1">
            <w:r w:rsidRPr="0074375C">
              <w:rPr>
                <w:rStyle w:val="Hyperlink"/>
                <w:noProof/>
              </w:rPr>
              <w:t>Landslide Internal Link</w:t>
            </w:r>
            <w:r>
              <w:rPr>
                <w:noProof/>
                <w:webHidden/>
              </w:rPr>
              <w:tab/>
            </w:r>
            <w:r>
              <w:rPr>
                <w:noProof/>
                <w:webHidden/>
              </w:rPr>
              <w:fldChar w:fldCharType="begin"/>
            </w:r>
            <w:r>
              <w:rPr>
                <w:noProof/>
                <w:webHidden/>
              </w:rPr>
              <w:instrText xml:space="preserve"> PAGEREF _Toc45869033 \h </w:instrText>
            </w:r>
            <w:r>
              <w:rPr>
                <w:noProof/>
                <w:webHidden/>
              </w:rPr>
            </w:r>
            <w:r>
              <w:rPr>
                <w:noProof/>
                <w:webHidden/>
              </w:rPr>
              <w:fldChar w:fldCharType="separate"/>
            </w:r>
            <w:r>
              <w:rPr>
                <w:noProof/>
                <w:webHidden/>
              </w:rPr>
              <w:t>1</w:t>
            </w:r>
            <w:r>
              <w:rPr>
                <w:noProof/>
                <w:webHidden/>
              </w:rPr>
              <w:fldChar w:fldCharType="end"/>
            </w:r>
          </w:hyperlink>
        </w:p>
        <w:p w14:paraId="395290A4" w14:textId="44A588A5" w:rsidR="007A3D7E" w:rsidRDefault="007A3D7E">
          <w:pPr>
            <w:pStyle w:val="TOC3"/>
            <w:tabs>
              <w:tab w:val="right" w:leader="dot" w:pos="9350"/>
            </w:tabs>
            <w:rPr>
              <w:rFonts w:asciiTheme="minorHAnsi" w:eastAsiaTheme="minorEastAsia" w:hAnsiTheme="minorHAnsi" w:cstheme="minorBidi"/>
              <w:noProof/>
            </w:rPr>
          </w:pPr>
          <w:hyperlink w:anchor="_Toc45869034" w:history="1">
            <w:r w:rsidRPr="0074375C">
              <w:rPr>
                <w:rStyle w:val="Hyperlink"/>
                <w:noProof/>
              </w:rPr>
              <w:t>AT – No Risk Trump Contests Election</w:t>
            </w:r>
            <w:r>
              <w:rPr>
                <w:noProof/>
                <w:webHidden/>
              </w:rPr>
              <w:tab/>
            </w:r>
            <w:r>
              <w:rPr>
                <w:noProof/>
                <w:webHidden/>
              </w:rPr>
              <w:fldChar w:fldCharType="begin"/>
            </w:r>
            <w:r>
              <w:rPr>
                <w:noProof/>
                <w:webHidden/>
              </w:rPr>
              <w:instrText xml:space="preserve"> PAGEREF _Toc45869034 \h </w:instrText>
            </w:r>
            <w:r>
              <w:rPr>
                <w:noProof/>
                <w:webHidden/>
              </w:rPr>
            </w:r>
            <w:r>
              <w:rPr>
                <w:noProof/>
                <w:webHidden/>
              </w:rPr>
              <w:fldChar w:fldCharType="separate"/>
            </w:r>
            <w:r>
              <w:rPr>
                <w:noProof/>
                <w:webHidden/>
              </w:rPr>
              <w:t>1</w:t>
            </w:r>
            <w:r>
              <w:rPr>
                <w:noProof/>
                <w:webHidden/>
              </w:rPr>
              <w:fldChar w:fldCharType="end"/>
            </w:r>
          </w:hyperlink>
        </w:p>
        <w:p w14:paraId="2F83B51B" w14:textId="49603D8A" w:rsidR="007A3D7E" w:rsidRDefault="007A3D7E">
          <w:pPr>
            <w:pStyle w:val="TOC3"/>
            <w:tabs>
              <w:tab w:val="right" w:leader="dot" w:pos="9350"/>
            </w:tabs>
            <w:rPr>
              <w:rFonts w:asciiTheme="minorHAnsi" w:eastAsiaTheme="minorEastAsia" w:hAnsiTheme="minorHAnsi" w:cstheme="minorBidi"/>
              <w:noProof/>
            </w:rPr>
          </w:pPr>
          <w:hyperlink w:anchor="_Toc45869035" w:history="1">
            <w:r w:rsidRPr="0074375C">
              <w:rPr>
                <w:rStyle w:val="Hyperlink"/>
                <w:noProof/>
              </w:rPr>
              <w:t>Base Internal Link</w:t>
            </w:r>
            <w:r>
              <w:rPr>
                <w:noProof/>
                <w:webHidden/>
              </w:rPr>
              <w:tab/>
            </w:r>
            <w:r>
              <w:rPr>
                <w:noProof/>
                <w:webHidden/>
              </w:rPr>
              <w:fldChar w:fldCharType="begin"/>
            </w:r>
            <w:r>
              <w:rPr>
                <w:noProof/>
                <w:webHidden/>
              </w:rPr>
              <w:instrText xml:space="preserve"> PAGEREF _Toc45869035 \h </w:instrText>
            </w:r>
            <w:r>
              <w:rPr>
                <w:noProof/>
                <w:webHidden/>
              </w:rPr>
            </w:r>
            <w:r>
              <w:rPr>
                <w:noProof/>
                <w:webHidden/>
              </w:rPr>
              <w:fldChar w:fldCharType="separate"/>
            </w:r>
            <w:r>
              <w:rPr>
                <w:noProof/>
                <w:webHidden/>
              </w:rPr>
              <w:t>1</w:t>
            </w:r>
            <w:r>
              <w:rPr>
                <w:noProof/>
                <w:webHidden/>
              </w:rPr>
              <w:fldChar w:fldCharType="end"/>
            </w:r>
          </w:hyperlink>
        </w:p>
        <w:p w14:paraId="6AC788E6" w14:textId="1CDAB76F" w:rsidR="007A3D7E" w:rsidRDefault="007A3D7E">
          <w:pPr>
            <w:pStyle w:val="TOC2"/>
            <w:tabs>
              <w:tab w:val="right" w:leader="dot" w:pos="9350"/>
            </w:tabs>
            <w:rPr>
              <w:rFonts w:asciiTheme="minorHAnsi" w:eastAsiaTheme="minorEastAsia" w:hAnsiTheme="minorHAnsi" w:cstheme="minorBidi"/>
              <w:noProof/>
            </w:rPr>
          </w:pPr>
          <w:hyperlink w:anchor="_Toc45869036" w:history="1">
            <w:r w:rsidRPr="0074375C">
              <w:rPr>
                <w:rStyle w:val="Hyperlink"/>
                <w:noProof/>
              </w:rPr>
              <w:t>Impacts</w:t>
            </w:r>
            <w:r>
              <w:rPr>
                <w:noProof/>
                <w:webHidden/>
              </w:rPr>
              <w:tab/>
            </w:r>
            <w:r>
              <w:rPr>
                <w:noProof/>
                <w:webHidden/>
              </w:rPr>
              <w:fldChar w:fldCharType="begin"/>
            </w:r>
            <w:r>
              <w:rPr>
                <w:noProof/>
                <w:webHidden/>
              </w:rPr>
              <w:instrText xml:space="preserve"> PAGEREF _Toc45869036 \h </w:instrText>
            </w:r>
            <w:r>
              <w:rPr>
                <w:noProof/>
                <w:webHidden/>
              </w:rPr>
            </w:r>
            <w:r>
              <w:rPr>
                <w:noProof/>
                <w:webHidden/>
              </w:rPr>
              <w:fldChar w:fldCharType="separate"/>
            </w:r>
            <w:r>
              <w:rPr>
                <w:noProof/>
                <w:webHidden/>
              </w:rPr>
              <w:t>1</w:t>
            </w:r>
            <w:r>
              <w:rPr>
                <w:noProof/>
                <w:webHidden/>
              </w:rPr>
              <w:fldChar w:fldCharType="end"/>
            </w:r>
          </w:hyperlink>
        </w:p>
        <w:p w14:paraId="03DBD353" w14:textId="136F0900" w:rsidR="007A3D7E" w:rsidRDefault="007A3D7E">
          <w:pPr>
            <w:pStyle w:val="TOC3"/>
            <w:tabs>
              <w:tab w:val="right" w:leader="dot" w:pos="9350"/>
            </w:tabs>
            <w:rPr>
              <w:rFonts w:asciiTheme="minorHAnsi" w:eastAsiaTheme="minorEastAsia" w:hAnsiTheme="minorHAnsi" w:cstheme="minorBidi"/>
              <w:noProof/>
            </w:rPr>
          </w:pPr>
          <w:hyperlink w:anchor="_Toc45869037" w:history="1">
            <w:r w:rsidRPr="0074375C">
              <w:rPr>
                <w:rStyle w:val="Hyperlink"/>
                <w:noProof/>
              </w:rPr>
              <w:t>Biden Landslide Good – Crisis</w:t>
            </w:r>
            <w:r>
              <w:rPr>
                <w:noProof/>
                <w:webHidden/>
              </w:rPr>
              <w:tab/>
            </w:r>
            <w:r>
              <w:rPr>
                <w:noProof/>
                <w:webHidden/>
              </w:rPr>
              <w:fldChar w:fldCharType="begin"/>
            </w:r>
            <w:r>
              <w:rPr>
                <w:noProof/>
                <w:webHidden/>
              </w:rPr>
              <w:instrText xml:space="preserve"> PAGEREF _Toc45869037 \h </w:instrText>
            </w:r>
            <w:r>
              <w:rPr>
                <w:noProof/>
                <w:webHidden/>
              </w:rPr>
            </w:r>
            <w:r>
              <w:rPr>
                <w:noProof/>
                <w:webHidden/>
              </w:rPr>
              <w:fldChar w:fldCharType="separate"/>
            </w:r>
            <w:r>
              <w:rPr>
                <w:noProof/>
                <w:webHidden/>
              </w:rPr>
              <w:t>1</w:t>
            </w:r>
            <w:r>
              <w:rPr>
                <w:noProof/>
                <w:webHidden/>
              </w:rPr>
              <w:fldChar w:fldCharType="end"/>
            </w:r>
          </w:hyperlink>
        </w:p>
        <w:p w14:paraId="2346BCB2" w14:textId="05D5FD61" w:rsidR="007A3D7E" w:rsidRDefault="007A3D7E">
          <w:pPr>
            <w:pStyle w:val="TOC3"/>
            <w:tabs>
              <w:tab w:val="right" w:leader="dot" w:pos="9350"/>
            </w:tabs>
            <w:rPr>
              <w:rFonts w:asciiTheme="minorHAnsi" w:eastAsiaTheme="minorEastAsia" w:hAnsiTheme="minorHAnsi" w:cstheme="minorBidi"/>
              <w:noProof/>
            </w:rPr>
          </w:pPr>
          <w:hyperlink w:anchor="_Toc45869038" w:history="1">
            <w:r w:rsidRPr="0074375C">
              <w:rPr>
                <w:rStyle w:val="Hyperlink"/>
                <w:noProof/>
              </w:rPr>
              <w:t>Contestation Undermines Democracy</w:t>
            </w:r>
            <w:r>
              <w:rPr>
                <w:noProof/>
                <w:webHidden/>
              </w:rPr>
              <w:tab/>
            </w:r>
            <w:r>
              <w:rPr>
                <w:noProof/>
                <w:webHidden/>
              </w:rPr>
              <w:fldChar w:fldCharType="begin"/>
            </w:r>
            <w:r>
              <w:rPr>
                <w:noProof/>
                <w:webHidden/>
              </w:rPr>
              <w:instrText xml:space="preserve"> PAGEREF _Toc45869038 \h </w:instrText>
            </w:r>
            <w:r>
              <w:rPr>
                <w:noProof/>
                <w:webHidden/>
              </w:rPr>
            </w:r>
            <w:r>
              <w:rPr>
                <w:noProof/>
                <w:webHidden/>
              </w:rPr>
              <w:fldChar w:fldCharType="separate"/>
            </w:r>
            <w:r>
              <w:rPr>
                <w:noProof/>
                <w:webHidden/>
              </w:rPr>
              <w:t>1</w:t>
            </w:r>
            <w:r>
              <w:rPr>
                <w:noProof/>
                <w:webHidden/>
              </w:rPr>
              <w:fldChar w:fldCharType="end"/>
            </w:r>
          </w:hyperlink>
        </w:p>
        <w:p w14:paraId="6BC1AC36" w14:textId="45E3812D" w:rsidR="007A3D7E" w:rsidRDefault="007A3D7E">
          <w:pPr>
            <w:pStyle w:val="TOC1"/>
            <w:tabs>
              <w:tab w:val="right" w:leader="dot" w:pos="9350"/>
            </w:tabs>
            <w:rPr>
              <w:rFonts w:asciiTheme="minorHAnsi" w:eastAsiaTheme="minorEastAsia" w:hAnsiTheme="minorHAnsi" w:cstheme="minorBidi"/>
              <w:noProof/>
            </w:rPr>
          </w:pPr>
          <w:hyperlink w:anchor="_Toc45869039" w:history="1">
            <w:r w:rsidRPr="0074375C">
              <w:rPr>
                <w:rStyle w:val="Hyperlink"/>
                <w:noProof/>
              </w:rPr>
              <w:t>Biden Landslide Good DA – Aff Answers</w:t>
            </w:r>
            <w:r>
              <w:rPr>
                <w:noProof/>
                <w:webHidden/>
              </w:rPr>
              <w:tab/>
            </w:r>
            <w:r>
              <w:rPr>
                <w:noProof/>
                <w:webHidden/>
              </w:rPr>
              <w:fldChar w:fldCharType="begin"/>
            </w:r>
            <w:r>
              <w:rPr>
                <w:noProof/>
                <w:webHidden/>
              </w:rPr>
              <w:instrText xml:space="preserve"> PAGEREF _Toc45869039 \h </w:instrText>
            </w:r>
            <w:r>
              <w:rPr>
                <w:noProof/>
                <w:webHidden/>
              </w:rPr>
            </w:r>
            <w:r>
              <w:rPr>
                <w:noProof/>
                <w:webHidden/>
              </w:rPr>
              <w:fldChar w:fldCharType="separate"/>
            </w:r>
            <w:r>
              <w:rPr>
                <w:noProof/>
                <w:webHidden/>
              </w:rPr>
              <w:t>1</w:t>
            </w:r>
            <w:r>
              <w:rPr>
                <w:noProof/>
                <w:webHidden/>
              </w:rPr>
              <w:fldChar w:fldCharType="end"/>
            </w:r>
          </w:hyperlink>
        </w:p>
        <w:p w14:paraId="7FF8929E" w14:textId="4F5011DD" w:rsidR="007A3D7E" w:rsidRDefault="007A3D7E">
          <w:pPr>
            <w:pStyle w:val="TOC2"/>
            <w:tabs>
              <w:tab w:val="right" w:leader="dot" w:pos="9350"/>
            </w:tabs>
            <w:rPr>
              <w:rFonts w:asciiTheme="minorHAnsi" w:eastAsiaTheme="minorEastAsia" w:hAnsiTheme="minorHAnsi" w:cstheme="minorBidi"/>
              <w:noProof/>
            </w:rPr>
          </w:pPr>
          <w:hyperlink w:anchor="_Toc45869040" w:history="1">
            <w:r w:rsidRPr="0074375C">
              <w:rPr>
                <w:rStyle w:val="Hyperlink"/>
                <w:noProof/>
              </w:rPr>
              <w:t>Uniqueness Answers</w:t>
            </w:r>
            <w:r>
              <w:rPr>
                <w:noProof/>
                <w:webHidden/>
              </w:rPr>
              <w:tab/>
            </w:r>
            <w:r>
              <w:rPr>
                <w:noProof/>
                <w:webHidden/>
              </w:rPr>
              <w:fldChar w:fldCharType="begin"/>
            </w:r>
            <w:r>
              <w:rPr>
                <w:noProof/>
                <w:webHidden/>
              </w:rPr>
              <w:instrText xml:space="preserve"> PAGEREF _Toc45869040 \h </w:instrText>
            </w:r>
            <w:r>
              <w:rPr>
                <w:noProof/>
                <w:webHidden/>
              </w:rPr>
            </w:r>
            <w:r>
              <w:rPr>
                <w:noProof/>
                <w:webHidden/>
              </w:rPr>
              <w:fldChar w:fldCharType="separate"/>
            </w:r>
            <w:r>
              <w:rPr>
                <w:noProof/>
                <w:webHidden/>
              </w:rPr>
              <w:t>1</w:t>
            </w:r>
            <w:r>
              <w:rPr>
                <w:noProof/>
                <w:webHidden/>
              </w:rPr>
              <w:fldChar w:fldCharType="end"/>
            </w:r>
          </w:hyperlink>
        </w:p>
        <w:p w14:paraId="7E1DB31A" w14:textId="47223D81" w:rsidR="007A3D7E" w:rsidRDefault="007A3D7E">
          <w:pPr>
            <w:pStyle w:val="TOC3"/>
            <w:tabs>
              <w:tab w:val="right" w:leader="dot" w:pos="9350"/>
            </w:tabs>
            <w:rPr>
              <w:rFonts w:asciiTheme="minorHAnsi" w:eastAsiaTheme="minorEastAsia" w:hAnsiTheme="minorHAnsi" w:cstheme="minorBidi"/>
              <w:noProof/>
            </w:rPr>
          </w:pPr>
          <w:hyperlink w:anchor="_Toc45869041" w:history="1">
            <w:r w:rsidRPr="0074375C">
              <w:rPr>
                <w:rStyle w:val="Hyperlink"/>
                <w:noProof/>
              </w:rPr>
              <w:t>AT – Landslide Now – Predictions Flaw</w:t>
            </w:r>
            <w:r>
              <w:rPr>
                <w:noProof/>
                <w:webHidden/>
              </w:rPr>
              <w:tab/>
            </w:r>
            <w:r>
              <w:rPr>
                <w:noProof/>
                <w:webHidden/>
              </w:rPr>
              <w:fldChar w:fldCharType="begin"/>
            </w:r>
            <w:r>
              <w:rPr>
                <w:noProof/>
                <w:webHidden/>
              </w:rPr>
              <w:instrText xml:space="preserve"> PAGEREF _Toc45869041 \h </w:instrText>
            </w:r>
            <w:r>
              <w:rPr>
                <w:noProof/>
                <w:webHidden/>
              </w:rPr>
            </w:r>
            <w:r>
              <w:rPr>
                <w:noProof/>
                <w:webHidden/>
              </w:rPr>
              <w:fldChar w:fldCharType="separate"/>
            </w:r>
            <w:r>
              <w:rPr>
                <w:noProof/>
                <w:webHidden/>
              </w:rPr>
              <w:t>1</w:t>
            </w:r>
            <w:r>
              <w:rPr>
                <w:noProof/>
                <w:webHidden/>
              </w:rPr>
              <w:fldChar w:fldCharType="end"/>
            </w:r>
          </w:hyperlink>
        </w:p>
        <w:p w14:paraId="546CE873" w14:textId="2F11A200" w:rsidR="007A3D7E" w:rsidRDefault="007A3D7E">
          <w:pPr>
            <w:pStyle w:val="TOC3"/>
            <w:tabs>
              <w:tab w:val="right" w:leader="dot" w:pos="9350"/>
            </w:tabs>
            <w:rPr>
              <w:rFonts w:asciiTheme="minorHAnsi" w:eastAsiaTheme="minorEastAsia" w:hAnsiTheme="minorHAnsi" w:cstheme="minorBidi"/>
              <w:noProof/>
            </w:rPr>
          </w:pPr>
          <w:hyperlink w:anchor="_Toc45869042" w:history="1">
            <w:r w:rsidRPr="0074375C">
              <w:rPr>
                <w:rStyle w:val="Hyperlink"/>
                <w:noProof/>
              </w:rPr>
              <w:t>AT – Landslide Inevitable – Race Will Narrow</w:t>
            </w:r>
            <w:r>
              <w:rPr>
                <w:noProof/>
                <w:webHidden/>
              </w:rPr>
              <w:tab/>
            </w:r>
            <w:r>
              <w:rPr>
                <w:noProof/>
                <w:webHidden/>
              </w:rPr>
              <w:fldChar w:fldCharType="begin"/>
            </w:r>
            <w:r>
              <w:rPr>
                <w:noProof/>
                <w:webHidden/>
              </w:rPr>
              <w:instrText xml:space="preserve"> PAGEREF _Toc45869042 \h </w:instrText>
            </w:r>
            <w:r>
              <w:rPr>
                <w:noProof/>
                <w:webHidden/>
              </w:rPr>
            </w:r>
            <w:r>
              <w:rPr>
                <w:noProof/>
                <w:webHidden/>
              </w:rPr>
              <w:fldChar w:fldCharType="separate"/>
            </w:r>
            <w:r>
              <w:rPr>
                <w:noProof/>
                <w:webHidden/>
              </w:rPr>
              <w:t>1</w:t>
            </w:r>
            <w:r>
              <w:rPr>
                <w:noProof/>
                <w:webHidden/>
              </w:rPr>
              <w:fldChar w:fldCharType="end"/>
            </w:r>
          </w:hyperlink>
        </w:p>
        <w:p w14:paraId="711E754B" w14:textId="343CDE8E" w:rsidR="007A3D7E" w:rsidRDefault="007A3D7E">
          <w:pPr>
            <w:pStyle w:val="TOC3"/>
            <w:tabs>
              <w:tab w:val="right" w:leader="dot" w:pos="9350"/>
            </w:tabs>
            <w:rPr>
              <w:rFonts w:asciiTheme="minorHAnsi" w:eastAsiaTheme="minorEastAsia" w:hAnsiTheme="minorHAnsi" w:cstheme="minorBidi"/>
              <w:noProof/>
            </w:rPr>
          </w:pPr>
          <w:hyperlink w:anchor="_Toc45869043" w:history="1">
            <w:r w:rsidRPr="0074375C">
              <w:rPr>
                <w:rStyle w:val="Hyperlink"/>
                <w:noProof/>
              </w:rPr>
              <w:t>Uniqueness Overwhelms the Link</w:t>
            </w:r>
            <w:r>
              <w:rPr>
                <w:noProof/>
                <w:webHidden/>
              </w:rPr>
              <w:tab/>
            </w:r>
            <w:r>
              <w:rPr>
                <w:noProof/>
                <w:webHidden/>
              </w:rPr>
              <w:fldChar w:fldCharType="begin"/>
            </w:r>
            <w:r>
              <w:rPr>
                <w:noProof/>
                <w:webHidden/>
              </w:rPr>
              <w:instrText xml:space="preserve"> PAGEREF _Toc45869043 \h </w:instrText>
            </w:r>
            <w:r>
              <w:rPr>
                <w:noProof/>
                <w:webHidden/>
              </w:rPr>
            </w:r>
            <w:r>
              <w:rPr>
                <w:noProof/>
                <w:webHidden/>
              </w:rPr>
              <w:fldChar w:fldCharType="separate"/>
            </w:r>
            <w:r>
              <w:rPr>
                <w:noProof/>
                <w:webHidden/>
              </w:rPr>
              <w:t>1</w:t>
            </w:r>
            <w:r>
              <w:rPr>
                <w:noProof/>
                <w:webHidden/>
              </w:rPr>
              <w:fldChar w:fldCharType="end"/>
            </w:r>
          </w:hyperlink>
        </w:p>
        <w:p w14:paraId="38869F34" w14:textId="16B6CD12" w:rsidR="007A3D7E" w:rsidRDefault="007A3D7E">
          <w:pPr>
            <w:pStyle w:val="TOC3"/>
            <w:tabs>
              <w:tab w:val="right" w:leader="dot" w:pos="9350"/>
            </w:tabs>
            <w:rPr>
              <w:rFonts w:asciiTheme="minorHAnsi" w:eastAsiaTheme="minorEastAsia" w:hAnsiTheme="minorHAnsi" w:cstheme="minorBidi"/>
              <w:noProof/>
            </w:rPr>
          </w:pPr>
          <w:hyperlink w:anchor="_Toc45869044" w:history="1">
            <w:r w:rsidRPr="0074375C">
              <w:rPr>
                <w:rStyle w:val="Hyperlink"/>
                <w:noProof/>
              </w:rPr>
              <w:t>Trump Win Now</w:t>
            </w:r>
            <w:r>
              <w:rPr>
                <w:noProof/>
                <w:webHidden/>
              </w:rPr>
              <w:tab/>
            </w:r>
            <w:r>
              <w:rPr>
                <w:noProof/>
                <w:webHidden/>
              </w:rPr>
              <w:fldChar w:fldCharType="begin"/>
            </w:r>
            <w:r>
              <w:rPr>
                <w:noProof/>
                <w:webHidden/>
              </w:rPr>
              <w:instrText xml:space="preserve"> PAGEREF _Toc45869044 \h </w:instrText>
            </w:r>
            <w:r>
              <w:rPr>
                <w:noProof/>
                <w:webHidden/>
              </w:rPr>
            </w:r>
            <w:r>
              <w:rPr>
                <w:noProof/>
                <w:webHidden/>
              </w:rPr>
              <w:fldChar w:fldCharType="separate"/>
            </w:r>
            <w:r>
              <w:rPr>
                <w:noProof/>
                <w:webHidden/>
              </w:rPr>
              <w:t>1</w:t>
            </w:r>
            <w:r>
              <w:rPr>
                <w:noProof/>
                <w:webHidden/>
              </w:rPr>
              <w:fldChar w:fldCharType="end"/>
            </w:r>
          </w:hyperlink>
        </w:p>
        <w:p w14:paraId="1F966988" w14:textId="3736B02B" w:rsidR="007A3D7E" w:rsidRDefault="007A3D7E">
          <w:pPr>
            <w:pStyle w:val="TOC3"/>
            <w:tabs>
              <w:tab w:val="right" w:leader="dot" w:pos="9350"/>
            </w:tabs>
            <w:rPr>
              <w:rFonts w:asciiTheme="minorHAnsi" w:eastAsiaTheme="minorEastAsia" w:hAnsiTheme="minorHAnsi" w:cstheme="minorBidi"/>
              <w:noProof/>
            </w:rPr>
          </w:pPr>
          <w:hyperlink w:anchor="_Toc45869045" w:history="1">
            <w:r w:rsidRPr="0074375C">
              <w:rPr>
                <w:rStyle w:val="Hyperlink"/>
                <w:noProof/>
              </w:rPr>
              <w:t>AT – Trump Loses</w:t>
            </w:r>
            <w:r>
              <w:rPr>
                <w:noProof/>
                <w:webHidden/>
              </w:rPr>
              <w:tab/>
            </w:r>
            <w:r>
              <w:rPr>
                <w:noProof/>
                <w:webHidden/>
              </w:rPr>
              <w:fldChar w:fldCharType="begin"/>
            </w:r>
            <w:r>
              <w:rPr>
                <w:noProof/>
                <w:webHidden/>
              </w:rPr>
              <w:instrText xml:space="preserve"> PAGEREF _Toc45869045 \h </w:instrText>
            </w:r>
            <w:r>
              <w:rPr>
                <w:noProof/>
                <w:webHidden/>
              </w:rPr>
            </w:r>
            <w:r>
              <w:rPr>
                <w:noProof/>
                <w:webHidden/>
              </w:rPr>
              <w:fldChar w:fldCharType="separate"/>
            </w:r>
            <w:r>
              <w:rPr>
                <w:noProof/>
                <w:webHidden/>
              </w:rPr>
              <w:t>1</w:t>
            </w:r>
            <w:r>
              <w:rPr>
                <w:noProof/>
                <w:webHidden/>
              </w:rPr>
              <w:fldChar w:fldCharType="end"/>
            </w:r>
          </w:hyperlink>
        </w:p>
        <w:p w14:paraId="685B3F80" w14:textId="3995B183" w:rsidR="007A3D7E" w:rsidRDefault="007A3D7E">
          <w:pPr>
            <w:pStyle w:val="TOC3"/>
            <w:tabs>
              <w:tab w:val="right" w:leader="dot" w:pos="9350"/>
            </w:tabs>
            <w:rPr>
              <w:rFonts w:asciiTheme="minorHAnsi" w:eastAsiaTheme="minorEastAsia" w:hAnsiTheme="minorHAnsi" w:cstheme="minorBidi"/>
              <w:noProof/>
            </w:rPr>
          </w:pPr>
          <w:hyperlink w:anchor="_Toc45869046" w:history="1">
            <w:r w:rsidRPr="0074375C">
              <w:rPr>
                <w:rStyle w:val="Hyperlink"/>
                <w:noProof/>
              </w:rPr>
              <w:t>Can’t Predict – Too Soon</w:t>
            </w:r>
            <w:r>
              <w:rPr>
                <w:noProof/>
                <w:webHidden/>
              </w:rPr>
              <w:tab/>
            </w:r>
            <w:r>
              <w:rPr>
                <w:noProof/>
                <w:webHidden/>
              </w:rPr>
              <w:fldChar w:fldCharType="begin"/>
            </w:r>
            <w:r>
              <w:rPr>
                <w:noProof/>
                <w:webHidden/>
              </w:rPr>
              <w:instrText xml:space="preserve"> PAGEREF _Toc45869046 \h </w:instrText>
            </w:r>
            <w:r>
              <w:rPr>
                <w:noProof/>
                <w:webHidden/>
              </w:rPr>
            </w:r>
            <w:r>
              <w:rPr>
                <w:noProof/>
                <w:webHidden/>
              </w:rPr>
              <w:fldChar w:fldCharType="separate"/>
            </w:r>
            <w:r>
              <w:rPr>
                <w:noProof/>
                <w:webHidden/>
              </w:rPr>
              <w:t>1</w:t>
            </w:r>
            <w:r>
              <w:rPr>
                <w:noProof/>
                <w:webHidden/>
              </w:rPr>
              <w:fldChar w:fldCharType="end"/>
            </w:r>
          </w:hyperlink>
        </w:p>
        <w:p w14:paraId="0F9FFB14" w14:textId="15D79F33" w:rsidR="007A3D7E" w:rsidRDefault="007A3D7E">
          <w:pPr>
            <w:pStyle w:val="TOC3"/>
            <w:tabs>
              <w:tab w:val="right" w:leader="dot" w:pos="9350"/>
            </w:tabs>
            <w:rPr>
              <w:rFonts w:asciiTheme="minorHAnsi" w:eastAsiaTheme="minorEastAsia" w:hAnsiTheme="minorHAnsi" w:cstheme="minorBidi"/>
              <w:noProof/>
            </w:rPr>
          </w:pPr>
          <w:hyperlink w:anchor="_Toc45869047" w:history="1">
            <w:r w:rsidRPr="0074375C">
              <w:rPr>
                <w:rStyle w:val="Hyperlink"/>
                <w:noProof/>
              </w:rPr>
              <w:t>Polls Flawed</w:t>
            </w:r>
            <w:r>
              <w:rPr>
                <w:noProof/>
                <w:webHidden/>
              </w:rPr>
              <w:tab/>
            </w:r>
            <w:r>
              <w:rPr>
                <w:noProof/>
                <w:webHidden/>
              </w:rPr>
              <w:fldChar w:fldCharType="begin"/>
            </w:r>
            <w:r>
              <w:rPr>
                <w:noProof/>
                <w:webHidden/>
              </w:rPr>
              <w:instrText xml:space="preserve"> PAGEREF _Toc45869047 \h </w:instrText>
            </w:r>
            <w:r>
              <w:rPr>
                <w:noProof/>
                <w:webHidden/>
              </w:rPr>
            </w:r>
            <w:r>
              <w:rPr>
                <w:noProof/>
                <w:webHidden/>
              </w:rPr>
              <w:fldChar w:fldCharType="separate"/>
            </w:r>
            <w:r>
              <w:rPr>
                <w:noProof/>
                <w:webHidden/>
              </w:rPr>
              <w:t>1</w:t>
            </w:r>
            <w:r>
              <w:rPr>
                <w:noProof/>
                <w:webHidden/>
              </w:rPr>
              <w:fldChar w:fldCharType="end"/>
            </w:r>
          </w:hyperlink>
        </w:p>
        <w:p w14:paraId="076FDF1F" w14:textId="52D1EA40" w:rsidR="007A3D7E" w:rsidRDefault="007A3D7E">
          <w:pPr>
            <w:pStyle w:val="TOC2"/>
            <w:tabs>
              <w:tab w:val="right" w:leader="dot" w:pos="9350"/>
            </w:tabs>
            <w:rPr>
              <w:rFonts w:asciiTheme="minorHAnsi" w:eastAsiaTheme="minorEastAsia" w:hAnsiTheme="minorHAnsi" w:cstheme="minorBidi"/>
              <w:noProof/>
            </w:rPr>
          </w:pPr>
          <w:hyperlink w:anchor="_Toc45869048" w:history="1">
            <w:r w:rsidRPr="0074375C">
              <w:rPr>
                <w:rStyle w:val="Hyperlink"/>
                <w:noProof/>
              </w:rPr>
              <w:t>Link Answers</w:t>
            </w:r>
            <w:r>
              <w:rPr>
                <w:noProof/>
                <w:webHidden/>
              </w:rPr>
              <w:tab/>
            </w:r>
            <w:r>
              <w:rPr>
                <w:noProof/>
                <w:webHidden/>
              </w:rPr>
              <w:fldChar w:fldCharType="begin"/>
            </w:r>
            <w:r>
              <w:rPr>
                <w:noProof/>
                <w:webHidden/>
              </w:rPr>
              <w:instrText xml:space="preserve"> PAGEREF _Toc45869048 \h </w:instrText>
            </w:r>
            <w:r>
              <w:rPr>
                <w:noProof/>
                <w:webHidden/>
              </w:rPr>
            </w:r>
            <w:r>
              <w:rPr>
                <w:noProof/>
                <w:webHidden/>
              </w:rPr>
              <w:fldChar w:fldCharType="separate"/>
            </w:r>
            <w:r>
              <w:rPr>
                <w:noProof/>
                <w:webHidden/>
              </w:rPr>
              <w:t>1</w:t>
            </w:r>
            <w:r>
              <w:rPr>
                <w:noProof/>
                <w:webHidden/>
              </w:rPr>
              <w:fldChar w:fldCharType="end"/>
            </w:r>
          </w:hyperlink>
        </w:p>
        <w:p w14:paraId="69CF6C38" w14:textId="2EAB3C70" w:rsidR="007A3D7E" w:rsidRDefault="007A3D7E">
          <w:pPr>
            <w:pStyle w:val="TOC3"/>
            <w:tabs>
              <w:tab w:val="right" w:leader="dot" w:pos="9350"/>
            </w:tabs>
            <w:rPr>
              <w:rFonts w:asciiTheme="minorHAnsi" w:eastAsiaTheme="minorEastAsia" w:hAnsiTheme="minorHAnsi" w:cstheme="minorBidi"/>
              <w:noProof/>
            </w:rPr>
          </w:pPr>
          <w:hyperlink w:anchor="_Toc45869049" w:history="1">
            <w:r w:rsidRPr="0074375C">
              <w:rPr>
                <w:rStyle w:val="Hyperlink"/>
                <w:noProof/>
              </w:rPr>
              <w:t>No Link – Trump Can’t Gain from Forensic Science Reform</w:t>
            </w:r>
            <w:r>
              <w:rPr>
                <w:noProof/>
                <w:webHidden/>
              </w:rPr>
              <w:tab/>
            </w:r>
            <w:r>
              <w:rPr>
                <w:noProof/>
                <w:webHidden/>
              </w:rPr>
              <w:fldChar w:fldCharType="begin"/>
            </w:r>
            <w:r>
              <w:rPr>
                <w:noProof/>
                <w:webHidden/>
              </w:rPr>
              <w:instrText xml:space="preserve"> PAGEREF _Toc45869049 \h </w:instrText>
            </w:r>
            <w:r>
              <w:rPr>
                <w:noProof/>
                <w:webHidden/>
              </w:rPr>
            </w:r>
            <w:r>
              <w:rPr>
                <w:noProof/>
                <w:webHidden/>
              </w:rPr>
              <w:fldChar w:fldCharType="separate"/>
            </w:r>
            <w:r>
              <w:rPr>
                <w:noProof/>
                <w:webHidden/>
              </w:rPr>
              <w:t>1</w:t>
            </w:r>
            <w:r>
              <w:rPr>
                <w:noProof/>
                <w:webHidden/>
              </w:rPr>
              <w:fldChar w:fldCharType="end"/>
            </w:r>
          </w:hyperlink>
        </w:p>
        <w:p w14:paraId="557796E1" w14:textId="78DBBFBD" w:rsidR="007A3D7E" w:rsidRDefault="007A3D7E">
          <w:pPr>
            <w:pStyle w:val="TOC3"/>
            <w:tabs>
              <w:tab w:val="right" w:leader="dot" w:pos="9350"/>
            </w:tabs>
            <w:rPr>
              <w:rFonts w:asciiTheme="minorHAnsi" w:eastAsiaTheme="minorEastAsia" w:hAnsiTheme="minorHAnsi" w:cstheme="minorBidi"/>
              <w:noProof/>
            </w:rPr>
          </w:pPr>
          <w:hyperlink w:anchor="_Toc45869050" w:history="1">
            <w:r w:rsidRPr="0074375C">
              <w:rPr>
                <w:rStyle w:val="Hyperlink"/>
                <w:noProof/>
              </w:rPr>
              <w:t>Plan Not Key – GOP Key</w:t>
            </w:r>
            <w:r>
              <w:rPr>
                <w:noProof/>
                <w:webHidden/>
              </w:rPr>
              <w:tab/>
            </w:r>
            <w:r>
              <w:rPr>
                <w:noProof/>
                <w:webHidden/>
              </w:rPr>
              <w:fldChar w:fldCharType="begin"/>
            </w:r>
            <w:r>
              <w:rPr>
                <w:noProof/>
                <w:webHidden/>
              </w:rPr>
              <w:instrText xml:space="preserve"> PAGEREF _Toc45869050 \h </w:instrText>
            </w:r>
            <w:r>
              <w:rPr>
                <w:noProof/>
                <w:webHidden/>
              </w:rPr>
            </w:r>
            <w:r>
              <w:rPr>
                <w:noProof/>
                <w:webHidden/>
              </w:rPr>
              <w:fldChar w:fldCharType="separate"/>
            </w:r>
            <w:r>
              <w:rPr>
                <w:noProof/>
                <w:webHidden/>
              </w:rPr>
              <w:t>1</w:t>
            </w:r>
            <w:r>
              <w:rPr>
                <w:noProof/>
                <w:webHidden/>
              </w:rPr>
              <w:fldChar w:fldCharType="end"/>
            </w:r>
          </w:hyperlink>
        </w:p>
        <w:p w14:paraId="67E41D36" w14:textId="106D5DE0" w:rsidR="007A3D7E" w:rsidRDefault="007A3D7E">
          <w:pPr>
            <w:pStyle w:val="TOC2"/>
            <w:tabs>
              <w:tab w:val="right" w:leader="dot" w:pos="9350"/>
            </w:tabs>
            <w:rPr>
              <w:rFonts w:asciiTheme="minorHAnsi" w:eastAsiaTheme="minorEastAsia" w:hAnsiTheme="minorHAnsi" w:cstheme="minorBidi"/>
              <w:noProof/>
            </w:rPr>
          </w:pPr>
          <w:hyperlink w:anchor="_Toc45869051" w:history="1">
            <w:r w:rsidRPr="0074375C">
              <w:rPr>
                <w:rStyle w:val="Hyperlink"/>
                <w:noProof/>
              </w:rPr>
              <w:t>Black Swan Link &amp; Internal Link Answers</w:t>
            </w:r>
            <w:r>
              <w:rPr>
                <w:noProof/>
                <w:webHidden/>
              </w:rPr>
              <w:tab/>
            </w:r>
            <w:r>
              <w:rPr>
                <w:noProof/>
                <w:webHidden/>
              </w:rPr>
              <w:fldChar w:fldCharType="begin"/>
            </w:r>
            <w:r>
              <w:rPr>
                <w:noProof/>
                <w:webHidden/>
              </w:rPr>
              <w:instrText xml:space="preserve"> PAGEREF _Toc45869051 \h </w:instrText>
            </w:r>
            <w:r>
              <w:rPr>
                <w:noProof/>
                <w:webHidden/>
              </w:rPr>
            </w:r>
            <w:r>
              <w:rPr>
                <w:noProof/>
                <w:webHidden/>
              </w:rPr>
              <w:fldChar w:fldCharType="separate"/>
            </w:r>
            <w:r>
              <w:rPr>
                <w:noProof/>
                <w:webHidden/>
              </w:rPr>
              <w:t>1</w:t>
            </w:r>
            <w:r>
              <w:rPr>
                <w:noProof/>
                <w:webHidden/>
              </w:rPr>
              <w:fldChar w:fldCharType="end"/>
            </w:r>
          </w:hyperlink>
        </w:p>
        <w:p w14:paraId="35419AE7" w14:textId="66341F91" w:rsidR="007A3D7E" w:rsidRDefault="007A3D7E">
          <w:pPr>
            <w:pStyle w:val="TOC3"/>
            <w:tabs>
              <w:tab w:val="right" w:leader="dot" w:pos="9350"/>
            </w:tabs>
            <w:rPr>
              <w:rFonts w:asciiTheme="minorHAnsi" w:eastAsiaTheme="minorEastAsia" w:hAnsiTheme="minorHAnsi" w:cstheme="minorBidi"/>
              <w:noProof/>
            </w:rPr>
          </w:pPr>
          <w:hyperlink w:anchor="_Toc45869052" w:history="1">
            <w:r w:rsidRPr="0074375C">
              <w:rPr>
                <w:rStyle w:val="Hyperlink"/>
                <w:noProof/>
              </w:rPr>
              <w:t>Trump Tweets Overwhelm the Link</w:t>
            </w:r>
            <w:r>
              <w:rPr>
                <w:noProof/>
                <w:webHidden/>
              </w:rPr>
              <w:tab/>
            </w:r>
            <w:r>
              <w:rPr>
                <w:noProof/>
                <w:webHidden/>
              </w:rPr>
              <w:fldChar w:fldCharType="begin"/>
            </w:r>
            <w:r>
              <w:rPr>
                <w:noProof/>
                <w:webHidden/>
              </w:rPr>
              <w:instrText xml:space="preserve"> PAGEREF _Toc45869052 \h </w:instrText>
            </w:r>
            <w:r>
              <w:rPr>
                <w:noProof/>
                <w:webHidden/>
              </w:rPr>
            </w:r>
            <w:r>
              <w:rPr>
                <w:noProof/>
                <w:webHidden/>
              </w:rPr>
              <w:fldChar w:fldCharType="separate"/>
            </w:r>
            <w:r>
              <w:rPr>
                <w:noProof/>
                <w:webHidden/>
              </w:rPr>
              <w:t>1</w:t>
            </w:r>
            <w:r>
              <w:rPr>
                <w:noProof/>
                <w:webHidden/>
              </w:rPr>
              <w:fldChar w:fldCharType="end"/>
            </w:r>
          </w:hyperlink>
        </w:p>
        <w:p w14:paraId="30E0542E" w14:textId="07DBC95D" w:rsidR="007A3D7E" w:rsidRDefault="007A3D7E">
          <w:pPr>
            <w:pStyle w:val="TOC3"/>
            <w:tabs>
              <w:tab w:val="right" w:leader="dot" w:pos="9350"/>
            </w:tabs>
            <w:rPr>
              <w:rFonts w:asciiTheme="minorHAnsi" w:eastAsiaTheme="minorEastAsia" w:hAnsiTheme="minorHAnsi" w:cstheme="minorBidi"/>
              <w:noProof/>
            </w:rPr>
          </w:pPr>
          <w:hyperlink w:anchor="_Toc45869053" w:history="1">
            <w:r w:rsidRPr="0074375C">
              <w:rPr>
                <w:rStyle w:val="Hyperlink"/>
                <w:noProof/>
              </w:rPr>
              <w:t>Trump Chaos Overwhelms the Link</w:t>
            </w:r>
            <w:r>
              <w:rPr>
                <w:noProof/>
                <w:webHidden/>
              </w:rPr>
              <w:tab/>
            </w:r>
            <w:r>
              <w:rPr>
                <w:noProof/>
                <w:webHidden/>
              </w:rPr>
              <w:fldChar w:fldCharType="begin"/>
            </w:r>
            <w:r>
              <w:rPr>
                <w:noProof/>
                <w:webHidden/>
              </w:rPr>
              <w:instrText xml:space="preserve"> PAGEREF _Toc45869053 \h </w:instrText>
            </w:r>
            <w:r>
              <w:rPr>
                <w:noProof/>
                <w:webHidden/>
              </w:rPr>
            </w:r>
            <w:r>
              <w:rPr>
                <w:noProof/>
                <w:webHidden/>
              </w:rPr>
              <w:fldChar w:fldCharType="separate"/>
            </w:r>
            <w:r>
              <w:rPr>
                <w:noProof/>
                <w:webHidden/>
              </w:rPr>
              <w:t>1</w:t>
            </w:r>
            <w:r>
              <w:rPr>
                <w:noProof/>
                <w:webHidden/>
              </w:rPr>
              <w:fldChar w:fldCharType="end"/>
            </w:r>
          </w:hyperlink>
        </w:p>
        <w:p w14:paraId="290A2E65" w14:textId="531DD680" w:rsidR="007A3D7E" w:rsidRDefault="007A3D7E">
          <w:pPr>
            <w:pStyle w:val="TOC3"/>
            <w:tabs>
              <w:tab w:val="right" w:leader="dot" w:pos="9350"/>
            </w:tabs>
            <w:rPr>
              <w:rFonts w:asciiTheme="minorHAnsi" w:eastAsiaTheme="minorEastAsia" w:hAnsiTheme="minorHAnsi" w:cstheme="minorBidi"/>
              <w:noProof/>
            </w:rPr>
          </w:pPr>
          <w:hyperlink w:anchor="_Toc45869054" w:history="1">
            <w:r w:rsidRPr="0074375C">
              <w:rPr>
                <w:rStyle w:val="Hyperlink"/>
                <w:noProof/>
              </w:rPr>
              <w:t>COVID Overwhelms the Link to the Plan</w:t>
            </w:r>
            <w:r>
              <w:rPr>
                <w:noProof/>
                <w:webHidden/>
              </w:rPr>
              <w:tab/>
            </w:r>
            <w:r>
              <w:rPr>
                <w:noProof/>
                <w:webHidden/>
              </w:rPr>
              <w:fldChar w:fldCharType="begin"/>
            </w:r>
            <w:r>
              <w:rPr>
                <w:noProof/>
                <w:webHidden/>
              </w:rPr>
              <w:instrText xml:space="preserve"> PAGEREF _Toc45869054 \h </w:instrText>
            </w:r>
            <w:r>
              <w:rPr>
                <w:noProof/>
                <w:webHidden/>
              </w:rPr>
            </w:r>
            <w:r>
              <w:rPr>
                <w:noProof/>
                <w:webHidden/>
              </w:rPr>
              <w:fldChar w:fldCharType="separate"/>
            </w:r>
            <w:r>
              <w:rPr>
                <w:noProof/>
                <w:webHidden/>
              </w:rPr>
              <w:t>1</w:t>
            </w:r>
            <w:r>
              <w:rPr>
                <w:noProof/>
                <w:webHidden/>
              </w:rPr>
              <w:fldChar w:fldCharType="end"/>
            </w:r>
          </w:hyperlink>
        </w:p>
        <w:p w14:paraId="06A2AFB0" w14:textId="0DC7254A" w:rsidR="007A3D7E" w:rsidRDefault="007A3D7E">
          <w:pPr>
            <w:pStyle w:val="TOC3"/>
            <w:tabs>
              <w:tab w:val="right" w:leader="dot" w:pos="9350"/>
            </w:tabs>
            <w:rPr>
              <w:rFonts w:asciiTheme="minorHAnsi" w:eastAsiaTheme="minorEastAsia" w:hAnsiTheme="minorHAnsi" w:cstheme="minorBidi"/>
              <w:noProof/>
            </w:rPr>
          </w:pPr>
          <w:hyperlink w:anchor="_Toc45869055" w:history="1">
            <w:r w:rsidRPr="0074375C">
              <w:rPr>
                <w:rStyle w:val="Hyperlink"/>
                <w:noProof/>
              </w:rPr>
              <w:t>Trump Will Exploit COVID</w:t>
            </w:r>
            <w:r>
              <w:rPr>
                <w:noProof/>
                <w:webHidden/>
              </w:rPr>
              <w:tab/>
            </w:r>
            <w:r>
              <w:rPr>
                <w:noProof/>
                <w:webHidden/>
              </w:rPr>
              <w:fldChar w:fldCharType="begin"/>
            </w:r>
            <w:r>
              <w:rPr>
                <w:noProof/>
                <w:webHidden/>
              </w:rPr>
              <w:instrText xml:space="preserve"> PAGEREF _Toc45869055 \h </w:instrText>
            </w:r>
            <w:r>
              <w:rPr>
                <w:noProof/>
                <w:webHidden/>
              </w:rPr>
            </w:r>
            <w:r>
              <w:rPr>
                <w:noProof/>
                <w:webHidden/>
              </w:rPr>
              <w:fldChar w:fldCharType="separate"/>
            </w:r>
            <w:r>
              <w:rPr>
                <w:noProof/>
                <w:webHidden/>
              </w:rPr>
              <w:t>1</w:t>
            </w:r>
            <w:r>
              <w:rPr>
                <w:noProof/>
                <w:webHidden/>
              </w:rPr>
              <w:fldChar w:fldCharType="end"/>
            </w:r>
          </w:hyperlink>
        </w:p>
        <w:p w14:paraId="2A3AA1FE" w14:textId="05218742" w:rsidR="007A3D7E" w:rsidRDefault="007A3D7E">
          <w:pPr>
            <w:pStyle w:val="TOC3"/>
            <w:tabs>
              <w:tab w:val="right" w:leader="dot" w:pos="9350"/>
            </w:tabs>
            <w:rPr>
              <w:rFonts w:asciiTheme="minorHAnsi" w:eastAsiaTheme="minorEastAsia" w:hAnsiTheme="minorHAnsi" w:cstheme="minorBidi"/>
              <w:noProof/>
            </w:rPr>
          </w:pPr>
          <w:hyperlink w:anchor="_Toc45869056" w:history="1">
            <w:r w:rsidRPr="0074375C">
              <w:rPr>
                <w:rStyle w:val="Hyperlink"/>
                <w:noProof/>
              </w:rPr>
              <w:t>Plan Not Key – Econ and COVID</w:t>
            </w:r>
            <w:r>
              <w:rPr>
                <w:noProof/>
                <w:webHidden/>
              </w:rPr>
              <w:tab/>
            </w:r>
            <w:r>
              <w:rPr>
                <w:noProof/>
                <w:webHidden/>
              </w:rPr>
              <w:fldChar w:fldCharType="begin"/>
            </w:r>
            <w:r>
              <w:rPr>
                <w:noProof/>
                <w:webHidden/>
              </w:rPr>
              <w:instrText xml:space="preserve"> PAGEREF _Toc45869056 \h </w:instrText>
            </w:r>
            <w:r>
              <w:rPr>
                <w:noProof/>
                <w:webHidden/>
              </w:rPr>
            </w:r>
            <w:r>
              <w:rPr>
                <w:noProof/>
                <w:webHidden/>
              </w:rPr>
              <w:fldChar w:fldCharType="separate"/>
            </w:r>
            <w:r>
              <w:rPr>
                <w:noProof/>
                <w:webHidden/>
              </w:rPr>
              <w:t>1</w:t>
            </w:r>
            <w:r>
              <w:rPr>
                <w:noProof/>
                <w:webHidden/>
              </w:rPr>
              <w:fldChar w:fldCharType="end"/>
            </w:r>
          </w:hyperlink>
        </w:p>
        <w:p w14:paraId="266569D0" w14:textId="72038377" w:rsidR="007A3D7E" w:rsidRDefault="007A3D7E">
          <w:pPr>
            <w:pStyle w:val="TOC3"/>
            <w:tabs>
              <w:tab w:val="right" w:leader="dot" w:pos="9350"/>
            </w:tabs>
            <w:rPr>
              <w:rFonts w:asciiTheme="minorHAnsi" w:eastAsiaTheme="minorEastAsia" w:hAnsiTheme="minorHAnsi" w:cstheme="minorBidi"/>
              <w:noProof/>
            </w:rPr>
          </w:pPr>
          <w:hyperlink w:anchor="_Toc45869057" w:history="1">
            <w:r w:rsidRPr="0074375C">
              <w:rPr>
                <w:rStyle w:val="Hyperlink"/>
                <w:noProof/>
              </w:rPr>
              <w:t>Plan Not Key – COVID</w:t>
            </w:r>
            <w:r>
              <w:rPr>
                <w:noProof/>
                <w:webHidden/>
              </w:rPr>
              <w:tab/>
            </w:r>
            <w:r>
              <w:rPr>
                <w:noProof/>
                <w:webHidden/>
              </w:rPr>
              <w:fldChar w:fldCharType="begin"/>
            </w:r>
            <w:r>
              <w:rPr>
                <w:noProof/>
                <w:webHidden/>
              </w:rPr>
              <w:instrText xml:space="preserve"> PAGEREF _Toc45869057 \h </w:instrText>
            </w:r>
            <w:r>
              <w:rPr>
                <w:noProof/>
                <w:webHidden/>
              </w:rPr>
            </w:r>
            <w:r>
              <w:rPr>
                <w:noProof/>
                <w:webHidden/>
              </w:rPr>
              <w:fldChar w:fldCharType="separate"/>
            </w:r>
            <w:r>
              <w:rPr>
                <w:noProof/>
                <w:webHidden/>
              </w:rPr>
              <w:t>1</w:t>
            </w:r>
            <w:r>
              <w:rPr>
                <w:noProof/>
                <w:webHidden/>
              </w:rPr>
              <w:fldChar w:fldCharType="end"/>
            </w:r>
          </w:hyperlink>
        </w:p>
        <w:p w14:paraId="1B99108E" w14:textId="4CD59583" w:rsidR="007A3D7E" w:rsidRDefault="007A3D7E">
          <w:pPr>
            <w:pStyle w:val="TOC3"/>
            <w:tabs>
              <w:tab w:val="right" w:leader="dot" w:pos="9350"/>
            </w:tabs>
            <w:rPr>
              <w:rFonts w:asciiTheme="minorHAnsi" w:eastAsiaTheme="minorEastAsia" w:hAnsiTheme="minorHAnsi" w:cstheme="minorBidi"/>
              <w:noProof/>
            </w:rPr>
          </w:pPr>
          <w:hyperlink w:anchor="_Toc45869058" w:history="1">
            <w:r w:rsidRPr="0074375C">
              <w:rPr>
                <w:rStyle w:val="Hyperlink"/>
                <w:noProof/>
              </w:rPr>
              <w:t>COVID Key</w:t>
            </w:r>
            <w:r>
              <w:rPr>
                <w:noProof/>
                <w:webHidden/>
              </w:rPr>
              <w:tab/>
            </w:r>
            <w:r>
              <w:rPr>
                <w:noProof/>
                <w:webHidden/>
              </w:rPr>
              <w:fldChar w:fldCharType="begin"/>
            </w:r>
            <w:r>
              <w:rPr>
                <w:noProof/>
                <w:webHidden/>
              </w:rPr>
              <w:instrText xml:space="preserve"> PAGEREF _Toc45869058 \h </w:instrText>
            </w:r>
            <w:r>
              <w:rPr>
                <w:noProof/>
                <w:webHidden/>
              </w:rPr>
            </w:r>
            <w:r>
              <w:rPr>
                <w:noProof/>
                <w:webHidden/>
              </w:rPr>
              <w:fldChar w:fldCharType="separate"/>
            </w:r>
            <w:r>
              <w:rPr>
                <w:noProof/>
                <w:webHidden/>
              </w:rPr>
              <w:t>1</w:t>
            </w:r>
            <w:r>
              <w:rPr>
                <w:noProof/>
                <w:webHidden/>
              </w:rPr>
              <w:fldChar w:fldCharType="end"/>
            </w:r>
          </w:hyperlink>
        </w:p>
        <w:p w14:paraId="5A1CCFB5" w14:textId="20910AC6" w:rsidR="007A3D7E" w:rsidRDefault="007A3D7E">
          <w:pPr>
            <w:pStyle w:val="TOC3"/>
            <w:tabs>
              <w:tab w:val="right" w:leader="dot" w:pos="9350"/>
            </w:tabs>
            <w:rPr>
              <w:rFonts w:asciiTheme="minorHAnsi" w:eastAsiaTheme="minorEastAsia" w:hAnsiTheme="minorHAnsi" w:cstheme="minorBidi"/>
              <w:noProof/>
            </w:rPr>
          </w:pPr>
          <w:hyperlink w:anchor="_Toc45869059" w:history="1">
            <w:r w:rsidRPr="0074375C">
              <w:rPr>
                <w:rStyle w:val="Hyperlink"/>
                <w:noProof/>
              </w:rPr>
              <w:t>COVID Affects Voter Turnout</w:t>
            </w:r>
            <w:r>
              <w:rPr>
                <w:noProof/>
                <w:webHidden/>
              </w:rPr>
              <w:tab/>
            </w:r>
            <w:r>
              <w:rPr>
                <w:noProof/>
                <w:webHidden/>
              </w:rPr>
              <w:fldChar w:fldCharType="begin"/>
            </w:r>
            <w:r>
              <w:rPr>
                <w:noProof/>
                <w:webHidden/>
              </w:rPr>
              <w:instrText xml:space="preserve"> PAGEREF _Toc45869059 \h </w:instrText>
            </w:r>
            <w:r>
              <w:rPr>
                <w:noProof/>
                <w:webHidden/>
              </w:rPr>
            </w:r>
            <w:r>
              <w:rPr>
                <w:noProof/>
                <w:webHidden/>
              </w:rPr>
              <w:fldChar w:fldCharType="separate"/>
            </w:r>
            <w:r>
              <w:rPr>
                <w:noProof/>
                <w:webHidden/>
              </w:rPr>
              <w:t>1</w:t>
            </w:r>
            <w:r>
              <w:rPr>
                <w:noProof/>
                <w:webHidden/>
              </w:rPr>
              <w:fldChar w:fldCharType="end"/>
            </w:r>
          </w:hyperlink>
        </w:p>
        <w:p w14:paraId="1E592E78" w14:textId="0AEB6E00" w:rsidR="007A3D7E" w:rsidRDefault="007A3D7E">
          <w:pPr>
            <w:pStyle w:val="TOC3"/>
            <w:tabs>
              <w:tab w:val="right" w:leader="dot" w:pos="9350"/>
            </w:tabs>
            <w:rPr>
              <w:rFonts w:asciiTheme="minorHAnsi" w:eastAsiaTheme="minorEastAsia" w:hAnsiTheme="minorHAnsi" w:cstheme="minorBidi"/>
              <w:noProof/>
            </w:rPr>
          </w:pPr>
          <w:hyperlink w:anchor="_Toc45869060" w:history="1">
            <w:r w:rsidRPr="0074375C">
              <w:rPr>
                <w:rStyle w:val="Hyperlink"/>
                <w:noProof/>
              </w:rPr>
              <w:t>Econ Key</w:t>
            </w:r>
            <w:r>
              <w:rPr>
                <w:noProof/>
                <w:webHidden/>
              </w:rPr>
              <w:tab/>
            </w:r>
            <w:r>
              <w:rPr>
                <w:noProof/>
                <w:webHidden/>
              </w:rPr>
              <w:fldChar w:fldCharType="begin"/>
            </w:r>
            <w:r>
              <w:rPr>
                <w:noProof/>
                <w:webHidden/>
              </w:rPr>
              <w:instrText xml:space="preserve"> PAGEREF _Toc45869060 \h </w:instrText>
            </w:r>
            <w:r>
              <w:rPr>
                <w:noProof/>
                <w:webHidden/>
              </w:rPr>
            </w:r>
            <w:r>
              <w:rPr>
                <w:noProof/>
                <w:webHidden/>
              </w:rPr>
              <w:fldChar w:fldCharType="separate"/>
            </w:r>
            <w:r>
              <w:rPr>
                <w:noProof/>
                <w:webHidden/>
              </w:rPr>
              <w:t>1</w:t>
            </w:r>
            <w:r>
              <w:rPr>
                <w:noProof/>
                <w:webHidden/>
              </w:rPr>
              <w:fldChar w:fldCharType="end"/>
            </w:r>
          </w:hyperlink>
        </w:p>
        <w:p w14:paraId="5E5871A8" w14:textId="09F247E7" w:rsidR="007A3D7E" w:rsidRDefault="007A3D7E">
          <w:pPr>
            <w:pStyle w:val="TOC3"/>
            <w:tabs>
              <w:tab w:val="right" w:leader="dot" w:pos="9350"/>
            </w:tabs>
            <w:rPr>
              <w:rFonts w:asciiTheme="minorHAnsi" w:eastAsiaTheme="minorEastAsia" w:hAnsiTheme="minorHAnsi" w:cstheme="minorBidi"/>
              <w:noProof/>
            </w:rPr>
          </w:pPr>
          <w:hyperlink w:anchor="_Toc45869061" w:history="1">
            <w:r w:rsidRPr="0074375C">
              <w:rPr>
                <w:rStyle w:val="Hyperlink"/>
                <w:noProof/>
              </w:rPr>
              <w:t>October Surprise Undercuts DA Predictions</w:t>
            </w:r>
            <w:r>
              <w:rPr>
                <w:noProof/>
                <w:webHidden/>
              </w:rPr>
              <w:tab/>
            </w:r>
            <w:r>
              <w:rPr>
                <w:noProof/>
                <w:webHidden/>
              </w:rPr>
              <w:fldChar w:fldCharType="begin"/>
            </w:r>
            <w:r>
              <w:rPr>
                <w:noProof/>
                <w:webHidden/>
              </w:rPr>
              <w:instrText xml:space="preserve"> PAGEREF _Toc45869061 \h </w:instrText>
            </w:r>
            <w:r>
              <w:rPr>
                <w:noProof/>
                <w:webHidden/>
              </w:rPr>
            </w:r>
            <w:r>
              <w:rPr>
                <w:noProof/>
                <w:webHidden/>
              </w:rPr>
              <w:fldChar w:fldCharType="separate"/>
            </w:r>
            <w:r>
              <w:rPr>
                <w:noProof/>
                <w:webHidden/>
              </w:rPr>
              <w:t>1</w:t>
            </w:r>
            <w:r>
              <w:rPr>
                <w:noProof/>
                <w:webHidden/>
              </w:rPr>
              <w:fldChar w:fldCharType="end"/>
            </w:r>
          </w:hyperlink>
        </w:p>
        <w:p w14:paraId="020D1F7D" w14:textId="3F5C8E93" w:rsidR="007A3D7E" w:rsidRDefault="007A3D7E">
          <w:pPr>
            <w:pStyle w:val="TOC3"/>
            <w:tabs>
              <w:tab w:val="right" w:leader="dot" w:pos="9350"/>
            </w:tabs>
            <w:rPr>
              <w:rFonts w:asciiTheme="minorHAnsi" w:eastAsiaTheme="minorEastAsia" w:hAnsiTheme="minorHAnsi" w:cstheme="minorBidi"/>
              <w:noProof/>
            </w:rPr>
          </w:pPr>
          <w:hyperlink w:anchor="_Toc45869062" w:history="1">
            <w:r w:rsidRPr="0074375C">
              <w:rPr>
                <w:rStyle w:val="Hyperlink"/>
                <w:noProof/>
              </w:rPr>
              <w:t>AT – No Impact to October Surprise</w:t>
            </w:r>
            <w:r>
              <w:rPr>
                <w:noProof/>
                <w:webHidden/>
              </w:rPr>
              <w:tab/>
            </w:r>
            <w:r>
              <w:rPr>
                <w:noProof/>
                <w:webHidden/>
              </w:rPr>
              <w:fldChar w:fldCharType="begin"/>
            </w:r>
            <w:r>
              <w:rPr>
                <w:noProof/>
                <w:webHidden/>
              </w:rPr>
              <w:instrText xml:space="preserve"> PAGEREF _Toc45869062 \h </w:instrText>
            </w:r>
            <w:r>
              <w:rPr>
                <w:noProof/>
                <w:webHidden/>
              </w:rPr>
            </w:r>
            <w:r>
              <w:rPr>
                <w:noProof/>
                <w:webHidden/>
              </w:rPr>
              <w:fldChar w:fldCharType="separate"/>
            </w:r>
            <w:r>
              <w:rPr>
                <w:noProof/>
                <w:webHidden/>
              </w:rPr>
              <w:t>1</w:t>
            </w:r>
            <w:r>
              <w:rPr>
                <w:noProof/>
                <w:webHidden/>
              </w:rPr>
              <w:fldChar w:fldCharType="end"/>
            </w:r>
          </w:hyperlink>
        </w:p>
        <w:p w14:paraId="4C7DAFA3" w14:textId="0794C6F0" w:rsidR="007A3D7E" w:rsidRDefault="007A3D7E">
          <w:pPr>
            <w:pStyle w:val="TOC3"/>
            <w:tabs>
              <w:tab w:val="right" w:leader="dot" w:pos="9350"/>
            </w:tabs>
            <w:rPr>
              <w:rFonts w:asciiTheme="minorHAnsi" w:eastAsiaTheme="minorEastAsia" w:hAnsiTheme="minorHAnsi" w:cstheme="minorBidi"/>
              <w:noProof/>
            </w:rPr>
          </w:pPr>
          <w:hyperlink w:anchor="_Toc45869063" w:history="1">
            <w:r w:rsidRPr="0074375C">
              <w:rPr>
                <w:rStyle w:val="Hyperlink"/>
                <w:noProof/>
              </w:rPr>
              <w:t>Plan Not Key – Vice President Pick</w:t>
            </w:r>
            <w:r>
              <w:rPr>
                <w:noProof/>
                <w:webHidden/>
              </w:rPr>
              <w:tab/>
            </w:r>
            <w:r>
              <w:rPr>
                <w:noProof/>
                <w:webHidden/>
              </w:rPr>
              <w:fldChar w:fldCharType="begin"/>
            </w:r>
            <w:r>
              <w:rPr>
                <w:noProof/>
                <w:webHidden/>
              </w:rPr>
              <w:instrText xml:space="preserve"> PAGEREF _Toc45869063 \h </w:instrText>
            </w:r>
            <w:r>
              <w:rPr>
                <w:noProof/>
                <w:webHidden/>
              </w:rPr>
            </w:r>
            <w:r>
              <w:rPr>
                <w:noProof/>
                <w:webHidden/>
              </w:rPr>
              <w:fldChar w:fldCharType="separate"/>
            </w:r>
            <w:r>
              <w:rPr>
                <w:noProof/>
                <w:webHidden/>
              </w:rPr>
              <w:t>1</w:t>
            </w:r>
            <w:r>
              <w:rPr>
                <w:noProof/>
                <w:webHidden/>
              </w:rPr>
              <w:fldChar w:fldCharType="end"/>
            </w:r>
          </w:hyperlink>
        </w:p>
        <w:p w14:paraId="0CC7E706" w14:textId="56E7CE55" w:rsidR="007A3D7E" w:rsidRDefault="007A3D7E">
          <w:pPr>
            <w:pStyle w:val="TOC2"/>
            <w:tabs>
              <w:tab w:val="right" w:leader="dot" w:pos="9350"/>
            </w:tabs>
            <w:rPr>
              <w:rFonts w:asciiTheme="minorHAnsi" w:eastAsiaTheme="minorEastAsia" w:hAnsiTheme="minorHAnsi" w:cstheme="minorBidi"/>
              <w:noProof/>
            </w:rPr>
          </w:pPr>
          <w:hyperlink w:anchor="_Toc45869064" w:history="1">
            <w:r w:rsidRPr="0074375C">
              <w:rPr>
                <w:rStyle w:val="Hyperlink"/>
                <w:noProof/>
              </w:rPr>
              <w:t>Impact Answers</w:t>
            </w:r>
            <w:r>
              <w:rPr>
                <w:noProof/>
                <w:webHidden/>
              </w:rPr>
              <w:tab/>
            </w:r>
            <w:r>
              <w:rPr>
                <w:noProof/>
                <w:webHidden/>
              </w:rPr>
              <w:fldChar w:fldCharType="begin"/>
            </w:r>
            <w:r>
              <w:rPr>
                <w:noProof/>
                <w:webHidden/>
              </w:rPr>
              <w:instrText xml:space="preserve"> PAGEREF _Toc45869064 \h </w:instrText>
            </w:r>
            <w:r>
              <w:rPr>
                <w:noProof/>
                <w:webHidden/>
              </w:rPr>
            </w:r>
            <w:r>
              <w:rPr>
                <w:noProof/>
                <w:webHidden/>
              </w:rPr>
              <w:fldChar w:fldCharType="separate"/>
            </w:r>
            <w:r>
              <w:rPr>
                <w:noProof/>
                <w:webHidden/>
              </w:rPr>
              <w:t>1</w:t>
            </w:r>
            <w:r>
              <w:rPr>
                <w:noProof/>
                <w:webHidden/>
              </w:rPr>
              <w:fldChar w:fldCharType="end"/>
            </w:r>
          </w:hyperlink>
        </w:p>
        <w:p w14:paraId="6BF67D63" w14:textId="08783D51" w:rsidR="007A3D7E" w:rsidRDefault="007A3D7E">
          <w:pPr>
            <w:pStyle w:val="TOC3"/>
            <w:tabs>
              <w:tab w:val="right" w:leader="dot" w:pos="9350"/>
            </w:tabs>
            <w:rPr>
              <w:rFonts w:asciiTheme="minorHAnsi" w:eastAsiaTheme="minorEastAsia" w:hAnsiTheme="minorHAnsi" w:cstheme="minorBidi"/>
              <w:noProof/>
            </w:rPr>
          </w:pPr>
          <w:hyperlink w:anchor="_Toc45869065" w:history="1">
            <w:r w:rsidRPr="0074375C">
              <w:rPr>
                <w:rStyle w:val="Hyperlink"/>
                <w:noProof/>
              </w:rPr>
              <w:t>AT – Trump Will Contest Election Outcome</w:t>
            </w:r>
            <w:r>
              <w:rPr>
                <w:noProof/>
                <w:webHidden/>
              </w:rPr>
              <w:tab/>
            </w:r>
            <w:r>
              <w:rPr>
                <w:noProof/>
                <w:webHidden/>
              </w:rPr>
              <w:fldChar w:fldCharType="begin"/>
            </w:r>
            <w:r>
              <w:rPr>
                <w:noProof/>
                <w:webHidden/>
              </w:rPr>
              <w:instrText xml:space="preserve"> PAGEREF _Toc45869065 \h </w:instrText>
            </w:r>
            <w:r>
              <w:rPr>
                <w:noProof/>
                <w:webHidden/>
              </w:rPr>
            </w:r>
            <w:r>
              <w:rPr>
                <w:noProof/>
                <w:webHidden/>
              </w:rPr>
              <w:fldChar w:fldCharType="separate"/>
            </w:r>
            <w:r>
              <w:rPr>
                <w:noProof/>
                <w:webHidden/>
              </w:rPr>
              <w:t>1</w:t>
            </w:r>
            <w:r>
              <w:rPr>
                <w:noProof/>
                <w:webHidden/>
              </w:rPr>
              <w:fldChar w:fldCharType="end"/>
            </w:r>
          </w:hyperlink>
        </w:p>
        <w:p w14:paraId="6A351F3F" w14:textId="46FCB947" w:rsidR="007A3D7E" w:rsidRDefault="007A3D7E">
          <w:pPr>
            <w:pStyle w:val="TOC3"/>
            <w:tabs>
              <w:tab w:val="right" w:leader="dot" w:pos="9350"/>
            </w:tabs>
            <w:rPr>
              <w:rFonts w:asciiTheme="minorHAnsi" w:eastAsiaTheme="minorEastAsia" w:hAnsiTheme="minorHAnsi" w:cstheme="minorBidi"/>
              <w:noProof/>
            </w:rPr>
          </w:pPr>
          <w:hyperlink w:anchor="_Toc45869066" w:history="1">
            <w:r w:rsidRPr="0074375C">
              <w:rPr>
                <w:rStyle w:val="Hyperlink"/>
                <w:noProof/>
              </w:rPr>
              <w:t>​Challenges Inevitable</w:t>
            </w:r>
            <w:r>
              <w:rPr>
                <w:noProof/>
                <w:webHidden/>
              </w:rPr>
              <w:tab/>
            </w:r>
            <w:r>
              <w:rPr>
                <w:noProof/>
                <w:webHidden/>
              </w:rPr>
              <w:fldChar w:fldCharType="begin"/>
            </w:r>
            <w:r>
              <w:rPr>
                <w:noProof/>
                <w:webHidden/>
              </w:rPr>
              <w:instrText xml:space="preserve"> PAGEREF _Toc45869066 \h </w:instrText>
            </w:r>
            <w:r>
              <w:rPr>
                <w:noProof/>
                <w:webHidden/>
              </w:rPr>
            </w:r>
            <w:r>
              <w:rPr>
                <w:noProof/>
                <w:webHidden/>
              </w:rPr>
              <w:fldChar w:fldCharType="separate"/>
            </w:r>
            <w:r>
              <w:rPr>
                <w:noProof/>
                <w:webHidden/>
              </w:rPr>
              <w:t>1</w:t>
            </w:r>
            <w:r>
              <w:rPr>
                <w:noProof/>
                <w:webHidden/>
              </w:rPr>
              <w:fldChar w:fldCharType="end"/>
            </w:r>
          </w:hyperlink>
        </w:p>
        <w:p w14:paraId="5271CEC0" w14:textId="12FC9D77" w:rsidR="00324E8F" w:rsidRPr="00324E8F" w:rsidRDefault="00E81FC6">
          <w:r w:rsidRPr="00324E8F">
            <w:rPr>
              <w:b/>
              <w:bCs/>
              <w:noProof/>
            </w:rPr>
            <w:fldChar w:fldCharType="end"/>
          </w:r>
        </w:p>
      </w:sdtContent>
    </w:sdt>
    <w:p w14:paraId="10982855" w14:textId="77777777" w:rsidR="00324E8F" w:rsidRPr="00324E8F" w:rsidRDefault="00324E8F"/>
    <w:p w14:paraId="10982855" w14:textId="77777777" w:rsidR="00324E8F" w:rsidRDefault="00324E8F" w:rsidP="003002AD">
      <w:pPr>
        <w:pStyle w:val="Heading1"/>
        <w:rPr>
          <w:rFonts w:cs="Times New Roman"/>
        </w:rPr>
      </w:pPr>
    </w:p>
    <w:p w14:paraId="55A682BE" w14:textId="38BB9D8E" w:rsidR="002C29B5" w:rsidRPr="00324E8F" w:rsidRDefault="004456AC" w:rsidP="003002AD">
      <w:pPr>
        <w:pStyle w:val="Heading1"/>
        <w:rPr>
          <w:rFonts w:cs="Times New Roman"/>
        </w:rPr>
      </w:pPr>
      <w:bookmarkStart w:id="1" w:name="_Toc45868843"/>
      <w:r w:rsidRPr="00324E8F">
        <w:rPr>
          <w:rFonts w:cs="Times New Roman"/>
        </w:rPr>
        <w:t>MUST READ</w:t>
      </w:r>
      <w:bookmarkEnd w:id="1"/>
    </w:p>
    <w:p w14:paraId="5C64D141" w14:textId="72CA70DA" w:rsidR="004456AC" w:rsidRPr="00324E8F" w:rsidRDefault="004456AC" w:rsidP="004456AC"/>
    <w:p w14:paraId="5B5850E8" w14:textId="4135CE4A" w:rsidR="004456AC" w:rsidRPr="00324E8F" w:rsidRDefault="004456AC" w:rsidP="004456AC">
      <w:pPr>
        <w:pStyle w:val="Heading2"/>
        <w:rPr>
          <w:rFonts w:cs="Times New Roman"/>
        </w:rPr>
      </w:pPr>
      <w:bookmarkStart w:id="2" w:name="_Toc45868844"/>
      <w:r w:rsidRPr="00324E8F">
        <w:rPr>
          <w:rFonts w:cs="Times New Roman"/>
        </w:rPr>
        <w:t>What’s Here?</w:t>
      </w:r>
      <w:bookmarkEnd w:id="2"/>
    </w:p>
    <w:p w14:paraId="4837B7D0" w14:textId="02672374" w:rsidR="004456AC" w:rsidRPr="00324E8F" w:rsidRDefault="004456AC" w:rsidP="004456AC"/>
    <w:p w14:paraId="555CA279" w14:textId="77777777" w:rsidR="00324E8F" w:rsidRPr="00324E8F" w:rsidRDefault="00E81FC6" w:rsidP="0077323E">
      <w:pPr>
        <w:pStyle w:val="Heading3"/>
        <w:rPr>
          <w:rFonts w:cs="Times New Roman"/>
        </w:rPr>
      </w:pPr>
      <w:bookmarkStart w:id="3" w:name="_Toc45868845"/>
      <w:r w:rsidRPr="00324E8F">
        <w:rPr>
          <w:rFonts w:cs="Times New Roman"/>
        </w:rPr>
        <w:t xml:space="preserve">FILE </w:t>
      </w:r>
      <w:r w:rsidR="0077323E" w:rsidRPr="00324E8F">
        <w:rPr>
          <w:rFonts w:cs="Times New Roman"/>
        </w:rPr>
        <w:t>Consolidation</w:t>
      </w:r>
      <w:r w:rsidRPr="00324E8F">
        <w:rPr>
          <w:rFonts w:cs="Times New Roman"/>
        </w:rPr>
        <w:t>!</w:t>
      </w:r>
      <w:bookmarkEnd w:id="3"/>
    </w:p>
    <w:p w14:paraId="2108329E" w14:textId="29DB190C" w:rsidR="00070DC7" w:rsidRPr="00324E8F" w:rsidRDefault="00070DC7" w:rsidP="00070DC7"/>
    <w:p w14:paraId="5520AEFF" w14:textId="77777777" w:rsidR="00324E8F" w:rsidRPr="00324E8F" w:rsidRDefault="0077323E" w:rsidP="00070DC7">
      <w:pPr>
        <w:pStyle w:val="Heading4"/>
        <w:rPr>
          <w:rFonts w:cs="Times New Roman"/>
        </w:rPr>
      </w:pPr>
      <w:r w:rsidRPr="00324E8F">
        <w:rPr>
          <w:rFonts w:cs="Times New Roman"/>
        </w:rPr>
        <w:t>This</w:t>
      </w:r>
      <w:r w:rsidR="00070DC7" w:rsidRPr="00324E8F">
        <w:rPr>
          <w:rFonts w:cs="Times New Roman"/>
        </w:rPr>
        <w:t xml:space="preserve"> file integrates the </w:t>
      </w:r>
      <w:r w:rsidR="00070DC7" w:rsidRPr="00324E8F">
        <w:rPr>
          <w:rFonts w:cs="Times New Roman"/>
          <w:u w:val="single"/>
        </w:rPr>
        <w:t>entire</w:t>
      </w:r>
      <w:r w:rsidR="00070DC7" w:rsidRPr="00324E8F">
        <w:rPr>
          <w:rFonts w:cs="Times New Roman"/>
        </w:rPr>
        <w:t xml:space="preserve"> prior file: Elections–Practice Round Set–GDI Scholars 2020.</w:t>
      </w:r>
    </w:p>
    <w:p w14:paraId="1051EF81" w14:textId="5DD1CFE0" w:rsidR="0077323E" w:rsidRPr="00324E8F" w:rsidRDefault="00E81FC6" w:rsidP="0077323E">
      <w:r w:rsidRPr="00324E8F">
        <w:t>No cards were triaged, so you can still use cards you highlighted from the other file, though you may want to look here to see if there are other cards you might want to read on some questions (more recent, for example).</w:t>
      </w:r>
    </w:p>
    <w:p w14:paraId="0BBD4E3F" w14:textId="77777777" w:rsidR="004456AC" w:rsidRPr="00324E8F" w:rsidRDefault="004456AC" w:rsidP="004456AC">
      <w:pPr>
        <w:pStyle w:val="Heading3"/>
        <w:rPr>
          <w:rFonts w:cs="Times New Roman"/>
        </w:rPr>
      </w:pPr>
      <w:bookmarkStart w:id="4" w:name="_Toc45868846"/>
      <w:r w:rsidRPr="00324E8F">
        <w:rPr>
          <w:rFonts w:cs="Times New Roman"/>
        </w:rPr>
        <w:t>Versions of the DA</w:t>
      </w:r>
      <w:bookmarkEnd w:id="4"/>
    </w:p>
    <w:p w14:paraId="786F89B9" w14:textId="77777777" w:rsidR="004456AC" w:rsidRPr="00324E8F" w:rsidRDefault="004456AC" w:rsidP="004456AC"/>
    <w:p w14:paraId="6A036FF0" w14:textId="77777777" w:rsidR="004456AC" w:rsidRPr="00324E8F" w:rsidRDefault="004456AC" w:rsidP="004456AC">
      <w:pPr>
        <w:pStyle w:val="Heading4"/>
        <w:rPr>
          <w:rFonts w:cs="Times New Roman"/>
        </w:rPr>
      </w:pPr>
      <w:r w:rsidRPr="00324E8F">
        <w:rPr>
          <w:rFonts w:cs="Times New Roman"/>
        </w:rPr>
        <w:t>Trump Win Bad Election DA</w:t>
      </w:r>
    </w:p>
    <w:p w14:paraId="20EA30EB" w14:textId="77777777" w:rsidR="004456AC" w:rsidRPr="00324E8F" w:rsidRDefault="004456AC" w:rsidP="004456AC">
      <w:pPr>
        <w:pStyle w:val="ListParagraph"/>
        <w:numPr>
          <w:ilvl w:val="0"/>
          <w:numId w:val="13"/>
        </w:numPr>
      </w:pPr>
      <w:r w:rsidRPr="00324E8F">
        <w:t>Biden wins now</w:t>
      </w:r>
    </w:p>
    <w:p w14:paraId="53635BF8" w14:textId="77777777" w:rsidR="004456AC" w:rsidRPr="00324E8F" w:rsidRDefault="004456AC" w:rsidP="004456AC">
      <w:pPr>
        <w:pStyle w:val="ListParagraph"/>
        <w:numPr>
          <w:ilvl w:val="0"/>
          <w:numId w:val="13"/>
        </w:numPr>
      </w:pPr>
      <w:r w:rsidRPr="00324E8F">
        <w:t>Plan helps Trump, he exploits CJR to win over swing voters</w:t>
      </w:r>
    </w:p>
    <w:p w14:paraId="25CC2691" w14:textId="77777777" w:rsidR="004456AC" w:rsidRPr="00324E8F" w:rsidRDefault="004456AC" w:rsidP="004456AC">
      <w:pPr>
        <w:pStyle w:val="ListParagraph"/>
        <w:numPr>
          <w:ilvl w:val="0"/>
          <w:numId w:val="13"/>
        </w:numPr>
      </w:pPr>
      <w:r w:rsidRPr="00324E8F">
        <w:t>Trump win bad</w:t>
      </w:r>
    </w:p>
    <w:p w14:paraId="23F04A9D" w14:textId="77777777" w:rsidR="004456AC" w:rsidRPr="00324E8F" w:rsidRDefault="004456AC" w:rsidP="004456AC"/>
    <w:p w14:paraId="546B3CE1" w14:textId="77777777" w:rsidR="004456AC" w:rsidRPr="00324E8F" w:rsidRDefault="004456AC" w:rsidP="004456AC">
      <w:pPr>
        <w:pStyle w:val="Heading4"/>
        <w:rPr>
          <w:rFonts w:cs="Times New Roman"/>
        </w:rPr>
      </w:pPr>
      <w:r w:rsidRPr="00324E8F">
        <w:rPr>
          <w:rFonts w:cs="Times New Roman"/>
        </w:rPr>
        <w:t>Biden Landslide Good DA</w:t>
      </w:r>
    </w:p>
    <w:p w14:paraId="310B6765" w14:textId="77777777" w:rsidR="004456AC" w:rsidRPr="00324E8F" w:rsidRDefault="004456AC" w:rsidP="004456AC">
      <w:pPr>
        <w:pStyle w:val="ListParagraph"/>
        <w:numPr>
          <w:ilvl w:val="0"/>
          <w:numId w:val="14"/>
        </w:numPr>
      </w:pPr>
      <w:r w:rsidRPr="00324E8F">
        <w:t>Biden wins by a landslide now, landslide key to stopping Trump from contesting the election</w:t>
      </w:r>
      <w:r w:rsidRPr="00324E8F">
        <w:rPr>
          <w:b/>
          <w:bCs/>
        </w:rPr>
        <w:t>*</w:t>
      </w:r>
    </w:p>
    <w:p w14:paraId="1D8A5780" w14:textId="77777777" w:rsidR="004456AC" w:rsidRPr="00324E8F" w:rsidRDefault="004456AC" w:rsidP="004456AC">
      <w:pPr>
        <w:pStyle w:val="ListParagraph"/>
        <w:numPr>
          <w:ilvl w:val="0"/>
          <w:numId w:val="14"/>
        </w:numPr>
      </w:pPr>
      <w:r w:rsidRPr="00324E8F">
        <w:t>Plan helps Trump rally his base</w:t>
      </w:r>
      <w:r w:rsidRPr="00324E8F">
        <w:rPr>
          <w:b/>
          <w:bCs/>
        </w:rPr>
        <w:t>**</w:t>
      </w:r>
      <w:r w:rsidRPr="00324E8F">
        <w:t xml:space="preserve"> to narrow his margin of loss</w:t>
      </w:r>
    </w:p>
    <w:p w14:paraId="5F4B79C1" w14:textId="32A8A734" w:rsidR="004456AC" w:rsidRPr="00324E8F" w:rsidRDefault="004456AC" w:rsidP="004456AC">
      <w:pPr>
        <w:pStyle w:val="ListParagraph"/>
        <w:numPr>
          <w:ilvl w:val="0"/>
          <w:numId w:val="14"/>
        </w:numPr>
      </w:pPr>
      <w:r w:rsidRPr="00324E8F">
        <w:t>Close election means Trump contests it, causing a crisis for democracy, democracy is good impact</w:t>
      </w:r>
    </w:p>
    <w:p w14:paraId="0B234578" w14:textId="77777777" w:rsidR="00E81FC6" w:rsidRPr="00324E8F" w:rsidRDefault="00E81FC6" w:rsidP="00E81FC6">
      <w:pPr>
        <w:pStyle w:val="ListParagraph"/>
      </w:pPr>
    </w:p>
    <w:p w14:paraId="6D8ABA0D" w14:textId="77777777" w:rsidR="004456AC" w:rsidRPr="00324E8F" w:rsidRDefault="004456AC" w:rsidP="004456AC">
      <w:r w:rsidRPr="00324E8F">
        <w:rPr>
          <w:b/>
          <w:bCs/>
        </w:rPr>
        <w:t>*</w:t>
      </w:r>
      <w:r w:rsidRPr="00324E8F">
        <w:t>Disad assumes Trump does not win – just that the plan makes a loss closer, so he can contest it. Blowout for Biden would make Trump less likely to credibly contest the outcome.</w:t>
      </w:r>
    </w:p>
    <w:p w14:paraId="7E1075DC" w14:textId="77777777" w:rsidR="004456AC" w:rsidRPr="00324E8F" w:rsidRDefault="004456AC" w:rsidP="004456AC">
      <w:r w:rsidRPr="00324E8F">
        <w:rPr>
          <w:b/>
          <w:bCs/>
        </w:rPr>
        <w:t>**</w:t>
      </w:r>
      <w:r w:rsidRPr="00324E8F">
        <w:t xml:space="preserve">Technically, you could argue he takes positive credit for liberal CJR reforms to narrow the margin of loss, but this version was mostly written to have a more credible link story against very liberal plans that Trump would be less able to take credit for (i.e. for the </w:t>
      </w:r>
      <w:r w:rsidRPr="00324E8F">
        <w:rPr>
          <w:rStyle w:val="StyleUnderline"/>
        </w:rPr>
        <w:t>Trump Win Bad version of the DA</w:t>
      </w:r>
      <w:r w:rsidRPr="00324E8F">
        <w:t>, it might be a real stretch to say he genuinely gets credit for banning the criminal justice system, so it might make more sense to argue the plan rallies his base).</w:t>
      </w:r>
    </w:p>
    <w:p w14:paraId="2988BF21" w14:textId="25EC3F6C" w:rsidR="004456AC" w:rsidRPr="00324E8F" w:rsidRDefault="004456AC" w:rsidP="004456AC">
      <w:pPr>
        <w:pStyle w:val="Heading3"/>
        <w:rPr>
          <w:rFonts w:cs="Times New Roman"/>
        </w:rPr>
      </w:pPr>
      <w:bookmarkStart w:id="5" w:name="_Toc45868847"/>
      <w:r w:rsidRPr="00324E8F">
        <w:rPr>
          <w:rFonts w:cs="Times New Roman"/>
        </w:rPr>
        <w:t>Neg Extensions for Each</w:t>
      </w:r>
      <w:bookmarkEnd w:id="5"/>
    </w:p>
    <w:p w14:paraId="7349D85D" w14:textId="1C6BADEA" w:rsidR="004456AC" w:rsidRPr="00324E8F" w:rsidRDefault="004456AC" w:rsidP="004456AC"/>
    <w:p w14:paraId="69FBBE13" w14:textId="7866F748" w:rsidR="00E81FC6" w:rsidRPr="00324E8F" w:rsidRDefault="00E81FC6" w:rsidP="00E81FC6">
      <w:pPr>
        <w:pStyle w:val="Heading4"/>
        <w:rPr>
          <w:rFonts w:cs="Times New Roman"/>
        </w:rPr>
      </w:pPr>
      <w:r w:rsidRPr="00324E8F">
        <w:rPr>
          <w:rFonts w:cs="Times New Roman"/>
        </w:rPr>
        <w:t>Same Thesis</w:t>
      </w:r>
    </w:p>
    <w:p w14:paraId="5CE50891" w14:textId="77777777" w:rsidR="00324E8F" w:rsidRPr="00324E8F" w:rsidRDefault="004456AC" w:rsidP="004456AC">
      <w:pPr>
        <w:pStyle w:val="ListParagraph"/>
        <w:numPr>
          <w:ilvl w:val="0"/>
          <w:numId w:val="15"/>
        </w:numPr>
      </w:pPr>
      <w:r w:rsidRPr="00324E8F">
        <w:t>The two versions share a same thesis – the plan improves Trump’s odds. This means that uniqueness arguments for both are similar – he is losing now, and some of the aff answers are similar.</w:t>
      </w:r>
    </w:p>
    <w:p w14:paraId="052CF97C" w14:textId="61E658AE" w:rsidR="004456AC" w:rsidRPr="00324E8F" w:rsidRDefault="004456AC" w:rsidP="004456AC">
      <w:pPr>
        <w:pStyle w:val="ListParagraph"/>
      </w:pPr>
    </w:p>
    <w:p w14:paraId="31232A9E" w14:textId="3D5596BB" w:rsidR="004456AC" w:rsidRPr="00324E8F" w:rsidRDefault="004456AC" w:rsidP="004456AC">
      <w:pPr>
        <w:pStyle w:val="ListParagraph"/>
        <w:numPr>
          <w:ilvl w:val="0"/>
          <w:numId w:val="15"/>
        </w:numPr>
      </w:pPr>
      <w:r w:rsidRPr="00324E8F">
        <w:t>This means that you might be able to use some neg args from each version to assist the other</w:t>
      </w:r>
      <w:r w:rsidR="0077323E" w:rsidRPr="00324E8F">
        <w:t>, so it is a good idea to familiarize yourself with both versions of the DA.</w:t>
      </w:r>
    </w:p>
    <w:p w14:paraId="2D26CC63" w14:textId="77777777" w:rsidR="004456AC" w:rsidRPr="00324E8F" w:rsidRDefault="004456AC" w:rsidP="004456AC">
      <w:pPr>
        <w:pStyle w:val="ListParagraph"/>
      </w:pPr>
    </w:p>
    <w:p w14:paraId="24FF25A0" w14:textId="7236C5B0" w:rsidR="004456AC" w:rsidRPr="00324E8F" w:rsidRDefault="004456AC" w:rsidP="004456AC">
      <w:pPr>
        <w:pStyle w:val="ListParagraph"/>
        <w:numPr>
          <w:ilvl w:val="1"/>
          <w:numId w:val="15"/>
        </w:numPr>
      </w:pPr>
      <w:r w:rsidRPr="00324E8F">
        <w:t xml:space="preserve">For example, the aff could make Black Swan arguments against either version of the DA (i.e. that other things will affect the election aside from the plan), which means you can use some of the answers found in the </w:t>
      </w:r>
      <w:r w:rsidRPr="00324E8F">
        <w:rPr>
          <w:rStyle w:val="StyleUnderline"/>
        </w:rPr>
        <w:t>Trump Win Bad Election DA Neg</w:t>
      </w:r>
      <w:r w:rsidRPr="00324E8F">
        <w:t xml:space="preserve"> to help you answer those Black Swan arguments if you are running the </w:t>
      </w:r>
      <w:r w:rsidRPr="00324E8F">
        <w:rPr>
          <w:rStyle w:val="StyleUnderline"/>
        </w:rPr>
        <w:t>Biden Landslide Good DA</w:t>
      </w:r>
      <w:r w:rsidRPr="00324E8F">
        <w:t>.</w:t>
      </w:r>
    </w:p>
    <w:p w14:paraId="16BA0D42" w14:textId="77777777" w:rsidR="00324E8F" w:rsidRPr="00324E8F" w:rsidRDefault="004456AC" w:rsidP="004456AC">
      <w:pPr>
        <w:pStyle w:val="ListParagraph"/>
        <w:numPr>
          <w:ilvl w:val="1"/>
          <w:numId w:val="15"/>
        </w:numPr>
      </w:pPr>
      <w:r w:rsidRPr="00324E8F">
        <w:t>Another example – link uniqueness arguments like “Biden Supports Police Reform” can be relevant to both versions of the DA.</w:t>
      </w:r>
    </w:p>
    <w:p w14:paraId="354A4E37" w14:textId="77777777" w:rsidR="00324E8F" w:rsidRPr="00324E8F" w:rsidRDefault="004456AC" w:rsidP="0077323E">
      <w:pPr>
        <w:pStyle w:val="ListParagraph"/>
        <w:numPr>
          <w:ilvl w:val="2"/>
          <w:numId w:val="15"/>
        </w:numPr>
      </w:pPr>
      <w:r w:rsidRPr="00324E8F">
        <w:t xml:space="preserve">For the </w:t>
      </w:r>
      <w:r w:rsidRPr="00324E8F">
        <w:rPr>
          <w:rStyle w:val="StyleUnderline"/>
        </w:rPr>
        <w:t>Elections version</w:t>
      </w:r>
      <w:r w:rsidRPr="00324E8F">
        <w:t xml:space="preserve">, those arguments help show that </w:t>
      </w:r>
      <w:r w:rsidR="0077323E" w:rsidRPr="00324E8F">
        <w:t>because Biden supports X, Trump stands to benefit from exploiting CJR about X, because he’d be neutralizing a potential advantage (voters who are with Biden now because of X would have no longer have that as a reason they have to vote for Biden).</w:t>
      </w:r>
    </w:p>
    <w:p w14:paraId="17AE5F32" w14:textId="7A9B5CF6" w:rsidR="0077323E" w:rsidRPr="00324E8F" w:rsidRDefault="0077323E" w:rsidP="0077323E">
      <w:pPr>
        <w:pStyle w:val="ListParagraph"/>
        <w:numPr>
          <w:ilvl w:val="2"/>
          <w:numId w:val="15"/>
        </w:numPr>
      </w:pPr>
      <w:r w:rsidRPr="00324E8F">
        <w:t xml:space="preserve">For the </w:t>
      </w:r>
      <w:r w:rsidRPr="00324E8F">
        <w:rPr>
          <w:rStyle w:val="StyleUnderline"/>
        </w:rPr>
        <w:t>Landslide version</w:t>
      </w:r>
      <w:r w:rsidRPr="00324E8F">
        <w:t>, those arguments serve as link magnifiers – i.e. that because Biden supports CJR on Y, if Y were to happen, Trump could link the fallout from the plan to Biden.</w:t>
      </w:r>
    </w:p>
    <w:p w14:paraId="60AB2A2D" w14:textId="3237E8D7" w:rsidR="004456AC" w:rsidRPr="00324E8F" w:rsidRDefault="004456AC" w:rsidP="004456AC">
      <w:pPr>
        <w:pStyle w:val="Heading3"/>
        <w:rPr>
          <w:rFonts w:cs="Times New Roman"/>
        </w:rPr>
      </w:pPr>
      <w:bookmarkStart w:id="6" w:name="_Toc45868848"/>
      <w:r w:rsidRPr="00324E8F">
        <w:rPr>
          <w:rFonts w:cs="Times New Roman"/>
        </w:rPr>
        <w:t>Aff Answers to Each</w:t>
      </w:r>
      <w:bookmarkEnd w:id="6"/>
    </w:p>
    <w:p w14:paraId="3BF1B8BC" w14:textId="21297CF8" w:rsidR="004456AC" w:rsidRPr="00324E8F" w:rsidRDefault="004456AC" w:rsidP="004456AC"/>
    <w:p w14:paraId="4FABFAA7" w14:textId="4E4AC825" w:rsidR="00E81FC6" w:rsidRPr="00324E8F" w:rsidRDefault="00E81FC6" w:rsidP="00E81FC6">
      <w:pPr>
        <w:pStyle w:val="Heading4"/>
        <w:rPr>
          <w:rFonts w:cs="Times New Roman"/>
        </w:rPr>
      </w:pPr>
      <w:r w:rsidRPr="00324E8F">
        <w:rPr>
          <w:rFonts w:cs="Times New Roman"/>
        </w:rPr>
        <w:t>Same Thesis</w:t>
      </w:r>
    </w:p>
    <w:p w14:paraId="74A5B274" w14:textId="77777777" w:rsidR="0077323E" w:rsidRPr="00324E8F" w:rsidRDefault="004456AC" w:rsidP="0077323E">
      <w:pPr>
        <w:pStyle w:val="ListParagraph"/>
        <w:numPr>
          <w:ilvl w:val="0"/>
          <w:numId w:val="16"/>
        </w:numPr>
      </w:pPr>
      <w:r w:rsidRPr="00324E8F">
        <w:t xml:space="preserve">The primary aff answers </w:t>
      </w:r>
      <w:r w:rsidR="0077323E" w:rsidRPr="00324E8F">
        <w:t>to both versions of the DA are the same – so it is a good idea to familiarize yourself with both args’ answers.</w:t>
      </w:r>
    </w:p>
    <w:p w14:paraId="1618E825" w14:textId="77777777" w:rsidR="0077323E" w:rsidRPr="00324E8F" w:rsidRDefault="0077323E" w:rsidP="0077323E">
      <w:pPr>
        <w:pStyle w:val="ListParagraph"/>
        <w:numPr>
          <w:ilvl w:val="1"/>
          <w:numId w:val="16"/>
        </w:numPr>
      </w:pPr>
      <w:r w:rsidRPr="00324E8F">
        <w:t>Trump could win/isn’t losing</w:t>
      </w:r>
    </w:p>
    <w:p w14:paraId="548E85A4" w14:textId="77777777" w:rsidR="0077323E" w:rsidRPr="00324E8F" w:rsidRDefault="0077323E" w:rsidP="0077323E">
      <w:pPr>
        <w:pStyle w:val="ListParagraph"/>
        <w:numPr>
          <w:ilvl w:val="1"/>
          <w:numId w:val="16"/>
        </w:numPr>
      </w:pPr>
      <w:r w:rsidRPr="00324E8F">
        <w:t>Predictions now are flawed</w:t>
      </w:r>
    </w:p>
    <w:p w14:paraId="56A1BE93" w14:textId="49E6B4A6" w:rsidR="0077323E" w:rsidRPr="00324E8F" w:rsidRDefault="0077323E" w:rsidP="0077323E">
      <w:pPr>
        <w:pStyle w:val="ListParagraph"/>
        <w:numPr>
          <w:ilvl w:val="1"/>
          <w:numId w:val="16"/>
        </w:numPr>
      </w:pPr>
      <w:r w:rsidRPr="00324E8F">
        <w:t>Black Swans could affect the election, regardless of the plan</w:t>
      </w:r>
    </w:p>
    <w:p w14:paraId="32AD29C2" w14:textId="77777777" w:rsidR="0077323E" w:rsidRPr="00324E8F" w:rsidRDefault="0077323E" w:rsidP="0077323E">
      <w:pPr>
        <w:pStyle w:val="ListParagraph"/>
        <w:ind w:left="1440"/>
      </w:pPr>
    </w:p>
    <w:p w14:paraId="2873C6A5" w14:textId="7FEAA54F" w:rsidR="00324E8F" w:rsidRPr="00324E8F" w:rsidRDefault="0077323E" w:rsidP="0077323E">
      <w:pPr>
        <w:pStyle w:val="ListParagraph"/>
        <w:numPr>
          <w:ilvl w:val="0"/>
          <w:numId w:val="16"/>
        </w:numPr>
      </w:pPr>
      <w:r w:rsidRPr="00324E8F">
        <w:t>Some of the answers have been duplicated – i.e. are in both sections of the file, mostly to show you that they can be used that way. Obviously, to the extent they are the same, you do not need to highlight them twice – just highlight one version and then copy it over to the other version so you have those ready for when answering the other version.</w:t>
      </w:r>
      <w:r w:rsidRPr="00324E8F">
        <w:t xml:space="preserve"> Apologies if this is somewhat </w:t>
      </w:r>
      <w:r w:rsidR="005B2E76" w:rsidRPr="00324E8F">
        <w:t>inconvenient but</w:t>
      </w:r>
      <w:r w:rsidRPr="00324E8F">
        <w:t xml:space="preserve"> placing the arguments in both locations seemed more likely to help you understand the args/similarities.</w:t>
      </w:r>
    </w:p>
    <w:p w14:paraId="59EBCFFC" w14:textId="77777777" w:rsidR="005B2E76" w:rsidRDefault="005B2E76" w:rsidP="005B2E76">
      <w:pPr>
        <w:pStyle w:val="ListParagraph"/>
      </w:pPr>
    </w:p>
    <w:p w14:paraId="405284C0" w14:textId="67C70A87" w:rsidR="00324E8F" w:rsidRPr="00324E8F" w:rsidRDefault="005B2E76" w:rsidP="0077323E">
      <w:pPr>
        <w:pStyle w:val="ListParagraph"/>
        <w:numPr>
          <w:ilvl w:val="0"/>
          <w:numId w:val="16"/>
        </w:numPr>
      </w:pPr>
      <w:r>
        <w:t>Link answers may also apply for both versions, however we did not duplicate those sections, so you should look in both disadvantages for link answers.</w:t>
      </w:r>
    </w:p>
    <w:p w14:paraId="405284C0" w14:textId="67C70A87" w:rsidR="00324E8F" w:rsidRDefault="00324E8F" w:rsidP="003002AD">
      <w:pPr>
        <w:pStyle w:val="Heading1"/>
        <w:rPr>
          <w:rFonts w:cs="Times New Roman"/>
        </w:rPr>
      </w:pPr>
    </w:p>
    <w:p w14:paraId="59A8C8E7" w14:textId="4FA677E6" w:rsidR="003002AD" w:rsidRPr="00324E8F" w:rsidRDefault="004754A8" w:rsidP="00324E8F">
      <w:pPr>
        <w:pStyle w:val="Heading1"/>
      </w:pPr>
      <w:bookmarkStart w:id="7" w:name="_Toc45868849"/>
      <w:r w:rsidRPr="00324E8F">
        <w:t xml:space="preserve">Trump Win Bad Election DA – </w:t>
      </w:r>
      <w:r w:rsidR="003002AD" w:rsidRPr="00324E8F">
        <w:t>Neg</w:t>
      </w:r>
      <w:bookmarkEnd w:id="7"/>
    </w:p>
    <w:p w14:paraId="6D3FC084" w14:textId="77777777" w:rsidR="00324E8F" w:rsidRDefault="00324E8F" w:rsidP="00324E8F"/>
    <w:p w14:paraId="145FCCC2" w14:textId="384FECE4" w:rsidR="003020F0" w:rsidRPr="00324E8F" w:rsidRDefault="003002AD" w:rsidP="003020F0">
      <w:pPr>
        <w:pStyle w:val="Heading2"/>
        <w:rPr>
          <w:rFonts w:cs="Times New Roman"/>
        </w:rPr>
      </w:pPr>
      <w:bookmarkStart w:id="8" w:name="_Toc45868850"/>
      <w:r w:rsidRPr="00324E8F">
        <w:rPr>
          <w:rFonts w:cs="Times New Roman"/>
        </w:rPr>
        <w:t>1NC</w:t>
      </w:r>
      <w:bookmarkEnd w:id="8"/>
    </w:p>
    <w:p w14:paraId="4EF7D2D3" w14:textId="0296C3A0" w:rsidR="003020F0" w:rsidRPr="00324E8F" w:rsidRDefault="003020F0" w:rsidP="003020F0">
      <w:pPr>
        <w:rPr>
          <w:sz w:val="16"/>
        </w:rPr>
      </w:pPr>
    </w:p>
    <w:p w14:paraId="6CDB7B88" w14:textId="1AAFDB6B" w:rsidR="003002AD" w:rsidRPr="00324E8F" w:rsidRDefault="0001024D" w:rsidP="003002AD">
      <w:pPr>
        <w:pStyle w:val="Heading3"/>
        <w:rPr>
          <w:rFonts w:cs="Times New Roman"/>
        </w:rPr>
      </w:pPr>
      <w:bookmarkStart w:id="9" w:name="_Toc45868851"/>
      <w:r w:rsidRPr="00324E8F">
        <w:rPr>
          <w:rFonts w:cs="Times New Roman"/>
        </w:rPr>
        <w:t xml:space="preserve">1NC – </w:t>
      </w:r>
      <w:r w:rsidR="003002AD" w:rsidRPr="00324E8F">
        <w:rPr>
          <w:rFonts w:cs="Times New Roman"/>
        </w:rPr>
        <w:t>Elections – Trump Win Bad</w:t>
      </w:r>
      <w:bookmarkEnd w:id="9"/>
    </w:p>
    <w:p w14:paraId="507AB299" w14:textId="5C8CA7EF" w:rsidR="00123F53" w:rsidRPr="00324E8F" w:rsidRDefault="00123F53" w:rsidP="003020F0">
      <w:pPr>
        <w:rPr>
          <w:sz w:val="16"/>
        </w:rPr>
      </w:pPr>
    </w:p>
    <w:p w14:paraId="1B1364CD" w14:textId="72140A19" w:rsidR="003002AD" w:rsidRPr="00324E8F" w:rsidRDefault="003002AD" w:rsidP="003002AD">
      <w:pPr>
        <w:pStyle w:val="Heading4"/>
        <w:rPr>
          <w:rFonts w:cs="Times New Roman"/>
        </w:rPr>
      </w:pPr>
      <w:r w:rsidRPr="00324E8F">
        <w:rPr>
          <w:rFonts w:cs="Times New Roman"/>
        </w:rPr>
        <w:t>A. Uniqueness – Biden will win now, but close</w:t>
      </w:r>
    </w:p>
    <w:p w14:paraId="315CBB08" w14:textId="7161582E" w:rsidR="0033731F" w:rsidRPr="00324E8F" w:rsidRDefault="0033731F" w:rsidP="0033731F">
      <w:pPr>
        <w:rPr>
          <w:rStyle w:val="Style13ptBold"/>
        </w:rPr>
      </w:pPr>
      <w:r w:rsidRPr="00324E8F">
        <w:rPr>
          <w:rStyle w:val="Style13ptBold"/>
        </w:rPr>
        <w:t xml:space="preserve">Skelley, </w:t>
      </w:r>
      <w:r w:rsidR="0077323E" w:rsidRPr="00324E8F">
        <w:rPr>
          <w:rStyle w:val="Style13ptBold"/>
        </w:rPr>
        <w:t xml:space="preserve">FiveThirtyEight </w:t>
      </w:r>
      <w:r w:rsidRPr="00324E8F">
        <w:rPr>
          <w:rStyle w:val="Style13ptBold"/>
        </w:rPr>
        <w:t xml:space="preserve">Elections Analyst, </w:t>
      </w:r>
      <w:r w:rsidR="0077323E" w:rsidRPr="00324E8F">
        <w:rPr>
          <w:rStyle w:val="Style13ptBold"/>
        </w:rPr>
        <w:t>6-25-</w:t>
      </w:r>
      <w:r w:rsidRPr="00324E8F">
        <w:rPr>
          <w:rStyle w:val="Style13ptBold"/>
        </w:rPr>
        <w:t>20</w:t>
      </w:r>
    </w:p>
    <w:p w14:paraId="423E6DD9" w14:textId="77777777" w:rsidR="00324E8F" w:rsidRPr="00324E8F" w:rsidRDefault="0033731F" w:rsidP="0033731F">
      <w:pPr>
        <w:spacing w:after="0" w:line="240" w:lineRule="auto"/>
        <w:rPr>
          <w:sz w:val="24"/>
        </w:rPr>
      </w:pPr>
      <w:r w:rsidRPr="00324E8F">
        <w:t xml:space="preserve">(Geoffrey, June 25th, 2020, Five Thirty Eight, “New Polling Shows Trump’s Electoral College Advantage is Slipping”, </w:t>
      </w:r>
      <w:hyperlink r:id="rId8" w:history="1">
        <w:r w:rsidRPr="00324E8F">
          <w:rPr>
            <w:rStyle w:val="Hyperlink"/>
          </w:rPr>
          <w:t>https://fivethirtyeight.com/features/new-polling-shows-trumps-electoral-college-advantage-is-slipping/?cid=taboola_rcc_r</w:t>
        </w:r>
      </w:hyperlink>
      <w:r w:rsidRPr="00324E8F">
        <w:t>, accessed: 07/08/20, SS)</w:t>
      </w:r>
    </w:p>
    <w:p w14:paraId="40B60DE6" w14:textId="7B3F30C2" w:rsidR="0033731F" w:rsidRPr="00324E8F" w:rsidRDefault="0033731F" w:rsidP="0033731F">
      <w:pPr>
        <w:rPr>
          <w:rStyle w:val="StyleUnderline"/>
        </w:rPr>
      </w:pPr>
    </w:p>
    <w:p w14:paraId="233FF68A" w14:textId="77777777" w:rsidR="0033731F" w:rsidRPr="00324E8F" w:rsidRDefault="0033731F" w:rsidP="0033731F">
      <w:pPr>
        <w:rPr>
          <w:rStyle w:val="StyleUnderline"/>
        </w:rPr>
      </w:pPr>
      <w:r w:rsidRPr="00324E8F">
        <w:rPr>
          <w:rStyle w:val="StyleUnderline"/>
        </w:rPr>
        <w:t>A new batch of polls released by </w:t>
      </w:r>
      <w:hyperlink r:id="rId9" w:history="1">
        <w:r w:rsidRPr="00324E8F">
          <w:rPr>
            <w:rStyle w:val="StyleUnderline"/>
          </w:rPr>
          <w:t>The New York Times Upshot/Siena College</w:t>
        </w:r>
      </w:hyperlink>
      <w:r w:rsidRPr="00324E8F">
        <w:rPr>
          <w:rStyle w:val="StyleUnderline"/>
        </w:rPr>
        <w:t> this morning has caused a stir as they gave former Vice President Joe Biden leads ranging from 6 to 11 percentage points in six key battleground states: Arizona, Florida, Michigan, North Carolina, Pennsylvania and Wisconsin.</w:t>
      </w:r>
    </w:p>
    <w:p w14:paraId="67E1D8A2" w14:textId="77777777" w:rsidR="0033731F" w:rsidRPr="00324E8F" w:rsidRDefault="0033731F" w:rsidP="0033731F">
      <w:r w:rsidRPr="00324E8F">
        <w:t xml:space="preserve">Yet these surveys largely reinforced what our polling averages already showed: </w:t>
      </w:r>
      <w:r w:rsidRPr="00324E8F">
        <w:rPr>
          <w:rStyle w:val="StyleUnderline"/>
        </w:rPr>
        <w:t>Biden </w:t>
      </w:r>
      <w:hyperlink r:id="rId10" w:history="1">
        <w:r w:rsidRPr="00324E8F">
          <w:rPr>
            <w:rStyle w:val="StyleUnderline"/>
          </w:rPr>
          <w:t>has a sizable edge over President Trump in the states</w:t>
        </w:r>
      </w:hyperlink>
      <w:r w:rsidRPr="00324E8F">
        <w:rPr>
          <w:rStyle w:val="StyleUnderline"/>
        </w:rPr>
        <w:t> that are most likely to be the tipping point in the Electoral College, and he leads or is running even with Trump in some states that leaned Republican in 2016.</w:t>
      </w:r>
      <w:r w:rsidRPr="00324E8F">
        <w:t xml:space="preserve"> As a result, Trump’s much-ballyhooed Electoral College advantage doesn’t look strong enough to save him — for the moment, at least.</w:t>
      </w:r>
    </w:p>
    <w:p w14:paraId="5E40AA26" w14:textId="77777777" w:rsidR="0033731F" w:rsidRPr="00324E8F" w:rsidRDefault="0033731F" w:rsidP="0033731F">
      <w:pPr>
        <w:rPr>
          <w:rStyle w:val="StyleUnderline"/>
        </w:rPr>
      </w:pPr>
      <w:r w:rsidRPr="00324E8F">
        <w:rPr>
          <w:rStyle w:val="StyleUnderline"/>
        </w:rPr>
        <w:t>The Times/Siena is one of the most highly-rated pollsters in </w:t>
      </w:r>
      <w:hyperlink r:id="rId11" w:history="1">
        <w:r w:rsidRPr="00324E8F">
          <w:rPr>
            <w:rStyle w:val="StyleUnderline"/>
          </w:rPr>
          <w:t>FiveThirtyEight’s Pollster Ratings</w:t>
        </w:r>
      </w:hyperlink>
      <w:r w:rsidRPr="00324E8F">
        <w:t xml:space="preserve"> — one of six with an A+ mark — so these new surveys did adjust our averages a bit, most notably in Pennsylvania. There had been few high-quality polls conducted in the Keystone State, so our polling average did shift roughly 1.5 points in Biden’s favor because of the Times/Siena survey, </w:t>
      </w:r>
      <w:r w:rsidRPr="00324E8F">
        <w:rPr>
          <w:rStyle w:val="StyleUnderline"/>
        </w:rPr>
        <w:t>which found Biden up by 10 points.</w:t>
      </w:r>
    </w:p>
    <w:p w14:paraId="71CC51D6" w14:textId="77777777" w:rsidR="0033731F" w:rsidRPr="00324E8F" w:rsidRDefault="0033731F" w:rsidP="0033731F">
      <w:r w:rsidRPr="00324E8F">
        <w:rPr>
          <w:rStyle w:val="StyleUnderline"/>
        </w:rPr>
        <w:t>It wasn’t just the Times/Siena survey that found Biden up, either. We got two more polls of Pennsylvania today that showed Biden with double-digit leads</w:t>
      </w:r>
      <w:r w:rsidRPr="00324E8F">
        <w:t>. One from </w:t>
      </w:r>
      <w:hyperlink r:id="rId12" w:history="1">
        <w:r w:rsidRPr="00324E8F">
          <w:rPr>
            <w:rStyle w:val="Hyperlink"/>
          </w:rPr>
          <w:t>GOP pollster Hodas &amp; Associates</w:t>
        </w:r>
      </w:hyperlink>
      <w:r w:rsidRPr="00324E8F">
        <w:t> gave Biden a 12-point lead, and </w:t>
      </w:r>
      <w:hyperlink r:id="rId13" w:history="1">
        <w:r w:rsidRPr="00324E8F">
          <w:rPr>
            <w:rStyle w:val="Hyperlink"/>
          </w:rPr>
          <w:t>one from Redfield &amp; Wilton Strategies</w:t>
        </w:r>
      </w:hyperlink>
      <w:r w:rsidRPr="00324E8F">
        <w:t> put him up 10 points.</w:t>
      </w:r>
    </w:p>
    <w:p w14:paraId="466C7D5F" w14:textId="77777777" w:rsidR="0033731F" w:rsidRPr="00324E8F" w:rsidRDefault="0033731F" w:rsidP="0033731F">
      <w:r w:rsidRPr="00324E8F">
        <w:t xml:space="preserve">The new Times/Siena polls also bumped Biden’s margin up about a point in three other states: Michigan, North Carolina and Wisconsin. </w:t>
      </w:r>
      <w:r w:rsidRPr="00324E8F">
        <w:rPr>
          <w:rStyle w:val="StyleUnderline"/>
        </w:rPr>
        <w:t>As a result, Biden’s average leads </w:t>
      </w:r>
      <w:hyperlink r:id="rId14" w:history="1">
        <w:r w:rsidRPr="00324E8F">
          <w:rPr>
            <w:rStyle w:val="StyleUnderline"/>
          </w:rPr>
          <w:t>in Michigan</w:t>
        </w:r>
      </w:hyperlink>
      <w:r w:rsidRPr="00324E8F">
        <w:rPr>
          <w:rStyle w:val="StyleUnderline"/>
        </w:rPr>
        <w:t> and </w:t>
      </w:r>
      <w:hyperlink r:id="rId15" w:history="1">
        <w:r w:rsidRPr="00324E8F">
          <w:rPr>
            <w:rStyle w:val="StyleUnderline"/>
          </w:rPr>
          <w:t>Wisconsin now exceed</w:t>
        </w:r>
      </w:hyperlink>
      <w:r w:rsidRPr="00324E8F">
        <w:rPr>
          <w:rStyle w:val="StyleUnderline"/>
        </w:rPr>
        <w:t> his national advantage</w:t>
      </w:r>
      <w:r w:rsidRPr="00324E8F">
        <w:t>. North Carolina, on the other hand, remains somewhat to the right of the country, but Biden still has about a 3-point lead. This marks a big change for Wisconsin, too, as up until this point, it had been more Republican-leaning than the country as a whole despite Biden’s lead there.</w:t>
      </w:r>
    </w:p>
    <w:p w14:paraId="4B127E74" w14:textId="77777777" w:rsidR="0033731F" w:rsidRPr="00324E8F" w:rsidRDefault="0033731F" w:rsidP="0033731F">
      <w:r w:rsidRPr="00324E8F">
        <w:t>The other thing to note here is that Biden is above 50 percent in Pennsylvania, Michigan and Wisconsin. This is significant because even though Hillary Clinton led in these states at points in 2016, she never crossed the 50 percent threshold. That speaks to just how durable Biden’s lead might be.</w:t>
      </w:r>
    </w:p>
    <w:p w14:paraId="1F89F2EC" w14:textId="77777777" w:rsidR="0033731F" w:rsidRPr="00324E8F" w:rsidRDefault="0033731F" w:rsidP="0033731F">
      <w:r w:rsidRPr="00324E8F">
        <w:rPr>
          <w:rStyle w:val="Emphasis"/>
        </w:rPr>
        <w:t>But perhaps what’s even more significant about this batch of recent polls is that Trump’s possible Electoral College advantage is slipping.</w:t>
      </w:r>
      <w:r w:rsidRPr="00324E8F">
        <w:t xml:space="preserve"> </w:t>
      </w:r>
      <w:r w:rsidRPr="00324E8F">
        <w:rPr>
          <w:rStyle w:val="StyleUnderline"/>
        </w:rPr>
        <w:t>Biden doesn’t lead by as much in most of the battleground states as he does nationally, but his leads are big enough</w:t>
      </w:r>
      <w:r w:rsidRPr="00324E8F">
        <w:t xml:space="preserve"> — anywhere from 5 points in Arizona to 9 points in Nevada — that it won’t matter that many battleground states lean to the right of the country.</w:t>
      </w:r>
    </w:p>
    <w:p w14:paraId="0A3905DB" w14:textId="77777777" w:rsidR="0033731F" w:rsidRPr="00324E8F" w:rsidRDefault="0033731F" w:rsidP="0033731F">
      <w:r w:rsidRPr="00324E8F">
        <w:t>Take Biden’s leads in Pennsylvania, Michigan and Wisconsin. Those three Frost Belt states were each decided by less than 1 point </w:t>
      </w:r>
      <w:hyperlink r:id="rId16" w:history="1">
        <w:r w:rsidRPr="00324E8F">
          <w:rPr>
            <w:rStyle w:val="Hyperlink"/>
          </w:rPr>
          <w:t>in the 2016 election</w:t>
        </w:r>
      </w:hyperlink>
      <w:r w:rsidRPr="00324E8F">
        <w:t>, yet Biden leads them all by at least 8 points. That gives him a firmer grip on the Electoral College. The race, of course, could narrow in the coming months, but as the Times/Siena surveys found, Biden also has a sizable edge in states such as Arizona and Florida, which means even if his position weakens in the Midwest — perhaps some </w:t>
      </w:r>
      <w:hyperlink r:id="rId17" w:history="1">
        <w:r w:rsidRPr="00324E8F">
          <w:rPr>
            <w:rStyle w:val="Hyperlink"/>
          </w:rPr>
          <w:t>white Republican-leaning</w:t>
        </w:r>
      </w:hyperlink>
      <w:r w:rsidRPr="00324E8F">
        <w:t> voters </w:t>
      </w:r>
      <w:hyperlink r:id="rId18" w:history="1">
        <w:r w:rsidRPr="00324E8F">
          <w:rPr>
            <w:rStyle w:val="Hyperlink"/>
          </w:rPr>
          <w:t>come home to Trump</w:t>
        </w:r>
      </w:hyperlink>
      <w:r w:rsidRPr="00324E8F">
        <w:t> — Biden’s strength in other parts of the country might be less affected and still give him a path to victory with 270 electoral votes.</w:t>
      </w:r>
    </w:p>
    <w:p w14:paraId="09A004E7" w14:textId="77777777" w:rsidR="00324E8F" w:rsidRPr="00324E8F" w:rsidRDefault="0033731F" w:rsidP="0033731F">
      <w:pPr>
        <w:rPr>
          <w:rStyle w:val="StyleUnderline"/>
        </w:rPr>
      </w:pPr>
      <w:r w:rsidRPr="00324E8F">
        <w:rPr>
          <w:rStyle w:val="StyleUnderline"/>
        </w:rPr>
        <w:t>And the fact that Biden now has multiple paths to the White House is the biggest problem facing Trump. He needs a notable shift in voter sentiment that makes the national environment less favorable for Biden. With four months to go, that’s quite possible, but at the moment, our polling averages suggest that he’s in a lot of trouble.</w:t>
      </w:r>
    </w:p>
    <w:p w14:paraId="05668A4C" w14:textId="5AE8BE46" w:rsidR="00324E8F" w:rsidRPr="00324E8F" w:rsidRDefault="00324E8F" w:rsidP="0033731F">
      <w:pPr>
        <w:rPr>
          <w:rStyle w:val="StyleUnderline"/>
        </w:rPr>
      </w:pPr>
    </w:p>
    <w:p w14:paraId="05668A4C" w14:textId="5AE8BE46" w:rsidR="003002AD" w:rsidRPr="00324E8F" w:rsidRDefault="003002AD" w:rsidP="003002AD">
      <w:pPr>
        <w:pStyle w:val="Heading4"/>
        <w:rPr>
          <w:rFonts w:cs="Times New Roman"/>
        </w:rPr>
      </w:pPr>
      <w:r w:rsidRPr="00324E8F">
        <w:rPr>
          <w:rFonts w:cs="Times New Roman"/>
        </w:rPr>
        <w:t>B. Links</w:t>
      </w:r>
    </w:p>
    <w:p w14:paraId="5D96692D" w14:textId="77777777" w:rsidR="00123F53" w:rsidRPr="00324E8F" w:rsidRDefault="003002AD" w:rsidP="00123F53">
      <w:pPr>
        <w:pStyle w:val="Heading4"/>
        <w:rPr>
          <w:rFonts w:cs="Times New Roman"/>
        </w:rPr>
      </w:pPr>
      <w:r w:rsidRPr="00324E8F">
        <w:rPr>
          <w:rFonts w:cs="Times New Roman"/>
        </w:rPr>
        <w:t xml:space="preserve">1. </w:t>
      </w:r>
      <w:r w:rsidR="00123F53" w:rsidRPr="00324E8F">
        <w:rPr>
          <w:rFonts w:cs="Times New Roman"/>
        </w:rPr>
        <w:t>Plan would be a win</w:t>
      </w:r>
      <w:r w:rsidRPr="00324E8F">
        <w:rPr>
          <w:rFonts w:cs="Times New Roman"/>
        </w:rPr>
        <w:t xml:space="preserve"> </w:t>
      </w:r>
      <w:r w:rsidR="00123F53" w:rsidRPr="00324E8F">
        <w:rPr>
          <w:rFonts w:cs="Times New Roman"/>
        </w:rPr>
        <w:t xml:space="preserve">– voters want </w:t>
      </w:r>
      <w:r w:rsidR="0026754E" w:rsidRPr="00324E8F">
        <w:rPr>
          <w:rFonts w:cs="Times New Roman"/>
        </w:rPr>
        <w:t xml:space="preserve">accountable </w:t>
      </w:r>
      <w:r w:rsidR="00123F53" w:rsidRPr="00324E8F">
        <w:rPr>
          <w:rFonts w:cs="Times New Roman"/>
        </w:rPr>
        <w:t>criminal justice reform</w:t>
      </w:r>
    </w:p>
    <w:p w14:paraId="13A1B4A7" w14:textId="77777777" w:rsidR="00123F53" w:rsidRPr="00324E8F" w:rsidRDefault="00123F53" w:rsidP="00123F53">
      <w:pPr>
        <w:rPr>
          <w:rStyle w:val="Style13ptBold"/>
        </w:rPr>
      </w:pPr>
      <w:r w:rsidRPr="00324E8F">
        <w:rPr>
          <w:rStyle w:val="Style13ptBold"/>
        </w:rPr>
        <w:t>Eisen, Brennan Center Justice Program director, 18</w:t>
      </w:r>
    </w:p>
    <w:p w14:paraId="24E47465" w14:textId="498C58AA" w:rsidR="00123F53" w:rsidRPr="00324E8F" w:rsidRDefault="00123F53" w:rsidP="00123F53">
      <w:r w:rsidRPr="00324E8F">
        <w:t xml:space="preserve">[Lauren-Brooke, 3-22-18, Brennan Center, “Criminal Justice: An Election Agenda for Candidates, Activists, and Legislators”, </w:t>
      </w:r>
      <w:hyperlink r:id="rId19" w:history="1">
        <w:r w:rsidRPr="00324E8F">
          <w:rPr>
            <w:rStyle w:val="Hyperlink"/>
          </w:rPr>
          <w:t>https://www.brennancenter.org/our-work/policy-solutions/criminal-justice-election-agenda-candidates-activists-and-legislators</w:t>
        </w:r>
      </w:hyperlink>
      <w:r w:rsidRPr="00324E8F">
        <w:t>, accessed 7-8-20, AFB]</w:t>
      </w:r>
    </w:p>
    <w:p w14:paraId="12EF5FE5" w14:textId="043E8712" w:rsidR="00123F53" w:rsidRPr="00324E8F" w:rsidRDefault="00123F53" w:rsidP="00123F53"/>
    <w:p w14:paraId="3CECFC44" w14:textId="28324262" w:rsidR="00123F53" w:rsidRPr="00324E8F" w:rsidRDefault="00123F53" w:rsidP="00123F53">
      <w:r w:rsidRPr="00324E8F">
        <w:rPr>
          <w:rStyle w:val="StyleUnderline"/>
        </w:rPr>
        <w:t>In cities, states, and at the federal level, Republicans and Democrats have joined this effort. They recognize that today’s public safety challenges demand new and innovative politics rooted in science and based on what works.</w:t>
      </w:r>
      <w:r w:rsidRPr="00324E8F">
        <w:t xml:space="preserve"> The opioid epidemic, mass shootings, and cyber-crime all require modern responses that do not repeat mistakes of the past.</w:t>
      </w:r>
    </w:p>
    <w:p w14:paraId="4338165F" w14:textId="73F3D114" w:rsidR="00123F53" w:rsidRPr="00324E8F" w:rsidRDefault="00123F53" w:rsidP="00123F53">
      <w:pPr>
        <w:rPr>
          <w:b/>
          <w:u w:val="single"/>
        </w:rPr>
      </w:pPr>
      <w:r w:rsidRPr="00324E8F">
        <w:rPr>
          <w:rStyle w:val="StyleUnderline"/>
        </w:rPr>
        <w:t>Crime is no longer a wedge issue, and voters desire reform.</w:t>
      </w:r>
      <w:r w:rsidRPr="00324E8F">
        <w:t xml:space="preserve"> A 2017 poll from the Charles Koch Institute reveals that </w:t>
      </w:r>
      <w:r w:rsidRPr="00324E8F">
        <w:rPr>
          <w:rStyle w:val="StyleUnderline"/>
        </w:rPr>
        <w:t>81 percent of Trump voters consider criminal justice reform important</w:t>
      </w:r>
      <w:r w:rsidRPr="00324E8F">
        <w:t xml:space="preserve">. </w:t>
      </w:r>
      <w:r w:rsidRPr="00324E8F">
        <w:rPr>
          <w:rStyle w:val="StyleUnderline"/>
        </w:rPr>
        <w:t xml:space="preserve">Another, from Republican pollster </w:t>
      </w:r>
      <w:r w:rsidRPr="00324E8F">
        <w:t xml:space="preserve">Robert </w:t>
      </w:r>
      <w:r w:rsidRPr="00324E8F">
        <w:rPr>
          <w:rStyle w:val="StyleUnderline"/>
        </w:rPr>
        <w:t>Blizzard, finds that 87 percent of Americans agree that nonviolent offenders should be sanctioned with alternatives to incarceration. And according to a 2017 ACLU poll, 71 percent of Americans support reducing the prison population — including 50 percent of Trump voters.</w:t>
      </w:r>
    </w:p>
    <w:p w14:paraId="14593C4F" w14:textId="6BA8D2B1" w:rsidR="00123F53" w:rsidRPr="00324E8F" w:rsidRDefault="00123F53" w:rsidP="00123F53">
      <w:r w:rsidRPr="00324E8F">
        <w:t>But the politician with the loudest megaphone has chosen a different, destructive approach. Donald Trump, and his Attorney General Jeff Sessions, falsely insist there is a national crime wave, portraying a country besieged by crime, drugs, and terrorism — “American carnage,” as he called it in his inaugural address.</w:t>
      </w:r>
    </w:p>
    <w:p w14:paraId="3568EC83" w14:textId="46A7B5D4" w:rsidR="00123F53" w:rsidRPr="00324E8F" w:rsidRDefault="00123F53" w:rsidP="00123F53">
      <w:pPr>
        <w:rPr>
          <w:b/>
          <w:u w:val="single"/>
        </w:rPr>
      </w:pPr>
      <w:r w:rsidRPr="00324E8F">
        <w:t xml:space="preserve">But, crime in the United States remains at historic lows. While violent crime and murder did increase in 2015 and 2016, new data show crime and violence declining again in 2017. The national murder rate is approximately half of what it was at its 1991 peak. </w:t>
      </w:r>
      <w:r w:rsidRPr="00324E8F">
        <w:rPr>
          <w:rStyle w:val="StyleUnderline"/>
        </w:rPr>
        <w:t>Those who seek to use fear of crime for electoral gain are not just wrong on the statistics; they are also wrong on the politics.</w:t>
      </w:r>
    </w:p>
    <w:p w14:paraId="6DD07DD3" w14:textId="40CB1DE4" w:rsidR="00123F53" w:rsidRPr="00324E8F" w:rsidRDefault="00123F53" w:rsidP="00123F53">
      <w:r w:rsidRPr="00324E8F">
        <w:rPr>
          <w:rStyle w:val="StyleUnderline"/>
        </w:rPr>
        <w:t>Now, to continue the progress that has been made, it is up to candidates running for office to boldly advance policy solutions backed by facts</w:t>
      </w:r>
      <w:r w:rsidRPr="00324E8F">
        <w:t xml:space="preserve">, not fear. This report offers reforms that would keep crime low, while significantly reducing incarceration. Most solutions can be enacted through federal or state legislation. While most of the prison population is under control of state officials, federal policy matters too. The federal government’s prison population is larger than that of any state. Further, </w:t>
      </w:r>
      <w:r w:rsidRPr="00324E8F">
        <w:rPr>
          <w:rStyle w:val="StyleUnderline"/>
        </w:rPr>
        <w:t>Washington defines the national political conversation on criminal justice reform.</w:t>
      </w:r>
      <w:r w:rsidRPr="00324E8F">
        <w:t xml:space="preserve"> And although states vary somewhat in their approach to criminal justice, they struggle with similar challenges. The state solutions in this report are broadly written as “models” that can be adapted.</w:t>
      </w:r>
    </w:p>
    <w:p w14:paraId="3C926B9B" w14:textId="72759C97" w:rsidR="00123F53" w:rsidRPr="00324E8F" w:rsidRDefault="00123F53" w:rsidP="00123F53"/>
    <w:p w14:paraId="25054BDC" w14:textId="522FC719" w:rsidR="0026754E" w:rsidRPr="00324E8F" w:rsidRDefault="003002AD" w:rsidP="0026754E">
      <w:pPr>
        <w:pStyle w:val="Heading4"/>
        <w:rPr>
          <w:rFonts w:cs="Times New Roman"/>
        </w:rPr>
      </w:pPr>
      <w:r w:rsidRPr="00324E8F">
        <w:rPr>
          <w:rFonts w:cs="Times New Roman"/>
        </w:rPr>
        <w:t xml:space="preserve">2. </w:t>
      </w:r>
      <w:r w:rsidR="0026754E" w:rsidRPr="00324E8F">
        <w:rPr>
          <w:rFonts w:cs="Times New Roman"/>
        </w:rPr>
        <w:t>Trump would take advantage of the plan – swinging the election</w:t>
      </w:r>
    </w:p>
    <w:p w14:paraId="13E2D4E5" w14:textId="77777777" w:rsidR="0026754E" w:rsidRPr="00324E8F" w:rsidRDefault="0026754E" w:rsidP="0026754E">
      <w:pPr>
        <w:rPr>
          <w:rStyle w:val="Style13ptBold"/>
        </w:rPr>
      </w:pPr>
      <w:r w:rsidRPr="00324E8F">
        <w:rPr>
          <w:rStyle w:val="Style13ptBold"/>
        </w:rPr>
        <w:t>Chung, Center for American Progress vice president for Criminal Justice Reform, 19</w:t>
      </w:r>
    </w:p>
    <w:p w14:paraId="33708A62" w14:textId="33D5F2F6" w:rsidR="0026754E" w:rsidRPr="00324E8F" w:rsidRDefault="0026754E" w:rsidP="0026754E">
      <w:r w:rsidRPr="00324E8F">
        <w:t xml:space="preserve">[Ed, 6-7-10, USA Today, “Do 2020 candidates care about criminal justice?” </w:t>
      </w:r>
      <w:hyperlink r:id="rId20" w:history="1">
        <w:r w:rsidRPr="00324E8F">
          <w:rPr>
            <w:rStyle w:val="Hyperlink"/>
          </w:rPr>
          <w:t>https://www.usatoday.com/story/opinion/2019/06/07/2020-candidates-should-make-criminal-justice-central-campaigns/1289640001/</w:t>
        </w:r>
      </w:hyperlink>
      <w:r w:rsidRPr="00324E8F">
        <w:t>, accessed 6-23-20]</w:t>
      </w:r>
    </w:p>
    <w:p w14:paraId="31D6A70D" w14:textId="77777777" w:rsidR="0026754E" w:rsidRPr="00324E8F" w:rsidRDefault="0026754E" w:rsidP="0026754E"/>
    <w:p w14:paraId="78779F98" w14:textId="77777777" w:rsidR="00324E8F" w:rsidRPr="00324E8F" w:rsidRDefault="0026754E" w:rsidP="0026754E">
      <w:pPr>
        <w:rPr>
          <w:rStyle w:val="StyleUnderline"/>
        </w:rPr>
      </w:pPr>
      <w:r w:rsidRPr="00324E8F">
        <w:t xml:space="preserve">Last month, </w:t>
      </w:r>
      <w:r w:rsidRPr="00324E8F">
        <w:rPr>
          <w:rStyle w:val="StyleUnderline"/>
        </w:rPr>
        <w:t>criminal justice reform became an issue in the 2020 presidential elections in a manner befitting the Trump era: through a series of tweets from the president on Memorial Day insulting his potential Democratic rivals.</w:t>
      </w:r>
    </w:p>
    <w:p w14:paraId="4F14960C" w14:textId="77777777" w:rsidR="00324E8F" w:rsidRPr="00324E8F" w:rsidRDefault="0026754E" w:rsidP="0026754E">
      <w:r w:rsidRPr="00324E8F">
        <w:rPr>
          <w:rStyle w:val="StyleUnderline"/>
        </w:rPr>
        <w:t>Trump first declared that anyone associated with the 1994 Crime Bill, the sweeping legislation known for exacerbating mass incarceration, was “unelectable.”</w:t>
      </w:r>
      <w:r w:rsidRPr="00324E8F">
        <w:t xml:space="preserve"> </w:t>
      </w:r>
      <w:r w:rsidRPr="00324E8F">
        <w:rPr>
          <w:rStyle w:val="StyleUnderline"/>
        </w:rPr>
        <w:t>He</w:t>
      </w:r>
      <w:r w:rsidRPr="00324E8F">
        <w:t xml:space="preserve"> then </w:t>
      </w:r>
      <w:r w:rsidRPr="00324E8F">
        <w:rPr>
          <w:rStyle w:val="StyleUnderline"/>
        </w:rPr>
        <w:t>pronounced himself</w:t>
      </w:r>
      <w:r w:rsidRPr="00324E8F">
        <w:t xml:space="preserve"> to be “</w:t>
      </w:r>
      <w:r w:rsidRPr="00324E8F">
        <w:rPr>
          <w:rStyle w:val="StyleUnderline"/>
        </w:rPr>
        <w:t>responsible for criminal justice reform” because he signed the FIRST STEP Act</w:t>
      </w:r>
      <w:r w:rsidRPr="00324E8F">
        <w:t xml:space="preserve"> into law, </w:t>
      </w:r>
      <w:r w:rsidRPr="00324E8F">
        <w:rPr>
          <w:rStyle w:val="StyleUnderline"/>
        </w:rPr>
        <w:t>even though some of the most ardent supporters of the federal sentencing and prison reform bill say the legislation is but an incremental step.</w:t>
      </w:r>
    </w:p>
    <w:p w14:paraId="79B7DA50" w14:textId="203291EB" w:rsidR="0026754E" w:rsidRPr="00324E8F" w:rsidRDefault="0026754E" w:rsidP="0026754E">
      <w:r w:rsidRPr="00324E8F">
        <w:t>Trump is, of course, no reformer. One can look at his actions before he became president when he publicly campaigned for the execution of the wrongfully accused, and later convicted, Central Park Five. Or consider that his first Attorney General was Jeff Sessions, who rolled back virtually every meaningful reform effort from the previous administration.</w:t>
      </w:r>
    </w:p>
    <w:p w14:paraId="1D3F16B1" w14:textId="77777777" w:rsidR="0026754E" w:rsidRPr="00324E8F" w:rsidRDefault="0026754E" w:rsidP="0026754E">
      <w:r w:rsidRPr="00324E8F">
        <w:t>Candidates aren't talking about criminal justice</w:t>
      </w:r>
    </w:p>
    <w:p w14:paraId="52680DE0" w14:textId="77777777" w:rsidR="00324E8F" w:rsidRPr="00324E8F" w:rsidRDefault="0026754E" w:rsidP="0026754E">
      <w:r w:rsidRPr="00324E8F">
        <w:t xml:space="preserve">Rather, </w:t>
      </w:r>
      <w:r w:rsidRPr="00324E8F">
        <w:rPr>
          <w:rStyle w:val="StyleUnderline"/>
        </w:rPr>
        <w:t>Trump is an opportunist who is taking advantage of the void left by the current crop of candidates who have failed to discuss criminal justice reform on the campaign trail in a meaningful way.</w:t>
      </w:r>
      <w:r w:rsidRPr="00324E8F">
        <w:t xml:space="preserve"> Senator Cory Booker of New Jersey has been by far the most vocal about the need to reform the system, and Senator Amy Klobuchar of Minnesota published an op-ed describing some of her policy ideas. Other candidates have weighed in on single issues. But by and large, criminal justice reform has been cabined off to a question at the CNN Town Halls about whether people who are currently incarcerated should have the right to vote (answer: they should).</w:t>
      </w:r>
    </w:p>
    <w:p w14:paraId="3FDD10FF" w14:textId="63CD349B" w:rsidR="0026754E" w:rsidRPr="00324E8F" w:rsidRDefault="0026754E" w:rsidP="0026754E">
      <w:r w:rsidRPr="00324E8F">
        <w:t>The lack of engagement on this issue by 2020 candidates is shown starkly in an interactive piece that The Washington Post published in April. The Post listed 15 broad topics — such as healthcare, economic inequality, and climate change along with criminal justice — and measured the candidates’ share of words on social media posts about each of the topics. Of the 15 issue areas, 13 had at least two candidates devote a double-digit percentage of their social media posts to the topic. The only two issues that did not meet this low threshold were infrastructure and criminal justice.</w:t>
      </w:r>
    </w:p>
    <w:p w14:paraId="1EE1EF50" w14:textId="77777777" w:rsidR="0026754E" w:rsidRPr="00324E8F" w:rsidRDefault="0026754E" w:rsidP="0026754E">
      <w:r w:rsidRPr="00324E8F">
        <w:t xml:space="preserve">These numbers likely have changed since April. But overall, </w:t>
      </w:r>
      <w:r w:rsidRPr="00324E8F">
        <w:rPr>
          <w:rStyle w:val="StyleUnderline"/>
        </w:rPr>
        <w:t>those running for the highest office in the country are underestimating the importance to the electorate of reforming the criminal justice system. Just look at recent polling from the battleground state of Ohio which shows that 64% of Ohioans overall — including 78% of Democrats and 68% of independents — believe that the criminal justice system needs significant improvement.</w:t>
      </w:r>
      <w:r w:rsidRPr="00324E8F">
        <w:t xml:space="preserve"> Moreover, 70% of Democrats and 60% of independents believe too many people are in prison, while only 24% and 26% respectively think there are too few or about the right number or people incarcerated.</w:t>
      </w:r>
    </w:p>
    <w:p w14:paraId="5CA6A062" w14:textId="77777777" w:rsidR="0026754E" w:rsidRPr="00324E8F" w:rsidRDefault="0026754E" w:rsidP="0026754E">
      <w:r w:rsidRPr="00324E8F">
        <w:t>Against that backdrop it remains unclear why so few candidates are talking about criminal justice reform. Perhaps they don’t consider mass incarceration to be a crisis, even though there are nearly 7 million people locked up in prisons and jails across the country or otherwise supervised by the system. For context, that’s the size of Los Angeles and Houston combined.</w:t>
      </w:r>
    </w:p>
    <w:p w14:paraId="19C86501" w14:textId="77777777" w:rsidR="00324E8F" w:rsidRPr="00324E8F" w:rsidRDefault="0026754E" w:rsidP="0026754E">
      <w:r w:rsidRPr="00324E8F">
        <w:t>Or maybe candidates think the criminal justice system grew “naturally” because more people committed crimes, but they do not realize that national crime rates are near historic lows and the system’s expansion is the result of deliberate policy choices to criminalize more behavior and to do it in a harsher fashion.</w:t>
      </w:r>
    </w:p>
    <w:p w14:paraId="3189F622" w14:textId="7CE935F8" w:rsidR="0026754E" w:rsidRPr="00324E8F" w:rsidRDefault="0026754E" w:rsidP="0026754E">
      <w:r w:rsidRPr="00324E8F">
        <w:t>Criminal justice should be central for candidates</w:t>
      </w:r>
    </w:p>
    <w:p w14:paraId="66040899" w14:textId="77777777" w:rsidR="00324E8F" w:rsidRPr="00324E8F" w:rsidRDefault="0026754E" w:rsidP="0026754E">
      <w:r w:rsidRPr="00324E8F">
        <w:rPr>
          <w:rStyle w:val="StyleUnderline"/>
        </w:rPr>
        <w:t>It could be that candidates don’t talk about criminal justice because they don’t see the connection with other traditionally “major” policy areas, like the economy</w:t>
      </w:r>
      <w:r w:rsidRPr="00324E8F">
        <w:t>. But mass incarceration has been a key driver of poverty that has led to depressed physical, mental, and social outcomes especially for children, and especially African American children, growing up in distressed communities. Thus, criminal justice reform can and should be considered an important tool for social mobility.</w:t>
      </w:r>
    </w:p>
    <w:p w14:paraId="615BDD2A" w14:textId="37D79F38" w:rsidR="0026754E" w:rsidRPr="00324E8F" w:rsidRDefault="0026754E" w:rsidP="0026754E">
      <w:r w:rsidRPr="00324E8F">
        <w:t>Perhaps candidates are listening to the wrong people — or at least defining relevant stakeholders too narrowly. The conventional approach has been for politicians to consult mainly with judges, prosecutors, and law enforcement on public safety and criminal justice matters. But candidates must recognize and learn from victims and survivors, people who have been incarcerated, and their families. The expertise of those who have been impacted by the system must be valued as much as, if not more than, those who work to maintain it.</w:t>
      </w:r>
    </w:p>
    <w:p w14:paraId="1C408687" w14:textId="77777777" w:rsidR="0026754E" w:rsidRPr="00324E8F" w:rsidRDefault="0026754E" w:rsidP="0026754E">
      <w:r w:rsidRPr="00324E8F">
        <w:rPr>
          <w:rStyle w:val="StyleUnderline"/>
        </w:rPr>
        <w:t>Criminal justice reform must be integral to the candidacy of anyone running for elected office instead of merely a wedge for Trump to exploit. Candidates need to develop substantive policy platforms and cast a vision</w:t>
      </w:r>
      <w:r w:rsidRPr="00324E8F">
        <w:t xml:space="preserve"> for how they are going to address the crisis of mass incarceration. </w:t>
      </w:r>
      <w:r w:rsidRPr="00324E8F">
        <w:rPr>
          <w:rStyle w:val="StyleUnderline"/>
        </w:rPr>
        <w:t>It’s an issue voters care about and one for which candidates will be held accountable if they take it for granted.</w:t>
      </w:r>
    </w:p>
    <w:p w14:paraId="7468595F" w14:textId="43B32B8D" w:rsidR="0026754E" w:rsidRPr="00324E8F" w:rsidRDefault="0026754E" w:rsidP="00123F53"/>
    <w:p w14:paraId="6FE8B210" w14:textId="77777777" w:rsidR="00A57C15" w:rsidRPr="00324E8F" w:rsidRDefault="00A57C15" w:rsidP="00A57C15">
      <w:pPr>
        <w:pStyle w:val="Heading4"/>
        <w:rPr>
          <w:rFonts w:cs="Times New Roman"/>
        </w:rPr>
      </w:pPr>
      <w:r w:rsidRPr="00324E8F">
        <w:rPr>
          <w:rFonts w:cs="Times New Roman"/>
        </w:rPr>
        <w:t>C. Impact – Trump win permanently wrecks foreign policy, risks global instability and great power war</w:t>
      </w:r>
    </w:p>
    <w:p w14:paraId="3677B0FE" w14:textId="41662CC4" w:rsidR="00A57C15" w:rsidRPr="00324E8F" w:rsidRDefault="00A57C15" w:rsidP="00A57C15">
      <w:pPr>
        <w:rPr>
          <w:rStyle w:val="Style13ptBold"/>
        </w:rPr>
      </w:pPr>
      <w:r w:rsidRPr="00324E8F">
        <w:rPr>
          <w:rStyle w:val="Style13ptBold"/>
        </w:rPr>
        <w:t>Wright, Brookings Center on the United States and Europe director &amp; Project on International Order and Strategy fellow, 20</w:t>
      </w:r>
    </w:p>
    <w:p w14:paraId="1FFFAAA9" w14:textId="4E29820C" w:rsidR="00A57C15" w:rsidRPr="00324E8F" w:rsidRDefault="00A57C15" w:rsidP="00A57C15">
      <w:pPr>
        <w:rPr>
          <w:rStyle w:val="Style13ptBold"/>
        </w:rPr>
      </w:pPr>
    </w:p>
    <w:p w14:paraId="03F7F9E0" w14:textId="7917ECF8" w:rsidR="00A57C15" w:rsidRPr="00324E8F" w:rsidRDefault="00A57C15" w:rsidP="00A57C15">
      <w:r w:rsidRPr="00324E8F">
        <w:t xml:space="preserve">[Thomas, March/April, Foreign Affairs, “The Folly of Retrenchment: Why America Can't Withdraw From the World,” </w:t>
      </w:r>
      <w:hyperlink r:id="rId21" w:history="1">
        <w:r w:rsidRPr="00324E8F">
          <w:rPr>
            <w:rStyle w:val="Hyperlink"/>
          </w:rPr>
          <w:t>https://www.foreignaffairs.com/articles/2020-02-10/folly-retrenchment</w:t>
        </w:r>
      </w:hyperlink>
      <w:r w:rsidRPr="00324E8F">
        <w:t>, p. 10-1</w:t>
      </w:r>
      <w:r w:rsidR="00576607" w:rsidRPr="00324E8F">
        <w:t>6</w:t>
      </w:r>
      <w:r w:rsidRPr="00324E8F">
        <w:t>, accessed 7-8-20, BN]</w:t>
      </w:r>
    </w:p>
    <w:p w14:paraId="7A00EDB9" w14:textId="77777777" w:rsidR="00A57C15" w:rsidRPr="00324E8F" w:rsidRDefault="00A57C15" w:rsidP="00A57C15"/>
    <w:p w14:paraId="562520F3" w14:textId="77777777" w:rsidR="00324E8F" w:rsidRPr="00324E8F" w:rsidRDefault="00A57C15" w:rsidP="00A57C15">
      <w:r w:rsidRPr="00324E8F">
        <w:rPr>
          <w:rStyle w:val="StyleUnderline"/>
        </w:rPr>
        <w:t>For</w:t>
      </w:r>
      <w:r w:rsidRPr="00324E8F">
        <w:t xml:space="preserve"> seven </w:t>
      </w:r>
      <w:r w:rsidRPr="00324E8F">
        <w:rPr>
          <w:rStyle w:val="StyleUnderline"/>
        </w:rPr>
        <w:t>decades, U.S. grand strategy was characterized by a bipartisan consensus on the United States' global role</w:t>
      </w:r>
      <w:r w:rsidRPr="00324E8F">
        <w:t xml:space="preserve">. Although successive administrations had major disagreements over the details, </w:t>
      </w:r>
      <w:r w:rsidRPr="00324E8F">
        <w:rPr>
          <w:rStyle w:val="StyleUnderline"/>
        </w:rPr>
        <w:t>Democrats and Republicans alike backed a system of alliances, the forward positioning of forces, a</w:t>
      </w:r>
      <w:r w:rsidRPr="00324E8F">
        <w:t xml:space="preserve"> relatively </w:t>
      </w:r>
      <w:r w:rsidRPr="00324E8F">
        <w:rPr>
          <w:rStyle w:val="StyleUnderline"/>
        </w:rPr>
        <w:t>open international economy, and</w:t>
      </w:r>
      <w:r w:rsidRPr="00324E8F">
        <w:t xml:space="preserve">, albeit imperfectly, the </w:t>
      </w:r>
      <w:r w:rsidRPr="00324E8F">
        <w:rPr>
          <w:rStyle w:val="StyleUnderline"/>
        </w:rPr>
        <w:t>principles of freedom, human rights, and democracy. Today, that consensus has broken down</w:t>
      </w:r>
      <w:r w:rsidRPr="00324E8F">
        <w:t>.</w:t>
      </w:r>
    </w:p>
    <w:p w14:paraId="3BA6789A" w14:textId="77777777" w:rsidR="00324E8F" w:rsidRPr="00324E8F" w:rsidRDefault="00A57C15" w:rsidP="00A57C15">
      <w:r w:rsidRPr="00324E8F">
        <w:t xml:space="preserve">President Donald </w:t>
      </w:r>
      <w:r w:rsidRPr="00324E8F">
        <w:rPr>
          <w:rStyle w:val="StyleUnderline"/>
        </w:rPr>
        <w:t>Trump has questioned the utility of</w:t>
      </w:r>
      <w:r w:rsidRPr="00324E8F">
        <w:t xml:space="preserve"> the United States'</w:t>
      </w:r>
      <w:r w:rsidRPr="00324E8F">
        <w:rPr>
          <w:rStyle w:val="StyleUnderline"/>
        </w:rPr>
        <w:t xml:space="preserve"> alliances and its forward military presence in Europe, Asia, and the Middle East</w:t>
      </w:r>
      <w:r w:rsidRPr="00324E8F">
        <w:t xml:space="preserve">. </w:t>
      </w:r>
      <w:r w:rsidRPr="00324E8F">
        <w:rPr>
          <w:rStyle w:val="StyleUnderline"/>
        </w:rPr>
        <w:t>He has displayed little regard for a shared community of free societies and is drawn to authoritarian leaders</w:t>
      </w:r>
      <w:r w:rsidRPr="00324E8F">
        <w:t xml:space="preserve">. </w:t>
      </w:r>
      <w:r w:rsidRPr="00324E8F">
        <w:rPr>
          <w:rStyle w:val="StyleUnderline"/>
        </w:rPr>
        <w:t>So far,</w:t>
      </w:r>
      <w:r w:rsidRPr="00324E8F">
        <w:t xml:space="preserve"> </w:t>
      </w:r>
      <w:r w:rsidRPr="00324E8F">
        <w:rPr>
          <w:rStyle w:val="StyleUnderline"/>
        </w:rPr>
        <w:t>Trump's views are not shared by the vast majority of leading Republicans. Almost all leading Democrats</w:t>
      </w:r>
      <w:r w:rsidRPr="00324E8F">
        <w:t xml:space="preserve">, for their part, are </w:t>
      </w:r>
      <w:r w:rsidRPr="00324E8F">
        <w:rPr>
          <w:rStyle w:val="StyleUnderline"/>
        </w:rPr>
        <w:t>committed to the United States' traditional role in Europe and Asia</w:t>
      </w:r>
      <w:r w:rsidRPr="00324E8F">
        <w:t xml:space="preserve">, if not in the Middle East. </w:t>
      </w:r>
      <w:r w:rsidRPr="00324E8F">
        <w:rPr>
          <w:rStyle w:val="StyleUnderline"/>
        </w:rPr>
        <w:t>Trump has struggled to convert his worldview into policy</w:t>
      </w:r>
      <w:r w:rsidRPr="00324E8F">
        <w:t xml:space="preserve">, and in many respects, his administration has increased U.S. military commitments. </w:t>
      </w:r>
      <w:r w:rsidRPr="00324E8F">
        <w:rPr>
          <w:rStyle w:val="Emphasis"/>
        </w:rPr>
        <w:t xml:space="preserve">But if </w:t>
      </w:r>
      <w:r w:rsidRPr="00324E8F">
        <w:rPr>
          <w:rStyle w:val="StyleUnderline"/>
        </w:rPr>
        <w:t>Trump wins reelection, that could change quickly, as he would feel more empowered and Washington would need to adjust to the reality that Americans had reconfirmed their support for a more inward-looking approach to world affairs.</w:t>
      </w:r>
      <w:r w:rsidRPr="00324E8F">
        <w:t xml:space="preserve"> At a private speech in November, according to press reports, John </w:t>
      </w:r>
      <w:r w:rsidRPr="00324E8F">
        <w:rPr>
          <w:rStyle w:val="StyleUnderline"/>
        </w:rPr>
        <w:t>Bolton, Trump's former national security adviser, even predicted that Trump could pull out of NATO in a second term</w:t>
      </w:r>
      <w:r w:rsidRPr="00324E8F">
        <w:t>. The receptiveness of the American people to Trump's "America first" rhetoric has revealed that there is a market for a foreign policy in which the United States plays a smaller role in the world.</w:t>
      </w:r>
    </w:p>
    <w:p w14:paraId="0D9EA521" w14:textId="77777777" w:rsidR="00324E8F" w:rsidRPr="00324E8F" w:rsidRDefault="00A57C15" w:rsidP="00A57C15">
      <w:r w:rsidRPr="00324E8F">
        <w:t xml:space="preserve">Amid the shifting political winds, </w:t>
      </w:r>
      <w:r w:rsidRPr="00324E8F">
        <w:rPr>
          <w:rStyle w:val="StyleUnderline"/>
        </w:rPr>
        <w:t>a growing chorus of voices in the policy community, from the left and the right, is calling for a strategy of global retrenchment, whereby the United States would withdraw its forces from around the world and reduce its security commitments</w:t>
      </w:r>
      <w:r w:rsidRPr="00324E8F">
        <w:t>. Leading scholars and policy experts, such as Barry Posen and Ian Bremmer, have called on the United States to significantly reduce its role in Europe and Asia, including withdrawing from nato. In 2019, a new think tank, the Quincy Institute for Responsible Statecraft, set up shop, with funding from the conservative Charles Koch Foundation and the liberal philanthropist George Soros. Its mission, in its own words, is to advocate "a new foreign policy centered on diplomatic engagement and military restraint."</w:t>
      </w:r>
    </w:p>
    <w:p w14:paraId="7DD308F7" w14:textId="77777777" w:rsidR="00324E8F" w:rsidRPr="00324E8F" w:rsidRDefault="00A57C15" w:rsidP="00A57C15">
      <w:r w:rsidRPr="00324E8F">
        <w:rPr>
          <w:rStyle w:val="StyleUnderline"/>
        </w:rPr>
        <w:t>Global retrenchment</w:t>
      </w:r>
      <w:r w:rsidRPr="00324E8F">
        <w:t xml:space="preserve"> is fast emerging as the most coherent and readymade alternative to the United States' postwar strategy. Yet pursuing it </w:t>
      </w:r>
      <w:r w:rsidRPr="00324E8F">
        <w:rPr>
          <w:rStyle w:val="StyleUnderline"/>
        </w:rPr>
        <w:t xml:space="preserve">would be a grave mistake. By dissolving </w:t>
      </w:r>
      <w:r w:rsidRPr="00324E8F">
        <w:t xml:space="preserve">U.S. </w:t>
      </w:r>
      <w:r w:rsidRPr="00324E8F">
        <w:rPr>
          <w:rStyle w:val="StyleUnderline"/>
        </w:rPr>
        <w:t>alliances and ending</w:t>
      </w:r>
      <w:r w:rsidRPr="00324E8F">
        <w:t xml:space="preserve"> the</w:t>
      </w:r>
      <w:r w:rsidRPr="00324E8F">
        <w:rPr>
          <w:rStyle w:val="StyleUnderline"/>
        </w:rPr>
        <w:t xml:space="preserve"> forward presence</w:t>
      </w:r>
      <w:r w:rsidRPr="00324E8F">
        <w:t xml:space="preserve"> of U.S. forces, </w:t>
      </w:r>
      <w:r w:rsidRPr="00324E8F">
        <w:rPr>
          <w:rStyle w:val="StyleUnderline"/>
        </w:rPr>
        <w:t>this strategy would destabilize the regional security orders in Europe and Asia</w:t>
      </w:r>
      <w:r w:rsidRPr="00324E8F">
        <w:t xml:space="preserve">. </w:t>
      </w:r>
      <w:r w:rsidRPr="00324E8F">
        <w:rPr>
          <w:rStyle w:val="StyleUnderline"/>
        </w:rPr>
        <w:t>It would</w:t>
      </w:r>
      <w:r w:rsidRPr="00324E8F">
        <w:t xml:space="preserve"> also </w:t>
      </w:r>
      <w:r w:rsidRPr="00324E8F">
        <w:rPr>
          <w:rStyle w:val="StyleUnderline"/>
        </w:rPr>
        <w:t>increase the risk of nuclear proliferation</w:t>
      </w:r>
      <w:r w:rsidRPr="00324E8F">
        <w:t xml:space="preserve">, </w:t>
      </w:r>
      <w:r w:rsidRPr="00324E8F">
        <w:rPr>
          <w:rStyle w:val="StyleUnderline"/>
        </w:rPr>
        <w:t xml:space="preserve">empower right-wing nationalists in Europe, and aggravate the threat of </w:t>
      </w:r>
      <w:r w:rsidRPr="00324E8F">
        <w:rPr>
          <w:rStyle w:val="Emphasis"/>
        </w:rPr>
        <w:t>major-power conflict</w:t>
      </w:r>
      <w:r w:rsidRPr="00324E8F">
        <w:t>.</w:t>
      </w:r>
    </w:p>
    <w:p w14:paraId="772ACFCB" w14:textId="77777777" w:rsidR="00324E8F" w:rsidRPr="00324E8F" w:rsidRDefault="00A57C15" w:rsidP="00A57C15">
      <w:r w:rsidRPr="00324E8F">
        <w:rPr>
          <w:rStyle w:val="StyleUnderline"/>
        </w:rPr>
        <w:t xml:space="preserve">This is not to say that U.S. strategy should never change. </w:t>
      </w:r>
      <w:r w:rsidRPr="00324E8F">
        <w:t>The United States has regularly increased and decreased its presence around the world as threats have risen and ebbed. Even though Washington followed a strategy of containment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alliances to include many countries that had previously been part of the Warsaw Pact.</w:t>
      </w:r>
    </w:p>
    <w:p w14:paraId="083482DC" w14:textId="77777777" w:rsidR="00324E8F" w:rsidRPr="00324E8F" w:rsidRDefault="00A57C15" w:rsidP="00A57C15">
      <w:r w:rsidRPr="00324E8F">
        <w:t xml:space="preserve">Likewise, the United States will now have to do less in some areas and more in others as it shifts its focus from counterterrorism and reform in the Middle East toward great-power competition with China and Russia. </w:t>
      </w:r>
      <w:r w:rsidRPr="00324E8F">
        <w:rPr>
          <w:rStyle w:val="StyleUnderline"/>
        </w:rPr>
        <w:t>But advocates of global retrenchment are not so much proposing changes within a strategy as they are calling for the wholesale replacement of one that has been in place since World War II</w:t>
      </w:r>
      <w:r w:rsidRPr="00324E8F">
        <w:t xml:space="preserve">. </w:t>
      </w:r>
      <w:r w:rsidRPr="00324E8F">
        <w:rPr>
          <w:rStyle w:val="StyleUnderline"/>
        </w:rPr>
        <w:t>What the United States needs now is a careful pruning of its overseas commitments-not the indiscriminate abandonment of a strategy that has served it well for decades</w:t>
      </w:r>
      <w:r w:rsidRPr="00324E8F">
        <w:t>.</w:t>
      </w:r>
    </w:p>
    <w:p w14:paraId="73CAFCED" w14:textId="77777777" w:rsidR="00324E8F" w:rsidRPr="00324E8F" w:rsidRDefault="00A57C15" w:rsidP="00A57C15">
      <w:r w:rsidRPr="00324E8F">
        <w:t>RETRENCHMENT REDUX</w:t>
      </w:r>
    </w:p>
    <w:p w14:paraId="7591BB9F" w14:textId="77777777" w:rsidR="00324E8F" w:rsidRPr="00324E8F" w:rsidRDefault="00A57C15" w:rsidP="00A57C15">
      <w:r w:rsidRPr="00324E8F">
        <w:t>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"liberal hegemony,"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free-riding abroad.</w:t>
      </w:r>
    </w:p>
    <w:p w14:paraId="59767A07" w14:textId="77777777" w:rsidR="00324E8F" w:rsidRPr="00324E8F" w:rsidRDefault="00A57C15" w:rsidP="00A57C15">
      <w:r w:rsidRPr="00324E8F">
        <w:t>Critics of the status quo argue that the United States must take two steps to change its ways. The first is retrenchment itself: the action of withdrawing from many of the United States' existing commitments, such as the ongoing military interventions in the Middle East and one-sided alliances in Europe and Asia. The second is restraint: the strategy of defining U.S. interests narrowly, refusing to launch wars unless vital interests are directly threatened and Congress authorizes such action, compelling other nations to take care of their own security, and relying more on diplomatic, economic, and political tools.</w:t>
      </w:r>
    </w:p>
    <w:p w14:paraId="3BB455A7" w14:textId="77777777" w:rsidR="00324E8F" w:rsidRPr="00324E8F" w:rsidRDefault="00A57C15" w:rsidP="00A57C15">
      <w:r w:rsidRPr="00324E8F">
        <w:t>In practice, this approach means ending U.S. military operations in Afghanistan, withdrawing U.S. forces from the Middle East, relying on an over-the-horizon force that can uphold U.S. national interests, and no longer taking on responsibility for the security of other states. As for alliances, Posen has argued that the United States should abandon the mutual-defense provision of nato, replace the organization "with a new, more limited security cooperation agreement," and reduce U.S. commitments to Japan, South Korea, and Taiwan. On the question of China, realists have split in recent years. Some, such as the scholar John Mearsheimer, contend that even as the United States retrenches elsewhere, in Asia, it must contain the threat of China, whereas others, such as Posen, argue that nations in the region are perfectly capable of doing the job themselves.</w:t>
      </w:r>
    </w:p>
    <w:p w14:paraId="055DAB32" w14:textId="77777777" w:rsidR="00324E8F" w:rsidRPr="00324E8F" w:rsidRDefault="00A57C15" w:rsidP="00A57C15">
      <w:r w:rsidRPr="00324E8F">
        <w:t>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more peaceful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w:t>
      </w:r>
    </w:p>
    <w:p w14:paraId="63E7711C" w14:textId="77777777" w:rsidR="00324E8F" w:rsidRPr="00324E8F" w:rsidRDefault="00A57C15" w:rsidP="00A57C15">
      <w:r w:rsidRPr="00324E8F">
        <w:t>Although the progressives have a less developed vision of how to implement retrenchment than the realists,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that the United States should accept Chinese and Russian spheres of influence, a strategy that would include abandoning Taiwan.</w:t>
      </w:r>
    </w:p>
    <w:p w14:paraId="195BB509" w14:textId="77777777" w:rsidR="00324E8F" w:rsidRPr="00324E8F" w:rsidRDefault="00A57C15" w:rsidP="00A57C15">
      <w:r w:rsidRPr="00324E8F">
        <w:t>IS LESS REALLY MORE?</w:t>
      </w:r>
    </w:p>
    <w:p w14:paraId="30710A3F" w14:textId="77777777" w:rsidR="00324E8F" w:rsidRPr="00324E8F" w:rsidRDefault="00A57C15" w:rsidP="00A57C15">
      <w:r w:rsidRPr="00324E8F">
        <w:rPr>
          <w:rStyle w:val="StyleUnderline"/>
        </w:rPr>
        <w:t xml:space="preserve">The realists and the progressives arguing for retrenchment </w:t>
      </w:r>
      <w:r w:rsidRPr="00324E8F">
        <w:t xml:space="preserve">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they </w:t>
      </w:r>
      <w:r w:rsidRPr="00324E8F">
        <w:rPr>
          <w:rStyle w:val="StyleUnderline"/>
        </w:rPr>
        <w:t>share a common claim: that the United States would be better off if it</w:t>
      </w:r>
      <w:r w:rsidRPr="00324E8F">
        <w:t xml:space="preserve"> dramatically </w:t>
      </w:r>
      <w:r w:rsidRPr="00324E8F">
        <w:rPr>
          <w:rStyle w:val="StyleUnderline"/>
        </w:rPr>
        <w:t>reduced its global military footprint and security commitments</w:t>
      </w:r>
      <w:r w:rsidRPr="00324E8F">
        <w:t>.</w:t>
      </w:r>
    </w:p>
    <w:p w14:paraId="31DC8A36" w14:textId="77777777" w:rsidR="00324E8F" w:rsidRPr="00324E8F" w:rsidRDefault="00A57C15" w:rsidP="00A57C15">
      <w:r w:rsidRPr="00324E8F">
        <w:rPr>
          <w:rStyle w:val="StyleUnderline"/>
        </w:rPr>
        <w:t>This is a false promise, for a number of reasons</w:t>
      </w:r>
      <w:r w:rsidRPr="00324E8F">
        <w:t xml:space="preserve">. </w:t>
      </w:r>
      <w:r w:rsidRPr="00324E8F">
        <w:rPr>
          <w:rStyle w:val="Emphasis"/>
        </w:rPr>
        <w:t>First</w:t>
      </w:r>
      <w:r w:rsidRPr="00324E8F">
        <w:rPr>
          <w:rStyle w:val="StyleUnderline"/>
        </w:rPr>
        <w:t>, retrenchment would worsen regional security competition in Europe and Asia</w:t>
      </w:r>
      <w:r w:rsidRPr="00324E8F">
        <w:t xml:space="preserve">. The realists recognize that the U.S. military presence in Europe and Asia does dampen security competition, but they claim that it does so at too high a price-and one that, at any rate, should be paid by U.S. allies in the regions themselves. Although pulling back would invite regional security competition, realist retrenchers admit, the United States could be safer in a more dangerous world because regional rivals would check one another. </w:t>
      </w:r>
      <w:r w:rsidRPr="00324E8F">
        <w:rPr>
          <w:rStyle w:val="StyleUnderline"/>
        </w:rPr>
        <w:t>This is a perilous gambit</w:t>
      </w:r>
      <w:r w:rsidRPr="00324E8F">
        <w:t xml:space="preserve">, however, </w:t>
      </w:r>
      <w:r w:rsidRPr="00324E8F">
        <w:rPr>
          <w:rStyle w:val="StyleUnderline"/>
        </w:rPr>
        <w:t>because regional conflicts often end up implicating U.S. interests. They might thus end up drawing the United States back in</w:t>
      </w:r>
      <w:r w:rsidRPr="00324E8F">
        <w:t xml:space="preserve"> after it has left-</w:t>
      </w:r>
      <w:r w:rsidRPr="00324E8F">
        <w:rPr>
          <w:rStyle w:val="StyleUnderline"/>
        </w:rPr>
        <w:t>resulting in a much more dangerous venture than heading off the conflict in the first place by staying</w:t>
      </w:r>
      <w:r w:rsidRPr="00324E8F">
        <w:t>. Realist retrenchment reveals a hubris that the United States can control consequences and prevent crises from erupting into war.</w:t>
      </w:r>
    </w:p>
    <w:p w14:paraId="7BDABD8D" w14:textId="77777777" w:rsidR="00324E8F" w:rsidRPr="00324E8F" w:rsidRDefault="00A57C15" w:rsidP="00A57C15">
      <w:r w:rsidRPr="00324E8F">
        <w:t xml:space="preserve">The progressives' view of regional security is similarly flawed. These </w:t>
      </w:r>
      <w:r w:rsidRPr="00324E8F">
        <w:rPr>
          <w:rStyle w:val="StyleUnderline"/>
        </w:rPr>
        <w:t>retrenchers</w:t>
      </w:r>
      <w:r w:rsidRPr="00324E8F">
        <w:t xml:space="preserve"> reject the idea that regional security competition will intensify if the United States leaves. In fact, they </w:t>
      </w:r>
      <w:r w:rsidRPr="00324E8F">
        <w:rPr>
          <w:rStyle w:val="StyleUnderline"/>
        </w:rPr>
        <w:t>argue</w:t>
      </w:r>
      <w:r w:rsidRPr="00324E8F">
        <w:t xml:space="preserve">, </w:t>
      </w:r>
      <w:r w:rsidRPr="00324E8F">
        <w:rPr>
          <w:rStyle w:val="StyleUnderline"/>
        </w:rPr>
        <w:t>U.S. alliances often promote competition</w:t>
      </w:r>
      <w:r w:rsidRPr="00324E8F">
        <w:t>, as in the Middle East, where U.S. support for Saudi Arabia and the United Arab Emirates has emboldened those countries in their cold war with Iran</w:t>
      </w:r>
      <w:r w:rsidRPr="00324E8F">
        <w:rPr>
          <w:rStyle w:val="StyleUnderline"/>
        </w:rPr>
        <w:t>. But this logic does not apply to Europe or Asia, where U.S. allies have behaved responsibly. A U.S. pullback from those places is more likely to embolden the regional powers</w:t>
      </w:r>
      <w:r w:rsidRPr="00324E8F">
        <w:t xml:space="preserve">. Since 2008, Russia has invaded two of its neighbors that are not members of </w:t>
      </w:r>
      <w:r w:rsidR="00576607" w:rsidRPr="00324E8F">
        <w:t>NATO</w:t>
      </w:r>
      <w:r w:rsidRPr="00324E8F">
        <w:t xml:space="preserve">, and </w:t>
      </w:r>
      <w:r w:rsidRPr="00324E8F">
        <w:rPr>
          <w:rStyle w:val="StyleUnderline"/>
        </w:rPr>
        <w:t>if the Baltic states were no longer protected by a U.S. security guarantee</w:t>
      </w:r>
      <w:r w:rsidRPr="00324E8F">
        <w:t xml:space="preserve">, it is conceivable that </w:t>
      </w:r>
      <w:r w:rsidRPr="00324E8F">
        <w:rPr>
          <w:rStyle w:val="StyleUnderline"/>
        </w:rPr>
        <w:t>Russia would test the boundaries with gray-zone warfare</w:t>
      </w:r>
      <w:r w:rsidRPr="00324E8F">
        <w:t xml:space="preserve">. </w:t>
      </w:r>
      <w:r w:rsidRPr="00324E8F">
        <w:rPr>
          <w:rStyle w:val="StyleUnderline"/>
        </w:rPr>
        <w:t>In East Asia, a U.S. withdrawal would force Japan to increase its defense capabilities and change its constitution to enable it to compete with China on its own, straining relations with South Korea</w:t>
      </w:r>
      <w:r w:rsidRPr="00324E8F">
        <w:t>.</w:t>
      </w:r>
    </w:p>
    <w:p w14:paraId="46998A61" w14:textId="77777777" w:rsidR="00324E8F" w:rsidRPr="00324E8F" w:rsidRDefault="00A57C15" w:rsidP="00A57C15">
      <w:r w:rsidRPr="00324E8F">
        <w:rPr>
          <w:rStyle w:val="StyleUnderline"/>
        </w:rPr>
        <w:t>The</w:t>
      </w:r>
      <w:r w:rsidRPr="00324E8F">
        <w:t xml:space="preserve"> </w:t>
      </w:r>
      <w:r w:rsidRPr="00324E8F">
        <w:rPr>
          <w:rStyle w:val="Emphasis"/>
        </w:rPr>
        <w:t>second</w:t>
      </w:r>
      <w:r w:rsidRPr="00324E8F">
        <w:t xml:space="preserve"> </w:t>
      </w:r>
      <w:r w:rsidRPr="00324E8F">
        <w:rPr>
          <w:rStyle w:val="StyleUnderline"/>
        </w:rPr>
        <w:t>problem with retrenchment involves nuclear proliferation. If the United States pulled out of NATO or ended its alliance with Japan</w:t>
      </w:r>
      <w:r w:rsidRPr="00324E8F">
        <w:t>, as many realist advocates of retrenchment recommend,</w:t>
      </w:r>
      <w:r w:rsidRPr="00324E8F">
        <w:rPr>
          <w:rStyle w:val="StyleUnderline"/>
        </w:rPr>
        <w:t xml:space="preserve"> some of its allies, no longer protected by the </w:t>
      </w:r>
      <w:r w:rsidRPr="00324E8F">
        <w:t>U.S.</w:t>
      </w:r>
      <w:r w:rsidRPr="00324E8F">
        <w:rPr>
          <w:rStyle w:val="StyleUnderline"/>
        </w:rPr>
        <w:t xml:space="preserve"> nuclear umbrella, would be tempted to acquire nuclear weapons of their own.</w:t>
      </w:r>
      <w:r w:rsidRPr="00324E8F">
        <w:t xml:space="preserve"> Unlike the progressives for retrenchment, the realists are comfortable with that result, since they see deterrence as a stabilizing force. Most Americans are not so sanguine, and rightly so. </w:t>
      </w:r>
      <w:r w:rsidRPr="00324E8F">
        <w:rPr>
          <w:rStyle w:val="StyleUnderline"/>
        </w:rPr>
        <w:t xml:space="preserve">There are good reasons to worry about nuclear proliferation: nuclear materials could end up in the hands of terrorists, states with less experience might be more prone to nuclear accidents, and nuclear powers in close proximity have shorter response times and thus conflicts among them have a </w:t>
      </w:r>
      <w:r w:rsidRPr="00324E8F">
        <w:rPr>
          <w:rStyle w:val="Emphasis"/>
        </w:rPr>
        <w:t>greater chance of spiraling into escalation</w:t>
      </w:r>
      <w:r w:rsidRPr="00324E8F">
        <w:t>.</w:t>
      </w:r>
    </w:p>
    <w:p w14:paraId="444F3FFF" w14:textId="77777777" w:rsidR="00324E8F" w:rsidRPr="00324E8F" w:rsidRDefault="00A57C15" w:rsidP="00A57C15">
      <w:r w:rsidRPr="00324E8F">
        <w:rPr>
          <w:rStyle w:val="Emphasis"/>
        </w:rPr>
        <w:t>Third</w:t>
      </w:r>
      <w:r w:rsidRPr="00324E8F">
        <w:t xml:space="preserve">, </w:t>
      </w:r>
      <w:r w:rsidRPr="00324E8F">
        <w:rPr>
          <w:rStyle w:val="StyleUnderline"/>
        </w:rPr>
        <w:t>retrenchment would heighten nationalism and xenophobia</w:t>
      </w:r>
      <w:r w:rsidRPr="00324E8F">
        <w:t xml:space="preserve">. In Europe, </w:t>
      </w:r>
      <w:r w:rsidRPr="00324E8F">
        <w:rPr>
          <w:rStyle w:val="StyleUnderline"/>
        </w:rPr>
        <w:t>a U.S. withdrawal would send the message that every country must fend for itself. It would</w:t>
      </w:r>
      <w:r w:rsidRPr="00324E8F">
        <w:t xml:space="preserve"> therefore </w:t>
      </w:r>
      <w:r w:rsidRPr="00324E8F">
        <w:rPr>
          <w:rStyle w:val="StyleUnderline"/>
        </w:rPr>
        <w:t>empower</w:t>
      </w:r>
      <w:r w:rsidRPr="00324E8F">
        <w:t xml:space="preserve"> the </w:t>
      </w:r>
      <w:r w:rsidRPr="00324E8F">
        <w:rPr>
          <w:rStyle w:val="StyleUnderline"/>
        </w:rPr>
        <w:t>far-right groups</w:t>
      </w:r>
      <w:r w:rsidRPr="00324E8F">
        <w:t xml:space="preserve"> already making this claim-such as the Alternative for Germany, the League in Italy, and the National Front in France-while undermining the centrist democratic leaders there who told their populations that they could rely on the United States and nato. As a result, </w:t>
      </w:r>
      <w:r w:rsidRPr="00324E8F">
        <w:rPr>
          <w:rStyle w:val="StyleUnderline"/>
        </w:rPr>
        <w:t>Washington would lose leverage over the domestic politics of individual allies, particularly younger and more fragile democracies such as Poland</w:t>
      </w:r>
      <w:r w:rsidRPr="00324E8F">
        <w:t>. And since these nationalist populist groups are almost always protectionist, retrenchment would damage U.S. economic interests, as well. Even more alarming, many of the right-wing nationalists that retrenchment would empower have called for greater accommodation of China and Russia.</w:t>
      </w:r>
    </w:p>
    <w:p w14:paraId="37F22808" w14:textId="77777777" w:rsidR="00324E8F" w:rsidRPr="00324E8F" w:rsidRDefault="00A57C15" w:rsidP="00A57C15">
      <w:r w:rsidRPr="00324E8F">
        <w:rPr>
          <w:rStyle w:val="StyleUnderline"/>
        </w:rPr>
        <w:t xml:space="preserve">A </w:t>
      </w:r>
      <w:r w:rsidRPr="00324E8F">
        <w:rPr>
          <w:rStyle w:val="Emphasis"/>
        </w:rPr>
        <w:t>fourth</w:t>
      </w:r>
      <w:r w:rsidRPr="00324E8F">
        <w:rPr>
          <w:rStyle w:val="StyleUnderline"/>
        </w:rPr>
        <w:t xml:space="preserve"> problem concerns regional stability after global retrenchment</w:t>
      </w:r>
      <w:r w:rsidRPr="00324E8F">
        <w:t xml:space="preserve">. </w:t>
      </w:r>
      <w:r w:rsidRPr="00324E8F">
        <w:rPr>
          <w:rStyle w:val="StyleUnderline"/>
        </w:rPr>
        <w:t>The most likely end state is a spheres-ofinfluence system</w:t>
      </w:r>
      <w:r w:rsidRPr="00324E8F">
        <w:t xml:space="preserve">, whereby China and Russia dominate their neighbors, </w:t>
      </w:r>
      <w:r w:rsidRPr="00324E8F">
        <w:rPr>
          <w:rStyle w:val="StyleUnderline"/>
        </w:rPr>
        <w:t>but such an order is inherently unstable</w:t>
      </w:r>
      <w:r w:rsidRPr="00324E8F">
        <w:t>. The lines of demarcation for such spheres tend to be unclear, and there is no guarantee that China and Russia will not seek to move them outward over time. Moreover, the United States cannot simply grant other major powers a sphere of influence-the countries that would fall into those realms have agency, too. If the United States ceded Taiwan to China, for example, the Taiwanese people could say no. The current U.S. policy toward the country is working and may be sustainable. Withdrawing support from Taiwan against its will would plunge cross-strait relations into chaos. The entire idea of letting regional powers have their own spheres of influence has an imperial air that is at odds with modern principles of sovereignty and international law.</w:t>
      </w:r>
    </w:p>
    <w:p w14:paraId="132DC41F" w14:textId="77777777" w:rsidR="00324E8F" w:rsidRPr="00324E8F" w:rsidRDefault="00A57C15" w:rsidP="00A57C15">
      <w:r w:rsidRPr="00324E8F">
        <w:t>A fifth problem with retrenchment is that it lacks domestic support. The American people may favor greater burden sharing, but there is no evidence that they are onboard with a withdrawal from Europe and Asia. As a survey conducted in 2019 by the Chicago Council on Global Affairs found, seven out of ten Americans believe that maintaining military superiority makes the United States safer, and almost three-quarters think that alliances contribute to U.S. security. A 2019 Eurasia Group Foundation poll found that over 60 percent of Americans want to maintain or increase defense spending. As it became apparent that China and Russia would benefit from this shift toward retrenchment, and as the United States' democratic allies objected to its withdrawal, the domestic political backlash would grow. One result could be a prolonged foreign policy debate that would cause the United States to oscillate between retrenchment and reengagement, creating uncertainty about its commitments and thus raising the risk of miscalculation by Washington, its allies, or its rivals.</w:t>
      </w:r>
    </w:p>
    <w:p w14:paraId="10ACD52F" w14:textId="41C9720D" w:rsidR="00A57C15" w:rsidRDefault="00A57C15" w:rsidP="00A57C15">
      <w:r w:rsidRPr="00324E8F">
        <w:t xml:space="preserve">Realist and progressive retrenchers like to argue that the architects of the United States' postwar foreign policy naively sought to remake the world in its image. But the real revisionists are those who argue for retrenchment, a geopolitical experiment of unprecedented scale in modern history. If this camp were to have its way, </w:t>
      </w:r>
      <w:r w:rsidRPr="00324E8F">
        <w:rPr>
          <w:rStyle w:val="StyleUnderline"/>
        </w:rPr>
        <w:t>Europe and Asia-two stable, peaceful, and prosperous regions that form the two main pillars of the U.S.-led order-would be plunged into an era of uncertainty</w:t>
      </w:r>
      <w:r w:rsidRPr="00324E8F">
        <w:t>.</w:t>
      </w:r>
    </w:p>
    <w:p w14:paraId="68293E5A" w14:textId="77777777" w:rsidR="00324E8F" w:rsidRPr="00324E8F" w:rsidRDefault="00324E8F" w:rsidP="00324E8F"/>
    <w:p w14:paraId="108BB45E" w14:textId="77777777" w:rsidR="00855A69" w:rsidRPr="00324E8F" w:rsidRDefault="00855A69" w:rsidP="00855A69">
      <w:pPr>
        <w:pStyle w:val="Heading2"/>
        <w:rPr>
          <w:rFonts w:cs="Times New Roman"/>
        </w:rPr>
      </w:pPr>
      <w:bookmarkStart w:id="10" w:name="_Toc45868852"/>
      <w:r w:rsidRPr="00324E8F">
        <w:rPr>
          <w:rFonts w:cs="Times New Roman"/>
        </w:rPr>
        <w:t>Uniqueness</w:t>
      </w:r>
      <w:bookmarkEnd w:id="10"/>
    </w:p>
    <w:p w14:paraId="5A9334F7" w14:textId="77777777" w:rsidR="00855A69" w:rsidRPr="00324E8F" w:rsidRDefault="00855A69" w:rsidP="00855A69"/>
    <w:p w14:paraId="4A13884A" w14:textId="7F4BC318" w:rsidR="0001024D" w:rsidRPr="00324E8F" w:rsidRDefault="0001024D" w:rsidP="0001024D">
      <w:pPr>
        <w:pStyle w:val="Heading3"/>
        <w:rPr>
          <w:rFonts w:cs="Times New Roman"/>
        </w:rPr>
      </w:pPr>
      <w:bookmarkStart w:id="11" w:name="_Toc45868853"/>
      <w:r w:rsidRPr="00324E8F">
        <w:rPr>
          <w:rFonts w:cs="Times New Roman"/>
        </w:rPr>
        <w:t>Biden Win Now</w:t>
      </w:r>
      <w:bookmarkEnd w:id="11"/>
    </w:p>
    <w:p w14:paraId="6A605AD1" w14:textId="77777777" w:rsidR="0001024D" w:rsidRPr="00324E8F" w:rsidRDefault="0001024D" w:rsidP="0001024D"/>
    <w:p w14:paraId="0D88FF43" w14:textId="77777777" w:rsidR="0001024D" w:rsidRPr="00324E8F" w:rsidRDefault="0001024D" w:rsidP="0001024D">
      <w:pPr>
        <w:pStyle w:val="Heading4"/>
        <w:rPr>
          <w:rFonts w:cs="Times New Roman"/>
        </w:rPr>
      </w:pPr>
      <w:r w:rsidRPr="00324E8F">
        <w:rPr>
          <w:rFonts w:cs="Times New Roman"/>
        </w:rPr>
        <w:t>Biden shifting toward more progressive stance as polls rise</w:t>
      </w:r>
    </w:p>
    <w:p w14:paraId="17AD65E5" w14:textId="77777777" w:rsidR="00324E8F" w:rsidRPr="00324E8F" w:rsidRDefault="0001024D" w:rsidP="0001024D">
      <w:pPr>
        <w:rPr>
          <w:rStyle w:val="Style13ptBold"/>
        </w:rPr>
      </w:pPr>
      <w:r w:rsidRPr="00324E8F">
        <w:rPr>
          <w:rStyle w:val="Style13ptBold"/>
        </w:rPr>
        <w:t>Martin, New York Times national political correspondent, 7-11-20</w:t>
      </w:r>
    </w:p>
    <w:p w14:paraId="583344E4" w14:textId="5DC98984" w:rsidR="0001024D" w:rsidRPr="00324E8F" w:rsidRDefault="0001024D" w:rsidP="0001024D">
      <w:r w:rsidRPr="00324E8F">
        <w:t xml:space="preserve">[Jonathan, 7/11/20, The New York Times, “Georgia. Ohio. Texas. Democrats Tell Biden to Go Big (He’s Being Cautious).,” </w:t>
      </w:r>
      <w:hyperlink r:id="rId22" w:history="1">
        <w:r w:rsidRPr="00324E8F">
          <w:rPr>
            <w:rStyle w:val="Hyperlink"/>
          </w:rPr>
          <w:t>https://www.nytimes.com/2020/07/11/us/politics/trump-biden-2020-election.html?campaign_id=9&amp;emc=edit_nn_20200712&amp;instance_id=20247&amp;nl=the-morning&amp;regi_id=128488503&amp;segment_id=33206&amp;te=1&amp;user_id=c753a943119b91e83a9a4b18868c51c9</w:t>
        </w:r>
      </w:hyperlink>
      <w:r w:rsidRPr="00324E8F">
        <w:t>, accessed on 7/12/20, BS]</w:t>
      </w:r>
    </w:p>
    <w:p w14:paraId="41E6BB11" w14:textId="77777777" w:rsidR="0001024D" w:rsidRPr="00324E8F" w:rsidRDefault="0001024D" w:rsidP="0001024D">
      <w:pPr>
        <w:rPr>
          <w:rStyle w:val="StyleUnderline"/>
        </w:rPr>
      </w:pPr>
      <w:r w:rsidRPr="00324E8F">
        <w:rPr>
          <w:rStyle w:val="StyleUnderline"/>
        </w:rPr>
        <w:t>WASHINGTON — With President Trump’s poll numbers sliding in traditional battlegrounds as well as conservative-leaning states, and money pouring into Democratic campaigns, Joseph R. Biden Jr. is facing rising pressure to expand his ambitions, compete aggressively in more states and press his party’s advantage down the ballot.</w:t>
      </w:r>
    </w:p>
    <w:p w14:paraId="4BA345A7" w14:textId="77777777" w:rsidR="0001024D" w:rsidRPr="00324E8F" w:rsidRDefault="0001024D" w:rsidP="0001024D">
      <w:pPr>
        <w:rPr>
          <w:rStyle w:val="StyleUnderline"/>
        </w:rPr>
      </w:pPr>
      <w:r w:rsidRPr="00324E8F">
        <w:t xml:space="preserve">In a series of phone calls, Democratic lawmakers and party officials have lobbied </w:t>
      </w:r>
      <w:r w:rsidRPr="00324E8F">
        <w:rPr>
          <w:rStyle w:val="StyleUnderline"/>
        </w:rPr>
        <w:t>Mr. Biden and his top aides to seize what they believe could be a singular opportunity not only to defeat Mr. Trump but to rout him and discredit what they believe is his dangerous style of racial demagogy.</w:t>
      </w:r>
    </w:p>
    <w:p w14:paraId="51B406A3" w14:textId="77777777" w:rsidR="0001024D" w:rsidRPr="00324E8F" w:rsidRDefault="0001024D" w:rsidP="0001024D">
      <w:r w:rsidRPr="00324E8F">
        <w:t xml:space="preserve">This election, the officials argue, </w:t>
      </w:r>
      <w:r w:rsidRPr="00324E8F">
        <w:rPr>
          <w:rStyle w:val="StyleUnderline"/>
        </w:rPr>
        <w:t xml:space="preserve">offers the provocative possibility of a new path to the presidency through fast-changing states like Georgia and Texas, and a chance to install a generation of lawmakers who can </w:t>
      </w:r>
      <w:r w:rsidRPr="00324E8F">
        <w:rPr>
          <w:rStyle w:val="Emphasis"/>
        </w:rPr>
        <w:t>cement Democratic control of Congress and help redraw legislative maps</w:t>
      </w:r>
      <w:r w:rsidRPr="00324E8F">
        <w:t xml:space="preserve"> following this year’s census.</w:t>
      </w:r>
    </w:p>
    <w:p w14:paraId="026F756F" w14:textId="77777777" w:rsidR="0001024D" w:rsidRPr="00324E8F" w:rsidRDefault="0001024D" w:rsidP="0001024D">
      <w:r w:rsidRPr="00324E8F">
        <w:t>Mr. Biden’s campaign, though, is so far hewing to a more conservative path. It is focused mostly on a handful of traditional battlegrounds, where it is only now scaling up and naming top aides despite having claimed the nomination in April.</w:t>
      </w:r>
    </w:p>
    <w:p w14:paraId="08F8CB1D" w14:textId="77777777" w:rsidR="0001024D" w:rsidRPr="00324E8F" w:rsidRDefault="0001024D" w:rsidP="0001024D">
      <w:r w:rsidRPr="00324E8F">
        <w:t>At the moment, Mr. Biden is airing TV ads in just six states, all of which Mr. Trump won four years ago: Michigan, Wisconsin, Pennsylvania, Arizona, North Carolina and Florida. The campaign included perennially close Florida only after some deliberations about whether it was worth the hefty price tag, and when Mr. Trump’s struggles with older populations made it clearly competitive, according to Democrats familiar with their discussions.</w:t>
      </w:r>
    </w:p>
    <w:p w14:paraId="4B94DC52" w14:textId="77777777" w:rsidR="0001024D" w:rsidRPr="00324E8F" w:rsidRDefault="0001024D" w:rsidP="0001024D">
      <w:pPr>
        <w:rPr>
          <w:rStyle w:val="StyleUnderline"/>
        </w:rPr>
      </w:pPr>
      <w:r w:rsidRPr="00324E8F">
        <w:rPr>
          <w:rStyle w:val="StyleUnderline"/>
        </w:rPr>
        <w:t>The campaign’s reluctance to pursue a more expansive strategy owes in part to the calendar: Mr. Biden’s aides want to see where the race stands closer to November before they broaden their focus and commit to multimillion-dollar investments, aware that no swing states, let alone Republican-leaning states, have actually been locked up.</w:t>
      </w:r>
    </w:p>
    <w:p w14:paraId="28D51CE2" w14:textId="77777777" w:rsidR="0001024D" w:rsidRPr="00324E8F" w:rsidRDefault="0001024D" w:rsidP="0001024D">
      <w:pPr>
        <w:rPr>
          <w:rStyle w:val="StyleUnderline"/>
        </w:rPr>
      </w:pPr>
      <w:r w:rsidRPr="00324E8F">
        <w:t xml:space="preserve">Yet they are increasingly bumping up against a party emboldened by an extraordinary convergence of events. </w:t>
      </w:r>
      <w:r w:rsidRPr="00324E8F">
        <w:rPr>
          <w:rStyle w:val="StyleUnderline"/>
        </w:rPr>
        <w:t>Mr. Trump’s mishandling of the pandemic, his self-defeating rhetorical eruptions and the soaring liberal enthusiasm — reflected in the sprawling social justice protests and Democrats’ unprecedented Senate fund-raising — have many officeholders convinced they must act boldly.</w:t>
      </w:r>
    </w:p>
    <w:p w14:paraId="12C1D243" w14:textId="77777777" w:rsidR="0001024D" w:rsidRPr="00324E8F" w:rsidRDefault="0001024D" w:rsidP="0001024D">
      <w:r w:rsidRPr="00324E8F">
        <w:rPr>
          <w:rStyle w:val="StyleUnderline"/>
        </w:rPr>
        <w:t>Public and private polling shows Mr. Trump not only trailing badly in swing states like Michigan and Wisconsin</w:t>
      </w:r>
      <w:r w:rsidRPr="00324E8F">
        <w:t>, but running closely with Mr. Biden in traditionally conservative bastions like Kansas and Montana.</w:t>
      </w:r>
    </w:p>
    <w:p w14:paraId="30AC04BF" w14:textId="77777777" w:rsidR="0001024D" w:rsidRPr="00324E8F" w:rsidRDefault="0001024D" w:rsidP="0001024D">
      <w:r w:rsidRPr="00324E8F">
        <w:t>“</w:t>
      </w:r>
      <w:r w:rsidRPr="00324E8F">
        <w:rPr>
          <w:rStyle w:val="StyleUnderline"/>
        </w:rPr>
        <w:t>Trump’s abominable presidency, especially in the context of the total failure to confront coronavirus, makes Texas very winnable,” said Representative Filemon Vela, an early Biden supporter</w:t>
      </w:r>
      <w:r w:rsidRPr="00324E8F">
        <w:t>. He said he is “getting bombarded” with pleas from Texas Democrats who are similarly convinced the state could turn blue with a substantial commitment.</w:t>
      </w:r>
    </w:p>
    <w:p w14:paraId="523ED3E6" w14:textId="77777777" w:rsidR="0001024D" w:rsidRPr="00324E8F" w:rsidRDefault="0001024D" w:rsidP="0001024D">
      <w:pPr>
        <w:rPr>
          <w:rStyle w:val="StyleUnderline"/>
        </w:rPr>
      </w:pPr>
      <w:r w:rsidRPr="00324E8F">
        <w:t xml:space="preserve">Mr. Vela, who represents a long stretch of South Texas, said he had repeatedly made his case in recent weeks with Mr. Biden’s campaign manager, Jennifer O’Malley Dillon. </w:t>
      </w:r>
      <w:r w:rsidRPr="00324E8F">
        <w:rPr>
          <w:rStyle w:val="StyleUnderline"/>
        </w:rPr>
        <w:t>He argued that the former vice president’s strength with Black voters and suburbanites, and his ability to shave the party’s rural losses, gave him the party’s best chance in decades to claim the state’s 38 electoral votes.</w:t>
      </w:r>
    </w:p>
    <w:p w14:paraId="4F540774" w14:textId="77777777" w:rsidR="0001024D" w:rsidRPr="00324E8F" w:rsidRDefault="0001024D" w:rsidP="0001024D">
      <w:r w:rsidRPr="00324E8F">
        <w:t>ImageMr. Biden during a visit to Atlanta in November. Georgia has two Senate seats up for grabs this year.</w:t>
      </w:r>
    </w:p>
    <w:p w14:paraId="65AED25E" w14:textId="77777777" w:rsidR="0001024D" w:rsidRPr="00324E8F" w:rsidRDefault="0001024D" w:rsidP="0001024D">
      <w:r w:rsidRPr="00324E8F">
        <w:t>Mr. Biden during a visit to Atlanta in November. Georgia has two Senate seats up for grabs this year.Credit...Demetrius Freeman for The New York Times</w:t>
      </w:r>
    </w:p>
    <w:p w14:paraId="7EC94932" w14:textId="77777777" w:rsidR="0001024D" w:rsidRPr="00324E8F" w:rsidRDefault="0001024D" w:rsidP="0001024D">
      <w:r w:rsidRPr="00324E8F">
        <w:t>Some Democrats remain chastened by 2016, when there were similar bursts of optimism, and believe this moment is so turbulent, and Mr. Trump so willing to break through political guardrails, that the party should not grow overconfident. The president retains strong support among Republican voters, and is hoping a backlash to the defacing of statues will allow him to successfully portray Democrats as radicals.</w:t>
      </w:r>
    </w:p>
    <w:p w14:paraId="0B09F655" w14:textId="77777777" w:rsidR="0001024D" w:rsidRPr="00324E8F" w:rsidRDefault="0001024D" w:rsidP="0001024D">
      <w:r w:rsidRPr="00324E8F">
        <w:rPr>
          <w:rStyle w:val="StyleUnderline"/>
        </w:rPr>
        <w:t>Texas is not the only traditionally conservative state agitating for attention from Mr. Biden’s campaign</w:t>
      </w:r>
      <w:r w:rsidRPr="00324E8F">
        <w:t>. Georgia Democrats are especially eager for him to compete in the state because it has two Senate seats up for grabs this year. More consequential, they argue, 2020 could kick-start a long-term realignment, allowing the party to build an enduring electoral advantage.</w:t>
      </w:r>
    </w:p>
    <w:p w14:paraId="183BD567" w14:textId="77777777" w:rsidR="0001024D" w:rsidRPr="00324E8F" w:rsidRDefault="0001024D" w:rsidP="0001024D">
      <w:r w:rsidRPr="00324E8F">
        <w:t>“The Sun Belt expansion is what will drive the next 30 years of elections,” said Stacey Abrams, the state’s former House Democratic leader, noting that Georgia has the most Black voters by percentage of any potential swing state.</w:t>
      </w:r>
    </w:p>
    <w:p w14:paraId="4A767E93" w14:textId="77777777" w:rsidR="0001024D" w:rsidRPr="00324E8F" w:rsidRDefault="0001024D" w:rsidP="0001024D">
      <w:r w:rsidRPr="00324E8F">
        <w:t>The pressure on Mr. Biden, however, is not coming just from the South, where the virus’s resurgence has put Mr. Trump and Republican governors on the defensive.</w:t>
      </w:r>
    </w:p>
    <w:p w14:paraId="3EE2A30C" w14:textId="77777777" w:rsidR="0001024D" w:rsidRPr="00324E8F" w:rsidRDefault="0001024D" w:rsidP="0001024D">
      <w:r w:rsidRPr="00324E8F">
        <w:t>Senator Sherrod Brown of Ohio is pushing the former vice president’s aides to compete in his state, a longstanding political battleground that, after Mrs. Clinton’s dismal showing, many Democrats had concluded was out of reach.</w:t>
      </w:r>
    </w:p>
    <w:p w14:paraId="1795CE71" w14:textId="77777777" w:rsidR="0001024D" w:rsidRPr="00324E8F" w:rsidRDefault="0001024D" w:rsidP="0001024D">
      <w:r w:rsidRPr="00324E8F">
        <w:t>“Ohio was a bellwether until 2016,” Mr. Brown said, arguing that Ohioans, unlike Sun Belt voters who’ve backed only Republicans, can be lured back because they’ve long voted for Democrats like Mr. Biden.</w:t>
      </w:r>
    </w:p>
    <w:p w14:paraId="691D78AD" w14:textId="77777777" w:rsidR="0001024D" w:rsidRPr="00324E8F" w:rsidRDefault="0001024D" w:rsidP="0001024D">
      <w:pPr>
        <w:rPr>
          <w:rStyle w:val="StyleUnderline"/>
        </w:rPr>
      </w:pPr>
      <w:r w:rsidRPr="00324E8F">
        <w:rPr>
          <w:rStyle w:val="StyleUnderline"/>
        </w:rPr>
        <w:t>Mr. Biden’s advisers point out that he needs only 270 electoral votes to win and that remains their first objective. Their caution reflects the sobering possibility that, in the end, none of the conservative-leaning states will flip to Mr. Biden, and that his lead in Florida and the critical Midwestern states is tenuous.</w:t>
      </w:r>
    </w:p>
    <w:p w14:paraId="2AAB6475" w14:textId="77777777" w:rsidR="0001024D" w:rsidRPr="00324E8F" w:rsidRDefault="0001024D" w:rsidP="0001024D">
      <w:r w:rsidRPr="00324E8F">
        <w:t>“When you look under the hood, we are ahead in the majority of the battleground states, but we expect them to tighten because these are battleground states in a pretty polarized electorate,” Ms. O’Malley Dillon said in an interview.</w:t>
      </w:r>
    </w:p>
    <w:p w14:paraId="0C39ADA8" w14:textId="77777777" w:rsidR="0001024D" w:rsidRPr="00324E8F" w:rsidRDefault="0001024D" w:rsidP="0001024D">
      <w:r w:rsidRPr="00324E8F">
        <w:t>In addition to the pressure to go on the offensive, she’s also being warned not to lose sight of potentially vulnerable blue states: Harry Reid, the former Senate Democratic Leader, is pushing Mr. Biden’s aides to keep a close watch on Nevada, a state Mrs. Clinton carried but where unemployment is soaring.</w:t>
      </w:r>
    </w:p>
    <w:p w14:paraId="1BC7AEA5" w14:textId="77777777" w:rsidR="0001024D" w:rsidRPr="00324E8F" w:rsidRDefault="0001024D" w:rsidP="0001024D">
      <w:pPr>
        <w:rPr>
          <w:rStyle w:val="StyleUnderline"/>
        </w:rPr>
      </w:pPr>
      <w:r w:rsidRPr="00324E8F">
        <w:rPr>
          <w:rStyle w:val="StyleUnderline"/>
        </w:rPr>
        <w:t>While Mr. Biden’s aides assess the landscape, though, Mr. Trump is signaling where he thinks the race is headed</w:t>
      </w:r>
    </w:p>
    <w:p w14:paraId="5683B4A6" w14:textId="77777777" w:rsidR="0001024D" w:rsidRPr="00324E8F" w:rsidRDefault="0001024D" w:rsidP="0001024D">
      <w:pPr>
        <w:rPr>
          <w:rStyle w:val="StyleUnderline"/>
        </w:rPr>
      </w:pPr>
      <w:r w:rsidRPr="00324E8F">
        <w:rPr>
          <w:rStyle w:val="StyleUnderline"/>
        </w:rPr>
        <w:t>Last week, the president spent just over $150,000 on television ads in Michigan, where polls have him significantly trailing, while he poured over $1.3 million into commercials in Georgia and over $600,000 in Ohio, where surveys show a dead heat, according to the firm Advertising Analytics.</w:t>
      </w:r>
    </w:p>
    <w:p w14:paraId="15B633CD" w14:textId="77777777" w:rsidR="0001024D" w:rsidRPr="00324E8F" w:rsidRDefault="0001024D" w:rsidP="0001024D">
      <w:r w:rsidRPr="00324E8F">
        <w:rPr>
          <w:rStyle w:val="StyleUnderline"/>
        </w:rPr>
        <w:t>No state offers as big a temptation, and potential payoff, as Texas, with its increasingly Democratic, and diverse, urban centers</w:t>
      </w:r>
      <w:r w:rsidRPr="00324E8F">
        <w:t>. Beyond its importance in the presidential race, Texas provides House Democrats more pickup opportunities than any other state and the prospect of claiming a majority in the state House and on the state Supreme Court, both of which could prove pivotal for redistricting.</w:t>
      </w:r>
    </w:p>
    <w:p w14:paraId="09EDFDBE" w14:textId="77777777" w:rsidR="0001024D" w:rsidRPr="00324E8F" w:rsidRDefault="0001024D" w:rsidP="0001024D">
      <w:r w:rsidRPr="00324E8F">
        <w:t>Recent Texas polls show a close race, with neither candidate leading by more than the margin of error.</w:t>
      </w:r>
    </w:p>
    <w:p w14:paraId="0A2C1354" w14:textId="77777777" w:rsidR="0001024D" w:rsidRPr="00324E8F" w:rsidRDefault="0001024D" w:rsidP="0001024D">
      <w:r w:rsidRPr="00324E8F">
        <w:t>Representative Joaquin Castro said Mr. Trump’s turn toward racial politics only made the state more alluring for Democrats.</w:t>
      </w:r>
    </w:p>
    <w:p w14:paraId="57EE44EC" w14:textId="77777777" w:rsidR="0001024D" w:rsidRPr="00324E8F" w:rsidRDefault="0001024D" w:rsidP="0001024D">
      <w:r w:rsidRPr="00324E8F">
        <w:t>“</w:t>
      </w:r>
      <w:r w:rsidRPr="00324E8F">
        <w:rPr>
          <w:rStyle w:val="StyleUnderline"/>
        </w:rPr>
        <w:t>In Texas you have a very diverse group of voters who reject that kind of message and approach</w:t>
      </w:r>
      <w:r w:rsidRPr="00324E8F">
        <w:t>,” said Mr. Castro, predicting that Mr. Biden “could do better in Texas this time than some of the states that have been considered swing states for a generation.”</w:t>
      </w:r>
    </w:p>
    <w:p w14:paraId="6AD6EF8B" w14:textId="77777777" w:rsidR="0001024D" w:rsidRPr="00324E8F" w:rsidRDefault="0001024D" w:rsidP="0001024D">
      <w:r w:rsidRPr="00324E8F">
        <w:t>“Now is the best time we’ve had since Jimmy Carter to win Texas,” said Representative Marc Veasey, a Fort Worth-area Democrat, recalling the party’s 44-year drought.</w:t>
      </w:r>
    </w:p>
    <w:p w14:paraId="52B09138" w14:textId="77777777" w:rsidR="0001024D" w:rsidRPr="00324E8F" w:rsidRDefault="0001024D" w:rsidP="0001024D">
      <w:r w:rsidRPr="00324E8F">
        <w:t>This week Ms. O’Malley Dillon and other Biden aides spoke by telephone with Texas Democrats, including Mr. Vela, Mr. Veasey and the state party chairman, Gilberto Hinojosa.</w:t>
      </w:r>
    </w:p>
    <w:p w14:paraId="5ABFF692" w14:textId="77777777" w:rsidR="0001024D" w:rsidRPr="00324E8F" w:rsidRDefault="0001024D" w:rsidP="0001024D">
      <w:r w:rsidRPr="00324E8F">
        <w:t>The former vice president’s advisers were interested in Texas but “noncommittal,” Mr. Hinojosa said. “Their hesitation is that it’s so big and there is no history of this state ever being in play like it is now,” he said, conceding that the sheer girth and high costs of a state with 20 media markets makes it “a scary proposition” for a national campaign.</w:t>
      </w:r>
    </w:p>
    <w:p w14:paraId="11632817" w14:textId="77777777" w:rsidR="0001024D" w:rsidRPr="00324E8F" w:rsidRDefault="0001024D" w:rsidP="0001024D">
      <w:r w:rsidRPr="00324E8F">
        <w:t>Mr. Vela said “the campaign is cautiously optimistic about Texas, but those of us on the ground are more optimistic than they are.”</w:t>
      </w:r>
    </w:p>
    <w:p w14:paraId="2405C729" w14:textId="77777777" w:rsidR="0001024D" w:rsidRPr="00324E8F" w:rsidRDefault="0001024D" w:rsidP="0001024D">
      <w:r w:rsidRPr="00324E8F">
        <w:t>This gap between the party’s energy and ambition, and Mr. Biden’s still-developing organization, is growing wider with every poll showing Mr. Trump slipping, and every new fund-raising report indicating Democrats are far outraising their Republican rivals.</w:t>
      </w:r>
    </w:p>
    <w:p w14:paraId="0CB62A58" w14:textId="77777777" w:rsidR="0001024D" w:rsidRPr="00324E8F" w:rsidRDefault="0001024D" w:rsidP="0001024D">
      <w:r w:rsidRPr="00324E8F">
        <w:t>Image</w:t>
      </w:r>
    </w:p>
    <w:p w14:paraId="43831928" w14:textId="77777777" w:rsidR="0001024D" w:rsidRPr="00324E8F" w:rsidRDefault="0001024D" w:rsidP="0001024D">
      <w:r w:rsidRPr="00324E8F">
        <w:t>Supporters of Mr. Biden in West Palm Beach, Fla., last month. The state is one of six the Biden campaign hopes to win back from President Trump.</w:t>
      </w:r>
    </w:p>
    <w:p w14:paraId="1768ED4C" w14:textId="77777777" w:rsidR="0001024D" w:rsidRPr="00324E8F" w:rsidRDefault="0001024D" w:rsidP="0001024D">
      <w:r w:rsidRPr="00324E8F">
        <w:t>Supporters of Mr. Biden in West Palm Beach, Fla., last month. The state is one of six the Biden campaign hopes to win back from President Trump.Credit...Damon Higgins/The Palm Beach Post, via Associated Press</w:t>
      </w:r>
    </w:p>
    <w:p w14:paraId="2F644750" w14:textId="77777777" w:rsidR="0001024D" w:rsidRPr="00324E8F" w:rsidRDefault="0001024D" w:rsidP="0001024D">
      <w:r w:rsidRPr="00324E8F">
        <w:t>While the campaign has made a flurry of hires in recent weeks, its pace of building out regional desks and state teams has prompted some private grumbling from party operatives. They worry the Biden camp isn’t yet positioned to capitalize on this year’s opportunities — or adequately prepared for the organizational demands of a massive vote-by-mail push made necessary by the pandemic.</w:t>
      </w:r>
    </w:p>
    <w:p w14:paraId="3510A593" w14:textId="77777777" w:rsidR="0001024D" w:rsidRPr="00324E8F" w:rsidRDefault="0001024D" w:rsidP="0001024D">
      <w:r w:rsidRPr="00324E8F">
        <w:t>Long-tenured Democrats, however, say there are more profound reasons to contest a broad array of states.</w:t>
      </w:r>
    </w:p>
    <w:p w14:paraId="5AACC640" w14:textId="77777777" w:rsidR="0001024D" w:rsidRPr="00324E8F" w:rsidRDefault="0001024D" w:rsidP="0001024D">
      <w:pPr>
        <w:rPr>
          <w:rStyle w:val="StyleUnderline"/>
        </w:rPr>
      </w:pPr>
      <w:r w:rsidRPr="00324E8F">
        <w:rPr>
          <w:rStyle w:val="StyleUnderline"/>
        </w:rPr>
        <w:t>“An Electoral College landslide gives Biden the ability to move on major issues,” Mr. Brown said. “Second, it’ll give him a stronger majority in the Senate and give the party more state legislators.”</w:t>
      </w:r>
    </w:p>
    <w:p w14:paraId="313E7AE3" w14:textId="77777777" w:rsidR="0001024D" w:rsidRPr="00324E8F" w:rsidRDefault="0001024D" w:rsidP="0001024D">
      <w:pPr>
        <w:rPr>
          <w:rStyle w:val="StyleUnderline"/>
        </w:rPr>
      </w:pPr>
      <w:r w:rsidRPr="00324E8F">
        <w:t>More broadly, Mr. Brown posited, a resounding repudiation of Mr. Trump would make it more likely that Republicans will discard his politics. “</w:t>
      </w:r>
      <w:r w:rsidRPr="00324E8F">
        <w:rPr>
          <w:rStyle w:val="StyleUnderline"/>
        </w:rPr>
        <w:t>They’ve got to reject their plays to race if they’re going to be a national party that can compete in the future,” he said.</w:t>
      </w:r>
    </w:p>
    <w:p w14:paraId="44FD370C" w14:textId="77777777" w:rsidR="0001024D" w:rsidRPr="00324E8F" w:rsidRDefault="0001024D" w:rsidP="0001024D">
      <w:r w:rsidRPr="00324E8F">
        <w:t>Paul Begala, the veteran Democratic strategist, was even blunter about the need for a convincing win.</w:t>
      </w:r>
    </w:p>
    <w:p w14:paraId="4135A65E" w14:textId="77777777" w:rsidR="0001024D" w:rsidRPr="00324E8F" w:rsidRDefault="0001024D" w:rsidP="0001024D">
      <w:r w:rsidRPr="00324E8F">
        <w:t>“It used to be that anything past 270 electoral votes was useless because it doesn’t matter how far you run past the goal line in football,” said Mr. Begala. “But for the first time in American history there’s a legitimate concern that the incumbent president will not surrender power.”</w:t>
      </w:r>
    </w:p>
    <w:p w14:paraId="423C4A47" w14:textId="77777777" w:rsidR="0001024D" w:rsidRPr="00324E8F" w:rsidRDefault="0001024D" w:rsidP="0001024D">
      <w:r w:rsidRPr="00324E8F">
        <w:t>Lawmakers in both parties are also increasingly focused on down-ballot races, and how much damage to Republicans Mr. Trump might leave in his wake.</w:t>
      </w:r>
    </w:p>
    <w:p w14:paraId="1DFA4F60" w14:textId="77777777" w:rsidR="0001024D" w:rsidRPr="00324E8F" w:rsidRDefault="0001024D" w:rsidP="0001024D">
      <w:r w:rsidRPr="00324E8F">
        <w:t>Senate Democrats are hopeful that they can not only claim a majority but gain enough seats to survive a potential backlash in 2022, should a President Biden suffer the same losses most presidents do in their first midterm elections.</w:t>
      </w:r>
    </w:p>
    <w:p w14:paraId="26C3D797" w14:textId="77777777" w:rsidR="0001024D" w:rsidRPr="00324E8F" w:rsidRDefault="0001024D" w:rsidP="0001024D">
      <w:pPr>
        <w:rPr>
          <w:rStyle w:val="StyleUnderline"/>
        </w:rPr>
      </w:pPr>
      <w:r w:rsidRPr="00324E8F">
        <w:rPr>
          <w:rStyle w:val="StyleUnderline"/>
        </w:rPr>
        <w:t>Senator Chuck Schumer of New York, the minority leader, expressed restrained optimism about Democrats’ prospects — he emphasized he was “not taking anything for granted” — but was confident Mr. Biden would work to deliver the Senate.</w:t>
      </w:r>
    </w:p>
    <w:p w14:paraId="42327ACC" w14:textId="77777777" w:rsidR="0001024D" w:rsidRPr="00324E8F" w:rsidRDefault="0001024D" w:rsidP="0001024D">
      <w:r w:rsidRPr="00324E8F">
        <w:t>“Joe Biden has told me that his goal is to help us in the Senate in every way he can, even if it’s a state not on his target list,” Mr. Schumer said in an interview.</w:t>
      </w:r>
    </w:p>
    <w:p w14:paraId="259DADC4" w14:textId="77777777" w:rsidR="0001024D" w:rsidRPr="00324E8F" w:rsidRDefault="0001024D" w:rsidP="0001024D">
      <w:r w:rsidRPr="00324E8F">
        <w:t>Mr. Schumer is especially intent on nudging Mr. Biden into Maine, Georgia and Iowa, where polls show Senator Joni Ernst, is narrowly trailing her Democratic opponent, according to Democrats familiar with his thinking, and has found the former vice president fully receptive.</w:t>
      </w:r>
    </w:p>
    <w:p w14:paraId="2D2000E3" w14:textId="77777777" w:rsidR="0001024D" w:rsidRPr="00324E8F" w:rsidRDefault="0001024D" w:rsidP="0001024D">
      <w:r w:rsidRPr="00324E8F">
        <w:t>Besides Arizona, where Democrats have made incursions in recent years, no state may be more ripe for the poaching than Georgia, which Mr. Trump is visiting next week.</w:t>
      </w:r>
    </w:p>
    <w:p w14:paraId="3FCEBF49" w14:textId="77777777" w:rsidR="0001024D" w:rsidRPr="00324E8F" w:rsidRDefault="0001024D" w:rsidP="0001024D">
      <w:r w:rsidRPr="00324E8F">
        <w:t>Democrats lost there by eight percentage points in 2012, five percentage points in 2016 and then by only 1.4 in Ms. Abrams’s 2018 race for governor.</w:t>
      </w:r>
    </w:p>
    <w:p w14:paraId="798D1D8C" w14:textId="77777777" w:rsidR="0001024D" w:rsidRPr="00324E8F" w:rsidRDefault="0001024D" w:rsidP="0001024D">
      <w:r w:rsidRPr="00324E8F">
        <w:t>Jennifer Jordan, a state senator from Atlanta, noted that two potentially vulnerable Republican senators were up for election: David Perdue, and Kelly Loeffler, who was appointed to her seat last year.</w:t>
      </w:r>
    </w:p>
    <w:p w14:paraId="35B36F62" w14:textId="77777777" w:rsidR="0001024D" w:rsidRPr="00324E8F" w:rsidRDefault="0001024D" w:rsidP="0001024D">
      <w:pPr>
        <w:rPr>
          <w:rStyle w:val="StyleUnderline"/>
        </w:rPr>
      </w:pPr>
      <w:r w:rsidRPr="00324E8F">
        <w:rPr>
          <w:rStyle w:val="StyleUnderline"/>
        </w:rPr>
        <w:t>“As the presidential goes I think that’s how the Senate seats are going to go,” she said. “So why wouldn’t you play — it’s a three-for-one.”</w:t>
      </w:r>
    </w:p>
    <w:p w14:paraId="3FC4CF41" w14:textId="77777777" w:rsidR="0001024D" w:rsidRPr="00324E8F" w:rsidRDefault="0001024D" w:rsidP="0001024D"/>
    <w:p w14:paraId="570279BA" w14:textId="77777777" w:rsidR="0001024D" w:rsidRPr="00324E8F" w:rsidRDefault="0001024D" w:rsidP="0001024D">
      <w:pPr>
        <w:pStyle w:val="Heading4"/>
        <w:rPr>
          <w:rFonts w:cs="Times New Roman"/>
        </w:rPr>
      </w:pPr>
      <w:r w:rsidRPr="00324E8F">
        <w:rPr>
          <w:rFonts w:cs="Times New Roman"/>
        </w:rPr>
        <w:t>Biden winning now</w:t>
      </w:r>
    </w:p>
    <w:p w14:paraId="1504B8E7" w14:textId="77777777" w:rsidR="0001024D" w:rsidRPr="00324E8F" w:rsidRDefault="0001024D" w:rsidP="0001024D">
      <w:pPr>
        <w:rPr>
          <w:rStyle w:val="Style13ptBold"/>
        </w:rPr>
      </w:pPr>
      <w:r w:rsidRPr="00324E8F">
        <w:rPr>
          <w:rStyle w:val="Style13ptBold"/>
        </w:rPr>
        <w:t>Skelley, FiveThirtyEight elections analyst, 7-9-20</w:t>
      </w:r>
    </w:p>
    <w:p w14:paraId="713631B5" w14:textId="77777777" w:rsidR="0001024D" w:rsidRPr="00324E8F" w:rsidRDefault="0001024D" w:rsidP="0001024D">
      <w:r w:rsidRPr="00324E8F">
        <w:t xml:space="preserve">[Geoffrey, 7-9-20, FiveThirtyEight, “Biden’s Polling Lead Is Big — And Steady”, </w:t>
      </w:r>
      <w:hyperlink r:id="rId23" w:history="1">
        <w:r w:rsidRPr="00324E8F">
          <w:rPr>
            <w:rStyle w:val="Hyperlink"/>
          </w:rPr>
          <w:t>https://fivethirtyeight.com/features/bidens-polling-lead-is-big-and-steady/https://fivethirtyeight.com/features/bidens-polling-lead-is-big-and-steady/</w:t>
        </w:r>
      </w:hyperlink>
      <w:r w:rsidRPr="00324E8F">
        <w:t>, accessed 7-9-20]</w:t>
      </w:r>
    </w:p>
    <w:p w14:paraId="471DEB02" w14:textId="77777777" w:rsidR="0001024D" w:rsidRPr="00324E8F" w:rsidRDefault="0001024D" w:rsidP="0001024D"/>
    <w:p w14:paraId="61CD881D" w14:textId="77777777" w:rsidR="0001024D" w:rsidRPr="00324E8F" w:rsidRDefault="0001024D" w:rsidP="0001024D">
      <w:pPr>
        <w:rPr>
          <w:rStyle w:val="StyleUnderline"/>
        </w:rPr>
      </w:pPr>
      <w:r w:rsidRPr="00324E8F">
        <w:rPr>
          <w:rStyle w:val="StyleUnderline"/>
        </w:rPr>
        <w:t>The race between President Trump and Joe Biden is verging on a landslide. That’s not a word we use lightly.</w:t>
      </w:r>
    </w:p>
    <w:p w14:paraId="24EB98F4" w14:textId="77777777" w:rsidR="0001024D" w:rsidRPr="00324E8F" w:rsidRDefault="0001024D" w:rsidP="0001024D">
      <w:r w:rsidRPr="00324E8F">
        <w:rPr>
          <w:rStyle w:val="StyleUnderline"/>
        </w:rPr>
        <w:t>Over the past month, Biden’s lead over Trump has been both incredibly stable and unusually large. Amidst Trump’s unpopular handling of the protests that followed the police killing of George Floyd, Biden’s lead has hovered within a tight band of 8.9 to 9.6 percentage points since mid-June</w:t>
      </w:r>
      <w:r w:rsidRPr="00324E8F">
        <w:t>, according to FiveThirtyEight’s national polling average.1</w:t>
      </w:r>
    </w:p>
    <w:p w14:paraId="7D578900" w14:textId="77777777" w:rsidR="0001024D" w:rsidRPr="00324E8F" w:rsidRDefault="0001024D" w:rsidP="0001024D">
      <w:pPr>
        <w:rPr>
          <w:b/>
          <w:u w:val="single"/>
        </w:rPr>
      </w:pPr>
      <w:r w:rsidRPr="00324E8F">
        <w:rPr>
          <w:rStyle w:val="StyleUnderline"/>
        </w:rPr>
        <w:t>This is a sizable enough lead that Trump’s reelection chances are in a precarious position. Take what CNN analyst and FiveThirtyEight alum Harry Enten found earlier this month when he looked back at presidential elections where an incumbent was running since 1940. He calculated, on average, a 7-point difference between the final national popular vote margin and the polls conducted four months out. That might sound like a lot of movement — and it is — but the problem for Trump is even if the polls swung toward him by 7 points, he would still trail Biden by about 2 to 3 points nationally. The median difference Enten found, 4.5 points, would leave Trump in even worse shape.</w:t>
      </w:r>
    </w:p>
    <w:p w14:paraId="222FC654" w14:textId="77777777" w:rsidR="0001024D" w:rsidRPr="00324E8F" w:rsidRDefault="0001024D" w:rsidP="0001024D">
      <w:r w:rsidRPr="00324E8F">
        <w:t>[Related: Our 2020 National Polling Averages]</w:t>
      </w:r>
    </w:p>
    <w:p w14:paraId="1DD84BC6" w14:textId="77777777" w:rsidR="0001024D" w:rsidRPr="00324E8F" w:rsidRDefault="0001024D" w:rsidP="0001024D">
      <w:pPr>
        <w:rPr>
          <w:b/>
          <w:u w:val="single"/>
        </w:rPr>
      </w:pPr>
      <w:r w:rsidRPr="00324E8F">
        <w:rPr>
          <w:rStyle w:val="StyleUnderline"/>
        </w:rPr>
        <w:t>Of course, if the polls did swing 7 points in Trump’s favor, leaving him only 2 to 3 points behind Biden nationally, Trump could still win — after all, he won in 2016 despite losing the popular vote by about 2 points. But this isn’t an easy reelection path, particularly if Biden’s lead holds.</w:t>
      </w:r>
    </w:p>
    <w:p w14:paraId="0DDFBACE" w14:textId="77777777" w:rsidR="0001024D" w:rsidRPr="00324E8F" w:rsidRDefault="0001024D" w:rsidP="0001024D">
      <w:r w:rsidRPr="00324E8F">
        <w:rPr>
          <w:rStyle w:val="StyleUnderline"/>
        </w:rPr>
        <w:t>New national surveys mostly confirmed Biden’s sizable lead</w:t>
      </w:r>
      <w:r w:rsidRPr="00324E8F">
        <w:t xml:space="preserve">. </w:t>
      </w:r>
      <w:r w:rsidRPr="00324E8F">
        <w:rPr>
          <w:rStyle w:val="StyleUnderline"/>
        </w:rPr>
        <w:t>This week, The Economist/YouGov found Biden up 9 points, 49 percent to 40 percent, and last week a survey from Research Co. found the same. Rasmussen Reports/Pulse Opinion Research, a pollster Trump often cites in support of his presidency, this week found Biden up 10 points, 50 percent to 40 percent. But not every recent poll has been quite so bullish for Biden — a new poll from Reuters/Ipsos found Biden up 6 points,</w:t>
      </w:r>
      <w:r w:rsidRPr="00324E8F">
        <w:t xml:space="preserve"> while a survey last week by Yahoo News/YouGov put him up by just 5 points, 45 percent to 40 percent. Plus, a survey from The Hill/HarrisX found Biden up by just 4 points.</w:t>
      </w:r>
    </w:p>
    <w:p w14:paraId="5B0E3C70" w14:textId="77777777" w:rsidR="0001024D" w:rsidRPr="00324E8F" w:rsidRDefault="0001024D" w:rsidP="0001024D">
      <w:r w:rsidRPr="00324E8F">
        <w:rPr>
          <w:rStyle w:val="StyleUnderline"/>
        </w:rPr>
        <w:t>Additionally, Trump got a few favorable polls in Florida and Pennsylvania</w:t>
      </w:r>
      <w:r w:rsidRPr="00324E8F">
        <w:t>. In surveys conducted just before the Fourth of July, Trafalgar Group found Trump tied with Biden in Florida and trailing Biden by just 5 points in Pennsylvania. That might not sound like particularly good news for Trump in Pennsylvania, but considering Biden’s average lead there is more than 7 points, anything that shows that lead waning is a win for Trump. However, the fact that Trafalgar is a Republican pollster with a slight bias toward the GOP isn’t great news for Trump, as in many ways these polls offer his best-case scenario, and that scenario still isn’t very good. It has Trump either barely breaking even (Florida) or still underwater (Pennsylvania).</w:t>
      </w:r>
    </w:p>
    <w:p w14:paraId="4C317917" w14:textId="77777777" w:rsidR="0001024D" w:rsidRPr="00324E8F" w:rsidRDefault="0001024D" w:rsidP="0001024D">
      <w:r w:rsidRPr="00324E8F">
        <w:t>Elsewhere, state-level polls didn’t offer Trump much of a silver lining. Democratic pollster Public Policy Polling found Biden up by 17 points in Colorado, which Trump lost by 5 points in 2016, and ahead by 11 points in Maine, which Trump lost by just 3 points last time. The pollster has a slight Democratic bias, but Biden’s lead in these polls are sizable enough to suggest that Trump will have a difficult time competing in these states.</w:t>
      </w:r>
    </w:p>
    <w:p w14:paraId="20FF507B" w14:textId="77777777" w:rsidR="0001024D" w:rsidRPr="00324E8F" w:rsidRDefault="0001024D" w:rsidP="0001024D">
      <w:r w:rsidRPr="00324E8F">
        <w:t>[Related: Our Pollster Ratings]</w:t>
      </w:r>
    </w:p>
    <w:p w14:paraId="7DBF5273" w14:textId="77777777" w:rsidR="0001024D" w:rsidRPr="00324E8F" w:rsidRDefault="0001024D" w:rsidP="0001024D">
      <w:pPr>
        <w:rPr>
          <w:rStyle w:val="StyleUnderline"/>
        </w:rPr>
      </w:pPr>
      <w:r w:rsidRPr="00324E8F">
        <w:rPr>
          <w:rStyle w:val="StyleUnderline"/>
        </w:rPr>
        <w:t>In fact, although the battleground states skew slightly more Republican than the nation as a whole — as you can see in the table below — Biden continues to lead in nearly every one of them</w:t>
      </w:r>
      <w:r w:rsidRPr="00324E8F">
        <w:t xml:space="preserve">, including places like Georgia, which The Cook Political Report just moved into its “toss-up” category. </w:t>
      </w:r>
      <w:r w:rsidRPr="00324E8F">
        <w:rPr>
          <w:rStyle w:val="StyleUnderline"/>
        </w:rPr>
        <w:t>If Biden won all the states that the election handicapper rates as solidly or slightly Democratic, it would now give him more than 270 electoral votes because of his advantage in these key states.</w:t>
      </w:r>
    </w:p>
    <w:p w14:paraId="2FCB08D4" w14:textId="77777777" w:rsidR="0001024D" w:rsidRPr="00324E8F" w:rsidRDefault="0001024D" w:rsidP="0001024D">
      <w:pPr>
        <w:rPr>
          <w:rStyle w:val="StyleUnderline"/>
        </w:rPr>
      </w:pPr>
      <w:r w:rsidRPr="00324E8F">
        <w:rPr>
          <w:rStyle w:val="StyleUnderline"/>
        </w:rPr>
        <w:t>As always, there’s still time for the electoral environment to shift in Trump’s direction and narrow his polling deficit.</w:t>
      </w:r>
      <w:r w:rsidRPr="00324E8F">
        <w:t xml:space="preserve"> The national party conventions and Biden’s vice presidential pick are big events that could still change the race, and </w:t>
      </w:r>
      <w:r w:rsidRPr="00324E8F">
        <w:rPr>
          <w:rStyle w:val="StyleUnderline"/>
        </w:rPr>
        <w:t>there’s always the possibility that some unexpected news will break between now and November. But unfortunately for the president, recent polls have shown simply more of the same — he’s treading on thin electoral ice.</w:t>
      </w:r>
    </w:p>
    <w:p w14:paraId="1B1E7B05" w14:textId="77777777" w:rsidR="0001024D" w:rsidRPr="00324E8F" w:rsidRDefault="0001024D" w:rsidP="0001024D">
      <w:pPr>
        <w:rPr>
          <w:rStyle w:val="StyleUnderline"/>
        </w:rPr>
      </w:pPr>
    </w:p>
    <w:p w14:paraId="7C4FC37B" w14:textId="77777777" w:rsidR="0001024D" w:rsidRPr="00324E8F" w:rsidRDefault="0001024D" w:rsidP="0001024D">
      <w:pPr>
        <w:pStyle w:val="Heading4"/>
        <w:rPr>
          <w:rFonts w:cs="Times New Roman"/>
        </w:rPr>
      </w:pPr>
      <w:r w:rsidRPr="00324E8F">
        <w:rPr>
          <w:rFonts w:cs="Times New Roman"/>
        </w:rPr>
        <w:t>Biden will win now---has populist support</w:t>
      </w:r>
    </w:p>
    <w:p w14:paraId="1B0B41D8" w14:textId="77777777" w:rsidR="0001024D" w:rsidRPr="00324E8F" w:rsidRDefault="0001024D" w:rsidP="0001024D">
      <w:pPr>
        <w:rPr>
          <w:rStyle w:val="Style13ptBold"/>
        </w:rPr>
      </w:pPr>
      <w:r w:rsidRPr="00324E8F">
        <w:rPr>
          <w:rStyle w:val="Style13ptBold"/>
        </w:rPr>
        <w:t>Rubin, Washington Post opinion columnist, 7-10-20</w:t>
      </w:r>
    </w:p>
    <w:p w14:paraId="19E9AE33" w14:textId="77777777" w:rsidR="0001024D" w:rsidRPr="00324E8F" w:rsidRDefault="0001024D" w:rsidP="0001024D">
      <w:r w:rsidRPr="00324E8F">
        <w:t>[Jennifer, 7/10/20, The Washington Post, “Joe Biden just ate Trump's populist lunch; The president got ambushed by the agenda he could have followed.,” Lexis, accessed on 7/15/20, BS]</w:t>
      </w:r>
    </w:p>
    <w:p w14:paraId="34CC8CE1" w14:textId="77777777" w:rsidR="0001024D" w:rsidRPr="00324E8F" w:rsidRDefault="0001024D" w:rsidP="0001024D">
      <w:pPr>
        <w:rPr>
          <w:rStyle w:val="StyleUnderline"/>
        </w:rPr>
      </w:pPr>
      <w:r w:rsidRPr="00324E8F">
        <w:rPr>
          <w:rStyle w:val="StyleUnderline"/>
        </w:rPr>
        <w:t>Had President Trump followed a truly populist economic program - forgoing tax cuts for the rich, passing an infrastructure bill, refraining from trying to take health care away from millions of Americans - he might have improved his standing with voters</w:t>
      </w:r>
      <w:r w:rsidRPr="00324E8F">
        <w:t xml:space="preserve"> (before the coronavirus calamity) and boxed out Democrats who have always done best when pitching a bread-and-butter economic message to blue-collar voters. </w:t>
      </w:r>
      <w:r w:rsidRPr="00324E8F">
        <w:rPr>
          <w:rStyle w:val="StyleUnderline"/>
        </w:rPr>
        <w:t>Instead, Trump followed the supply-side, pro-donor and pro-wealthy playbook that Republicans have locked themselves into for decades.</w:t>
      </w:r>
    </w:p>
    <w:p w14:paraId="26456FFA" w14:textId="77777777" w:rsidR="0001024D" w:rsidRPr="00324E8F" w:rsidRDefault="0001024D" w:rsidP="0001024D">
      <w:r w:rsidRPr="00324E8F">
        <w:t xml:space="preserve">On Thursday, former vice president Joe Biden snatched the populist mantle back from Trump. The Post reports: </w:t>
      </w:r>
      <w:r w:rsidRPr="00324E8F">
        <w:rPr>
          <w:rStyle w:val="StyleUnderline"/>
        </w:rPr>
        <w:t>"Joe Biden unveiled a proposal Thursday to spend $700 billion on American products and research, challenging President Trump's 'America First' agenda with a competing brand of economic nationalism and setting the stage for an election-year showdown over the country's financial future."</w:t>
      </w:r>
    </w:p>
    <w:p w14:paraId="50E5944C" w14:textId="77777777" w:rsidR="0001024D" w:rsidRPr="00324E8F" w:rsidRDefault="0001024D" w:rsidP="0001024D">
      <w:pPr>
        <w:rPr>
          <w:rStyle w:val="StyleUnderline"/>
        </w:rPr>
      </w:pPr>
      <w:r w:rsidRPr="00324E8F">
        <w:rPr>
          <w:rStyle w:val="StyleUnderline"/>
        </w:rPr>
        <w:t xml:space="preserve">Biden's plan is aimed squarely at workers based on a message of "fairness." </w:t>
      </w:r>
      <w:r w:rsidRPr="00324E8F">
        <w:t>As he explained on Thursday during a speech in Dunmore, Pa., the presumptive Democratic nominee seeks</w:t>
      </w:r>
      <w:r w:rsidRPr="00324E8F">
        <w:rPr>
          <w:rStyle w:val="StyleUnderline"/>
        </w:rPr>
        <w:t xml:space="preserve"> "an economy where every American enjoys a fair return for their work - and an equal chance to get ahead. An economy that is more powerful precisely because everyone is cut in on the deal. An economy that says investing in the American people and working families is more important than the nearly $2 trillion dollar tax break Trump predominantly handed out to the richest Americans."</w:t>
      </w:r>
    </w:p>
    <w:p w14:paraId="12771695" w14:textId="77777777" w:rsidR="0001024D" w:rsidRPr="00324E8F" w:rsidRDefault="0001024D" w:rsidP="0001024D">
      <w:pPr>
        <w:rPr>
          <w:rStyle w:val="StyleUnderline"/>
        </w:rPr>
      </w:pPr>
      <w:r w:rsidRPr="00324E8F">
        <w:rPr>
          <w:rStyle w:val="StyleUnderline"/>
        </w:rPr>
        <w:t>Calling it the "Build Back Better" plan, Biden proposed investing in manufacturing, something Trump promised but failed to deliver. The Biden plan includes "$400 billion to purchase products and materials our country needs to modernize our infrastructure, to replenish our critical stockpiles, and to enhance our national security.</w:t>
      </w:r>
      <w:r w:rsidRPr="00324E8F">
        <w:t xml:space="preserve">" The plan also promises to </w:t>
      </w:r>
      <w:r w:rsidRPr="00324E8F">
        <w:rPr>
          <w:rStyle w:val="StyleUnderline"/>
        </w:rPr>
        <w:t>fight unfair trading practices; fund green energy jobs; invest $300 billion in research in new technologies</w:t>
      </w:r>
      <w:r w:rsidRPr="00324E8F">
        <w:t xml:space="preserve"> (thereby "creating millions of good-paying union jobs"); </w:t>
      </w:r>
      <w:r w:rsidRPr="00324E8F">
        <w:rPr>
          <w:rStyle w:val="StyleUnderline"/>
        </w:rPr>
        <w:t>support a caregiving and education workforce</w:t>
      </w:r>
      <w:r w:rsidRPr="00324E8F">
        <w:t xml:space="preserve"> (e.g., paid sick leave, child care); </w:t>
      </w:r>
      <w:r w:rsidRPr="00324E8F">
        <w:rPr>
          <w:rStyle w:val="StyleUnderline"/>
        </w:rPr>
        <w:t>add more money for education; and secure the Affordable Care Act</w:t>
      </w:r>
      <w:r w:rsidRPr="00324E8F">
        <w:t xml:space="preserve"> (e.g., lowering the cost of prescription drugs, stopping surprise medical bills and providing a public option to cover the millions of Americans without care). </w:t>
      </w:r>
      <w:r w:rsidRPr="00324E8F">
        <w:rPr>
          <w:rStyle w:val="StyleUnderline"/>
        </w:rPr>
        <w:t>Finally, he vowed to present a complete agenda for rectifying racial inequality.</w:t>
      </w:r>
    </w:p>
    <w:p w14:paraId="7DAA05FA" w14:textId="77777777" w:rsidR="0001024D" w:rsidRPr="00324E8F" w:rsidRDefault="0001024D" w:rsidP="0001024D">
      <w:pPr>
        <w:rPr>
          <w:rStyle w:val="StyleUnderline"/>
        </w:rPr>
      </w:pPr>
      <w:r w:rsidRPr="00324E8F">
        <w:rPr>
          <w:rStyle w:val="StyleUnderline"/>
        </w:rPr>
        <w:t>It remains to be seen whether he will have more success than previous presidents in boosting manufacturing, which is becoming a smaller sector of the economy and creates fewer jobs than during the 1950s and 1960s</w:t>
      </w:r>
      <w:r w:rsidRPr="00324E8F">
        <w:t>. Nevertheless</w:t>
      </w:r>
      <w:r w:rsidRPr="00324E8F">
        <w:rPr>
          <w:rStyle w:val="StyleUnderline"/>
        </w:rPr>
        <w:t>, this is a robust, progressive agenda that throws in some nationalistic language (American jobs!) but is not overtly protectionist nor inward looking</w:t>
      </w:r>
      <w:r w:rsidRPr="00324E8F">
        <w:t xml:space="preserve">. (The most he would promise is that he would "stand up to the Chinese government's abuses, insist on fair trade, and extend opportunity to all Americans.") </w:t>
      </w:r>
      <w:r w:rsidRPr="00324E8F">
        <w:rPr>
          <w:rStyle w:val="StyleUnderline"/>
        </w:rPr>
        <w:t>However, it is far from the "socialist" moniker Trump wants to affix to him. There is no indictment of capitalism, no Medicare-for-all and no invocation of a "Green New Deal." This is precisely the sort of center-left agenda Biden is known for. Conspicuously absent is one measure that would greatly improve productivity and innovation: expansion and reform of legal immigration. At least for now, he is not going to give Trump a hook to claim he is an "open borders" extremist.</w:t>
      </w:r>
    </w:p>
    <w:p w14:paraId="65460ABF" w14:textId="77777777" w:rsidR="00324E8F" w:rsidRPr="00324E8F" w:rsidRDefault="0001024D" w:rsidP="0001024D">
      <w:pPr>
        <w:rPr>
          <w:rStyle w:val="StyleUnderline"/>
        </w:rPr>
      </w:pPr>
      <w:r w:rsidRPr="00324E8F">
        <w:rPr>
          <w:rStyle w:val="StyleUnderline"/>
        </w:rPr>
        <w:t>Biden, whose staff consulted with Sens. Bernie Sanders (I-Vt.) and Elizabeth Warren (D-Mass.), managed (apparently) to satisfy the left wing of his party without putting forth something that will scare the rest of the electorate</w:t>
      </w:r>
      <w:r w:rsidRPr="00324E8F">
        <w:t xml:space="preserve">. Generally, this is how every winning Democratic candidate since World War II has campaigned. </w:t>
      </w:r>
      <w:r w:rsidRPr="00324E8F">
        <w:rPr>
          <w:rStyle w:val="StyleUnderline"/>
        </w:rPr>
        <w:t>It has been good politics to run on an active federal government working for the little guy - especially when your opponent has been rewarding the super-rich and corporations.</w:t>
      </w:r>
    </w:p>
    <w:p w14:paraId="64D71EC0" w14:textId="4B172976" w:rsidR="00324E8F" w:rsidRPr="00324E8F" w:rsidRDefault="00324E8F" w:rsidP="0001024D">
      <w:pPr>
        <w:rPr>
          <w:rStyle w:val="StyleUnderline"/>
        </w:rPr>
      </w:pPr>
    </w:p>
    <w:p w14:paraId="64D71EC0" w14:textId="4B172976" w:rsidR="0001024D" w:rsidRPr="00324E8F" w:rsidRDefault="0001024D" w:rsidP="0001024D">
      <w:pPr>
        <w:pStyle w:val="Heading4"/>
        <w:rPr>
          <w:rFonts w:cs="Times New Roman"/>
        </w:rPr>
      </w:pPr>
      <w:r w:rsidRPr="00324E8F">
        <w:rPr>
          <w:rFonts w:cs="Times New Roman"/>
        </w:rPr>
        <w:t>Biden wins now, but still close and many voters undecided</w:t>
      </w:r>
    </w:p>
    <w:p w14:paraId="2BC3A8A8" w14:textId="77777777" w:rsidR="0001024D" w:rsidRPr="00324E8F" w:rsidRDefault="0001024D" w:rsidP="0001024D">
      <w:pPr>
        <w:rPr>
          <w:rStyle w:val="Style13ptBold"/>
        </w:rPr>
      </w:pPr>
      <w:r w:rsidRPr="00324E8F">
        <w:rPr>
          <w:rStyle w:val="Style13ptBold"/>
        </w:rPr>
        <w:t>Lemon, Newsweek, 5-24-30</w:t>
      </w:r>
    </w:p>
    <w:p w14:paraId="0C2A0702" w14:textId="77777777" w:rsidR="0001024D" w:rsidRPr="00324E8F" w:rsidRDefault="0001024D" w:rsidP="0001024D">
      <w:r w:rsidRPr="00324E8F">
        <w:t xml:space="preserve">[Jason, 5-24-20, Newsweek, “What the Polls Say About Donald Trump vs. Joe Biden in Key 2020 Swing States.” </w:t>
      </w:r>
      <w:hyperlink r:id="rId24" w:history="1">
        <w:r w:rsidRPr="00324E8F">
          <w:rPr>
            <w:rStyle w:val="Hyperlink"/>
          </w:rPr>
          <w:t>https://www.newsweek.com/what-polls-say-about-donald-trump-vs-joe-biden-key-2020-swing-states-1506261</w:t>
        </w:r>
      </w:hyperlink>
      <w:r w:rsidRPr="00324E8F">
        <w:t>, accessed 7-2-20]</w:t>
      </w:r>
    </w:p>
    <w:p w14:paraId="435B8043" w14:textId="77777777" w:rsidR="0001024D" w:rsidRPr="00324E8F" w:rsidRDefault="0001024D" w:rsidP="0001024D">
      <w:pPr>
        <w:rPr>
          <w:rStyle w:val="StyleUnderline"/>
        </w:rPr>
      </w:pPr>
      <w:r w:rsidRPr="00324E8F">
        <w:t xml:space="preserve">Presumptive Democratic presidential nominee Joe </w:t>
      </w:r>
      <w:r w:rsidRPr="00324E8F">
        <w:rPr>
          <w:rStyle w:val="StyleUnderline"/>
        </w:rPr>
        <w:t>Biden continues to lead</w:t>
      </w:r>
      <w:r w:rsidRPr="00324E8F">
        <w:t xml:space="preserve"> President Donald </w:t>
      </w:r>
      <w:r w:rsidRPr="00324E8F">
        <w:rPr>
          <w:rStyle w:val="StyleUnderline"/>
        </w:rPr>
        <w:t>Trump in key swing states and nationally, according to recent polling</w:t>
      </w:r>
      <w:r w:rsidRPr="00324E8F">
        <w:t xml:space="preserve">. </w:t>
      </w:r>
      <w:r w:rsidRPr="00324E8F">
        <w:rPr>
          <w:rStyle w:val="StyleUnderline"/>
        </w:rPr>
        <w:t xml:space="preserve">But polls also show that a significant number of voters </w:t>
      </w:r>
      <w:r w:rsidRPr="00324E8F">
        <w:rPr>
          <w:rStyle w:val="Emphasis"/>
        </w:rPr>
        <w:t>remain undecided</w:t>
      </w:r>
      <w:r w:rsidRPr="00324E8F">
        <w:t xml:space="preserve"> or are considering backing other candidates.</w:t>
      </w:r>
    </w:p>
    <w:p w14:paraId="28546E72" w14:textId="77777777" w:rsidR="0001024D" w:rsidRPr="00324E8F" w:rsidRDefault="0001024D" w:rsidP="0001024D">
      <w:r w:rsidRPr="00324E8F">
        <w:rPr>
          <w:rStyle w:val="StyleUnderline"/>
        </w:rPr>
        <w:t>Recent polling in Michigan, Wisconsin, Pennsylvania and Flor</w:t>
      </w:r>
      <w:r w:rsidRPr="00324E8F">
        <w:t>ida--states that former President Barack Obama carried in 2008 and 2012, but Trump won in 2016--</w:t>
      </w:r>
      <w:r w:rsidRPr="00324E8F">
        <w:rPr>
          <w:rStyle w:val="StyleUnderline"/>
        </w:rPr>
        <w:t>showed Biden several points ahead</w:t>
      </w:r>
      <w:r w:rsidRPr="00324E8F">
        <w:t xml:space="preserve"> of the incumbent president. Meanwhile, the traditionally Republican stronghold of Arizona appears to be shifting blue, although the state has only voted for a Democratic presidential candidate once in the past five decades.</w:t>
      </w:r>
    </w:p>
    <w:p w14:paraId="4A1DD8AA" w14:textId="77777777" w:rsidR="0001024D" w:rsidRPr="00324E8F" w:rsidRDefault="0001024D" w:rsidP="0001024D">
      <w:pPr>
        <w:rPr>
          <w:sz w:val="16"/>
        </w:rPr>
      </w:pPr>
    </w:p>
    <w:p w14:paraId="583E4101" w14:textId="77777777" w:rsidR="0001024D" w:rsidRPr="00324E8F" w:rsidRDefault="0001024D" w:rsidP="0001024D">
      <w:pPr>
        <w:pStyle w:val="Heading4"/>
        <w:rPr>
          <w:rFonts w:cs="Times New Roman"/>
        </w:rPr>
      </w:pPr>
      <w:r w:rsidRPr="00324E8F">
        <w:rPr>
          <w:rFonts w:cs="Times New Roman"/>
        </w:rPr>
        <w:t>Trump is losing now, his campaign strategy of tearing down Biden is not working</w:t>
      </w:r>
    </w:p>
    <w:p w14:paraId="6F062A92" w14:textId="77777777" w:rsidR="00324E8F" w:rsidRPr="00324E8F" w:rsidRDefault="0001024D" w:rsidP="0001024D">
      <w:r w:rsidRPr="00324E8F">
        <w:rPr>
          <w:rStyle w:val="Style13ptBold"/>
        </w:rPr>
        <w:t>Keith, an NPR White House Correspondent, 7-8-20</w:t>
      </w:r>
    </w:p>
    <w:p w14:paraId="1D2F8899" w14:textId="722ACCF8" w:rsidR="0001024D" w:rsidRPr="00324E8F" w:rsidRDefault="0001024D" w:rsidP="0001024D">
      <w:r w:rsidRPr="00324E8F">
        <w:t xml:space="preserve">[Tamara, 7-8-2020, NPR, “Trump's Drive On Division And Fear May Not Be A Winning Strategy Come November”, </w:t>
      </w:r>
      <w:hyperlink r:id="rId25" w:history="1">
        <w:r w:rsidRPr="00324E8F">
          <w:rPr>
            <w:rStyle w:val="Hyperlink"/>
          </w:rPr>
          <w:t>https://www.npr.org/2020/07/08/888539083/trumps-drive-on-division-and-fear-may-not-be-a-winning-strategy-come-</w:t>
        </w:r>
      </w:hyperlink>
      <w:r w:rsidRPr="00324E8F">
        <w:t xml:space="preserve"> november?utm_source=npr_newsletter&amp;utm_medium=email&amp;utm_content=20200708&amp;utm_term=4658675&amp;utm_campaign=politics&amp;utm_id=46603045&amp;orgid=, accessed 7-8-2020, BN]</w:t>
      </w:r>
    </w:p>
    <w:p w14:paraId="43980636" w14:textId="77777777" w:rsidR="0001024D" w:rsidRPr="00324E8F" w:rsidRDefault="0001024D" w:rsidP="0001024D">
      <w:pPr>
        <w:rPr>
          <w:rStyle w:val="StyleUnderline"/>
        </w:rPr>
      </w:pPr>
      <w:r w:rsidRPr="00324E8F">
        <w:rPr>
          <w:rStyle w:val="StyleUnderline"/>
        </w:rPr>
        <w:t>Presidents seeking a second term generally campaign on a unifying message, highlighting the work they've done and what they hope to accomplish for the American people in the years ahead.</w:t>
      </w:r>
    </w:p>
    <w:p w14:paraId="3A331B09" w14:textId="77777777" w:rsidR="0001024D" w:rsidRPr="00324E8F" w:rsidRDefault="0001024D" w:rsidP="0001024D">
      <w:pPr>
        <w:rPr>
          <w:rStyle w:val="StyleUnderline"/>
        </w:rPr>
      </w:pPr>
      <w:r w:rsidRPr="00324E8F">
        <w:rPr>
          <w:rStyle w:val="StyleUnderline"/>
        </w:rPr>
        <w:t>President Trump is choosing instead to reprise the most divisive and racialized themes of his 2016 campaign. But he's doing it at a very different time for the nation, in the midst of a pandemic, recession and racial reckoning.</w:t>
      </w:r>
    </w:p>
    <w:p w14:paraId="55A104CE" w14:textId="77777777" w:rsidR="0001024D" w:rsidRPr="00324E8F" w:rsidRDefault="0001024D" w:rsidP="0001024D">
      <w:r w:rsidRPr="00324E8F">
        <w:rPr>
          <w:rStyle w:val="StyleUnderline"/>
        </w:rPr>
        <w:t>"You would think that he was a challenger running against an incumbent who had done a terrible job,"</w:t>
      </w:r>
      <w:r w:rsidRPr="00324E8F">
        <w:t xml:space="preserve"> said Cornell Belcher, a Democratic pollster.</w:t>
      </w:r>
    </w:p>
    <w:p w14:paraId="1D423931" w14:textId="77777777" w:rsidR="0001024D" w:rsidRPr="00324E8F" w:rsidRDefault="0001024D" w:rsidP="0001024D">
      <w:pPr>
        <w:rPr>
          <w:rStyle w:val="StyleUnderline"/>
        </w:rPr>
      </w:pPr>
      <w:r w:rsidRPr="00324E8F">
        <w:t xml:space="preserve">He points to Trump's speeches over the holiday weekend. At Mount </w:t>
      </w:r>
      <w:r w:rsidRPr="00324E8F">
        <w:rPr>
          <w:rStyle w:val="StyleUnderline"/>
        </w:rPr>
        <w:t>Rushmore Trump described a "merciless campaign to wipe our history, defame our heroes, erase our values and indoctrinate our children."</w:t>
      </w:r>
    </w:p>
    <w:p w14:paraId="1098C4ED" w14:textId="77777777" w:rsidR="0001024D" w:rsidRPr="00324E8F" w:rsidRDefault="0001024D" w:rsidP="0001024D">
      <w:pPr>
        <w:rPr>
          <w:rStyle w:val="StyleUnderline"/>
        </w:rPr>
      </w:pPr>
      <w:r w:rsidRPr="00324E8F">
        <w:t xml:space="preserve">The next night, on the Fourth of July at the White House, </w:t>
      </w:r>
      <w:r w:rsidRPr="00324E8F">
        <w:rPr>
          <w:rStyle w:val="StyleUnderline"/>
        </w:rPr>
        <w:t>Trump took it a step further, saying American heroes defeated Nazis and communism and chased terrorists to the end of the Earth. Then, in the same thought, said "we are now in the process of defeating the radical left, the Marxists, the anarchists, the agitators, the looters."</w:t>
      </w:r>
    </w:p>
    <w:p w14:paraId="4FC76D72" w14:textId="77777777" w:rsidR="0001024D" w:rsidRPr="00324E8F" w:rsidRDefault="0001024D" w:rsidP="0001024D">
      <w:pPr>
        <w:rPr>
          <w:rStyle w:val="StyleUnderline"/>
        </w:rPr>
      </w:pPr>
      <w:r w:rsidRPr="00324E8F">
        <w:rPr>
          <w:rStyle w:val="StyleUnderline"/>
        </w:rPr>
        <w:t>Add to that the tweets about professional sports team names</w:t>
      </w:r>
      <w:r w:rsidRPr="00324E8F">
        <w:t xml:space="preserve"> (changing them out of "political correctness" would be a "weak" move), </w:t>
      </w:r>
      <w:r w:rsidRPr="00324E8F">
        <w:rPr>
          <w:rStyle w:val="StyleUnderline"/>
        </w:rPr>
        <w:t>demanding an apology from a Black NASCAR driver who did nothing wrong, and suggesting falsely that banning the Confederate flag from races hurt ratings</w:t>
      </w:r>
      <w:r w:rsidRPr="00324E8F">
        <w:t xml:space="preserve">. The ratings for NASCAR actually went up. Press secretary Kayleigh McEnany later said </w:t>
      </w:r>
      <w:r w:rsidRPr="00324E8F">
        <w:rPr>
          <w:rStyle w:val="StyleUnderline"/>
        </w:rPr>
        <w:t>Trump hasn't taken a position on the Confederate flag, one way or another, putting him out of sync with the Mississippi Legislature and numerous Republican lawmakers.</w:t>
      </w:r>
    </w:p>
    <w:p w14:paraId="30BE94D8" w14:textId="77777777" w:rsidR="0001024D" w:rsidRPr="00324E8F" w:rsidRDefault="0001024D" w:rsidP="0001024D">
      <w:pPr>
        <w:rPr>
          <w:rStyle w:val="StyleUnderline"/>
        </w:rPr>
      </w:pPr>
      <w:r w:rsidRPr="00324E8F">
        <w:t xml:space="preserve">"I think he's decided that he needs to fan these flames," said Christine Matthews, a Republican pollster who has been critical of the president. </w:t>
      </w:r>
      <w:r w:rsidRPr="00324E8F">
        <w:rPr>
          <w:rStyle w:val="StyleUnderline"/>
        </w:rPr>
        <w:t>She says there's not a poll to be found that says this tactic is a good idea.</w:t>
      </w:r>
    </w:p>
    <w:p w14:paraId="1A60E190" w14:textId="77777777" w:rsidR="0001024D" w:rsidRPr="00324E8F" w:rsidRDefault="0001024D" w:rsidP="0001024D">
      <w:pPr>
        <w:rPr>
          <w:rStyle w:val="StyleUnderline"/>
        </w:rPr>
      </w:pPr>
      <w:r w:rsidRPr="00324E8F">
        <w:rPr>
          <w:rStyle w:val="StyleUnderline"/>
        </w:rPr>
        <w:t>That's because the American public isn't in the same place it was in 2016, when Trump did well with white voters in the suburbs in key swing states with messages about terrorism, urban crime and returning to a foregone era when America was great. But now, far more than in 2016, people in the suburbs are actively participating in Black Lives Matter protests.</w:t>
      </w:r>
    </w:p>
    <w:p w14:paraId="11BA028B" w14:textId="77777777" w:rsidR="0001024D" w:rsidRPr="00324E8F" w:rsidRDefault="0001024D" w:rsidP="0001024D">
      <w:r w:rsidRPr="00324E8F">
        <w:rPr>
          <w:rStyle w:val="StyleUnderline"/>
        </w:rPr>
        <w:t>"They think somehow that there are suburban women living in fear of these angry mobs taking down these statues and that's the direction to go, so when the polls don't reflect that, the campaign has decided to say to themselves, well, people are lying to the pollsters,"</w:t>
      </w:r>
      <w:r w:rsidRPr="00324E8F">
        <w:t xml:space="preserve"> Matthews said.</w:t>
      </w:r>
    </w:p>
    <w:p w14:paraId="28004EF0" w14:textId="77777777" w:rsidR="0001024D" w:rsidRPr="00324E8F" w:rsidRDefault="0001024D" w:rsidP="0001024D">
      <w:pPr>
        <w:rPr>
          <w:rStyle w:val="StyleUnderline"/>
        </w:rPr>
      </w:pPr>
      <w:r w:rsidRPr="00324E8F">
        <w:rPr>
          <w:rStyle w:val="StyleUnderline"/>
        </w:rPr>
        <w:t>That's the "silent majority" President Trump keeps tweeting about.</w:t>
      </w:r>
    </w:p>
    <w:p w14:paraId="2EE108C2" w14:textId="77777777" w:rsidR="0001024D" w:rsidRPr="00324E8F" w:rsidRDefault="0001024D" w:rsidP="0001024D">
      <w:r w:rsidRPr="00324E8F">
        <w:t>This all comes in the context of a president who has struggled to articulate an affirmative pitch for his reelection.</w:t>
      </w:r>
    </w:p>
    <w:p w14:paraId="0A19BD77" w14:textId="77777777" w:rsidR="0001024D" w:rsidRPr="00324E8F" w:rsidRDefault="0001024D" w:rsidP="0001024D">
      <w:r w:rsidRPr="00324E8F">
        <w:t>In late June, Fox News host Sean Hannity asked him to "compare and contrast, what are your top priority items for a second term?"</w:t>
      </w:r>
    </w:p>
    <w:p w14:paraId="1886408B" w14:textId="77777777" w:rsidR="0001024D" w:rsidRPr="00324E8F" w:rsidRDefault="0001024D" w:rsidP="0001024D">
      <w:r w:rsidRPr="00324E8F">
        <w:t>Trump said something about talent being more important than experience, but "the word experience is an important word," before criticizing his former national security adviser John Bolton. Forty seconds in, without an answer, Hannity asked a different question.</w:t>
      </w:r>
    </w:p>
    <w:p w14:paraId="7166E4D1" w14:textId="77777777" w:rsidR="0001024D" w:rsidRPr="00324E8F" w:rsidRDefault="0001024D" w:rsidP="0001024D">
      <w:pPr>
        <w:rPr>
          <w:rStyle w:val="StyleUnderline"/>
        </w:rPr>
      </w:pPr>
      <w:r w:rsidRPr="00324E8F">
        <w:t xml:space="preserve">A few days later Sinclair TV host Eric Bolling gave Trump a do-over. </w:t>
      </w:r>
      <w:r w:rsidRPr="00324E8F">
        <w:rPr>
          <w:rStyle w:val="StyleUnderline"/>
        </w:rPr>
        <w:t>He literally said "let's do a retake on that" before asking Trump what the focus of his second term would be.</w:t>
      </w:r>
    </w:p>
    <w:p w14:paraId="13651B57" w14:textId="77777777" w:rsidR="0001024D" w:rsidRPr="00324E8F" w:rsidRDefault="0001024D" w:rsidP="0001024D">
      <w:pPr>
        <w:rPr>
          <w:rStyle w:val="StyleUnderline"/>
        </w:rPr>
      </w:pPr>
      <w:r w:rsidRPr="00324E8F">
        <w:t>"I will tell you it's very simple," Trump said. "</w:t>
      </w:r>
      <w:r w:rsidRPr="00324E8F">
        <w:rPr>
          <w:rStyle w:val="StyleUnderline"/>
        </w:rPr>
        <w:t>We are going to make America great again. We are doing things that nobody could have done. We rebuilt the military. We have a ways to go."</w:t>
      </w:r>
    </w:p>
    <w:p w14:paraId="28D6A45C" w14:textId="77777777" w:rsidR="0001024D" w:rsidRPr="00324E8F" w:rsidRDefault="0001024D" w:rsidP="0001024D">
      <w:r w:rsidRPr="00324E8F">
        <w:t>Trump then listed some of his first term accomplishments, prompting Bolling to say it's always good to remind people what you've done in the first 3 1/2 years.</w:t>
      </w:r>
    </w:p>
    <w:p w14:paraId="4D6C2966" w14:textId="77777777" w:rsidR="0001024D" w:rsidRPr="00324E8F" w:rsidRDefault="0001024D" w:rsidP="0001024D">
      <w:r w:rsidRPr="00324E8F">
        <w:t>So, what is the second term agenda? It comes down to some combination of more of the same and fixing what the pandemic broke.</w:t>
      </w:r>
    </w:p>
    <w:p w14:paraId="497D0EF0" w14:textId="77777777" w:rsidR="0001024D" w:rsidRPr="00324E8F" w:rsidRDefault="0001024D" w:rsidP="0001024D">
      <w:pPr>
        <w:rPr>
          <w:rStyle w:val="StyleUnderline"/>
        </w:rPr>
      </w:pPr>
      <w:r w:rsidRPr="00324E8F">
        <w:t>"As the president says, the best is yet to come," said Ken Farnaso, deputy national press secretary for the Trump campaign. "</w:t>
      </w:r>
      <w:r w:rsidRPr="00324E8F">
        <w:rPr>
          <w:rStyle w:val="StyleUnderline"/>
        </w:rPr>
        <w:t>Whether it be keeping taxes low for Americans, renegotiating failed trade deals like NAFTA, protecting and enforcing immigration laws, creating an economic renaissance with record low unemployment rates, or strengthening our military, 'Promises Made, Promises Kept' isn't just a motto, it's a bold track record of success."</w:t>
      </w:r>
    </w:p>
    <w:p w14:paraId="5DB2E1B5" w14:textId="77777777" w:rsidR="0001024D" w:rsidRPr="00324E8F" w:rsidRDefault="0001024D" w:rsidP="0001024D">
      <w:r w:rsidRPr="00324E8F">
        <w:t>Or, in other words ...</w:t>
      </w:r>
    </w:p>
    <w:p w14:paraId="3289B266" w14:textId="77777777" w:rsidR="0001024D" w:rsidRPr="00324E8F" w:rsidRDefault="0001024D" w:rsidP="0001024D">
      <w:r w:rsidRPr="00324E8F">
        <w:t>"We are going to make America great again, again," Vice President Pence said at the conclusion of his rally speech in Tulsa, Okla., last month to roaring applause.</w:t>
      </w:r>
    </w:p>
    <w:p w14:paraId="678DBE21" w14:textId="77777777" w:rsidR="0001024D" w:rsidRPr="00324E8F" w:rsidRDefault="0001024D" w:rsidP="0001024D">
      <w:pPr>
        <w:rPr>
          <w:rStyle w:val="StyleUnderline"/>
        </w:rPr>
      </w:pPr>
      <w:r w:rsidRPr="00324E8F">
        <w:t xml:space="preserve">But really, the </w:t>
      </w:r>
      <w:r w:rsidRPr="00324E8F">
        <w:rPr>
          <w:rStyle w:val="StyleUnderline"/>
        </w:rPr>
        <w:t>Trump campaign isn't built around promoting Trump as much as making voters fear the alternative. Farnaso's statement made a turn from celebrating past accomplishments to going after former Vice President Joe Biden, who he said "wants to fundamentally change the American way of life by cowering to radical left-wing mobs, staying silent on the Marxist attempts to erase history, and increasing taxes to fund his Green New Deal."</w:t>
      </w:r>
    </w:p>
    <w:p w14:paraId="43C3F857" w14:textId="77777777" w:rsidR="0001024D" w:rsidRPr="00324E8F" w:rsidRDefault="0001024D" w:rsidP="0001024D">
      <w:pPr>
        <w:rPr>
          <w:rStyle w:val="StyleUnderline"/>
        </w:rPr>
      </w:pPr>
      <w:r w:rsidRPr="00324E8F">
        <w:rPr>
          <w:rStyle w:val="StyleUnderline"/>
        </w:rPr>
        <w:t>Democrats wanting to "fundamentally change the American way of life" is exactly what Trump campaigned on last time too.</w:t>
      </w:r>
    </w:p>
    <w:p w14:paraId="501B0137" w14:textId="77777777" w:rsidR="0001024D" w:rsidRPr="00324E8F" w:rsidRDefault="0001024D" w:rsidP="0001024D">
      <w:pPr>
        <w:rPr>
          <w:rStyle w:val="StyleUnderline"/>
        </w:rPr>
      </w:pPr>
      <w:r w:rsidRPr="00324E8F">
        <w:t xml:space="preserve">Belcher, the Democratic pollster, says </w:t>
      </w:r>
      <w:r w:rsidRPr="00324E8F">
        <w:rPr>
          <w:rStyle w:val="StyleUnderline"/>
        </w:rPr>
        <w:t>Trump built a political career on racial resentment and the politics of grievance, which he's using again now to appeal to his base.</w:t>
      </w:r>
    </w:p>
    <w:p w14:paraId="370A6C21" w14:textId="77777777" w:rsidR="0001024D" w:rsidRPr="00324E8F" w:rsidRDefault="0001024D" w:rsidP="0001024D">
      <w:r w:rsidRPr="00324E8F">
        <w:t>Trump "basically is saying that America is coming apart and you should be afraid of other Americans coming to get you," Belcher said. "Nevermind the fact that he's already president, so he's supposed to be already in charge of that. Juxtapose that election kickoff to Ronald Reagan's 'morning in America.' "</w:t>
      </w:r>
    </w:p>
    <w:p w14:paraId="25E2FCF7" w14:textId="77777777" w:rsidR="0001024D" w:rsidRPr="00324E8F" w:rsidRDefault="0001024D" w:rsidP="0001024D">
      <w:r w:rsidRPr="00324E8F">
        <w:t>It is most definitely not morning in America, says Belcher, and "it doesn't match up with the mood of the electorate at all."</w:t>
      </w:r>
    </w:p>
    <w:p w14:paraId="100F5471" w14:textId="77777777" w:rsidR="0001024D" w:rsidRPr="00324E8F" w:rsidRDefault="0001024D" w:rsidP="0001024D">
      <w:pPr>
        <w:rPr>
          <w:rStyle w:val="StyleUnderline"/>
        </w:rPr>
      </w:pPr>
      <w:r w:rsidRPr="00324E8F">
        <w:t xml:space="preserve">A month into Trump's latest law-and-order, fear-the-anarchists push, there is little indication in polling that it is working. </w:t>
      </w:r>
      <w:r w:rsidRPr="00324E8F">
        <w:rPr>
          <w:rStyle w:val="StyleUnderline"/>
        </w:rPr>
        <w:t>Polls show Biden way ahead, including in key swing states. They also show voters overwhelmingly want a president who will bring the country together and heal racial divisions.</w:t>
      </w:r>
    </w:p>
    <w:p w14:paraId="37273C2F" w14:textId="77777777" w:rsidR="0001024D" w:rsidRPr="00324E8F" w:rsidRDefault="0001024D" w:rsidP="0001024D">
      <w:r w:rsidRPr="00324E8F">
        <w:t>The question is whether through presidential rhetoric, ad spending and messaging from the press secretary, Team Trump can build a broad-based fear where it doesn't currently exist.</w:t>
      </w:r>
    </w:p>
    <w:p w14:paraId="773C9556" w14:textId="77777777" w:rsidR="0001024D" w:rsidRPr="00324E8F" w:rsidRDefault="0001024D" w:rsidP="0001024D">
      <w:pPr>
        <w:rPr>
          <w:rStyle w:val="StyleUnderline"/>
        </w:rPr>
      </w:pPr>
      <w:r w:rsidRPr="00324E8F">
        <w:rPr>
          <w:rStyle w:val="StyleUnderline"/>
        </w:rPr>
        <w:t>"The problem with the Trump campaign is they want to create a situation where there's no nuance</w:t>
      </w:r>
      <w:r w:rsidRPr="00324E8F">
        <w:t>," said Matthews, the Republican pollster. "</w:t>
      </w:r>
      <w:r w:rsidRPr="00324E8F">
        <w:rPr>
          <w:rStyle w:val="StyleUnderline"/>
        </w:rPr>
        <w:t>But everyone sees the nuance</w:t>
      </w:r>
      <w:r w:rsidRPr="00324E8F">
        <w:t xml:space="preserve">. There's a few people who are vandalizing. There's a few people who are taking it too far. </w:t>
      </w:r>
      <w:r w:rsidRPr="00324E8F">
        <w:rPr>
          <w:rStyle w:val="StyleUnderline"/>
        </w:rPr>
        <w:t>But overwhelmingly suburban women are on the side of Black Lives Matter and this movement."</w:t>
      </w:r>
    </w:p>
    <w:p w14:paraId="6A3A0245" w14:textId="77777777" w:rsidR="0001024D" w:rsidRPr="00324E8F" w:rsidRDefault="0001024D" w:rsidP="0001024D">
      <w:pPr>
        <w:rPr>
          <w:rStyle w:val="StyleUnderline"/>
        </w:rPr>
      </w:pPr>
      <w:r w:rsidRPr="00324E8F">
        <w:rPr>
          <w:rStyle w:val="StyleUnderline"/>
        </w:rPr>
        <w:t>Trump's White House and campaign officials insist that he isn't being divisive and isn't using racial resentment as a political tool. They point to lines in his recent speeches about unity and all Americans being created equal. And they skip past his tweets and the other language in the speeches that paints those with a different view of the American experience as somehow undermining the nation's history and identity.</w:t>
      </w:r>
    </w:p>
    <w:p w14:paraId="4E75FEFC" w14:textId="77777777" w:rsidR="0001024D" w:rsidRPr="00324E8F" w:rsidRDefault="0001024D" w:rsidP="0001024D"/>
    <w:p w14:paraId="4E25CF99" w14:textId="77777777" w:rsidR="0001024D" w:rsidRPr="00324E8F" w:rsidRDefault="0001024D" w:rsidP="00324E8F">
      <w:pPr>
        <w:pStyle w:val="Heading3"/>
      </w:pPr>
      <w:bookmarkStart w:id="12" w:name="_Toc45868854"/>
      <w:r w:rsidRPr="00324E8F">
        <w:t>Law &amp; Order/Culture War Uniqueness</w:t>
      </w:r>
      <w:bookmarkEnd w:id="12"/>
    </w:p>
    <w:p w14:paraId="1B99F7F3" w14:textId="77777777" w:rsidR="0001024D" w:rsidRPr="00324E8F" w:rsidRDefault="0001024D" w:rsidP="0001024D"/>
    <w:p w14:paraId="7CC9F72C" w14:textId="77777777" w:rsidR="0001024D" w:rsidRPr="00324E8F" w:rsidRDefault="0001024D" w:rsidP="0001024D">
      <w:pPr>
        <w:pStyle w:val="Heading4"/>
        <w:rPr>
          <w:rFonts w:cs="Times New Roman"/>
        </w:rPr>
      </w:pPr>
      <w:r w:rsidRPr="00324E8F">
        <w:rPr>
          <w:rFonts w:cs="Times New Roman"/>
        </w:rPr>
        <w:t>Trump has no positive message – he’s been reduced to using law &amp; order and culture war tactics to buoy his base</w:t>
      </w:r>
    </w:p>
    <w:p w14:paraId="6B1C4147" w14:textId="77777777" w:rsidR="0001024D" w:rsidRPr="00324E8F" w:rsidRDefault="0001024D" w:rsidP="0001024D">
      <w:pPr>
        <w:rPr>
          <w:rStyle w:val="Style13ptBold"/>
        </w:rPr>
      </w:pPr>
      <w:r w:rsidRPr="00324E8F">
        <w:rPr>
          <w:rStyle w:val="Style13ptBold"/>
        </w:rPr>
        <w:t>Karni &amp; Haberman, New York Times White House correspondents, 7-4-20</w:t>
      </w:r>
    </w:p>
    <w:p w14:paraId="36012905" w14:textId="77777777" w:rsidR="0001024D" w:rsidRPr="00324E8F" w:rsidRDefault="0001024D" w:rsidP="0001024D">
      <w:r w:rsidRPr="00324E8F">
        <w:t xml:space="preserve">[Annie, Maggie, 7-4-2020, The New York Times, "At Mt. Rushmore and the White House, Trump Updates ‘American Carnage’ Message for 2020," </w:t>
      </w:r>
      <w:hyperlink r:id="rId26" w:history="1">
        <w:r w:rsidRPr="00324E8F">
          <w:rPr>
            <w:rStyle w:val="Hyperlink"/>
          </w:rPr>
          <w:t>https://www.nytimes.com/2020/07/04/us/politics/trump-mt-rushmore.html?action=click&amp;amp;module=Top%20Stories&amp;amp;pgtype=Homepage&amp;amp;utm_campaign=wp_the_daily_202&amp;amp;utm_medium=email&amp;amp;utm_source=newsletter&amp;amp;wpisrc=nl_daily202</w:t>
        </w:r>
      </w:hyperlink>
      <w:r w:rsidRPr="00324E8F">
        <w:t>, accessed on 7/9/20, BS]</w:t>
      </w:r>
    </w:p>
    <w:p w14:paraId="658F71C4" w14:textId="77777777" w:rsidR="0001024D" w:rsidRPr="00324E8F" w:rsidRDefault="0001024D" w:rsidP="0001024D">
      <w:pPr>
        <w:rPr>
          <w:rStyle w:val="StyleUnderline"/>
        </w:rPr>
      </w:pPr>
      <w:r w:rsidRPr="00324E8F">
        <w:t>WASHINGTON — President</w:t>
      </w:r>
      <w:r w:rsidRPr="00324E8F">
        <w:rPr>
          <w:rStyle w:val="StyleUnderline"/>
        </w:rPr>
        <w:t xml:space="preserve"> Trump used the spotlight of the Fourth of July weekend to sow division during a national crisis, denying his failings in containing the worsening coronavirus pandemic while delivering a harsh diatribe against what he branded the “new far-left fascism.”</w:t>
      </w:r>
    </w:p>
    <w:p w14:paraId="4B0C5AF2" w14:textId="77777777" w:rsidR="0001024D" w:rsidRPr="00324E8F" w:rsidRDefault="0001024D" w:rsidP="0001024D">
      <w:r w:rsidRPr="00324E8F">
        <w:t xml:space="preserve">In a speech at the White House on Saturday evening and an address in front of Mount Rushmore on Friday night, </w:t>
      </w:r>
      <w:r w:rsidRPr="00324E8F">
        <w:rPr>
          <w:rStyle w:val="StyleUnderline"/>
        </w:rPr>
        <w:t>Mr. Trump promoted a version of the “American carnage” vision for the country that he laid out during his inaugural address</w:t>
      </w:r>
      <w:r w:rsidRPr="00324E8F">
        <w:t xml:space="preserve"> — </w:t>
      </w:r>
      <w:r w:rsidRPr="00324E8F">
        <w:rPr>
          <w:rStyle w:val="StyleUnderline"/>
        </w:rPr>
        <w:t>updated to include an ominous depiction of the recent protests over racial justice.</w:t>
      </w:r>
    </w:p>
    <w:p w14:paraId="3409E196" w14:textId="77777777" w:rsidR="0001024D" w:rsidRPr="00324E8F" w:rsidRDefault="0001024D" w:rsidP="0001024D">
      <w:pPr>
        <w:rPr>
          <w:rStyle w:val="Emphasis"/>
        </w:rPr>
      </w:pPr>
      <w:r w:rsidRPr="00324E8F">
        <w:t xml:space="preserve">In doing so, </w:t>
      </w:r>
      <w:r w:rsidRPr="00324E8F">
        <w:rPr>
          <w:rStyle w:val="StyleUnderline"/>
        </w:rPr>
        <w:t xml:space="preserve">he signaled even more clearly that he would </w:t>
      </w:r>
      <w:r w:rsidRPr="00324E8F">
        <w:rPr>
          <w:rStyle w:val="Emphasis"/>
        </w:rPr>
        <w:t>exploit race and cultural flash points to stoke fear</w:t>
      </w:r>
      <w:r w:rsidRPr="00324E8F">
        <w:rPr>
          <w:rStyle w:val="StyleUnderline"/>
        </w:rPr>
        <w:t xml:space="preserve"> among his base of white supporters in an effort to win re-election</w:t>
      </w:r>
      <w:r w:rsidRPr="00324E8F">
        <w:t xml:space="preserve">. As he has done in the past, </w:t>
      </w:r>
      <w:r w:rsidRPr="00324E8F">
        <w:rPr>
          <w:rStyle w:val="StyleUnderline"/>
        </w:rPr>
        <w:t xml:space="preserve">he resorted on Friday to exaggerated, apocalyptic language in broadly tarring the nationwide protests against entrenched racism and police brutality, saying that “angry mobs” sought to “unleash a wave of </w:t>
      </w:r>
      <w:r w:rsidRPr="00324E8F">
        <w:rPr>
          <w:rStyle w:val="Emphasis"/>
        </w:rPr>
        <w:t>violent crime in our cities</w:t>
      </w:r>
      <w:r w:rsidRPr="00324E8F">
        <w:rPr>
          <w:rStyle w:val="StyleUnderline"/>
        </w:rPr>
        <w:t xml:space="preserve">” and that those seeking to deface monuments </w:t>
      </w:r>
      <w:r w:rsidRPr="00324E8F">
        <w:rPr>
          <w:rStyle w:val="Emphasis"/>
        </w:rPr>
        <w:t>want to “end America.”</w:t>
      </w:r>
    </w:p>
    <w:p w14:paraId="7A201201" w14:textId="77777777" w:rsidR="0001024D" w:rsidRPr="00324E8F" w:rsidRDefault="0001024D" w:rsidP="0001024D">
      <w:r w:rsidRPr="00324E8F">
        <w:t>Mr. Trump followed up with his remarks on Saturday from the South Lawn of the White House, which sounded more like a campaign rally, and repeated the themes from the previous evening.</w:t>
      </w:r>
    </w:p>
    <w:p w14:paraId="3B5F9A63" w14:textId="77777777" w:rsidR="0001024D" w:rsidRPr="00324E8F" w:rsidRDefault="0001024D" w:rsidP="0001024D">
      <w:pPr>
        <w:rPr>
          <w:rStyle w:val="StyleUnderline"/>
        </w:rPr>
      </w:pPr>
      <w:r w:rsidRPr="00324E8F">
        <w:t>“</w:t>
      </w:r>
      <w:r w:rsidRPr="00324E8F">
        <w:rPr>
          <w:rStyle w:val="StyleUnderline"/>
        </w:rPr>
        <w:t xml:space="preserve">We will never allow an angry mob to tear down our statues, erase our history, indoctrinate our children or trample on our freedoms,” </w:t>
      </w:r>
      <w:r w:rsidRPr="00324E8F">
        <w:t>Mr.</w:t>
      </w:r>
      <w:r w:rsidRPr="00324E8F">
        <w:rPr>
          <w:rStyle w:val="StyleUnderline"/>
        </w:rPr>
        <w:t xml:space="preserve"> Trump said, claiming that protesters — who have won broad public support, including from corporate America — were “not interested in justice or healing.”</w:t>
      </w:r>
    </w:p>
    <w:p w14:paraId="5DB2A2B4" w14:textId="77777777" w:rsidR="0001024D" w:rsidRPr="00324E8F" w:rsidRDefault="0001024D" w:rsidP="0001024D">
      <w:pPr>
        <w:rPr>
          <w:rStyle w:val="StyleUnderline"/>
        </w:rPr>
      </w:pPr>
      <w:r w:rsidRPr="00324E8F">
        <w:t xml:space="preserve">Mr. </w:t>
      </w:r>
      <w:r w:rsidRPr="00324E8F">
        <w:rPr>
          <w:rStyle w:val="StyleUnderline"/>
        </w:rPr>
        <w:t>Trump cast himself as the heir to “American heroes” who defeated Nazis, fascists, communists and terrorists, all but drawing a direct line from such enemies to his domestic critics.</w:t>
      </w:r>
    </w:p>
    <w:p w14:paraId="2918ABF5" w14:textId="77777777" w:rsidR="0001024D" w:rsidRPr="00324E8F" w:rsidRDefault="0001024D" w:rsidP="0001024D">
      <w:r w:rsidRPr="00324E8F">
        <w:rPr>
          <w:rStyle w:val="StyleUnderline"/>
        </w:rPr>
        <w:t>“We are now in the process of defeating the radical left, the Marxists, the anarchists, the agitators, the looters, and people who in many instances have absolutely no clue what they are doing</w:t>
      </w:r>
      <w:r w:rsidRPr="00324E8F">
        <w:t>,” he said.</w:t>
      </w:r>
    </w:p>
    <w:p w14:paraId="3289A44E" w14:textId="77777777" w:rsidR="0001024D" w:rsidRPr="00324E8F" w:rsidRDefault="0001024D" w:rsidP="0001024D">
      <w:r w:rsidRPr="00324E8F">
        <w:rPr>
          <w:rStyle w:val="StyleUnderline"/>
        </w:rPr>
        <w:t>Speaking to</w:t>
      </w:r>
      <w:r w:rsidRPr="00324E8F">
        <w:t xml:space="preserve"> an audience that included </w:t>
      </w:r>
      <w:r w:rsidRPr="00324E8F">
        <w:rPr>
          <w:rStyle w:val="StyleUnderline"/>
        </w:rPr>
        <w:t xml:space="preserve">front-line workers like doctors and nurses fighting the coronavirus, </w:t>
      </w:r>
      <w:r w:rsidRPr="00324E8F">
        <w:t>Mr.</w:t>
      </w:r>
      <w:r w:rsidRPr="00324E8F">
        <w:rPr>
          <w:rStyle w:val="StyleUnderline"/>
        </w:rPr>
        <w:t xml:space="preserve"> Trump boasted about his administration’s response, even as more than 129,000 Americans have died and cases are surging in parts of the country whose reopening he had cheered on.</w:t>
      </w:r>
    </w:p>
    <w:p w14:paraId="6571170E" w14:textId="77777777" w:rsidR="0001024D" w:rsidRPr="00324E8F" w:rsidRDefault="0001024D" w:rsidP="0001024D">
      <w:r w:rsidRPr="00324E8F">
        <w:t>Local officials had urged the White House to cancel the celebration, citing public health concerns, and few on the White House South Lawn were wearing masks, a safety precaution Mr. Trump and senior members of his administration have consistently played down.</w:t>
      </w:r>
    </w:p>
    <w:p w14:paraId="3E8E624E" w14:textId="77777777" w:rsidR="0001024D" w:rsidRPr="00324E8F" w:rsidRDefault="0001024D" w:rsidP="0001024D">
      <w:pPr>
        <w:rPr>
          <w:rStyle w:val="StyleUnderline"/>
        </w:rPr>
      </w:pPr>
      <w:r w:rsidRPr="00324E8F">
        <w:t xml:space="preserve">The </w:t>
      </w:r>
      <w:r w:rsidRPr="00324E8F">
        <w:rPr>
          <w:rStyle w:val="StyleUnderline"/>
        </w:rPr>
        <w:t>president repeated his false claim that an abundance of testing made the country’s cases look worse than they were because they “show cases, 99 percent of which are totally harmless</w:t>
      </w:r>
      <w:r w:rsidRPr="00324E8F">
        <w:t xml:space="preserve">.” And </w:t>
      </w:r>
      <w:r w:rsidRPr="00324E8F">
        <w:rPr>
          <w:rStyle w:val="StyleUnderline"/>
        </w:rPr>
        <w:t>he raised expectations for a vaccine “long before the end of the year.” It was his latest attempt to dismiss widespread criticism of his administration’s slow and ineffective response to the virus.</w:t>
      </w:r>
    </w:p>
    <w:p w14:paraId="775E2B97" w14:textId="77777777" w:rsidR="0001024D" w:rsidRPr="00324E8F" w:rsidRDefault="0001024D" w:rsidP="0001024D">
      <w:pPr>
        <w:rPr>
          <w:rStyle w:val="StyleUnderline"/>
        </w:rPr>
      </w:pPr>
      <w:r w:rsidRPr="00324E8F">
        <w:rPr>
          <w:rStyle w:val="StyleUnderline"/>
        </w:rPr>
        <w:t>His remarks at Rushmore, and repeated from the grounds of the White House, were a reflection of his dire political standing as he nears the end of his first term in office</w:t>
      </w:r>
      <w:r w:rsidRPr="00324E8F">
        <w:t>. Mr.</w:t>
      </w:r>
      <w:r w:rsidRPr="00324E8F">
        <w:rPr>
          <w:rStyle w:val="StyleUnderline"/>
        </w:rPr>
        <w:t xml:space="preserve"> Trump is trailing</w:t>
      </w:r>
      <w:r w:rsidRPr="00324E8F">
        <w:t xml:space="preserve"> former Vice President Joseph R. </w:t>
      </w:r>
      <w:r w:rsidRPr="00324E8F">
        <w:rPr>
          <w:rStyle w:val="StyleUnderline"/>
        </w:rPr>
        <w:t xml:space="preserve">Biden </w:t>
      </w:r>
      <w:r w:rsidRPr="00324E8F">
        <w:t>Jr.,</w:t>
      </w:r>
      <w:r w:rsidRPr="00324E8F">
        <w:rPr>
          <w:rStyle w:val="StyleUnderline"/>
        </w:rPr>
        <w:t xml:space="preserve"> </w:t>
      </w:r>
      <w:r w:rsidRPr="00324E8F">
        <w:t>the presumptive Democratic nominee,</w:t>
      </w:r>
      <w:r w:rsidRPr="00324E8F">
        <w:rPr>
          <w:rStyle w:val="StyleUnderline"/>
        </w:rPr>
        <w:t xml:space="preserve"> in national and battleground polls; lacks a booming economy or a positive message to campaign on as he tries to assign blame elsewhere for the spread of the coronavirus; and is leaning on culture wars instead to buoy his base of white supporters.</w:t>
      </w:r>
    </w:p>
    <w:p w14:paraId="72BB3737" w14:textId="77777777" w:rsidR="0001024D" w:rsidRPr="00324E8F" w:rsidRDefault="0001024D" w:rsidP="0001024D">
      <w:pPr>
        <w:pStyle w:val="Heading4"/>
        <w:rPr>
          <w:rFonts w:cs="Times New Roman"/>
          <w:color w:val="000000" w:themeColor="text1"/>
        </w:rPr>
      </w:pPr>
      <w:r w:rsidRPr="00324E8F">
        <w:rPr>
          <w:rFonts w:cs="Times New Roman"/>
          <w:color w:val="000000" w:themeColor="text1"/>
        </w:rPr>
        <w:t>Trump’s law and order strategy will lose him the election</w:t>
      </w:r>
    </w:p>
    <w:p w14:paraId="13422076" w14:textId="77777777" w:rsidR="0001024D" w:rsidRPr="00324E8F" w:rsidRDefault="0001024D" w:rsidP="0001024D">
      <w:pPr>
        <w:rPr>
          <w:rStyle w:val="Style13ptBold"/>
        </w:rPr>
      </w:pPr>
      <w:r w:rsidRPr="00324E8F">
        <w:rPr>
          <w:rStyle w:val="Style13ptBold"/>
        </w:rPr>
        <w:t>Kruse, Princeton History Professor, 6-2-20</w:t>
      </w:r>
    </w:p>
    <w:p w14:paraId="6AE3FC7F" w14:textId="77777777" w:rsidR="0001024D" w:rsidRPr="00324E8F" w:rsidRDefault="0001024D" w:rsidP="0001024D">
      <w:r w:rsidRPr="00324E8F">
        <w:t xml:space="preserve">[Kevin, 6/2/20, The Washington Post, “Law and order won’t help Trump win reelection”, </w:t>
      </w:r>
      <w:hyperlink r:id="rId27" w:history="1">
        <w:r w:rsidRPr="00324E8F">
          <w:rPr>
            <w:rStyle w:val="Hyperlink"/>
          </w:rPr>
          <w:t>https://www.washingtonpost.com/outlook/2020/06/02/law-order-wont-help-trump-win-reelection/</w:t>
        </w:r>
      </w:hyperlink>
      <w:r w:rsidRPr="00324E8F">
        <w:t>, accessed 7/13/20, MZK]</w:t>
      </w:r>
    </w:p>
    <w:p w14:paraId="475A85BA" w14:textId="77777777" w:rsidR="0001024D" w:rsidRPr="00324E8F" w:rsidRDefault="0001024D" w:rsidP="0001024D">
      <w:pPr>
        <w:rPr>
          <w:color w:val="000000" w:themeColor="text1"/>
          <w:u w:val="single"/>
        </w:rPr>
      </w:pPr>
      <w:r w:rsidRPr="00324E8F">
        <w:rPr>
          <w:color w:val="000000" w:themeColor="text1"/>
          <w:u w:val="single"/>
        </w:rPr>
        <w:t>As protests over police brutality rage across the nation, President Trump predictably responded with a call for an aggressive response against rioters.</w:t>
      </w:r>
    </w:p>
    <w:p w14:paraId="76C9187E" w14:textId="77777777" w:rsidR="0001024D" w:rsidRPr="00324E8F" w:rsidRDefault="0001024D" w:rsidP="0001024D">
      <w:pPr>
        <w:rPr>
          <w:color w:val="000000" w:themeColor="text1"/>
          <w:u w:val="single"/>
        </w:rPr>
      </w:pPr>
      <w:r w:rsidRPr="00324E8F">
        <w:rPr>
          <w:color w:val="000000" w:themeColor="text1"/>
        </w:rPr>
        <w:t>“Get tough Democrat Mayors and Governors,” </w:t>
      </w:r>
      <w:hyperlink r:id="rId28" w:tgtFrame="_blank" w:history="1">
        <w:r w:rsidRPr="00324E8F">
          <w:rPr>
            <w:rStyle w:val="Hyperlink"/>
            <w:color w:val="000000" w:themeColor="text1"/>
          </w:rPr>
          <w:t>he tweeted</w:t>
        </w:r>
      </w:hyperlink>
      <w:r w:rsidRPr="00324E8F">
        <w:rPr>
          <w:color w:val="000000" w:themeColor="text1"/>
        </w:rPr>
        <w:t> Sunday. “These people are ANARCHISTS. Call in our National Guard NOW</w:t>
      </w:r>
      <w:r w:rsidRPr="00324E8F">
        <w:rPr>
          <w:color w:val="000000" w:themeColor="text1"/>
          <w:u w:val="single"/>
        </w:rPr>
        <w:t>.” On Monday, he held a conference call with the nation’s governors, urging them to seek “retribution” against rioters he characterized as “scum” and “terrorists.”</w:t>
      </w:r>
      <w:r w:rsidRPr="00324E8F">
        <w:rPr>
          <w:color w:val="000000" w:themeColor="text1"/>
        </w:rPr>
        <w:t xml:space="preserve"> “You have to dominate or you’ll look like a bunch of jerks,” he told the governors; “you have to arrest and try people.” </w:t>
      </w:r>
      <w:r w:rsidRPr="00324E8F">
        <w:rPr>
          <w:color w:val="000000" w:themeColor="text1"/>
          <w:u w:val="single"/>
        </w:rPr>
        <w:t>His approach was summed up in a simple all-caps tweet: “LAW &amp; ORDER!”</w:t>
      </w:r>
    </w:p>
    <w:p w14:paraId="1BBD9781" w14:textId="77777777" w:rsidR="0001024D" w:rsidRPr="00324E8F" w:rsidRDefault="0001024D" w:rsidP="0001024D">
      <w:pPr>
        <w:rPr>
          <w:color w:val="000000" w:themeColor="text1"/>
        </w:rPr>
      </w:pPr>
      <w:r w:rsidRPr="00324E8F">
        <w:rPr>
          <w:color w:val="000000" w:themeColor="text1"/>
        </w:rPr>
        <w:t>The president’s theme is a familiar one for him</w:t>
      </w:r>
      <w:r w:rsidRPr="00324E8F">
        <w:rPr>
          <w:color w:val="000000" w:themeColor="text1"/>
          <w:u w:val="single"/>
        </w:rPr>
        <w:t>. During the 2016 campaign, </w:t>
      </w:r>
      <w:hyperlink r:id="rId29" w:tgtFrame="_blank" w:history="1">
        <w:r w:rsidRPr="00324E8F">
          <w:rPr>
            <w:rStyle w:val="Hyperlink"/>
            <w:color w:val="000000" w:themeColor="text1"/>
            <w:u w:val="single"/>
          </w:rPr>
          <w:t>he insisted</w:t>
        </w:r>
      </w:hyperlink>
      <w:r w:rsidRPr="00324E8F">
        <w:rPr>
          <w:color w:val="000000" w:themeColor="text1"/>
          <w:u w:val="single"/>
        </w:rPr>
        <w:t> that “I am the law and order candidate,” and during his inaugural address </w:t>
      </w:r>
      <w:hyperlink r:id="rId30" w:tgtFrame="_blank" w:history="1">
        <w:r w:rsidRPr="00324E8F">
          <w:rPr>
            <w:rStyle w:val="Hyperlink"/>
            <w:color w:val="000000" w:themeColor="text1"/>
            <w:u w:val="single"/>
          </w:rPr>
          <w:t>he promised</w:t>
        </w:r>
      </w:hyperlink>
      <w:r w:rsidRPr="00324E8F">
        <w:rPr>
          <w:color w:val="000000" w:themeColor="text1"/>
          <w:u w:val="single"/>
        </w:rPr>
        <w:t> that “this American carnage stops right here and right now.”</w:t>
      </w:r>
    </w:p>
    <w:p w14:paraId="536A01E9" w14:textId="77777777" w:rsidR="0001024D" w:rsidRPr="00324E8F" w:rsidRDefault="0001024D" w:rsidP="0001024D">
      <w:pPr>
        <w:rPr>
          <w:color w:val="000000" w:themeColor="text1"/>
          <w:u w:val="single"/>
        </w:rPr>
      </w:pPr>
      <w:r w:rsidRPr="00324E8F">
        <w:rPr>
          <w:color w:val="000000" w:themeColor="text1"/>
        </w:rPr>
        <w:t xml:space="preserve">Now </w:t>
      </w:r>
      <w:r w:rsidRPr="00324E8F">
        <w:rPr>
          <w:color w:val="000000" w:themeColor="text1"/>
          <w:u w:val="single"/>
        </w:rPr>
        <w:t>his aides reportedly believe the approach will work well for his reelection campaign, staged against a drumbeat of demonstrations and uprisings.</w:t>
      </w:r>
      <w:r w:rsidRPr="00324E8F">
        <w:rPr>
          <w:color w:val="000000" w:themeColor="text1"/>
        </w:rPr>
        <w:t xml:space="preserve"> “</w:t>
      </w:r>
      <w:r w:rsidRPr="00324E8F">
        <w:rPr>
          <w:color w:val="000000" w:themeColor="text1"/>
          <w:u w:val="single"/>
        </w:rPr>
        <w:t>Some in the president’s circle see the escalations as a political boon,”</w:t>
      </w:r>
      <w:r w:rsidRPr="00324E8F">
        <w:rPr>
          <w:color w:val="000000" w:themeColor="text1"/>
        </w:rPr>
        <w:t xml:space="preserve"> the New York Times reported Monday, “much </w:t>
      </w:r>
      <w:r w:rsidRPr="00324E8F">
        <w:rPr>
          <w:color w:val="000000" w:themeColor="text1"/>
          <w:u w:val="single"/>
        </w:rPr>
        <w:t>in the way Richard M. Nixon won the presidency on a law-and-order platform after the 1968 riots.”</w:t>
      </w:r>
    </w:p>
    <w:p w14:paraId="24D81D84" w14:textId="77777777" w:rsidR="0001024D" w:rsidRPr="00324E8F" w:rsidRDefault="0001024D" w:rsidP="0001024D">
      <w:pPr>
        <w:rPr>
          <w:color w:val="000000" w:themeColor="text1"/>
          <w:u w:val="single"/>
        </w:rPr>
      </w:pPr>
      <w:r w:rsidRPr="00324E8F">
        <w:rPr>
          <w:color w:val="000000" w:themeColor="text1"/>
        </w:rPr>
        <w:t xml:space="preserve">While the future of American politics is impossible to predict, that statement reveals a serious misreading of the past. This year, Trump may try to replicate the rhetoric of his predecessor’s campaign, but there’s one important aspect he can’t copy — the fact that </w:t>
      </w:r>
      <w:r w:rsidRPr="00324E8F">
        <w:rPr>
          <w:color w:val="000000" w:themeColor="text1"/>
          <w:u w:val="single"/>
        </w:rPr>
        <w:t>Nixon, unlike Trump, wasn’t president when he waged it.</w:t>
      </w:r>
    </w:p>
    <w:p w14:paraId="11F10A93" w14:textId="77777777" w:rsidR="0001024D" w:rsidRPr="00324E8F" w:rsidRDefault="0001024D" w:rsidP="0001024D">
      <w:pPr>
        <w:rPr>
          <w:color w:val="000000" w:themeColor="text1"/>
        </w:rPr>
      </w:pPr>
      <w:r w:rsidRPr="00324E8F">
        <w:rPr>
          <w:color w:val="000000" w:themeColor="text1"/>
        </w:rPr>
        <w:t>To be sure, Nixon did rely heavily on the theme of “law and order” as the Republican presidential candidate in 1968.</w:t>
      </w:r>
    </w:p>
    <w:p w14:paraId="672F7707" w14:textId="77777777" w:rsidR="0001024D" w:rsidRPr="00324E8F" w:rsidRDefault="0001024D" w:rsidP="0001024D">
      <w:pPr>
        <w:rPr>
          <w:color w:val="000000" w:themeColor="text1"/>
        </w:rPr>
      </w:pPr>
      <w:r w:rsidRPr="00324E8F">
        <w:rPr>
          <w:color w:val="000000" w:themeColor="text1"/>
        </w:rPr>
        <w:t>Over the previous decade, the nation had been rocked by political assassinations, urban uprisings, rising crime rates and Supreme Court rulings extending new rights to criminal defendants. Kevin Phillips, a Republican strategist, asserted in a campaign memo that Nixon “should continue to emphasize crime, decentralization of federal social programming, and law and order” to win over white voters.</w:t>
      </w:r>
    </w:p>
    <w:p w14:paraId="22F62847" w14:textId="77777777" w:rsidR="0001024D" w:rsidRPr="00324E8F" w:rsidRDefault="0001024D" w:rsidP="0001024D">
      <w:pPr>
        <w:rPr>
          <w:color w:val="000000" w:themeColor="text1"/>
        </w:rPr>
      </w:pPr>
      <w:r w:rsidRPr="00324E8F">
        <w:rPr>
          <w:color w:val="000000" w:themeColor="text1"/>
        </w:rPr>
        <w:t>At the GOP convention that August, the </w:t>
      </w:r>
      <w:hyperlink r:id="rId31" w:tgtFrame="_blank" w:history="1">
        <w:r w:rsidRPr="00324E8F">
          <w:rPr>
            <w:rStyle w:val="Hyperlink"/>
            <w:color w:val="000000" w:themeColor="text1"/>
          </w:rPr>
          <w:t>nominee pledged</w:t>
        </w:r>
      </w:hyperlink>
      <w:r w:rsidRPr="00324E8F">
        <w:rPr>
          <w:color w:val="000000" w:themeColor="text1"/>
        </w:rPr>
        <w:t> he would “restore order and respect for law in this country” as president. “The wave of crime is not going to be the wave of the future in the United States of America.”</w:t>
      </w:r>
    </w:p>
    <w:p w14:paraId="5873F260" w14:textId="77777777" w:rsidR="0001024D" w:rsidRPr="00324E8F" w:rsidRDefault="0001024D" w:rsidP="0001024D">
      <w:pPr>
        <w:rPr>
          <w:color w:val="000000" w:themeColor="text1"/>
        </w:rPr>
      </w:pPr>
      <w:r w:rsidRPr="00324E8F">
        <w:rPr>
          <w:color w:val="000000" w:themeColor="text1"/>
        </w:rPr>
        <w:t>This theme defined the campaign. “By every sign and portent,” one veteran journalist noted that summer, “Nixon will accentuate the ‘law and order’ issue.” He spoke often about it on the campaign trail and even devoted a memorable minute-long </w:t>
      </w:r>
      <w:hyperlink r:id="rId32" w:tgtFrame="_blank" w:history="1">
        <w:r w:rsidRPr="00324E8F">
          <w:rPr>
            <w:rStyle w:val="Hyperlink"/>
            <w:color w:val="000000" w:themeColor="text1"/>
          </w:rPr>
          <w:t>television ad</w:t>
        </w:r>
      </w:hyperlink>
      <w:r w:rsidRPr="00324E8F">
        <w:rPr>
          <w:color w:val="000000" w:themeColor="text1"/>
        </w:rPr>
        <w:t> to the topic. Images of violent protesters and armed police officers flashed across the screen, a discordant montage set to jarring music, followed by Nixon’s solemn promise: “I pledge to you: We shall have order in the United States.”</w:t>
      </w:r>
    </w:p>
    <w:p w14:paraId="73262AC2" w14:textId="77777777" w:rsidR="0001024D" w:rsidRPr="00324E8F" w:rsidRDefault="0001024D" w:rsidP="0001024D">
      <w:pPr>
        <w:rPr>
          <w:color w:val="000000" w:themeColor="text1"/>
        </w:rPr>
      </w:pPr>
      <w:r w:rsidRPr="00324E8F">
        <w:rPr>
          <w:color w:val="000000" w:themeColor="text1"/>
          <w:u w:val="single"/>
        </w:rPr>
        <w:t xml:space="preserve">It worked, largely by winning over disaffected Democrats, most notably white Southerners and white ethnics from Northern cities. </w:t>
      </w:r>
      <w:r w:rsidRPr="00324E8F">
        <w:rPr>
          <w:color w:val="000000" w:themeColor="text1"/>
        </w:rPr>
        <w:t xml:space="preserve">Peeling away those white Democrats, Phillips argued, would be the key to winning in 1968 and creating a lasting political realignment that would usher in what he called “the emerging Republican majority.” </w:t>
      </w:r>
      <w:r w:rsidRPr="00324E8F">
        <w:rPr>
          <w:color w:val="000000" w:themeColor="text1"/>
          <w:u w:val="single"/>
        </w:rPr>
        <w:t xml:space="preserve">And the “fulcrum of realignment,” </w:t>
      </w:r>
      <w:r w:rsidRPr="00324E8F">
        <w:rPr>
          <w:color w:val="000000" w:themeColor="text1"/>
        </w:rPr>
        <w:t>he argued in a campaign strategy memo</w:t>
      </w:r>
      <w:r w:rsidRPr="00324E8F">
        <w:rPr>
          <w:color w:val="000000" w:themeColor="text1"/>
          <w:u w:val="single"/>
        </w:rPr>
        <w:t>, “is the law and order/Negro socioeconomic syndrome.”</w:t>
      </w:r>
    </w:p>
    <w:p w14:paraId="1A43452C" w14:textId="77777777" w:rsidR="0001024D" w:rsidRPr="00324E8F" w:rsidRDefault="0001024D" w:rsidP="0001024D">
      <w:pPr>
        <w:rPr>
          <w:color w:val="000000" w:themeColor="text1"/>
          <w:u w:val="single"/>
        </w:rPr>
      </w:pPr>
      <w:r w:rsidRPr="00324E8F">
        <w:rPr>
          <w:color w:val="000000" w:themeColor="text1"/>
        </w:rPr>
        <w:t xml:space="preserve">Newspapers tracked its effectiveness. “It’s well documented by now that law and order is the No. 1 domestic issue of this election,” the Wall Street Journal reported in late October 1968. </w:t>
      </w:r>
      <w:r w:rsidRPr="00324E8F">
        <w:rPr>
          <w:color w:val="000000" w:themeColor="text1"/>
          <w:u w:val="single"/>
        </w:rPr>
        <w:t>“Countless voters across the land, even in places lacking muggers and rioters, are gripped by fear for their safety.”</w:t>
      </w:r>
      <w:r w:rsidRPr="00324E8F">
        <w:rPr>
          <w:color w:val="000000" w:themeColor="text1"/>
        </w:rPr>
        <w:t xml:space="preserve"> Polls asking which candidate could “maintain law and order” gave Nixon a 12-point lead. </w:t>
      </w:r>
      <w:r w:rsidRPr="00324E8F">
        <w:rPr>
          <w:color w:val="000000" w:themeColor="text1"/>
          <w:u w:val="single"/>
        </w:rPr>
        <w:t>Thanks to that commanding margin on a key issue, Nixon secured a narrow victory in November.</w:t>
      </w:r>
    </w:p>
    <w:p w14:paraId="21C163A8" w14:textId="77777777" w:rsidR="0001024D" w:rsidRPr="00324E8F" w:rsidRDefault="0001024D" w:rsidP="0001024D">
      <w:pPr>
        <w:rPr>
          <w:color w:val="000000" w:themeColor="text1"/>
          <w:u w:val="single"/>
        </w:rPr>
      </w:pPr>
      <w:r w:rsidRPr="00324E8F">
        <w:rPr>
          <w:color w:val="000000" w:themeColor="text1"/>
          <w:u w:val="single"/>
        </w:rPr>
        <w:t>The message worked, but only because Nixon was the outsider running against the incumbent vice president</w:t>
      </w:r>
      <w:r w:rsidRPr="00324E8F">
        <w:rPr>
          <w:color w:val="000000" w:themeColor="text1"/>
        </w:rPr>
        <w:t xml:space="preserve">, not the sitting president. </w:t>
      </w:r>
      <w:r w:rsidRPr="00324E8F">
        <w:rPr>
          <w:color w:val="000000" w:themeColor="text1"/>
          <w:u w:val="single"/>
        </w:rPr>
        <w:t>The call for “law and order” is a complaint that those tasked with upholding the law and maintaining order have failed at the job and need to be replaced.</w:t>
      </w:r>
    </w:p>
    <w:p w14:paraId="1318E020" w14:textId="77777777" w:rsidR="0001024D" w:rsidRPr="00324E8F" w:rsidRDefault="0001024D" w:rsidP="0001024D">
      <w:pPr>
        <w:rPr>
          <w:color w:val="000000" w:themeColor="text1"/>
        </w:rPr>
      </w:pPr>
      <w:r w:rsidRPr="00324E8F">
        <w:rPr>
          <w:color w:val="000000" w:themeColor="text1"/>
        </w:rPr>
        <w:t>In 1968, Nixon’s law-and-order campaign rested on his repeated claims that Lyndon B. Johnson’s administration was largely to blame for the nation’s lawlessness and that only replacing it with a new administration would solve them. “If we are to restore order and respect for law in this country,” </w:t>
      </w:r>
      <w:hyperlink r:id="rId33" w:tgtFrame="_blank" w:history="1">
        <w:r w:rsidRPr="00324E8F">
          <w:rPr>
            <w:rStyle w:val="Hyperlink"/>
            <w:color w:val="000000" w:themeColor="text1"/>
          </w:rPr>
          <w:t>Nixon vowed</w:t>
        </w:r>
      </w:hyperlink>
      <w:r w:rsidRPr="00324E8F">
        <w:rPr>
          <w:color w:val="000000" w:themeColor="text1"/>
        </w:rPr>
        <w:t> in his acceptance speech, “there is one place we are going to begin. We are going to have a new attorney general of the United States of America.”</w:t>
      </w:r>
    </w:p>
    <w:p w14:paraId="3C5AF907" w14:textId="77777777" w:rsidR="0001024D" w:rsidRPr="00324E8F" w:rsidRDefault="0001024D" w:rsidP="0001024D">
      <w:pPr>
        <w:rPr>
          <w:color w:val="000000" w:themeColor="text1"/>
          <w:u w:val="single"/>
        </w:rPr>
      </w:pPr>
      <w:r w:rsidRPr="00324E8F">
        <w:rPr>
          <w:color w:val="000000" w:themeColor="text1"/>
          <w:u w:val="single"/>
        </w:rPr>
        <w:t>As a presidential candidate, Nixon was able to run, and win, on a critique of the status quo. But once he was president, that critique no longer worked.</w:t>
      </w:r>
    </w:p>
    <w:p w14:paraId="09104D60" w14:textId="77777777" w:rsidR="0001024D" w:rsidRPr="00324E8F" w:rsidRDefault="0001024D" w:rsidP="0001024D">
      <w:pPr>
        <w:rPr>
          <w:color w:val="000000" w:themeColor="text1"/>
        </w:rPr>
      </w:pPr>
      <w:r w:rsidRPr="00324E8F">
        <w:rPr>
          <w:color w:val="000000" w:themeColor="text1"/>
        </w:rPr>
        <w:t>Nixon learned this the hard way in the 1970 midterm elections. He spent the fall campaigning across the country for GOP candidates, with the “law and order” message front and center. “From Missouri to Tennessee to North Carolina and Indiana,” a reporter noted in late October, “he urged more respect for police, plugged the virtues of Republican congressional candidates and asked ‘the silent majority of America to stand up and be counted against violence and lawlessness.’ ” The president urged Americans “in the quiet of the polling booth” to vote for Republicans and thereby strike a blow against politicians who “condoned lawlessness and violence and permissiveness.”</w:t>
      </w:r>
    </w:p>
    <w:p w14:paraId="51750875" w14:textId="77777777" w:rsidR="0001024D" w:rsidRPr="00324E8F" w:rsidRDefault="0001024D" w:rsidP="0001024D">
      <w:pPr>
        <w:rPr>
          <w:color w:val="000000" w:themeColor="text1"/>
        </w:rPr>
      </w:pPr>
      <w:r w:rsidRPr="00324E8F">
        <w:rPr>
          <w:color w:val="000000" w:themeColor="text1"/>
        </w:rPr>
        <w:t>This time, the appeal fell flat. Republicans lost 10 seats in the House and, more significantly, lost a large number of governor’s races across the country, including almost all the Midwest. The Los Angeles Times captured the rebuke well in a headline: “Silent Majority Speaks Out, Rejects Law-And-Order Alarm, Votes Liberal.”</w:t>
      </w:r>
    </w:p>
    <w:p w14:paraId="11D24D45" w14:textId="77777777" w:rsidR="0001024D" w:rsidRPr="00324E8F" w:rsidRDefault="0001024D" w:rsidP="0001024D">
      <w:pPr>
        <w:rPr>
          <w:color w:val="000000" w:themeColor="text1"/>
        </w:rPr>
      </w:pPr>
      <w:r w:rsidRPr="00324E8F">
        <w:rPr>
          <w:color w:val="000000" w:themeColor="text1"/>
        </w:rPr>
        <w:t>An astute politician, Nixon learned the lesson immediately. “The White House has already begun a campaign to alter President Nixon’s image in preparation for the 1972 elections,” the Boston Globe reported just a week after the midterm defeat. “Law and order, the principal issue of the disappointing 1970 campaign, will be soft-pedaled.”</w:t>
      </w:r>
    </w:p>
    <w:p w14:paraId="4BEAFE99" w14:textId="77777777" w:rsidR="0001024D" w:rsidRPr="00324E8F" w:rsidRDefault="0001024D" w:rsidP="0001024D">
      <w:pPr>
        <w:rPr>
          <w:color w:val="000000" w:themeColor="text1"/>
        </w:rPr>
      </w:pPr>
      <w:r w:rsidRPr="00324E8F">
        <w:rPr>
          <w:color w:val="000000" w:themeColor="text1"/>
        </w:rPr>
        <w:t>Sure enough, it was. While the 1968 campaign had featured a fearmongering ad on the theme of “law and order,” the 1972 reelection effort was characterized by an upbeat commercial </w:t>
      </w:r>
      <w:hyperlink r:id="rId34" w:tgtFrame="_blank" w:history="1">
        <w:r w:rsidRPr="00324E8F">
          <w:rPr>
            <w:rStyle w:val="Hyperlink"/>
            <w:color w:val="000000" w:themeColor="text1"/>
          </w:rPr>
          <w:t>filled with beachgoers and butterflies.</w:t>
        </w:r>
      </w:hyperlink>
    </w:p>
    <w:p w14:paraId="113605B5" w14:textId="77777777" w:rsidR="0001024D" w:rsidRPr="00324E8F" w:rsidRDefault="0001024D" w:rsidP="0001024D">
      <w:pPr>
        <w:rPr>
          <w:color w:val="000000" w:themeColor="text1"/>
          <w:u w:val="single"/>
        </w:rPr>
      </w:pPr>
      <w:r w:rsidRPr="00324E8F">
        <w:rPr>
          <w:color w:val="000000" w:themeColor="text1"/>
          <w:u w:val="single"/>
        </w:rPr>
        <w:t>As the campaign drew to a close, politicians and political observers alike marveled at how the “law and order” theme had evaporated. The incumbent Nixon had realized he couldn’t use it, while Democrats — who saw the phrase as inherently racist — refused to use it against him.</w:t>
      </w:r>
    </w:p>
    <w:p w14:paraId="6085A73A" w14:textId="77777777" w:rsidR="0001024D" w:rsidRPr="00324E8F" w:rsidRDefault="0001024D" w:rsidP="0001024D">
      <w:pPr>
        <w:rPr>
          <w:color w:val="000000" w:themeColor="text1"/>
        </w:rPr>
      </w:pPr>
      <w:r w:rsidRPr="00324E8F">
        <w:rPr>
          <w:color w:val="000000" w:themeColor="text1"/>
        </w:rPr>
        <w:t>As a result, the issue faded away, with Republican Sen. Jack Miller of Iowa observing how the issue “has certainly gone on the back burner.”</w:t>
      </w:r>
    </w:p>
    <w:p w14:paraId="026D37F0" w14:textId="77777777" w:rsidR="0001024D" w:rsidRPr="00324E8F" w:rsidRDefault="0001024D" w:rsidP="0001024D">
      <w:pPr>
        <w:rPr>
          <w:color w:val="000000" w:themeColor="text1"/>
        </w:rPr>
      </w:pPr>
      <w:r w:rsidRPr="00324E8F">
        <w:rPr>
          <w:color w:val="000000" w:themeColor="text1"/>
        </w:rPr>
        <w:t>Nixon won a landslide reelection that year, of course, but not because of any concerted appeal to the “law and order” crowd. Rather than highlight divisions and court controversy, the incumbent president emphasized the changes he had made in foreign policy and his promise to end the war in Vietnam, as well as an assortment of other domestic issues.</w:t>
      </w:r>
    </w:p>
    <w:p w14:paraId="330799D3" w14:textId="77777777" w:rsidR="0001024D" w:rsidRPr="00324E8F" w:rsidRDefault="0001024D" w:rsidP="0001024D">
      <w:pPr>
        <w:rPr>
          <w:color w:val="000000" w:themeColor="text1"/>
        </w:rPr>
      </w:pPr>
      <w:r w:rsidRPr="00324E8F">
        <w:rPr>
          <w:color w:val="000000" w:themeColor="text1"/>
        </w:rPr>
        <w:t>As a presidential candidate, Nixon manipulated the issue of “law and order” for his own ends. But as president, he learned it was a losing issue for the politician then in charge.</w:t>
      </w:r>
    </w:p>
    <w:p w14:paraId="45A510DE" w14:textId="77777777" w:rsidR="0001024D" w:rsidRPr="00324E8F" w:rsidRDefault="0001024D" w:rsidP="0001024D">
      <w:pPr>
        <w:rPr>
          <w:color w:val="000000" w:themeColor="text1"/>
          <w:u w:val="single"/>
        </w:rPr>
      </w:pPr>
      <w:r w:rsidRPr="00324E8F">
        <w:rPr>
          <w:color w:val="000000" w:themeColor="text1"/>
          <w:u w:val="single"/>
        </w:rPr>
        <w:t>The call for “law and order” is, at heart, a call for a </w:t>
      </w:r>
      <w:r w:rsidRPr="00324E8F">
        <w:rPr>
          <w:iCs/>
          <w:color w:val="000000" w:themeColor="text1"/>
          <w:u w:val="single"/>
        </w:rPr>
        <w:t>new </w:t>
      </w:r>
      <w:r w:rsidRPr="00324E8F">
        <w:rPr>
          <w:color w:val="000000" w:themeColor="text1"/>
          <w:u w:val="single"/>
        </w:rPr>
        <w:t>order, a call for the current leadership to be replaced. An incumbent who presses the issue is effectively making the case for his opponent, not himself.</w:t>
      </w:r>
    </w:p>
    <w:p w14:paraId="6884DDA0" w14:textId="77777777" w:rsidR="0001024D" w:rsidRPr="00324E8F" w:rsidRDefault="0001024D" w:rsidP="0001024D"/>
    <w:p w14:paraId="4C37402E" w14:textId="77777777" w:rsidR="0001024D" w:rsidRPr="00324E8F" w:rsidRDefault="0001024D" w:rsidP="0001024D">
      <w:pPr>
        <w:pStyle w:val="Heading4"/>
        <w:rPr>
          <w:rFonts w:cs="Times New Roman"/>
        </w:rPr>
      </w:pPr>
      <w:r w:rsidRPr="00324E8F">
        <w:rPr>
          <w:rFonts w:cs="Times New Roman"/>
        </w:rPr>
        <w:t>Trump’s bigotry strategy will lose him the election</w:t>
      </w:r>
    </w:p>
    <w:p w14:paraId="7EA6049E" w14:textId="77777777" w:rsidR="0001024D" w:rsidRPr="00324E8F" w:rsidRDefault="0001024D" w:rsidP="0001024D">
      <w:pPr>
        <w:rPr>
          <w:rStyle w:val="Style13ptBold"/>
        </w:rPr>
      </w:pPr>
      <w:r w:rsidRPr="00324E8F">
        <w:rPr>
          <w:rStyle w:val="Style13ptBold"/>
        </w:rPr>
        <w:t>Goldberg, The Nation Senior Contributing Writer, 7-3-20</w:t>
      </w:r>
    </w:p>
    <w:p w14:paraId="420C0E6B" w14:textId="77777777" w:rsidR="0001024D" w:rsidRPr="00324E8F" w:rsidRDefault="0001024D" w:rsidP="0001024D">
      <w:r w:rsidRPr="00324E8F">
        <w:t xml:space="preserve">[Michelle, 7/3/20, The Mercury News, “Goldberg: Trump’s re-election message is white grievance”, </w:t>
      </w:r>
      <w:hyperlink r:id="rId35" w:history="1">
        <w:r w:rsidRPr="00324E8F">
          <w:rPr>
            <w:rStyle w:val="Hyperlink"/>
          </w:rPr>
          <w:t>https://www.mercurynews.com/2020/07/03/goldberg-trumps-re-election-message-is-white-grievance/</w:t>
        </w:r>
      </w:hyperlink>
      <w:r w:rsidRPr="00324E8F">
        <w:t>, accessed 7/13/20, MZK]</w:t>
      </w:r>
    </w:p>
    <w:p w14:paraId="639203CC" w14:textId="77777777" w:rsidR="0001024D" w:rsidRPr="00324E8F" w:rsidRDefault="0001024D" w:rsidP="0001024D">
      <w:pPr>
        <w:rPr>
          <w:color w:val="000000" w:themeColor="text1"/>
        </w:rPr>
      </w:pPr>
      <w:r w:rsidRPr="00324E8F">
        <w:rPr>
          <w:color w:val="000000" w:themeColor="text1"/>
          <w:u w:val="single"/>
        </w:rPr>
        <w:t>A lot of Republicans are acting puzzled about Donald Trump’s re-election pitch.</w:t>
      </w:r>
      <w:r w:rsidRPr="00324E8F">
        <w:rPr>
          <w:color w:val="000000" w:themeColor="text1"/>
        </w:rPr>
        <w:t xml:space="preserve"> “He has no message,” one Republican source told Reuters. “He needs to articulate why he wants a second term,” said another. Some have expressed hope that Trump would find a way to become less polarizing, as if polarization were not the raison d’être of his presidency.</w:t>
      </w:r>
    </w:p>
    <w:p w14:paraId="73A89CA5" w14:textId="77777777" w:rsidR="0001024D" w:rsidRPr="00324E8F" w:rsidRDefault="0001024D" w:rsidP="0001024D">
      <w:pPr>
        <w:rPr>
          <w:color w:val="000000" w:themeColor="text1"/>
          <w:u w:val="single"/>
        </w:rPr>
      </w:pPr>
      <w:r w:rsidRPr="00324E8F">
        <w:rPr>
          <w:color w:val="000000" w:themeColor="text1"/>
        </w:rPr>
        <w:t xml:space="preserve">It’s hard to know if Republicans like this are truly naive or if they’re just pretending so they don’t have to admit what a foul enterprise they’re part of. Because </w:t>
      </w:r>
      <w:r w:rsidRPr="00324E8F">
        <w:rPr>
          <w:color w:val="000000" w:themeColor="text1"/>
          <w:u w:val="single"/>
        </w:rPr>
        <w:t>Trump does indeed have a re-election message, a stark and obvious one. It is “white power.”</w:t>
      </w:r>
    </w:p>
    <w:p w14:paraId="268E6998" w14:textId="77777777" w:rsidR="0001024D" w:rsidRPr="00324E8F" w:rsidRDefault="0001024D" w:rsidP="0001024D">
      <w:pPr>
        <w:rPr>
          <w:color w:val="000000" w:themeColor="text1"/>
        </w:rPr>
      </w:pPr>
      <w:r w:rsidRPr="00324E8F">
        <w:rPr>
          <w:color w:val="000000" w:themeColor="text1"/>
          <w:u w:val="single"/>
        </w:rPr>
        <w:t>The president started this week by tweeting out a video that encapsulates the soul of his movement.</w:t>
      </w:r>
      <w:r w:rsidRPr="00324E8F">
        <w:rPr>
          <w:color w:val="000000" w:themeColor="text1"/>
        </w:rPr>
        <w:t xml:space="preserve"> </w:t>
      </w:r>
      <w:r w:rsidRPr="00324E8F">
        <w:rPr>
          <w:color w:val="000000" w:themeColor="text1"/>
          <w:u w:val="single"/>
        </w:rPr>
        <w:t xml:space="preserve">In it, a man in The Villages, an affluent Florida retirement community, shouts, “White power!” at protesters from a golf cart bedecked with Trump signs. </w:t>
      </w:r>
      <w:r w:rsidRPr="00324E8F">
        <w:rPr>
          <w:color w:val="000000" w:themeColor="text1"/>
        </w:rPr>
        <w:t>“Thank you to the great people of The Villages,” wrote Trump. Only after several hours and a panic among White House staffers did the president delete the tweet.</w:t>
      </w:r>
    </w:p>
    <w:p w14:paraId="4075A53D" w14:textId="77777777" w:rsidR="0001024D" w:rsidRPr="00324E8F" w:rsidRDefault="0001024D" w:rsidP="0001024D">
      <w:pPr>
        <w:rPr>
          <w:color w:val="000000" w:themeColor="text1"/>
        </w:rPr>
      </w:pPr>
      <w:r w:rsidRPr="00324E8F">
        <w:rPr>
          <w:color w:val="000000" w:themeColor="text1"/>
        </w:rPr>
        <w:t>His spokesman claimed he hadn’t heard his supporter’s extremely clear words. Trump, naturally, never disavowed them.</w:t>
      </w:r>
    </w:p>
    <w:p w14:paraId="7C50F7C3" w14:textId="77777777" w:rsidR="0001024D" w:rsidRPr="00324E8F" w:rsidRDefault="0001024D" w:rsidP="0001024D">
      <w:pPr>
        <w:rPr>
          <w:color w:val="000000" w:themeColor="text1"/>
        </w:rPr>
      </w:pPr>
      <w:r w:rsidRPr="00324E8F">
        <w:rPr>
          <w:color w:val="000000" w:themeColor="text1"/>
        </w:rPr>
        <w:t>And why would he? Republicans might act as if they don’t know why Trump’s fans are so unfailingly loyal. Some commentators spent the first year or two of his presidency dancing around the reason he was elected, spending so much time probing the “economic anxiety” of his base that the phrase came to stand for a type of willful political blindness.</w:t>
      </w:r>
    </w:p>
    <w:p w14:paraId="493DF58A" w14:textId="77777777" w:rsidR="0001024D" w:rsidRPr="00324E8F" w:rsidRDefault="0001024D" w:rsidP="0001024D">
      <w:pPr>
        <w:rPr>
          <w:color w:val="000000" w:themeColor="text1"/>
          <w:u w:val="single"/>
        </w:rPr>
      </w:pPr>
      <w:r w:rsidRPr="00324E8F">
        <w:rPr>
          <w:color w:val="000000" w:themeColor="text1"/>
        </w:rPr>
        <w:t xml:space="preserve">But </w:t>
      </w:r>
      <w:r w:rsidRPr="00324E8F">
        <w:rPr>
          <w:color w:val="000000" w:themeColor="text1"/>
          <w:u w:val="single"/>
        </w:rPr>
        <w:t>Trump understands that he became a significant political figure by spreading the racist lie that Barack Obama was really born in Kenya.</w:t>
      </w:r>
      <w:r w:rsidRPr="00324E8F">
        <w:rPr>
          <w:color w:val="000000" w:themeColor="text1"/>
        </w:rPr>
        <w:t xml:space="preserve"> </w:t>
      </w:r>
      <w:r w:rsidRPr="00324E8F">
        <w:rPr>
          <w:color w:val="000000" w:themeColor="text1"/>
          <w:u w:val="single"/>
        </w:rPr>
        <w:t>He launched his history-making presidential bid with a speech calling Mexican immigrants rapists and adopted a slogan, “America First,” previously associated with the raging anti-Semite Charles Lindbergh. Throughout the 2016 campaign, he won the invaluable prize of earned media with escalating racist provocations, which his supporters relished and which captivated cable news.</w:t>
      </w:r>
    </w:p>
    <w:p w14:paraId="69019927" w14:textId="77777777" w:rsidR="0001024D" w:rsidRPr="00324E8F" w:rsidRDefault="0001024D" w:rsidP="0001024D">
      <w:pPr>
        <w:rPr>
          <w:color w:val="000000" w:themeColor="text1"/>
        </w:rPr>
      </w:pPr>
      <w:r w:rsidRPr="00324E8F">
        <w:rPr>
          <w:color w:val="000000" w:themeColor="text1"/>
        </w:rPr>
        <w:t>People voted for Trump for reasons besides racism. There was also sexism. Some voters were just partisan Republicans or thought that reality TV is real and that Trump was as successful as “The Apprentice” made him seem.</w:t>
      </w:r>
    </w:p>
    <w:p w14:paraId="7D5D6E31" w14:textId="77777777" w:rsidR="0001024D" w:rsidRPr="00324E8F" w:rsidRDefault="0001024D" w:rsidP="0001024D">
      <w:pPr>
        <w:rPr>
          <w:color w:val="000000" w:themeColor="text1"/>
        </w:rPr>
      </w:pPr>
      <w:r w:rsidRPr="00324E8F">
        <w:rPr>
          <w:color w:val="000000" w:themeColor="text1"/>
        </w:rPr>
        <w:t>Trump, however, seems to grasp that racism is what put him over the top. It’s what made his campaign seem wild and transgressive and hard to look away from.</w:t>
      </w:r>
    </w:p>
    <w:p w14:paraId="045945C4" w14:textId="77777777" w:rsidR="0001024D" w:rsidRPr="00324E8F" w:rsidRDefault="0001024D" w:rsidP="0001024D">
      <w:pPr>
        <w:rPr>
          <w:color w:val="000000" w:themeColor="text1"/>
        </w:rPr>
      </w:pPr>
      <w:r w:rsidRPr="00324E8F">
        <w:rPr>
          <w:color w:val="000000" w:themeColor="text1"/>
          <w:u w:val="single"/>
        </w:rPr>
        <w:t xml:space="preserve">Now Trump’s poll numbers are cratering, we have double-digit unemployment and our pandemic-ravaged nation has been rendered an international pariah. </w:t>
      </w:r>
      <w:r w:rsidRPr="00324E8F">
        <w:rPr>
          <w:color w:val="000000" w:themeColor="text1"/>
        </w:rPr>
        <w:t>America is faring exactly as well under Trump’s leadership as his casinos, airline and scam university did. It’s not surprising that he’s returning to what he knows and what seemed to work for him before.</w:t>
      </w:r>
    </w:p>
    <w:p w14:paraId="6FD61C55" w14:textId="77777777" w:rsidR="0001024D" w:rsidRPr="00324E8F" w:rsidRDefault="0001024D" w:rsidP="0001024D">
      <w:pPr>
        <w:rPr>
          <w:color w:val="000000" w:themeColor="text1"/>
        </w:rPr>
      </w:pPr>
      <w:r w:rsidRPr="00324E8F">
        <w:rPr>
          <w:color w:val="000000" w:themeColor="text1"/>
        </w:rPr>
        <w:t xml:space="preserve">In fact, </w:t>
      </w:r>
      <w:r w:rsidRPr="00324E8F">
        <w:rPr>
          <w:color w:val="000000" w:themeColor="text1"/>
          <w:u w:val="single"/>
        </w:rPr>
        <w:t>Trump appears to think his problem is that he hasn’t been racist enough.</w:t>
      </w:r>
      <w:r w:rsidRPr="00324E8F">
        <w:rPr>
          <w:color w:val="000000" w:themeColor="text1"/>
        </w:rPr>
        <w:t xml:space="preserve"> </w:t>
      </w:r>
      <w:r w:rsidRPr="00324E8F">
        <w:rPr>
          <w:color w:val="000000" w:themeColor="text1"/>
          <w:u w:val="single"/>
        </w:rPr>
        <w:t>On Wednesday, Axios’ Jonathan Swan reported that Trump regrets listening to his son-in-law Jared Kushner’s “woke” ideas — as a source put it — including on criminal justice reform. Instead, he wants to double down on law and order.</w:t>
      </w:r>
      <w:r w:rsidRPr="00324E8F">
        <w:rPr>
          <w:color w:val="000000" w:themeColor="text1"/>
        </w:rPr>
        <w:t xml:space="preserve"> “He truly believes there is a silent majority out there that’s going to come out in droves in November,” a source told Swan.</w:t>
      </w:r>
    </w:p>
    <w:p w14:paraId="0409E890" w14:textId="77777777" w:rsidR="0001024D" w:rsidRPr="00324E8F" w:rsidRDefault="0001024D" w:rsidP="0001024D">
      <w:pPr>
        <w:rPr>
          <w:color w:val="000000" w:themeColor="text1"/>
          <w:u w:val="single"/>
        </w:rPr>
      </w:pPr>
      <w:r w:rsidRPr="00324E8F">
        <w:rPr>
          <w:color w:val="000000" w:themeColor="text1"/>
        </w:rPr>
        <w:t xml:space="preserve">And so last week, as if to prod that silent majority, </w:t>
      </w:r>
      <w:r w:rsidRPr="00324E8F">
        <w:rPr>
          <w:color w:val="000000" w:themeColor="text1"/>
          <w:u w:val="single"/>
        </w:rPr>
        <w:t>Trump tweeted out videos of Black people assaulting white people. (“Where are the protesters?” he asked.) He has made a point of calling the coronavirus the “kung flu.”</w:t>
      </w:r>
      <w:r w:rsidRPr="00324E8F">
        <w:rPr>
          <w:color w:val="000000" w:themeColor="text1"/>
        </w:rPr>
        <w:t xml:space="preserve"> At a time when even Mississippi is removing Confederate imagery from its state flag, </w:t>
      </w:r>
      <w:r w:rsidRPr="00324E8F">
        <w:rPr>
          <w:color w:val="000000" w:themeColor="text1"/>
          <w:u w:val="single"/>
        </w:rPr>
        <w:t>Trump has thrown himself into the protection of what he calls “our heritage.”</w:t>
      </w:r>
    </w:p>
    <w:p w14:paraId="0B2B7D36" w14:textId="77777777" w:rsidR="0001024D" w:rsidRPr="00324E8F" w:rsidRDefault="0001024D" w:rsidP="0001024D">
      <w:pPr>
        <w:rPr>
          <w:color w:val="000000" w:themeColor="text1"/>
          <w:u w:val="single"/>
        </w:rPr>
      </w:pPr>
      <w:r w:rsidRPr="00324E8F">
        <w:rPr>
          <w:color w:val="000000" w:themeColor="text1"/>
          <w:u w:val="single"/>
        </w:rPr>
        <w:t xml:space="preserve">He signed an executive order directing federal law enforcement to prosecute people who damage federal monuments — threatening them with up to 10 years in prison — and withholding funds from municipalities that don’t protect statues. </w:t>
      </w:r>
      <w:r w:rsidRPr="00324E8F">
        <w:rPr>
          <w:color w:val="000000" w:themeColor="text1"/>
        </w:rPr>
        <w:t xml:space="preserve">(Whether this latter provision is enforceable is unclear.) He said he’d veto a $741 billion defense bill over a provision, written by Sen. Elizabeth Warren of Massachusetts, requiring that military bases honoring Confederates be renamed. </w:t>
      </w:r>
      <w:r w:rsidRPr="00324E8F">
        <w:rPr>
          <w:color w:val="000000" w:themeColor="text1"/>
          <w:u w:val="single"/>
        </w:rPr>
        <w:t>Apoplectic over New York City’s plans to paint the words “Black Lives Matter” on Fifth Avenue in front of Trump Tower, he called the slogan “a symbol of hate.”</w:t>
      </w:r>
    </w:p>
    <w:p w14:paraId="1E6F2A21" w14:textId="77777777" w:rsidR="0001024D" w:rsidRPr="00324E8F" w:rsidRDefault="0001024D" w:rsidP="0001024D">
      <w:pPr>
        <w:rPr>
          <w:color w:val="000000" w:themeColor="text1"/>
          <w:u w:val="single"/>
        </w:rPr>
      </w:pPr>
      <w:r w:rsidRPr="00324E8F">
        <w:rPr>
          <w:color w:val="000000" w:themeColor="text1"/>
        </w:rPr>
        <w:t>Polls show that a growing number of them, particularly women, are repelled by Trump’s race-baiting and divisiveness. But Republicans who complain that the president is undisciplined, that he can’t adhere to a strategy, miss the point:</w:t>
      </w:r>
      <w:r w:rsidRPr="00324E8F">
        <w:rPr>
          <w:color w:val="000000" w:themeColor="text1"/>
          <w:u w:val="single"/>
        </w:rPr>
        <w:t xml:space="preserve"> Bigotry has always been the strategy.</w:t>
      </w:r>
    </w:p>
    <w:p w14:paraId="29AFFF98" w14:textId="77777777" w:rsidR="0001024D" w:rsidRPr="00324E8F" w:rsidRDefault="0001024D" w:rsidP="0001024D">
      <w:pPr>
        <w:rPr>
          <w:rStyle w:val="StyleUnderline"/>
        </w:rPr>
      </w:pPr>
      <w:r w:rsidRPr="00324E8F">
        <w:rPr>
          <w:rStyle w:val="StyleUnderline"/>
        </w:rPr>
        <w:t>The Republicans who support him are yoked to that strategy. Their real frustration isn’t that it’s ugly but that it’s no longer working.</w:t>
      </w:r>
    </w:p>
    <w:p w14:paraId="5FED2842" w14:textId="77777777" w:rsidR="0001024D" w:rsidRPr="00324E8F" w:rsidRDefault="0001024D" w:rsidP="0001024D"/>
    <w:p w14:paraId="3BAC72CE" w14:textId="77777777" w:rsidR="0001024D" w:rsidRPr="00324E8F" w:rsidRDefault="0001024D" w:rsidP="0001024D">
      <w:pPr>
        <w:pStyle w:val="Heading3"/>
        <w:rPr>
          <w:rFonts w:cs="Times New Roman"/>
        </w:rPr>
      </w:pPr>
      <w:bookmarkStart w:id="13" w:name="_Toc45868855"/>
      <w:r w:rsidRPr="00324E8F">
        <w:rPr>
          <w:rFonts w:cs="Times New Roman"/>
        </w:rPr>
        <w:t>Trump Losing Strategy Now</w:t>
      </w:r>
      <w:bookmarkEnd w:id="13"/>
    </w:p>
    <w:p w14:paraId="61BD20A6" w14:textId="77777777" w:rsidR="0001024D" w:rsidRPr="00324E8F" w:rsidRDefault="0001024D" w:rsidP="0001024D"/>
    <w:p w14:paraId="2F9A7C03" w14:textId="77777777" w:rsidR="0001024D" w:rsidRPr="00324E8F" w:rsidRDefault="0001024D" w:rsidP="0001024D">
      <w:pPr>
        <w:pStyle w:val="Heading4"/>
        <w:rPr>
          <w:rFonts w:cs="Times New Roman"/>
        </w:rPr>
      </w:pPr>
      <w:r w:rsidRPr="00324E8F">
        <w:rPr>
          <w:rFonts w:cs="Times New Roman"/>
        </w:rPr>
        <w:t>Trump current strategy is divisive and negative – and he’s losing</w:t>
      </w:r>
    </w:p>
    <w:p w14:paraId="3099AEF2" w14:textId="77777777" w:rsidR="00324E8F" w:rsidRPr="00324E8F" w:rsidRDefault="0001024D" w:rsidP="0001024D">
      <w:r w:rsidRPr="00324E8F">
        <w:rPr>
          <w:rStyle w:val="Style13ptBold"/>
        </w:rPr>
        <w:t>Keith, NPR White House Correspondent, 7-8-20</w:t>
      </w:r>
    </w:p>
    <w:p w14:paraId="59809B81" w14:textId="5A9C1335" w:rsidR="0001024D" w:rsidRPr="00324E8F" w:rsidRDefault="0001024D" w:rsidP="0001024D">
      <w:r w:rsidRPr="00324E8F">
        <w:t xml:space="preserve">[Tamara, 7-8-2020, NPR, “Trump's Drive On Division And Fear May Not Be A Winning Strategy Come November”, </w:t>
      </w:r>
      <w:hyperlink r:id="rId36" w:history="1">
        <w:r w:rsidRPr="00324E8F">
          <w:rPr>
            <w:rStyle w:val="Hyperlink"/>
          </w:rPr>
          <w:t>https://www.npr.org/2020/07/08/888539083/trumps-drive-on-division-and-fear-may-not-be-a-winning-strategy-come-</w:t>
        </w:r>
      </w:hyperlink>
      <w:r w:rsidRPr="00324E8F">
        <w:t xml:space="preserve"> november?utm_source=npr_newsletter&amp;utm_medium=email&amp;utm_content=20200708&amp;utm_term=4658675&amp;utm_campaign=politics&amp;utm_id=46603045&amp;orgid=, accessed 7-8-2020, BN]</w:t>
      </w:r>
    </w:p>
    <w:p w14:paraId="35DA81F9" w14:textId="77777777" w:rsidR="0001024D" w:rsidRPr="00324E8F" w:rsidRDefault="0001024D" w:rsidP="0001024D">
      <w:pPr>
        <w:rPr>
          <w:rStyle w:val="StyleUnderline"/>
        </w:rPr>
      </w:pPr>
      <w:r w:rsidRPr="00324E8F">
        <w:rPr>
          <w:rStyle w:val="StyleUnderline"/>
        </w:rPr>
        <w:t>Presidents seeking a second term generally campaign on a unifying message, highlighting the work they've done and what they hope to accomplish for the American people in the years ahead.</w:t>
      </w:r>
    </w:p>
    <w:p w14:paraId="1AB90CB2" w14:textId="77777777" w:rsidR="0001024D" w:rsidRPr="00324E8F" w:rsidRDefault="0001024D" w:rsidP="0001024D">
      <w:pPr>
        <w:rPr>
          <w:rStyle w:val="StyleUnderline"/>
        </w:rPr>
      </w:pPr>
      <w:r w:rsidRPr="00324E8F">
        <w:rPr>
          <w:rStyle w:val="StyleUnderline"/>
        </w:rPr>
        <w:t>President Trump is choosing instead to reprise the most divisive and racialized themes of his 2016 campaign. But he's doing it at a very different time for the nation, in the midst of a pandemic, recession and racial reckoning.</w:t>
      </w:r>
    </w:p>
    <w:p w14:paraId="4828B6F8" w14:textId="77777777" w:rsidR="0001024D" w:rsidRPr="00324E8F" w:rsidRDefault="0001024D" w:rsidP="0001024D">
      <w:r w:rsidRPr="00324E8F">
        <w:rPr>
          <w:rStyle w:val="StyleUnderline"/>
        </w:rPr>
        <w:t>"You would think that he was a challenger running against an incumbent who had done a terrible job,"</w:t>
      </w:r>
      <w:r w:rsidRPr="00324E8F">
        <w:t xml:space="preserve"> said Cornell Belcher, a Democratic pollster.</w:t>
      </w:r>
    </w:p>
    <w:p w14:paraId="5D002BAC" w14:textId="77777777" w:rsidR="0001024D" w:rsidRPr="00324E8F" w:rsidRDefault="0001024D" w:rsidP="0001024D">
      <w:pPr>
        <w:rPr>
          <w:rStyle w:val="StyleUnderline"/>
        </w:rPr>
      </w:pPr>
      <w:r w:rsidRPr="00324E8F">
        <w:t xml:space="preserve">He points to Trump's speeches over the holiday weekend. At Mount </w:t>
      </w:r>
      <w:r w:rsidRPr="00324E8F">
        <w:rPr>
          <w:rStyle w:val="StyleUnderline"/>
        </w:rPr>
        <w:t>Rushmore Trump described a "merciless campaign to wipe our history, defame our heroes, erase our values and indoctrinate our children."</w:t>
      </w:r>
    </w:p>
    <w:p w14:paraId="6A984EAE" w14:textId="77777777" w:rsidR="0001024D" w:rsidRPr="00324E8F" w:rsidRDefault="0001024D" w:rsidP="0001024D">
      <w:pPr>
        <w:rPr>
          <w:rStyle w:val="StyleUnderline"/>
        </w:rPr>
      </w:pPr>
      <w:r w:rsidRPr="00324E8F">
        <w:t xml:space="preserve">The next night, on the Fourth of July at the White House, </w:t>
      </w:r>
      <w:r w:rsidRPr="00324E8F">
        <w:rPr>
          <w:rStyle w:val="StyleUnderline"/>
        </w:rPr>
        <w:t>Trump took it a step further, saying American heroes defeated Nazis and communism and chased terrorists to the end of the Earth. Then, in the same thought, said "we are now in the process of defeating the radical left, the Marxists, the anarchists, the agitators, the looters."</w:t>
      </w:r>
    </w:p>
    <w:p w14:paraId="700F6A4F" w14:textId="77777777" w:rsidR="0001024D" w:rsidRPr="00324E8F" w:rsidRDefault="0001024D" w:rsidP="0001024D">
      <w:pPr>
        <w:rPr>
          <w:rStyle w:val="StyleUnderline"/>
        </w:rPr>
      </w:pPr>
      <w:r w:rsidRPr="00324E8F">
        <w:rPr>
          <w:rStyle w:val="StyleUnderline"/>
        </w:rPr>
        <w:t>Add to that the tweets about professional sports team names</w:t>
      </w:r>
      <w:r w:rsidRPr="00324E8F">
        <w:t xml:space="preserve"> (changing them out of "political correctness" would be a "weak" move), </w:t>
      </w:r>
      <w:r w:rsidRPr="00324E8F">
        <w:rPr>
          <w:rStyle w:val="StyleUnderline"/>
        </w:rPr>
        <w:t>demanding an apology from a Black NASCAR driver who did nothing wrong, and suggesting falsely that banning the Confederate flag from races hurt ratings</w:t>
      </w:r>
      <w:r w:rsidRPr="00324E8F">
        <w:t xml:space="preserve">. The ratings for NASCAR actually went up. Press secretary Kayleigh McEnany later said </w:t>
      </w:r>
      <w:r w:rsidRPr="00324E8F">
        <w:rPr>
          <w:rStyle w:val="StyleUnderline"/>
        </w:rPr>
        <w:t>Trump hasn't taken a position on the Confederate flag, one way or another, putting him out of sync with the Mississippi Legislature and numerous Republican lawmakers.</w:t>
      </w:r>
    </w:p>
    <w:p w14:paraId="1A6E57A1" w14:textId="77777777" w:rsidR="0001024D" w:rsidRPr="00324E8F" w:rsidRDefault="0001024D" w:rsidP="0001024D">
      <w:pPr>
        <w:rPr>
          <w:rStyle w:val="StyleUnderline"/>
        </w:rPr>
      </w:pPr>
      <w:r w:rsidRPr="00324E8F">
        <w:t xml:space="preserve">"I think he's decided that he needs to fan these flames," said Christine Matthews, a Republican pollster who has been critical of the president. </w:t>
      </w:r>
      <w:r w:rsidRPr="00324E8F">
        <w:rPr>
          <w:rStyle w:val="StyleUnderline"/>
        </w:rPr>
        <w:t>She says there's not a poll to be found that says this tactic is a good idea.</w:t>
      </w:r>
    </w:p>
    <w:p w14:paraId="162489F1" w14:textId="77777777" w:rsidR="0001024D" w:rsidRPr="00324E8F" w:rsidRDefault="0001024D" w:rsidP="0001024D">
      <w:pPr>
        <w:rPr>
          <w:rStyle w:val="StyleUnderline"/>
        </w:rPr>
      </w:pPr>
      <w:r w:rsidRPr="00324E8F">
        <w:rPr>
          <w:rStyle w:val="StyleUnderline"/>
        </w:rPr>
        <w:t>That's because the American public isn't in the same place it was in 2016, when Trump did well with white voters in the suburbs in key swing states with messages about terrorism, urban crime and returning to a foregone era when America was great. But now, far more than in 2016, people in the suburbs are actively participating in Black Lives Matter protests.</w:t>
      </w:r>
    </w:p>
    <w:p w14:paraId="12CC9CD9" w14:textId="77777777" w:rsidR="0001024D" w:rsidRPr="00324E8F" w:rsidRDefault="0001024D" w:rsidP="0001024D">
      <w:r w:rsidRPr="00324E8F">
        <w:rPr>
          <w:rStyle w:val="StyleUnderline"/>
        </w:rPr>
        <w:t>"They think somehow that there are suburban women living in fear of these angry mobs taking down these statues and that's the direction to go, so when the polls don't reflect that, the campaign has decided to say to themselves, well, people are lying to the pollsters,"</w:t>
      </w:r>
      <w:r w:rsidRPr="00324E8F">
        <w:t xml:space="preserve"> Matthews said.</w:t>
      </w:r>
    </w:p>
    <w:p w14:paraId="4EA9F072" w14:textId="77777777" w:rsidR="0001024D" w:rsidRPr="00324E8F" w:rsidRDefault="0001024D" w:rsidP="0001024D">
      <w:pPr>
        <w:rPr>
          <w:rStyle w:val="StyleUnderline"/>
        </w:rPr>
      </w:pPr>
      <w:r w:rsidRPr="00324E8F">
        <w:rPr>
          <w:rStyle w:val="StyleUnderline"/>
        </w:rPr>
        <w:t>That's the "silent majority" President Trump keeps tweeting about.</w:t>
      </w:r>
    </w:p>
    <w:p w14:paraId="687A276B" w14:textId="77777777" w:rsidR="0001024D" w:rsidRPr="00324E8F" w:rsidRDefault="0001024D" w:rsidP="0001024D">
      <w:r w:rsidRPr="00324E8F">
        <w:t>This all comes in the context of a president who has struggled to articulate an affirmative pitch for his reelection.</w:t>
      </w:r>
    </w:p>
    <w:p w14:paraId="31472431" w14:textId="77777777" w:rsidR="0001024D" w:rsidRPr="00324E8F" w:rsidRDefault="0001024D" w:rsidP="0001024D">
      <w:r w:rsidRPr="00324E8F">
        <w:t>In late June, Fox News host Sean Hannity asked him to "compare and contrast, what are your top priority items for a second term?"</w:t>
      </w:r>
    </w:p>
    <w:p w14:paraId="114429FF" w14:textId="77777777" w:rsidR="0001024D" w:rsidRPr="00324E8F" w:rsidRDefault="0001024D" w:rsidP="0001024D">
      <w:r w:rsidRPr="00324E8F">
        <w:t>Trump said something about talent being more important than experience, but "the word experience is an important word," before criticizing his former national security adviser John Bolton. Forty seconds in, without an answer, Hannity asked a different question.</w:t>
      </w:r>
    </w:p>
    <w:p w14:paraId="7F0BC5F8" w14:textId="77777777" w:rsidR="0001024D" w:rsidRPr="00324E8F" w:rsidRDefault="0001024D" w:rsidP="0001024D">
      <w:pPr>
        <w:rPr>
          <w:rStyle w:val="StyleUnderline"/>
        </w:rPr>
      </w:pPr>
      <w:r w:rsidRPr="00324E8F">
        <w:t xml:space="preserve">A few days later Sinclair TV host Eric Bolling gave Trump a do-over. </w:t>
      </w:r>
      <w:r w:rsidRPr="00324E8F">
        <w:rPr>
          <w:rStyle w:val="StyleUnderline"/>
        </w:rPr>
        <w:t>He literally said "let's do a retake on that" before asking Trump what the focus of his second term would be.</w:t>
      </w:r>
    </w:p>
    <w:p w14:paraId="01B6ACFD" w14:textId="77777777" w:rsidR="0001024D" w:rsidRPr="00324E8F" w:rsidRDefault="0001024D" w:rsidP="0001024D">
      <w:pPr>
        <w:rPr>
          <w:rStyle w:val="StyleUnderline"/>
        </w:rPr>
      </w:pPr>
      <w:r w:rsidRPr="00324E8F">
        <w:t>"I will tell you it's very simple," Trump said. "</w:t>
      </w:r>
      <w:r w:rsidRPr="00324E8F">
        <w:rPr>
          <w:rStyle w:val="StyleUnderline"/>
        </w:rPr>
        <w:t>We are going to make America great again. We are doing things that nobody could have done. We rebuilt the military. We have a ways to go."</w:t>
      </w:r>
    </w:p>
    <w:p w14:paraId="58171CFB" w14:textId="77777777" w:rsidR="0001024D" w:rsidRPr="00324E8F" w:rsidRDefault="0001024D" w:rsidP="0001024D">
      <w:r w:rsidRPr="00324E8F">
        <w:t>Trump then listed some of his first term accomplishments, prompting Bolling to say it's always good to remind people what you've done in the first 3 1/2 years.</w:t>
      </w:r>
    </w:p>
    <w:p w14:paraId="09BFB66F" w14:textId="77777777" w:rsidR="0001024D" w:rsidRPr="00324E8F" w:rsidRDefault="0001024D" w:rsidP="0001024D">
      <w:r w:rsidRPr="00324E8F">
        <w:t>So, what is the second term agenda? It comes down to some combination of more of the same and fixing what the pandemic broke.</w:t>
      </w:r>
    </w:p>
    <w:p w14:paraId="1AC6845D" w14:textId="77777777" w:rsidR="0001024D" w:rsidRPr="00324E8F" w:rsidRDefault="0001024D" w:rsidP="0001024D">
      <w:pPr>
        <w:rPr>
          <w:rStyle w:val="StyleUnderline"/>
        </w:rPr>
      </w:pPr>
      <w:r w:rsidRPr="00324E8F">
        <w:t>"As the president says, the best is yet to come," said Ken Farnaso, deputy national press secretary for the Trump campaign. "</w:t>
      </w:r>
      <w:r w:rsidRPr="00324E8F">
        <w:rPr>
          <w:rStyle w:val="StyleUnderline"/>
        </w:rPr>
        <w:t>Whether it be keeping taxes low for Americans, renegotiating failed trade deals like NAFTA, protecting and enforcing immigration laws, creating an economic renaissance with record low unemployment rates, or strengthening our military, 'Promises Made, Promises Kept' isn't just a motto, it's a bold track record of success."</w:t>
      </w:r>
    </w:p>
    <w:p w14:paraId="4CD09490" w14:textId="77777777" w:rsidR="0001024D" w:rsidRPr="00324E8F" w:rsidRDefault="0001024D" w:rsidP="0001024D">
      <w:r w:rsidRPr="00324E8F">
        <w:t>Or, in other words ...</w:t>
      </w:r>
    </w:p>
    <w:p w14:paraId="78E03BAA" w14:textId="77777777" w:rsidR="0001024D" w:rsidRPr="00324E8F" w:rsidRDefault="0001024D" w:rsidP="0001024D">
      <w:r w:rsidRPr="00324E8F">
        <w:t>"We are going to make America great again, again," Vice President Pence said at the conclusion of his rally speech in Tulsa, Okla., last month to roaring applause.</w:t>
      </w:r>
    </w:p>
    <w:p w14:paraId="4D5DE36A" w14:textId="77777777" w:rsidR="0001024D" w:rsidRPr="00324E8F" w:rsidRDefault="0001024D" w:rsidP="0001024D">
      <w:pPr>
        <w:rPr>
          <w:rStyle w:val="StyleUnderline"/>
        </w:rPr>
      </w:pPr>
      <w:r w:rsidRPr="00324E8F">
        <w:t xml:space="preserve">But really, the </w:t>
      </w:r>
      <w:r w:rsidRPr="00324E8F">
        <w:rPr>
          <w:rStyle w:val="StyleUnderline"/>
        </w:rPr>
        <w:t>Trump campaign isn't built around promoting Trump as much as making voters fear the alternative. Farnaso's statement made a turn from celebrating past accomplishments to going after former Vice President Joe Biden, who he said "wants to fundamentally change the American way of life by cowering to radical left-wing mobs, staying silent on the Marxist attempts to erase history, and increasing taxes to fund his Green New Deal."</w:t>
      </w:r>
    </w:p>
    <w:p w14:paraId="25EA40B0" w14:textId="77777777" w:rsidR="0001024D" w:rsidRPr="00324E8F" w:rsidRDefault="0001024D" w:rsidP="0001024D">
      <w:pPr>
        <w:rPr>
          <w:rStyle w:val="StyleUnderline"/>
        </w:rPr>
      </w:pPr>
      <w:r w:rsidRPr="00324E8F">
        <w:rPr>
          <w:rStyle w:val="StyleUnderline"/>
        </w:rPr>
        <w:t>Democrats wanting to "fundamentally change the American way of life" is exactly what Trump campaigned on last time too.</w:t>
      </w:r>
    </w:p>
    <w:p w14:paraId="26C057FC" w14:textId="77777777" w:rsidR="0001024D" w:rsidRPr="00324E8F" w:rsidRDefault="0001024D" w:rsidP="0001024D">
      <w:pPr>
        <w:rPr>
          <w:rStyle w:val="StyleUnderline"/>
        </w:rPr>
      </w:pPr>
      <w:r w:rsidRPr="00324E8F">
        <w:t xml:space="preserve">Belcher, the Democratic pollster, says </w:t>
      </w:r>
      <w:r w:rsidRPr="00324E8F">
        <w:rPr>
          <w:rStyle w:val="StyleUnderline"/>
        </w:rPr>
        <w:t>Trump built a political career on racial resentment and the politics of grievance, which he's using again now to appeal to his base.</w:t>
      </w:r>
    </w:p>
    <w:p w14:paraId="3BFC334B" w14:textId="77777777" w:rsidR="0001024D" w:rsidRPr="00324E8F" w:rsidRDefault="0001024D" w:rsidP="0001024D">
      <w:r w:rsidRPr="00324E8F">
        <w:t>Trump "basically is saying that America is coming apart and you should be afraid of other Americans coming to get you," Belcher said. "Nevermind the fact that he's already president, so he's supposed to be already in charge of that. Juxtapose that election kickoff to Ronald Reagan's 'morning in America.' "</w:t>
      </w:r>
    </w:p>
    <w:p w14:paraId="5548886E" w14:textId="77777777" w:rsidR="0001024D" w:rsidRPr="00324E8F" w:rsidRDefault="0001024D" w:rsidP="0001024D">
      <w:r w:rsidRPr="00324E8F">
        <w:t>It is most definitely not morning in America, says Belcher, and "it doesn't match up with the mood of the electorate at all."</w:t>
      </w:r>
    </w:p>
    <w:p w14:paraId="5AA6C90A" w14:textId="77777777" w:rsidR="0001024D" w:rsidRPr="00324E8F" w:rsidRDefault="0001024D" w:rsidP="0001024D">
      <w:pPr>
        <w:rPr>
          <w:rStyle w:val="StyleUnderline"/>
        </w:rPr>
      </w:pPr>
      <w:r w:rsidRPr="00324E8F">
        <w:t xml:space="preserve">A month into Trump's latest law-and-order, fear-the-anarchists push, there is little indication in polling that it is working. </w:t>
      </w:r>
      <w:r w:rsidRPr="00324E8F">
        <w:rPr>
          <w:rStyle w:val="StyleUnderline"/>
        </w:rPr>
        <w:t>Polls show Biden way ahead, including in key swing states. They also show voters overwhelmingly want a president who will bring the country together and heal racial divisions.</w:t>
      </w:r>
    </w:p>
    <w:p w14:paraId="4B7B5FBF" w14:textId="77777777" w:rsidR="0001024D" w:rsidRPr="00324E8F" w:rsidRDefault="0001024D" w:rsidP="0001024D">
      <w:r w:rsidRPr="00324E8F">
        <w:t>The question is whether through presidential rhetoric, ad spending and messaging from the press secretary, Team Trump can build a broad-based fear where it doesn't currently exist.</w:t>
      </w:r>
    </w:p>
    <w:p w14:paraId="5714F76E" w14:textId="77777777" w:rsidR="0001024D" w:rsidRPr="00324E8F" w:rsidRDefault="0001024D" w:rsidP="0001024D">
      <w:pPr>
        <w:rPr>
          <w:rStyle w:val="StyleUnderline"/>
        </w:rPr>
      </w:pPr>
      <w:r w:rsidRPr="00324E8F">
        <w:rPr>
          <w:rStyle w:val="StyleUnderline"/>
        </w:rPr>
        <w:t>"The problem with the Trump campaign is they want to create a situation where there's no nuance</w:t>
      </w:r>
      <w:r w:rsidRPr="00324E8F">
        <w:t>," said Matthews, the Republican pollster. "</w:t>
      </w:r>
      <w:r w:rsidRPr="00324E8F">
        <w:rPr>
          <w:rStyle w:val="StyleUnderline"/>
        </w:rPr>
        <w:t>But everyone sees the nuance</w:t>
      </w:r>
      <w:r w:rsidRPr="00324E8F">
        <w:t xml:space="preserve">. There's a few people who are vandalizing. There's a few people who are taking it too far. </w:t>
      </w:r>
      <w:r w:rsidRPr="00324E8F">
        <w:rPr>
          <w:rStyle w:val="StyleUnderline"/>
        </w:rPr>
        <w:t>But overwhelmingly suburban women are on the side of Black Lives Matter and this movement."</w:t>
      </w:r>
    </w:p>
    <w:p w14:paraId="5A651705" w14:textId="77777777" w:rsidR="0001024D" w:rsidRPr="00324E8F" w:rsidRDefault="0001024D" w:rsidP="0001024D">
      <w:pPr>
        <w:rPr>
          <w:rStyle w:val="StyleUnderline"/>
        </w:rPr>
      </w:pPr>
      <w:r w:rsidRPr="00324E8F">
        <w:rPr>
          <w:rStyle w:val="StyleUnderline"/>
        </w:rPr>
        <w:t>Trump's White House and campaign officials insist that he isn't being divisive and isn't using racial resentment as a political tool. They point to lines in his recent speeches about unity and all Americans being created equal. And they skip past his tweets and the other language in the speeches that paints those with a different view of the American experience as somehow undermining the nation's history and identity.</w:t>
      </w:r>
    </w:p>
    <w:p w14:paraId="7330EF68" w14:textId="77777777" w:rsidR="0001024D" w:rsidRPr="00324E8F" w:rsidRDefault="0001024D" w:rsidP="0001024D">
      <w:pPr>
        <w:rPr>
          <w:rStyle w:val="StyleUnderline"/>
        </w:rPr>
      </w:pPr>
    </w:p>
    <w:p w14:paraId="6C5D3E88" w14:textId="77777777" w:rsidR="00BB79B3" w:rsidRPr="00324E8F" w:rsidRDefault="00BB79B3" w:rsidP="00BB79B3">
      <w:pPr>
        <w:pStyle w:val="Heading3"/>
        <w:rPr>
          <w:rFonts w:cs="Times New Roman"/>
        </w:rPr>
      </w:pPr>
      <w:bookmarkStart w:id="14" w:name="_Toc45868856"/>
      <w:r w:rsidRPr="00324E8F">
        <w:rPr>
          <w:rFonts w:cs="Times New Roman"/>
        </w:rPr>
        <w:t>Trump Approval Down</w:t>
      </w:r>
      <w:bookmarkEnd w:id="14"/>
    </w:p>
    <w:p w14:paraId="5034E775" w14:textId="77777777" w:rsidR="00BB79B3" w:rsidRPr="00324E8F" w:rsidRDefault="00BB79B3" w:rsidP="00BB79B3"/>
    <w:p w14:paraId="18A05DAE" w14:textId="77777777" w:rsidR="00BB79B3" w:rsidRPr="00324E8F" w:rsidRDefault="00BB79B3" w:rsidP="00BB79B3">
      <w:pPr>
        <w:pStyle w:val="Heading4"/>
        <w:rPr>
          <w:rFonts w:cs="Times New Roman"/>
        </w:rPr>
      </w:pPr>
      <w:r w:rsidRPr="00324E8F">
        <w:rPr>
          <w:rFonts w:cs="Times New Roman"/>
        </w:rPr>
        <w:t>Trump approval low now -- responses to pandemic and protests</w:t>
      </w:r>
    </w:p>
    <w:p w14:paraId="3757BA50" w14:textId="77777777" w:rsidR="00324E8F" w:rsidRPr="00324E8F" w:rsidRDefault="00BB79B3" w:rsidP="00BB79B3">
      <w:r w:rsidRPr="00324E8F">
        <w:rPr>
          <w:rStyle w:val="Style13ptBold"/>
        </w:rPr>
        <w:t>Dockery, International Business Times Reporter, 7-5-2020</w:t>
      </w:r>
    </w:p>
    <w:p w14:paraId="59696B22" w14:textId="12D959D3" w:rsidR="00BB79B3" w:rsidRPr="00324E8F" w:rsidRDefault="00BB79B3" w:rsidP="00BB79B3">
      <w:r w:rsidRPr="00324E8F">
        <w:t xml:space="preserve">[Wesley, 7-5-2020, International Business Times, “Trump Approval Ratings: Biden Shows Gains In Polls Amid President's Struggling Numbers,” </w:t>
      </w:r>
      <w:hyperlink r:id="rId37" w:history="1">
        <w:r w:rsidRPr="00324E8F">
          <w:rPr>
            <w:rStyle w:val="Hyperlink"/>
          </w:rPr>
          <w:t>https://www.ibtimes.com/trump-approval-ratings-biden-shows-gains-polls-amid-presidents-struggling-numbers-3005696</w:t>
        </w:r>
      </w:hyperlink>
      <w:r w:rsidRPr="00324E8F">
        <w:t>, accessed 7-12-2020, JL]</w:t>
      </w:r>
    </w:p>
    <w:p w14:paraId="3C3FCA86" w14:textId="77777777" w:rsidR="00BB79B3" w:rsidRPr="00324E8F" w:rsidRDefault="00BB79B3" w:rsidP="00BB79B3">
      <w:pPr>
        <w:rPr>
          <w:u w:val="single"/>
        </w:rPr>
      </w:pPr>
      <w:r w:rsidRPr="00324E8F">
        <w:rPr>
          <w:u w:val="single"/>
        </w:rPr>
        <w:t>President Trump's reelection hopes continue to sink amid rising disapproval ratings. According to the latest poll from Reuters/Ipsos, Trump has a 57% disapproval rating, with his approval rating at 41%.</w:t>
      </w:r>
    </w:p>
    <w:p w14:paraId="764941FB" w14:textId="77777777" w:rsidR="00BB79B3" w:rsidRPr="00324E8F" w:rsidRDefault="00BB79B3" w:rsidP="00BB79B3">
      <w:pPr>
        <w:rPr>
          <w:u w:val="single"/>
        </w:rPr>
      </w:pPr>
      <w:r w:rsidRPr="00324E8F">
        <w:t xml:space="preserve">An Economist/YouGov poll showed similar results, with Trump’s disapproval rating at 57% and an approval rating of 42%. </w:t>
      </w:r>
      <w:r w:rsidRPr="00324E8F">
        <w:rPr>
          <w:u w:val="single"/>
        </w:rPr>
        <w:t>The most recent survey from right-leaning Rasmussen Reports showed a 52% disapproval rating and a 47% approval rating.</w:t>
      </w:r>
    </w:p>
    <w:p w14:paraId="1D1306CC" w14:textId="77777777" w:rsidR="00324E8F" w:rsidRPr="00324E8F" w:rsidRDefault="00BB79B3" w:rsidP="00BB79B3">
      <w:pPr>
        <w:rPr>
          <w:u w:val="single"/>
        </w:rPr>
      </w:pPr>
      <w:r w:rsidRPr="00324E8F">
        <w:rPr>
          <w:u w:val="single"/>
        </w:rPr>
        <w:t>Trump’s approval ratings have dropped amid his handling of the ongoing coronavirus pandemic and his response to the George Floyd protests.</w:t>
      </w:r>
    </w:p>
    <w:p w14:paraId="4099661A" w14:textId="77777777" w:rsidR="00324E8F" w:rsidRPr="00324E8F" w:rsidRDefault="00BB79B3" w:rsidP="00BB79B3">
      <w:pPr>
        <w:rPr>
          <w:u w:val="single"/>
        </w:rPr>
      </w:pPr>
      <w:r w:rsidRPr="00324E8F">
        <w:t xml:space="preserve">Trump has frequently downplayed the virus, and on Saturday falsely claimed that 99% of cases are “harmless” as infections surge in swing states such as Arizona and </w:t>
      </w:r>
      <w:r w:rsidRPr="00324E8F">
        <w:rPr>
          <w:u w:val="single"/>
        </w:rPr>
        <w:t>Florida. After protests erupted across the country in June, Trump promoted a “law and order” message while threatening to deploy the military to quell the unrest.</w:t>
      </w:r>
    </w:p>
    <w:p w14:paraId="001531E2" w14:textId="77777777" w:rsidR="00324E8F" w:rsidRPr="00324E8F" w:rsidRDefault="00BB79B3" w:rsidP="00BB79B3">
      <w:pPr>
        <w:rPr>
          <w:u w:val="single"/>
        </w:rPr>
      </w:pPr>
      <w:r w:rsidRPr="00324E8F">
        <w:rPr>
          <w:u w:val="single"/>
        </w:rPr>
        <w:t>Trump's poor approval ratings coincide with recent presidential election polls showing presumptive Democratic nominee Joe Biden with a strong lead.</w:t>
      </w:r>
    </w:p>
    <w:p w14:paraId="76D438A3" w14:textId="57EED2AE" w:rsidR="00BB79B3" w:rsidRPr="00324E8F" w:rsidRDefault="00BB79B3" w:rsidP="00BB79B3">
      <w:r w:rsidRPr="00324E8F">
        <w:t>The latest Monmouth University survey has Biden at 53% support, with Trump at 41%. A CNBC/Research survey shows Biden at 49%, with Trump’s support at 41%, while the Economist/YouGov poll put Biden at 49% compared to Trump’s 40%.</w:t>
      </w:r>
    </w:p>
    <w:p w14:paraId="2AD9D4A1" w14:textId="77777777" w:rsidR="00324E8F" w:rsidRPr="00324E8F" w:rsidRDefault="00BB79B3" w:rsidP="00BB79B3">
      <w:pPr>
        <w:rPr>
          <w:u w:val="single"/>
        </w:rPr>
      </w:pPr>
      <w:r w:rsidRPr="00324E8F">
        <w:rPr>
          <w:u w:val="single"/>
        </w:rPr>
        <w:t>The two candidates have adopted very different messages during the recent Fourth of July celebrations. Biden called for an end to “systemic racism,” while Trump railed against “left-wing fascism” in his speech at Mount Rushmore. Trump also stated that children are taught in public schools to “hate their own country.”</w:t>
      </w:r>
    </w:p>
    <w:p w14:paraId="475A1183" w14:textId="48276851" w:rsidR="00BB79B3" w:rsidRPr="00324E8F" w:rsidRDefault="00BB79B3" w:rsidP="00BB79B3">
      <w:pPr>
        <w:rPr>
          <w:u w:val="single"/>
        </w:rPr>
      </w:pPr>
      <w:r w:rsidRPr="00324E8F">
        <w:rPr>
          <w:u w:val="single"/>
        </w:rPr>
        <w:t>FiveThirtyEight.com noted in late June that Biden holds a historically large lead but that it is not insurmountable.</w:t>
      </w:r>
    </w:p>
    <w:p w14:paraId="655EAF8C" w14:textId="77777777" w:rsidR="00BB79B3" w:rsidRPr="00324E8F" w:rsidRDefault="00BB79B3" w:rsidP="00BB79B3"/>
    <w:p w14:paraId="02EA77F2" w14:textId="5DB4BF88" w:rsidR="00655D14" w:rsidRPr="00324E8F" w:rsidRDefault="00655D14" w:rsidP="00655D14">
      <w:pPr>
        <w:pStyle w:val="Heading3"/>
        <w:rPr>
          <w:rFonts w:cs="Times New Roman"/>
        </w:rPr>
      </w:pPr>
      <w:bookmarkStart w:id="15" w:name="_Toc45868857"/>
      <w:r w:rsidRPr="00324E8F">
        <w:rPr>
          <w:rFonts w:cs="Times New Roman"/>
        </w:rPr>
        <w:t>AT – Too Soon/Can’t Predict</w:t>
      </w:r>
      <w:r w:rsidR="00BB79B3" w:rsidRPr="00324E8F">
        <w:rPr>
          <w:rFonts w:cs="Times New Roman"/>
        </w:rPr>
        <w:t>/Polls Flawed</w:t>
      </w:r>
      <w:bookmarkEnd w:id="15"/>
    </w:p>
    <w:p w14:paraId="780832C3" w14:textId="77777777" w:rsidR="00655D14" w:rsidRPr="00324E8F" w:rsidRDefault="00655D14" w:rsidP="00655D14"/>
    <w:p w14:paraId="6D90575A" w14:textId="77777777" w:rsidR="00655D14" w:rsidRPr="00324E8F" w:rsidRDefault="00655D14" w:rsidP="00655D14">
      <w:pPr>
        <w:pStyle w:val="Heading4"/>
        <w:rPr>
          <w:rFonts w:cs="Times New Roman"/>
        </w:rPr>
      </w:pPr>
      <w:r w:rsidRPr="00324E8F">
        <w:rPr>
          <w:rFonts w:cs="Times New Roman"/>
        </w:rPr>
        <w:t xml:space="preserve">Polls have increasing predictive power at this stage even if they’re not perfect --- and they show that 2020 is </w:t>
      </w:r>
      <w:r w:rsidRPr="00324E8F">
        <w:rPr>
          <w:rFonts w:cs="Times New Roman"/>
          <w:u w:val="single"/>
        </w:rPr>
        <w:t>close</w:t>
      </w:r>
    </w:p>
    <w:p w14:paraId="557419D8" w14:textId="77777777" w:rsidR="00655D14" w:rsidRPr="00324E8F" w:rsidRDefault="00655D14" w:rsidP="00655D14">
      <w:pPr>
        <w:rPr>
          <w:rStyle w:val="Style13ptBold"/>
        </w:rPr>
      </w:pPr>
      <w:r w:rsidRPr="00324E8F">
        <w:rPr>
          <w:rStyle w:val="Style13ptBold"/>
        </w:rPr>
        <w:t>Skelley, FiveThirtyEight elections analyst, 4-27-20</w:t>
      </w:r>
    </w:p>
    <w:p w14:paraId="621060F0" w14:textId="77777777" w:rsidR="00655D14" w:rsidRPr="00324E8F" w:rsidRDefault="00655D14" w:rsidP="00655D14">
      <w:r w:rsidRPr="00324E8F">
        <w:t>[Geoffrey, 4-27-20, FiveThirtyEight, “</w:t>
      </w:r>
      <w:r w:rsidRPr="00324E8F">
        <w:rPr>
          <w:rStyle w:val="Emphasis"/>
        </w:rPr>
        <w:t>You Can Pay Attention To Those Trump vs. Biden Polls</w:t>
      </w:r>
      <w:r w:rsidRPr="00324E8F">
        <w:t xml:space="preserve">. But Be Cautious.” </w:t>
      </w:r>
      <w:hyperlink r:id="rId38" w:history="1">
        <w:r w:rsidRPr="00324E8F">
          <w:rPr>
            <w:rStyle w:val="Hyperlink"/>
          </w:rPr>
          <w:t>https://fivethirtyeight.com/features/you-can-pay-attention-to-those-trump-vs-biden-polls-but-be-cautious/</w:t>
        </w:r>
      </w:hyperlink>
      <w:r w:rsidRPr="00324E8F">
        <w:t>, accessed 7-4-20]</w:t>
      </w:r>
    </w:p>
    <w:p w14:paraId="2963BF7D" w14:textId="77777777" w:rsidR="00655D14" w:rsidRPr="00324E8F" w:rsidRDefault="00655D14" w:rsidP="00655D14"/>
    <w:p w14:paraId="72B5F241" w14:textId="77777777" w:rsidR="00655D14" w:rsidRPr="00324E8F" w:rsidRDefault="00655D14" w:rsidP="00655D14">
      <w:r w:rsidRPr="00324E8F">
        <w:rPr>
          <w:rStyle w:val="StyleUnderline"/>
        </w:rPr>
        <w:t>We at FiveThirtyEight have</w:t>
      </w:r>
      <w:r w:rsidRPr="00324E8F">
        <w:t xml:space="preserve"> </w:t>
      </w:r>
      <w:r w:rsidRPr="00324E8F">
        <w:rPr>
          <w:rStyle w:val="StyleUnderline"/>
        </w:rPr>
        <w:t>cautioned you not to take early general election polls too seriously, but the answer for when you should tune in isn’t exactly straightforward</w:t>
      </w:r>
      <w:r w:rsidRPr="00324E8F">
        <w:t xml:space="preserve"> either. </w:t>
      </w:r>
      <w:r w:rsidRPr="00324E8F">
        <w:rPr>
          <w:rStyle w:val="StyleUnderline"/>
        </w:rPr>
        <w:t>There’s</w:t>
      </w:r>
      <w:r w:rsidRPr="00324E8F">
        <w:t xml:space="preserve"> actually </w:t>
      </w:r>
      <w:r w:rsidRPr="00324E8F">
        <w:rPr>
          <w:rStyle w:val="StyleUnderline"/>
        </w:rPr>
        <w:t>a</w:t>
      </w:r>
      <w:r w:rsidRPr="00324E8F">
        <w:t xml:space="preserve"> pretty big </w:t>
      </w:r>
      <w:r w:rsidRPr="00324E8F">
        <w:rPr>
          <w:rStyle w:val="StyleUnderline"/>
        </w:rPr>
        <w:t>debate over just how meaningful early general election polls are. MIT researcher</w:t>
      </w:r>
      <w:r w:rsidRPr="00324E8F">
        <w:t xml:space="preserve"> Alexander </w:t>
      </w:r>
      <w:r w:rsidRPr="00324E8F">
        <w:rPr>
          <w:rStyle w:val="StyleUnderline"/>
        </w:rPr>
        <w:t>Agadjanian and The Economist data journalist</w:t>
      </w:r>
      <w:r w:rsidRPr="00324E8F">
        <w:t xml:space="preserve"> G. Elliott </w:t>
      </w:r>
      <w:r w:rsidRPr="00324E8F">
        <w:rPr>
          <w:rStyle w:val="StyleUnderline"/>
        </w:rPr>
        <w:t>Morris argue that early polls in recent cycles have been closer to the final outcome than polls from previous cycles and should therefore be taken seriously.</w:t>
      </w:r>
      <w:r w:rsidRPr="00324E8F">
        <w:t xml:space="preserve"> But political scientists Robert Erikson and Christopher Wlezien maintain that while early general election polls might be more accurate now, they’re still not as accurate as those conducted closer to Election Day, and that distinction matters as even small shifts in the polls can matter a great deal to the final outcome in our era of highly competitive elections.</w:t>
      </w:r>
    </w:p>
    <w:p w14:paraId="491B8B45" w14:textId="77777777" w:rsidR="00655D14" w:rsidRPr="00324E8F" w:rsidRDefault="00655D14" w:rsidP="00655D14">
      <w:r w:rsidRPr="00324E8F">
        <w:rPr>
          <w:rStyle w:val="StyleUnderline"/>
        </w:rPr>
        <w:t>So to better understand just how meaningful early general election polling is we did our own analysis, collecting all the national surveys we could find from 1980 to 2016, spanning from 200 days before the presidential election to the day before</w:t>
      </w:r>
      <w:r w:rsidRPr="00324E8F">
        <w:t xml:space="preserve">. We then created a rolling, seven-day polling average of the margin between the Democratic and Republican nominees2 as that allowed us to calculate just how far off the polls were from the final Election Day vote share margin on any given day.3 And </w:t>
      </w:r>
      <w:r w:rsidRPr="00324E8F">
        <w:rPr>
          <w:rStyle w:val="StyleUnderline"/>
        </w:rPr>
        <w:t>what we found is,</w:t>
      </w:r>
      <w:r w:rsidRPr="00324E8F">
        <w:t xml:space="preserve"> well … </w:t>
      </w:r>
      <w:r w:rsidRPr="00324E8F">
        <w:rPr>
          <w:rStyle w:val="StyleUnderline"/>
        </w:rPr>
        <w:t>each side in this debate has a point</w:t>
      </w:r>
      <w:r w:rsidRPr="00324E8F">
        <w:t>. A satisfying answer, we know.</w:t>
      </w:r>
    </w:p>
    <w:p w14:paraId="40BAA005" w14:textId="77777777" w:rsidR="00655D14" w:rsidRPr="00324E8F" w:rsidRDefault="00655D14" w:rsidP="00655D14">
      <w:r w:rsidRPr="00324E8F">
        <w:t xml:space="preserve">On the one hand, </w:t>
      </w:r>
      <w:r w:rsidRPr="00324E8F">
        <w:rPr>
          <w:rStyle w:val="StyleUnderline"/>
        </w:rPr>
        <w:t>the margin in early general elections polls has been closer to the final national popular vote margin in recent cycles</w:t>
      </w:r>
      <w:r w:rsidRPr="00324E8F">
        <w:t xml:space="preserve"> </w:t>
      </w:r>
      <w:r w:rsidRPr="00324E8F">
        <w:rPr>
          <w:rStyle w:val="StyleUnderline"/>
        </w:rPr>
        <w:t>since at least 2004</w:t>
      </w:r>
      <w:r w:rsidRPr="00324E8F">
        <w:t xml:space="preserve"> — you can see this quite clearly in the chart below.</w:t>
      </w:r>
    </w:p>
    <w:p w14:paraId="5299C45F" w14:textId="77777777" w:rsidR="00655D14" w:rsidRPr="00324E8F" w:rsidRDefault="00655D14" w:rsidP="00655D14">
      <w:r w:rsidRPr="00324E8F">
        <w:rPr>
          <w:rStyle w:val="StyleUnderline"/>
        </w:rPr>
        <w:t>There</w:t>
      </w:r>
      <w:r w:rsidRPr="00324E8F">
        <w:t xml:space="preserve"> just </w:t>
      </w:r>
      <w:r w:rsidRPr="00324E8F">
        <w:rPr>
          <w:rStyle w:val="StyleUnderline"/>
        </w:rPr>
        <w:t>isn’t as much movement in the polling margin in recent elections</w:t>
      </w:r>
      <w:r w:rsidRPr="00324E8F">
        <w:t>. But even when early polls have been closer to the final outcome, the error has still often been large enough to swing an election from one party to the other. What’s more, the direction of the polling error has been inconsistent — sometimes polls tend to be Republican-leaning; at other times, Democratic-leaning. This error is substantial enough that it makes it hard to predict the final election result, even if the early polls aren’t that far off.</w:t>
      </w:r>
    </w:p>
    <w:p w14:paraId="700F4135" w14:textId="77777777" w:rsidR="00655D14" w:rsidRPr="00324E8F" w:rsidRDefault="00655D14" w:rsidP="00655D14">
      <w:r w:rsidRPr="00324E8F">
        <w:t>Take the last three presidential elections. In 2016, the polls about six months from the general election were about 2 points more Democratic than the final national popular vote margin (2.1 points), on average, so while they weren’t far off, the size of the error was about the same as the final margin in what was a very close race. But in 2008 and 2012, the early polls missed in a Republican direction: In 2008, Barack Obama won by 7.3 points, but then the average six months out was about 6 points more Republican than the final outcome. Similarly, in 2012, Obama won by 3.9 points, but the early polls were, on average, 2 points more Republican compared to the final margin.</w:t>
      </w:r>
    </w:p>
    <w:p w14:paraId="14458026" w14:textId="77777777" w:rsidR="00655D14" w:rsidRPr="00324E8F" w:rsidRDefault="00655D14" w:rsidP="00655D14">
      <w:r w:rsidRPr="00324E8F">
        <w:rPr>
          <w:rStyle w:val="StyleUnderline"/>
        </w:rPr>
        <w:t>The difference at the margins, in other words, can still be very meaningful. Consider the 2016 election. Trump lost the popular vote by 2 points but still won the presidency because our elections are determined by the Electoral College, not the national popular vote</w:t>
      </w:r>
      <w:r w:rsidRPr="00324E8F">
        <w:t>. It’s harder to imagine this being the case, though, had Trump lost the popular vote by 4 points, which was Clinton’s average lead between 150 and 200 days out.</w:t>
      </w:r>
    </w:p>
    <w:p w14:paraId="4951E8E0" w14:textId="77777777" w:rsidR="00655D14" w:rsidRPr="00324E8F" w:rsidRDefault="00655D14" w:rsidP="00655D14">
      <w:r w:rsidRPr="00324E8F">
        <w:t>Why did Clinton’s edge change from 4 points in the early surveys to 2 points in the final result? Well, for a variety of reasons. Polls are snapshots in time, while campaigns are dynamic events. And although some moments are somewhat predictable in their impact — such as the convention bounce — many others aren’t. This seems particularly important right now because we don’t know how the coronavirus pandemic will affect the standing of the two major-party nominees. And unexpected events can’t be discounted: Clinton may have lost in 2016 in part because of the Comey Letter, which came out less than two weeks before the election.</w:t>
      </w:r>
    </w:p>
    <w:p w14:paraId="665FC69E" w14:textId="77777777" w:rsidR="00655D14" w:rsidRPr="00324E8F" w:rsidRDefault="00655D14" w:rsidP="00655D14">
      <w:pPr>
        <w:rPr>
          <w:rStyle w:val="StyleUnderline"/>
        </w:rPr>
      </w:pPr>
      <w:r w:rsidRPr="00324E8F">
        <w:t xml:space="preserve">All of this is to say it’s difficult to know how 2020 will shape up. </w:t>
      </w:r>
      <w:r w:rsidRPr="00324E8F">
        <w:rPr>
          <w:rStyle w:val="StyleUnderline"/>
        </w:rPr>
        <w:t>Some pollsters have adjusted their methodologies after 2016 — such as weighting samples by educational attainment — and the 2020 race will happen under a different set of circumstances, so it’s not a given that polls will lean Democratic as they did four years ago. But what the polls can tell us right now is that the 2020 race should be pretty competitive. As the campaign develops over the next few months, the electorate’s preferences could shift in small but meaningful ways that could ultimately be consequential. So look at the early polls — you know you’re going to anyway — but know that they are subject to change.</w:t>
      </w:r>
    </w:p>
    <w:p w14:paraId="03539529" w14:textId="77777777" w:rsidR="00655D14" w:rsidRPr="00324E8F" w:rsidRDefault="00655D14" w:rsidP="00655D14"/>
    <w:p w14:paraId="47168BE0" w14:textId="77777777" w:rsidR="00BB79B3" w:rsidRPr="00324E8F" w:rsidRDefault="00BB79B3" w:rsidP="00BB79B3">
      <w:pPr>
        <w:pStyle w:val="Heading4"/>
        <w:rPr>
          <w:rFonts w:cs="Times New Roman"/>
        </w:rPr>
      </w:pPr>
      <w:r w:rsidRPr="00324E8F">
        <w:rPr>
          <w:rFonts w:cs="Times New Roman"/>
        </w:rPr>
        <w:t>Nope – polling and historic trends mean show otherwise, and now is key</w:t>
      </w:r>
    </w:p>
    <w:p w14:paraId="139D9751" w14:textId="77777777" w:rsidR="00324E8F" w:rsidRPr="00324E8F" w:rsidRDefault="00BB79B3" w:rsidP="00BB79B3">
      <w:r w:rsidRPr="00324E8F">
        <w:rPr>
          <w:rStyle w:val="Style13ptBold"/>
        </w:rPr>
        <w:t>Enten, CNN Politics Senior Writer and Analyst, 7-5-20</w:t>
      </w:r>
    </w:p>
    <w:p w14:paraId="08629A73" w14:textId="01BEE681" w:rsidR="00BB79B3" w:rsidRPr="00324E8F" w:rsidRDefault="00BB79B3" w:rsidP="00BB79B3">
      <w:r w:rsidRPr="00324E8F">
        <w:t>[Harry, 7-5-2020, CNN, “Trump faces a now historical disadvantage,” https://www.cnn.com/2020/07/05/politics/polls-july-analysis/index.html, accessed 7-12-2020, JL]</w:t>
      </w:r>
    </w:p>
    <w:p w14:paraId="49CBEC7E" w14:textId="77777777" w:rsidR="00BB79B3" w:rsidRPr="00324E8F" w:rsidRDefault="00BB79B3" w:rsidP="00BB79B3"/>
    <w:p w14:paraId="2F3C78E3" w14:textId="77777777" w:rsidR="00BB79B3" w:rsidRPr="00324E8F" w:rsidRDefault="00BB79B3" w:rsidP="00BB79B3">
      <w:r w:rsidRPr="00324E8F">
        <w:t xml:space="preserve">(CNN) - Poll of the week: </w:t>
      </w:r>
      <w:r w:rsidRPr="00324E8F">
        <w:rPr>
          <w:u w:val="single"/>
        </w:rPr>
        <w:t>A new Monmouth University poll finds former Vice President Joe Biden with a 53% to 41% lead over President Donald Trump.</w:t>
      </w:r>
    </w:p>
    <w:p w14:paraId="3DF67182" w14:textId="77777777" w:rsidR="00BB79B3" w:rsidRPr="00324E8F" w:rsidRDefault="00BB79B3" w:rsidP="00BB79B3">
      <w:pPr>
        <w:rPr>
          <w:u w:val="single"/>
        </w:rPr>
      </w:pPr>
      <w:r w:rsidRPr="00324E8F">
        <w:rPr>
          <w:u w:val="single"/>
        </w:rPr>
        <w:t>The average live interview poll conducted over the last month has Biden ahead by a similar 11-point margin.</w:t>
      </w:r>
    </w:p>
    <w:p w14:paraId="326D6849" w14:textId="77777777" w:rsidR="00BB79B3" w:rsidRPr="00324E8F" w:rsidRDefault="00BB79B3" w:rsidP="00BB79B3">
      <w:pPr>
        <w:rPr>
          <w:u w:val="single"/>
        </w:rPr>
      </w:pPr>
      <w:r w:rsidRPr="00324E8F">
        <w:t xml:space="preserve">What's the point: Usually, this is the point where someone like myself says </w:t>
      </w:r>
      <w:r w:rsidRPr="00324E8F">
        <w:rPr>
          <w:u w:val="single"/>
        </w:rPr>
        <w:t>we have four months to go until the election and polls are a snapshot in time. Both of those statements are true, but they obscure an important fact.</w:t>
      </w:r>
    </w:p>
    <w:p w14:paraId="2A468D1D" w14:textId="77777777" w:rsidR="00BB79B3" w:rsidRPr="00324E8F" w:rsidRDefault="00BB79B3" w:rsidP="00BB79B3">
      <w:pPr>
        <w:rPr>
          <w:u w:val="single"/>
        </w:rPr>
      </w:pPr>
      <w:r w:rsidRPr="00324E8F">
        <w:rPr>
          <w:u w:val="single"/>
        </w:rPr>
        <w:t>Polls taken around Independence Day in an election year are actually pretty highly correlated with the November results in incumbent contests. That means Trump is in a lot of trouble.</w:t>
      </w:r>
    </w:p>
    <w:p w14:paraId="6FA06E25" w14:textId="77777777" w:rsidR="00BB79B3" w:rsidRPr="00324E8F" w:rsidRDefault="00BB79B3" w:rsidP="00BB79B3">
      <w:r w:rsidRPr="00324E8F">
        <w:t>Take a look at the 13 incumbent elections dating all the way back to 1940. Usually going all the way back in time will lead you to find a lot of volatile campaigns, as more modern ones tend to be more steady.</w:t>
      </w:r>
    </w:p>
    <w:p w14:paraId="78AE6EC2" w14:textId="77777777" w:rsidR="00BB79B3" w:rsidRPr="00324E8F" w:rsidRDefault="00BB79B3" w:rsidP="00BB79B3">
      <w:r w:rsidRPr="00324E8F">
        <w:t>Yet, since 1940, the final result differs from the polls at this point by an average of just 7 points. The median difference is only about 4.5 points.</w:t>
      </w:r>
    </w:p>
    <w:p w14:paraId="56DC0947" w14:textId="77777777" w:rsidR="00BB79B3" w:rsidRPr="00324E8F" w:rsidRDefault="00BB79B3" w:rsidP="00BB79B3">
      <w:r w:rsidRPr="00324E8F">
        <w:t>These should be quite worrisome for Trump given he's already down double-digits, and there's no guarantee any polling miss would benefit him.</w:t>
      </w:r>
    </w:p>
    <w:p w14:paraId="525CCBEC" w14:textId="77777777" w:rsidR="00BB79B3" w:rsidRPr="00324E8F" w:rsidRDefault="00BB79B3" w:rsidP="00BB79B3">
      <w:pPr>
        <w:rPr>
          <w:u w:val="single"/>
        </w:rPr>
      </w:pPr>
      <w:r w:rsidRPr="00324E8F">
        <w:t xml:space="preserve">Indeed, we can translate past polling to give us odds about the current election. </w:t>
      </w:r>
      <w:r w:rsidRPr="00324E8F">
        <w:rPr>
          <w:u w:val="single"/>
        </w:rPr>
        <w:t>At least 8-in-10 to 9-in-10 times based solely on the horserace polling, Biden would be expected to take more votes in the fall.</w:t>
      </w:r>
    </w:p>
    <w:p w14:paraId="4D08027D" w14:textId="77777777" w:rsidR="00BB79B3" w:rsidRPr="00324E8F" w:rsidRDefault="00BB79B3" w:rsidP="00BB79B3">
      <w:r w:rsidRPr="00324E8F">
        <w:t xml:space="preserve">More troublesome for Trump: </w:t>
      </w:r>
      <w:r w:rsidRPr="00324E8F">
        <w:rPr>
          <w:u w:val="single"/>
        </w:rPr>
        <w:t>no one in an incumbent presidential election has been polling above 50% at this point like Biden and gone on to lose.</w:t>
      </w:r>
    </w:p>
    <w:p w14:paraId="47544283" w14:textId="77777777" w:rsidR="00BB79B3" w:rsidRPr="00324E8F" w:rsidRDefault="00BB79B3" w:rsidP="00BB79B3">
      <w:pPr>
        <w:rPr>
          <w:u w:val="single"/>
        </w:rPr>
      </w:pPr>
      <w:r w:rsidRPr="00324E8F">
        <w:t xml:space="preserve">In other words, </w:t>
      </w:r>
      <w:r w:rsidRPr="00324E8F">
        <w:rPr>
          <w:u w:val="single"/>
        </w:rPr>
        <w:t>Trump already needs something quite unusual to occur in order to come back in this race.</w:t>
      </w:r>
    </w:p>
    <w:p w14:paraId="068871E9" w14:textId="77777777" w:rsidR="00BB79B3" w:rsidRPr="00324E8F" w:rsidRDefault="00BB79B3" w:rsidP="00BB79B3">
      <w:r w:rsidRPr="00324E8F">
        <w:t>Many of the previously hopeful examples for Trump are no longer ones that should make Trump happy.</w:t>
      </w:r>
    </w:p>
    <w:p w14:paraId="3B86B4B6" w14:textId="77777777" w:rsidR="00BB79B3" w:rsidRPr="00324E8F" w:rsidRDefault="00BB79B3" w:rsidP="00BB79B3">
      <w:pPr>
        <w:rPr>
          <w:u w:val="single"/>
        </w:rPr>
      </w:pPr>
      <w:r w:rsidRPr="00324E8F">
        <w:rPr>
          <w:u w:val="single"/>
        </w:rPr>
        <w:t>Republican Wendell Willkie significantly cut an over 20-point deficit in early 1940 to be within about 10 points of Democrat Franklin Roosevelt in July 1940. Willkie would lose by 10 points.</w:t>
      </w:r>
    </w:p>
    <w:p w14:paraId="39CF8561" w14:textId="77777777" w:rsidR="00BB79B3" w:rsidRPr="00324E8F" w:rsidRDefault="00BB79B3" w:rsidP="00BB79B3">
      <w:pPr>
        <w:rPr>
          <w:u w:val="single"/>
        </w:rPr>
      </w:pPr>
      <w:r w:rsidRPr="00324E8F">
        <w:rPr>
          <w:u w:val="single"/>
        </w:rPr>
        <w:t>Democrat Jimmy Carter had jumped out to a mid-single digit advantage over non-elected incumbent Republican Gerald Ford in early July 1976, after being down in the winter. Carter would win by 2 points in the fall.</w:t>
      </w:r>
    </w:p>
    <w:p w14:paraId="693CBD37" w14:textId="77777777" w:rsidR="00BB79B3" w:rsidRPr="00324E8F" w:rsidRDefault="00BB79B3" w:rsidP="00BB79B3">
      <w:pPr>
        <w:rPr>
          <w:u w:val="single"/>
        </w:rPr>
      </w:pPr>
      <w:r w:rsidRPr="00324E8F">
        <w:rPr>
          <w:u w:val="single"/>
        </w:rPr>
        <w:t>Republican Ronald Reagan blew past Carter to an 11-point lead by early July in 1980 despite trailing by double-digits a few months earlier. Reagan emerged victorious by 10 points in the fall.</w:t>
      </w:r>
    </w:p>
    <w:p w14:paraId="5A33E529" w14:textId="77777777" w:rsidR="00BB79B3" w:rsidRPr="00324E8F" w:rsidRDefault="00BB79B3" w:rsidP="00BB79B3">
      <w:r w:rsidRPr="00324E8F">
        <w:t>Even Republican George H.W. Bush's lead over Democrat Bill Clinton had turned into basically a tie by this point, after Clinton was down nearly 40 points in some of the earliest polling of the race. By July 10, Clinton was ahead in some polling before going on to win by a little less than 6 points in the fall.</w:t>
      </w:r>
    </w:p>
    <w:p w14:paraId="13EB2B3E" w14:textId="77777777" w:rsidR="00BB79B3" w:rsidRPr="00324E8F" w:rsidRDefault="00BB79B3" w:rsidP="00BB79B3">
      <w:r w:rsidRPr="00324E8F">
        <w:t>There have been only two races since 1940 in which the difference between the polls now and the eventual result was greater than the margin by which Trump is down now.</w:t>
      </w:r>
    </w:p>
    <w:p w14:paraId="3FE698BB" w14:textId="77777777" w:rsidR="00BB79B3" w:rsidRPr="00324E8F" w:rsidRDefault="00BB79B3" w:rsidP="00BB79B3">
      <w:r w:rsidRPr="00324E8F">
        <w:t>Democrat Lyndon Johnson's 56-point blowout edge over Republican Barry Goldwater translated into a 23-point blowout in the fall. Johnson's advantage, however, defied the bounds of political gravity, as he still was likely benefiting from a polling bump after succeeding the assassinated John Kennedy.</w:t>
      </w:r>
    </w:p>
    <w:p w14:paraId="0C7E020C" w14:textId="77777777" w:rsidR="00BB79B3" w:rsidRPr="00324E8F" w:rsidRDefault="00BB79B3" w:rsidP="00BB79B3">
      <w:pPr>
        <w:rPr>
          <w:u w:val="single"/>
        </w:rPr>
      </w:pPr>
      <w:r w:rsidRPr="00324E8F">
        <w:rPr>
          <w:u w:val="single"/>
        </w:rPr>
        <w:t>The only really good example for Trump is Democrat Harry Truman in 1948. He was down by a little over 10 points to Republican Thomas Dewey. Truman would win by a little less than 5 points. Unlike Biden, however, Dewey was under 50%.</w:t>
      </w:r>
    </w:p>
    <w:p w14:paraId="59213E1B" w14:textId="77777777" w:rsidR="00BB79B3" w:rsidRPr="00324E8F" w:rsidRDefault="00BB79B3" w:rsidP="00BB79B3">
      <w:pPr>
        <w:rPr>
          <w:u w:val="single"/>
        </w:rPr>
      </w:pPr>
      <w:r w:rsidRPr="00324E8F">
        <w:rPr>
          <w:u w:val="single"/>
        </w:rPr>
        <w:t>Now, the past isn't necessarily prologue. There is time for volatility. The polls will probably bounce around during the convention period. (Part of the reason the first 10 days of July are a good snapshot is that it is usually after the primary season but before the conventions.) Trump could close the gap and could very well win.</w:t>
      </w:r>
    </w:p>
    <w:p w14:paraId="249B56A4" w14:textId="77777777" w:rsidR="00324E8F" w:rsidRPr="00324E8F" w:rsidRDefault="00BB79B3" w:rsidP="00BB79B3">
      <w:pPr>
        <w:rPr>
          <w:u w:val="single"/>
        </w:rPr>
      </w:pPr>
      <w:r w:rsidRPr="00324E8F">
        <w:rPr>
          <w:u w:val="single"/>
        </w:rPr>
        <w:t>But make no mistake: An incumbent trailing by double-digits in early July with an opponent over 50% is a heavy underdog for reelection.</w:t>
      </w:r>
    </w:p>
    <w:p w14:paraId="4B3CB59C" w14:textId="76579A41" w:rsidR="00324E8F" w:rsidRPr="00324E8F" w:rsidRDefault="00324E8F" w:rsidP="00BB79B3">
      <w:pPr>
        <w:rPr>
          <w:u w:val="single"/>
        </w:rPr>
      </w:pPr>
    </w:p>
    <w:p w14:paraId="4B3CB59C" w14:textId="76579A41" w:rsidR="0033731F" w:rsidRPr="00324E8F" w:rsidRDefault="0033731F" w:rsidP="0033731F">
      <w:pPr>
        <w:pStyle w:val="Heading3"/>
        <w:rPr>
          <w:rFonts w:cs="Times New Roman"/>
        </w:rPr>
      </w:pPr>
      <w:bookmarkStart w:id="16" w:name="_Toc45868858"/>
      <w:r w:rsidRPr="00324E8F">
        <w:rPr>
          <w:rFonts w:cs="Times New Roman"/>
        </w:rPr>
        <w:t>AT – COVID Hurts Trump</w:t>
      </w:r>
      <w:bookmarkEnd w:id="16"/>
    </w:p>
    <w:p w14:paraId="20094D08" w14:textId="77777777" w:rsidR="00655D14" w:rsidRPr="00324E8F" w:rsidRDefault="00655D14" w:rsidP="00655D14"/>
    <w:p w14:paraId="730FF31E" w14:textId="77777777" w:rsidR="0033731F" w:rsidRPr="00324E8F" w:rsidRDefault="0033731F" w:rsidP="0033731F">
      <w:pPr>
        <w:pStyle w:val="Heading4"/>
        <w:rPr>
          <w:rFonts w:cs="Times New Roman"/>
        </w:rPr>
      </w:pPr>
      <w:r w:rsidRPr="00324E8F">
        <w:rPr>
          <w:rFonts w:cs="Times New Roman"/>
        </w:rPr>
        <w:t>Trump uses Biden’s handling of the swine flu to increase public support for his handling of Covid 19</w:t>
      </w:r>
    </w:p>
    <w:p w14:paraId="45EEB0BF" w14:textId="77777777" w:rsidR="0033731F" w:rsidRPr="00324E8F" w:rsidRDefault="0033731F" w:rsidP="0033731F">
      <w:pPr>
        <w:rPr>
          <w:b/>
          <w:sz w:val="24"/>
        </w:rPr>
      </w:pPr>
      <w:r w:rsidRPr="00324E8F">
        <w:rPr>
          <w:b/>
          <w:sz w:val="24"/>
        </w:rPr>
        <w:t>Nicholas, Atlantic White House Reporter, 5-12-20</w:t>
      </w:r>
    </w:p>
    <w:p w14:paraId="70FF6A1F" w14:textId="77777777" w:rsidR="0033731F" w:rsidRPr="00324E8F" w:rsidRDefault="0033731F" w:rsidP="0033731F">
      <w:pPr>
        <w:rPr>
          <w:sz w:val="24"/>
        </w:rPr>
      </w:pPr>
      <w:r w:rsidRPr="00324E8F">
        <w:rPr>
          <w:sz w:val="24"/>
        </w:rPr>
        <w:t xml:space="preserve">[Peter, 5/12/20, The Atlantic, “Trump’s ‘I’m Rubber, You’re Glue’ Campaign Plan”, </w:t>
      </w:r>
      <w:hyperlink r:id="rId39" w:history="1">
        <w:r w:rsidRPr="00324E8F">
          <w:rPr>
            <w:rStyle w:val="Hyperlink"/>
            <w:sz w:val="24"/>
          </w:rPr>
          <w:t>https://www.theatlantic.com/politics/archive/2020/05/trump-biden-coronavirus-2020/611500/</w:t>
        </w:r>
      </w:hyperlink>
      <w:r w:rsidRPr="00324E8F">
        <w:rPr>
          <w:sz w:val="24"/>
        </w:rPr>
        <w:t>, accessed 7/8/20, MZK]</w:t>
      </w:r>
    </w:p>
    <w:p w14:paraId="11972632" w14:textId="77777777" w:rsidR="0033731F" w:rsidRPr="00324E8F" w:rsidRDefault="0033731F" w:rsidP="0033731F">
      <w:pPr>
        <w:rPr>
          <w:sz w:val="24"/>
          <w:u w:val="single"/>
        </w:rPr>
      </w:pPr>
      <w:r w:rsidRPr="00324E8F">
        <w:rPr>
          <w:sz w:val="24"/>
          <w:u w:val="single"/>
        </w:rPr>
        <w:t>COVID-19 has shattered the basic economic rationale President Donald Trump had put forward in running for reelection and forced him to come up with another: Joe Biden’s handling of the catastrophe would be worse.</w:t>
      </w:r>
    </w:p>
    <w:p w14:paraId="6EA0F440" w14:textId="77777777" w:rsidR="0033731F" w:rsidRPr="00324E8F" w:rsidRDefault="0033731F" w:rsidP="0033731F">
      <w:pPr>
        <w:rPr>
          <w:sz w:val="24"/>
        </w:rPr>
      </w:pPr>
      <w:r w:rsidRPr="00324E8F">
        <w:rPr>
          <w:sz w:val="24"/>
          <w:u w:val="single"/>
        </w:rPr>
        <w:t>Trump and his allies are working to graft his own vulnerabilities onto Biden, painting him as a feeble alternative to a president tested by the coronavirus pandemic and the economic tailspin it’s caused</w:t>
      </w:r>
      <w:r w:rsidRPr="00324E8F">
        <w:rPr>
          <w:sz w:val="24"/>
        </w:rPr>
        <w:t xml:space="preserve">. In TV ads and public statements, </w:t>
      </w:r>
      <w:r w:rsidRPr="00324E8F">
        <w:rPr>
          <w:sz w:val="24"/>
          <w:u w:val="single"/>
        </w:rPr>
        <w:t>they’re arguing that Biden couldn’t revive the economy, defeat the virus, or stand up to Chinese leaders, whom Trump now blames for the outbreak</w:t>
      </w:r>
      <w:r w:rsidRPr="00324E8F">
        <w:rPr>
          <w:sz w:val="24"/>
        </w:rPr>
        <w:t>. The message sets up a conspicuous irony: Trump is president during a pandemic that is raging without end, while Biden was vice president amid lesser public-health threats that were contained; Trump is presiding over historic job losses, while </w:t>
      </w:r>
      <w:hyperlink r:id="rId40" w:history="1">
        <w:r w:rsidRPr="00324E8F">
          <w:rPr>
            <w:rStyle w:val="Hyperlink"/>
            <w:sz w:val="24"/>
          </w:rPr>
          <w:t>Biden oversaw</w:t>
        </w:r>
      </w:hyperlink>
      <w:r w:rsidRPr="00324E8F">
        <w:rPr>
          <w:sz w:val="24"/>
        </w:rPr>
        <w:t> an effective stimulus program that helped stanch job losses.</w:t>
      </w:r>
    </w:p>
    <w:p w14:paraId="2FC71BE9" w14:textId="77777777" w:rsidR="0033731F" w:rsidRPr="00324E8F" w:rsidRDefault="0033731F" w:rsidP="0033731F">
      <w:pPr>
        <w:rPr>
          <w:sz w:val="24"/>
        </w:rPr>
      </w:pPr>
      <w:r w:rsidRPr="00324E8F">
        <w:rPr>
          <w:sz w:val="24"/>
        </w:rPr>
        <w:t xml:space="preserve">Yet </w:t>
      </w:r>
      <w:r w:rsidRPr="00324E8F">
        <w:rPr>
          <w:sz w:val="24"/>
          <w:u w:val="single"/>
        </w:rPr>
        <w:t>Trump is betting that he can stoke enough doubts about Biden’s leadership that his own record looks preferable by comparison. Trump wins if voters view the race as a clear choice between Biden and him, but if “the election becomes a referendum on Trump, it’s a much closer call,”</w:t>
      </w:r>
      <w:r w:rsidRPr="00324E8F">
        <w:rPr>
          <w:sz w:val="24"/>
        </w:rPr>
        <w:t xml:space="preserve"> one senior Trump-administration official told me. “This race </w:t>
      </w:r>
      <w:r w:rsidRPr="00324E8F">
        <w:rPr>
          <w:i/>
          <w:iCs/>
          <w:sz w:val="24"/>
        </w:rPr>
        <w:t>has</w:t>
      </w:r>
      <w:r w:rsidRPr="00324E8F">
        <w:rPr>
          <w:sz w:val="24"/>
        </w:rPr>
        <w:t> to be a contrast,” says John McLaughlin, a Trump pollster.</w:t>
      </w:r>
    </w:p>
    <w:p w14:paraId="0486796A" w14:textId="77777777" w:rsidR="0033731F" w:rsidRPr="00324E8F" w:rsidRDefault="0033731F" w:rsidP="0033731F">
      <w:pPr>
        <w:rPr>
          <w:sz w:val="24"/>
        </w:rPr>
      </w:pPr>
      <w:r w:rsidRPr="00324E8F">
        <w:rPr>
          <w:sz w:val="24"/>
        </w:rPr>
        <w:t>Deflecting attention to Biden mirrors a tactic that Trump has long deployed when he’s under pressure: He seizes accusations against him and flings them back. Democrats who led the impeachment fight against him </w:t>
      </w:r>
      <w:hyperlink r:id="rId41" w:history="1">
        <w:r w:rsidRPr="00324E8F">
          <w:rPr>
            <w:rStyle w:val="Hyperlink"/>
            <w:sz w:val="24"/>
          </w:rPr>
          <w:t>committed</w:t>
        </w:r>
      </w:hyperlink>
      <w:r w:rsidRPr="00324E8F">
        <w:rPr>
          <w:sz w:val="24"/>
        </w:rPr>
        <w:t> “treason”; Russia </w:t>
      </w:r>
      <w:hyperlink r:id="rId42" w:history="1">
        <w:r w:rsidRPr="00324E8F">
          <w:rPr>
            <w:rStyle w:val="Hyperlink"/>
            <w:sz w:val="24"/>
          </w:rPr>
          <w:t>actually wanted</w:t>
        </w:r>
      </w:hyperlink>
      <w:r w:rsidRPr="00324E8F">
        <w:rPr>
          <w:sz w:val="24"/>
        </w:rPr>
        <w:t> Hillary Clinton to be president.</w:t>
      </w:r>
    </w:p>
    <w:p w14:paraId="35EC7ABA" w14:textId="77777777" w:rsidR="0033731F" w:rsidRPr="00324E8F" w:rsidRDefault="0033731F" w:rsidP="0033731F">
      <w:pPr>
        <w:rPr>
          <w:sz w:val="24"/>
        </w:rPr>
      </w:pPr>
      <w:r w:rsidRPr="00324E8F">
        <w:rPr>
          <w:sz w:val="24"/>
        </w:rPr>
        <w:t>A race that hinges on whether the COVID-19 outbreak was competently managed could find Trump exiled to Mar-a-Lago come January. Tens of thousands have died from the disease; tens of millions have been thrown out of work. A vaccine might not arrive until 2023, Anthony Fauci, the director of the National Institute of Allergy and Infectious Diseases, told me. (“Vaccines fail as often—or more often—than they succeed,” he said.) If the economy remains dormant a month from now, there’s likely to be a high jobless rate “maybe through the end of 2020,” says Stephen Moore, an outside economic adviser to the White House and one of the most prominent voices calling for a return to work. Fresh disclosures are emerging about how the Trump administration bungled the response at crucial stages.</w:t>
      </w:r>
    </w:p>
    <w:p w14:paraId="4C2CF348" w14:textId="77777777" w:rsidR="0033731F" w:rsidRPr="00324E8F" w:rsidRDefault="0033731F" w:rsidP="0033731F">
      <w:pPr>
        <w:rPr>
          <w:sz w:val="24"/>
        </w:rPr>
      </w:pPr>
      <w:r w:rsidRPr="00324E8F">
        <w:rPr>
          <w:sz w:val="24"/>
          <w:u w:val="single"/>
        </w:rPr>
        <w:t>“As the response drags on, Trump is going to be graded on how quickly people are getting their [relief] checks, how the virus is being dealt with, and how voters who might be unemployed on Election Day are feeling,”</w:t>
      </w:r>
      <w:r w:rsidRPr="00324E8F">
        <w:rPr>
          <w:sz w:val="24"/>
        </w:rPr>
        <w:t xml:space="preserve"> Ryan Williams, a Republican strategist who served as spokesperson for Mitt Romney's 2012 campaign, told me.</w:t>
      </w:r>
    </w:p>
    <w:p w14:paraId="737DF675" w14:textId="77777777" w:rsidR="0033731F" w:rsidRPr="00324E8F" w:rsidRDefault="0033731F" w:rsidP="0033731F">
      <w:pPr>
        <w:rPr>
          <w:sz w:val="24"/>
        </w:rPr>
      </w:pPr>
      <w:r w:rsidRPr="00324E8F">
        <w:rPr>
          <w:sz w:val="24"/>
        </w:rPr>
        <w:t xml:space="preserve">Unless Trump can pull Biden into the saga. </w:t>
      </w:r>
      <w:r w:rsidRPr="00324E8F">
        <w:rPr>
          <w:sz w:val="24"/>
          <w:u w:val="single"/>
        </w:rPr>
        <w:t>The challenge is that he needs voters to be thinking about an opponent who has largely confined himself to his Delaware home. Although </w:t>
      </w:r>
      <w:hyperlink r:id="rId43" w:history="1">
        <w:r w:rsidRPr="00324E8F">
          <w:rPr>
            <w:rStyle w:val="Hyperlink"/>
            <w:sz w:val="24"/>
            <w:u w:val="single"/>
          </w:rPr>
          <w:t>polling shows</w:t>
        </w:r>
      </w:hyperlink>
      <w:r w:rsidRPr="00324E8F">
        <w:rPr>
          <w:sz w:val="24"/>
          <w:u w:val="single"/>
        </w:rPr>
        <w:t> that voters overall are dissatisfied with how Trump has managed the pandemic, at least one </w:t>
      </w:r>
      <w:hyperlink r:id="rId44" w:history="1">
        <w:r w:rsidRPr="00324E8F">
          <w:rPr>
            <w:rStyle w:val="Hyperlink"/>
            <w:sz w:val="24"/>
            <w:u w:val="single"/>
          </w:rPr>
          <w:t>recent survey</w:t>
        </w:r>
      </w:hyperlink>
      <w:r w:rsidRPr="00324E8F">
        <w:rPr>
          <w:sz w:val="24"/>
          <w:u w:val="single"/>
        </w:rPr>
        <w:t> showed Trump holding a small lead over his Democratic opponent</w:t>
      </w:r>
      <w:r w:rsidRPr="00324E8F">
        <w:rPr>
          <w:sz w:val="24"/>
        </w:rPr>
        <w:t>.</w:t>
      </w:r>
    </w:p>
    <w:p w14:paraId="4264D686" w14:textId="77777777" w:rsidR="0033731F" w:rsidRPr="00324E8F" w:rsidRDefault="0033731F" w:rsidP="0033731F">
      <w:pPr>
        <w:rPr>
          <w:sz w:val="24"/>
        </w:rPr>
      </w:pPr>
      <w:r w:rsidRPr="00324E8F">
        <w:rPr>
          <w:sz w:val="24"/>
        </w:rPr>
        <w:t>He’s looking to widen the gap.</w:t>
      </w:r>
    </w:p>
    <w:p w14:paraId="31869B70" w14:textId="77777777" w:rsidR="0033731F" w:rsidRPr="00324E8F" w:rsidRDefault="0033731F" w:rsidP="0033731F">
      <w:pPr>
        <w:rPr>
          <w:sz w:val="24"/>
        </w:rPr>
      </w:pPr>
      <w:r w:rsidRPr="00324E8F">
        <w:rPr>
          <w:sz w:val="24"/>
          <w:u w:val="single"/>
        </w:rPr>
        <w:t>A devastating jobs report Friday showed that unemployment had jumped to nearly 15 percent, the highest level since the Great Depression.</w:t>
      </w:r>
      <w:r w:rsidRPr="00324E8F">
        <w:rPr>
          <w:sz w:val="24"/>
        </w:rPr>
        <w:t xml:space="preserve"> Trump’s campaign quickly sent out a statement saying that when Biden was in power, he “presided over the slowest economic recovery since World War II.” Fact checkers note that the Obama administration inherited an economy stricken by the 2008 financial collapse, while Trump took office eight years later amid </w:t>
      </w:r>
      <w:hyperlink r:id="rId45" w:history="1">
        <w:r w:rsidRPr="00324E8F">
          <w:rPr>
            <w:rStyle w:val="Hyperlink"/>
            <w:sz w:val="24"/>
          </w:rPr>
          <w:t>an improving economy</w:t>
        </w:r>
      </w:hyperlink>
      <w:r w:rsidRPr="00324E8F">
        <w:rPr>
          <w:sz w:val="24"/>
        </w:rPr>
        <w:t> whose upward trend continued through his first three years in office. As vice president, Biden oversaw the $800 billion stimulus package passed in 2009 to help the economy rebound, encompassing more than 100,000 projects. In his book about the program,</w:t>
      </w:r>
      <w:r w:rsidRPr="00324E8F">
        <w:rPr>
          <w:i/>
          <w:iCs/>
          <w:sz w:val="24"/>
        </w:rPr>
        <w:t> The New New Deal</w:t>
      </w:r>
      <w:r w:rsidRPr="00324E8F">
        <w:rPr>
          <w:sz w:val="24"/>
        </w:rPr>
        <w:t>, Michael Grunwald praised the stimulus for helping avert a second depression.</w:t>
      </w:r>
    </w:p>
    <w:p w14:paraId="1405D97A" w14:textId="77777777" w:rsidR="0033731F" w:rsidRPr="00324E8F" w:rsidRDefault="0033731F" w:rsidP="0033731F">
      <w:pPr>
        <w:rPr>
          <w:sz w:val="24"/>
        </w:rPr>
      </w:pPr>
      <w:r w:rsidRPr="00324E8F">
        <w:rPr>
          <w:sz w:val="24"/>
        </w:rPr>
        <w:t>I</w:t>
      </w:r>
      <w:r w:rsidRPr="00324E8F">
        <w:rPr>
          <w:sz w:val="24"/>
          <w:u w:val="single"/>
        </w:rPr>
        <w:t>n framing Biden as inadequate to manage the public-health response to the pandemic, Trump is similarly reaching back to the early days of Biden’s eight-year stint as vice president.</w:t>
      </w:r>
      <w:r w:rsidRPr="00324E8F">
        <w:rPr>
          <w:sz w:val="24"/>
        </w:rPr>
        <w:t xml:space="preserve"> In a televised interview at the Lincoln Memorial earlier this month, he faulted Biden’s response to the H1N1 swine flu during the first year of the Obama administration. “Look how badly they did on that,” Trump told his </w:t>
      </w:r>
      <w:r w:rsidRPr="00324E8F">
        <w:rPr>
          <w:i/>
          <w:iCs/>
          <w:sz w:val="24"/>
        </w:rPr>
        <w:t>Fox News </w:t>
      </w:r>
      <w:r w:rsidRPr="00324E8F">
        <w:rPr>
          <w:sz w:val="24"/>
        </w:rPr>
        <w:t>interviewers.</w:t>
      </w:r>
    </w:p>
    <w:p w14:paraId="3F74E33B" w14:textId="77777777" w:rsidR="0033731F" w:rsidRPr="00324E8F" w:rsidRDefault="0033731F" w:rsidP="0033731F">
      <w:pPr>
        <w:rPr>
          <w:sz w:val="24"/>
        </w:rPr>
      </w:pPr>
      <w:r w:rsidRPr="00324E8F">
        <w:rPr>
          <w:sz w:val="24"/>
        </w:rPr>
        <w:t>It’s doubtful that’s how most Americans remember the outbreak. A few historic moments from the past half century are seared into the nation’s collective consciousness: John F. Kennedy’s assassination. The Vietnam War. Watergate. September 11.</w:t>
      </w:r>
    </w:p>
    <w:p w14:paraId="023E13F9" w14:textId="77777777" w:rsidR="0033731F" w:rsidRPr="00324E8F" w:rsidRDefault="0033731F" w:rsidP="0033731F">
      <w:pPr>
        <w:rPr>
          <w:sz w:val="24"/>
        </w:rPr>
      </w:pPr>
      <w:r w:rsidRPr="00324E8F">
        <w:rPr>
          <w:sz w:val="24"/>
        </w:rPr>
        <w:t>COVID-19 will be part of that dark roll call. The swine flu will not.</w:t>
      </w:r>
    </w:p>
    <w:p w14:paraId="2290DA27" w14:textId="77777777" w:rsidR="0033731F" w:rsidRPr="00324E8F" w:rsidRDefault="0033731F" w:rsidP="0033731F">
      <w:pPr>
        <w:rPr>
          <w:sz w:val="24"/>
        </w:rPr>
      </w:pPr>
      <w:r w:rsidRPr="00324E8F">
        <w:rPr>
          <w:sz w:val="24"/>
        </w:rPr>
        <w:t>A total of 12,500 Americans died from the disease in 2009 and 2010, fewer people than the number who perished from the seasonal flu in the same period. After-action reports show that the Obama administration’s handling of the swine flu </w:t>
      </w:r>
      <w:hyperlink r:id="rId46" w:history="1">
        <w:r w:rsidRPr="00324E8F">
          <w:rPr>
            <w:rStyle w:val="Hyperlink"/>
            <w:sz w:val="24"/>
          </w:rPr>
          <w:t>was </w:t>
        </w:r>
      </w:hyperlink>
      <w:hyperlink r:id="rId47" w:history="1">
        <w:r w:rsidRPr="00324E8F">
          <w:rPr>
            <w:rStyle w:val="Hyperlink"/>
            <w:sz w:val="24"/>
          </w:rPr>
          <w:t>largely effective</w:t>
        </w:r>
      </w:hyperlink>
      <w:r w:rsidRPr="00324E8F">
        <w:rPr>
          <w:sz w:val="24"/>
        </w:rPr>
        <w:t>. Testing devised by the Centers for Disease Control and Prevention proved accurate—unlike the early tests produced to detect the coronavirus. A vaccine was available </w:t>
      </w:r>
      <w:hyperlink r:id="rId48" w:history="1">
        <w:r w:rsidRPr="00324E8F">
          <w:rPr>
            <w:rStyle w:val="Hyperlink"/>
            <w:sz w:val="24"/>
          </w:rPr>
          <w:t>just six months</w:t>
        </w:r>
      </w:hyperlink>
      <w:r w:rsidRPr="00324E8F">
        <w:rPr>
          <w:sz w:val="24"/>
        </w:rPr>
        <w:t> after the first infections were reported.</w:t>
      </w:r>
    </w:p>
    <w:p w14:paraId="2A0DC178" w14:textId="77777777" w:rsidR="0033731F" w:rsidRPr="00324E8F" w:rsidRDefault="0033731F" w:rsidP="0033731F">
      <w:pPr>
        <w:rPr>
          <w:sz w:val="24"/>
        </w:rPr>
      </w:pPr>
      <w:r w:rsidRPr="00324E8F">
        <w:rPr>
          <w:sz w:val="24"/>
          <w:u w:val="single"/>
        </w:rPr>
        <w:t>Biden didn’t play a lead role in the administration’s response, though he used his congressional ties to win $8 billion in funding from lawmakers for vaccines and medical supplies, a recent </w:t>
      </w:r>
      <w:hyperlink r:id="rId49" w:history="1">
        <w:r w:rsidRPr="00324E8F">
          <w:rPr>
            <w:rStyle w:val="Hyperlink"/>
            <w:i/>
            <w:iCs/>
            <w:sz w:val="24"/>
            <w:u w:val="single"/>
          </w:rPr>
          <w:t>Politico</w:t>
        </w:r>
      </w:hyperlink>
      <w:hyperlink r:id="rId50" w:history="1">
        <w:r w:rsidRPr="00324E8F">
          <w:rPr>
            <w:rStyle w:val="Hyperlink"/>
            <w:sz w:val="24"/>
            <w:u w:val="single"/>
          </w:rPr>
          <w:t> review</w:t>
        </w:r>
      </w:hyperlink>
      <w:r w:rsidRPr="00324E8F">
        <w:rPr>
          <w:sz w:val="24"/>
          <w:u w:val="single"/>
        </w:rPr>
        <w:t> found. His main misstep was going off script at one point by saying he wouldn’t want his family flying on planes for fear of contagion.</w:t>
      </w:r>
      <w:r w:rsidRPr="00324E8F">
        <w:rPr>
          <w:sz w:val="24"/>
        </w:rPr>
        <w:t xml:space="preserve"> An Obama spokesman </w:t>
      </w:r>
      <w:hyperlink r:id="rId51" w:history="1">
        <w:r w:rsidRPr="00324E8F">
          <w:rPr>
            <w:rStyle w:val="Hyperlink"/>
            <w:sz w:val="24"/>
          </w:rPr>
          <w:t>later apologized</w:t>
        </w:r>
      </w:hyperlink>
      <w:r w:rsidRPr="00324E8F">
        <w:rPr>
          <w:sz w:val="24"/>
        </w:rPr>
        <w:t> for any unnecessary alarm Biden’s remarks had caused.</w:t>
      </w:r>
    </w:p>
    <w:p w14:paraId="6CC3E505" w14:textId="77777777" w:rsidR="0033731F" w:rsidRPr="00324E8F" w:rsidRDefault="0033731F" w:rsidP="0033731F">
      <w:pPr>
        <w:rPr>
          <w:sz w:val="24"/>
        </w:rPr>
      </w:pPr>
      <w:r w:rsidRPr="00324E8F">
        <w:rPr>
          <w:sz w:val="24"/>
          <w:u w:val="single"/>
        </w:rPr>
        <w:t>Nonetheless, Trump is trying to convince voters that the swine flu was at least a dry run, and Biden stumbled</w:t>
      </w:r>
      <w:r w:rsidRPr="00324E8F">
        <w:rPr>
          <w:sz w:val="24"/>
        </w:rPr>
        <w:t>. “The most notable thing he did was to erroneously tell the country not to fly on airplanes, and the Obama administration had to run around to clean up the mess,” Tim Murtaugh, a Trump-campaign spokesperson, told me.</w:t>
      </w:r>
    </w:p>
    <w:p w14:paraId="3235D526" w14:textId="77777777" w:rsidR="0033731F" w:rsidRPr="00324E8F" w:rsidRDefault="0033731F" w:rsidP="0033731F">
      <w:pPr>
        <w:rPr>
          <w:sz w:val="24"/>
          <w:u w:val="single"/>
        </w:rPr>
      </w:pPr>
      <w:r w:rsidRPr="00324E8F">
        <w:rPr>
          <w:sz w:val="24"/>
          <w:u w:val="single"/>
        </w:rPr>
        <w:t>Trump has had less to say about Biden’s response to the far more dangerous epidemic the Obama administration confronted, the Ebola outbreak in West Africa in 2014</w:t>
      </w:r>
      <w:r w:rsidRPr="00324E8F">
        <w:rPr>
          <w:sz w:val="24"/>
        </w:rPr>
        <w:t>. Biden’s former chief of staff, </w:t>
      </w:r>
      <w:hyperlink r:id="rId52" w:history="1">
        <w:r w:rsidRPr="00324E8F">
          <w:rPr>
            <w:rStyle w:val="Hyperlink"/>
            <w:sz w:val="24"/>
          </w:rPr>
          <w:t>Ron Klain</w:t>
        </w:r>
      </w:hyperlink>
      <w:r w:rsidRPr="00324E8F">
        <w:rPr>
          <w:sz w:val="24"/>
        </w:rPr>
        <w:t>, who advises his campaign, led the administration’s efforts to contain the outbreak as the White House’s Ebola czar. Here, too, Biden wasn’t a central player, though he helped arrange medical assistance to West Africa and </w:t>
      </w:r>
      <w:hyperlink r:id="rId53" w:history="1">
        <w:r w:rsidRPr="00324E8F">
          <w:rPr>
            <w:rStyle w:val="Hyperlink"/>
            <w:sz w:val="24"/>
          </w:rPr>
          <w:t>gave advice</w:t>
        </w:r>
      </w:hyperlink>
      <w:r w:rsidRPr="00324E8F">
        <w:rPr>
          <w:sz w:val="24"/>
        </w:rPr>
        <w:t xml:space="preserve"> on how best to contain the outbreak. </w:t>
      </w:r>
      <w:r w:rsidRPr="00324E8F">
        <w:rPr>
          <w:sz w:val="24"/>
          <w:u w:val="single"/>
        </w:rPr>
        <w:t>Despite widespread public fears about Ebola, the response was successful: Only 11 people were treated for the disease in the U.S. from 2014 to 2016, </w:t>
      </w:r>
      <w:hyperlink r:id="rId54" w:history="1">
        <w:r w:rsidRPr="00324E8F">
          <w:rPr>
            <w:rStyle w:val="Hyperlink"/>
            <w:sz w:val="24"/>
            <w:u w:val="single"/>
          </w:rPr>
          <w:t>according to the CDC</w:t>
        </w:r>
      </w:hyperlink>
      <w:r w:rsidRPr="00324E8F">
        <w:rPr>
          <w:sz w:val="24"/>
          <w:u w:val="single"/>
        </w:rPr>
        <w:t>.</w:t>
      </w:r>
    </w:p>
    <w:p w14:paraId="563ECEAC" w14:textId="77777777" w:rsidR="0033731F" w:rsidRPr="00324E8F" w:rsidRDefault="0033731F" w:rsidP="0033731F">
      <w:pPr>
        <w:rPr>
          <w:sz w:val="24"/>
          <w:u w:val="single"/>
        </w:rPr>
      </w:pPr>
      <w:r w:rsidRPr="00324E8F">
        <w:rPr>
          <w:sz w:val="24"/>
          <w:u w:val="single"/>
        </w:rPr>
        <w:t>Perhaps the most enthusiastic argument Trump’s political advisers have made lately about Biden is that he is too close to China, a relationship they argue could compromise America’s national security and public health. Tying Biden to China fits within a larger strategy of demonizing that country and reviving </w:t>
      </w:r>
      <w:hyperlink r:id="rId55" w:history="1">
        <w:r w:rsidRPr="00324E8F">
          <w:rPr>
            <w:rStyle w:val="Hyperlink"/>
            <w:sz w:val="24"/>
            <w:u w:val="single"/>
          </w:rPr>
          <w:t>the economic-nationalist argument</w:t>
        </w:r>
      </w:hyperlink>
      <w:r w:rsidRPr="00324E8F">
        <w:rPr>
          <w:sz w:val="24"/>
          <w:u w:val="single"/>
        </w:rPr>
        <w:t> that Trump successfully invoked in the 2016 race.</w:t>
      </w:r>
    </w:p>
    <w:p w14:paraId="428B7B58" w14:textId="77777777" w:rsidR="0033731F" w:rsidRPr="00324E8F" w:rsidRDefault="0033731F" w:rsidP="0033731F">
      <w:pPr>
        <w:rPr>
          <w:sz w:val="24"/>
        </w:rPr>
      </w:pPr>
      <w:r w:rsidRPr="00324E8F">
        <w:rPr>
          <w:sz w:val="24"/>
        </w:rPr>
        <w:t xml:space="preserve">Last week, </w:t>
      </w:r>
      <w:r w:rsidRPr="00324E8F">
        <w:rPr>
          <w:sz w:val="24"/>
          <w:u w:val="single"/>
        </w:rPr>
        <w:t>Trump’s team released a new ad that portrays Biden as overly credulous when it comes to China, suggesting that he wouldn’t hold its leaders accountable for failing to extinguish the virus. “Biden has no demonstrated history of ever standing firm against China on anything,”</w:t>
      </w:r>
      <w:r w:rsidRPr="00324E8F">
        <w:rPr>
          <w:sz w:val="24"/>
        </w:rPr>
        <w:t xml:space="preserve"> Bryan Lanza, who worked on Trump’s 2016 campaign and presidential transition team, told me.</w:t>
      </w:r>
    </w:p>
    <w:p w14:paraId="7C07B728" w14:textId="77777777" w:rsidR="0033731F" w:rsidRPr="00324E8F" w:rsidRDefault="0076521E" w:rsidP="0033731F">
      <w:pPr>
        <w:rPr>
          <w:i/>
          <w:iCs/>
          <w:sz w:val="24"/>
        </w:rPr>
      </w:pPr>
      <w:hyperlink r:id="rId56" w:history="1">
        <w:r w:rsidR="0033731F" w:rsidRPr="00324E8F">
          <w:rPr>
            <w:rStyle w:val="Hyperlink"/>
            <w:i/>
            <w:iCs/>
            <w:sz w:val="24"/>
          </w:rPr>
          <w:t>Read: Trump’s plan to save his presidency</w:t>
        </w:r>
      </w:hyperlink>
    </w:p>
    <w:p w14:paraId="4F0A71B7" w14:textId="77777777" w:rsidR="0033731F" w:rsidRPr="00324E8F" w:rsidRDefault="0033731F" w:rsidP="0033731F">
      <w:pPr>
        <w:rPr>
          <w:sz w:val="24"/>
        </w:rPr>
      </w:pPr>
      <w:r w:rsidRPr="00324E8F">
        <w:rPr>
          <w:sz w:val="24"/>
        </w:rPr>
        <w:t>The deflection is obvious: Facing criticism that he gave China cover while Americans fell ill</w:t>
      </w:r>
      <w:r w:rsidRPr="00324E8F">
        <w:rPr>
          <w:sz w:val="24"/>
          <w:u w:val="single"/>
        </w:rPr>
        <w:t>, Trump wants to depict his opponent as enthralled with China’s leadership.</w:t>
      </w:r>
      <w:r w:rsidRPr="00324E8F">
        <w:rPr>
          <w:sz w:val="24"/>
        </w:rPr>
        <w:t xml:space="preserve"> Earlier this year, Trump made repeated statements praising China and its president, Xi Jinping, for working diligently to contain the disease, though more recently, his tone has darkened. Trump praised Xi “before he knew China’s role,” McLaughlin told me. “He was told one thing by China and it turned out not to be true. The president wanted to believe China and rely on them, but found out that he could not.” (One Biden aide said his campaign won’t let voters forget Trump’s encomiums to Xi. “</w:t>
      </w:r>
      <w:r w:rsidRPr="00324E8F">
        <w:rPr>
          <w:sz w:val="24"/>
          <w:u w:val="single"/>
        </w:rPr>
        <w:t>As the coronavirus outbreak was spreading like wildfire, Trump downplayed the historic threat and failed to prepare our nation while promising us that China was handling the outbreak ‘really well’ and ‘transparently,’”</w:t>
      </w:r>
      <w:r w:rsidRPr="00324E8F">
        <w:rPr>
          <w:sz w:val="24"/>
        </w:rPr>
        <w:t xml:space="preserve"> Andrew Bates, a Biden-campaign spokesperson, told me. “We’re going to blast him for that unprecedented malfeasance.”)</w:t>
      </w:r>
    </w:p>
    <w:p w14:paraId="5EB960CE" w14:textId="77777777" w:rsidR="0033731F" w:rsidRPr="00324E8F" w:rsidRDefault="0033731F" w:rsidP="0033731F">
      <w:pPr>
        <w:rPr>
          <w:sz w:val="24"/>
        </w:rPr>
      </w:pPr>
      <w:r w:rsidRPr="00324E8F">
        <w:rPr>
          <w:sz w:val="24"/>
        </w:rPr>
        <w:t xml:space="preserve">It’s too early to say whether Trump will successfully redirect the blame he’s now absorbing. </w:t>
      </w:r>
      <w:r w:rsidRPr="00324E8F">
        <w:rPr>
          <w:sz w:val="24"/>
          <w:u w:val="single"/>
        </w:rPr>
        <w:t>Despite the damage wrought by the pandemic, Trump allies believe the race remains competitive.</w:t>
      </w:r>
      <w:r w:rsidRPr="00324E8F">
        <w:rPr>
          <w:sz w:val="24"/>
        </w:rPr>
        <w:t xml:space="preserve"> Internal polling shows that </w:t>
      </w:r>
      <w:r w:rsidRPr="00324E8F">
        <w:rPr>
          <w:sz w:val="24"/>
          <w:u w:val="single"/>
        </w:rPr>
        <w:t>if the election were held today, Trump would be on the cusp of picking up the 270 electoral votes needed to win,</w:t>
      </w:r>
      <w:r w:rsidRPr="00324E8F">
        <w:rPr>
          <w:sz w:val="24"/>
        </w:rPr>
        <w:t xml:space="preserve"> one person close to the campaign told me. Yet inside GOP circles, some are finding Trump’s routine exhausting. When I spoke with a Senate aide about Trump’s methods, he described the attacks on Biden as “revisionist history.”</w:t>
      </w:r>
    </w:p>
    <w:p w14:paraId="08C3AB30" w14:textId="77777777" w:rsidR="0033731F" w:rsidRPr="00324E8F" w:rsidRDefault="0033731F" w:rsidP="0033731F">
      <w:pPr>
        <w:rPr>
          <w:sz w:val="24"/>
        </w:rPr>
      </w:pPr>
      <w:r w:rsidRPr="00324E8F">
        <w:rPr>
          <w:sz w:val="24"/>
        </w:rPr>
        <w:t>“I don’t think anyone was really paying attention to Biden’s role in the H1N1 stuff,” said the aide, who, like others, spoke with me on the condition of anonymity to talk more candidly. “Nor did people really associate Biden with the economic recovery. He was VP. Most of the attention was on Obama and his economic team’s performance.”</w:t>
      </w:r>
    </w:p>
    <w:p w14:paraId="511069FF" w14:textId="77777777" w:rsidR="00324E8F" w:rsidRPr="00324E8F" w:rsidRDefault="0033731F" w:rsidP="0033731F">
      <w:pPr>
        <w:rPr>
          <w:sz w:val="24"/>
        </w:rPr>
      </w:pPr>
      <w:r w:rsidRPr="00324E8F">
        <w:rPr>
          <w:sz w:val="24"/>
        </w:rPr>
        <w:t>I asked whether Republican lawmakers are worried that the pandemic made Trump’s campaign unwinnable</w:t>
      </w:r>
      <w:r w:rsidRPr="00324E8F">
        <w:rPr>
          <w:sz w:val="24"/>
          <w:u w:val="single"/>
        </w:rPr>
        <w:t>. “I don’t think people are freaking out that it’s the end of Trump,”</w:t>
      </w:r>
      <w:r w:rsidRPr="00324E8F">
        <w:rPr>
          <w:sz w:val="24"/>
        </w:rPr>
        <w:t xml:space="preserve"> the Senate aide said. </w:t>
      </w:r>
      <w:r w:rsidRPr="00324E8F">
        <w:rPr>
          <w:sz w:val="24"/>
          <w:u w:val="single"/>
        </w:rPr>
        <w:t>“They’re freaking out about [whether] it’s the end of their majority or their career. If Trump goes down and goes down big, that means you lose a lot of congressional seats and Senate races. But if you had Biden elected and a Republican Senate, I’m not sure you’d have a lot of complaints.”</w:t>
      </w:r>
      <w:r w:rsidRPr="00324E8F">
        <w:rPr>
          <w:sz w:val="24"/>
        </w:rPr>
        <w:t xml:space="preserve"> The aide laughed. “They’d be able to adapt to that world.”</w:t>
      </w:r>
    </w:p>
    <w:p w14:paraId="381EEF4E" w14:textId="7DBF4E20" w:rsidR="00324E8F" w:rsidRPr="00324E8F" w:rsidRDefault="00324E8F" w:rsidP="0033731F">
      <w:pPr>
        <w:rPr>
          <w:sz w:val="24"/>
        </w:rPr>
      </w:pPr>
    </w:p>
    <w:p w14:paraId="381EEF4E" w14:textId="7DBF4E20" w:rsidR="0001024D" w:rsidRPr="00324E8F" w:rsidRDefault="0001024D" w:rsidP="0001024D">
      <w:pPr>
        <w:pStyle w:val="Heading3"/>
        <w:rPr>
          <w:rFonts w:cs="Times New Roman"/>
        </w:rPr>
      </w:pPr>
      <w:bookmarkStart w:id="17" w:name="_Toc45868859"/>
      <w:r w:rsidRPr="00324E8F">
        <w:rPr>
          <w:rFonts w:cs="Times New Roman"/>
        </w:rPr>
        <w:t>AT – Uniqueness Overwhelms the Link</w:t>
      </w:r>
      <w:bookmarkEnd w:id="17"/>
    </w:p>
    <w:p w14:paraId="0C0A49C4" w14:textId="77777777" w:rsidR="00324E8F" w:rsidRPr="00324E8F" w:rsidRDefault="0001024D" w:rsidP="0001024D">
      <w:pPr>
        <w:pStyle w:val="Heading4"/>
        <w:rPr>
          <w:rFonts w:cs="Times New Roman"/>
        </w:rPr>
      </w:pPr>
      <w:r w:rsidRPr="00324E8F">
        <w:rPr>
          <w:rFonts w:cs="Times New Roman"/>
        </w:rPr>
        <w:t>Trump has enough time to come back</w:t>
      </w:r>
    </w:p>
    <w:p w14:paraId="50168EEE" w14:textId="1FC2B79A" w:rsidR="0001024D" w:rsidRPr="00324E8F" w:rsidRDefault="0001024D" w:rsidP="0001024D">
      <w:pPr>
        <w:rPr>
          <w:rStyle w:val="Style13ptBold"/>
        </w:rPr>
      </w:pPr>
      <w:r w:rsidRPr="00324E8F">
        <w:rPr>
          <w:rStyle w:val="Style13ptBold"/>
        </w:rPr>
        <w:t>Skelley, Elections Analyst, 6-25-20</w:t>
      </w:r>
    </w:p>
    <w:p w14:paraId="24C17FC2" w14:textId="77777777" w:rsidR="00324E8F" w:rsidRPr="00324E8F" w:rsidRDefault="0001024D" w:rsidP="0001024D">
      <w:pPr>
        <w:spacing w:after="0" w:line="240" w:lineRule="auto"/>
        <w:rPr>
          <w:sz w:val="24"/>
        </w:rPr>
      </w:pPr>
      <w:r w:rsidRPr="00324E8F">
        <w:t>(Geoffrey, June 25</w:t>
      </w:r>
      <w:r w:rsidRPr="00324E8F">
        <w:rPr>
          <w:vertAlign w:val="superscript"/>
        </w:rPr>
        <w:t>th</w:t>
      </w:r>
      <w:r w:rsidRPr="00324E8F">
        <w:t xml:space="preserve">, 2020, FiveThirtyEight, “Biden Has a Historically Large Lead Over Trump, But it Could Disappear”, </w:t>
      </w:r>
      <w:hyperlink r:id="rId57" w:history="1">
        <w:r w:rsidRPr="00324E8F">
          <w:rPr>
            <w:rStyle w:val="Hyperlink"/>
          </w:rPr>
          <w:t>https://fivethirtyeight.com/features/biden-has-a-historically-large-lead-over-trump-but-it-could-disappear/?cid=taboola_rcc_r</w:t>
        </w:r>
      </w:hyperlink>
      <w:r w:rsidRPr="00324E8F">
        <w:t>, accessed: 07/10/20, SS)</w:t>
      </w:r>
    </w:p>
    <w:p w14:paraId="2D5CA54C" w14:textId="700902E8" w:rsidR="0001024D" w:rsidRPr="00324E8F" w:rsidRDefault="0001024D" w:rsidP="0001024D"/>
    <w:p w14:paraId="563E1A37" w14:textId="77777777" w:rsidR="0001024D" w:rsidRPr="00324E8F" w:rsidRDefault="0001024D" w:rsidP="0001024D">
      <w:r w:rsidRPr="00324E8F">
        <w:t xml:space="preserve">FiveThirtyEight’s general election polling averages debuted last week, showing that </w:t>
      </w:r>
      <w:r w:rsidRPr="00324E8F">
        <w:rPr>
          <w:rStyle w:val="StyleUnderline"/>
        </w:rPr>
        <w:t>former Vice President Joe Biden, the presumptive Democratic nominee, holds a big lead over President Trump in national surveys</w:t>
      </w:r>
      <w:r w:rsidRPr="00324E8F">
        <w:t xml:space="preserve"> — about 10 percentage points as of 5:30 p.m. on Wednesday.</w:t>
      </w:r>
    </w:p>
    <w:p w14:paraId="2780A65E" w14:textId="77777777" w:rsidR="0001024D" w:rsidRPr="00324E8F" w:rsidRDefault="0001024D" w:rsidP="0001024D">
      <w:r w:rsidRPr="00324E8F">
        <w:t>So how does Biden’s lead stack up to those in previous cycles? We compared his standing at this point to previous presidential elections by applying our polling average methodology to polls from past cycles. And as you can see in the chart below, both Biden’s average support and margin over Trump are historically large — the largest of any contender since Bill Clinton in 1996.</w:t>
      </w:r>
    </w:p>
    <w:p w14:paraId="0D7B3DB1" w14:textId="77777777" w:rsidR="0001024D" w:rsidRPr="00324E8F" w:rsidRDefault="0001024D" w:rsidP="0001024D">
      <w:r w:rsidRPr="00324E8F">
        <w:rPr>
          <w:rStyle w:val="StyleUnderline"/>
        </w:rPr>
        <w:t>Of course, there are still four months to go until Election Day</w:t>
      </w:r>
      <w:r w:rsidRPr="00324E8F">
        <w:t>, but the fact that Biden has such a sizable lead — already bigger than Hillary Clinton’s largest lead over Trump, which peaked at 7.5 points in 2016 — is notable. Heck, even Barack Obama never led by more than 8 points in our 2008 national average, and that wound up </w:t>
      </w:r>
      <w:hyperlink r:id="rId58" w:history="1">
        <w:r w:rsidRPr="00324E8F">
          <w:rPr>
            <w:rStyle w:val="Hyperlink"/>
          </w:rPr>
          <w:t>being a blowout</w:t>
        </w:r>
      </w:hyperlink>
      <w:r w:rsidRPr="00324E8F">
        <w:t>.</w:t>
      </w:r>
    </w:p>
    <w:p w14:paraId="4BFA6519" w14:textId="77777777" w:rsidR="0001024D" w:rsidRPr="00324E8F" w:rsidRDefault="0001024D" w:rsidP="0001024D">
      <w:hyperlink r:id="rId59" w:history="1">
        <w:r w:rsidRPr="00324E8F">
          <w:rPr>
            <w:rStyle w:val="Hyperlink"/>
          </w:rPr>
          <w:t>[Related: Our 2020 National Polling Averages]</w:t>
        </w:r>
      </w:hyperlink>
    </w:p>
    <w:p w14:paraId="600559F4" w14:textId="77777777" w:rsidR="0001024D" w:rsidRPr="00324E8F" w:rsidRDefault="0001024D" w:rsidP="0001024D">
      <w:pPr>
        <w:rPr>
          <w:rStyle w:val="StyleUnderline"/>
        </w:rPr>
      </w:pPr>
      <w:r w:rsidRPr="00324E8F">
        <w:t xml:space="preserve">It’s not just Biden’s margin that stands out, either; he’s also only one of three candidates to crack the 50 percent mark at this point in the cycle. (The other two were Richard Nixon in 1972 and Ronald Reagan in 1984, both of whom were incumbents who went on to win landslide victories by 23 and 18 points, respectively.) </w:t>
      </w:r>
      <w:r w:rsidRPr="00324E8F">
        <w:rPr>
          <w:rStyle w:val="StyleUnderline"/>
        </w:rPr>
        <w:t>It’s unlikely that Biden wins by that sort of margin, given our </w:t>
      </w:r>
      <w:hyperlink r:id="rId60" w:history="1">
        <w:r w:rsidRPr="00324E8F">
          <w:rPr>
            <w:rStyle w:val="StyleUnderline"/>
          </w:rPr>
          <w:t>increasingly polarized politics</w:t>
        </w:r>
      </w:hyperlink>
      <w:r w:rsidRPr="00324E8F">
        <w:rPr>
          <w:rStyle w:val="StyleUnderline"/>
        </w:rPr>
        <w:t>, but it is a sign that there are </w:t>
      </w:r>
      <w:hyperlink r:id="rId61" w:history="1">
        <w:r w:rsidRPr="00324E8F">
          <w:rPr>
            <w:rStyle w:val="StyleUnderline"/>
          </w:rPr>
          <w:t>fewer undecided or third-party voters</w:t>
        </w:r>
      </w:hyperlink>
      <w:r w:rsidRPr="00324E8F">
        <w:rPr>
          <w:rStyle w:val="StyleUnderline"/>
        </w:rPr>
        <w:t> for Trump to pick up to help improve his position. It also doesn’t bode well for Trump that he is in the worst position of any incumbent since Jimmy Carter in 1980.</w:t>
      </w:r>
    </w:p>
    <w:p w14:paraId="4858D8BB" w14:textId="77777777" w:rsidR="0001024D" w:rsidRPr="00324E8F" w:rsidRDefault="0001024D" w:rsidP="0001024D">
      <w:r w:rsidRPr="00324E8F">
        <w:t xml:space="preserve">But before you declare Biden the winner, remember his lead is not insurmountable. </w:t>
      </w:r>
      <w:r w:rsidRPr="00324E8F">
        <w:rPr>
          <w:rStyle w:val="StyleUnderline"/>
        </w:rPr>
        <w:t>Polls closer to November could very well show a race that is tightening.</w:t>
      </w:r>
      <w:r w:rsidRPr="00324E8F">
        <w:t xml:space="preserve"> At this point in the 1988 cycle, Michael Dukakis led nationally by almost 5 points, and in 2000, George W. Bush was up by nearly 8 points. But Dukakis ended up losing </w:t>
      </w:r>
      <w:hyperlink r:id="rId62" w:history="1">
        <w:r w:rsidRPr="00324E8F">
          <w:rPr>
            <w:rStyle w:val="Hyperlink"/>
          </w:rPr>
          <w:t>by nearly 8 points</w:t>
        </w:r>
      </w:hyperlink>
      <w:r w:rsidRPr="00324E8F">
        <w:t> in November while Bush narrowly lost the popular vote. (He still </w:t>
      </w:r>
      <w:hyperlink r:id="rId63" w:history="1">
        <w:r w:rsidRPr="00324E8F">
          <w:rPr>
            <w:rStyle w:val="Hyperlink"/>
          </w:rPr>
          <w:t>won the Electoral College</w:t>
        </w:r>
      </w:hyperlink>
      <w:r w:rsidRPr="00324E8F">
        <w:t>, thanks to Florida.)</w:t>
      </w:r>
    </w:p>
    <w:p w14:paraId="137F57C7" w14:textId="77777777" w:rsidR="0001024D" w:rsidRPr="00324E8F" w:rsidRDefault="0001024D" w:rsidP="0001024D">
      <w:pPr>
        <w:rPr>
          <w:rStyle w:val="StyleUnderline"/>
        </w:rPr>
      </w:pPr>
      <w:r w:rsidRPr="00324E8F">
        <w:t xml:space="preserve">So </w:t>
      </w:r>
      <w:r w:rsidRPr="00324E8F">
        <w:rPr>
          <w:rStyle w:val="StyleUnderline"/>
        </w:rPr>
        <w:t>Trump still has plenty of time to </w:t>
      </w:r>
      <w:hyperlink r:id="rId64" w:history="1">
        <w:r w:rsidRPr="00324E8F">
          <w:rPr>
            <w:rStyle w:val="StyleUnderline"/>
          </w:rPr>
          <w:t>recover enough ground</w:t>
        </w:r>
      </w:hyperlink>
      <w:r w:rsidRPr="00324E8F">
        <w:rPr>
          <w:rStyle w:val="StyleUnderline"/>
        </w:rPr>
        <w:t> to win in the Electoral College even if he loses the national popular vote</w:t>
      </w:r>
      <w:r w:rsidRPr="00324E8F">
        <w:t xml:space="preserve"> — after all, he did it in 2016. That said, if Biden’s current national lead holds steady, it </w:t>
      </w:r>
      <w:hyperlink r:id="rId65" w:history="1">
        <w:r w:rsidRPr="00324E8F">
          <w:rPr>
            <w:rStyle w:val="Hyperlink"/>
          </w:rPr>
          <w:t>would almost certainly neutralize Trump’s potential edge</w:t>
        </w:r>
      </w:hyperlink>
      <w:r w:rsidRPr="00324E8F">
        <w:t xml:space="preserve"> in the Electoral College. </w:t>
      </w:r>
      <w:r w:rsidRPr="00324E8F">
        <w:rPr>
          <w:rStyle w:val="StyleUnderline"/>
        </w:rPr>
        <w:t>But as Dukakis and Bush show us, a lot can change between now and November.</w:t>
      </w:r>
    </w:p>
    <w:p w14:paraId="1757189B" w14:textId="77777777" w:rsidR="0001024D" w:rsidRPr="00324E8F" w:rsidRDefault="0001024D" w:rsidP="0001024D"/>
    <w:p w14:paraId="1CDD6B71" w14:textId="77777777" w:rsidR="0001024D" w:rsidRPr="00324E8F" w:rsidRDefault="0001024D" w:rsidP="0001024D">
      <w:pPr>
        <w:pStyle w:val="Heading3"/>
        <w:rPr>
          <w:rFonts w:cs="Times New Roman"/>
        </w:rPr>
      </w:pPr>
      <w:bookmarkStart w:id="18" w:name="_Toc45868860"/>
      <w:r w:rsidRPr="00324E8F">
        <w:rPr>
          <w:rFonts w:cs="Times New Roman"/>
        </w:rPr>
        <w:t>AT – Polls Flawed</w:t>
      </w:r>
      <w:bookmarkEnd w:id="18"/>
    </w:p>
    <w:p w14:paraId="756F7F6D" w14:textId="77777777" w:rsidR="0001024D" w:rsidRPr="00324E8F" w:rsidRDefault="0001024D" w:rsidP="0001024D"/>
    <w:p w14:paraId="3E74F8F5" w14:textId="77777777" w:rsidR="00324E8F" w:rsidRPr="00324E8F" w:rsidRDefault="0001024D" w:rsidP="0001024D">
      <w:pPr>
        <w:pStyle w:val="Heading4"/>
        <w:rPr>
          <w:rFonts w:cs="Times New Roman"/>
        </w:rPr>
      </w:pPr>
      <w:r w:rsidRPr="00324E8F">
        <w:rPr>
          <w:rFonts w:cs="Times New Roman"/>
        </w:rPr>
        <w:t>Polls’ accuracy has been average, and even above average since 2016</w:t>
      </w:r>
    </w:p>
    <w:p w14:paraId="42808609" w14:textId="77777777" w:rsidR="00324E8F" w:rsidRPr="00324E8F" w:rsidRDefault="0001024D" w:rsidP="0001024D">
      <w:r w:rsidRPr="00324E8F">
        <w:rPr>
          <w:rStyle w:val="Style13ptBold"/>
        </w:rPr>
        <w:t>Silver, FiveThirtyEight Editor in Chief, 18</w:t>
      </w:r>
    </w:p>
    <w:p w14:paraId="787E354C" w14:textId="287F9B96" w:rsidR="0001024D" w:rsidRPr="00324E8F" w:rsidRDefault="0001024D" w:rsidP="0001024D">
      <w:r w:rsidRPr="00324E8F">
        <w:t>[Nate, 5-30-2018, FiveThirtyEight, The Polls Are All Right, https://fivethirtyeight.com/features/the-polls-are-all-right/, accessed 7-12-2020, JL]</w:t>
      </w:r>
    </w:p>
    <w:p w14:paraId="1CCFA45D" w14:textId="77777777" w:rsidR="0001024D" w:rsidRPr="00324E8F" w:rsidRDefault="0001024D" w:rsidP="0001024D">
      <w:r w:rsidRPr="00324E8F">
        <w:t>With the 2018 midterm elections approaching, we’ve updated FiveThirtyEight’s pollster ratings for the first time since the 2016 presidential primaries. Based on how the media portrayed the polls after President Trump’s victory over Hillary Clinton later that year, you might expect pollsters to get a pretty disastrous report card.</w:t>
      </w:r>
    </w:p>
    <w:p w14:paraId="64E15215" w14:textId="77777777" w:rsidR="0001024D" w:rsidRPr="00324E8F" w:rsidRDefault="0001024D" w:rsidP="0001024D">
      <w:pPr>
        <w:rPr>
          <w:u w:val="single"/>
        </w:rPr>
      </w:pPr>
      <w:r w:rsidRPr="00324E8F">
        <w:t xml:space="preserve">But here’s a stubborn and surprising fact — and one to keep in mind as midterm polls really start rolling in: </w:t>
      </w:r>
      <w:r w:rsidRPr="00324E8F">
        <w:rPr>
          <w:u w:val="single"/>
        </w:rPr>
        <w:t>Over the past two years — meaning in the 2016 general election and then in the various gubernatorial elections and special elections that have taken place in 2017 and 2018 — the accuracy of polls has been pretty much average by historical standards.</w:t>
      </w:r>
    </w:p>
    <w:p w14:paraId="3316E8B7" w14:textId="77777777" w:rsidR="0001024D" w:rsidRPr="00324E8F" w:rsidRDefault="0001024D" w:rsidP="0001024D">
      <w:pPr>
        <w:rPr>
          <w:u w:val="single"/>
        </w:rPr>
      </w:pPr>
      <w:r w:rsidRPr="00324E8F">
        <w:t xml:space="preserve">You read that right. </w:t>
      </w:r>
      <w:r w:rsidRPr="00324E8F">
        <w:rPr>
          <w:u w:val="single"/>
        </w:rPr>
        <w:t>Polls of the November 2016 presidential election were about as accurate as polls of presidential elections have been on average since 1972. And polls of gubernatorial and congressional elections in 2016 were about as accurate, on average, as polls of those races since 1998. Furthermore, polls of elections since 2016 — meaning, the 2017 gubernatorial elections and the various special elections to Congress this year and last year — have been slightly more accurate than average. This isn’t just a U.S. phenomenon: Despite often inaccurate and innumerate criticism over how polling fared in events like Brexit, a recent, comprehensive study of polling accuracy by Professor Will Jennings of the University of Southampton and Professor Christopher Wlezien of the University of Texas at Austin found polling accuracy has been fairly consistent over the past several decades in a variety of democratic countries in Europe, Asia and the Americas.</w:t>
      </w:r>
    </w:p>
    <w:p w14:paraId="10EA7C57" w14:textId="77777777" w:rsidR="0001024D" w:rsidRPr="00324E8F" w:rsidRDefault="0001024D" w:rsidP="0001024D">
      <w:pPr>
        <w:rPr>
          <w:u w:val="single"/>
        </w:rPr>
      </w:pPr>
      <w:r w:rsidRPr="00324E8F">
        <w:t xml:space="preserve">The media narrative that polling accuracy has taken a nosedive is mostly bullshit, in other words. </w:t>
      </w:r>
      <w:r w:rsidRPr="00324E8F">
        <w:rPr>
          <w:u w:val="single"/>
        </w:rPr>
        <w:t>Polls were never as good as the media assumed they were before 2016 — and they aren’t nearly as bad as the media seems to assume they are now. In reality, not that much has changed.</w:t>
      </w:r>
    </w:p>
    <w:p w14:paraId="0EB0D081" w14:textId="77777777" w:rsidR="0001024D" w:rsidRPr="00324E8F" w:rsidRDefault="0001024D" w:rsidP="0001024D">
      <w:pPr>
        <w:pStyle w:val="Heading3"/>
        <w:rPr>
          <w:rFonts w:cs="Times New Roman"/>
        </w:rPr>
      </w:pPr>
      <w:bookmarkStart w:id="19" w:name="_Toc45868861"/>
      <w:r w:rsidRPr="00324E8F">
        <w:rPr>
          <w:rFonts w:cs="Times New Roman"/>
        </w:rPr>
        <w:t>AT – Polls Flawed – 2016 Proves</w:t>
      </w:r>
      <w:bookmarkEnd w:id="19"/>
    </w:p>
    <w:p w14:paraId="303B8F80" w14:textId="77777777" w:rsidR="0001024D" w:rsidRPr="00324E8F" w:rsidRDefault="0001024D" w:rsidP="0001024D"/>
    <w:p w14:paraId="77FCE289" w14:textId="77777777" w:rsidR="0001024D" w:rsidRPr="00324E8F" w:rsidRDefault="0001024D" w:rsidP="0001024D">
      <w:pPr>
        <w:pStyle w:val="Heading4"/>
        <w:rPr>
          <w:rFonts w:cs="Times New Roman"/>
        </w:rPr>
      </w:pPr>
      <w:r w:rsidRPr="00324E8F">
        <w:rPr>
          <w:rFonts w:cs="Times New Roman"/>
        </w:rPr>
        <w:t>Biden’s lead now is different than Clinton’s</w:t>
      </w:r>
    </w:p>
    <w:p w14:paraId="1D49D05E" w14:textId="77777777" w:rsidR="00324E8F" w:rsidRPr="00324E8F" w:rsidRDefault="0001024D" w:rsidP="0001024D">
      <w:r w:rsidRPr="00324E8F">
        <w:rPr>
          <w:rStyle w:val="Style13ptBold"/>
        </w:rPr>
        <w:t>Rakich, FiveThirtyEight Elections Analyst, 6-25-20</w:t>
      </w:r>
    </w:p>
    <w:p w14:paraId="74E33572" w14:textId="57A2D81E" w:rsidR="0001024D" w:rsidRPr="00324E8F" w:rsidRDefault="0001024D" w:rsidP="0001024D">
      <w:r w:rsidRPr="00324E8F">
        <w:t>[Nathaniel, 6-25-2020, FiveThirtyEight, “Why Biden’s Polling Lead Is Different From Clinton’s In 2016,” https://fivethirtyeight.com/features/why-bidens-polling-lead-is-different-from-clintons-in-2016/?cid=taboola_rcc_r, accessed 7-12-2020, JL]</w:t>
      </w:r>
    </w:p>
    <w:p w14:paraId="4B86490E" w14:textId="77777777" w:rsidR="0001024D" w:rsidRPr="00324E8F" w:rsidRDefault="0001024D" w:rsidP="0001024D"/>
    <w:p w14:paraId="79AD74A0" w14:textId="77777777" w:rsidR="0001024D" w:rsidRPr="00324E8F" w:rsidRDefault="0001024D" w:rsidP="0001024D">
      <w:pPr>
        <w:rPr>
          <w:u w:val="single"/>
        </w:rPr>
      </w:pPr>
      <w:r w:rsidRPr="00324E8F">
        <w:rPr>
          <w:u w:val="single"/>
        </w:rPr>
        <w:t>There are still 131 days — an eternity in politics — to go before the general election, but as of right now, former Vice President Joe Biden has a commanding lead over President Trump.</w:t>
      </w:r>
      <w:r w:rsidRPr="00324E8F">
        <w:t xml:space="preserve"> Last week, we unveiled FiveThirtyEight’s polling average for the 2020 presidential election, which adjusts for things like the quality or recency of the poll. (If you’re curious, you can read more about how it’s calculated here.) And </w:t>
      </w:r>
      <w:r w:rsidRPr="00324E8F">
        <w:rPr>
          <w:u w:val="single"/>
        </w:rPr>
        <w:t>as of Wednesday, June 24,1 Biden leads Trump nationally 50.9 percent to 41.3 percent (a margin of 9.6 points).</w:t>
      </w:r>
    </w:p>
    <w:p w14:paraId="0E601677" w14:textId="77777777" w:rsidR="0001024D" w:rsidRPr="00324E8F" w:rsidRDefault="0001024D" w:rsidP="0001024D">
      <w:r w:rsidRPr="00324E8F">
        <w:rPr>
          <w:u w:val="single"/>
        </w:rPr>
        <w:t>So although it’s still early (and the race can still change), we thought it would be good to set a marker for what the state of the race is at this point.</w:t>
      </w:r>
      <w:r w:rsidRPr="00324E8F">
        <w:t xml:space="preserve"> So here are a few takeaways from our polling averages:</w:t>
      </w:r>
    </w:p>
    <w:p w14:paraId="174A7BEB" w14:textId="77777777" w:rsidR="0001024D" w:rsidRPr="00324E8F" w:rsidRDefault="0001024D" w:rsidP="0001024D">
      <w:pPr>
        <w:rPr>
          <w:u w:val="single"/>
        </w:rPr>
      </w:pPr>
      <w:r w:rsidRPr="00324E8F">
        <w:t xml:space="preserve">First, </w:t>
      </w:r>
      <w:r w:rsidRPr="00324E8F">
        <w:rPr>
          <w:u w:val="single"/>
        </w:rPr>
        <w:t>Biden’s lead has clearly widened in the past month. He now leads by more than 9 points, but on May 25, Biden led by an average of only 5.8 points</w:t>
      </w:r>
      <w:r w:rsidRPr="00324E8F">
        <w:t xml:space="preserve"> (48.9 percent to 43.1 percent</w:t>
      </w:r>
      <w:r w:rsidRPr="00324E8F">
        <w:rPr>
          <w:u w:val="single"/>
        </w:rPr>
        <w:t>). On that day, though, police officers killed George Floyd in Minneapolis, touching off weeks of protests nationwide. Americans gave Trump poor marks for his heavy-handed response, such as his administration’s use of the military to clear protesters from in front of the White House so he could pose for a photo. In addition, voter approval of Trump’s handling of the coronavirus pandemic continues to sink, and the president has faced several other controversies in the past week or so. So while we can’t say for sure how much these events might be driving Biden’s increasing advantage in the polls, it seems probable that recent events have hurt Trump’s reelection chances.</w:t>
      </w:r>
    </w:p>
    <w:p w14:paraId="1F80B20D" w14:textId="77777777" w:rsidR="0001024D" w:rsidRPr="00324E8F" w:rsidRDefault="0001024D" w:rsidP="0001024D">
      <w:pPr>
        <w:rPr>
          <w:u w:val="single"/>
        </w:rPr>
      </w:pPr>
      <w:r w:rsidRPr="00324E8F">
        <w:t xml:space="preserve">But </w:t>
      </w:r>
      <w:r w:rsidRPr="00324E8F">
        <w:rPr>
          <w:u w:val="single"/>
        </w:rPr>
        <w:t>some people have dismissed Biden’s lead by pointing out that Hillary Clinton also led in most polls of the 2016 election</w:t>
      </w:r>
      <w:r w:rsidRPr="00324E8F">
        <w:t xml:space="preserve"> (Clinton, obviously, ended up losing to Trump). While this is true, </w:t>
      </w:r>
      <w:r w:rsidRPr="00324E8F">
        <w:rPr>
          <w:u w:val="single"/>
        </w:rPr>
        <w:t>Clinton’s lead was much smaller. Applying our current polling-average methodology to 2016 polls, Clinton led national polls by an average of about 4.0 points four months before the 2016 election, and 3.8 points on Election Day itself. So while a normal-sized polling error was enough to throw the 2016 election to Trump, it would take a much bigger — and much unlikelier — polling error for Trump to be ahead right now.</w:t>
      </w:r>
    </w:p>
    <w:p w14:paraId="273B61BC" w14:textId="77777777" w:rsidR="0001024D" w:rsidRPr="00324E8F" w:rsidRDefault="0001024D" w:rsidP="0001024D">
      <w:r w:rsidRPr="00324E8F">
        <w:t xml:space="preserve">Of course, Trump became president because he won the Electoral College despite losing the national popular vote. But </w:t>
      </w:r>
      <w:r w:rsidRPr="00324E8F">
        <w:rPr>
          <w:u w:val="single"/>
        </w:rPr>
        <w:t>if Biden wins the popular vote by 9.6 points, his current lead, Trump would be extremely unlikely to pull off the same trick. In our state-by-state polling averages, Biden currently leads in states worth 368 electoral votes, far more than the 270 needed to win</w:t>
      </w:r>
      <w:r w:rsidRPr="00324E8F">
        <w:t>.2</w:t>
      </w:r>
    </w:p>
    <w:p w14:paraId="2C2127F0" w14:textId="77777777" w:rsidR="0001024D" w:rsidRPr="00324E8F" w:rsidRDefault="0001024D" w:rsidP="0001024D">
      <w:pPr>
        <w:rPr>
          <w:u w:val="single"/>
        </w:rPr>
      </w:pPr>
      <w:r w:rsidRPr="00324E8F">
        <w:t xml:space="preserve">However, </w:t>
      </w:r>
      <w:r w:rsidRPr="00324E8F">
        <w:rPr>
          <w:u w:val="single"/>
        </w:rPr>
        <w:t>the Electoral College looks like it could still give Trump an advantage, just like it did four years ago. It’s hard to see that advantage now because Biden leads in nearly every swing state</w:t>
      </w:r>
      <w:r w:rsidRPr="00324E8F">
        <w:t xml:space="preserve">, but if you look at each state’s polling average relative to the national polling average3 (the rightmost column in the table below), you get a sense of whether the state is redder or bluer than the country as a whole. As you can see, by this metric, </w:t>
      </w:r>
      <w:r w:rsidRPr="00324E8F">
        <w:rPr>
          <w:u w:val="single"/>
        </w:rPr>
        <w:t>many of these states lean more toward Trump than the country does. That means that, if the overall race tightens, those states could slide into Trump’s column, allowing him to once again win a majority of electoral votes even if Biden wins the national popular vote.</w:t>
      </w:r>
    </w:p>
    <w:p w14:paraId="0F05F656" w14:textId="77777777" w:rsidR="0001024D" w:rsidRPr="00324E8F" w:rsidRDefault="0001024D" w:rsidP="0001024D">
      <w:r w:rsidRPr="00324E8F">
        <w:t>Biden is outpolling Trump in most swing states</w:t>
      </w:r>
    </w:p>
    <w:p w14:paraId="72C7F40A" w14:textId="77777777" w:rsidR="0001024D" w:rsidRPr="00324E8F" w:rsidRDefault="0001024D" w:rsidP="0001024D">
      <w:r w:rsidRPr="00324E8F">
        <w:t>FiveThirtyEight polling averages as of 5:20 p.m. Eastern on June 24, 2020</w:t>
      </w:r>
    </w:p>
    <w:p w14:paraId="7BEA29AD" w14:textId="77777777" w:rsidR="0001024D" w:rsidRPr="00324E8F" w:rsidRDefault="0001024D" w:rsidP="0001024D">
      <w:r w:rsidRPr="00324E8F">
        <w:t>STATE</w:t>
      </w:r>
      <w:r w:rsidRPr="00324E8F">
        <w:tab/>
        <w:t>BIDEN</w:t>
      </w:r>
      <w:r w:rsidRPr="00324E8F">
        <w:tab/>
        <w:t>TRUMP</w:t>
      </w:r>
      <w:r w:rsidRPr="00324E8F">
        <w:tab/>
        <w:t>MARGIN</w:t>
      </w:r>
      <w:r w:rsidRPr="00324E8F">
        <w:tab/>
        <w:t>LEAN RELATIVE TO NATION</w:t>
      </w:r>
    </w:p>
    <w:p w14:paraId="614DD066" w14:textId="77777777" w:rsidR="0001024D" w:rsidRPr="00324E8F" w:rsidRDefault="0001024D" w:rsidP="0001024D">
      <w:r w:rsidRPr="00324E8F">
        <w:t>Colorado</w:t>
      </w:r>
      <w:r w:rsidRPr="00324E8F">
        <w:tab/>
        <w:t>54.6%</w:t>
      </w:r>
      <w:r w:rsidRPr="00324E8F">
        <w:tab/>
        <w:t>36.9%</w:t>
      </w:r>
      <w:r w:rsidRPr="00324E8F">
        <w:tab/>
        <w:t>D+17.7</w:t>
      </w:r>
      <w:r w:rsidRPr="00324E8F">
        <w:tab/>
        <w:t>D+8.0</w:t>
      </w:r>
    </w:p>
    <w:p w14:paraId="0140D152" w14:textId="77777777" w:rsidR="0001024D" w:rsidRPr="00324E8F" w:rsidRDefault="0001024D" w:rsidP="0001024D">
      <w:r w:rsidRPr="00324E8F">
        <w:t>New Mexico</w:t>
      </w:r>
      <w:r w:rsidRPr="00324E8F">
        <w:tab/>
        <w:t>54.5</w:t>
      </w:r>
      <w:r w:rsidRPr="00324E8F">
        <w:tab/>
        <w:t>40.6</w:t>
      </w:r>
      <w:r w:rsidRPr="00324E8F">
        <w:tab/>
        <w:t>D+14.0</w:t>
      </w:r>
      <w:r w:rsidRPr="00324E8F">
        <w:tab/>
        <w:t>D+4.3</w:t>
      </w:r>
    </w:p>
    <w:p w14:paraId="2EAAD85C" w14:textId="77777777" w:rsidR="0001024D" w:rsidRPr="00324E8F" w:rsidRDefault="0001024D" w:rsidP="0001024D">
      <w:r w:rsidRPr="00324E8F">
        <w:t>Maine</w:t>
      </w:r>
      <w:r w:rsidRPr="00324E8F">
        <w:tab/>
        <w:t>53.5</w:t>
      </w:r>
      <w:r w:rsidRPr="00324E8F">
        <w:tab/>
        <w:t>39.6</w:t>
      </w:r>
      <w:r w:rsidRPr="00324E8F">
        <w:tab/>
        <w:t>D+13.9</w:t>
      </w:r>
      <w:r w:rsidRPr="00324E8F">
        <w:tab/>
        <w:t>D+4.2</w:t>
      </w:r>
    </w:p>
    <w:p w14:paraId="6B3B0348" w14:textId="77777777" w:rsidR="0001024D" w:rsidRPr="00324E8F" w:rsidRDefault="0001024D" w:rsidP="0001024D">
      <w:r w:rsidRPr="00324E8F">
        <w:t>Virginia</w:t>
      </w:r>
      <w:r w:rsidRPr="00324E8F">
        <w:tab/>
        <w:t>50.9</w:t>
      </w:r>
      <w:r w:rsidRPr="00324E8F">
        <w:tab/>
        <w:t>39.7</w:t>
      </w:r>
      <w:r w:rsidRPr="00324E8F">
        <w:tab/>
        <w:t>D+11.2</w:t>
      </w:r>
      <w:r w:rsidRPr="00324E8F">
        <w:tab/>
        <w:t>D+1.5</w:t>
      </w:r>
    </w:p>
    <w:p w14:paraId="51F9DFE6" w14:textId="77777777" w:rsidR="0001024D" w:rsidRPr="00324E8F" w:rsidRDefault="0001024D" w:rsidP="0001024D">
      <w:r w:rsidRPr="00324E8F">
        <w:t>Minnesota</w:t>
      </w:r>
      <w:r w:rsidRPr="00324E8F">
        <w:tab/>
        <w:t>54.3</w:t>
      </w:r>
      <w:r w:rsidRPr="00324E8F">
        <w:tab/>
        <w:t>43.8</w:t>
      </w:r>
      <w:r w:rsidRPr="00324E8F">
        <w:tab/>
        <w:t>D+10.6</w:t>
      </w:r>
      <w:r w:rsidRPr="00324E8F">
        <w:tab/>
        <w:t>D+0.9</w:t>
      </w:r>
    </w:p>
    <w:p w14:paraId="7A0F4AA6" w14:textId="77777777" w:rsidR="0001024D" w:rsidRPr="00324E8F" w:rsidRDefault="0001024D" w:rsidP="0001024D">
      <w:r w:rsidRPr="00324E8F">
        <w:t>National</w:t>
      </w:r>
      <w:r w:rsidRPr="00324E8F">
        <w:tab/>
        <w:t>50.9</w:t>
      </w:r>
      <w:r w:rsidRPr="00324E8F">
        <w:tab/>
        <w:t>41.3</w:t>
      </w:r>
      <w:r w:rsidRPr="00324E8F">
        <w:tab/>
        <w:t>D+9.6</w:t>
      </w:r>
      <w:r w:rsidRPr="00324E8F">
        <w:tab/>
        <w:t>EVEN</w:t>
      </w:r>
    </w:p>
    <w:p w14:paraId="37AFC92D" w14:textId="77777777" w:rsidR="0001024D" w:rsidRPr="00324E8F" w:rsidRDefault="0001024D" w:rsidP="0001024D">
      <w:r w:rsidRPr="00324E8F">
        <w:t>Michigan</w:t>
      </w:r>
      <w:r w:rsidRPr="00324E8F">
        <w:tab/>
        <w:t>50.6</w:t>
      </w:r>
      <w:r w:rsidRPr="00324E8F">
        <w:tab/>
        <w:t>41.0</w:t>
      </w:r>
      <w:r w:rsidRPr="00324E8F">
        <w:tab/>
        <w:t>D+9.6</w:t>
      </w:r>
      <w:r w:rsidRPr="00324E8F">
        <w:tab/>
        <w:t>R+0.1</w:t>
      </w:r>
    </w:p>
    <w:p w14:paraId="6DC59B63" w14:textId="77777777" w:rsidR="0001024D" w:rsidRPr="00324E8F" w:rsidRDefault="0001024D" w:rsidP="0001024D">
      <w:r w:rsidRPr="00324E8F">
        <w:t>Nevada</w:t>
      </w:r>
      <w:r w:rsidRPr="00324E8F">
        <w:tab/>
        <w:t>48.6</w:t>
      </w:r>
      <w:r w:rsidRPr="00324E8F">
        <w:tab/>
        <w:t>39.9</w:t>
      </w:r>
      <w:r w:rsidRPr="00324E8F">
        <w:tab/>
        <w:t>D+8.7</w:t>
      </w:r>
      <w:r w:rsidRPr="00324E8F">
        <w:tab/>
        <w:t>R+0.9</w:t>
      </w:r>
    </w:p>
    <w:p w14:paraId="50E70F36" w14:textId="77777777" w:rsidR="0001024D" w:rsidRPr="00324E8F" w:rsidRDefault="0001024D" w:rsidP="0001024D">
      <w:r w:rsidRPr="00324E8F">
        <w:t>New Hampshire</w:t>
      </w:r>
      <w:r w:rsidRPr="00324E8F">
        <w:tab/>
        <w:t>50.2</w:t>
      </w:r>
      <w:r w:rsidRPr="00324E8F">
        <w:tab/>
        <w:t>42.4</w:t>
      </w:r>
      <w:r w:rsidRPr="00324E8F">
        <w:tab/>
        <w:t>D+7.9</w:t>
      </w:r>
      <w:r w:rsidRPr="00324E8F">
        <w:tab/>
        <w:t>R+1.8</w:t>
      </w:r>
    </w:p>
    <w:p w14:paraId="4B3F7A56" w14:textId="77777777" w:rsidR="0001024D" w:rsidRPr="00324E8F" w:rsidRDefault="0001024D" w:rsidP="0001024D">
      <w:r w:rsidRPr="00324E8F">
        <w:t>Wisconsin</w:t>
      </w:r>
      <w:r w:rsidRPr="00324E8F">
        <w:tab/>
        <w:t>49.8</w:t>
      </w:r>
      <w:r w:rsidRPr="00324E8F">
        <w:tab/>
        <w:t>42.3</w:t>
      </w:r>
      <w:r w:rsidRPr="00324E8F">
        <w:tab/>
        <w:t>D+7.6</w:t>
      </w:r>
      <w:r w:rsidRPr="00324E8F">
        <w:tab/>
        <w:t>R+2.1</w:t>
      </w:r>
    </w:p>
    <w:p w14:paraId="5D450869" w14:textId="77777777" w:rsidR="0001024D" w:rsidRPr="00324E8F" w:rsidRDefault="0001024D" w:rsidP="0001024D">
      <w:r w:rsidRPr="00324E8F">
        <w:t>Florida</w:t>
      </w:r>
      <w:r w:rsidRPr="00324E8F">
        <w:tab/>
        <w:t>50.0</w:t>
      </w:r>
      <w:r w:rsidRPr="00324E8F">
        <w:tab/>
        <w:t>42.6</w:t>
      </w:r>
      <w:r w:rsidRPr="00324E8F">
        <w:tab/>
        <w:t>D+7.4</w:t>
      </w:r>
      <w:r w:rsidRPr="00324E8F">
        <w:tab/>
        <w:t>R+2.3</w:t>
      </w:r>
    </w:p>
    <w:p w14:paraId="3C6095D0" w14:textId="77777777" w:rsidR="0001024D" w:rsidRPr="00324E8F" w:rsidRDefault="0001024D" w:rsidP="0001024D">
      <w:r w:rsidRPr="00324E8F">
        <w:t>Pennsylvania</w:t>
      </w:r>
      <w:r w:rsidRPr="00324E8F">
        <w:tab/>
        <w:t>49.2</w:t>
      </w:r>
      <w:r w:rsidRPr="00324E8F">
        <w:tab/>
        <w:t>43.6</w:t>
      </w:r>
      <w:r w:rsidRPr="00324E8F">
        <w:tab/>
        <w:t>D+5.6</w:t>
      </w:r>
      <w:r w:rsidRPr="00324E8F">
        <w:tab/>
        <w:t>R+4.0</w:t>
      </w:r>
    </w:p>
    <w:p w14:paraId="60601517" w14:textId="77777777" w:rsidR="0001024D" w:rsidRPr="00324E8F" w:rsidRDefault="0001024D" w:rsidP="0001024D">
      <w:r w:rsidRPr="00324E8F">
        <w:t>Arizona</w:t>
      </w:r>
      <w:r w:rsidRPr="00324E8F">
        <w:tab/>
        <w:t>48.1</w:t>
      </w:r>
      <w:r w:rsidRPr="00324E8F">
        <w:tab/>
        <w:t>43.5</w:t>
      </w:r>
      <w:r w:rsidRPr="00324E8F">
        <w:tab/>
        <w:t>D+4.7</w:t>
      </w:r>
      <w:r w:rsidRPr="00324E8F">
        <w:tab/>
        <w:t>R+5.0</w:t>
      </w:r>
    </w:p>
    <w:p w14:paraId="61160CF6" w14:textId="77777777" w:rsidR="0001024D" w:rsidRPr="00324E8F" w:rsidRDefault="0001024D" w:rsidP="0001024D">
      <w:r w:rsidRPr="00324E8F">
        <w:t>Ohio</w:t>
      </w:r>
      <w:r w:rsidRPr="00324E8F">
        <w:tab/>
        <w:t>48.2</w:t>
      </w:r>
      <w:r w:rsidRPr="00324E8F">
        <w:tab/>
        <w:t>45.8</w:t>
      </w:r>
      <w:r w:rsidRPr="00324E8F">
        <w:tab/>
        <w:t>D+2.4</w:t>
      </w:r>
      <w:r w:rsidRPr="00324E8F">
        <w:tab/>
        <w:t>R+7.3</w:t>
      </w:r>
    </w:p>
    <w:p w14:paraId="25FC3201" w14:textId="77777777" w:rsidR="0001024D" w:rsidRPr="00324E8F" w:rsidRDefault="0001024D" w:rsidP="0001024D">
      <w:r w:rsidRPr="00324E8F">
        <w:t>North Carolina</w:t>
      </w:r>
      <w:r w:rsidRPr="00324E8F">
        <w:tab/>
        <w:t>47.1</w:t>
      </w:r>
      <w:r w:rsidRPr="00324E8F">
        <w:tab/>
        <w:t>45.2</w:t>
      </w:r>
      <w:r w:rsidRPr="00324E8F">
        <w:tab/>
        <w:t>D+1.9</w:t>
      </w:r>
      <w:r w:rsidRPr="00324E8F">
        <w:tab/>
        <w:t>R+7.8</w:t>
      </w:r>
    </w:p>
    <w:p w14:paraId="571714C6" w14:textId="77777777" w:rsidR="0001024D" w:rsidRPr="00324E8F" w:rsidRDefault="0001024D" w:rsidP="0001024D">
      <w:r w:rsidRPr="00324E8F">
        <w:t>Georgia</w:t>
      </w:r>
      <w:r w:rsidRPr="00324E8F">
        <w:tab/>
        <w:t>47.2</w:t>
      </w:r>
      <w:r w:rsidRPr="00324E8F">
        <w:tab/>
        <w:t>45.9</w:t>
      </w:r>
      <w:r w:rsidRPr="00324E8F">
        <w:tab/>
        <w:t>D+1.3</w:t>
      </w:r>
      <w:r w:rsidRPr="00324E8F">
        <w:tab/>
        <w:t>R+8.4</w:t>
      </w:r>
    </w:p>
    <w:p w14:paraId="2B84C38D" w14:textId="77777777" w:rsidR="0001024D" w:rsidRPr="00324E8F" w:rsidRDefault="0001024D" w:rsidP="0001024D">
      <w:r w:rsidRPr="00324E8F">
        <w:t>Iowa</w:t>
      </w:r>
      <w:r w:rsidRPr="00324E8F">
        <w:tab/>
        <w:t>45.9</w:t>
      </w:r>
      <w:r w:rsidRPr="00324E8F">
        <w:tab/>
        <w:t>46.0</w:t>
      </w:r>
      <w:r w:rsidRPr="00324E8F">
        <w:tab/>
        <w:t>R+0.1</w:t>
      </w:r>
      <w:r w:rsidRPr="00324E8F">
        <w:tab/>
        <w:t>R+9.8</w:t>
      </w:r>
    </w:p>
    <w:p w14:paraId="1F4EC6FA" w14:textId="77777777" w:rsidR="0001024D" w:rsidRPr="00324E8F" w:rsidRDefault="0001024D" w:rsidP="0001024D">
      <w:r w:rsidRPr="00324E8F">
        <w:t>Texas</w:t>
      </w:r>
      <w:r w:rsidRPr="00324E8F">
        <w:tab/>
        <w:t>46.6</w:t>
      </w:r>
      <w:r w:rsidRPr="00324E8F">
        <w:tab/>
        <w:t>47.1</w:t>
      </w:r>
      <w:r w:rsidRPr="00324E8F">
        <w:tab/>
        <w:t>R+0.5</w:t>
      </w:r>
      <w:r w:rsidRPr="00324E8F">
        <w:tab/>
        <w:t>R+10.1</w:t>
      </w:r>
    </w:p>
    <w:p w14:paraId="2C3414A0" w14:textId="77777777" w:rsidR="0001024D" w:rsidRPr="00324E8F" w:rsidRDefault="0001024D" w:rsidP="0001024D">
      <w:r w:rsidRPr="00324E8F">
        <w:t>“Lean relative to nation” is how much more pro-Biden or pro-Trump a state’s polling average is than the national polling average.</w:t>
      </w:r>
    </w:p>
    <w:p w14:paraId="6508139E" w14:textId="77777777" w:rsidR="0001024D" w:rsidRPr="00324E8F" w:rsidRDefault="0001024D" w:rsidP="0001024D"/>
    <w:p w14:paraId="01E577E8" w14:textId="77777777" w:rsidR="0001024D" w:rsidRPr="00324E8F" w:rsidRDefault="0001024D" w:rsidP="0001024D">
      <w:pPr>
        <w:pStyle w:val="Heading3"/>
        <w:rPr>
          <w:rFonts w:cs="Times New Roman"/>
        </w:rPr>
      </w:pPr>
      <w:bookmarkStart w:id="20" w:name="_Toc45868862"/>
      <w:r w:rsidRPr="00324E8F">
        <w:rPr>
          <w:rFonts w:cs="Times New Roman"/>
        </w:rPr>
        <w:t>AT – Biden Gaffes</w:t>
      </w:r>
      <w:bookmarkEnd w:id="20"/>
    </w:p>
    <w:p w14:paraId="1A87E8D1" w14:textId="77777777" w:rsidR="00324E8F" w:rsidRPr="00324E8F" w:rsidRDefault="0001024D" w:rsidP="0001024D">
      <w:pPr>
        <w:pStyle w:val="Heading4"/>
        <w:rPr>
          <w:rFonts w:cs="Times New Roman"/>
        </w:rPr>
      </w:pPr>
      <w:r w:rsidRPr="00324E8F">
        <w:rPr>
          <w:rFonts w:cs="Times New Roman"/>
        </w:rPr>
        <w:t>No gaffe impact – Biden’s gaffes don’t impact his ability to serve as president</w:t>
      </w:r>
    </w:p>
    <w:p w14:paraId="37597FAB" w14:textId="33CB54FB" w:rsidR="0001024D" w:rsidRPr="00324E8F" w:rsidRDefault="0001024D" w:rsidP="0001024D">
      <w:pPr>
        <w:rPr>
          <w:rStyle w:val="Style13ptBold"/>
        </w:rPr>
      </w:pPr>
      <w:r w:rsidRPr="00324E8F">
        <w:rPr>
          <w:rStyle w:val="Style13ptBold"/>
        </w:rPr>
        <w:t>Waldman, The American Prospect Senior Writer, 7-10-20</w:t>
      </w:r>
    </w:p>
    <w:p w14:paraId="7F838BF3" w14:textId="77777777" w:rsidR="0001024D" w:rsidRPr="00324E8F" w:rsidRDefault="0001024D" w:rsidP="0001024D">
      <w:r w:rsidRPr="00324E8F">
        <w:t xml:space="preserve">[Paul, 7/10/20, The Washington Post, “Joe Biden and the death of the ‘gaffe’”, </w:t>
      </w:r>
      <w:hyperlink r:id="rId66" w:history="1">
        <w:r w:rsidRPr="00324E8F">
          <w:rPr>
            <w:rStyle w:val="Hyperlink"/>
          </w:rPr>
          <w:t>https://www.washingtonpost.com/opinions/2020/07/10/joe-biden-death-gaffe/?utm_campaign=wp_opinions_pm&amp;utm_medium=email&amp;utm_source=newsletter&amp;wpisrc=nl_popns</w:t>
        </w:r>
      </w:hyperlink>
      <w:r w:rsidRPr="00324E8F">
        <w:t>, accessed 7/13/20, MZK]</w:t>
      </w:r>
    </w:p>
    <w:p w14:paraId="749CD865" w14:textId="77777777" w:rsidR="0001024D" w:rsidRPr="00324E8F" w:rsidRDefault="0001024D" w:rsidP="0001024D">
      <w:pPr>
        <w:rPr>
          <w:color w:val="000000" w:themeColor="text1"/>
        </w:rPr>
      </w:pPr>
      <w:r w:rsidRPr="00324E8F">
        <w:rPr>
          <w:rStyle w:val="StyleUnderline"/>
        </w:rPr>
        <w:t>Something remarkable is happening in this presidential campaign: A contest between President Trump and Joe Biden has made the “gaffe” all but irrelevant.</w:t>
      </w:r>
      <w:r w:rsidRPr="00324E8F">
        <w:rPr>
          <w:color w:val="000000" w:themeColor="text1"/>
        </w:rPr>
        <w:t xml:space="preserve"> </w:t>
      </w:r>
      <w:r w:rsidRPr="00324E8F">
        <w:t>And thank goodness for that.</w:t>
      </w:r>
    </w:p>
    <w:p w14:paraId="402682EB" w14:textId="77777777" w:rsidR="0001024D" w:rsidRPr="00324E8F" w:rsidRDefault="0001024D" w:rsidP="0001024D">
      <w:pPr>
        <w:rPr>
          <w:color w:val="000000" w:themeColor="text1"/>
        </w:rPr>
      </w:pPr>
      <w:r w:rsidRPr="00324E8F">
        <w:rPr>
          <w:color w:val="000000" w:themeColor="text1"/>
        </w:rPr>
        <w:t>But it’s not for Republicans’ lack of trying.</w:t>
      </w:r>
    </w:p>
    <w:p w14:paraId="20793E53" w14:textId="77777777" w:rsidR="0001024D" w:rsidRPr="00324E8F" w:rsidRDefault="0001024D" w:rsidP="0001024D">
      <w:pPr>
        <w:rPr>
          <w:color w:val="000000" w:themeColor="text1"/>
          <w:u w:val="single"/>
        </w:rPr>
      </w:pPr>
      <w:r w:rsidRPr="00324E8F">
        <w:rPr>
          <w:color w:val="000000" w:themeColor="text1"/>
        </w:rPr>
        <w:t xml:space="preserve">This, after all, was one of Democrats’ great fears in having Biden as their nominee, and one of Republicans’ causes for hope. </w:t>
      </w:r>
      <w:r w:rsidRPr="00324E8F">
        <w:rPr>
          <w:color w:val="000000" w:themeColor="text1"/>
          <w:u w:val="single"/>
        </w:rPr>
        <w:t>For his entire career, Biden has had a propensity not just to mangle a word or two but to say things that were unintentionally offensive or deeply problematic.</w:t>
      </w:r>
    </w:p>
    <w:p w14:paraId="6658BE88" w14:textId="77777777" w:rsidR="0001024D" w:rsidRPr="00324E8F" w:rsidRDefault="0001024D" w:rsidP="0001024D">
      <w:pPr>
        <w:rPr>
          <w:color w:val="000000" w:themeColor="text1"/>
        </w:rPr>
      </w:pPr>
      <w:r w:rsidRPr="00324E8F">
        <w:rPr>
          <w:color w:val="000000" w:themeColor="text1"/>
        </w:rPr>
        <w:t>Despite the limits placed by the </w:t>
      </w:r>
      <w:hyperlink r:id="rId67" w:tgtFrame="_blank" w:history="1">
        <w:r w:rsidRPr="00324E8F">
          <w:rPr>
            <w:rStyle w:val="Hyperlink"/>
            <w:color w:val="000000" w:themeColor="text1"/>
          </w:rPr>
          <w:t>coronavirus</w:t>
        </w:r>
      </w:hyperlink>
      <w:r w:rsidRPr="00324E8F">
        <w:rPr>
          <w:color w:val="000000" w:themeColor="text1"/>
        </w:rPr>
        <w:t> pandemic on his ability to campaign, Biden continues to say things he later tries to clarify or take back. And yet it doesn’t seem to matter.</w:t>
      </w:r>
    </w:p>
    <w:p w14:paraId="75925313" w14:textId="77777777" w:rsidR="0001024D" w:rsidRPr="00324E8F" w:rsidRDefault="0001024D" w:rsidP="0001024D">
      <w:pPr>
        <w:rPr>
          <w:color w:val="000000" w:themeColor="text1"/>
        </w:rPr>
      </w:pPr>
      <w:r w:rsidRPr="00324E8F">
        <w:rPr>
          <w:color w:val="000000" w:themeColor="text1"/>
        </w:rPr>
        <w:t xml:space="preserve">Let’s consider a case study. </w:t>
      </w:r>
      <w:r w:rsidRPr="00324E8F">
        <w:rPr>
          <w:color w:val="000000" w:themeColor="text1"/>
          <w:u w:val="single"/>
        </w:rPr>
        <w:t>In </w:t>
      </w:r>
      <w:hyperlink r:id="rId68" w:tgtFrame="_blank" w:history="1">
        <w:r w:rsidRPr="00324E8F">
          <w:rPr>
            <w:rStyle w:val="Hyperlink"/>
            <w:color w:val="000000" w:themeColor="text1"/>
            <w:u w:val="single"/>
          </w:rPr>
          <w:t>a recent interview</w:t>
        </w:r>
      </w:hyperlink>
      <w:r w:rsidRPr="00324E8F">
        <w:rPr>
          <w:color w:val="000000" w:themeColor="text1"/>
          <w:u w:val="single"/>
        </w:rPr>
        <w:t xml:space="preserve"> with activist Ady Barkan, Biden discussed the federal government giving military equipment to local law enforcement — a policy that had been limited under the Obama administration but scaled up under Trump, and that has been cited as a driver of the militarization of local police. </w:t>
      </w:r>
      <w:r w:rsidRPr="00324E8F">
        <w:rPr>
          <w:color w:val="000000" w:themeColor="text1"/>
        </w:rPr>
        <w:t>Biden said:</w:t>
      </w:r>
    </w:p>
    <w:p w14:paraId="098A00C8" w14:textId="77777777" w:rsidR="0001024D" w:rsidRPr="00324E8F" w:rsidRDefault="0001024D" w:rsidP="0001024D">
      <w:pPr>
        <w:rPr>
          <w:color w:val="000000" w:themeColor="text1"/>
        </w:rPr>
      </w:pPr>
      <w:r w:rsidRPr="00324E8F">
        <w:rPr>
          <w:color w:val="000000" w:themeColor="text1"/>
        </w:rPr>
        <w:t>Surplus military equipment for law enforcement — they don’t need that. The last thing you need is an up-armored Humvee coming into a neighborhood, it’s like the military invading. They don’t know anybody. They become the enemy. They’re supposed to be protecting these people.</w:t>
      </w:r>
    </w:p>
    <w:p w14:paraId="0E4CBC52" w14:textId="77777777" w:rsidR="0001024D" w:rsidRPr="00324E8F" w:rsidRDefault="0001024D" w:rsidP="0001024D">
      <w:pPr>
        <w:rPr>
          <w:color w:val="000000" w:themeColor="text1"/>
        </w:rPr>
      </w:pPr>
      <w:r w:rsidRPr="00324E8F">
        <w:rPr>
          <w:color w:val="000000" w:themeColor="text1"/>
          <w:u w:val="single"/>
        </w:rPr>
        <w:t>It’s unclear whether Biden meant that when they roll in like an invading army people begin to see the police as the enemy, or that when police start considering themselves soldiers they begin looking at the population as the enemy.</w:t>
      </w:r>
      <w:r w:rsidRPr="00324E8F">
        <w:rPr>
          <w:color w:val="000000" w:themeColor="text1"/>
        </w:rPr>
        <w:t xml:space="preserve"> Either one would be a perfectly legitimate and reasonable point to make.</w:t>
      </w:r>
    </w:p>
    <w:p w14:paraId="30E14A17" w14:textId="77777777" w:rsidR="0001024D" w:rsidRPr="00324E8F" w:rsidRDefault="0001024D" w:rsidP="0001024D">
      <w:pPr>
        <w:rPr>
          <w:color w:val="000000" w:themeColor="text1"/>
        </w:rPr>
      </w:pPr>
      <w:r w:rsidRPr="00324E8F">
        <w:rPr>
          <w:color w:val="000000" w:themeColor="text1"/>
        </w:rPr>
        <w:t xml:space="preserve">But not surprisingly, </w:t>
      </w:r>
      <w:r w:rsidRPr="00324E8F">
        <w:rPr>
          <w:color w:val="000000" w:themeColor="text1"/>
          <w:u w:val="single"/>
        </w:rPr>
        <w:t>Republicans </w:t>
      </w:r>
      <w:hyperlink r:id="rId69" w:tgtFrame="_blank" w:history="1">
        <w:r w:rsidRPr="00324E8F">
          <w:rPr>
            <w:rStyle w:val="Hyperlink"/>
            <w:color w:val="000000" w:themeColor="text1"/>
            <w:u w:val="single"/>
          </w:rPr>
          <w:t>cried</w:t>
        </w:r>
      </w:hyperlink>
      <w:r w:rsidRPr="00324E8F">
        <w:rPr>
          <w:color w:val="000000" w:themeColor="text1"/>
          <w:u w:val="single"/>
        </w:rPr>
        <w:t> “Joe Biden says police have become the enemy!!!” Friendly conservative outlets </w:t>
      </w:r>
      <w:hyperlink r:id="rId70" w:tgtFrame="_blank" w:history="1">
        <w:r w:rsidRPr="00324E8F">
          <w:rPr>
            <w:rStyle w:val="Hyperlink"/>
            <w:color w:val="000000" w:themeColor="text1"/>
            <w:u w:val="single"/>
          </w:rPr>
          <w:t>echoed</w:t>
        </w:r>
      </w:hyperlink>
      <w:r w:rsidRPr="00324E8F">
        <w:rPr>
          <w:color w:val="000000" w:themeColor="text1"/>
          <w:u w:val="single"/>
        </w:rPr>
        <w:t> the feigned outrage. It got </w:t>
      </w:r>
      <w:hyperlink r:id="rId71" w:tgtFrame="_blank" w:history="1">
        <w:r w:rsidRPr="00324E8F">
          <w:rPr>
            <w:rStyle w:val="Hyperlink"/>
            <w:color w:val="000000" w:themeColor="text1"/>
            <w:u w:val="single"/>
          </w:rPr>
          <w:t>heavy play</w:t>
        </w:r>
      </w:hyperlink>
      <w:r w:rsidRPr="00324E8F">
        <w:rPr>
          <w:color w:val="000000" w:themeColor="text1"/>
          <w:u w:val="single"/>
        </w:rPr>
        <w:t> on Fox, with the distortion you’d expect.</w:t>
      </w:r>
    </w:p>
    <w:p w14:paraId="4DE425F4" w14:textId="77777777" w:rsidR="0001024D" w:rsidRPr="00324E8F" w:rsidRDefault="0001024D" w:rsidP="0001024D">
      <w:pPr>
        <w:rPr>
          <w:color w:val="000000" w:themeColor="text1"/>
        </w:rPr>
      </w:pPr>
      <w:r w:rsidRPr="00324E8F">
        <w:rPr>
          <w:color w:val="000000" w:themeColor="text1"/>
        </w:rPr>
        <w:t>“Joe Biden says the police are ‘the enemy,’ ” said Trump superfan Lou Dobbs. “Those are his words, ‘the enemy.’ ” Sean Hannity </w:t>
      </w:r>
      <w:hyperlink r:id="rId72" w:tgtFrame="_blank" w:history="1">
        <w:r w:rsidRPr="00324E8F">
          <w:rPr>
            <w:rStyle w:val="Hyperlink"/>
            <w:color w:val="000000" w:themeColor="text1"/>
          </w:rPr>
          <w:t>repeated it</w:t>
        </w:r>
      </w:hyperlink>
      <w:r w:rsidRPr="00324E8F">
        <w:rPr>
          <w:color w:val="000000" w:themeColor="text1"/>
        </w:rPr>
        <w:t> four times in one show.</w:t>
      </w:r>
    </w:p>
    <w:p w14:paraId="4490D410" w14:textId="77777777" w:rsidR="0001024D" w:rsidRPr="00324E8F" w:rsidRDefault="0001024D" w:rsidP="0001024D">
      <w:pPr>
        <w:rPr>
          <w:color w:val="000000" w:themeColor="text1"/>
        </w:rPr>
      </w:pPr>
      <w:r w:rsidRPr="00324E8F">
        <w:rPr>
          <w:color w:val="000000" w:themeColor="text1"/>
          <w:u w:val="single"/>
        </w:rPr>
        <w:t>Yet outside of that insular right-wing bubble, nobody cared.</w:t>
      </w:r>
      <w:r w:rsidRPr="00324E8F">
        <w:rPr>
          <w:color w:val="000000" w:themeColor="text1"/>
        </w:rPr>
        <w:t xml:space="preserve"> Just as it should be.</w:t>
      </w:r>
    </w:p>
    <w:p w14:paraId="03243C2A" w14:textId="77777777" w:rsidR="0001024D" w:rsidRPr="00324E8F" w:rsidRDefault="0001024D" w:rsidP="0001024D">
      <w:pPr>
        <w:rPr>
          <w:color w:val="000000" w:themeColor="text1"/>
          <w:u w:val="single"/>
        </w:rPr>
      </w:pPr>
      <w:r w:rsidRPr="00324E8F">
        <w:rPr>
          <w:color w:val="000000" w:themeColor="text1"/>
          <w:u w:val="single"/>
        </w:rPr>
        <w:t>That’s not to say other “gaffes” Biden has made haven’t gotten some more coverage. But it has been limited, temporary and ultimately meaningless.</w:t>
      </w:r>
    </w:p>
    <w:p w14:paraId="2024BC46" w14:textId="77777777" w:rsidR="0001024D" w:rsidRPr="00324E8F" w:rsidRDefault="0001024D" w:rsidP="0001024D">
      <w:pPr>
        <w:rPr>
          <w:color w:val="000000" w:themeColor="text1"/>
        </w:rPr>
      </w:pPr>
      <w:r w:rsidRPr="00324E8F">
        <w:rPr>
          <w:color w:val="000000" w:themeColor="text1"/>
        </w:rPr>
        <w:t>For that, we can thank Trump.</w:t>
      </w:r>
    </w:p>
    <w:p w14:paraId="3C5798EE" w14:textId="77777777" w:rsidR="0001024D" w:rsidRPr="00324E8F" w:rsidRDefault="0001024D" w:rsidP="0001024D">
      <w:pPr>
        <w:rPr>
          <w:color w:val="000000" w:themeColor="text1"/>
        </w:rPr>
      </w:pPr>
      <w:r w:rsidRPr="00324E8F">
        <w:rPr>
          <w:color w:val="000000" w:themeColor="text1"/>
          <w:u w:val="single"/>
        </w:rPr>
        <w:t xml:space="preserve">With 133,000 Americans now dead from covid-19 and new infections climbing every day, and tens of millions of people still out of work, it’s ludicrous to get worked up over something a candidate says that he would immediately rephrase if you gave him the chance. </w:t>
      </w:r>
      <w:r w:rsidRPr="00324E8F">
        <w:rPr>
          <w:color w:val="000000" w:themeColor="text1"/>
        </w:rPr>
        <w:t>How could anyone think otherwise, when we’re in the midst of such an extraordinary crisis?</w:t>
      </w:r>
    </w:p>
    <w:p w14:paraId="0792C898" w14:textId="77777777" w:rsidR="0001024D" w:rsidRPr="00324E8F" w:rsidRDefault="0001024D" w:rsidP="0001024D">
      <w:pPr>
        <w:rPr>
          <w:color w:val="000000" w:themeColor="text1"/>
          <w:u w:val="single"/>
        </w:rPr>
      </w:pPr>
      <w:r w:rsidRPr="00324E8F">
        <w:rPr>
          <w:color w:val="000000" w:themeColor="text1"/>
          <w:u w:val="single"/>
        </w:rPr>
        <w:t>We should note that the president can still make news when he says something particularly horrifying. But after </w:t>
      </w:r>
      <w:hyperlink r:id="rId73" w:tgtFrame="_blank" w:history="1">
        <w:r w:rsidRPr="00324E8F">
          <w:rPr>
            <w:rStyle w:val="Hyperlink"/>
            <w:color w:val="000000" w:themeColor="text1"/>
            <w:u w:val="single"/>
          </w:rPr>
          <w:t>19,000</w:t>
        </w:r>
      </w:hyperlink>
      <w:r w:rsidRPr="00324E8F">
        <w:rPr>
          <w:color w:val="000000" w:themeColor="text1"/>
          <w:u w:val="single"/>
        </w:rPr>
        <w:t> false or misleading claims and countless head-spinningly idiotic statements, it takes a lot for a Trump gaffe to really break through.</w:t>
      </w:r>
      <w:r w:rsidRPr="00324E8F">
        <w:rPr>
          <w:color w:val="000000" w:themeColor="text1"/>
        </w:rPr>
        <w:t xml:space="preserve"> He may get mocked on social media for </w:t>
      </w:r>
      <w:hyperlink r:id="rId74" w:tgtFrame="_blank" w:history="1">
        <w:r w:rsidRPr="00324E8F">
          <w:rPr>
            <w:rStyle w:val="Hyperlink"/>
            <w:color w:val="000000" w:themeColor="text1"/>
          </w:rPr>
          <w:t>bragging</w:t>
        </w:r>
      </w:hyperlink>
      <w:r w:rsidRPr="00324E8F">
        <w:rPr>
          <w:color w:val="000000" w:themeColor="text1"/>
        </w:rPr>
        <w:t xml:space="preserve"> about acing a cognitive test that asks you to identify a picture of a camel and draw a clock, but </w:t>
      </w:r>
      <w:r w:rsidRPr="00324E8F">
        <w:rPr>
          <w:color w:val="000000" w:themeColor="text1"/>
          <w:u w:val="single"/>
        </w:rPr>
        <w:t>only something like his </w:t>
      </w:r>
      <w:hyperlink r:id="rId75" w:tgtFrame="_blank" w:history="1">
        <w:r w:rsidRPr="00324E8F">
          <w:rPr>
            <w:rStyle w:val="Hyperlink"/>
            <w:color w:val="000000" w:themeColor="text1"/>
            <w:u w:val="single"/>
          </w:rPr>
          <w:t>recent statement</w:t>
        </w:r>
      </w:hyperlink>
      <w:r w:rsidRPr="00324E8F">
        <w:rPr>
          <w:color w:val="000000" w:themeColor="text1"/>
          <w:u w:val="single"/>
        </w:rPr>
        <w:t> that he requested a coronavirus testing slowdown to minimize infections will garner extended news coverage.</w:t>
      </w:r>
    </w:p>
    <w:p w14:paraId="25261270" w14:textId="77777777" w:rsidR="0001024D" w:rsidRPr="00324E8F" w:rsidRDefault="0001024D" w:rsidP="0001024D">
      <w:pPr>
        <w:rPr>
          <w:color w:val="000000" w:themeColor="text1"/>
          <w:u w:val="single"/>
        </w:rPr>
      </w:pPr>
      <w:r w:rsidRPr="00324E8F">
        <w:rPr>
          <w:color w:val="000000" w:themeColor="text1"/>
        </w:rPr>
        <w:t xml:space="preserve">That’s because in that case, there was something very serious at play. </w:t>
      </w:r>
      <w:r w:rsidRPr="00324E8F">
        <w:rPr>
          <w:color w:val="000000" w:themeColor="text1"/>
          <w:u w:val="single"/>
        </w:rPr>
        <w:t>Had Trump actually sought to limit testing, it would </w:t>
      </w:r>
      <w:r w:rsidRPr="00324E8F">
        <w:rPr>
          <w:iCs/>
          <w:color w:val="000000" w:themeColor="text1"/>
          <w:u w:val="single"/>
        </w:rPr>
        <w:t>literally kill people</w:t>
      </w:r>
      <w:r w:rsidRPr="00324E8F">
        <w:rPr>
          <w:color w:val="000000" w:themeColor="text1"/>
          <w:u w:val="single"/>
        </w:rPr>
        <w:t>, at a time when his abysmal mismanagement of the pandemic has already resulted in so many needless deaths.</w:t>
      </w:r>
    </w:p>
    <w:p w14:paraId="409E1466" w14:textId="77777777" w:rsidR="0001024D" w:rsidRPr="00324E8F" w:rsidRDefault="0001024D" w:rsidP="0001024D">
      <w:pPr>
        <w:rPr>
          <w:color w:val="000000" w:themeColor="text1"/>
        </w:rPr>
      </w:pPr>
      <w:r w:rsidRPr="00324E8F">
        <w:rPr>
          <w:color w:val="000000" w:themeColor="text1"/>
        </w:rPr>
        <w:t>But Republicans won’t stop trying to get people angry about Biden gaffes. They </w:t>
      </w:r>
      <w:hyperlink r:id="rId76" w:tgtFrame="_blank" w:history="1">
        <w:r w:rsidRPr="00324E8F">
          <w:rPr>
            <w:rStyle w:val="Hyperlink"/>
            <w:color w:val="000000" w:themeColor="text1"/>
          </w:rPr>
          <w:t>keep calling</w:t>
        </w:r>
      </w:hyperlink>
      <w:r w:rsidRPr="00324E8F">
        <w:rPr>
          <w:color w:val="000000" w:themeColor="text1"/>
        </w:rPr>
        <w:t> things “Biden’s ‘deplorables’ moment,” a reference to Hillary Clinton’s 2016 comment that half of Trump’s supporters could be classified as deplorable. (In retrospect, if anything she was too generous.) Hannity </w:t>
      </w:r>
      <w:hyperlink r:id="rId77" w:tgtFrame="_blank" w:history="1">
        <w:r w:rsidRPr="00324E8F">
          <w:rPr>
            <w:rStyle w:val="Hyperlink"/>
            <w:color w:val="000000" w:themeColor="text1"/>
          </w:rPr>
          <w:t>even tried</w:t>
        </w:r>
      </w:hyperlink>
      <w:r w:rsidRPr="00324E8F">
        <w:rPr>
          <w:color w:val="000000" w:themeColor="text1"/>
        </w:rPr>
        <w:t> to get people worked up about Biden once saying “woked” when he meant “woke.”</w:t>
      </w:r>
    </w:p>
    <w:p w14:paraId="0B81725C" w14:textId="77777777" w:rsidR="0001024D" w:rsidRPr="00324E8F" w:rsidRDefault="0001024D" w:rsidP="0001024D">
      <w:pPr>
        <w:rPr>
          <w:color w:val="000000" w:themeColor="text1"/>
          <w:u w:val="single"/>
        </w:rPr>
      </w:pPr>
      <w:r w:rsidRPr="00324E8F">
        <w:rPr>
          <w:color w:val="000000" w:themeColor="text1"/>
        </w:rPr>
        <w:t xml:space="preserve">If we can agree for now that we shouldn’t concern ourselves with those kinds of trivial gaffes, we should try to keep it in mind come 2024, 2028 and every other election. </w:t>
      </w:r>
      <w:r w:rsidRPr="00324E8F">
        <w:rPr>
          <w:color w:val="000000" w:themeColor="text1"/>
          <w:u w:val="single"/>
        </w:rPr>
        <w:t>Go ahead and laugh at a mangled sentence or explain to a politician why you object to something they said, but let’s not pretend that, in and of itself, something unfortunate that came out of their mouths one time revealed their true nature.</w:t>
      </w:r>
    </w:p>
    <w:p w14:paraId="000CFD15" w14:textId="77777777" w:rsidR="0001024D" w:rsidRPr="00324E8F" w:rsidRDefault="0001024D" w:rsidP="0001024D">
      <w:pPr>
        <w:rPr>
          <w:color w:val="000000" w:themeColor="text1"/>
        </w:rPr>
      </w:pPr>
      <w:r w:rsidRPr="00324E8F">
        <w:rPr>
          <w:color w:val="000000" w:themeColor="text1"/>
        </w:rPr>
        <w:t>We waste our time worrying about gaffes in part because campaigns mostly involve candidates talking; it’s not until they take office that they actually start doing things. So we listen to them talk, then talk about how they talk.</w:t>
      </w:r>
    </w:p>
    <w:p w14:paraId="0D55B0F3" w14:textId="77777777" w:rsidR="0001024D" w:rsidRPr="00324E8F" w:rsidRDefault="0001024D" w:rsidP="0001024D">
      <w:pPr>
        <w:rPr>
          <w:color w:val="000000" w:themeColor="text1"/>
          <w:u w:val="single"/>
        </w:rPr>
      </w:pPr>
      <w:r w:rsidRPr="00324E8F">
        <w:rPr>
          <w:color w:val="000000" w:themeColor="text1"/>
        </w:rPr>
        <w:t xml:space="preserve">But every presidential campaign involves life-and-death questions. </w:t>
      </w:r>
      <w:r w:rsidRPr="00324E8F">
        <w:rPr>
          <w:color w:val="000000" w:themeColor="text1"/>
          <w:u w:val="single"/>
        </w:rPr>
        <w:t>Trump has said more stupid things than any president in history, but that’s not why he’s such a disaster. If you think the president we choose really matters — and who could deny that now? — then gaffes are just about the last thing we ever ought to worry about.</w:t>
      </w:r>
    </w:p>
    <w:p w14:paraId="2B721519" w14:textId="77777777" w:rsidR="0001024D" w:rsidRPr="00324E8F" w:rsidRDefault="0001024D" w:rsidP="0001024D"/>
    <w:p w14:paraId="52A037C4" w14:textId="77777777" w:rsidR="0001024D" w:rsidRPr="00324E8F" w:rsidRDefault="0001024D" w:rsidP="0001024D">
      <w:pPr>
        <w:pStyle w:val="Heading3"/>
        <w:rPr>
          <w:rFonts w:cs="Times New Roman"/>
        </w:rPr>
      </w:pPr>
      <w:bookmarkStart w:id="21" w:name="_Toc45868863"/>
      <w:r w:rsidRPr="00324E8F">
        <w:rPr>
          <w:rFonts w:cs="Times New Roman"/>
        </w:rPr>
        <w:t>AT – October Surprise</w:t>
      </w:r>
      <w:bookmarkEnd w:id="21"/>
    </w:p>
    <w:p w14:paraId="6788401A" w14:textId="77777777" w:rsidR="0001024D" w:rsidRPr="00324E8F" w:rsidRDefault="0001024D" w:rsidP="0001024D"/>
    <w:p w14:paraId="498F8F27" w14:textId="77777777" w:rsidR="00324E8F" w:rsidRPr="00324E8F" w:rsidRDefault="0001024D" w:rsidP="0001024D">
      <w:pPr>
        <w:pStyle w:val="Heading4"/>
        <w:rPr>
          <w:rFonts w:cs="Times New Roman"/>
        </w:rPr>
      </w:pPr>
      <w:r w:rsidRPr="00324E8F">
        <w:rPr>
          <w:rFonts w:cs="Times New Roman"/>
        </w:rPr>
        <w:t>October surprises don’t sway the election – motivations are questionable, and political scientists think no impact</w:t>
      </w:r>
    </w:p>
    <w:p w14:paraId="13AF20E9" w14:textId="6AFB6647" w:rsidR="0001024D" w:rsidRPr="00324E8F" w:rsidRDefault="0001024D" w:rsidP="0001024D">
      <w:pPr>
        <w:rPr>
          <w:rStyle w:val="Style13ptBold"/>
        </w:rPr>
      </w:pPr>
      <w:r w:rsidRPr="00324E8F">
        <w:rPr>
          <w:rStyle w:val="Style13ptBold"/>
        </w:rPr>
        <w:t>BBC News, 16</w:t>
      </w:r>
    </w:p>
    <w:p w14:paraId="408E489C" w14:textId="77777777" w:rsidR="0001024D" w:rsidRPr="00324E8F" w:rsidRDefault="0001024D" w:rsidP="0001024D">
      <w:r w:rsidRPr="00324E8F">
        <w:t xml:space="preserve">[BBC News, 10/13/20, “October surprise: Does it ever swing a US election?”, </w:t>
      </w:r>
      <w:hyperlink r:id="rId78" w:history="1">
        <w:r w:rsidRPr="00324E8F">
          <w:rPr>
            <w:rStyle w:val="Hyperlink"/>
          </w:rPr>
          <w:t>https://www.bbc.com/news/magazine-19887898</w:t>
        </w:r>
      </w:hyperlink>
      <w:r w:rsidRPr="00324E8F">
        <w:t>, accessed 7/13/20, MZK]</w:t>
      </w:r>
    </w:p>
    <w:p w14:paraId="2D846AD4" w14:textId="77777777" w:rsidR="0001024D" w:rsidRPr="00324E8F" w:rsidRDefault="0001024D" w:rsidP="0001024D">
      <w:pPr>
        <w:rPr>
          <w:rStyle w:val="StyleUnderline"/>
        </w:rPr>
      </w:pPr>
      <w:r w:rsidRPr="00324E8F">
        <w:rPr>
          <w:rStyle w:val="StyleUnderline"/>
        </w:rPr>
        <w:t>It's a US tradition for voters and the media to look out for "October surprises" that could permanently shift the presidential race. But is it an election myth or fact?</w:t>
      </w:r>
    </w:p>
    <w:p w14:paraId="4C031EE8" w14:textId="77777777" w:rsidR="0001024D" w:rsidRPr="00324E8F" w:rsidRDefault="0001024D" w:rsidP="0001024D">
      <w:pPr>
        <w:rPr>
          <w:color w:val="000000" w:themeColor="text1"/>
        </w:rPr>
      </w:pPr>
      <w:r w:rsidRPr="00324E8F">
        <w:rPr>
          <w:color w:val="000000" w:themeColor="text1"/>
        </w:rPr>
        <w:t>This year we've had two examples.</w:t>
      </w:r>
    </w:p>
    <w:p w14:paraId="2EC58698" w14:textId="77777777" w:rsidR="0001024D" w:rsidRPr="00324E8F" w:rsidRDefault="0001024D" w:rsidP="0001024D">
      <w:pPr>
        <w:rPr>
          <w:color w:val="000000" w:themeColor="text1"/>
          <w:u w:val="single"/>
        </w:rPr>
      </w:pPr>
      <w:r w:rsidRPr="00324E8F">
        <w:rPr>
          <w:color w:val="000000" w:themeColor="text1"/>
          <w:u w:val="single"/>
        </w:rPr>
        <w:t>First, there was the emergence of </w:t>
      </w:r>
      <w:hyperlink r:id="rId79" w:history="1">
        <w:r w:rsidRPr="00324E8F">
          <w:rPr>
            <w:rStyle w:val="Hyperlink"/>
            <w:bCs/>
            <w:color w:val="000000" w:themeColor="text1"/>
            <w:u w:val="single"/>
          </w:rPr>
          <w:t>a 2005 video tape</w:t>
        </w:r>
      </w:hyperlink>
      <w:r w:rsidRPr="00324E8F">
        <w:rPr>
          <w:color w:val="000000" w:themeColor="text1"/>
          <w:u w:val="single"/>
        </w:rPr>
        <w:t> in which Donald Trump made obscene remarks about women, swiftly followed by almost a dozen accusations of groping or sexual assault, all of which he has denied.</w:t>
      </w:r>
    </w:p>
    <w:p w14:paraId="6AC946AA" w14:textId="77777777" w:rsidR="0001024D" w:rsidRPr="00324E8F" w:rsidRDefault="0001024D" w:rsidP="0001024D">
      <w:pPr>
        <w:rPr>
          <w:color w:val="000000" w:themeColor="text1"/>
          <w:u w:val="single"/>
        </w:rPr>
      </w:pPr>
      <w:r w:rsidRPr="00324E8F">
        <w:rPr>
          <w:color w:val="000000" w:themeColor="text1"/>
          <w:u w:val="single"/>
        </w:rPr>
        <w:t>Then there was </w:t>
      </w:r>
      <w:hyperlink r:id="rId80" w:history="1">
        <w:r w:rsidRPr="00324E8F">
          <w:rPr>
            <w:rStyle w:val="Hyperlink"/>
            <w:bCs/>
            <w:color w:val="000000" w:themeColor="text1"/>
            <w:u w:val="single"/>
          </w:rPr>
          <w:t>the new FBI inquiry</w:t>
        </w:r>
      </w:hyperlink>
      <w:r w:rsidRPr="00324E8F">
        <w:rPr>
          <w:color w:val="000000" w:themeColor="text1"/>
          <w:u w:val="single"/>
        </w:rPr>
        <w:t> into emails that could be linked to a previous investigation into Hillary Clinton.</w:t>
      </w:r>
    </w:p>
    <w:p w14:paraId="46A8D29B" w14:textId="77777777" w:rsidR="0001024D" w:rsidRPr="00324E8F" w:rsidRDefault="0001024D" w:rsidP="0001024D">
      <w:pPr>
        <w:rPr>
          <w:rStyle w:val="StyleUnderline"/>
        </w:rPr>
      </w:pPr>
      <w:r w:rsidRPr="00324E8F">
        <w:rPr>
          <w:rStyle w:val="StyleUnderline"/>
        </w:rPr>
        <w:t>However, breaking news stories in October that have the potential to knock the race off its trajectory and secure victory for one side or the other are nothing new. And sometimes, they appear so well timed that observers question whether a conspiracy is afoot and the government or opposition has engineered a situation that works in their favour.</w:t>
      </w:r>
    </w:p>
    <w:p w14:paraId="55A45F0C" w14:textId="77777777" w:rsidR="0001024D" w:rsidRPr="00324E8F" w:rsidRDefault="0001024D" w:rsidP="0001024D">
      <w:pPr>
        <w:rPr>
          <w:color w:val="000000" w:themeColor="text1"/>
        </w:rPr>
      </w:pPr>
      <w:r w:rsidRPr="00324E8F">
        <w:rPr>
          <w:rStyle w:val="StyleUnderline"/>
        </w:rPr>
        <w:t>Here are some surprises</w:t>
      </w:r>
      <w:r w:rsidRPr="00324E8F">
        <w:rPr>
          <w:color w:val="000000" w:themeColor="text1"/>
        </w:rPr>
        <w:t xml:space="preserve"> that appear to have shaken up previous races. </w:t>
      </w:r>
      <w:r w:rsidRPr="00324E8F">
        <w:rPr>
          <w:rStyle w:val="StyleUnderline"/>
        </w:rPr>
        <w:t>But were they really planned - and did they make a difference to the election?</w:t>
      </w:r>
    </w:p>
    <w:p w14:paraId="1DDF27ED" w14:textId="77777777" w:rsidR="0001024D" w:rsidRPr="00324E8F" w:rsidRDefault="0001024D" w:rsidP="0001024D">
      <w:pPr>
        <w:rPr>
          <w:bCs/>
          <w:color w:val="000000" w:themeColor="text1"/>
        </w:rPr>
      </w:pPr>
      <w:r w:rsidRPr="00324E8F">
        <w:rPr>
          <w:bCs/>
          <w:color w:val="000000" w:themeColor="text1"/>
        </w:rPr>
        <w:t>1972 - 'Peace is at hand'</w:t>
      </w:r>
    </w:p>
    <w:p w14:paraId="150B7D67" w14:textId="77777777" w:rsidR="0001024D" w:rsidRPr="00324E8F" w:rsidRDefault="0001024D" w:rsidP="0001024D">
      <w:pPr>
        <w:rPr>
          <w:color w:val="000000" w:themeColor="text1"/>
          <w:u w:val="single"/>
        </w:rPr>
      </w:pPr>
      <w:r w:rsidRPr="00324E8F">
        <w:rPr>
          <w:bCs/>
          <w:color w:val="000000" w:themeColor="text1"/>
        </w:rPr>
        <w:t>Scenario:</w:t>
      </w:r>
      <w:r w:rsidRPr="00324E8F">
        <w:rPr>
          <w:color w:val="000000" w:themeColor="text1"/>
        </w:rPr>
        <w:t> </w:t>
      </w:r>
      <w:r w:rsidRPr="00324E8F">
        <w:rPr>
          <w:color w:val="000000" w:themeColor="text1"/>
          <w:u w:val="single"/>
        </w:rPr>
        <w:t>Republican President Richard Nixon was running for re-election as the Vietnam War raged on. The Democrats nominated Senator George McGovern, an anti-war candidate.</w:t>
      </w:r>
    </w:p>
    <w:p w14:paraId="74D684C6" w14:textId="77777777" w:rsidR="0001024D" w:rsidRPr="00324E8F" w:rsidRDefault="0001024D" w:rsidP="0001024D">
      <w:pPr>
        <w:rPr>
          <w:color w:val="000000" w:themeColor="text1"/>
        </w:rPr>
      </w:pPr>
      <w:r w:rsidRPr="00324E8F">
        <w:rPr>
          <w:bCs/>
          <w:color w:val="000000" w:themeColor="text1"/>
        </w:rPr>
        <w:t>Surprise: </w:t>
      </w:r>
      <w:r w:rsidRPr="00324E8F">
        <w:rPr>
          <w:color w:val="000000" w:themeColor="text1"/>
          <w:u w:val="single"/>
        </w:rPr>
        <w:t>Nixon National Security Adviser Henry Kissinger announced on 26 October that "peace is at hand" in Vietnam</w:t>
      </w:r>
      <w:r w:rsidRPr="00324E8F">
        <w:rPr>
          <w:color w:val="000000" w:themeColor="text1"/>
        </w:rPr>
        <w:t>.</w:t>
      </w:r>
      <w:r w:rsidRPr="00324E8F">
        <w:rPr>
          <w:color w:val="000000" w:themeColor="text1"/>
          <w:u w:val="single"/>
        </w:rPr>
        <w:t xml:space="preserve"> Immediately placards hailing the imminent end to the war began appearing at Nixon rallies.</w:t>
      </w:r>
    </w:p>
    <w:p w14:paraId="64B08E26" w14:textId="77777777" w:rsidR="0001024D" w:rsidRPr="00324E8F" w:rsidRDefault="0001024D" w:rsidP="0001024D">
      <w:pPr>
        <w:rPr>
          <w:color w:val="000000" w:themeColor="text1"/>
        </w:rPr>
      </w:pPr>
      <w:r w:rsidRPr="00324E8F">
        <w:rPr>
          <w:bCs/>
          <w:color w:val="000000" w:themeColor="text1"/>
        </w:rPr>
        <w:t>Conspiracy? </w:t>
      </w:r>
      <w:r w:rsidRPr="00324E8F">
        <w:rPr>
          <w:color w:val="000000" w:themeColor="text1"/>
        </w:rPr>
        <w:t>McGovern called the announcement "a cruel political deception". In any case, peace was most definitely not at hand.</w:t>
      </w:r>
    </w:p>
    <w:p w14:paraId="644A2922" w14:textId="77777777" w:rsidR="0001024D" w:rsidRPr="00324E8F" w:rsidRDefault="0001024D" w:rsidP="0001024D">
      <w:pPr>
        <w:rPr>
          <w:color w:val="000000" w:themeColor="text1"/>
        </w:rPr>
      </w:pPr>
      <w:r w:rsidRPr="00324E8F">
        <w:rPr>
          <w:bCs/>
          <w:color w:val="000000" w:themeColor="text1"/>
        </w:rPr>
        <w:t>Election result: </w:t>
      </w:r>
      <w:r w:rsidRPr="00324E8F">
        <w:rPr>
          <w:color w:val="000000" w:themeColor="text1"/>
          <w:u w:val="single"/>
        </w:rPr>
        <w:t>Nixon was re-elected in a landslide.</w:t>
      </w:r>
      <w:r w:rsidRPr="00324E8F">
        <w:rPr>
          <w:color w:val="000000" w:themeColor="text1"/>
        </w:rPr>
        <w:t xml:space="preserve"> But something Kissinger said at a press conference probably had little impact on the outcome of the election.</w:t>
      </w:r>
    </w:p>
    <w:p w14:paraId="0C18FBAF" w14:textId="77777777" w:rsidR="0001024D" w:rsidRPr="00324E8F" w:rsidRDefault="0001024D" w:rsidP="0001024D">
      <w:pPr>
        <w:rPr>
          <w:color w:val="000000" w:themeColor="text1"/>
        </w:rPr>
      </w:pPr>
      <w:r w:rsidRPr="00324E8F">
        <w:rPr>
          <w:color w:val="000000" w:themeColor="text1"/>
        </w:rPr>
        <w:t>McGovern was a weak candidate and the US economy was roaring, with GDP growth in the second quarter of 1972 an astonishing (annualised) rate of 9.8%.</w:t>
      </w:r>
    </w:p>
    <w:p w14:paraId="357C257E" w14:textId="77777777" w:rsidR="0001024D" w:rsidRPr="00324E8F" w:rsidRDefault="0001024D" w:rsidP="0001024D">
      <w:pPr>
        <w:rPr>
          <w:bCs/>
          <w:color w:val="000000" w:themeColor="text1"/>
        </w:rPr>
      </w:pPr>
      <w:r w:rsidRPr="00324E8F">
        <w:rPr>
          <w:bCs/>
          <w:color w:val="000000" w:themeColor="text1"/>
        </w:rPr>
        <w:t>1980 - Americans still held hostage in Iran</w:t>
      </w:r>
    </w:p>
    <w:p w14:paraId="76B72019" w14:textId="77777777" w:rsidR="0001024D" w:rsidRPr="00324E8F" w:rsidRDefault="0001024D" w:rsidP="0001024D">
      <w:pPr>
        <w:rPr>
          <w:color w:val="000000" w:themeColor="text1"/>
          <w:u w:val="single"/>
        </w:rPr>
      </w:pPr>
      <w:r w:rsidRPr="00324E8F">
        <w:rPr>
          <w:bCs/>
          <w:color w:val="000000" w:themeColor="text1"/>
        </w:rPr>
        <w:t>Scenario: </w:t>
      </w:r>
      <w:r w:rsidRPr="00324E8F">
        <w:rPr>
          <w:color w:val="000000" w:themeColor="text1"/>
          <w:u w:val="single"/>
        </w:rPr>
        <w:t>On 4 November 1979, Iranian radicals stormed the US embassy in Tehran, taking 52 American diplomats hostage. In the election year that followed, Republicans pointed to their continued captivity as proof of American weakness under Democratic President Carter.</w:t>
      </w:r>
    </w:p>
    <w:p w14:paraId="6A574A4D" w14:textId="77777777" w:rsidR="0001024D" w:rsidRPr="00324E8F" w:rsidRDefault="0001024D" w:rsidP="0001024D">
      <w:pPr>
        <w:rPr>
          <w:color w:val="000000" w:themeColor="text1"/>
        </w:rPr>
      </w:pPr>
      <w:r w:rsidRPr="00324E8F">
        <w:rPr>
          <w:bCs/>
          <w:color w:val="000000" w:themeColor="text1"/>
        </w:rPr>
        <w:t>Surprise: </w:t>
      </w:r>
      <w:r w:rsidRPr="00324E8F">
        <w:rPr>
          <w:color w:val="000000" w:themeColor="text1"/>
        </w:rPr>
        <w:t>As the election neared, the Carter team's negotiations with Iran seemed to stall.</w:t>
      </w:r>
    </w:p>
    <w:p w14:paraId="31CA697B" w14:textId="77777777" w:rsidR="0001024D" w:rsidRPr="00324E8F" w:rsidRDefault="0001024D" w:rsidP="0001024D">
      <w:pPr>
        <w:rPr>
          <w:color w:val="000000" w:themeColor="text1"/>
        </w:rPr>
      </w:pPr>
      <w:r w:rsidRPr="00324E8F">
        <w:rPr>
          <w:color w:val="000000" w:themeColor="text1"/>
        </w:rPr>
        <w:t>Tehran stopped talks in October, and on 21 October Iranian Prime Minister Mohammad Ali Rajai unexpectedly declared the hostages would not be released while Carter was in the White House, according to an account by Gary Sick, a former Iran specialist on Carter's national security team.</w:t>
      </w:r>
    </w:p>
    <w:p w14:paraId="3D3D50AD" w14:textId="77777777" w:rsidR="0001024D" w:rsidRPr="00324E8F" w:rsidRDefault="0001024D" w:rsidP="0001024D">
      <w:pPr>
        <w:rPr>
          <w:color w:val="000000" w:themeColor="text1"/>
          <w:u w:val="single"/>
        </w:rPr>
      </w:pPr>
      <w:r w:rsidRPr="00324E8F">
        <w:rPr>
          <w:bCs/>
          <w:color w:val="000000" w:themeColor="text1"/>
        </w:rPr>
        <w:t>Conspiracy?</w:t>
      </w:r>
      <w:r w:rsidRPr="00324E8F">
        <w:rPr>
          <w:color w:val="000000" w:themeColor="text1"/>
        </w:rPr>
        <w:t> </w:t>
      </w:r>
      <w:r w:rsidRPr="00324E8F">
        <w:rPr>
          <w:color w:val="000000" w:themeColor="text1"/>
          <w:u w:val="single"/>
        </w:rPr>
        <w:t>In 1986, Iran's exiled ex-president Abdol Hassan Bani-Sadr said that Republican operatives had met in Paris in 1980 with Iranian agents.</w:t>
      </w:r>
    </w:p>
    <w:p w14:paraId="744CD124" w14:textId="77777777" w:rsidR="0001024D" w:rsidRPr="00324E8F" w:rsidRDefault="0001024D" w:rsidP="0001024D">
      <w:pPr>
        <w:rPr>
          <w:color w:val="000000" w:themeColor="text1"/>
        </w:rPr>
      </w:pPr>
      <w:r w:rsidRPr="00324E8F">
        <w:rPr>
          <w:color w:val="000000" w:themeColor="text1"/>
        </w:rPr>
        <w:t>Sick alleged later that the Reagan campaign promised to sell Iran arms for its war with Iraq if the Islamic Republic agreed to delay the hostages' release until after the election.</w:t>
      </w:r>
    </w:p>
    <w:p w14:paraId="4200392E" w14:textId="77777777" w:rsidR="0001024D" w:rsidRPr="00324E8F" w:rsidRDefault="0001024D" w:rsidP="0001024D">
      <w:pPr>
        <w:rPr>
          <w:color w:val="000000" w:themeColor="text1"/>
        </w:rPr>
      </w:pPr>
      <w:r w:rsidRPr="00324E8F">
        <w:rPr>
          <w:color w:val="000000" w:themeColor="text1"/>
        </w:rPr>
        <w:t>But congressional investigators found no credible evidence the Reagan campaign made a secret deal with Tehran to delay the hostages' release.</w:t>
      </w:r>
    </w:p>
    <w:p w14:paraId="1D9E7128" w14:textId="77777777" w:rsidR="0001024D" w:rsidRPr="00324E8F" w:rsidRDefault="0001024D" w:rsidP="0001024D">
      <w:pPr>
        <w:rPr>
          <w:color w:val="000000" w:themeColor="text1"/>
          <w:u w:val="single"/>
        </w:rPr>
      </w:pPr>
      <w:r w:rsidRPr="00324E8F">
        <w:rPr>
          <w:bCs/>
          <w:color w:val="000000" w:themeColor="text1"/>
        </w:rPr>
        <w:t>Election result:</w:t>
      </w:r>
      <w:r w:rsidRPr="00324E8F">
        <w:rPr>
          <w:color w:val="000000" w:themeColor="text1"/>
        </w:rPr>
        <w:t> </w:t>
      </w:r>
      <w:r w:rsidRPr="00324E8F">
        <w:rPr>
          <w:color w:val="000000" w:themeColor="text1"/>
          <w:u w:val="single"/>
        </w:rPr>
        <w:t>Reagan won the 1980 election by a landslide. Iran freed the hostages the day he was inaugurated, in exchange for about $3bn in Iranian assets frozen by the US.</w:t>
      </w:r>
    </w:p>
    <w:p w14:paraId="6267BE08" w14:textId="77777777" w:rsidR="0001024D" w:rsidRPr="00324E8F" w:rsidRDefault="0001024D" w:rsidP="0001024D">
      <w:pPr>
        <w:rPr>
          <w:color w:val="000000" w:themeColor="text1"/>
        </w:rPr>
      </w:pPr>
      <w:r w:rsidRPr="00324E8F">
        <w:rPr>
          <w:color w:val="000000" w:themeColor="text1"/>
        </w:rPr>
        <w:t>The hostage crisis certainly contributed to a sense of national malaise and gave Reagan yet another point on which to question Carter's leadership and competence.</w:t>
      </w:r>
    </w:p>
    <w:p w14:paraId="40F22314" w14:textId="77777777" w:rsidR="0001024D" w:rsidRPr="00324E8F" w:rsidRDefault="0001024D" w:rsidP="0001024D">
      <w:pPr>
        <w:rPr>
          <w:color w:val="000000" w:themeColor="text1"/>
        </w:rPr>
      </w:pPr>
      <w:r w:rsidRPr="00324E8F">
        <w:rPr>
          <w:color w:val="000000" w:themeColor="text1"/>
        </w:rPr>
        <w:t>But even more importantly for voters, the economy was nosediving. In the second quarter of 1980, US gross domestic product contracted at an annualised rate of 7.9%.</w:t>
      </w:r>
    </w:p>
    <w:p w14:paraId="24389EDE" w14:textId="77777777" w:rsidR="0001024D" w:rsidRPr="00324E8F" w:rsidRDefault="0001024D" w:rsidP="0001024D">
      <w:pPr>
        <w:rPr>
          <w:bCs/>
          <w:color w:val="000000" w:themeColor="text1"/>
        </w:rPr>
      </w:pPr>
      <w:r w:rsidRPr="00324E8F">
        <w:rPr>
          <w:bCs/>
          <w:color w:val="000000" w:themeColor="text1"/>
        </w:rPr>
        <w:t>2000 - Bush's drink driving arrest</w:t>
      </w:r>
    </w:p>
    <w:p w14:paraId="2B337401" w14:textId="77777777" w:rsidR="0001024D" w:rsidRPr="00324E8F" w:rsidRDefault="0001024D" w:rsidP="0001024D">
      <w:pPr>
        <w:rPr>
          <w:color w:val="000000" w:themeColor="text1"/>
          <w:u w:val="single"/>
        </w:rPr>
      </w:pPr>
      <w:r w:rsidRPr="00324E8F">
        <w:rPr>
          <w:bCs/>
          <w:color w:val="000000" w:themeColor="text1"/>
        </w:rPr>
        <w:t>Scenario: </w:t>
      </w:r>
      <w:r w:rsidRPr="00324E8F">
        <w:rPr>
          <w:color w:val="000000" w:themeColor="text1"/>
          <w:u w:val="single"/>
        </w:rPr>
        <w:t>George W Bush, then governor of Texas, was locked in a tight race with Democratic Vice-President Al Gore. The economy appeared healthy, the US budget was in surplus, the Cold War had ended and 9/11 was still a year off.</w:t>
      </w:r>
    </w:p>
    <w:p w14:paraId="6FF61D88" w14:textId="77777777" w:rsidR="0001024D" w:rsidRPr="00324E8F" w:rsidRDefault="0001024D" w:rsidP="0001024D">
      <w:pPr>
        <w:rPr>
          <w:color w:val="000000" w:themeColor="text1"/>
        </w:rPr>
      </w:pPr>
      <w:r w:rsidRPr="00324E8F">
        <w:rPr>
          <w:bCs/>
          <w:color w:val="000000" w:themeColor="text1"/>
        </w:rPr>
        <w:t>Surprise:</w:t>
      </w:r>
      <w:r w:rsidRPr="00324E8F">
        <w:rPr>
          <w:color w:val="000000" w:themeColor="text1"/>
        </w:rPr>
        <w:t> News of Bush's arrest in 1976 for drink driving broke five days before the vote. Bush supporters immediately said the episode had been leaked by the Gore campaign, timed to maximum damaging effect. Bush himself said the Democrats had practised "dirty politics".</w:t>
      </w:r>
    </w:p>
    <w:p w14:paraId="4FD7DC12" w14:textId="77777777" w:rsidR="0001024D" w:rsidRPr="00324E8F" w:rsidRDefault="0001024D" w:rsidP="0001024D">
      <w:pPr>
        <w:rPr>
          <w:color w:val="000000" w:themeColor="text1"/>
          <w:u w:val="single"/>
        </w:rPr>
      </w:pPr>
      <w:r w:rsidRPr="00324E8F">
        <w:rPr>
          <w:bCs/>
          <w:color w:val="000000" w:themeColor="text1"/>
        </w:rPr>
        <w:t>Conspiracy? </w:t>
      </w:r>
      <w:r w:rsidRPr="00324E8F">
        <w:rPr>
          <w:color w:val="000000" w:themeColor="text1"/>
          <w:u w:val="single"/>
        </w:rPr>
        <w:t>The Gore campaign denied responsibility, and no evidence has ever arisen that Democrats were behind the release.</w:t>
      </w:r>
    </w:p>
    <w:p w14:paraId="27228D82" w14:textId="77777777" w:rsidR="0001024D" w:rsidRPr="00324E8F" w:rsidRDefault="0001024D" w:rsidP="0001024D">
      <w:pPr>
        <w:rPr>
          <w:color w:val="000000" w:themeColor="text1"/>
        </w:rPr>
      </w:pPr>
      <w:r w:rsidRPr="00324E8F">
        <w:rPr>
          <w:bCs/>
          <w:color w:val="000000" w:themeColor="text1"/>
        </w:rPr>
        <w:t>Election result:</w:t>
      </w:r>
      <w:r w:rsidRPr="00324E8F">
        <w:rPr>
          <w:color w:val="000000" w:themeColor="text1"/>
        </w:rPr>
        <w:t> </w:t>
      </w:r>
      <w:r w:rsidRPr="00324E8F">
        <w:rPr>
          <w:color w:val="000000" w:themeColor="text1"/>
          <w:u w:val="single"/>
        </w:rPr>
        <w:t>In one of the closest elections in American history, Gore won the popular vote by about 500,000 votes, but the US Supreme Court halted a re-count of disputed ballots in Florida, handing that state's 29 electoral votes to Bush for the victory</w:t>
      </w:r>
      <w:r w:rsidRPr="00324E8F">
        <w:rPr>
          <w:color w:val="000000" w:themeColor="text1"/>
        </w:rPr>
        <w:t>.</w:t>
      </w:r>
    </w:p>
    <w:p w14:paraId="739B8E70" w14:textId="77777777" w:rsidR="0001024D" w:rsidRPr="00324E8F" w:rsidRDefault="0001024D" w:rsidP="0001024D">
      <w:pPr>
        <w:rPr>
          <w:color w:val="000000" w:themeColor="text1"/>
        </w:rPr>
      </w:pPr>
      <w:r w:rsidRPr="00324E8F">
        <w:rPr>
          <w:color w:val="000000" w:themeColor="text1"/>
        </w:rPr>
        <w:t>Bush had long acknowledged past trouble with alcohol. And the day before the election, polls showed as many as eight out of 10 Americans felt the long-ago trouble with the law was irrelevant to the campaign.</w:t>
      </w:r>
    </w:p>
    <w:p w14:paraId="31B45334" w14:textId="77777777" w:rsidR="0001024D" w:rsidRPr="00324E8F" w:rsidRDefault="0001024D" w:rsidP="0001024D">
      <w:pPr>
        <w:rPr>
          <w:bCs/>
          <w:color w:val="000000" w:themeColor="text1"/>
        </w:rPr>
      </w:pPr>
      <w:r w:rsidRPr="00324E8F">
        <w:rPr>
          <w:bCs/>
          <w:color w:val="000000" w:themeColor="text1"/>
        </w:rPr>
        <w:t>2004 - New Bin Laden video</w:t>
      </w:r>
    </w:p>
    <w:p w14:paraId="6DE8B6BF" w14:textId="77777777" w:rsidR="0001024D" w:rsidRPr="00324E8F" w:rsidRDefault="0001024D" w:rsidP="0001024D">
      <w:pPr>
        <w:rPr>
          <w:color w:val="000000" w:themeColor="text1"/>
          <w:u w:val="single"/>
        </w:rPr>
      </w:pPr>
      <w:r w:rsidRPr="00324E8F">
        <w:rPr>
          <w:bCs/>
          <w:color w:val="000000" w:themeColor="text1"/>
        </w:rPr>
        <w:t>Scenario: </w:t>
      </w:r>
      <w:r w:rsidRPr="00324E8F">
        <w:rPr>
          <w:color w:val="000000" w:themeColor="text1"/>
          <w:u w:val="single"/>
        </w:rPr>
        <w:t>The country had become mired in the war in Iraq. John Kerry, the Democrat, sought to capitalise on voter anger at the war, while Bush warned against changing course.</w:t>
      </w:r>
    </w:p>
    <w:p w14:paraId="13B7BAD2" w14:textId="77777777" w:rsidR="0001024D" w:rsidRPr="00324E8F" w:rsidRDefault="0001024D" w:rsidP="0001024D">
      <w:pPr>
        <w:rPr>
          <w:color w:val="000000" w:themeColor="text1"/>
          <w:u w:val="single"/>
        </w:rPr>
      </w:pPr>
      <w:r w:rsidRPr="00324E8F">
        <w:rPr>
          <w:bCs/>
          <w:color w:val="000000" w:themeColor="text1"/>
        </w:rPr>
        <w:t>Surprise:</w:t>
      </w:r>
      <w:r w:rsidRPr="00324E8F">
        <w:rPr>
          <w:color w:val="000000" w:themeColor="text1"/>
        </w:rPr>
        <w:t> </w:t>
      </w:r>
      <w:r w:rsidRPr="00324E8F">
        <w:rPr>
          <w:color w:val="000000" w:themeColor="text1"/>
          <w:u w:val="single"/>
        </w:rPr>
        <w:t>Less than a week before the election, Al-Jazeera broadcast a tape of Osama Bin Laden taunting Bush and issuing vague threats - and also discussing voter fraud in Florida and the US budget deficit.</w:t>
      </w:r>
    </w:p>
    <w:p w14:paraId="0A86C077" w14:textId="77777777" w:rsidR="0001024D" w:rsidRPr="00324E8F" w:rsidRDefault="0001024D" w:rsidP="0001024D">
      <w:pPr>
        <w:rPr>
          <w:color w:val="000000" w:themeColor="text1"/>
        </w:rPr>
      </w:pPr>
      <w:r w:rsidRPr="00324E8F">
        <w:rPr>
          <w:color w:val="000000" w:themeColor="text1"/>
        </w:rPr>
        <w:t>Bush immediately worked the images into his campaign message, warning that only he could keep America safe.</w:t>
      </w:r>
    </w:p>
    <w:p w14:paraId="6E925537" w14:textId="77777777" w:rsidR="0001024D" w:rsidRPr="00324E8F" w:rsidRDefault="0001024D" w:rsidP="0001024D">
      <w:pPr>
        <w:rPr>
          <w:color w:val="000000" w:themeColor="text1"/>
          <w:u w:val="single"/>
        </w:rPr>
      </w:pPr>
      <w:r w:rsidRPr="00324E8F">
        <w:rPr>
          <w:bCs/>
          <w:color w:val="000000" w:themeColor="text1"/>
        </w:rPr>
        <w:t>Conspiracy? </w:t>
      </w:r>
      <w:r w:rsidRPr="00324E8F">
        <w:rPr>
          <w:color w:val="000000" w:themeColor="text1"/>
          <w:u w:val="single"/>
        </w:rPr>
        <w:t>No Democrat made the outlandish claim that Bush somehow had conspired with the al-Qaeda leader. Indeed, Kerry supporters tried to use the video to remind voters Bush had failed to capture or kill him.</w:t>
      </w:r>
    </w:p>
    <w:p w14:paraId="7EDC23D3" w14:textId="77777777" w:rsidR="0001024D" w:rsidRPr="00324E8F" w:rsidRDefault="0001024D" w:rsidP="0001024D">
      <w:pPr>
        <w:rPr>
          <w:color w:val="000000" w:themeColor="text1"/>
        </w:rPr>
      </w:pPr>
      <w:r w:rsidRPr="00324E8F">
        <w:rPr>
          <w:bCs/>
          <w:color w:val="000000" w:themeColor="text1"/>
        </w:rPr>
        <w:t>Election result:</w:t>
      </w:r>
      <w:r w:rsidRPr="00324E8F">
        <w:rPr>
          <w:color w:val="000000" w:themeColor="text1"/>
        </w:rPr>
        <w:t> Bush comfortably wins a second term.</w:t>
      </w:r>
    </w:p>
    <w:p w14:paraId="5E5757CD" w14:textId="77777777" w:rsidR="0001024D" w:rsidRPr="00324E8F" w:rsidRDefault="0001024D" w:rsidP="0001024D">
      <w:pPr>
        <w:rPr>
          <w:bCs/>
          <w:color w:val="000000" w:themeColor="text1"/>
        </w:rPr>
      </w:pPr>
      <w:r w:rsidRPr="00324E8F">
        <w:rPr>
          <w:bCs/>
          <w:color w:val="000000" w:themeColor="text1"/>
        </w:rPr>
        <w:t>2008 - Economy in freefall</w:t>
      </w:r>
    </w:p>
    <w:p w14:paraId="57D040F1" w14:textId="77777777" w:rsidR="0001024D" w:rsidRPr="00324E8F" w:rsidRDefault="0001024D" w:rsidP="0001024D">
      <w:pPr>
        <w:rPr>
          <w:color w:val="000000" w:themeColor="text1"/>
        </w:rPr>
      </w:pPr>
      <w:r w:rsidRPr="00324E8F">
        <w:rPr>
          <w:bCs/>
          <w:color w:val="000000" w:themeColor="text1"/>
        </w:rPr>
        <w:t>Scenario: </w:t>
      </w:r>
      <w:r w:rsidRPr="00324E8F">
        <w:rPr>
          <w:color w:val="000000" w:themeColor="text1"/>
          <w:u w:val="single"/>
        </w:rPr>
        <w:t>Barack Obama held a slim lead in the polls through the summer. But Republican Senator John McCain, buoyed by excitement about running mate Sarah Palin, bounced into September with a slight lead of his own.</w:t>
      </w:r>
    </w:p>
    <w:p w14:paraId="6B5845D9" w14:textId="77777777" w:rsidR="0001024D" w:rsidRPr="00324E8F" w:rsidRDefault="0001024D" w:rsidP="0001024D">
      <w:pPr>
        <w:rPr>
          <w:color w:val="000000" w:themeColor="text1"/>
          <w:u w:val="single"/>
        </w:rPr>
      </w:pPr>
      <w:r w:rsidRPr="00324E8F">
        <w:rPr>
          <w:bCs/>
          <w:color w:val="000000" w:themeColor="text1"/>
        </w:rPr>
        <w:t>Surprise: </w:t>
      </w:r>
      <w:r w:rsidRPr="00324E8F">
        <w:rPr>
          <w:color w:val="000000" w:themeColor="text1"/>
          <w:u w:val="single"/>
        </w:rPr>
        <w:t>The October surprise this year began in September, when the US economy began to plummet. Lehman Brothers went bankrupt, the Dow Jones Industrial Average fell 18% in the first week of October, and on 3 October, it was announced the US had lost 159,000 jobs.</w:t>
      </w:r>
    </w:p>
    <w:p w14:paraId="347C900B" w14:textId="77777777" w:rsidR="0001024D" w:rsidRPr="00324E8F" w:rsidRDefault="0001024D" w:rsidP="0001024D">
      <w:pPr>
        <w:rPr>
          <w:color w:val="000000" w:themeColor="text1"/>
          <w:u w:val="single"/>
        </w:rPr>
      </w:pPr>
      <w:r w:rsidRPr="00324E8F">
        <w:rPr>
          <w:bCs/>
          <w:color w:val="000000" w:themeColor="text1"/>
        </w:rPr>
        <w:t>Election result: </w:t>
      </w:r>
      <w:r w:rsidRPr="00324E8F">
        <w:rPr>
          <w:color w:val="000000" w:themeColor="text1"/>
          <w:u w:val="single"/>
        </w:rPr>
        <w:t>Undecideds and voters who had only tepid support for McCain put the growing crisis down to Republican economic policies, analysts say. McCain seemed out of his depth in the panic, while Obama projected calm and competence.</w:t>
      </w:r>
    </w:p>
    <w:p w14:paraId="29AEB35D" w14:textId="77777777" w:rsidR="0001024D" w:rsidRPr="00324E8F" w:rsidRDefault="0001024D" w:rsidP="0001024D">
      <w:pPr>
        <w:rPr>
          <w:color w:val="000000" w:themeColor="text1"/>
        </w:rPr>
      </w:pPr>
      <w:r w:rsidRPr="00324E8F">
        <w:rPr>
          <w:color w:val="000000" w:themeColor="text1"/>
        </w:rPr>
        <w:t>Heading into the last weeks of the campaign, Obama took a significant lead in the polls and, of course, won the election.</w:t>
      </w:r>
    </w:p>
    <w:p w14:paraId="2E23C78F" w14:textId="77777777" w:rsidR="0001024D" w:rsidRPr="00324E8F" w:rsidRDefault="0001024D" w:rsidP="0001024D">
      <w:pPr>
        <w:rPr>
          <w:bCs/>
          <w:color w:val="000000" w:themeColor="text1"/>
        </w:rPr>
      </w:pPr>
      <w:r w:rsidRPr="00324E8F">
        <w:rPr>
          <w:bCs/>
          <w:color w:val="000000" w:themeColor="text1"/>
        </w:rPr>
        <w:t>2012 - Hurricane Sandy</w:t>
      </w:r>
    </w:p>
    <w:p w14:paraId="2DAB8B72" w14:textId="77777777" w:rsidR="0001024D" w:rsidRPr="00324E8F" w:rsidRDefault="0001024D" w:rsidP="0001024D">
      <w:pPr>
        <w:rPr>
          <w:color w:val="000000" w:themeColor="text1"/>
          <w:u w:val="single"/>
        </w:rPr>
      </w:pPr>
      <w:r w:rsidRPr="00324E8F">
        <w:rPr>
          <w:bCs/>
          <w:color w:val="000000" w:themeColor="text1"/>
        </w:rPr>
        <w:t>Scenario: </w:t>
      </w:r>
      <w:r w:rsidRPr="00324E8F">
        <w:rPr>
          <w:color w:val="000000" w:themeColor="text1"/>
          <w:u w:val="single"/>
        </w:rPr>
        <w:t>The polls put incumbent Barack Obama and his Republican rival Mitt Romney pretty much neck-and-neck in the 10 days before the election.</w:t>
      </w:r>
    </w:p>
    <w:p w14:paraId="29116DBB" w14:textId="77777777" w:rsidR="0001024D" w:rsidRPr="00324E8F" w:rsidRDefault="0001024D" w:rsidP="0001024D">
      <w:pPr>
        <w:rPr>
          <w:color w:val="000000" w:themeColor="text1"/>
          <w:u w:val="single"/>
        </w:rPr>
      </w:pPr>
      <w:r w:rsidRPr="00324E8F">
        <w:rPr>
          <w:bCs/>
          <w:color w:val="000000" w:themeColor="text1"/>
        </w:rPr>
        <w:t>Surprise:</w:t>
      </w:r>
      <w:r w:rsidRPr="00324E8F">
        <w:rPr>
          <w:color w:val="000000" w:themeColor="text1"/>
        </w:rPr>
        <w:t> </w:t>
      </w:r>
      <w:r w:rsidRPr="00324E8F">
        <w:rPr>
          <w:color w:val="000000" w:themeColor="text1"/>
          <w:u w:val="single"/>
        </w:rPr>
        <w:t>Although Sandy was a natural disaster, causing major damage in places such as New Jersey and New York as it tore along the East Coast in the final days of October, some media claimed it as an October surprise.</w:t>
      </w:r>
    </w:p>
    <w:p w14:paraId="1CAB6631" w14:textId="77777777" w:rsidR="0001024D" w:rsidRPr="00324E8F" w:rsidRDefault="0001024D" w:rsidP="0001024D">
      <w:pPr>
        <w:rPr>
          <w:color w:val="000000" w:themeColor="text1"/>
        </w:rPr>
      </w:pPr>
      <w:r w:rsidRPr="00324E8F">
        <w:rPr>
          <w:bCs/>
          <w:color w:val="000000" w:themeColor="text1"/>
        </w:rPr>
        <w:t>Conspiracy? </w:t>
      </w:r>
      <w:r w:rsidRPr="00324E8F">
        <w:rPr>
          <w:color w:val="000000" w:themeColor="text1"/>
          <w:u w:val="single"/>
        </w:rPr>
        <w:t>The disaster gave President Obama the chance to look presidential as he dealt with the emergency, and he got a bipartisan boost from Republican New Jersey Governor Chris Christie who supported the president in Sandy's wake.</w:t>
      </w:r>
      <w:r w:rsidRPr="00324E8F">
        <w:rPr>
          <w:color w:val="000000" w:themeColor="text1"/>
        </w:rPr>
        <w:t xml:space="preserve"> Mr Romney was put in a difficult position because he couldn't look like he was campaigning during the tragedy.</w:t>
      </w:r>
    </w:p>
    <w:p w14:paraId="767C35AC" w14:textId="77777777" w:rsidR="0001024D" w:rsidRPr="00324E8F" w:rsidRDefault="0001024D" w:rsidP="0001024D">
      <w:pPr>
        <w:rPr>
          <w:color w:val="000000" w:themeColor="text1"/>
        </w:rPr>
      </w:pPr>
      <w:r w:rsidRPr="00324E8F">
        <w:rPr>
          <w:bCs/>
          <w:color w:val="000000" w:themeColor="text1"/>
        </w:rPr>
        <w:t>Election result:</w:t>
      </w:r>
      <w:r w:rsidRPr="00324E8F">
        <w:rPr>
          <w:color w:val="000000" w:themeColor="text1"/>
        </w:rPr>
        <w:t> President Obama won his second term in the White House.</w:t>
      </w:r>
    </w:p>
    <w:p w14:paraId="1623F974" w14:textId="77777777" w:rsidR="0001024D" w:rsidRPr="00324E8F" w:rsidRDefault="0001024D" w:rsidP="0001024D">
      <w:pPr>
        <w:rPr>
          <w:bCs/>
          <w:color w:val="000000" w:themeColor="text1"/>
        </w:rPr>
      </w:pPr>
      <w:r w:rsidRPr="00324E8F">
        <w:rPr>
          <w:bCs/>
          <w:color w:val="000000" w:themeColor="text1"/>
        </w:rPr>
        <w:t>So can an October Surprise swing an election?</w:t>
      </w:r>
    </w:p>
    <w:p w14:paraId="7D259541" w14:textId="77777777" w:rsidR="0001024D" w:rsidRPr="00324E8F" w:rsidRDefault="0001024D" w:rsidP="0001024D">
      <w:pPr>
        <w:rPr>
          <w:color w:val="000000" w:themeColor="text1"/>
          <w:u w:val="single"/>
        </w:rPr>
      </w:pPr>
      <w:r w:rsidRPr="00324E8F">
        <w:rPr>
          <w:color w:val="000000" w:themeColor="text1"/>
          <w:u w:val="single"/>
        </w:rPr>
        <w:t>Events in the final weeks can conspire against any election campaign, but political scientists are sceptical whether they make the difference - there's just too much going on in an election to put a result down to a single event, and by October most voters have made up their minds.</w:t>
      </w:r>
    </w:p>
    <w:p w14:paraId="25DBCEB5" w14:textId="77777777" w:rsidR="0001024D" w:rsidRPr="00324E8F" w:rsidRDefault="0001024D" w:rsidP="0001024D">
      <w:pPr>
        <w:rPr>
          <w:color w:val="000000" w:themeColor="text1"/>
        </w:rPr>
      </w:pPr>
      <w:r w:rsidRPr="00324E8F">
        <w:rPr>
          <w:color w:val="000000" w:themeColor="text1"/>
        </w:rPr>
        <w:t>One exception may have been the dire economic news in September and October 2008, says political scientist James Campbell of the University at Buffalo.</w:t>
      </w:r>
    </w:p>
    <w:p w14:paraId="7C95C566" w14:textId="77777777" w:rsidR="0001024D" w:rsidRPr="00324E8F" w:rsidRDefault="0001024D" w:rsidP="0001024D">
      <w:r w:rsidRPr="00324E8F">
        <w:t>He says the late breaking news in this campaign may have more effect than in previous years because both candidates have many voters who are leaning towards them as "the lesser of two evils."</w:t>
      </w:r>
    </w:p>
    <w:p w14:paraId="18C2DD7B" w14:textId="77777777" w:rsidR="0001024D" w:rsidRPr="00324E8F" w:rsidRDefault="0001024D" w:rsidP="0001024D">
      <w:r w:rsidRPr="00324E8F">
        <w:t>"The turnout of these voters may be dampened by further uncertainty that they are voting for a candidate worthy of their votes," he adds.</w:t>
      </w:r>
    </w:p>
    <w:p w14:paraId="06B7823E" w14:textId="77777777" w:rsidR="0001024D" w:rsidRPr="00324E8F" w:rsidRDefault="0001024D" w:rsidP="0001024D">
      <w:pPr>
        <w:pStyle w:val="Heading3"/>
        <w:rPr>
          <w:rFonts w:cs="Times New Roman"/>
        </w:rPr>
      </w:pPr>
      <w:bookmarkStart w:id="22" w:name="_Toc45868864"/>
      <w:r w:rsidRPr="00324E8F">
        <w:rPr>
          <w:rFonts w:cs="Times New Roman"/>
        </w:rPr>
        <w:t>AT – Kanye 2020</w:t>
      </w:r>
      <w:bookmarkEnd w:id="22"/>
    </w:p>
    <w:p w14:paraId="490C2DBC" w14:textId="77777777" w:rsidR="0001024D" w:rsidRPr="00324E8F" w:rsidRDefault="0001024D" w:rsidP="0001024D">
      <w:pPr>
        <w:pStyle w:val="Heading4"/>
        <w:rPr>
          <w:rFonts w:cs="Times New Roman"/>
        </w:rPr>
      </w:pPr>
      <w:r w:rsidRPr="00324E8F">
        <w:rPr>
          <w:rFonts w:cs="Times New Roman"/>
        </w:rPr>
        <w:t>Kanye will not run for president – it’s an empty claim he’s made before</w:t>
      </w:r>
    </w:p>
    <w:p w14:paraId="73435B63" w14:textId="77777777" w:rsidR="0001024D" w:rsidRPr="00324E8F" w:rsidRDefault="0001024D" w:rsidP="0001024D">
      <w:pPr>
        <w:rPr>
          <w:rStyle w:val="Style13ptBold"/>
        </w:rPr>
      </w:pPr>
      <w:r w:rsidRPr="00324E8F">
        <w:rPr>
          <w:rStyle w:val="Style13ptBold"/>
        </w:rPr>
        <w:t>Romero, NBC Investigative Journalist, 20</w:t>
      </w:r>
    </w:p>
    <w:p w14:paraId="7A15D9DA" w14:textId="77777777" w:rsidR="0001024D" w:rsidRPr="00324E8F" w:rsidRDefault="0001024D" w:rsidP="0001024D">
      <w:pPr>
        <w:rPr>
          <w:sz w:val="24"/>
        </w:rPr>
      </w:pPr>
      <w:r w:rsidRPr="00324E8F">
        <w:rPr>
          <w:sz w:val="24"/>
        </w:rPr>
        <w:t xml:space="preserve">[Dennis, 7/4/20, NBC, “Kanye West in 2020? We've heard that one before.”, </w:t>
      </w:r>
      <w:hyperlink r:id="rId81" w:history="1">
        <w:r w:rsidRPr="00324E8F">
          <w:rPr>
            <w:rStyle w:val="Hyperlink"/>
            <w:sz w:val="24"/>
          </w:rPr>
          <w:t>https://www.nbcnews.com/pop-culture/pop-culture-news/kanye-west-2020-we-ve-heard-one-n1232917</w:t>
        </w:r>
      </w:hyperlink>
      <w:r w:rsidRPr="00324E8F">
        <w:rPr>
          <w:sz w:val="24"/>
        </w:rPr>
        <w:t>, accessed 7/8/20, MZK]</w:t>
      </w:r>
    </w:p>
    <w:p w14:paraId="335367D2" w14:textId="77777777" w:rsidR="0001024D" w:rsidRPr="00324E8F" w:rsidRDefault="0001024D" w:rsidP="0001024D">
      <w:pPr>
        <w:rPr>
          <w:sz w:val="24"/>
        </w:rPr>
      </w:pPr>
      <w:r w:rsidRPr="00324E8F">
        <w:rPr>
          <w:sz w:val="24"/>
        </w:rPr>
        <w:t>Call it a stab of patriotism on the Fourth of July. Or maybe just another way to grab the limelight for a single news cycle.</w:t>
      </w:r>
    </w:p>
    <w:p w14:paraId="21C2C539" w14:textId="77777777" w:rsidR="0001024D" w:rsidRPr="00324E8F" w:rsidRDefault="0001024D" w:rsidP="0001024D">
      <w:pPr>
        <w:rPr>
          <w:sz w:val="24"/>
          <w:u w:val="single"/>
        </w:rPr>
      </w:pPr>
      <w:r w:rsidRPr="00324E8F">
        <w:rPr>
          <w:sz w:val="24"/>
        </w:rPr>
        <w:t xml:space="preserve">Whatever the reason, </w:t>
      </w:r>
      <w:r w:rsidRPr="00324E8F">
        <w:rPr>
          <w:sz w:val="24"/>
          <w:u w:val="single"/>
        </w:rPr>
        <w:t>rapper Kanye West tweeted Saturday that he's running for president this year, a threat he's made before.</w:t>
      </w:r>
    </w:p>
    <w:p w14:paraId="4814DEB1" w14:textId="77777777" w:rsidR="0001024D" w:rsidRPr="00324E8F" w:rsidRDefault="0001024D" w:rsidP="0001024D">
      <w:pPr>
        <w:rPr>
          <w:sz w:val="24"/>
        </w:rPr>
      </w:pPr>
      <w:r w:rsidRPr="00324E8F">
        <w:rPr>
          <w:sz w:val="24"/>
        </w:rPr>
        <w:t>"We must now realize the promise of America by trusting God, unifying our vision and building our future," he declared on the current president's favorite social media platform. "I am running for president of the United States! #2020VISION."</w:t>
      </w:r>
    </w:p>
    <w:p w14:paraId="2870F9AC" w14:textId="77777777" w:rsidR="00324E8F" w:rsidRPr="00324E8F" w:rsidRDefault="0001024D" w:rsidP="0001024D">
      <w:pPr>
        <w:rPr>
          <w:sz w:val="24"/>
          <w:u w:val="single"/>
        </w:rPr>
      </w:pPr>
      <w:r w:rsidRPr="00324E8F">
        <w:rPr>
          <w:sz w:val="24"/>
          <w:u w:val="single"/>
        </w:rPr>
        <w:t>His wife and potential first lady, Kim Kardashian West, retweeted him.</w:t>
      </w:r>
    </w:p>
    <w:p w14:paraId="75218B24" w14:textId="2373B199" w:rsidR="0001024D" w:rsidRPr="00324E8F" w:rsidRDefault="0001024D" w:rsidP="0001024D">
      <w:pPr>
        <w:rPr>
          <w:sz w:val="24"/>
        </w:rPr>
      </w:pPr>
      <w:r w:rsidRPr="00324E8F">
        <w:rPr>
          <w:sz w:val="24"/>
          <w:u w:val="single"/>
        </w:rPr>
        <w:t>He even got an endorsement from Elon Musk of SpaceX, Tesla and head-scratching </w:t>
      </w:r>
      <w:hyperlink r:id="rId82" w:tgtFrame="_blank" w:history="1">
        <w:r w:rsidRPr="00324E8F">
          <w:rPr>
            <w:rStyle w:val="Hyperlink"/>
            <w:sz w:val="24"/>
            <w:u w:val="single"/>
          </w:rPr>
          <w:t>baby name</w:t>
        </w:r>
      </w:hyperlink>
      <w:r w:rsidRPr="00324E8F">
        <w:rPr>
          <w:sz w:val="24"/>
          <w:u w:val="single"/>
        </w:rPr>
        <w:t> fame.</w:t>
      </w:r>
    </w:p>
    <w:p w14:paraId="22E3D97E" w14:textId="77777777" w:rsidR="0001024D" w:rsidRPr="00324E8F" w:rsidRDefault="0001024D" w:rsidP="0001024D">
      <w:pPr>
        <w:rPr>
          <w:sz w:val="24"/>
        </w:rPr>
      </w:pPr>
      <w:r w:rsidRPr="00324E8F">
        <w:rPr>
          <w:sz w:val="24"/>
        </w:rPr>
        <w:t>"You have my full support!" </w:t>
      </w:r>
      <w:hyperlink r:id="rId83" w:tgtFrame="_blank" w:history="1">
        <w:r w:rsidRPr="00324E8F">
          <w:rPr>
            <w:rStyle w:val="Hyperlink"/>
            <w:sz w:val="24"/>
          </w:rPr>
          <w:t>Musk tweeted</w:t>
        </w:r>
      </w:hyperlink>
      <w:r w:rsidRPr="00324E8F">
        <w:rPr>
          <w:sz w:val="24"/>
        </w:rPr>
        <w:t> in reply to West.</w:t>
      </w:r>
    </w:p>
    <w:p w14:paraId="1A1B8287" w14:textId="77777777" w:rsidR="0001024D" w:rsidRPr="00324E8F" w:rsidRDefault="0001024D" w:rsidP="0001024D">
      <w:pPr>
        <w:rPr>
          <w:sz w:val="24"/>
        </w:rPr>
      </w:pPr>
      <w:r w:rsidRPr="00324E8F">
        <w:rPr>
          <w:sz w:val="24"/>
        </w:rPr>
        <w:t>The announcement comes after West has for days been promoting new projects on his Twitter account, including a </w:t>
      </w:r>
      <w:hyperlink r:id="rId84" w:tgtFrame="_blank" w:history="1">
        <w:r w:rsidRPr="00324E8F">
          <w:rPr>
            <w:rStyle w:val="Hyperlink"/>
            <w:sz w:val="24"/>
          </w:rPr>
          <w:t>collaboration with Gap with his Yeezy clothing line</w:t>
        </w:r>
      </w:hyperlink>
      <w:r w:rsidRPr="00324E8F">
        <w:rPr>
          <w:sz w:val="24"/>
        </w:rPr>
        <w:t> and a forthcoming </w:t>
      </w:r>
      <w:hyperlink r:id="rId85" w:tgtFrame="_blank" w:history="1">
        <w:r w:rsidRPr="00324E8F">
          <w:rPr>
            <w:rStyle w:val="Hyperlink"/>
            <w:sz w:val="24"/>
          </w:rPr>
          <w:t>new album entitled "God's Country."</w:t>
        </w:r>
      </w:hyperlink>
    </w:p>
    <w:p w14:paraId="2C6B4106" w14:textId="77777777" w:rsidR="0001024D" w:rsidRPr="00324E8F" w:rsidRDefault="0001024D" w:rsidP="0001024D">
      <w:pPr>
        <w:rPr>
          <w:sz w:val="24"/>
          <w:u w:val="single"/>
        </w:rPr>
      </w:pPr>
      <w:r w:rsidRPr="00324E8F">
        <w:rPr>
          <w:sz w:val="24"/>
          <w:u w:val="single"/>
        </w:rPr>
        <w:t>It marked at least the third time West has vowed to run for the nation's higher office. At the </w:t>
      </w:r>
      <w:hyperlink r:id="rId86" w:tgtFrame="_blank" w:history="1">
        <w:r w:rsidRPr="00324E8F">
          <w:rPr>
            <w:rStyle w:val="Hyperlink"/>
            <w:sz w:val="24"/>
            <w:u w:val="single"/>
          </w:rPr>
          <w:t>2015 MTV Video Music Awards</w:t>
        </w:r>
      </w:hyperlink>
      <w:r w:rsidRPr="00324E8F">
        <w:rPr>
          <w:sz w:val="24"/>
          <w:u w:val="single"/>
        </w:rPr>
        <w:t>, he announced, "I have decided in 2020 to run for president."</w:t>
      </w:r>
    </w:p>
    <w:p w14:paraId="29AA3DB3" w14:textId="77777777" w:rsidR="0001024D" w:rsidRPr="00324E8F" w:rsidRDefault="0001024D" w:rsidP="0001024D">
      <w:pPr>
        <w:rPr>
          <w:sz w:val="24"/>
        </w:rPr>
      </w:pPr>
      <w:r w:rsidRPr="00324E8F">
        <w:rPr>
          <w:sz w:val="24"/>
        </w:rPr>
        <w:t>That was pretty much the first and last anyone heard of his desire that year to become leader of the free world.</w:t>
      </w:r>
    </w:p>
    <w:p w14:paraId="2313A6B5" w14:textId="77777777" w:rsidR="00324E8F" w:rsidRPr="00324E8F" w:rsidRDefault="0001024D" w:rsidP="0001024D">
      <w:pPr>
        <w:rPr>
          <w:sz w:val="24"/>
          <w:u w:val="single"/>
        </w:rPr>
      </w:pPr>
      <w:r w:rsidRPr="00324E8F">
        <w:rPr>
          <w:sz w:val="24"/>
          <w:u w:val="single"/>
        </w:rPr>
        <w:t>At Fast Company's Innovation Festival last year, he said </w:t>
      </w:r>
      <w:hyperlink r:id="rId87" w:tgtFrame="_blank" w:history="1">
        <w:r w:rsidRPr="00324E8F">
          <w:rPr>
            <w:rStyle w:val="Hyperlink"/>
            <w:sz w:val="24"/>
            <w:u w:val="single"/>
          </w:rPr>
          <w:t>he would run in 2024</w:t>
        </w:r>
      </w:hyperlink>
      <w:r w:rsidRPr="00324E8F">
        <w:rPr>
          <w:sz w:val="24"/>
          <w:u w:val="single"/>
        </w:rPr>
        <w:t> and that he was considering using the name Christian Genius Billionaire Kanye West.</w:t>
      </w:r>
    </w:p>
    <w:p w14:paraId="44066081" w14:textId="11271314" w:rsidR="0001024D" w:rsidRPr="00324E8F" w:rsidRDefault="0001024D" w:rsidP="0001024D">
      <w:pPr>
        <w:rPr>
          <w:sz w:val="24"/>
        </w:rPr>
      </w:pPr>
      <w:hyperlink r:id="rId88" w:tgtFrame="_blank" w:history="1">
        <w:r w:rsidRPr="00324E8F">
          <w:rPr>
            <w:rStyle w:val="Hyperlink"/>
            <w:sz w:val="24"/>
          </w:rPr>
          <w:t>The audience laughed</w:t>
        </w:r>
      </w:hyperlink>
      <w:r w:rsidRPr="00324E8F">
        <w:rPr>
          <w:sz w:val="24"/>
        </w:rPr>
        <w:t>.</w:t>
      </w:r>
    </w:p>
    <w:p w14:paraId="43B0FFF2" w14:textId="77777777" w:rsidR="0001024D" w:rsidRPr="00324E8F" w:rsidRDefault="0001024D" w:rsidP="0001024D">
      <w:pPr>
        <w:rPr>
          <w:sz w:val="24"/>
          <w:u w:val="single"/>
        </w:rPr>
      </w:pPr>
      <w:r w:rsidRPr="00324E8F">
        <w:rPr>
          <w:sz w:val="24"/>
        </w:rPr>
        <w:t>"What y'all laughing at?" he said. "</w:t>
      </w:r>
      <w:r w:rsidRPr="00324E8F">
        <w:rPr>
          <w:sz w:val="24"/>
          <w:u w:val="single"/>
        </w:rPr>
        <w:t>When I run for president in 2024 we would have created so many jobs I'm not going to run, I'm going to walk."</w:t>
      </w:r>
    </w:p>
    <w:p w14:paraId="7857B18A" w14:textId="77777777" w:rsidR="0001024D" w:rsidRPr="00324E8F" w:rsidRDefault="0001024D" w:rsidP="0001024D">
      <w:pPr>
        <w:rPr>
          <w:sz w:val="24"/>
        </w:rPr>
      </w:pPr>
      <w:r w:rsidRPr="00324E8F">
        <w:rPr>
          <w:sz w:val="24"/>
        </w:rPr>
        <w:t>The hip-hop star and fashion impresario has been criticized for his friendship with President Donald Trump, a Republican who has </w:t>
      </w:r>
      <w:hyperlink r:id="rId89" w:tgtFrame="_blank" w:history="1">
        <w:r w:rsidRPr="00324E8F">
          <w:rPr>
            <w:rStyle w:val="Hyperlink"/>
            <w:sz w:val="24"/>
          </w:rPr>
          <w:t>low support among Black Americans</w:t>
        </w:r>
      </w:hyperlink>
      <w:r w:rsidRPr="00324E8F">
        <w:rPr>
          <w:sz w:val="24"/>
        </w:rPr>
        <w:t>.</w:t>
      </w:r>
    </w:p>
    <w:p w14:paraId="5742F80A" w14:textId="77777777" w:rsidR="0001024D" w:rsidRPr="00324E8F" w:rsidRDefault="0001024D" w:rsidP="0001024D">
      <w:pPr>
        <w:rPr>
          <w:sz w:val="24"/>
          <w:u w:val="single"/>
        </w:rPr>
      </w:pPr>
      <w:r w:rsidRPr="00324E8F">
        <w:rPr>
          <w:sz w:val="24"/>
        </w:rPr>
        <w:t>"</w:t>
      </w:r>
      <w:r w:rsidRPr="00324E8F">
        <w:rPr>
          <w:sz w:val="24"/>
          <w:u w:val="single"/>
        </w:rPr>
        <w:t>Your power is not just to vote Democrat for the rest of our lives,"</w:t>
      </w:r>
      <w:r w:rsidRPr="00324E8F">
        <w:rPr>
          <w:sz w:val="24"/>
        </w:rPr>
        <w:t xml:space="preserve"> West said at the Fast Company festival. </w:t>
      </w:r>
      <w:r w:rsidRPr="00324E8F">
        <w:rPr>
          <w:sz w:val="24"/>
          <w:u w:val="single"/>
        </w:rPr>
        <w:t>"That's not the power — just voting on who they told us to vote on. That's not where the power is."</w:t>
      </w:r>
    </w:p>
    <w:p w14:paraId="3F3269AE" w14:textId="77777777" w:rsidR="0001024D" w:rsidRPr="00324E8F" w:rsidRDefault="0001024D" w:rsidP="0001024D">
      <w:pPr>
        <w:rPr>
          <w:sz w:val="24"/>
          <w:u w:val="single"/>
        </w:rPr>
      </w:pPr>
      <w:r w:rsidRPr="00324E8F">
        <w:rPr>
          <w:sz w:val="24"/>
        </w:rPr>
        <w:t xml:space="preserve">West has met Trump at the White House, donning a "Make America Great Again" hat. </w:t>
      </w:r>
      <w:r w:rsidRPr="00324E8F">
        <w:rPr>
          <w:sz w:val="24"/>
          <w:u w:val="single"/>
        </w:rPr>
        <w:t>In April, </w:t>
      </w:r>
      <w:hyperlink r:id="rId90" w:tgtFrame="_blank" w:history="1">
        <w:r w:rsidRPr="00324E8F">
          <w:rPr>
            <w:rStyle w:val="Hyperlink"/>
            <w:sz w:val="24"/>
            <w:u w:val="single"/>
          </w:rPr>
          <w:t>he implied he would vote for his friend</w:t>
        </w:r>
      </w:hyperlink>
      <w:r w:rsidRPr="00324E8F">
        <w:rPr>
          <w:sz w:val="24"/>
          <w:u w:val="single"/>
        </w:rPr>
        <w:t> in the November election.</w:t>
      </w:r>
    </w:p>
    <w:p w14:paraId="0C0D0E15" w14:textId="77777777" w:rsidR="0001024D" w:rsidRPr="00324E8F" w:rsidRDefault="0001024D" w:rsidP="0001024D">
      <w:pPr>
        <w:rPr>
          <w:sz w:val="24"/>
          <w:u w:val="single"/>
        </w:rPr>
      </w:pPr>
      <w:r w:rsidRPr="00324E8F">
        <w:rPr>
          <w:sz w:val="24"/>
          <w:u w:val="single"/>
        </w:rPr>
        <w:t>But if West does drop into the 2020 race, his friend Trump would become his political foe.</w:t>
      </w:r>
    </w:p>
    <w:p w14:paraId="6BE1F53F" w14:textId="77777777" w:rsidR="0001024D" w:rsidRPr="00324E8F" w:rsidRDefault="0001024D" w:rsidP="0001024D"/>
    <w:p w14:paraId="568A65E0" w14:textId="77777777" w:rsidR="0001024D" w:rsidRPr="00324E8F" w:rsidRDefault="0001024D" w:rsidP="0001024D">
      <w:pPr>
        <w:pStyle w:val="Heading4"/>
        <w:rPr>
          <w:rFonts w:cs="Times New Roman"/>
        </w:rPr>
      </w:pPr>
      <w:r w:rsidRPr="00324E8F">
        <w:rPr>
          <w:rFonts w:cs="Times New Roman"/>
        </w:rPr>
        <w:t>Kanye can’t run for president – legal barriers, no party support, and little public support</w:t>
      </w:r>
    </w:p>
    <w:p w14:paraId="1673231C" w14:textId="77777777" w:rsidR="0001024D" w:rsidRPr="00324E8F" w:rsidRDefault="0001024D" w:rsidP="0001024D">
      <w:pPr>
        <w:rPr>
          <w:rStyle w:val="Style13ptBold"/>
        </w:rPr>
      </w:pPr>
      <w:r w:rsidRPr="00324E8F">
        <w:rPr>
          <w:rStyle w:val="Style13ptBold"/>
        </w:rPr>
        <w:t>Byler, Washington Post Data Analyst and Political Columnist, 20</w:t>
      </w:r>
    </w:p>
    <w:p w14:paraId="5A16AFC1" w14:textId="77777777" w:rsidR="0001024D" w:rsidRPr="00324E8F" w:rsidRDefault="0001024D" w:rsidP="0001024D">
      <w:pPr>
        <w:rPr>
          <w:b/>
          <w:bCs/>
          <w:sz w:val="24"/>
        </w:rPr>
      </w:pPr>
      <w:r w:rsidRPr="00324E8F">
        <w:rPr>
          <w:sz w:val="24"/>
        </w:rPr>
        <w:t>[David, 7/7/20, The Washington Post, “</w:t>
      </w:r>
      <w:r w:rsidRPr="00324E8F">
        <w:rPr>
          <w:bCs/>
          <w:sz w:val="24"/>
        </w:rPr>
        <w:t>Don’t take Kanye West seriously or literally — yet”,</w:t>
      </w:r>
      <w:r w:rsidRPr="00324E8F">
        <w:rPr>
          <w:b/>
          <w:bCs/>
          <w:sz w:val="24"/>
        </w:rPr>
        <w:t xml:space="preserve"> </w:t>
      </w:r>
      <w:r w:rsidRPr="00324E8F">
        <w:rPr>
          <w:bCs/>
          <w:sz w:val="24"/>
        </w:rPr>
        <w:t>https://www.washingtonpost.com/opinions/2020/07/07/dont-take-kanye-west-seriously-or-literally-yet/?utm_campaign=wp_opinions&amp;utm_medium=email&amp;utm_source=newsletter&amp;wpisrc=nl_opinions, accessed 7/8/20, MZK]</w:t>
      </w:r>
    </w:p>
    <w:p w14:paraId="33615D00" w14:textId="77777777" w:rsidR="0001024D" w:rsidRPr="00324E8F" w:rsidRDefault="0001024D" w:rsidP="0001024D">
      <w:pPr>
        <w:rPr>
          <w:sz w:val="24"/>
          <w:u w:val="single"/>
        </w:rPr>
      </w:pPr>
      <w:r w:rsidRPr="00324E8F">
        <w:rPr>
          <w:sz w:val="24"/>
          <w:u w:val="single"/>
        </w:rPr>
        <w:t>On July 4</w:t>
      </w:r>
      <w:r w:rsidRPr="00324E8F">
        <w:rPr>
          <w:sz w:val="24"/>
        </w:rPr>
        <w:t xml:space="preserve">, Americans were baking in the summer heat, bored and under-stimulated after months in quarantine. Anti-racism protests were slipping out of the headlines, Joe Biden’s strong poll numbers were old news, and many were stuck watching fireworks on TV. </w:t>
      </w:r>
      <w:r w:rsidRPr="00324E8F">
        <w:rPr>
          <w:sz w:val="24"/>
          <w:u w:val="single"/>
        </w:rPr>
        <w:t>We seemed to want something, anything to distract us. Kanye West delivered by </w:t>
      </w:r>
      <w:hyperlink r:id="rId91" w:tgtFrame="_blank" w:history="1">
        <w:r w:rsidRPr="00324E8F">
          <w:rPr>
            <w:rStyle w:val="Hyperlink"/>
            <w:sz w:val="24"/>
            <w:u w:val="single"/>
          </w:rPr>
          <w:t>declaring his candidacy</w:t>
        </w:r>
      </w:hyperlink>
      <w:r w:rsidRPr="00324E8F">
        <w:rPr>
          <w:sz w:val="24"/>
          <w:u w:val="single"/>
        </w:rPr>
        <w:t> for president.</w:t>
      </w:r>
    </w:p>
    <w:p w14:paraId="39399354" w14:textId="77777777" w:rsidR="0001024D" w:rsidRPr="00324E8F" w:rsidRDefault="0001024D" w:rsidP="0001024D">
      <w:pPr>
        <w:rPr>
          <w:sz w:val="24"/>
          <w:u w:val="single"/>
        </w:rPr>
      </w:pPr>
      <w:r w:rsidRPr="00324E8F">
        <w:rPr>
          <w:sz w:val="24"/>
        </w:rPr>
        <w:t xml:space="preserve">True, Donald Trump is president, so everything is technically possible. But </w:t>
      </w:r>
      <w:r w:rsidRPr="00324E8F">
        <w:rPr>
          <w:sz w:val="24"/>
          <w:u w:val="single"/>
        </w:rPr>
        <w:t>as tempting as it is to follow West down his rabbit hole — or to his Wyoming ranch — the best way to treat his latest pronouncement is as a late-summer diversion rather than a serious presidential campaign.</w:t>
      </w:r>
    </w:p>
    <w:p w14:paraId="70D5DE8C" w14:textId="77777777" w:rsidR="0001024D" w:rsidRPr="00324E8F" w:rsidRDefault="0001024D" w:rsidP="0001024D">
      <w:pPr>
        <w:rPr>
          <w:sz w:val="24"/>
        </w:rPr>
      </w:pPr>
      <w:r w:rsidRPr="00324E8F">
        <w:rPr>
          <w:sz w:val="24"/>
          <w:u w:val="single"/>
        </w:rPr>
        <w:t>The first barrier to West 2020 gaining momentum is legal</w:t>
      </w:r>
      <w:r w:rsidRPr="00324E8F">
        <w:rPr>
          <w:sz w:val="24"/>
        </w:rPr>
        <w:t xml:space="preserve">. </w:t>
      </w:r>
      <w:r w:rsidRPr="00324E8F">
        <w:rPr>
          <w:sz w:val="24"/>
          <w:u w:val="single"/>
        </w:rPr>
        <w:t>West is entering the race in the middle of filing season. The </w:t>
      </w:r>
      <w:hyperlink r:id="rId92" w:tgtFrame="_blank" w:history="1">
        <w:r w:rsidRPr="00324E8F">
          <w:rPr>
            <w:rStyle w:val="Hyperlink"/>
            <w:sz w:val="24"/>
            <w:u w:val="single"/>
          </w:rPr>
          <w:t>deadlines</w:t>
        </w:r>
      </w:hyperlink>
      <w:r w:rsidRPr="00324E8F">
        <w:rPr>
          <w:sz w:val="24"/>
          <w:u w:val="single"/>
        </w:rPr>
        <w:t> for getting on the ballot in large states like Illinois, New York and Texas </w:t>
      </w:r>
      <w:hyperlink r:id="rId93" w:tgtFrame="_blank" w:history="1">
        <w:r w:rsidRPr="00324E8F">
          <w:rPr>
            <w:rStyle w:val="Hyperlink"/>
            <w:sz w:val="24"/>
            <w:u w:val="single"/>
          </w:rPr>
          <w:t>have already passed</w:t>
        </w:r>
      </w:hyperlink>
      <w:r w:rsidRPr="00324E8F">
        <w:rPr>
          <w:sz w:val="24"/>
          <w:u w:val="single"/>
        </w:rPr>
        <w:t>, and the deadline in Michigan is fast approaching.</w:t>
      </w:r>
      <w:r w:rsidRPr="00324E8F">
        <w:rPr>
          <w:sz w:val="24"/>
        </w:rPr>
        <w:t xml:space="preserve"> Unlike Trump, who built a campaign during the primary and took over the GOP’s existing machinery in the general election, </w:t>
      </w:r>
      <w:r w:rsidRPr="00324E8F">
        <w:rPr>
          <w:sz w:val="24"/>
          <w:u w:val="single"/>
        </w:rPr>
        <w:t>West is starting from scratch in the middle of the race. In theory, he could still build up a political organization and get on the ballot in states across the country, but in practice, that seems unlikely.</w:t>
      </w:r>
      <w:r w:rsidRPr="00324E8F">
        <w:rPr>
          <w:sz w:val="24"/>
        </w:rPr>
        <w:t xml:space="preserve"> According to reporting from CNN, as of Saturday </w:t>
      </w:r>
      <w:r w:rsidRPr="00324E8F">
        <w:rPr>
          <w:sz w:val="24"/>
          <w:u w:val="single"/>
        </w:rPr>
        <w:t>he hadn’t even registered with the </w:t>
      </w:r>
      <w:hyperlink r:id="rId94" w:tgtFrame="_blank" w:history="1">
        <w:r w:rsidRPr="00324E8F">
          <w:rPr>
            <w:rStyle w:val="Hyperlink"/>
            <w:sz w:val="24"/>
            <w:u w:val="single"/>
          </w:rPr>
          <w:t>Federal Election Commission</w:t>
        </w:r>
      </w:hyperlink>
      <w:r w:rsidRPr="00324E8F">
        <w:rPr>
          <w:sz w:val="24"/>
          <w:u w:val="single"/>
        </w:rPr>
        <w:t>, </w:t>
      </w:r>
      <w:hyperlink r:id="rId95" w:tgtFrame="_blank" w:history="1">
        <w:r w:rsidRPr="00324E8F">
          <w:rPr>
            <w:rStyle w:val="Hyperlink"/>
            <w:sz w:val="24"/>
            <w:u w:val="single"/>
          </w:rPr>
          <w:t>a basic requirement</w:t>
        </w:r>
      </w:hyperlink>
      <w:r w:rsidRPr="00324E8F">
        <w:rPr>
          <w:sz w:val="24"/>
          <w:u w:val="single"/>
        </w:rPr>
        <w:t> for running for president and fundraising</w:t>
      </w:r>
      <w:r w:rsidRPr="00324E8F">
        <w:rPr>
          <w:sz w:val="24"/>
        </w:rPr>
        <w:t>.</w:t>
      </w:r>
    </w:p>
    <w:p w14:paraId="57C78350" w14:textId="77777777" w:rsidR="0001024D" w:rsidRPr="00324E8F" w:rsidRDefault="0001024D" w:rsidP="0001024D">
      <w:pPr>
        <w:rPr>
          <w:sz w:val="24"/>
        </w:rPr>
      </w:pPr>
      <w:r w:rsidRPr="00324E8F">
        <w:rPr>
          <w:sz w:val="24"/>
          <w:u w:val="single"/>
        </w:rPr>
        <w:t>Even if West were to get on the ballot in the states where that’s still possible, his road to the White House would be difficult. U.S. politics are highly polarized: Both Democratic nominee Joe Biden and Trump have strong bases within their own parties, and fear of the opposition will likely keep most voters in their partisan homes</w:t>
      </w:r>
      <w:r w:rsidRPr="00324E8F">
        <w:rPr>
          <w:sz w:val="24"/>
        </w:rPr>
        <w:t>.</w:t>
      </w:r>
    </w:p>
    <w:p w14:paraId="1C0587FB" w14:textId="77777777" w:rsidR="0001024D" w:rsidRPr="00324E8F" w:rsidRDefault="0001024D" w:rsidP="0001024D">
      <w:pPr>
        <w:rPr>
          <w:sz w:val="24"/>
        </w:rPr>
      </w:pPr>
      <w:r w:rsidRPr="00324E8F">
        <w:rPr>
          <w:sz w:val="24"/>
        </w:rPr>
        <w:t>What’s more, </w:t>
      </w:r>
      <w:hyperlink r:id="rId96" w:tgtFrame="_blank" w:history="1">
        <w:r w:rsidRPr="00324E8F">
          <w:rPr>
            <w:rStyle w:val="Hyperlink"/>
            <w:sz w:val="24"/>
            <w:u w:val="single"/>
          </w:rPr>
          <w:t>only 29 percent of Americans have a positive opinion of him</w:t>
        </w:r>
      </w:hyperlink>
      <w:r w:rsidRPr="00324E8F">
        <w:rPr>
          <w:sz w:val="24"/>
          <w:u w:val="single"/>
        </w:rPr>
        <w:t>.</w:t>
      </w:r>
      <w:r w:rsidRPr="00324E8F">
        <w:rPr>
          <w:sz w:val="24"/>
        </w:rPr>
        <w:t xml:space="preserve"> </w:t>
      </w:r>
      <w:r w:rsidRPr="00324E8F">
        <w:rPr>
          <w:sz w:val="24"/>
          <w:u w:val="single"/>
        </w:rPr>
        <w:t>If either Biden or Trump took a moment to remind the public of some of West’s more controversial statements, such as the idea that “</w:t>
      </w:r>
      <w:hyperlink r:id="rId97" w:tgtFrame="_blank" w:history="1">
        <w:r w:rsidRPr="00324E8F">
          <w:rPr>
            <w:rStyle w:val="Hyperlink"/>
            <w:sz w:val="24"/>
            <w:u w:val="single"/>
          </w:rPr>
          <w:t>slavery for 400 </w:t>
        </w:r>
      </w:hyperlink>
      <w:r w:rsidRPr="00324E8F">
        <w:rPr>
          <w:sz w:val="24"/>
          <w:u w:val="single"/>
        </w:rPr>
        <w:t>years … sounds like a choice,” he might take even more damage.</w:t>
      </w:r>
    </w:p>
    <w:p w14:paraId="1B3E5B96" w14:textId="77777777" w:rsidR="0001024D" w:rsidRPr="00324E8F" w:rsidRDefault="0001024D" w:rsidP="0001024D">
      <w:pPr>
        <w:rPr>
          <w:sz w:val="24"/>
        </w:rPr>
      </w:pPr>
      <w:r w:rsidRPr="00324E8F">
        <w:rPr>
          <w:sz w:val="24"/>
        </w:rPr>
        <w:t xml:space="preserve">Others have suggested that, </w:t>
      </w:r>
      <w:r w:rsidRPr="00324E8F">
        <w:rPr>
          <w:sz w:val="24"/>
          <w:u w:val="single"/>
        </w:rPr>
        <w:t>given West’s prior friendliness with Trump, West’s goal is to play the spoiler: that he’ll get on ballots across the country, siphon off young voters and African Americans from Biden and allow Trump to win by focusing on his base.</w:t>
      </w:r>
      <w:r w:rsidRPr="00324E8F">
        <w:rPr>
          <w:sz w:val="24"/>
        </w:rPr>
        <w:t xml:space="preserve"> But that also seems far-fetched.</w:t>
      </w:r>
    </w:p>
    <w:p w14:paraId="424C5432" w14:textId="77777777" w:rsidR="0001024D" w:rsidRPr="00324E8F" w:rsidRDefault="0001024D" w:rsidP="0001024D">
      <w:pPr>
        <w:rPr>
          <w:sz w:val="24"/>
          <w:u w:val="single"/>
        </w:rPr>
      </w:pPr>
      <w:r w:rsidRPr="00324E8F">
        <w:rPr>
          <w:sz w:val="24"/>
        </w:rPr>
        <w:t>As </w:t>
      </w:r>
      <w:hyperlink r:id="rId98" w:tgtFrame="_blank" w:history="1">
        <w:r w:rsidRPr="00324E8F">
          <w:rPr>
            <w:rStyle w:val="Hyperlink"/>
            <w:sz w:val="24"/>
          </w:rPr>
          <w:t>others</w:t>
        </w:r>
      </w:hyperlink>
      <w:r w:rsidRPr="00324E8F">
        <w:rPr>
          <w:sz w:val="24"/>
        </w:rPr>
        <w:t xml:space="preserve"> have pointed out, </w:t>
      </w:r>
      <w:r w:rsidRPr="00324E8F">
        <w:rPr>
          <w:sz w:val="24"/>
          <w:u w:val="single"/>
        </w:rPr>
        <w:t xml:space="preserve">many of West’s biggest fans aren’t the young African American men who would be West’s political targets in this scenario. </w:t>
      </w:r>
      <w:r w:rsidRPr="00324E8F">
        <w:rPr>
          <w:sz w:val="24"/>
        </w:rPr>
        <w:t>According to </w:t>
      </w:r>
      <w:hyperlink r:id="rId99" w:tgtFrame="_blank" w:history="1">
        <w:r w:rsidRPr="00324E8F">
          <w:rPr>
            <w:rStyle w:val="Hyperlink"/>
            <w:sz w:val="24"/>
          </w:rPr>
          <w:t>2018 YouGov survey</w:t>
        </w:r>
      </w:hyperlink>
      <w:r w:rsidRPr="00324E8F">
        <w:rPr>
          <w:sz w:val="24"/>
        </w:rPr>
        <w:t xml:space="preserve">, </w:t>
      </w:r>
      <w:r w:rsidRPr="00324E8F">
        <w:rPr>
          <w:sz w:val="24"/>
          <w:u w:val="single"/>
        </w:rPr>
        <w:t>21 percent of Hispanics and 20 percent of whites had a favorable view of West, while only nine percent of African Americans did.</w:t>
      </w:r>
      <w:r w:rsidRPr="00324E8F">
        <w:rPr>
          <w:sz w:val="24"/>
        </w:rPr>
        <w:t xml:space="preserve"> As </w:t>
      </w:r>
      <w:hyperlink r:id="rId100" w:tgtFrame="_blank" w:history="1">
        <w:r w:rsidRPr="00324E8F">
          <w:rPr>
            <w:rStyle w:val="Hyperlink"/>
            <w:sz w:val="24"/>
          </w:rPr>
          <w:t>Forbes’s Andrew Solender</w:t>
        </w:r>
      </w:hyperlink>
      <w:r w:rsidRPr="00324E8F">
        <w:rPr>
          <w:sz w:val="24"/>
        </w:rPr>
        <w:t xml:space="preserve"> recently pointed out, </w:t>
      </w:r>
      <w:r w:rsidRPr="00324E8F">
        <w:rPr>
          <w:sz w:val="24"/>
          <w:u w:val="single"/>
        </w:rPr>
        <w:t>views of West have also polarized as he’s cozied up to the president: 34 percent of Republicans and 13 percent of Democrats view him favorably.</w:t>
      </w:r>
    </w:p>
    <w:p w14:paraId="0546DFAE" w14:textId="77777777" w:rsidR="0001024D" w:rsidRPr="00324E8F" w:rsidRDefault="0001024D" w:rsidP="0001024D">
      <w:pPr>
        <w:rPr>
          <w:sz w:val="24"/>
          <w:u w:val="single"/>
        </w:rPr>
      </w:pPr>
      <w:r w:rsidRPr="00324E8F">
        <w:rPr>
          <w:sz w:val="24"/>
        </w:rPr>
        <w:t>Favorability and fandom aren’t the same thing, but these numbers support what many have seen anecdotally</w:t>
      </w:r>
      <w:r w:rsidRPr="00324E8F">
        <w:rPr>
          <w:sz w:val="24"/>
          <w:u w:val="single"/>
        </w:rPr>
        <w:t>: A lot of West’s biggest fans are white, and a West candidacy wouldn’t exclusively attract African American Democrats.</w:t>
      </w:r>
    </w:p>
    <w:p w14:paraId="0AFFBDB4" w14:textId="77777777" w:rsidR="0001024D" w:rsidRPr="00324E8F" w:rsidRDefault="0001024D" w:rsidP="0001024D">
      <w:pPr>
        <w:rPr>
          <w:sz w:val="24"/>
          <w:u w:val="single"/>
        </w:rPr>
      </w:pPr>
      <w:r w:rsidRPr="00324E8F">
        <w:rPr>
          <w:sz w:val="24"/>
        </w:rPr>
        <w:t xml:space="preserve">Moreover, </w:t>
      </w:r>
      <w:r w:rsidRPr="00324E8F">
        <w:rPr>
          <w:sz w:val="24"/>
          <w:u w:val="single"/>
        </w:rPr>
        <w:t>recent history suggests that simply being African American isn’t enough to win black votes. In the 2020 Democratic primary, African American voters passed on charismatic black candidates with real presidential credentials (such as Cory Booker and Kamala Harris) and instead supported </w:t>
      </w:r>
      <w:hyperlink r:id="rId101" w:tgtFrame="_blank" w:history="1">
        <w:r w:rsidRPr="00324E8F">
          <w:rPr>
            <w:rStyle w:val="Hyperlink"/>
            <w:sz w:val="24"/>
            <w:u w:val="single"/>
          </w:rPr>
          <w:t>Joe Biden, Bernie Sanders and Michael Bloomberg</w:t>
        </w:r>
      </w:hyperlink>
      <w:r w:rsidRPr="00324E8F">
        <w:rPr>
          <w:sz w:val="24"/>
          <w:u w:val="single"/>
        </w:rPr>
        <w:t>.</w:t>
      </w:r>
    </w:p>
    <w:p w14:paraId="101D4B4E" w14:textId="77777777" w:rsidR="0001024D" w:rsidRPr="00324E8F" w:rsidRDefault="0001024D" w:rsidP="0001024D">
      <w:pPr>
        <w:rPr>
          <w:sz w:val="24"/>
          <w:u w:val="single"/>
        </w:rPr>
      </w:pPr>
      <w:r w:rsidRPr="00324E8F">
        <w:rPr>
          <w:sz w:val="24"/>
        </w:rPr>
        <w:t>As Ted Johnson of the Brennan Center for Justice </w:t>
      </w:r>
      <w:hyperlink r:id="rId102" w:tgtFrame="_blank" w:history="1">
        <w:r w:rsidRPr="00324E8F">
          <w:rPr>
            <w:rStyle w:val="Hyperlink"/>
            <w:sz w:val="24"/>
          </w:rPr>
          <w:t>has argued</w:t>
        </w:r>
      </w:hyperlink>
      <w:r w:rsidRPr="00324E8F">
        <w:rPr>
          <w:sz w:val="24"/>
        </w:rPr>
        <w:t xml:space="preserve">, </w:t>
      </w:r>
      <w:r w:rsidRPr="00324E8F">
        <w:rPr>
          <w:sz w:val="24"/>
          <w:u w:val="single"/>
        </w:rPr>
        <w:t>many African Americans view elections pragmatically: They’ll vote for the candidate who is most likely to get into office and deliver policy victories on civil rights and other key issues.</w:t>
      </w:r>
      <w:r w:rsidRPr="00324E8F">
        <w:rPr>
          <w:sz w:val="24"/>
        </w:rPr>
        <w:t xml:space="preserve"> </w:t>
      </w:r>
      <w:r w:rsidRPr="00324E8F">
        <w:rPr>
          <w:sz w:val="24"/>
          <w:u w:val="single"/>
        </w:rPr>
        <w:t xml:space="preserve">West </w:t>
      </w:r>
      <w:r w:rsidRPr="00324E8F">
        <w:rPr>
          <w:sz w:val="24"/>
        </w:rPr>
        <w:t xml:space="preserve">— a long-shot third-party candidate with a history of controversial statements on race and a whole host of interests other than politics — </w:t>
      </w:r>
      <w:r w:rsidRPr="00324E8F">
        <w:rPr>
          <w:sz w:val="24"/>
          <w:u w:val="single"/>
        </w:rPr>
        <w:t>doesn’t fit that bill and might have trouble gaining traction with big segments of Biden’s African American base.</w:t>
      </w:r>
    </w:p>
    <w:p w14:paraId="4EDEA98E" w14:textId="77777777" w:rsidR="0001024D" w:rsidRPr="00324E8F" w:rsidRDefault="0001024D" w:rsidP="0001024D">
      <w:pPr>
        <w:rPr>
          <w:sz w:val="24"/>
          <w:u w:val="single"/>
        </w:rPr>
      </w:pPr>
      <w:r w:rsidRPr="00324E8F">
        <w:rPr>
          <w:sz w:val="24"/>
        </w:rPr>
        <w:t xml:space="preserve">None of these obstacles are insurmountable: West could build an organization quickly, find a new strategy and shock the world. But that seems unlikely. </w:t>
      </w:r>
      <w:r w:rsidRPr="00324E8F">
        <w:rPr>
          <w:sz w:val="24"/>
          <w:u w:val="single"/>
        </w:rPr>
        <w:t>The laws of political gravity, as well as literal election laws, apply to Yeezy, just like they apply to the Donald</w:t>
      </w:r>
      <w:r w:rsidRPr="00324E8F">
        <w:rPr>
          <w:sz w:val="24"/>
        </w:rPr>
        <w:t xml:space="preserve">. </w:t>
      </w:r>
      <w:r w:rsidRPr="00324E8F">
        <w:rPr>
          <w:sz w:val="24"/>
          <w:u w:val="single"/>
        </w:rPr>
        <w:t xml:space="preserve">If West is putting together a campaign organization in the days to come, we should start to take his run more seriously. </w:t>
      </w:r>
      <w:r w:rsidRPr="00324E8F">
        <w:rPr>
          <w:sz w:val="24"/>
        </w:rPr>
        <w:t xml:space="preserve">But </w:t>
      </w:r>
      <w:r w:rsidRPr="00324E8F">
        <w:rPr>
          <w:sz w:val="24"/>
          <w:u w:val="single"/>
        </w:rPr>
        <w:t>until then, we’ll need to find a more durable pandemic distraction to sustain us for the months to come.</w:t>
      </w:r>
    </w:p>
    <w:p w14:paraId="4F1B8B98" w14:textId="77777777" w:rsidR="0001024D" w:rsidRPr="00324E8F" w:rsidRDefault="0001024D" w:rsidP="0001024D">
      <w:pPr>
        <w:rPr>
          <w:sz w:val="24"/>
        </w:rPr>
      </w:pPr>
    </w:p>
    <w:p w14:paraId="6EC72C58" w14:textId="77777777" w:rsidR="0001024D" w:rsidRPr="00324E8F" w:rsidRDefault="0001024D" w:rsidP="0001024D">
      <w:pPr>
        <w:pStyle w:val="Heading4"/>
        <w:rPr>
          <w:rFonts w:cs="Times New Roman"/>
        </w:rPr>
      </w:pPr>
      <w:r w:rsidRPr="00324E8F">
        <w:rPr>
          <w:rFonts w:cs="Times New Roman"/>
        </w:rPr>
        <w:t>Kanye faces too many barriers – he has no campaign platform, hasn’t registered with the FEC, and more</w:t>
      </w:r>
    </w:p>
    <w:p w14:paraId="69FD1BE9" w14:textId="77777777" w:rsidR="0001024D" w:rsidRPr="00324E8F" w:rsidRDefault="0001024D" w:rsidP="0001024D">
      <w:pPr>
        <w:rPr>
          <w:b/>
          <w:sz w:val="24"/>
        </w:rPr>
      </w:pPr>
      <w:r w:rsidRPr="00324E8F">
        <w:rPr>
          <w:b/>
          <w:sz w:val="24"/>
        </w:rPr>
        <w:t>Elassar, CNN, 7-5-20</w:t>
      </w:r>
    </w:p>
    <w:p w14:paraId="2E24A1DF" w14:textId="77777777" w:rsidR="0001024D" w:rsidRPr="00324E8F" w:rsidRDefault="0001024D" w:rsidP="0001024D">
      <w:pPr>
        <w:rPr>
          <w:bCs/>
          <w:sz w:val="24"/>
        </w:rPr>
      </w:pPr>
      <w:r w:rsidRPr="00324E8F">
        <w:rPr>
          <w:sz w:val="24"/>
        </w:rPr>
        <w:t>[Alaa, 7/5/20, CNN, “</w:t>
      </w:r>
      <w:r w:rsidRPr="00324E8F">
        <w:rPr>
          <w:bCs/>
          <w:sz w:val="24"/>
        </w:rPr>
        <w:t>Kanye West says he's running for president. But he hasn't actually taken any steps”, https://www.cnn.com/2020/07/05/entertainment/kanye-west-running-for-president-trnd/index.html, accessed 7/5/20, MZK]</w:t>
      </w:r>
    </w:p>
    <w:p w14:paraId="4E62B4E3" w14:textId="77777777" w:rsidR="0001024D" w:rsidRPr="00324E8F" w:rsidRDefault="0001024D" w:rsidP="0001024D">
      <w:pPr>
        <w:rPr>
          <w:sz w:val="24"/>
        </w:rPr>
      </w:pPr>
      <w:r w:rsidRPr="00324E8F">
        <w:rPr>
          <w:sz w:val="24"/>
        </w:rPr>
        <w:t>Getting on the ballot won't be Yeezy.</w:t>
      </w:r>
    </w:p>
    <w:p w14:paraId="3BC2503E" w14:textId="77777777" w:rsidR="0001024D" w:rsidRPr="00324E8F" w:rsidRDefault="0001024D" w:rsidP="0001024D">
      <w:pPr>
        <w:rPr>
          <w:sz w:val="24"/>
          <w:u w:val="single"/>
        </w:rPr>
      </w:pPr>
      <w:r w:rsidRPr="00324E8F">
        <w:rPr>
          <w:sz w:val="24"/>
          <w:u w:val="single"/>
        </w:rPr>
        <w:t>Kanye West said Saturday he is running for president in the 2020 US election, an apparent challenge to go head-to-head with President Donald Trump.</w:t>
      </w:r>
    </w:p>
    <w:p w14:paraId="288D23F4" w14:textId="77777777" w:rsidR="0001024D" w:rsidRPr="00324E8F" w:rsidRDefault="0001024D" w:rsidP="0001024D">
      <w:pPr>
        <w:rPr>
          <w:sz w:val="24"/>
        </w:rPr>
      </w:pPr>
      <w:r w:rsidRPr="00324E8F">
        <w:rPr>
          <w:sz w:val="24"/>
        </w:rPr>
        <w:t>"We must now realize the promise of America by trusting God, unifying our vision and building our future," West </w:t>
      </w:r>
      <w:hyperlink r:id="rId103" w:tgtFrame="_blank" w:history="1">
        <w:r w:rsidRPr="00324E8F">
          <w:rPr>
            <w:rStyle w:val="Hyperlink"/>
            <w:sz w:val="24"/>
          </w:rPr>
          <w:t>tweeted</w:t>
        </w:r>
      </w:hyperlink>
      <w:r w:rsidRPr="00324E8F">
        <w:rPr>
          <w:sz w:val="24"/>
        </w:rPr>
        <w:t>. "I am running for president of the United States! #2020VISION."</w:t>
      </w:r>
    </w:p>
    <w:p w14:paraId="49A921C7" w14:textId="77777777" w:rsidR="0001024D" w:rsidRPr="00324E8F" w:rsidRDefault="0001024D" w:rsidP="0001024D">
      <w:pPr>
        <w:rPr>
          <w:sz w:val="24"/>
        </w:rPr>
      </w:pPr>
      <w:r w:rsidRPr="00324E8F">
        <w:rPr>
          <w:sz w:val="24"/>
        </w:rPr>
        <w:t>West tweeted his plans days after </w:t>
      </w:r>
      <w:hyperlink r:id="rId104" w:tgtFrame="_blank" w:history="1">
        <w:r w:rsidRPr="00324E8F">
          <w:rPr>
            <w:rStyle w:val="Hyperlink"/>
            <w:sz w:val="24"/>
          </w:rPr>
          <w:t>teasing a new song</w:t>
        </w:r>
      </w:hyperlink>
      <w:r w:rsidRPr="00324E8F">
        <w:rPr>
          <w:sz w:val="24"/>
        </w:rPr>
        <w:t> and announcing a new album titled "God's Country."</w:t>
      </w:r>
    </w:p>
    <w:p w14:paraId="7881BCD6" w14:textId="77777777" w:rsidR="0001024D" w:rsidRPr="00324E8F" w:rsidRDefault="0001024D" w:rsidP="0001024D">
      <w:pPr>
        <w:rPr>
          <w:sz w:val="24"/>
          <w:u w:val="single"/>
        </w:rPr>
      </w:pPr>
      <w:r w:rsidRPr="00324E8F">
        <w:rPr>
          <w:sz w:val="24"/>
          <w:u w:val="single"/>
        </w:rPr>
        <w:t>Fans immediately tweeted their support for the musician and business mogul, who has a history of promoting himself and his projects with political statements.</w:t>
      </w:r>
    </w:p>
    <w:p w14:paraId="24364D03" w14:textId="77777777" w:rsidR="0001024D" w:rsidRPr="00324E8F" w:rsidRDefault="0001024D" w:rsidP="0001024D">
      <w:pPr>
        <w:rPr>
          <w:sz w:val="24"/>
        </w:rPr>
      </w:pPr>
      <w:r w:rsidRPr="00324E8F">
        <w:rPr>
          <w:sz w:val="24"/>
        </w:rPr>
        <w:t xml:space="preserve">So far, </w:t>
      </w:r>
      <w:r w:rsidRPr="00324E8F">
        <w:rPr>
          <w:sz w:val="24"/>
          <w:u w:val="single"/>
        </w:rPr>
        <w:t>it doesn't appear West has any intention of actually running for president.</w:t>
      </w:r>
    </w:p>
    <w:p w14:paraId="52353BE3" w14:textId="77777777" w:rsidR="0001024D" w:rsidRPr="00324E8F" w:rsidRDefault="0001024D" w:rsidP="0001024D">
      <w:pPr>
        <w:rPr>
          <w:sz w:val="24"/>
        </w:rPr>
      </w:pPr>
      <w:r w:rsidRPr="00324E8F">
        <w:rPr>
          <w:sz w:val="24"/>
        </w:rPr>
        <w:t xml:space="preserve">With the election only four months away, </w:t>
      </w:r>
      <w:r w:rsidRPr="00324E8F">
        <w:rPr>
          <w:sz w:val="24"/>
          <w:u w:val="single"/>
        </w:rPr>
        <w:t>West still needs to register with the Federal Election Commission, present a campaign platform, collect enough signatures to get on the November ballot and more</w:t>
      </w:r>
      <w:r w:rsidRPr="00324E8F">
        <w:rPr>
          <w:sz w:val="24"/>
        </w:rPr>
        <w:t>.</w:t>
      </w:r>
    </w:p>
    <w:p w14:paraId="5F475E76" w14:textId="77777777" w:rsidR="0001024D" w:rsidRPr="00324E8F" w:rsidRDefault="0001024D" w:rsidP="0001024D">
      <w:pPr>
        <w:rPr>
          <w:sz w:val="24"/>
          <w:u w:val="single"/>
        </w:rPr>
      </w:pPr>
      <w:r w:rsidRPr="00324E8F">
        <w:rPr>
          <w:sz w:val="24"/>
          <w:u w:val="single"/>
        </w:rPr>
        <w:t>He has already missed the </w:t>
      </w:r>
      <w:hyperlink r:id="rId105" w:tgtFrame="_blank" w:history="1">
        <w:r w:rsidRPr="00324E8F">
          <w:rPr>
            <w:rStyle w:val="Hyperlink"/>
            <w:sz w:val="24"/>
            <w:u w:val="single"/>
          </w:rPr>
          <w:t>deadline</w:t>
        </w:r>
      </w:hyperlink>
      <w:r w:rsidRPr="00324E8F">
        <w:rPr>
          <w:sz w:val="24"/>
          <w:u w:val="single"/>
        </w:rPr>
        <w:t> to file as an independent candidate in many states.</w:t>
      </w:r>
    </w:p>
    <w:p w14:paraId="4FFFBD64" w14:textId="77777777" w:rsidR="0001024D" w:rsidRPr="00324E8F" w:rsidRDefault="0001024D" w:rsidP="0001024D">
      <w:pPr>
        <w:rPr>
          <w:sz w:val="24"/>
        </w:rPr>
      </w:pPr>
      <w:r w:rsidRPr="00324E8F">
        <w:rPr>
          <w:sz w:val="24"/>
        </w:rPr>
        <w:t>Still, he's garnered at least one notable endorsement. Tesla CEO Elon Musk, who was recently </w:t>
      </w:r>
      <w:hyperlink r:id="rId106" w:tgtFrame="_blank" w:history="1">
        <w:r w:rsidRPr="00324E8F">
          <w:rPr>
            <w:rStyle w:val="Hyperlink"/>
            <w:sz w:val="24"/>
          </w:rPr>
          <w:t>photographed</w:t>
        </w:r>
      </w:hyperlink>
      <w:r w:rsidRPr="00324E8F">
        <w:rPr>
          <w:sz w:val="24"/>
        </w:rPr>
        <w:t> with West, responded to his tweet with: "You have my full support!"</w:t>
      </w:r>
    </w:p>
    <w:p w14:paraId="21118E15" w14:textId="77777777" w:rsidR="0001024D" w:rsidRPr="00324E8F" w:rsidRDefault="0001024D" w:rsidP="0001024D">
      <w:pPr>
        <w:rPr>
          <w:sz w:val="24"/>
        </w:rPr>
      </w:pPr>
      <w:r w:rsidRPr="00324E8F">
        <w:rPr>
          <w:sz w:val="24"/>
        </w:rPr>
        <w:t>Kim Kardashian West also </w:t>
      </w:r>
      <w:hyperlink r:id="rId107" w:tgtFrame="_blank" w:history="1">
        <w:r w:rsidRPr="00324E8F">
          <w:rPr>
            <w:rStyle w:val="Hyperlink"/>
            <w:sz w:val="24"/>
          </w:rPr>
          <w:t>retweeted</w:t>
        </w:r>
      </w:hyperlink>
      <w:r w:rsidRPr="00324E8F">
        <w:rPr>
          <w:sz w:val="24"/>
        </w:rPr>
        <w:t> her husband's announcement with an American flag emoji.</w:t>
      </w:r>
      <w:hyperlink r:id="rId108" w:history="1"/>
    </w:p>
    <w:p w14:paraId="39846C8F" w14:textId="77777777" w:rsidR="0001024D" w:rsidRPr="00324E8F" w:rsidRDefault="0001024D" w:rsidP="0001024D">
      <w:pPr>
        <w:rPr>
          <w:sz w:val="24"/>
          <w:u w:val="single"/>
        </w:rPr>
      </w:pPr>
      <w:r w:rsidRPr="00324E8F">
        <w:rPr>
          <w:sz w:val="24"/>
          <w:u w:val="single"/>
        </w:rPr>
        <w:t>West's announcement isn't the first time he's teased the idea of running for US president.</w:t>
      </w:r>
    </w:p>
    <w:p w14:paraId="284574E1" w14:textId="77777777" w:rsidR="0001024D" w:rsidRPr="00324E8F" w:rsidRDefault="0001024D" w:rsidP="0001024D">
      <w:pPr>
        <w:rPr>
          <w:sz w:val="24"/>
          <w:u w:val="single"/>
        </w:rPr>
      </w:pPr>
      <w:r w:rsidRPr="00324E8F">
        <w:rPr>
          <w:sz w:val="24"/>
          <w:u w:val="single"/>
        </w:rPr>
        <w:t>West first said he would run for president at the 2015 MTV Video Music Awards.</w:t>
      </w:r>
      <w:r w:rsidRPr="00324E8F">
        <w:rPr>
          <w:sz w:val="24"/>
        </w:rPr>
        <w:t xml:space="preserve"> He ended his acceptance speech for the Video Vanguard Award by saying he would run in 2020. </w:t>
      </w:r>
      <w:r w:rsidRPr="00324E8F">
        <w:rPr>
          <w:sz w:val="24"/>
          <w:u w:val="single"/>
        </w:rPr>
        <w:t>But in January 2019, he </w:t>
      </w:r>
      <w:hyperlink r:id="rId109" w:tgtFrame="_blank" w:history="1">
        <w:r w:rsidRPr="00324E8F">
          <w:rPr>
            <w:rStyle w:val="Hyperlink"/>
            <w:sz w:val="24"/>
            <w:u w:val="single"/>
          </w:rPr>
          <w:t>tweeted</w:t>
        </w:r>
      </w:hyperlink>
      <w:r w:rsidRPr="00324E8F">
        <w:rPr>
          <w:sz w:val="24"/>
          <w:u w:val="single"/>
        </w:rPr>
        <w:t> "2024," seemingly delaying his plans.</w:t>
      </w:r>
    </w:p>
    <w:p w14:paraId="0BA1A7CB" w14:textId="77777777" w:rsidR="0001024D" w:rsidRPr="00324E8F" w:rsidRDefault="0001024D" w:rsidP="0001024D">
      <w:pPr>
        <w:rPr>
          <w:sz w:val="24"/>
          <w:u w:val="single"/>
        </w:rPr>
      </w:pPr>
      <w:r w:rsidRPr="00324E8F">
        <w:rPr>
          <w:sz w:val="24"/>
          <w:u w:val="single"/>
        </w:rPr>
        <w:t>In a May 2018 interview</w:t>
      </w:r>
      <w:r w:rsidRPr="00324E8F">
        <w:rPr>
          <w:sz w:val="24"/>
        </w:rPr>
        <w:t xml:space="preserve"> with Charlamagne tha God, </w:t>
      </w:r>
      <w:hyperlink r:id="rId110" w:tgtFrame="_blank" w:history="1">
        <w:r w:rsidRPr="00324E8F">
          <w:rPr>
            <w:rStyle w:val="Hyperlink"/>
            <w:sz w:val="24"/>
            <w:u w:val="single"/>
          </w:rPr>
          <w:t>West said</w:t>
        </w:r>
      </w:hyperlink>
      <w:r w:rsidRPr="00324E8F">
        <w:rPr>
          <w:sz w:val="24"/>
          <w:u w:val="single"/>
        </w:rPr>
        <w:t> if he were to run his platform would be "the Trump campaign and maybe the Bernie Sanders principles. That would be my mix."</w:t>
      </w:r>
    </w:p>
    <w:p w14:paraId="53AED83C" w14:textId="77777777" w:rsidR="0001024D" w:rsidRPr="00324E8F" w:rsidRDefault="0001024D" w:rsidP="0001024D">
      <w:pPr>
        <w:rPr>
          <w:sz w:val="24"/>
        </w:rPr>
      </w:pPr>
      <w:r w:rsidRPr="00324E8F">
        <w:rPr>
          <w:sz w:val="24"/>
          <w:u w:val="single"/>
        </w:rPr>
        <w:t>Over the past few years, West has both gained and lost fans over his vocal support of Trump.</w:t>
      </w:r>
      <w:r w:rsidRPr="00324E8F">
        <w:rPr>
          <w:sz w:val="24"/>
        </w:rPr>
        <w:t xml:space="preserve"> West regularly tweeted his admiration for the President, donned a red "Make America Great Again" hat, and visited the Oval Office.</w:t>
      </w:r>
    </w:p>
    <w:p w14:paraId="75AA4631" w14:textId="77777777" w:rsidR="0001024D" w:rsidRPr="00324E8F" w:rsidRDefault="0001024D" w:rsidP="0001024D">
      <w:pPr>
        <w:rPr>
          <w:sz w:val="24"/>
        </w:rPr>
      </w:pPr>
      <w:r w:rsidRPr="00324E8F">
        <w:rPr>
          <w:sz w:val="24"/>
        </w:rPr>
        <w:t xml:space="preserve">However, </w:t>
      </w:r>
      <w:r w:rsidRPr="00324E8F">
        <w:rPr>
          <w:sz w:val="24"/>
          <w:u w:val="single"/>
        </w:rPr>
        <w:t>he's recently diverged from the President over the Black Lives Matter movement and protests against police brutality and racial injustice</w:t>
      </w:r>
      <w:r w:rsidRPr="00324E8F">
        <w:rPr>
          <w:sz w:val="24"/>
        </w:rPr>
        <w:t>.</w:t>
      </w:r>
    </w:p>
    <w:p w14:paraId="2053C22F" w14:textId="77777777" w:rsidR="0001024D" w:rsidRPr="00324E8F" w:rsidRDefault="0001024D" w:rsidP="0001024D">
      <w:pPr>
        <w:rPr>
          <w:sz w:val="24"/>
        </w:rPr>
      </w:pPr>
      <w:r w:rsidRPr="00324E8F">
        <w:rPr>
          <w:sz w:val="24"/>
        </w:rPr>
        <w:t>In June, West </w:t>
      </w:r>
      <w:hyperlink r:id="rId111" w:tgtFrame="_blank" w:history="1">
        <w:r w:rsidRPr="00324E8F">
          <w:rPr>
            <w:rStyle w:val="Hyperlink"/>
            <w:sz w:val="24"/>
          </w:rPr>
          <w:t>donated</w:t>
        </w:r>
      </w:hyperlink>
      <w:r w:rsidRPr="00324E8F">
        <w:rPr>
          <w:sz w:val="24"/>
        </w:rPr>
        <w:t> $2 million to support the families of George Floyd, Ahmaud Arbery and Breonna Taylor, three Black people who were killed in incidents with police and citizens.</w:t>
      </w:r>
    </w:p>
    <w:p w14:paraId="484D4CA1" w14:textId="77777777" w:rsidR="0001024D" w:rsidRPr="00324E8F" w:rsidRDefault="0001024D" w:rsidP="0001024D"/>
    <w:p w14:paraId="5881A83C" w14:textId="77777777" w:rsidR="0001024D" w:rsidRPr="00324E8F" w:rsidRDefault="0001024D" w:rsidP="0001024D">
      <w:pPr>
        <w:pStyle w:val="Heading3"/>
        <w:rPr>
          <w:rFonts w:cs="Times New Roman"/>
        </w:rPr>
      </w:pPr>
      <w:bookmarkStart w:id="23" w:name="_Toc45868865"/>
      <w:r w:rsidRPr="00324E8F">
        <w:rPr>
          <w:rFonts w:cs="Times New Roman"/>
        </w:rPr>
        <w:t>AT – COVID Helps Trump</w:t>
      </w:r>
      <w:bookmarkEnd w:id="23"/>
    </w:p>
    <w:p w14:paraId="011FE748" w14:textId="77777777" w:rsidR="0001024D" w:rsidRPr="00324E8F" w:rsidRDefault="0001024D" w:rsidP="0001024D"/>
    <w:p w14:paraId="3FF874B2" w14:textId="77777777" w:rsidR="0001024D" w:rsidRPr="00324E8F" w:rsidRDefault="0001024D" w:rsidP="0001024D">
      <w:pPr>
        <w:pStyle w:val="Heading4"/>
        <w:rPr>
          <w:rFonts w:cs="Times New Roman"/>
        </w:rPr>
      </w:pPr>
      <w:r w:rsidRPr="00324E8F">
        <w:rPr>
          <w:rFonts w:cs="Times New Roman"/>
        </w:rPr>
        <w:t>Trump is failing at handling COVID</w:t>
      </w:r>
    </w:p>
    <w:p w14:paraId="39A1ABB4" w14:textId="77777777" w:rsidR="0001024D" w:rsidRPr="00324E8F" w:rsidRDefault="0001024D" w:rsidP="0001024D">
      <w:pPr>
        <w:rPr>
          <w:rStyle w:val="Style13ptBold"/>
        </w:rPr>
      </w:pPr>
      <w:r w:rsidRPr="00324E8F">
        <w:rPr>
          <w:rStyle w:val="Style13ptBold"/>
        </w:rPr>
        <w:t>Rubin, Washington Post columnist, 7-8-20</w:t>
      </w:r>
    </w:p>
    <w:p w14:paraId="0A44F1EF" w14:textId="77777777" w:rsidR="0001024D" w:rsidRPr="00324E8F" w:rsidRDefault="0001024D" w:rsidP="0001024D">
      <w:r w:rsidRPr="00324E8F">
        <w:t xml:space="preserve">[Jennifer, 7/8/20, The New York Times, “Trump’s covid-19 denial won’t fly”, </w:t>
      </w:r>
      <w:hyperlink r:id="rId112" w:history="1">
        <w:r w:rsidRPr="00324E8F">
          <w:rPr>
            <w:rStyle w:val="Hyperlink"/>
          </w:rPr>
          <w:t>https://www.washingtonpost.com/opinions/2020/07/08/trumps-covid-denial-wont-fly/?utm_campaign=wp_opinions_pm&amp;utm_medium=email&amp;utm_source=newsletter&amp;wpisrc=nl_popns</w:t>
        </w:r>
      </w:hyperlink>
      <w:r w:rsidRPr="00324E8F">
        <w:t>, accessed 7/9/20, MZK]</w:t>
      </w:r>
    </w:p>
    <w:p w14:paraId="120213A0" w14:textId="77777777" w:rsidR="0001024D" w:rsidRPr="00324E8F" w:rsidRDefault="0001024D" w:rsidP="0001024D"/>
    <w:p w14:paraId="74B7A4A2" w14:textId="77777777" w:rsidR="0001024D" w:rsidRPr="00324E8F" w:rsidRDefault="0001024D" w:rsidP="0001024D">
      <w:r w:rsidRPr="00324E8F">
        <w:t xml:space="preserve">“Well, </w:t>
      </w:r>
      <w:r w:rsidRPr="00324E8F">
        <w:rPr>
          <w:u w:val="single"/>
        </w:rPr>
        <w:t>I think we are in a good place. I disagree with him,”</w:t>
      </w:r>
      <w:r w:rsidRPr="00324E8F">
        <w:t xml:space="preserve"> President </w:t>
      </w:r>
      <w:r w:rsidRPr="00324E8F">
        <w:rPr>
          <w:u w:val="single"/>
        </w:rPr>
        <w:t>Trump </w:t>
      </w:r>
      <w:hyperlink r:id="rId113" w:tgtFrame="_blank" w:history="1">
        <w:r w:rsidRPr="00324E8F">
          <w:rPr>
            <w:rStyle w:val="Hyperlink"/>
            <w:u w:val="single"/>
          </w:rPr>
          <w:t>said</w:t>
        </w:r>
      </w:hyperlink>
      <w:r w:rsidRPr="00324E8F">
        <w:rPr>
          <w:u w:val="single"/>
        </w:rPr>
        <w:t> of the world’s most renowned infectious-disease expert, Anthony S. Fauci.</w:t>
      </w:r>
      <w:r w:rsidRPr="00324E8F">
        <w:t xml:space="preserve"> On Monday, </w:t>
      </w:r>
      <w:r w:rsidRPr="00324E8F">
        <w:rPr>
          <w:u w:val="single"/>
        </w:rPr>
        <w:t>Fauci pointed to soaring case numbers in many states and in a model of understatement declared that the status of the pandemic is “really not good.”</w:t>
      </w:r>
      <w:r w:rsidRPr="00324E8F">
        <w:t xml:space="preserve"> As he </w:t>
      </w:r>
      <w:hyperlink r:id="rId114" w:tgtFrame="_blank" w:history="1">
        <w:r w:rsidRPr="00324E8F">
          <w:rPr>
            <w:rStyle w:val="Hyperlink"/>
          </w:rPr>
          <w:t>noted</w:t>
        </w:r>
      </w:hyperlink>
      <w:r w:rsidRPr="00324E8F">
        <w:t xml:space="preserve">, “We are still knee-deep in the first wave of this. And I would say, this would not be considered a wave. </w:t>
      </w:r>
      <w:r w:rsidRPr="00324E8F">
        <w:rPr>
          <w:u w:val="single"/>
        </w:rPr>
        <w:t>It was a surge, or a resurgence of infections superimposed upon a baseline.” On Tuesday, over 55,000 new cases were reported nationwide. In contrast to the U.S. debacle, the European Union forced the virus down to a baseline. “We went up, never came down to baseline, and now it’s surging back up,”</w:t>
      </w:r>
      <w:r w:rsidRPr="00324E8F">
        <w:t xml:space="preserve"> Fauci observed. “It’s a serious situation that we have to address immediately.”</w:t>
      </w:r>
    </w:p>
    <w:p w14:paraId="4433CDF1" w14:textId="77777777" w:rsidR="0001024D" w:rsidRPr="00324E8F" w:rsidRDefault="0001024D" w:rsidP="0001024D">
      <w:pPr>
        <w:rPr>
          <w:u w:val="single"/>
        </w:rPr>
      </w:pPr>
      <w:r w:rsidRPr="00324E8F">
        <w:rPr>
          <w:u w:val="single"/>
        </w:rPr>
        <w:t>When Trump says he disagrees with Fauci’s findings, it’s not clear what he means</w:t>
      </w:r>
      <w:r w:rsidRPr="00324E8F">
        <w:t>. One cannot disagree with facts, only deny them. Perhaps, then the president thinks Arizona, Texas, Florida and other states are “in a good place” despite a </w:t>
      </w:r>
      <w:hyperlink r:id="rId115" w:tgtFrame="_blank" w:history="1">
        <w:r w:rsidRPr="00324E8F">
          <w:rPr>
            <w:rStyle w:val="Hyperlink"/>
          </w:rPr>
          <w:t>severe spike</w:t>
        </w:r>
      </w:hyperlink>
      <w:r w:rsidRPr="00324E8F">
        <w:t xml:space="preserve"> in cases that threatens to overwhelm their hospitals. </w:t>
      </w:r>
      <w:r w:rsidRPr="00324E8F">
        <w:rPr>
          <w:u w:val="single"/>
        </w:rPr>
        <w:t>Trump has been in abject denial for months, but as the virus overpowers health-care providers in red states, one wonders how long even usually sycophantic Republicans will react.</w:t>
      </w:r>
    </w:p>
    <w:p w14:paraId="12707065" w14:textId="77777777" w:rsidR="0001024D" w:rsidRPr="00324E8F" w:rsidRDefault="0001024D" w:rsidP="0001024D">
      <w:r w:rsidRPr="00324E8F">
        <w:t xml:space="preserve">Is Arizona in a good place? </w:t>
      </w:r>
      <w:r w:rsidRPr="00324E8F">
        <w:rPr>
          <w:u w:val="single"/>
        </w:rPr>
        <w:t>“One in four COVID-19 tests in Arizona is coming back positive, the highest percentage in the country, according to Johns Hopkins University, and an indicator that there isn’t enough testing to keep up with the new coronavirus’ spread in the state,”</w:t>
      </w:r>
      <w:r w:rsidRPr="00324E8F">
        <w:t> </w:t>
      </w:r>
      <w:hyperlink r:id="rId116" w:tgtFrame="_blank" w:history="1">
        <w:r w:rsidRPr="00324E8F">
          <w:rPr>
            <w:rStyle w:val="Hyperlink"/>
          </w:rPr>
          <w:t>the Arizona Republic reported.</w:t>
        </w:r>
      </w:hyperlink>
      <w:r w:rsidRPr="00324E8F">
        <w:t> “Arizona’s COVID-19 metrics have been moving in the wrong direction for more than a month.” Arizona set a single-day </w:t>
      </w:r>
      <w:hyperlink r:id="rId117" w:tgtFrame="_blank" w:history="1">
        <w:r w:rsidRPr="00324E8F">
          <w:rPr>
            <w:rStyle w:val="Hyperlink"/>
          </w:rPr>
          <w:t>record</w:t>
        </w:r>
      </w:hyperlink>
      <w:r w:rsidRPr="00324E8F">
        <w:t> of 117 dead Tuesday, surpassing 105,000 total cases. Then there is the </w:t>
      </w:r>
      <w:hyperlink r:id="rId118" w:tgtFrame="_blank" w:history="1">
        <w:r w:rsidRPr="00324E8F">
          <w:rPr>
            <w:rStyle w:val="Hyperlink"/>
          </w:rPr>
          <w:t>frightful reality </w:t>
        </w:r>
      </w:hyperlink>
      <w:r w:rsidRPr="00324E8F">
        <w:t>that state is running out of hospital beds. (“</w:t>
      </w:r>
      <w:r w:rsidRPr="00324E8F">
        <w:rPr>
          <w:u w:val="single"/>
        </w:rPr>
        <w:t>State health officials report that 89% of the state’s intensive care unit beds were full as of last Tuesday, leaving 187 ICU beds for future patients,</w:t>
      </w:r>
      <w:r w:rsidRPr="00324E8F">
        <w:t>” AZ Big Media </w:t>
      </w:r>
      <w:hyperlink r:id="rId119" w:tgtFrame="_blank" w:history="1">
        <w:r w:rsidRPr="00324E8F">
          <w:rPr>
            <w:rStyle w:val="Hyperlink"/>
          </w:rPr>
          <w:t>reported</w:t>
        </w:r>
      </w:hyperlink>
      <w:r w:rsidRPr="00324E8F">
        <w:t xml:space="preserve">. “Additionally, </w:t>
      </w:r>
      <w:r w:rsidRPr="00324E8F">
        <w:rPr>
          <w:u w:val="single"/>
        </w:rPr>
        <w:t>85% of inpatient beds are in use, leaving 1,140 beds unused statewide.</w:t>
      </w:r>
      <w:r w:rsidRPr="00324E8F">
        <w:t>”) In a good place? No.</w:t>
      </w:r>
    </w:p>
    <w:p w14:paraId="7E947DFF" w14:textId="77777777" w:rsidR="0001024D" w:rsidRPr="00324E8F" w:rsidRDefault="0001024D" w:rsidP="0001024D">
      <w:r w:rsidRPr="00324E8F">
        <w:t>Is Florida in a good place? </w:t>
      </w:r>
      <w:hyperlink r:id="rId120" w:tgtFrame="_blank" w:history="1">
        <w:r w:rsidRPr="00324E8F">
          <w:rPr>
            <w:rStyle w:val="Hyperlink"/>
          </w:rPr>
          <w:t>The Miami Herald reports</w:t>
        </w:r>
      </w:hyperlink>
      <w:r w:rsidRPr="00324E8F">
        <w:rPr>
          <w:u w:val="single"/>
        </w:rPr>
        <w:t>, “Florida’s Department of Health on Tuesday confirmed 7,347 additional cases of COVID-19, bringing the state’s total to 213,794. Of those, 2,066 cases were reported in Miami-Dade County, bringing the county’s total to 51,058 known cases as officials prepare to roll back reopenings such as restaurant indoor dining because of the increasing coronavirus cases</w:t>
      </w:r>
      <w:r w:rsidRPr="00324E8F">
        <w:t>.” There were also 63 deaths. It’s positive test rate climbed </w:t>
      </w:r>
      <w:hyperlink r:id="rId121" w:tgtFrame="_blank" w:history="1">
        <w:r w:rsidRPr="00324E8F">
          <w:rPr>
            <w:rStyle w:val="Hyperlink"/>
          </w:rPr>
          <w:t>past 20 percent</w:t>
        </w:r>
      </w:hyperlink>
      <w:r w:rsidRPr="00324E8F">
        <w:t>, a record for the state. </w:t>
      </w:r>
      <w:hyperlink r:id="rId122" w:tgtFrame="_blank" w:history="1">
        <w:r w:rsidRPr="00324E8F">
          <w:rPr>
            <w:rStyle w:val="Hyperlink"/>
          </w:rPr>
          <w:t>The Post reports,</w:t>
        </w:r>
      </w:hyperlink>
      <w:r w:rsidRPr="00324E8F">
        <w:t> “In a sign of intensifying trouble, 52 intensive care units across more than a third of the state’s counties had reached capacity by Tuesday, according to data released by the state’s Agency for Health Care Administration. Another 17 hospitals had also run out of regular beds.” In a good place? No.</w:t>
      </w:r>
    </w:p>
    <w:p w14:paraId="21B29F64" w14:textId="77777777" w:rsidR="0001024D" w:rsidRPr="00324E8F" w:rsidRDefault="0001024D" w:rsidP="0001024D">
      <w:r w:rsidRPr="00324E8F">
        <w:t>AD</w:t>
      </w:r>
    </w:p>
    <w:p w14:paraId="5C998DA0" w14:textId="77777777" w:rsidR="0001024D" w:rsidRPr="00324E8F" w:rsidRDefault="0001024D" w:rsidP="0001024D">
      <w:r w:rsidRPr="00324E8F">
        <w:t>What about Texas? </w:t>
      </w:r>
      <w:hyperlink r:id="rId123" w:tgtFrame="_blank" w:history="1">
        <w:r w:rsidRPr="00324E8F">
          <w:rPr>
            <w:rStyle w:val="Hyperlink"/>
          </w:rPr>
          <w:t>CBS News reports,</w:t>
        </w:r>
      </w:hyperlink>
      <w:r w:rsidRPr="00324E8F">
        <w:t> </w:t>
      </w:r>
      <w:r w:rsidRPr="00324E8F">
        <w:rPr>
          <w:u w:val="single"/>
        </w:rPr>
        <w:t>“Texas has once again broken its single-day record for new coronavirus cases. The state reported 10,028 new cases Tuesday as officials warned that hospitals are reaching capacity.” Texas also hit a record 60 deaths in a single day</w:t>
      </w:r>
      <w:r w:rsidRPr="00324E8F">
        <w:t xml:space="preserve">. Like Arizona, the hospital bed situation looks ominous: “Coronavirus hospitalizations have more than doubled in Texas over the last two weeks. Officials reported 9,268 people were sick with coronavirus in state hospitals Tuesday — another daily record.” And if that were not all bad enough: </w:t>
      </w:r>
      <w:r w:rsidRPr="00324E8F">
        <w:rPr>
          <w:u w:val="single"/>
        </w:rPr>
        <w:t>“An average of 13.5% of tests now come back positive, as of Monday. Texas Governor Greg Abbott previously warned that a positivity rate of over 10% would be a red flag for the state.”</w:t>
      </w:r>
      <w:r w:rsidRPr="00324E8F">
        <w:t xml:space="preserve"> In a good place? No.</w:t>
      </w:r>
    </w:p>
    <w:p w14:paraId="09DB2C36" w14:textId="77777777" w:rsidR="0001024D" w:rsidRPr="00324E8F" w:rsidRDefault="0001024D" w:rsidP="0001024D">
      <w:pPr>
        <w:rPr>
          <w:u w:val="single"/>
        </w:rPr>
      </w:pPr>
      <w:r w:rsidRPr="00324E8F">
        <w:rPr>
          <w:u w:val="single"/>
        </w:rPr>
        <w:t>More than 2.9 million Americans have been </w:t>
      </w:r>
      <w:hyperlink r:id="rId124" w:tgtFrame="_blank" w:history="1">
        <w:r w:rsidRPr="00324E8F">
          <w:rPr>
            <w:rStyle w:val="Hyperlink"/>
            <w:u w:val="single"/>
          </w:rPr>
          <w:t>infected</w:t>
        </w:r>
      </w:hyperlink>
      <w:r w:rsidRPr="00324E8F">
        <w:rPr>
          <w:u w:val="single"/>
        </w:rPr>
        <w:t>, and at least 128,000 have </w:t>
      </w:r>
      <w:hyperlink r:id="rId125" w:tgtFrame="_blank" w:history="1">
        <w:r w:rsidRPr="00324E8F">
          <w:rPr>
            <w:rStyle w:val="Hyperlink"/>
            <w:u w:val="single"/>
          </w:rPr>
          <w:t>died</w:t>
        </w:r>
      </w:hyperlink>
      <w:r w:rsidRPr="00324E8F">
        <w:rPr>
          <w:u w:val="single"/>
        </w:rPr>
        <w:t>.</w:t>
      </w:r>
      <w:r w:rsidRPr="00324E8F">
        <w:t xml:space="preserve"> Tens of thousands more are likely to die this summer, according to a batch of </w:t>
      </w:r>
      <w:hyperlink r:id="rId126" w:tgtFrame="_blank" w:history="1">
        <w:r w:rsidRPr="00324E8F">
          <w:rPr>
            <w:rStyle w:val="Hyperlink"/>
          </w:rPr>
          <w:t>projections</w:t>
        </w:r>
      </w:hyperlink>
      <w:r w:rsidRPr="00324E8F">
        <w:t xml:space="preserve">. In the cocoon of the White House, where everyone who sees him gets tested, </w:t>
      </w:r>
      <w:r w:rsidRPr="00324E8F">
        <w:rPr>
          <w:u w:val="single"/>
        </w:rPr>
        <w:t>Trump might be physically in a good place. The country is not. By his cavalier attitude, he is undercutting local and state health officials and failing to meet the health crisis. He is failing.</w:t>
      </w:r>
    </w:p>
    <w:p w14:paraId="383BDB79" w14:textId="77777777" w:rsidR="0001024D" w:rsidRPr="00324E8F" w:rsidRDefault="0001024D" w:rsidP="0001024D"/>
    <w:p w14:paraId="6B5F9236" w14:textId="77777777" w:rsidR="0001024D" w:rsidRPr="00324E8F" w:rsidRDefault="0001024D" w:rsidP="0001024D">
      <w:pPr>
        <w:pStyle w:val="Heading3"/>
        <w:rPr>
          <w:rFonts w:cs="Times New Roman"/>
        </w:rPr>
      </w:pPr>
      <w:bookmarkStart w:id="24" w:name="_Toc45868866"/>
      <w:r w:rsidRPr="00324E8F">
        <w:rPr>
          <w:rFonts w:cs="Times New Roman"/>
        </w:rPr>
        <w:t>AT – Trump Won’t Mask</w:t>
      </w:r>
      <w:bookmarkEnd w:id="24"/>
    </w:p>
    <w:p w14:paraId="4C7918FA" w14:textId="77777777" w:rsidR="0001024D" w:rsidRPr="00324E8F" w:rsidRDefault="0001024D" w:rsidP="0001024D"/>
    <w:p w14:paraId="5CC0164B" w14:textId="77777777" w:rsidR="0001024D" w:rsidRPr="00324E8F" w:rsidRDefault="0001024D" w:rsidP="0001024D">
      <w:pPr>
        <w:pStyle w:val="Heading4"/>
        <w:rPr>
          <w:rFonts w:cs="Times New Roman"/>
        </w:rPr>
      </w:pPr>
      <w:r w:rsidRPr="00324E8F">
        <w:rPr>
          <w:rFonts w:cs="Times New Roman"/>
        </w:rPr>
        <w:t>Trump wearing mask now – he’s the Lone Ranger</w:t>
      </w:r>
    </w:p>
    <w:p w14:paraId="49111823" w14:textId="77777777" w:rsidR="00324E8F" w:rsidRPr="00324E8F" w:rsidRDefault="0001024D" w:rsidP="0001024D">
      <w:pPr>
        <w:rPr>
          <w:rStyle w:val="Style13ptBold"/>
        </w:rPr>
      </w:pPr>
      <w:r w:rsidRPr="00324E8F">
        <w:rPr>
          <w:rStyle w:val="Style13ptBold"/>
        </w:rPr>
        <w:t>New York Times, 7-11-20</w:t>
      </w:r>
    </w:p>
    <w:p w14:paraId="182666AB" w14:textId="43EF2952" w:rsidR="0001024D" w:rsidRPr="00324E8F" w:rsidRDefault="0001024D" w:rsidP="0001024D">
      <w:r w:rsidRPr="00324E8F">
        <w:t xml:space="preserve">[NY Times, 7/11/20, The New York Times, “Louisiana Orders Bars Closed and Masks for Most,” </w:t>
      </w:r>
      <w:hyperlink r:id="rId127" w:anchor="link-489ba405" w:history="1">
        <w:r w:rsidRPr="00324E8F">
          <w:rPr>
            <w:rStyle w:val="Hyperlink"/>
          </w:rPr>
          <w:t>https://www.nytimes.com/2020/07/11/world/coronavirus-updates.html?campaign_id=9&amp;emc=edit_nn_20200712&amp;instance_id=20247&amp;nl=the-morning&amp;regi_id=128488503&amp;segment_id=33206&amp;te=1&amp;user_id=c753a943119b91e83a9a4b18868c51c9#link-489ba405</w:t>
        </w:r>
      </w:hyperlink>
      <w:r w:rsidRPr="00324E8F">
        <w:t>, accessed on 7/12/20, BS]</w:t>
      </w:r>
    </w:p>
    <w:p w14:paraId="143D73CF" w14:textId="77777777" w:rsidR="0001024D" w:rsidRPr="00324E8F" w:rsidRDefault="0001024D" w:rsidP="0001024D">
      <w:r w:rsidRPr="00324E8F">
        <w:t>Trump wears a mask on a visit to a military medical center.</w:t>
      </w:r>
    </w:p>
    <w:p w14:paraId="14907CD5" w14:textId="77777777" w:rsidR="0001024D" w:rsidRPr="00324E8F" w:rsidRDefault="0001024D" w:rsidP="0001024D">
      <w:pPr>
        <w:rPr>
          <w:rStyle w:val="StyleUnderline"/>
        </w:rPr>
      </w:pPr>
      <w:r w:rsidRPr="00324E8F">
        <w:rPr>
          <w:rStyle w:val="StyleUnderline"/>
        </w:rPr>
        <w:t>President Trump on Saturday wore a mask in public for the first time, after repeated urging from aides that it was a necessary message to send to Americans resistant to covering their faces.</w:t>
      </w:r>
    </w:p>
    <w:p w14:paraId="0611A670" w14:textId="77777777" w:rsidR="0001024D" w:rsidRPr="00324E8F" w:rsidRDefault="0001024D" w:rsidP="0001024D">
      <w:pPr>
        <w:rPr>
          <w:rStyle w:val="StyleUnderline"/>
        </w:rPr>
      </w:pPr>
      <w:r w:rsidRPr="00324E8F">
        <w:rPr>
          <w:rStyle w:val="StyleUnderline"/>
        </w:rPr>
        <w:t>Mr. Trump wore a dark mask affixed with the presidential seal during a visit to the Walter Reed National Military Medical Center, where he planned to visit wounded troops. He was surrounded by Secret Service agents and others also wearing masks.</w:t>
      </w:r>
    </w:p>
    <w:p w14:paraId="6E2ACCDC" w14:textId="77777777" w:rsidR="0001024D" w:rsidRPr="00324E8F" w:rsidRDefault="0001024D" w:rsidP="0001024D">
      <w:pPr>
        <w:rPr>
          <w:rStyle w:val="StyleUnderline"/>
        </w:rPr>
      </w:pPr>
      <w:r w:rsidRPr="00324E8F">
        <w:t xml:space="preserve">Anticipation over whether he would wear a mask had been building, </w:t>
      </w:r>
      <w:r w:rsidRPr="00324E8F">
        <w:rPr>
          <w:rStyle w:val="StyleUnderline"/>
        </w:rPr>
        <w:t>after the president had repeatedly dismissed suggestions that he wear a mask, frequently appearing in public spaces without one, mocking those who did and ignoring public health rules in several states.</w:t>
      </w:r>
    </w:p>
    <w:p w14:paraId="7B01FA45" w14:textId="77777777" w:rsidR="0001024D" w:rsidRPr="00324E8F" w:rsidRDefault="0001024D" w:rsidP="0001024D">
      <w:r w:rsidRPr="00324E8F">
        <w:rPr>
          <w:rStyle w:val="StyleUnderline"/>
        </w:rPr>
        <w:t>But as the pandemic has spread to states with large numbers of Republican voters, Mr. Trump had signaled more recently that he was more open to masks, and told reporters he planned to wear a mask on the visit to the medical center.</w:t>
      </w:r>
      <w:r w:rsidRPr="00324E8F">
        <w:t xml:space="preserve"> Before going there, he stopped to speak with reporters at the White House.</w:t>
      </w:r>
    </w:p>
    <w:p w14:paraId="15EB2E11" w14:textId="77777777" w:rsidR="0001024D" w:rsidRPr="00324E8F" w:rsidRDefault="0001024D" w:rsidP="0001024D">
      <w:pPr>
        <w:rPr>
          <w:rStyle w:val="StyleUnderline"/>
        </w:rPr>
      </w:pPr>
      <w:r w:rsidRPr="00324E8F">
        <w:rPr>
          <w:rStyle w:val="StyleUnderline"/>
        </w:rPr>
        <w:t xml:space="preserve">“I’ll probably have a mask, if you must know,” Mr. Trump said. “I think when you’re in a hospital, especially in that particular setting where you’re talking to a lot of soldiers and people that in some cases just got off the operating tables. I think it’s a great thing to wear a mask. </w:t>
      </w:r>
      <w:r w:rsidRPr="00324E8F">
        <w:rPr>
          <w:rStyle w:val="Emphasis"/>
        </w:rPr>
        <w:t>I’ve never been against masks,</w:t>
      </w:r>
      <w:r w:rsidRPr="00324E8F">
        <w:rPr>
          <w:rStyle w:val="StyleUnderline"/>
        </w:rPr>
        <w:t xml:space="preserve"> but I do believe they have a time and a place.”</w:t>
      </w:r>
    </w:p>
    <w:p w14:paraId="7A530588" w14:textId="77777777" w:rsidR="0001024D" w:rsidRPr="00324E8F" w:rsidRDefault="0001024D" w:rsidP="0001024D">
      <w:pPr>
        <w:rPr>
          <w:rStyle w:val="StyleUnderline"/>
        </w:rPr>
      </w:pPr>
      <w:r w:rsidRPr="00324E8F">
        <w:t xml:space="preserve">Weeks ago, </w:t>
      </w:r>
      <w:r w:rsidRPr="00324E8F">
        <w:rPr>
          <w:rStyle w:val="StyleUnderline"/>
        </w:rPr>
        <w:t>the president took a mask off before seeing reporters during a tour of a Ford plant in Michigan, in violation of factory policy, which he said he did to avoid being photographed with it on</w:t>
      </w:r>
      <w:r w:rsidRPr="00324E8F">
        <w:t xml:space="preserve">. </w:t>
      </w:r>
      <w:r w:rsidRPr="00324E8F">
        <w:rPr>
          <w:rStyle w:val="StyleUnderline"/>
        </w:rPr>
        <w:t>Last month he refused to wear a mask at a factory in Maine that produced coronavirus testing swabs</w:t>
      </w:r>
      <w:r w:rsidRPr="00324E8F">
        <w:t xml:space="preserve">, forcing the manufacturer to dump products made during a demonstration for the president. And </w:t>
      </w:r>
      <w:r w:rsidRPr="00324E8F">
        <w:rPr>
          <w:rStyle w:val="StyleUnderline"/>
        </w:rPr>
        <w:t>in May, he did not wear a mask during a visit to a Honeywell mask factory in Phoenix, Ariz., despite signage in the building asking visitors and workers to do so at all times.</w:t>
      </w:r>
    </w:p>
    <w:p w14:paraId="5E083DEC" w14:textId="77777777" w:rsidR="0001024D" w:rsidRPr="00324E8F" w:rsidRDefault="0001024D" w:rsidP="0001024D">
      <w:r w:rsidRPr="00324E8F">
        <w:rPr>
          <w:rStyle w:val="StyleUnderline"/>
        </w:rPr>
        <w:t xml:space="preserve">Masks were scarce at recent Trump campaign events </w:t>
      </w:r>
      <w:r w:rsidRPr="00324E8F">
        <w:t>in Oklahoma, Arizona and South Dakota.</w:t>
      </w:r>
    </w:p>
    <w:p w14:paraId="7D3C68F6" w14:textId="77777777" w:rsidR="0001024D" w:rsidRPr="00324E8F" w:rsidRDefault="0001024D" w:rsidP="0001024D">
      <w:r w:rsidRPr="00324E8F">
        <w:t xml:space="preserve">In contrast to Mr. Trump’s reluctance, </w:t>
      </w:r>
      <w:r w:rsidRPr="00324E8F">
        <w:rPr>
          <w:rStyle w:val="StyleUnderline"/>
        </w:rPr>
        <w:t xml:space="preserve">a growing number of governors, both Republican and Democratic, and even Vice President Mike </w:t>
      </w:r>
      <w:r w:rsidRPr="00324E8F">
        <w:rPr>
          <w:rStyle w:val="Emphasis"/>
        </w:rPr>
        <w:t>Pence have taken up the cause in recent weeks</w:t>
      </w:r>
      <w:r w:rsidRPr="00324E8F">
        <w:t>. Gov. Doug Ducey of Arizona and Gov. Brian Kemp of Georgia are among the chorus of Republican officials who have encouraged their constituents to actively cover their faces in public.</w:t>
      </w:r>
    </w:p>
    <w:p w14:paraId="1193AA98" w14:textId="77777777" w:rsidR="0001024D" w:rsidRPr="00324E8F" w:rsidRDefault="0001024D" w:rsidP="0001024D">
      <w:pPr>
        <w:rPr>
          <w:rStyle w:val="StyleUnderline"/>
        </w:rPr>
      </w:pPr>
      <w:r w:rsidRPr="00324E8F">
        <w:t xml:space="preserve">In Louisiana, </w:t>
      </w:r>
      <w:r w:rsidRPr="00324E8F">
        <w:rPr>
          <w:rStyle w:val="StyleUnderline"/>
        </w:rPr>
        <w:t>Gov. John Bel Edwards on Saturday said almost all residents must wear a mask in public. Gov. Greg Abbott of Texas, a Republican, recently issued a similar order.</w:t>
      </w:r>
    </w:p>
    <w:p w14:paraId="69043B32" w14:textId="77777777" w:rsidR="0001024D" w:rsidRPr="00324E8F" w:rsidRDefault="0001024D" w:rsidP="0001024D">
      <w:r w:rsidRPr="00324E8F">
        <w:t xml:space="preserve">Senators Lisa Murkowski of Alaska, </w:t>
      </w:r>
      <w:r w:rsidRPr="00324E8F">
        <w:rPr>
          <w:rStyle w:val="StyleUnderline"/>
        </w:rPr>
        <w:t>Lamar Alexander of Tennessee and Mitt Romney of Utah have also called on the president to wear face coverings, at least as a symbolic gesture</w:t>
      </w:r>
      <w:r w:rsidRPr="00324E8F">
        <w:t>. Gov. Andrew Cuomo has also implored the president to wear one.</w:t>
      </w:r>
    </w:p>
    <w:p w14:paraId="625FCCEC" w14:textId="77777777" w:rsidR="0001024D" w:rsidRPr="00324E8F" w:rsidRDefault="0001024D" w:rsidP="0001024D">
      <w:pPr>
        <w:rPr>
          <w:rStyle w:val="StyleUnderline"/>
        </w:rPr>
      </w:pPr>
      <w:r w:rsidRPr="00324E8F">
        <w:t xml:space="preserve">In an interview this month, </w:t>
      </w:r>
      <w:r w:rsidRPr="00324E8F">
        <w:rPr>
          <w:rStyle w:val="StyleUnderline"/>
        </w:rPr>
        <w:t>Mr. Trump said he “would wear one if I were in a group of people and I was close,” adding that he “sort of liked” the way he looked.</w:t>
      </w:r>
    </w:p>
    <w:p w14:paraId="104558D2" w14:textId="77777777" w:rsidR="0001024D" w:rsidRPr="00324E8F" w:rsidRDefault="0001024D" w:rsidP="0001024D">
      <w:pPr>
        <w:rPr>
          <w:rStyle w:val="Emphasis"/>
        </w:rPr>
      </w:pPr>
      <w:r w:rsidRPr="00324E8F">
        <w:rPr>
          <w:rStyle w:val="StyleUnderline"/>
        </w:rPr>
        <w:t xml:space="preserve">“It was a dark black mask,” he said at the time, “and </w:t>
      </w:r>
      <w:r w:rsidRPr="00324E8F">
        <w:rPr>
          <w:rStyle w:val="Emphasis"/>
        </w:rPr>
        <w:t>I thought it looked OK. I looked like the Lone Ranger.”</w:t>
      </w:r>
    </w:p>
    <w:p w14:paraId="4F6D3705" w14:textId="77777777" w:rsidR="0001024D" w:rsidRPr="00324E8F" w:rsidRDefault="0001024D" w:rsidP="0001024D">
      <w:pPr>
        <w:rPr>
          <w:rStyle w:val="Emphasis"/>
        </w:rPr>
      </w:pPr>
    </w:p>
    <w:p w14:paraId="2BE4A6A4" w14:textId="77777777" w:rsidR="0001024D" w:rsidRPr="00324E8F" w:rsidRDefault="0001024D" w:rsidP="0001024D">
      <w:pPr>
        <w:pStyle w:val="Heading3"/>
        <w:rPr>
          <w:rFonts w:cs="Times New Roman"/>
        </w:rPr>
      </w:pPr>
      <w:bookmarkStart w:id="25" w:name="_Toc45868867"/>
      <w:r w:rsidRPr="00324E8F">
        <w:rPr>
          <w:rFonts w:cs="Times New Roman"/>
        </w:rPr>
        <w:t>AT – Trump Gets COVID</w:t>
      </w:r>
      <w:bookmarkEnd w:id="25"/>
    </w:p>
    <w:p w14:paraId="7DD9A3A9" w14:textId="77777777" w:rsidR="0001024D" w:rsidRPr="00324E8F" w:rsidRDefault="0001024D" w:rsidP="0001024D"/>
    <w:p w14:paraId="2168928B" w14:textId="77777777" w:rsidR="0001024D" w:rsidRPr="00324E8F" w:rsidRDefault="0001024D" w:rsidP="0001024D">
      <w:pPr>
        <w:pStyle w:val="Heading4"/>
        <w:rPr>
          <w:rFonts w:cs="Times New Roman"/>
        </w:rPr>
      </w:pPr>
      <w:r w:rsidRPr="00324E8F">
        <w:rPr>
          <w:rFonts w:cs="Times New Roman"/>
        </w:rPr>
        <w:t>No impact – government functions would continue without issue</w:t>
      </w:r>
    </w:p>
    <w:p w14:paraId="43CA939F" w14:textId="77777777" w:rsidR="0001024D" w:rsidRPr="00324E8F" w:rsidRDefault="0001024D" w:rsidP="0001024D">
      <w:pPr>
        <w:rPr>
          <w:rStyle w:val="Style13ptBold"/>
        </w:rPr>
      </w:pPr>
      <w:r w:rsidRPr="00324E8F">
        <w:rPr>
          <w:rStyle w:val="Style13ptBold"/>
        </w:rPr>
        <w:t xml:space="preserve">Kudak, Brookings </w:t>
      </w:r>
      <w:hyperlink r:id="rId128" w:history="1">
        <w:r w:rsidRPr="00324E8F">
          <w:rPr>
            <w:rStyle w:val="Style13ptBold"/>
          </w:rPr>
          <w:t>Center for Effective Public Management</w:t>
        </w:r>
      </w:hyperlink>
      <w:r w:rsidRPr="00324E8F">
        <w:rPr>
          <w:rStyle w:val="Style13ptBold"/>
        </w:rPr>
        <w:t xml:space="preserve"> deputy director &amp; Governance Studies fellow, 7-8-20</w:t>
      </w:r>
    </w:p>
    <w:p w14:paraId="4D8E0C48" w14:textId="77777777" w:rsidR="0001024D" w:rsidRPr="00324E8F" w:rsidRDefault="0001024D" w:rsidP="0001024D">
      <w:r w:rsidRPr="00324E8F">
        <w:t xml:space="preserve">[John, 7/8/20, Brookings, “What happens if President Trump contracts COVID-19”, </w:t>
      </w:r>
      <w:hyperlink r:id="rId129" w:history="1">
        <w:r w:rsidRPr="00324E8F">
          <w:rPr>
            <w:rStyle w:val="Hyperlink"/>
          </w:rPr>
          <w:t>https://www.brookings.edu/blog/fixgov/2020/07/08/what-happens-if-president-trump-contracts-covid-19/?utm_campaign=Brookings%20Brief&amp;utm_medium=email&amp;utm_content=91035948&amp;utm_source=hs_email</w:t>
        </w:r>
      </w:hyperlink>
      <w:r w:rsidRPr="00324E8F">
        <w:t>, accessed 7/11/20, MZK]</w:t>
      </w:r>
    </w:p>
    <w:p w14:paraId="5D7A17F9" w14:textId="77777777" w:rsidR="0001024D" w:rsidRPr="00324E8F" w:rsidRDefault="0001024D" w:rsidP="0001024D">
      <w:pPr>
        <w:rPr>
          <w:rStyle w:val="StyleUnderline"/>
        </w:rPr>
      </w:pPr>
      <w:r w:rsidRPr="00324E8F">
        <w:rPr>
          <w:rStyle w:val="StyleUnderline"/>
        </w:rPr>
        <w:t>What would happen if President Trump contracted COVID-19? This is more than a hypothetical question. Cases are surging throughout the United States. Leaders at home and abroad have come down with the virus. Miami Mayor</w:t>
      </w:r>
      <w:r w:rsidRPr="00324E8F">
        <w:t xml:space="preserve"> Francis </w:t>
      </w:r>
      <w:r w:rsidRPr="00324E8F">
        <w:rPr>
          <w:rStyle w:val="StyleUnderline"/>
        </w:rPr>
        <w:t>Suarez and Atlanta Mayor</w:t>
      </w:r>
      <w:r w:rsidRPr="00324E8F">
        <w:t xml:space="preserve"> Keisha Lance </w:t>
      </w:r>
      <w:r w:rsidRPr="00324E8F">
        <w:rPr>
          <w:rStyle w:val="StyleUnderline"/>
        </w:rPr>
        <w:t>Bottoms have both been diagnosed with COVID-19, as have UK Prime Minister Boris Johnson and Brazilian President </w:t>
      </w:r>
      <w:hyperlink r:id="rId130" w:history="1">
        <w:r w:rsidRPr="00324E8F">
          <w:rPr>
            <w:rStyle w:val="StyleUnderline"/>
          </w:rPr>
          <w:t>Jair Bolsonaro</w:t>
        </w:r>
      </w:hyperlink>
      <w:r w:rsidRPr="00324E8F">
        <w:rPr>
          <w:rStyle w:val="StyleUnderline"/>
        </w:rPr>
        <w:t>. Several members of the White House staff as well as numerous </w:t>
      </w:r>
      <w:hyperlink r:id="rId131" w:history="1">
        <w:r w:rsidRPr="00324E8F">
          <w:rPr>
            <w:rStyle w:val="StyleUnderline"/>
          </w:rPr>
          <w:t>Secret Service agents</w:t>
        </w:r>
      </w:hyperlink>
      <w:r w:rsidRPr="00324E8F">
        <w:rPr>
          <w:rStyle w:val="StyleUnderline"/>
        </w:rPr>
        <w:t> have also been stricken.</w:t>
      </w:r>
    </w:p>
    <w:p w14:paraId="2FF681ED" w14:textId="77777777" w:rsidR="0001024D" w:rsidRPr="00324E8F" w:rsidRDefault="0001024D" w:rsidP="0001024D">
      <w:r w:rsidRPr="00324E8F">
        <w:rPr>
          <w:rStyle w:val="StyleUnderline"/>
        </w:rPr>
        <w:t>Given the president’s near-refusal to wear protective gear, unwillingness to socially distance, and commitment to holding in-person rallies, it’s possible that the president himself could contract the illness.</w:t>
      </w:r>
      <w:r w:rsidRPr="00324E8F">
        <w:t xml:space="preserve"> Presidential illness is not something commonly discussed, but procedures are in place to deal with a variety of scenarios that protect the president, the integrity of the office, and the continuity of government.</w:t>
      </w:r>
    </w:p>
    <w:p w14:paraId="1EE32C1A" w14:textId="77777777" w:rsidR="0001024D" w:rsidRPr="00324E8F" w:rsidRDefault="0001024D" w:rsidP="0001024D">
      <w:r w:rsidRPr="00324E8F">
        <w:t>A positive test for the president</w:t>
      </w:r>
    </w:p>
    <w:p w14:paraId="0C1FB478" w14:textId="77777777" w:rsidR="0001024D" w:rsidRPr="00324E8F" w:rsidRDefault="0001024D" w:rsidP="0001024D">
      <w:pPr>
        <w:rPr>
          <w:rStyle w:val="StyleUnderline"/>
        </w:rPr>
      </w:pPr>
      <w:r w:rsidRPr="00324E8F">
        <w:rPr>
          <w:rStyle w:val="StyleUnderline"/>
        </w:rPr>
        <w:t>A positive COVID-19 test for the president, in itself, is not a cause for emergency action.</w:t>
      </w:r>
      <w:r w:rsidRPr="00324E8F">
        <w:t xml:space="preserve"> </w:t>
      </w:r>
      <w:r w:rsidRPr="00324E8F">
        <w:rPr>
          <w:rStyle w:val="StyleUnderline"/>
        </w:rPr>
        <w:t>Millions of people around the world have contracted the disease and have been asymptomatic or mildly symptomatic. The president would likely be able to continue his everyday activities and manage the office</w:t>
      </w:r>
      <w:r w:rsidRPr="00324E8F">
        <w:t xml:space="preserve"> either undisturbed or with mild challenges. A presidential diagnosis would create some challenges for those around him. The need for 24-hour Secret Service protection could put agents at risk for contracting it. </w:t>
      </w:r>
      <w:r w:rsidRPr="00324E8F">
        <w:rPr>
          <w:rStyle w:val="StyleUnderline"/>
        </w:rPr>
        <w:t>But given modern technology, the president could quarantine and have remote or sufficiently distanced contact from most, if not all, aides, including the individual(s) who would be involved in the presidential daily brief.</w:t>
      </w:r>
    </w:p>
    <w:p w14:paraId="375B1CF6" w14:textId="77777777" w:rsidR="0001024D" w:rsidRPr="00324E8F" w:rsidRDefault="0001024D" w:rsidP="0001024D">
      <w:r w:rsidRPr="00324E8F">
        <w:rPr>
          <w:rStyle w:val="StyleUnderline"/>
        </w:rPr>
        <w:t>There would need to be other precautions taken, even if the president were to be asymptomatic. First, those in the line of succession would need to be protected. It would be important to keep Vice President Pence, Speaker Pelosi, Senator Grassley (President Pro Tempore), and members of the cabinet isolated from the president.</w:t>
      </w:r>
      <w:r w:rsidRPr="00324E8F">
        <w:t xml:space="preserve"> It would be especially important to ensure that the vice president have limited contact with individuals generally to reduce his chances of contracting the virus as well.</w:t>
      </w:r>
    </w:p>
    <w:p w14:paraId="3D72DA24" w14:textId="77777777" w:rsidR="0001024D" w:rsidRPr="00324E8F" w:rsidRDefault="0001024D" w:rsidP="0001024D">
      <w:r w:rsidRPr="00324E8F">
        <w:rPr>
          <w:rStyle w:val="StyleUnderline"/>
        </w:rPr>
        <w:t>Second, it would be important for the president to continue to communicate with the American public, especially if he is mildly symptomatic or asymptomatic. Seeing the president on camera can restore faith in his wellness, calm nervous Americans, stabilize stock markets</w:t>
      </w:r>
      <w:r w:rsidRPr="00324E8F">
        <w:t xml:space="preserve"> (that would surely see a dip in the event of a positive test), and project to the world that the president remains well enough to execute the office.</w:t>
      </w:r>
    </w:p>
    <w:p w14:paraId="7A276992" w14:textId="77777777" w:rsidR="0001024D" w:rsidRPr="00324E8F" w:rsidRDefault="0001024D" w:rsidP="0001024D">
      <w:r w:rsidRPr="00324E8F">
        <w:rPr>
          <w:rStyle w:val="StyleUnderline"/>
        </w:rPr>
        <w:t>We’ve experienced something like this before</w:t>
      </w:r>
      <w:r w:rsidRPr="00324E8F">
        <w:t xml:space="preserve">. In 1919, President Woodrow </w:t>
      </w:r>
      <w:r w:rsidRPr="00324E8F">
        <w:rPr>
          <w:rStyle w:val="StyleUnderline"/>
        </w:rPr>
        <w:t>Wilson suffered a serious stroke, and his wife kept even his closest advisers from seeing the president</w:t>
      </w:r>
      <w:r w:rsidRPr="00324E8F">
        <w:t xml:space="preserve">, likely out of fear that they would find him incapacitated and thus throwing the nation into a serious leadership crisis. </w:t>
      </w:r>
      <w:r w:rsidRPr="00324E8F">
        <w:rPr>
          <w:rStyle w:val="StyleUnderline"/>
        </w:rPr>
        <w:t>Such a scenario (hiding the president’s condition) would not be possible today</w:t>
      </w:r>
      <w:r w:rsidRPr="00324E8F">
        <w:t>, but an extended absence of a president—especially during a pandemic—would raise serious questions and become a destabilizing force in politics, the economy, and the public.</w:t>
      </w:r>
    </w:p>
    <w:p w14:paraId="550A05B7" w14:textId="77777777" w:rsidR="0001024D" w:rsidRPr="00324E8F" w:rsidRDefault="0001024D" w:rsidP="0001024D">
      <w:r w:rsidRPr="00324E8F">
        <w:t>Contingencies for a seriously ill president</w:t>
      </w:r>
    </w:p>
    <w:p w14:paraId="7C8A2B19" w14:textId="77777777" w:rsidR="0001024D" w:rsidRPr="00324E8F" w:rsidRDefault="0001024D" w:rsidP="0001024D">
      <w:r w:rsidRPr="00324E8F">
        <w:t>Although the president has access to some of the best and most immediate health care in the world, his age and obesity put him into higher risk categories for more serious symptoms for COVID-19. Patient experiences range dramatically, but some of the most serious courses of treatment include use of a ventilator. When a patient is put on a ventilator, the patient is non-verbal because of the insertion of the tube through the vocal cords and they are given some level of sedation, ranging from minimal to deep sedation. During this time, a patient’s cognitive abilities would at least be affected or completely absent. More intensive sedation therapies, including drug-induced paralysis, can be used in the treatment of severe COVID-19 complications.</w:t>
      </w:r>
    </w:p>
    <w:p w14:paraId="5BA45451" w14:textId="77777777" w:rsidR="0001024D" w:rsidRPr="00324E8F" w:rsidRDefault="0001024D" w:rsidP="0001024D">
      <w:r w:rsidRPr="00324E8F">
        <w:t xml:space="preserve">In an unfortunate scenario in which the president were to contract COVID-19 and need therapies such as a ventilator and/or the use of other therapies that would impair his cognitive abilities and/or abilities to communicate, there are a few procedures in place to deal with that situation. </w:t>
      </w:r>
      <w:r w:rsidRPr="00324E8F">
        <w:rPr>
          <w:rStyle w:val="StyleUnderline"/>
        </w:rPr>
        <w:t>If the president is given notice that he is to be administered therapies that will impair his ability to perform the duties of office—for functional reasons, cognitive reasons, or both—under Section 3 of the 25th Amendment to the Constitution, the president can transmit to the House and Senate “his written declaration that he is unable to discharge the powers and duties of his office.”</w:t>
      </w:r>
    </w:p>
    <w:p w14:paraId="4A43998B" w14:textId="77777777" w:rsidR="0001024D" w:rsidRPr="00324E8F" w:rsidRDefault="0001024D" w:rsidP="0001024D">
      <w:pPr>
        <w:rPr>
          <w:rStyle w:val="StyleUnderline"/>
        </w:rPr>
      </w:pPr>
      <w:r w:rsidRPr="00324E8F">
        <w:rPr>
          <w:rStyle w:val="StyleUnderline"/>
        </w:rPr>
        <w:t>The invocation of Section 3 of the 25th Amendment has happened multiple times. President Reagan did so in 1985 and President George W. Bush did so twice in 2002 and 2007. Each time was for medical procedures in which anesthesia or heavy sedation was used.</w:t>
      </w:r>
      <w:r w:rsidRPr="00324E8F">
        <w:t xml:space="preserve"> President Clinton likely should have invoked Section 3 </w:t>
      </w:r>
      <w:hyperlink r:id="rId132" w:history="1">
        <w:r w:rsidRPr="00324E8F">
          <w:rPr>
            <w:rStyle w:val="Hyperlink"/>
          </w:rPr>
          <w:t>during a 1997 knee surgery</w:t>
        </w:r>
      </w:hyperlink>
      <w:r w:rsidRPr="00324E8F">
        <w:t xml:space="preserve">, but opted not to, claiming he was never put under general anesthesia. </w:t>
      </w:r>
      <w:r w:rsidRPr="00324E8F">
        <w:rPr>
          <w:rStyle w:val="StyleUnderline"/>
        </w:rPr>
        <w:t>When Section 3 is invoked, the vice president becomes “acting president” until the president notifies the House and Senate that he is able to perform his duties once again.</w:t>
      </w:r>
    </w:p>
    <w:p w14:paraId="1E66357A" w14:textId="77777777" w:rsidR="0001024D" w:rsidRPr="00324E8F" w:rsidRDefault="0001024D" w:rsidP="0001024D">
      <w:r w:rsidRPr="00324E8F">
        <w:rPr>
          <w:rStyle w:val="StyleUnderline"/>
        </w:rPr>
        <w:t>In the event that the president were sick, his condition declined rapidly, and he was unable to invoke Section 3 of the 25th Amendment, Section 4 provides a solution to such a crisis. Under Section 4, the vice president and a majority of the cabinet can send notice to the House and Senate “that the President is unable to discharge the powers and duties of his office.” And as in the case of invoking Section 3, the vice president will serve as acting president.</w:t>
      </w:r>
      <w:r w:rsidRPr="00324E8F">
        <w:t xml:space="preserve"> Once a president recovers, he can transmit that to the House and Senate, and he will re-take the powers unless the vice president and a majority of the cabinet tell Congress that the president remains incapacitated—at which point Congress would vote on incapacity.</w:t>
      </w:r>
    </w:p>
    <w:p w14:paraId="7F5B4CD1" w14:textId="77777777" w:rsidR="00324E8F" w:rsidRPr="00324E8F" w:rsidRDefault="0001024D" w:rsidP="0001024D">
      <w:pPr>
        <w:rPr>
          <w:rStyle w:val="StyleUnderline"/>
        </w:rPr>
      </w:pPr>
      <w:r w:rsidRPr="00324E8F">
        <w:t>The latter is the intended use of Section 4 of the 25th Amendment. While some of the </w:t>
      </w:r>
      <w:hyperlink r:id="rId133" w:history="1">
        <w:r w:rsidRPr="00324E8F">
          <w:rPr>
            <w:rStyle w:val="Hyperlink"/>
          </w:rPr>
          <w:t>president’s opponents have fantastically called</w:t>
        </w:r>
      </w:hyperlink>
      <w:r w:rsidRPr="00324E8F">
        <w:t> for the vice president and cabinet to </w:t>
      </w:r>
      <w:hyperlink r:id="rId134" w:history="1">
        <w:r w:rsidRPr="00324E8F">
          <w:rPr>
            <w:rStyle w:val="Hyperlink"/>
          </w:rPr>
          <w:t>declare the president incapacitated based on disagreements with his behaviors</w:t>
        </w:r>
      </w:hyperlink>
      <w:r w:rsidRPr="00324E8F">
        <w:t xml:space="preserve">, amateur diagnoses of non-specific medical issues, or dissatisfaction with his temperament, that should not diminish the importance of the provisions of Section 4. There can be real scenarios in which the president’s medical condition suddenly creates an incapacity, and in that situation, the country will have an individual who is able to execute the full powers of the office of president—in that case, Acting President Mike Pence. </w:t>
      </w:r>
      <w:r w:rsidRPr="00324E8F">
        <w:rPr>
          <w:rStyle w:val="StyleUnderline"/>
        </w:rPr>
        <w:t>While presidential incapacity would be a serious national situation, the government would be able to function in a largely uninterrupted way until the president is recovered.</w:t>
      </w:r>
    </w:p>
    <w:p w14:paraId="640BF9E0" w14:textId="6C9EF6D1" w:rsidR="00324E8F" w:rsidRPr="00324E8F" w:rsidRDefault="00324E8F" w:rsidP="0001024D">
      <w:pPr>
        <w:rPr>
          <w:rStyle w:val="StyleUnderline"/>
        </w:rPr>
      </w:pPr>
    </w:p>
    <w:p w14:paraId="640BF9E0" w14:textId="6C9EF6D1" w:rsidR="0001024D" w:rsidRPr="00324E8F" w:rsidRDefault="0001024D" w:rsidP="0001024D">
      <w:pPr>
        <w:pStyle w:val="Heading3"/>
        <w:rPr>
          <w:rFonts w:cs="Times New Roman"/>
        </w:rPr>
      </w:pPr>
      <w:bookmarkStart w:id="26" w:name="_Toc45868868"/>
      <w:r w:rsidRPr="00324E8F">
        <w:rPr>
          <w:rFonts w:cs="Times New Roman"/>
        </w:rPr>
        <w:t>AT – Economy Helps Trump</w:t>
      </w:r>
      <w:bookmarkEnd w:id="26"/>
    </w:p>
    <w:p w14:paraId="3A7DE8E8" w14:textId="77777777" w:rsidR="0001024D" w:rsidRPr="00324E8F" w:rsidRDefault="0001024D" w:rsidP="0001024D"/>
    <w:p w14:paraId="0B5CE0A7" w14:textId="77777777" w:rsidR="0001024D" w:rsidRPr="00324E8F" w:rsidRDefault="0001024D" w:rsidP="0001024D">
      <w:pPr>
        <w:pStyle w:val="Heading4"/>
        <w:rPr>
          <w:rFonts w:cs="Times New Roman"/>
        </w:rPr>
      </w:pPr>
      <w:r w:rsidRPr="00324E8F">
        <w:rPr>
          <w:rFonts w:cs="Times New Roman"/>
        </w:rPr>
        <w:t>Biden’s better for the economy, that stops Trump from swinging the election</w:t>
      </w:r>
    </w:p>
    <w:p w14:paraId="05232E61" w14:textId="77777777" w:rsidR="0001024D" w:rsidRPr="00324E8F" w:rsidRDefault="0001024D" w:rsidP="0001024D">
      <w:pPr>
        <w:rPr>
          <w:rStyle w:val="Style13ptBold"/>
        </w:rPr>
      </w:pPr>
      <w:r w:rsidRPr="00324E8F">
        <w:rPr>
          <w:rStyle w:val="Style13ptBold"/>
        </w:rPr>
        <w:t>Sargent, Washington Post Politics Columnist, 7-9-20</w:t>
      </w:r>
    </w:p>
    <w:p w14:paraId="31B6EC32" w14:textId="77777777" w:rsidR="0001024D" w:rsidRPr="00324E8F" w:rsidRDefault="0001024D" w:rsidP="0001024D">
      <w:pPr>
        <w:spacing w:after="0" w:line="240" w:lineRule="auto"/>
        <w:rPr>
          <w:sz w:val="24"/>
        </w:rPr>
      </w:pPr>
      <w:r w:rsidRPr="00324E8F">
        <w:t>(Greg, July 9</w:t>
      </w:r>
      <w:r w:rsidRPr="00324E8F">
        <w:rPr>
          <w:vertAlign w:val="superscript"/>
        </w:rPr>
        <w:t>th</w:t>
      </w:r>
      <w:r w:rsidRPr="00324E8F">
        <w:t xml:space="preserve">, 2020, Washington Post, “Joe Biden flips the script on Trump”, </w:t>
      </w:r>
      <w:hyperlink r:id="rId135" w:history="1">
        <w:r w:rsidRPr="00324E8F">
          <w:rPr>
            <w:rStyle w:val="Hyperlink"/>
          </w:rPr>
          <w:t>https://www.washingtonpost.com/opinions/2020/07/09/joe-biden-flips-script-trump/?utm_campaign=wp_opinions_pm&amp;utm_medium=email&amp;utm_source=newsletter&amp;wpisrc=nl_popns</w:t>
        </w:r>
      </w:hyperlink>
      <w:r w:rsidRPr="00324E8F">
        <w:t>, accessed: 07/14/20, SS)</w:t>
      </w:r>
    </w:p>
    <w:p w14:paraId="51901367" w14:textId="77777777" w:rsidR="0001024D" w:rsidRPr="00324E8F" w:rsidRDefault="0001024D" w:rsidP="0001024D"/>
    <w:p w14:paraId="1F453D12" w14:textId="77777777" w:rsidR="0001024D" w:rsidRPr="00324E8F" w:rsidRDefault="0001024D" w:rsidP="0001024D">
      <w:r w:rsidRPr="00324E8F">
        <w:t>In a famous 2016 interview, Stephen K. Bannon </w:t>
      </w:r>
      <w:hyperlink r:id="rId136" w:history="1">
        <w:r w:rsidRPr="00324E8F">
          <w:rPr>
            <w:rStyle w:val="Hyperlink"/>
          </w:rPr>
          <w:t>declared</w:t>
        </w:r>
      </w:hyperlink>
      <w:r w:rsidRPr="00324E8F">
        <w:t> that incoming President Trump would build an “entirely new” movement for the “American working class” built on a “populist” agenda of massive spending to rebuild the U.S. manufacturing base.</w:t>
      </w:r>
    </w:p>
    <w:p w14:paraId="3E44AF89" w14:textId="77777777" w:rsidR="0001024D" w:rsidRPr="00324E8F" w:rsidRDefault="0001024D" w:rsidP="0001024D">
      <w:r w:rsidRPr="00324E8F">
        <w:t>“It will be as exciting as the 1930s,” Trump’s former adviser said, suggesting this “economic nationalism” would rival the New Deal’s transformation of government’s role in the economy and its realignment of the two parties’ relationship to the working class.</w:t>
      </w:r>
    </w:p>
    <w:p w14:paraId="6C0EE5FF" w14:textId="77777777" w:rsidR="0001024D" w:rsidRPr="00324E8F" w:rsidRDefault="0001024D" w:rsidP="0001024D">
      <w:pPr>
        <w:rPr>
          <w:rStyle w:val="StyleUnderline"/>
        </w:rPr>
      </w:pPr>
      <w:r w:rsidRPr="00324E8F">
        <w:t xml:space="preserve">Joe </w:t>
      </w:r>
      <w:r w:rsidRPr="00324E8F">
        <w:rPr>
          <w:rStyle w:val="StyleUnderline"/>
        </w:rPr>
        <w:t>Biden is set to introduce </w:t>
      </w:r>
      <w:hyperlink r:id="rId137" w:tgtFrame="_blank" w:history="1">
        <w:r w:rsidRPr="00324E8F">
          <w:rPr>
            <w:rStyle w:val="StyleUnderline"/>
          </w:rPr>
          <w:t>a new economic plan</w:t>
        </w:r>
      </w:hyperlink>
      <w:r w:rsidRPr="00324E8F">
        <w:rPr>
          <w:rStyle w:val="StyleUnderline"/>
        </w:rPr>
        <w:t> on Thursday that may end up flipping this script entirely.</w:t>
      </w:r>
    </w:p>
    <w:p w14:paraId="129A4F91" w14:textId="77777777" w:rsidR="0001024D" w:rsidRPr="00324E8F" w:rsidRDefault="0001024D" w:rsidP="0001024D">
      <w:r w:rsidRPr="00324E8F">
        <w:rPr>
          <w:rStyle w:val="StyleUnderline"/>
        </w:rPr>
        <w:t>The new plan draws a stark contrast with Trump on two fronts — his failure to mobilize a robust federal response to the </w:t>
      </w:r>
      <w:hyperlink r:id="rId138" w:tgtFrame="_blank" w:history="1">
        <w:r w:rsidRPr="00324E8F">
          <w:rPr>
            <w:rStyle w:val="StyleUnderline"/>
          </w:rPr>
          <w:t>coronavirus</w:t>
        </w:r>
      </w:hyperlink>
      <w:r w:rsidRPr="00324E8F">
        <w:rPr>
          <w:rStyle w:val="StyleUnderline"/>
        </w:rPr>
        <w:t> pandemic, and his full-on embrace of GOP plutocracy, which sold out the Bannon promise</w:t>
      </w:r>
      <w:r w:rsidRPr="00324E8F">
        <w:t>.</w:t>
      </w:r>
    </w:p>
    <w:p w14:paraId="44EB1EC1" w14:textId="77777777" w:rsidR="0001024D" w:rsidRPr="00324E8F" w:rsidRDefault="0001024D" w:rsidP="0001024D">
      <w:pPr>
        <w:rPr>
          <w:rStyle w:val="StyleUnderline"/>
        </w:rPr>
      </w:pPr>
      <w:r w:rsidRPr="00324E8F">
        <w:rPr>
          <w:rStyle w:val="StyleUnderline"/>
        </w:rPr>
        <w:t>The core of </w:t>
      </w:r>
      <w:hyperlink r:id="rId139" w:history="1">
        <w:r w:rsidRPr="00324E8F">
          <w:rPr>
            <w:rStyle w:val="StyleUnderline"/>
          </w:rPr>
          <w:t>the Biden plan</w:t>
        </w:r>
      </w:hyperlink>
      <w:r w:rsidRPr="00324E8F">
        <w:rPr>
          <w:rStyle w:val="StyleUnderline"/>
        </w:rPr>
        <w:t> is a pledge to “use the full power of the federal government” to “rebuild U.S. domestic manufacturing capacity” and fortify “supply chains” to ensure availability of “critical supplies” in “future crises.”</w:t>
      </w:r>
    </w:p>
    <w:p w14:paraId="0B07AAFB" w14:textId="77777777" w:rsidR="0001024D" w:rsidRPr="00324E8F" w:rsidRDefault="0001024D" w:rsidP="0001024D">
      <w:r w:rsidRPr="00324E8F">
        <w:t>It envisions $700 billion in new spending to stimulate demand for U.S.-manufactured products and on research into clean energy and digital technologies. </w:t>
      </w:r>
      <w:hyperlink r:id="rId140" w:history="1">
        <w:r w:rsidRPr="00324E8F">
          <w:rPr>
            <w:rStyle w:val="Hyperlink"/>
          </w:rPr>
          <w:t>The Post summarizes</w:t>
        </w:r>
      </w:hyperlink>
      <w:r w:rsidRPr="00324E8F">
        <w:t>:</w:t>
      </w:r>
    </w:p>
    <w:p w14:paraId="403722FE" w14:textId="77777777" w:rsidR="0001024D" w:rsidRPr="00324E8F" w:rsidRDefault="0001024D" w:rsidP="0001024D">
      <w:r w:rsidRPr="00324E8F">
        <w:t>He is advocating a $400 billion procurement initiative to spur demand for American products and services, as well as a $300 billion investment in U.S. research and breakthrough technologies. Half of the $300 billion is in clean-energy initiatives that were previously announced, the campaign said.</w:t>
      </w:r>
    </w:p>
    <w:p w14:paraId="1E4652E0" w14:textId="77777777" w:rsidR="0001024D" w:rsidRPr="00324E8F" w:rsidRDefault="0001024D" w:rsidP="0001024D">
      <w:r w:rsidRPr="00324E8F">
        <w:t>The plan also calls for the government to launch a 100-day “supply chain review” that could require federal agencies to buy only medical supplies and other goods manufactured in the United States.</w:t>
      </w:r>
    </w:p>
    <w:p w14:paraId="0AE624BC" w14:textId="77777777" w:rsidR="0001024D" w:rsidRPr="00324E8F" w:rsidRDefault="0001024D" w:rsidP="0001024D">
      <w:pPr>
        <w:rPr>
          <w:rStyle w:val="StyleUnderline"/>
        </w:rPr>
      </w:pPr>
      <w:r w:rsidRPr="00324E8F">
        <w:t xml:space="preserve">The plan would tighten rules to ensure products purchased by the federal government are comprehensively made in the United States. </w:t>
      </w:r>
      <w:r w:rsidRPr="00324E8F">
        <w:rPr>
          <w:rStyle w:val="StyleUnderline"/>
        </w:rPr>
        <w:t>The review would determine supply chain “vulnerabilities” to reduce dependence on China for — among other things — medical supplies, and create a more robust domestic “stockpile” and “manufacturing capacity” in crisis conditions.</w:t>
      </w:r>
    </w:p>
    <w:p w14:paraId="3A1BED1B" w14:textId="77777777" w:rsidR="0001024D" w:rsidRPr="00324E8F" w:rsidRDefault="0001024D" w:rsidP="0001024D">
      <w:r w:rsidRPr="00324E8F">
        <w:rPr>
          <w:rStyle w:val="StyleUnderline"/>
        </w:rPr>
        <w:t>All this highlights Trump’s refusal to marshal federal power behind a testing-and-tracing regimen and the private-sector manufacturing of supplies.</w:t>
      </w:r>
      <w:r w:rsidRPr="00324E8F">
        <w:t xml:space="preserve"> Shortages are again </w:t>
      </w:r>
      <w:hyperlink r:id="rId141" w:history="1">
        <w:r w:rsidRPr="00324E8F">
          <w:rPr>
            <w:rStyle w:val="Hyperlink"/>
          </w:rPr>
          <w:t>causing medical professionals to scramble</w:t>
        </w:r>
      </w:hyperlink>
      <w:r w:rsidRPr="00324E8F">
        <w:t> amid new spikes in cases, and are </w:t>
      </w:r>
      <w:hyperlink r:id="rId142" w:history="1">
        <w:r w:rsidRPr="00324E8F">
          <w:rPr>
            <w:rStyle w:val="Hyperlink"/>
          </w:rPr>
          <w:t>still impairing capacity to do the testing needed</w:t>
        </w:r>
      </w:hyperlink>
      <w:r w:rsidRPr="00324E8F">
        <w:t> to reopen safely.</w:t>
      </w:r>
    </w:p>
    <w:p w14:paraId="5C63F01C" w14:textId="77777777" w:rsidR="0001024D" w:rsidRPr="00324E8F" w:rsidRDefault="0001024D" w:rsidP="0001024D">
      <w:r w:rsidRPr="00324E8F">
        <w:t>Industrial policy</w:t>
      </w:r>
    </w:p>
    <w:p w14:paraId="00FF5112" w14:textId="77777777" w:rsidR="0001024D" w:rsidRPr="00324E8F" w:rsidRDefault="0001024D" w:rsidP="0001024D">
      <w:pPr>
        <w:rPr>
          <w:rStyle w:val="StyleUnderline"/>
        </w:rPr>
      </w:pPr>
      <w:r w:rsidRPr="00324E8F">
        <w:rPr>
          <w:rStyle w:val="StyleUnderline"/>
        </w:rPr>
        <w:t>Biden is proposing what’s known as “industrial policy.” This </w:t>
      </w:r>
      <w:hyperlink r:id="rId143" w:history="1">
        <w:r w:rsidRPr="00324E8F">
          <w:rPr>
            <w:rStyle w:val="StyleUnderline"/>
          </w:rPr>
          <w:t>employs government intervention to “reindustrialize” the United States in specific sectors</w:t>
        </w:r>
      </w:hyperlink>
      <w:r w:rsidRPr="00324E8F">
        <w:rPr>
          <w:rStyle w:val="StyleUnderline"/>
        </w:rPr>
        <w:t> to achieve deliberate national goals, such as supply preparedness for pandemics or greater manufacturing capacity to reduce dependence on imperiled global supply chains.</w:t>
      </w:r>
    </w:p>
    <w:p w14:paraId="5DD5CC6B" w14:textId="77777777" w:rsidR="0001024D" w:rsidRPr="00324E8F" w:rsidRDefault="0001024D" w:rsidP="0001024D">
      <w:r w:rsidRPr="00324E8F">
        <w:t>Samuel Hammond, the director of welfare policy at the Niskanen Center, points out that Biden is filling the hole left by Trump’s abandonment of economic populism and his failures in areas where he has lurched in that direction, such as his ill-fated trade wars.</w:t>
      </w:r>
    </w:p>
    <w:p w14:paraId="6E101D81" w14:textId="77777777" w:rsidR="0001024D" w:rsidRPr="00324E8F" w:rsidRDefault="0001024D" w:rsidP="0001024D">
      <w:r w:rsidRPr="00324E8F">
        <w:t>“The Trumpian approach is purely negative: Throw tariffs up and hope manufacturing jobs will miraculously return,” Hammond told me. “Biden’s approach is to level up American workers and make our supply chains more resilient. Trump just wants to turn back the clock on globalization.”</w:t>
      </w:r>
    </w:p>
    <w:p w14:paraId="7B48D419" w14:textId="77777777" w:rsidR="0001024D" w:rsidRPr="00324E8F" w:rsidRDefault="0001024D" w:rsidP="0001024D">
      <w:r w:rsidRPr="00324E8F">
        <w:t>The Trumpist mythology</w:t>
      </w:r>
    </w:p>
    <w:p w14:paraId="33FDB533" w14:textId="77777777" w:rsidR="0001024D" w:rsidRPr="00324E8F" w:rsidRDefault="0001024D" w:rsidP="0001024D">
      <w:r w:rsidRPr="00324E8F">
        <w:t>In the mythological view of Trump’s 2016 victory, the Biden plan is just the sort of thing Trump would do. As Bannon suggested, Trump would break with the reigning GOP orthodoxy of Koch brothers-style libertarianism and “free” market fundamentalism.</w:t>
      </w:r>
    </w:p>
    <w:p w14:paraId="271D3195" w14:textId="77777777" w:rsidR="0001024D" w:rsidRPr="00324E8F" w:rsidRDefault="0001024D" w:rsidP="0001024D">
      <w:r w:rsidRPr="00324E8F">
        <w:t>Trump would use government power to rebuild U.S. manufacturing jobs that “globalists” drained from the “</w:t>
      </w:r>
      <w:hyperlink r:id="rId144" w:tgtFrame="_blank" w:history="1">
        <w:r w:rsidRPr="00324E8F">
          <w:rPr>
            <w:rStyle w:val="Hyperlink"/>
          </w:rPr>
          <w:t>forgotten</w:t>
        </w:r>
      </w:hyperlink>
      <w:r w:rsidRPr="00324E8F">
        <w:t>” industrial heartland, and to protect the welfare state (particularly social insurance for the elderly) that Paul Ryan-type Republicans wanted to gut.</w:t>
      </w:r>
    </w:p>
    <w:p w14:paraId="2603E29E" w14:textId="77777777" w:rsidR="0001024D" w:rsidRPr="00324E8F" w:rsidRDefault="0001024D" w:rsidP="0001024D">
      <w:r w:rsidRPr="00324E8F">
        <w:t>The pandemic offered an opening to marshal federal power. But Trump punted on deploying the Defense Production Act: His main mobilization was to marshal his magical lying powers to make coronavirus disappear.</w:t>
      </w:r>
    </w:p>
    <w:p w14:paraId="7E1997CB" w14:textId="77777777" w:rsidR="0001024D" w:rsidRPr="00324E8F" w:rsidRDefault="0001024D" w:rsidP="0001024D">
      <w:r w:rsidRPr="00324E8F">
        <w:t>More broadly, as president, Trump fully embraced GOP plutocracy with a massive corporate tax giveaway and an effort to gut health coverage for millions, which continues even amid pandemic conditions.</w:t>
      </w:r>
    </w:p>
    <w:p w14:paraId="36E14321" w14:textId="77777777" w:rsidR="0001024D" w:rsidRPr="00324E8F" w:rsidRDefault="0001024D" w:rsidP="0001024D">
      <w:pPr>
        <w:rPr>
          <w:rStyle w:val="StyleUnderline"/>
        </w:rPr>
      </w:pPr>
      <w:r w:rsidRPr="00324E8F">
        <w:t>“</w:t>
      </w:r>
      <w:r w:rsidRPr="00324E8F">
        <w:rPr>
          <w:rStyle w:val="StyleUnderline"/>
        </w:rPr>
        <w:t>Democrats like Biden will always have the upper hand in economic policy</w:t>
      </w:r>
      <w:r w:rsidRPr="00324E8F">
        <w:t xml:space="preserve">, </w:t>
      </w:r>
      <w:r w:rsidRPr="00324E8F">
        <w:rPr>
          <w:rStyle w:val="StyleUnderline"/>
        </w:rPr>
        <w:t>because they actually believe in the power of government,” Hammond told me.</w:t>
      </w:r>
    </w:p>
    <w:p w14:paraId="7AD9108B" w14:textId="77777777" w:rsidR="0001024D" w:rsidRPr="00324E8F" w:rsidRDefault="0001024D" w:rsidP="0001024D">
      <w:r w:rsidRPr="00324E8F">
        <w:rPr>
          <w:rStyle w:val="StyleUnderline"/>
        </w:rPr>
        <w:t xml:space="preserve">Of course, this also represents a new direction for Biden, who is associated with the more neoliberal and trade-friendly instincts of centrist Democrats. </w:t>
      </w:r>
      <w:r w:rsidRPr="00324E8F">
        <w:t>This plan makes real concessions to progressives who have long criticized those priorities.</w:t>
      </w:r>
    </w:p>
    <w:p w14:paraId="745C903D" w14:textId="77777777" w:rsidR="0001024D" w:rsidRPr="00324E8F" w:rsidRDefault="0001024D" w:rsidP="0001024D">
      <w:r w:rsidRPr="00324E8F">
        <w:t>Indeed, a source tells me Biden advisers consulted with Sen. Elizabeth Warren (D-Mass) and her team — who have their own “</w:t>
      </w:r>
      <w:hyperlink r:id="rId145" w:history="1">
        <w:r w:rsidRPr="00324E8F">
          <w:rPr>
            <w:rStyle w:val="Hyperlink"/>
          </w:rPr>
          <w:t>economic patriotism</w:t>
        </w:r>
      </w:hyperlink>
      <w:r w:rsidRPr="00324E8F">
        <w:t>” blueprint — and deliberately incorporated their contributions.</w:t>
      </w:r>
    </w:p>
    <w:p w14:paraId="1E167C28" w14:textId="77777777" w:rsidR="0001024D" w:rsidRPr="00324E8F" w:rsidRDefault="0001024D" w:rsidP="0001024D">
      <w:pPr>
        <w:rPr>
          <w:rStyle w:val="StyleUnderline"/>
        </w:rPr>
      </w:pPr>
      <w:r w:rsidRPr="00324E8F">
        <w:t xml:space="preserve">Yet the very fact that Biden is now moving to fill this space itself flips the script on Trump. </w:t>
      </w:r>
      <w:r w:rsidRPr="00324E8F">
        <w:rPr>
          <w:rStyle w:val="StyleUnderline"/>
        </w:rPr>
        <w:t>It also should force a reckoning among those working to create an intellectual “conservative populist” underpinning for Trumpism.</w:t>
      </w:r>
    </w:p>
    <w:p w14:paraId="5FA5D815" w14:textId="77777777" w:rsidR="0001024D" w:rsidRPr="00324E8F" w:rsidRDefault="0001024D" w:rsidP="0001024D">
      <w:hyperlink r:id="rId146" w:anchor="/bundle/theodds?method=SURL&amp;location=ART&amp;itid=lk_interstitial_manual_34" w:history="1">
        <w:r w:rsidRPr="00324E8F">
          <w:rPr>
            <w:rStyle w:val="Hyperlink"/>
          </w:rPr>
          <w:t>Sign up for The Odds newsletter for election updates from data columnist David Byler</w:t>
        </w:r>
      </w:hyperlink>
    </w:p>
    <w:p w14:paraId="785F7764" w14:textId="77777777" w:rsidR="0001024D" w:rsidRPr="00324E8F" w:rsidRDefault="0001024D" w:rsidP="0001024D">
      <w:r w:rsidRPr="00324E8F">
        <w:t>A reckoning for ‘conservative populism’</w:t>
      </w:r>
    </w:p>
    <w:p w14:paraId="01742866" w14:textId="77777777" w:rsidR="0001024D" w:rsidRPr="00324E8F" w:rsidRDefault="0001024D" w:rsidP="0001024D">
      <w:r w:rsidRPr="00324E8F">
        <w:t>The basic </w:t>
      </w:r>
      <w:hyperlink r:id="rId147" w:history="1">
        <w:r w:rsidRPr="00324E8F">
          <w:rPr>
            <w:rStyle w:val="Hyperlink"/>
          </w:rPr>
          <w:t>take of those intellectuals is that working people are gravitating</w:t>
        </w:r>
      </w:hyperlink>
      <w:r w:rsidRPr="00324E8F">
        <w:t> toward conservative populism because “liberal elites” (and some conservative ones) are all-in with globalization, neoliberal financialization of the economy and identity politics, and working people place higher value on “goods” like stability and community.</w:t>
      </w:r>
    </w:p>
    <w:p w14:paraId="603E8846" w14:textId="77777777" w:rsidR="0001024D" w:rsidRPr="00324E8F" w:rsidRDefault="0001024D" w:rsidP="0001024D">
      <w:r w:rsidRPr="00324E8F">
        <w:t>Those elites supposedly disdain such values, and have abandoned class politics while ministering only to their new base of “knowledge” workers (the suburban, educated whites who are moving toward Democrats) who are plugged into the globalizing, digitalizing economy.</w:t>
      </w:r>
    </w:p>
    <w:p w14:paraId="59FEE09D" w14:textId="77777777" w:rsidR="0001024D" w:rsidRPr="00324E8F" w:rsidRDefault="0001024D" w:rsidP="0001024D">
      <w:r w:rsidRPr="00324E8F">
        <w:t>As </w:t>
      </w:r>
      <w:hyperlink r:id="rId148" w:history="1">
        <w:r w:rsidRPr="00324E8F">
          <w:rPr>
            <w:rStyle w:val="Hyperlink"/>
          </w:rPr>
          <w:t>Jamelle Bouie notes</w:t>
        </w:r>
      </w:hyperlink>
      <w:r w:rsidRPr="00324E8F">
        <w:t>, this narrative defines “working class” as “white working class.” It airbrushes away nonwhite working-class people who see battles for racial justice as central to the struggle for economic justice — who see racial and class struggle as linked.</w:t>
      </w:r>
    </w:p>
    <w:p w14:paraId="21FBBDA8" w14:textId="77777777" w:rsidR="0001024D" w:rsidRPr="00324E8F" w:rsidRDefault="0001024D" w:rsidP="0001024D">
      <w:r w:rsidRPr="00324E8F">
        <w:t>But in addition to that, these conservative populists should explain why neoliberal elitist Biden and many “identity politics” progressives embrace a far more robust agenda than Trump in using government power to rebuild the economic foundation of the industrial heartland that liberal elites have supposedly forsaken.</w:t>
      </w:r>
    </w:p>
    <w:p w14:paraId="51A7889B" w14:textId="77777777" w:rsidR="0001024D" w:rsidRPr="00324E8F" w:rsidRDefault="0001024D" w:rsidP="0001024D">
      <w:r w:rsidRPr="00324E8F">
        <w:t>As Hammond notes, some populist conservatives genuinely want government to invest in the working class, but a big chunk of the Trumpian right “sees populist rhetoric as a cover for a fundamentally plutocratic agenda of tax cuts and deregulation.”</w:t>
      </w:r>
    </w:p>
    <w:p w14:paraId="23309374" w14:textId="77777777" w:rsidR="0001024D" w:rsidRPr="00324E8F" w:rsidRDefault="0001024D" w:rsidP="0001024D">
      <w:r w:rsidRPr="00324E8F">
        <w:t>Meanwhile, how is it that Biden and many progressives are able to speak both to racial justice issues and to the need for rebuilding manufacturing capacity, if the former is supposed to represent a selling-out of working-class interests?</w:t>
      </w:r>
    </w:p>
    <w:p w14:paraId="19958742" w14:textId="77777777" w:rsidR="0001024D" w:rsidRPr="00324E8F" w:rsidRDefault="0001024D" w:rsidP="0001024D">
      <w:pPr>
        <w:rPr>
          <w:rStyle w:val="StyleUnderline"/>
        </w:rPr>
      </w:pPr>
      <w:r w:rsidRPr="00324E8F">
        <w:t xml:space="preserve">Trump is supposed to be the ultimate paragon of conservative populism. </w:t>
      </w:r>
      <w:r w:rsidRPr="00324E8F">
        <w:rPr>
          <w:rStyle w:val="StyleUnderline"/>
        </w:rPr>
        <w:t>Yet Biden is filling the vacuum left behind by the fraudulence at the core of that Trumpist vision.</w:t>
      </w:r>
    </w:p>
    <w:p w14:paraId="1872B8B5" w14:textId="77777777" w:rsidR="0001024D" w:rsidRPr="00324E8F" w:rsidRDefault="0001024D" w:rsidP="0001024D">
      <w:pPr>
        <w:rPr>
          <w:rStyle w:val="StyleUnderline"/>
        </w:rPr>
      </w:pPr>
    </w:p>
    <w:p w14:paraId="144A5B60" w14:textId="77777777" w:rsidR="00324E8F" w:rsidRPr="00324E8F" w:rsidRDefault="00BF75E4" w:rsidP="00BF75E4">
      <w:pPr>
        <w:pStyle w:val="Heading2"/>
        <w:rPr>
          <w:rFonts w:cs="Times New Roman"/>
        </w:rPr>
      </w:pPr>
      <w:bookmarkStart w:id="27" w:name="_Toc45868869"/>
      <w:r w:rsidRPr="00324E8F">
        <w:rPr>
          <w:rFonts w:cs="Times New Roman"/>
        </w:rPr>
        <w:t>Links</w:t>
      </w:r>
      <w:bookmarkEnd w:id="27"/>
    </w:p>
    <w:p w14:paraId="1300A130" w14:textId="03A02B59" w:rsidR="00324E8F" w:rsidRPr="00324E8F" w:rsidRDefault="00324E8F" w:rsidP="00324E8F"/>
    <w:p w14:paraId="1300A130" w14:textId="03A02B59" w:rsidR="00AF06B8" w:rsidRPr="00324E8F" w:rsidRDefault="00AF06B8" w:rsidP="00AF06B8">
      <w:pPr>
        <w:pStyle w:val="Heading3"/>
        <w:rPr>
          <w:rFonts w:cs="Times New Roman"/>
        </w:rPr>
      </w:pPr>
      <w:bookmarkStart w:id="28" w:name="_Toc45868870"/>
      <w:r w:rsidRPr="00324E8F">
        <w:rPr>
          <w:rFonts w:cs="Times New Roman"/>
        </w:rPr>
        <w:t>C</w:t>
      </w:r>
      <w:r w:rsidR="00C3077A" w:rsidRPr="00324E8F">
        <w:rPr>
          <w:rFonts w:cs="Times New Roman"/>
        </w:rPr>
        <w:t>riminal Justice Reform</w:t>
      </w:r>
      <w:r w:rsidRPr="00324E8F">
        <w:rPr>
          <w:rFonts w:cs="Times New Roman"/>
        </w:rPr>
        <w:t xml:space="preserve"> Uniqueness &amp; Link</w:t>
      </w:r>
      <w:bookmarkEnd w:id="28"/>
    </w:p>
    <w:p w14:paraId="1A3472C6" w14:textId="77777777" w:rsidR="00AF06B8" w:rsidRPr="00324E8F" w:rsidRDefault="00AF06B8" w:rsidP="00AF06B8"/>
    <w:p w14:paraId="07A1CFA8" w14:textId="77777777" w:rsidR="00324E8F" w:rsidRPr="00324E8F" w:rsidRDefault="00AF06B8" w:rsidP="00AF06B8">
      <w:pPr>
        <w:pStyle w:val="Heading4"/>
        <w:rPr>
          <w:rFonts w:cs="Times New Roman"/>
        </w:rPr>
      </w:pPr>
      <w:r w:rsidRPr="00324E8F">
        <w:rPr>
          <w:rFonts w:cs="Times New Roman"/>
        </w:rPr>
        <w:t>Biden winning now in swing states now, but Trump can still make up for lost ground – but current stance on CJR not helping</w:t>
      </w:r>
    </w:p>
    <w:p w14:paraId="7A634685" w14:textId="77777777" w:rsidR="00324E8F" w:rsidRPr="00324E8F" w:rsidRDefault="00AF06B8" w:rsidP="00AF06B8">
      <w:r w:rsidRPr="00324E8F">
        <w:rPr>
          <w:rStyle w:val="Style13ptBold"/>
        </w:rPr>
        <w:t>Pramuk, CNBC Staff Reporter, 6-17-20</w:t>
      </w:r>
    </w:p>
    <w:p w14:paraId="57A272CB" w14:textId="65A808B7" w:rsidR="00AF06B8" w:rsidRPr="00324E8F" w:rsidRDefault="00AF06B8" w:rsidP="00AF06B8">
      <w:r w:rsidRPr="00324E8F">
        <w:t xml:space="preserve">[Jacob, 6-17-2020, CNBC, “Biden leads Trump in six 2020 swing states, CNBC/Change Research poll finds”, </w:t>
      </w:r>
      <w:hyperlink r:id="rId149" w:history="1">
        <w:r w:rsidRPr="00324E8F">
          <w:rPr>
            <w:rStyle w:val="Hyperlink"/>
          </w:rPr>
          <w:t>https://www.cnbc.com/2020/06/17/biden-leads-trump-in-2020-election-swing-states-cnbcchange-research-poll.html</w:t>
        </w:r>
      </w:hyperlink>
      <w:r w:rsidRPr="00324E8F">
        <w:t>, accessed 7-10-2020, BN]</w:t>
      </w:r>
    </w:p>
    <w:p w14:paraId="72EC1003" w14:textId="77777777" w:rsidR="00324E8F" w:rsidRPr="00324E8F" w:rsidRDefault="00AF06B8" w:rsidP="00AF06B8">
      <w:pPr>
        <w:rPr>
          <w:rStyle w:val="StyleUnderline"/>
        </w:rPr>
      </w:pPr>
      <w:r w:rsidRPr="00324E8F">
        <w:t>Former Vice President Joe Biden</w:t>
      </w:r>
      <w:r w:rsidRPr="00324E8F">
        <w:rPr>
          <w:rStyle w:val="StyleUnderline"/>
        </w:rPr>
        <w:t xml:space="preserve"> has expanded his edge over P</w:t>
      </w:r>
      <w:r w:rsidRPr="00324E8F">
        <w:t xml:space="preserve">resident Donald </w:t>
      </w:r>
      <w:r w:rsidRPr="00324E8F">
        <w:rPr>
          <w:rStyle w:val="StyleUnderline"/>
        </w:rPr>
        <w:t>Trump in six 2020 election swing states, according to a new CNBC/Change Research poll.</w:t>
      </w:r>
    </w:p>
    <w:p w14:paraId="616643B8" w14:textId="77777777" w:rsidR="00324E8F" w:rsidRPr="00324E8F" w:rsidRDefault="00AF06B8" w:rsidP="00AF06B8">
      <w:r w:rsidRPr="00324E8F">
        <w:t xml:space="preserve">The survey found the presumptive </w:t>
      </w:r>
      <w:r w:rsidRPr="00324E8F">
        <w:rPr>
          <w:rStyle w:val="StyleUnderline"/>
        </w:rPr>
        <w:t>Democratic presidential nominee leads the incumbent by a 48% to 45% margin across Arizona, Florida, Michigan, North Carolina, Pennsylvania and Wisconsin, which will determine who wins the White House in November</w:t>
      </w:r>
      <w:r w:rsidRPr="00324E8F">
        <w:t xml:space="preserve">. Biden’s edge grew from 1 percentage point in the last swing-state poll released two weeks ago. </w:t>
      </w:r>
      <w:r w:rsidRPr="00324E8F">
        <w:rPr>
          <w:rStyle w:val="StyleUnderline"/>
        </w:rPr>
        <w:t>Trump led in all previous versions of the survey dating back to March.</w:t>
      </w:r>
    </w:p>
    <w:p w14:paraId="6F8E7782" w14:textId="77777777" w:rsidR="00324E8F" w:rsidRPr="00324E8F" w:rsidRDefault="00AF06B8" w:rsidP="00AF06B8">
      <w:r w:rsidRPr="00324E8F">
        <w:t>The poll released Wednesday found Biden leading Trump in all six states for the first time (though only narrowly in some):</w:t>
      </w:r>
    </w:p>
    <w:p w14:paraId="123A674D" w14:textId="2B40C9E7" w:rsidR="00AF06B8" w:rsidRPr="00324E8F" w:rsidRDefault="00AF06B8" w:rsidP="00AF06B8">
      <w:r w:rsidRPr="00324E8F">
        <w:t>Arizona: Biden 45%, Trump 44%</w:t>
      </w:r>
    </w:p>
    <w:p w14:paraId="6599C119" w14:textId="77777777" w:rsidR="00AF06B8" w:rsidRPr="00324E8F" w:rsidRDefault="00AF06B8" w:rsidP="00AF06B8">
      <w:r w:rsidRPr="00324E8F">
        <w:t>Florida: Biden 50%, Trump 43%</w:t>
      </w:r>
    </w:p>
    <w:p w14:paraId="5691CAE6" w14:textId="77777777" w:rsidR="00AF06B8" w:rsidRPr="00324E8F" w:rsidRDefault="00AF06B8" w:rsidP="00AF06B8">
      <w:r w:rsidRPr="00324E8F">
        <w:t>Michigan: Biden 47%, Trump 45%</w:t>
      </w:r>
    </w:p>
    <w:p w14:paraId="3221CC32" w14:textId="77777777" w:rsidR="00AF06B8" w:rsidRPr="00324E8F" w:rsidRDefault="00AF06B8" w:rsidP="00AF06B8">
      <w:r w:rsidRPr="00324E8F">
        <w:t>North Carolina: Biden 47%, Trump 45%</w:t>
      </w:r>
    </w:p>
    <w:p w14:paraId="55A3708E" w14:textId="77777777" w:rsidR="00AF06B8" w:rsidRPr="00324E8F" w:rsidRDefault="00AF06B8" w:rsidP="00AF06B8">
      <w:r w:rsidRPr="00324E8F">
        <w:t>Pennsylvania: Biden 49%, Trump 46%</w:t>
      </w:r>
    </w:p>
    <w:p w14:paraId="7A21E1FB" w14:textId="77777777" w:rsidR="00AF06B8" w:rsidRPr="00324E8F" w:rsidRDefault="00AF06B8" w:rsidP="00AF06B8">
      <w:r w:rsidRPr="00324E8F">
        <w:t>Wisconsin: Biden 48%, Trump 44%</w:t>
      </w:r>
    </w:p>
    <w:p w14:paraId="564CC6D9" w14:textId="77777777" w:rsidR="00324E8F" w:rsidRPr="00324E8F" w:rsidRDefault="00AF06B8" w:rsidP="00AF06B8">
      <w:r w:rsidRPr="00324E8F">
        <w:t>The CNBC/Change Research poll surveyed 2,408 likely voters across the six states from June 12-14 and has a margin of error of plus or minus 2 percentage points.</w:t>
      </w:r>
    </w:p>
    <w:p w14:paraId="461BDE5E" w14:textId="478BB933" w:rsidR="00AF06B8" w:rsidRPr="00324E8F" w:rsidRDefault="00AF06B8" w:rsidP="00AF06B8">
      <w:pPr>
        <w:rPr>
          <w:rStyle w:val="StyleUnderline"/>
        </w:rPr>
      </w:pPr>
      <w:r w:rsidRPr="00324E8F">
        <w:rPr>
          <w:rStyle w:val="StyleUnderline"/>
        </w:rPr>
        <w:t>The result adds to a series of warning signs for Trump less than five months away from the election.</w:t>
      </w:r>
      <w:r w:rsidRPr="00324E8F">
        <w:t xml:space="preserve"> </w:t>
      </w:r>
      <w:r w:rsidRPr="00324E8F">
        <w:rPr>
          <w:rStyle w:val="StyleUnderline"/>
        </w:rPr>
        <w:t>Biden’s lead in averages of both national and swing state polls has widened in recent weeks as the Trump administration struggles to contain the coronavirus pandemic and meet nationwide calls to address police brutality and systemic racism.</w:t>
      </w:r>
    </w:p>
    <w:p w14:paraId="611F5340" w14:textId="77777777" w:rsidR="00324E8F" w:rsidRPr="00324E8F" w:rsidRDefault="00AF06B8" w:rsidP="00AF06B8">
      <w:r w:rsidRPr="00324E8F">
        <w:t>Trump’s approval rating has also reached its worst level since February 2019, according to a FiveThirtyEight average. About 41% of respondents to recent surveys compiled by FiveThirtyEight approve of the president, while 55% disapprove.</w:t>
      </w:r>
    </w:p>
    <w:p w14:paraId="17384C62" w14:textId="77777777" w:rsidR="00324E8F" w:rsidRPr="00324E8F" w:rsidRDefault="00AF06B8" w:rsidP="00AF06B8">
      <w:pPr>
        <w:rPr>
          <w:rStyle w:val="StyleUnderline"/>
        </w:rPr>
      </w:pPr>
      <w:r w:rsidRPr="00324E8F">
        <w:rPr>
          <w:rStyle w:val="StyleUnderline"/>
        </w:rPr>
        <w:t>Of course, the deficit Trump faces in key electoral college states is hardly insurmountable, and</w:t>
      </w:r>
      <w:r w:rsidRPr="00324E8F">
        <w:t xml:space="preserve"> </w:t>
      </w:r>
      <w:r w:rsidRPr="00324E8F">
        <w:rPr>
          <w:rStyle w:val="StyleUnderline"/>
        </w:rPr>
        <w:t>he still has more than four months to make up ground.</w:t>
      </w:r>
    </w:p>
    <w:p w14:paraId="03F61497" w14:textId="77777777" w:rsidR="00324E8F" w:rsidRPr="00324E8F" w:rsidRDefault="00AF06B8" w:rsidP="00AF06B8">
      <w:pPr>
        <w:rPr>
          <w:rStyle w:val="StyleUnderline"/>
        </w:rPr>
      </w:pPr>
      <w:r w:rsidRPr="00324E8F">
        <w:t xml:space="preserve">The CNBC/Change poll found 45% of likely voters in the six states approve of how </w:t>
      </w:r>
      <w:r w:rsidRPr="00324E8F">
        <w:rPr>
          <w:rStyle w:val="StyleUnderline"/>
        </w:rPr>
        <w:t>Trump has handled the coronavirus, while 55% disapprove. On police violence and discrimination, 44% approve of the job the president is doing, while 56% disapprove.</w:t>
      </w:r>
    </w:p>
    <w:p w14:paraId="67A645FA" w14:textId="77777777" w:rsidR="00324E8F" w:rsidRPr="00324E8F" w:rsidRDefault="00AF06B8" w:rsidP="00AF06B8">
      <w:pPr>
        <w:rPr>
          <w:rStyle w:val="StyleUnderline"/>
        </w:rPr>
      </w:pPr>
      <w:r w:rsidRPr="00324E8F">
        <w:rPr>
          <w:rStyle w:val="StyleUnderline"/>
        </w:rPr>
        <w:t>A majority of respondents, 52%, said Trump’s response to the police killing of George Floyd and protests for criminal justice reform was harmful. Only 23% said it was helpful.</w:t>
      </w:r>
    </w:p>
    <w:p w14:paraId="12517BFE" w14:textId="77777777" w:rsidR="00324E8F" w:rsidRPr="00324E8F" w:rsidRDefault="00AF06B8" w:rsidP="00AF06B8">
      <w:pPr>
        <w:rPr>
          <w:rStyle w:val="StyleUnderline"/>
        </w:rPr>
      </w:pPr>
      <w:r w:rsidRPr="00324E8F">
        <w:t xml:space="preserve">The survey also asked who voters prefer to handle a range of issues. </w:t>
      </w:r>
      <w:r w:rsidRPr="00324E8F">
        <w:rPr>
          <w:rStyle w:val="StyleUnderline"/>
        </w:rPr>
        <w:t>They gave Biden and Democrats the edge on handling the coronavirus, putting the middle class first, making health care more affordable, addressing police violence and discrimination and bringing the country together during times of crisis.</w:t>
      </w:r>
    </w:p>
    <w:p w14:paraId="41504AFB" w14:textId="70D7652E" w:rsidR="00AF06B8" w:rsidRPr="00324E8F" w:rsidRDefault="00AF06B8" w:rsidP="00AF06B8">
      <w:r w:rsidRPr="00324E8F">
        <w:t>Respondents preferred Trump and Republicans on the economy and getting people back to work. Likely voters were split on who would better help their pocketbooks.</w:t>
      </w:r>
    </w:p>
    <w:p w14:paraId="40595D72" w14:textId="77777777" w:rsidR="00AF06B8" w:rsidRPr="00324E8F" w:rsidRDefault="00AF06B8" w:rsidP="00AF06B8"/>
    <w:p w14:paraId="3F62A539" w14:textId="77777777" w:rsidR="00AF06B8" w:rsidRPr="00324E8F" w:rsidRDefault="00AF06B8" w:rsidP="00AF06B8">
      <w:pPr>
        <w:pStyle w:val="Heading4"/>
        <w:rPr>
          <w:rFonts w:cs="Times New Roman"/>
        </w:rPr>
      </w:pPr>
      <w:r w:rsidRPr="00324E8F">
        <w:rPr>
          <w:rFonts w:cs="Times New Roman"/>
        </w:rPr>
        <w:t>Biden is winning swing states now, but Trump can still contest; especially in light of the new movements to reform the criminal justice system</w:t>
      </w:r>
    </w:p>
    <w:p w14:paraId="53FEC54D" w14:textId="77777777" w:rsidR="00324E8F" w:rsidRPr="00324E8F" w:rsidRDefault="00AF06B8" w:rsidP="00AF06B8">
      <w:r w:rsidRPr="00324E8F">
        <w:rPr>
          <w:rStyle w:val="Style13ptBold"/>
        </w:rPr>
        <w:t>Skelley, FiveThirtyEight elections analyst, 20</w:t>
      </w:r>
    </w:p>
    <w:p w14:paraId="500124AE" w14:textId="5B0E7080" w:rsidR="00AF06B8" w:rsidRPr="00324E8F" w:rsidRDefault="00AF06B8" w:rsidP="00AF06B8">
      <w:r w:rsidRPr="00324E8F">
        <w:t xml:space="preserve">[Geoffrey, 6-12-2020, FiveThirtyEight, “The Latest Swing State Polls Look Good For Biden”, </w:t>
      </w:r>
      <w:hyperlink r:id="rId150" w:history="1">
        <w:r w:rsidRPr="00324E8F">
          <w:rPr>
            <w:rStyle w:val="Hyperlink"/>
          </w:rPr>
          <w:t>https://fivethirtyeight.com/features/the-latest-swing-state-polls-look-good-for-biden/</w:t>
        </w:r>
      </w:hyperlink>
      <w:r w:rsidRPr="00324E8F">
        <w:t>, accessed 7-8-2020, BN]</w:t>
      </w:r>
    </w:p>
    <w:p w14:paraId="56E9095E" w14:textId="77777777" w:rsidR="00AF06B8" w:rsidRPr="00324E8F" w:rsidRDefault="00AF06B8" w:rsidP="00AF06B8">
      <w:r w:rsidRPr="00324E8F">
        <w:t>Poll(s) of the week</w:t>
      </w:r>
    </w:p>
    <w:p w14:paraId="4519330A" w14:textId="77777777" w:rsidR="00AF06B8" w:rsidRPr="00324E8F" w:rsidRDefault="00AF06B8" w:rsidP="00AF06B8">
      <w:pPr>
        <w:rPr>
          <w:rStyle w:val="StyleUnderline"/>
        </w:rPr>
      </w:pPr>
      <w:r w:rsidRPr="00324E8F">
        <w:t xml:space="preserve">Hard as it may be to believe, Election Day is now less than five months away. </w:t>
      </w:r>
      <w:r w:rsidRPr="00324E8F">
        <w:rPr>
          <w:rStyle w:val="StyleUnderline"/>
        </w:rPr>
        <w:t xml:space="preserve">And at this point, </w:t>
      </w:r>
      <w:r w:rsidRPr="00324E8F">
        <w:t xml:space="preserve">former Vice President Joe </w:t>
      </w:r>
      <w:r w:rsidRPr="00324E8F">
        <w:rPr>
          <w:rStyle w:val="StyleUnderline"/>
        </w:rPr>
        <w:t xml:space="preserve">Biden has a clear lead over </w:t>
      </w:r>
      <w:r w:rsidRPr="00324E8F">
        <w:t xml:space="preserve">President </w:t>
      </w:r>
      <w:r w:rsidRPr="00324E8F">
        <w:rPr>
          <w:rStyle w:val="StyleUnderline"/>
        </w:rPr>
        <w:t>Trump in the national polls. But recent state-level surveys also give Biden an edge over Trump in a number of key swing states. And of course, how Trump and Biden do at the state level matters the most, as that’s how the outcome in the Electoral College will be decided.</w:t>
      </w:r>
    </w:p>
    <w:p w14:paraId="72C7E2F1" w14:textId="77777777" w:rsidR="00AF06B8" w:rsidRPr="00324E8F" w:rsidRDefault="00AF06B8" w:rsidP="00AF06B8">
      <w:r w:rsidRPr="00324E8F">
        <w:rPr>
          <w:rStyle w:val="StyleUnderline"/>
        </w:rPr>
        <w:t>With that in mind, we thought it would be helpful to update where things stand in state-level polls of the presidential contest</w:t>
      </w:r>
      <w:r w:rsidRPr="00324E8F">
        <w:t xml:space="preserve">, like we did at the beginning of May. </w:t>
      </w:r>
      <w:r w:rsidRPr="00324E8F">
        <w:rPr>
          <w:rStyle w:val="StyleUnderline"/>
        </w:rPr>
        <w:t>To do this, we gathered all the state polls in FiveThirtyEight’s polling database conducted since May 1 and then averaged them. And right now, the state polls largely agree with what the national surveys show: Biden holds the lead. In fact, he has about a 2-to-8-point lead in some of the most important states in the Electoral College</w:t>
      </w:r>
      <w:r w:rsidRPr="00324E8F">
        <w:t>. There is one notable caveat, though, which we’ll get to in a moment. (Additionally, what’s captured here might not reflect how things have changed after an unexpectedly positive job report, or how public opinion might have shifted in response to the national protests that followed George Floyd’s death.)</w:t>
      </w:r>
    </w:p>
    <w:p w14:paraId="795A2F5C" w14:textId="77777777" w:rsidR="00AF06B8" w:rsidRPr="00324E8F" w:rsidRDefault="00AF06B8" w:rsidP="00AF06B8">
      <w:pPr>
        <w:rPr>
          <w:rStyle w:val="StyleUnderline"/>
        </w:rPr>
      </w:pPr>
      <w:r w:rsidRPr="00324E8F">
        <w:rPr>
          <w:rStyle w:val="StyleUnderline"/>
        </w:rPr>
        <w:t>But first, let’s start with what the polls say in battleground states where we have at least three polls in the past six weeks. Together, they mostly present good news for Biden, and perhaps the most notable takeaway here is Biden’s sizable lead in Michigan and Wisconsin.</w:t>
      </w:r>
    </w:p>
    <w:p w14:paraId="13D7C759" w14:textId="77777777" w:rsidR="00AF06B8" w:rsidRPr="00324E8F" w:rsidRDefault="00AF06B8" w:rsidP="00AF06B8">
      <w:r w:rsidRPr="00324E8F">
        <w:rPr>
          <w:rStyle w:val="StyleUnderline"/>
        </w:rPr>
        <w:t>Trump carried Michigan and Wisconsin in 2016, albeit by less than 1 point, but Biden’s comfortable margin in these recent surveys could spell trouble for Trump</w:t>
      </w:r>
      <w:r w:rsidRPr="00324E8F">
        <w:t>. However, both states’ polls offered a range of snapshots — in Michigan, Biden led by anywhere from 2 to 15 points, and in Wisconsin, the race ranged from a tie to Biden +9.</w:t>
      </w:r>
    </w:p>
    <w:p w14:paraId="58075C99" w14:textId="77777777" w:rsidR="00AF06B8" w:rsidRPr="00324E8F" w:rsidRDefault="00AF06B8" w:rsidP="00AF06B8">
      <w:r w:rsidRPr="00324E8F">
        <w:rPr>
          <w:rStyle w:val="StyleUnderline"/>
        </w:rPr>
        <w:t>In Michigan, the most notable result comes from long-time Michigan pollster EPIC/MRA, which found Biden up by 12 points in a poll conducted between late May and early June, 53 percent to 41 percent. For context, in 2016 the pollster never found Hillary Clinton with more than 47 percent in a single general election poll. However, in Wisconsin, Biden’s lead might not be that secure. The Marquette Law School Poll — often seen as the gold standard in the Badger State — had Biden up only 3 points in early May, 46 percent to 43 percent. Biden and Trump also ran about even in Pennsylvania, another pivotal state in 2016, which might seem at odds with the data from Michigan and Wisconsin. But unlike those states, Pennsylvania didn’t have any surveys from highly rated pollsters, and what they found was a bit noisy — two put Trump up by 4 to 5 points, while another put Biden ahead by 9 points. We wouldn’t read too much into this yet without higher quality polling, but the inconsistent results here could be evidence that Pennsylvania will remain competitive.</w:t>
      </w:r>
    </w:p>
    <w:p w14:paraId="2D784D6C" w14:textId="77777777" w:rsidR="00AF06B8" w:rsidRPr="00324E8F" w:rsidRDefault="00AF06B8" w:rsidP="00AF06B8">
      <w:r w:rsidRPr="00324E8F">
        <w:t xml:space="preserve">As for the polling picture in the Sun Belt states — Arizona, Georgia and Texas — they all seemed more or less in line with what you would expect, once you account for </w:t>
      </w:r>
      <w:r w:rsidRPr="00324E8F">
        <w:rPr>
          <w:rStyle w:val="StyleUnderline"/>
        </w:rPr>
        <w:t>Biden’s lead in the national polls and how these states voted in 2016. But they do signal potential trouble for Trump. For instance, the fact that Trump carried Arizona by 3.5 points in 2016 seems to have been erased by Biden’s polling lead.</w:t>
      </w:r>
      <w:r w:rsidRPr="00324E8F">
        <w:t xml:space="preserve"> On average, Biden led by 3 points, including a high-quality early June survey from Fox News that showed him up 4 points. In Georgia and Texas, on the other hand, Trump was still in the lead, by 1 and 2 points, respectively. Yet this is not as cushy of a margin as one would expect for Trump, considering he carried Georgia by 5 points and Texas by 9 points in 2016. If this trio of states are all in play — and Arizona is possibly even leaning Democratic — that would give Biden many additional paths to 270 electoral votes.</w:t>
      </w:r>
    </w:p>
    <w:p w14:paraId="7B3EFB07" w14:textId="77777777" w:rsidR="00AF06B8" w:rsidRPr="00324E8F" w:rsidRDefault="00AF06B8" w:rsidP="00AF06B8">
      <w:r w:rsidRPr="00324E8F">
        <w:t>Polls in Florida, the über swing state, also tilted slightly toward Biden, though we didn’t have much in the way of high-quality polls here. These surveys all gave Biden a narrow lead ranging from 1 to 5 points. Meanwhile, North Carolina’s eight polls suggest a competitive race in the state — collectively, the results ranged from Trump by 3 points to Biden by 4 points, averaging out to about even.</w:t>
      </w:r>
    </w:p>
    <w:p w14:paraId="3A3130BB" w14:textId="77777777" w:rsidR="00AF06B8" w:rsidRPr="00324E8F" w:rsidRDefault="00AF06B8" w:rsidP="00AF06B8">
      <w:pPr>
        <w:rPr>
          <w:rStyle w:val="StyleUnderline"/>
        </w:rPr>
      </w:pPr>
      <w:r w:rsidRPr="00324E8F">
        <w:t xml:space="preserve">There are two big takeaways here. </w:t>
      </w:r>
      <w:r w:rsidRPr="00324E8F">
        <w:rPr>
          <w:rStyle w:val="StyleUnderline"/>
        </w:rPr>
        <w:t>One, Biden is in an enviable position in many of these battleground states. However, the second takeaway — which is the caveat we mentioned earlier — is that all of these battleground states save Michigan are more Republican-leaning than the national average. In other words, most of the states that will decide the presidential election are to the right of the country as a whole, and that speaks to Trump’s advantage in the Electoral College. Should Biden continue to hold a sizable lead, the chances of an Electoral College-popular vote split will probably be low. But if the polls get closer, the odds will increase because the eventual tipping point state is almost certainly among these eight states. But as it stands now, if Trump carries Arizona along with every state that’s more Republican-leaning in those recent polls, he would almost certainly win the presidency.</w:t>
      </w:r>
    </w:p>
    <w:p w14:paraId="0C275313" w14:textId="77777777" w:rsidR="00AF06B8" w:rsidRPr="00324E8F" w:rsidRDefault="00AF06B8" w:rsidP="00AF06B8">
      <w:pPr>
        <w:rPr>
          <w:rStyle w:val="StyleUnderline"/>
        </w:rPr>
      </w:pPr>
      <w:r w:rsidRPr="00324E8F">
        <w:t xml:space="preserve">There are 18 other states where we have one or two polls, including surveys in potential battleground states that also suggest that Biden has an overall edge. Here are the states where we have at least one poll conducted since May 1, and as you can see, </w:t>
      </w:r>
      <w:r w:rsidRPr="00324E8F">
        <w:rPr>
          <w:rStyle w:val="StyleUnderline"/>
        </w:rPr>
        <w:t>Biden is, somewhat surprisingly, neck and neck with Trump in Iowa and Ohio, and in a number of deep red states, Trump is actually underperforming his 2016 marks.</w:t>
      </w:r>
    </w:p>
    <w:p w14:paraId="5BAAAAE9" w14:textId="77777777" w:rsidR="00AF06B8" w:rsidRPr="00324E8F" w:rsidRDefault="00AF06B8" w:rsidP="00AF06B8">
      <w:r w:rsidRPr="00324E8F">
        <w:t>Includes polls conducted from May 1 to June 11. Polls that released results among multiple populations were included only once, counting the narrowest sample — registered voters over adults, and likely voters over registered voters.</w:t>
      </w:r>
    </w:p>
    <w:p w14:paraId="3D6B9086" w14:textId="77777777" w:rsidR="00AF06B8" w:rsidRPr="00324E8F" w:rsidRDefault="00AF06B8" w:rsidP="00AF06B8">
      <w:pPr>
        <w:rPr>
          <w:rStyle w:val="StyleUnderline"/>
        </w:rPr>
      </w:pPr>
      <w:r w:rsidRPr="00324E8F">
        <w:t xml:space="preserve">Trump won Ohio and Iowa by 8 and 9 points, respectively, in 2016, but recent surveys from both states show a very close race, indicative of an overall environment in which </w:t>
      </w:r>
      <w:r w:rsidRPr="00324E8F">
        <w:rPr>
          <w:rStyle w:val="StyleUnderline"/>
        </w:rPr>
        <w:t>Biden is outperforming Clinton</w:t>
      </w:r>
      <w:r w:rsidRPr="00324E8F">
        <w:t xml:space="preserve">. Ohio’s polls included a high-quality early June survey from Fox News that gave Biden a 2-point lead, but it’s worth noting that Iowa’s surveys were both conducted by Democratic pollsters. </w:t>
      </w:r>
      <w:r w:rsidRPr="00324E8F">
        <w:rPr>
          <w:rStyle w:val="StyleUnderline"/>
        </w:rPr>
        <w:t>Limited polling from Colorado and Virginia suggests that those traditional battlegrounds may be moving out of range for Trump — he was always likely to be an underdog in them, but Biden held double-digit leads in all three surveys from those states.</w:t>
      </w:r>
    </w:p>
    <w:p w14:paraId="62944363" w14:textId="77777777" w:rsidR="00AF06B8" w:rsidRPr="00324E8F" w:rsidRDefault="00AF06B8" w:rsidP="00AF06B8">
      <w:r w:rsidRPr="00324E8F">
        <w:t>A handful of surveys from very red states found Trump well ahead, but not leading by margins in line with his 2016 performance. For instance, two Kentucky polls averaged out to a Trump lead of about 17 points, but the president carried the Bluegrass State by 30 points in 2016. This might be additional evidence that Trump is struggling nearly everywhere compared to his 2016 showing.</w:t>
      </w:r>
    </w:p>
    <w:p w14:paraId="6CEA1D94" w14:textId="77777777" w:rsidR="00AF06B8" w:rsidRPr="00324E8F" w:rsidRDefault="00AF06B8" w:rsidP="00AF06B8">
      <w:r w:rsidRPr="00324E8F">
        <w:t>Lastly, a Utah poll from Y2 Analytics got some attention because it found Trump up just 3 points. Could traditionally ruby red Utah be competitive in 2020? We wouldn’t bet on it — Biden was at 41 percent in this survey, but Barack Obama’s 34 percent in 2008 is still the highest share a Democrat has won there since 1972, so this poll may represent something of a ceiling for the presumptive Democratic nominee. That said, right now the overall state-level polling picture does look really promising for Biden.</w:t>
      </w:r>
    </w:p>
    <w:p w14:paraId="6C7DB731" w14:textId="77777777" w:rsidR="00AF06B8" w:rsidRPr="00324E8F" w:rsidRDefault="00AF06B8" w:rsidP="00AF06B8">
      <w:r w:rsidRPr="00324E8F">
        <w:t>Other polling bites</w:t>
      </w:r>
    </w:p>
    <w:p w14:paraId="2DE9B987" w14:textId="77777777" w:rsidR="00AF06B8" w:rsidRPr="00324E8F" w:rsidRDefault="00AF06B8" w:rsidP="00AF06B8">
      <w:r w:rsidRPr="00324E8F">
        <w:t>Republican Sen. Joni Ernst is trailing in her reelection campaign in Iowa, according to a new Daily Kos/Civiqs poll. The survey found her Democratic opponent, Theresa Greenfield, at 48 percent and Ernst at 45 percent.</w:t>
      </w:r>
    </w:p>
    <w:p w14:paraId="7A7F4B14" w14:textId="77777777" w:rsidR="00AF06B8" w:rsidRPr="00324E8F" w:rsidRDefault="00AF06B8" w:rsidP="00AF06B8">
      <w:r w:rsidRPr="00324E8F">
        <w:t>About 38 percent of Americans said they approved of how the Supreme Court is doing its job, compared with 43 percent who disapproved, according to a CBS News poll released this week. Another 20 percent of Americans said they didn’t know or declined to answer. There was a big partisan split on this question, though — 61 percent of Republicans said they approved, compared with just 19 percent of Democrats.</w:t>
      </w:r>
    </w:p>
    <w:p w14:paraId="007032B5" w14:textId="77777777" w:rsidR="00AF06B8" w:rsidRPr="00324E8F" w:rsidRDefault="00AF06B8" w:rsidP="00AF06B8">
      <w:r w:rsidRPr="00324E8F">
        <w:t>66 percent of Americans said they approved of social media companies, like Facebook and Twitter, labeling posts that are possibly false or misleading, according to a new Monmouth University poll. Just 28 percent of Americans said they disapproved. However, there was less support for sites deleting such posts (50 percent did support this, but 45 percent did not).</w:t>
      </w:r>
    </w:p>
    <w:p w14:paraId="6B5607B8" w14:textId="77777777" w:rsidR="00AF06B8" w:rsidRPr="00324E8F" w:rsidRDefault="00AF06B8" w:rsidP="00AF06B8">
      <w:pPr>
        <w:rPr>
          <w:rStyle w:val="StyleUnderline"/>
        </w:rPr>
      </w:pPr>
      <w:r w:rsidRPr="00324E8F">
        <w:rPr>
          <w:rStyle w:val="StyleUnderline"/>
        </w:rPr>
        <w:t xml:space="preserve">60 percent of people who said they intended to vote for Biden in November said their support for Biden is more “a vote against Donald Trump” than “a vote for Joe Biden,” </w:t>
      </w:r>
      <w:r w:rsidRPr="00324E8F">
        <w:t xml:space="preserve">according to a new CNN/SSRS poll, while just 37 percent of Biden backers said that their support for Biden was more a vote for him. </w:t>
      </w:r>
      <w:r w:rsidRPr="00324E8F">
        <w:rPr>
          <w:rStyle w:val="StyleUnderline"/>
        </w:rPr>
        <w:t>Conversely, 70 percent of Trump backers said that their support of Trump was more a vote for him than against Biden, while just 27 percent described it as more a vote against Biden than a vote for Trump.</w:t>
      </w:r>
    </w:p>
    <w:p w14:paraId="5E730000" w14:textId="77777777" w:rsidR="00AF06B8" w:rsidRPr="00324E8F" w:rsidRDefault="00AF06B8" w:rsidP="00AF06B8">
      <w:r w:rsidRPr="00324E8F">
        <w:t>Just 2 percent of Americans said that they attended protests around the country following Floyd’s death, according to a new Axios/Ipsos poll, while 11 percent of Americans said that someone they’re close with attended the protests. Respondents under the age of 30 (20 percent), Democrats (16 percent), those with at least a bachelor’s degree (16 percent) and people who live in urban areas (14 percent) were particularly likely to say that someone close to them had attended the protests.</w:t>
      </w:r>
    </w:p>
    <w:p w14:paraId="7CD3E36D" w14:textId="77777777" w:rsidR="00AF06B8" w:rsidRPr="00324E8F" w:rsidRDefault="00AF06B8" w:rsidP="00AF06B8">
      <w:r w:rsidRPr="00324E8F">
        <w:t>According to a new Data for Progress poll, a majority of Americans think police officers can generally be trusted. In that poll, 70 percent said their views more closely align with the statement “police officers can generally be trusted,” compared to 30 percent who said their views more closely match the statement that “police officers can generally not be trusted.” There was, however, a fairly large age gap on this question. Among people ages 18 to 29, 59 percent said that police officers can’t be trusted, compared to 41 percent who said they generally can be trusted. At the same time, a majority of Americans 30 and older said they can be trusted, including about 4 in 5 of those 50 or older.</w:t>
      </w:r>
    </w:p>
    <w:p w14:paraId="67C8CE39" w14:textId="77777777" w:rsidR="00AF06B8" w:rsidRPr="00324E8F" w:rsidRDefault="00AF06B8" w:rsidP="00AF06B8">
      <w:r w:rsidRPr="00324E8F">
        <w:t>When asked whether their view is closer to the statement, “</w:t>
      </w:r>
      <w:r w:rsidRPr="00324E8F">
        <w:rPr>
          <w:rStyle w:val="StyleUnderline"/>
        </w:rPr>
        <w:t>police in America have made the changes needed to treat blacks equally to whites,” or “police in America need to continue making changes to treat blacks equally to whites,”</w:t>
      </w:r>
      <w:r w:rsidRPr="00324E8F">
        <w:t xml:space="preserve"> </w:t>
      </w:r>
      <w:r w:rsidRPr="00324E8F">
        <w:rPr>
          <w:rStyle w:val="StyleUnderline"/>
        </w:rPr>
        <w:t>81 percent of Americans said that the police need to continue making changes, according to a Washington Post/Schar School poll</w:t>
      </w:r>
      <w:r w:rsidRPr="00324E8F">
        <w:t>. Only 13 percent said that the police have made the necessary changes.</w:t>
      </w:r>
    </w:p>
    <w:p w14:paraId="1D9C43D7" w14:textId="77777777" w:rsidR="00AF06B8" w:rsidRPr="00324E8F" w:rsidRDefault="00AF06B8" w:rsidP="00AF06B8">
      <w:pPr>
        <w:rPr>
          <w:rStyle w:val="StyleUnderline"/>
        </w:rPr>
      </w:pPr>
      <w:r w:rsidRPr="00324E8F">
        <w:rPr>
          <w:rStyle w:val="StyleUnderline"/>
        </w:rPr>
        <w:t>A new NBC News/Wall Street Journal poll that asked Americans what they thought of Biden and Trump on 13 different issues found that Biden got higher marks on 10 of them. For example, 51 percent of Americans thought Biden would be better than Trump at “bringing the country together,” while only 26 percent thought Trump would be better. 49 percent of Americans thought Biden would be better at “dealing with health care,” compared to 34 percent who said Trump. The three issues Trump got higher marks than Biden were: “dealing with China,” “dealing with the economy” and “cutting the unemployment rate.”</w:t>
      </w:r>
    </w:p>
    <w:p w14:paraId="0EE34E80" w14:textId="77777777" w:rsidR="00AF06B8" w:rsidRPr="00324E8F" w:rsidRDefault="00AF06B8" w:rsidP="00AF06B8">
      <w:r w:rsidRPr="00324E8F">
        <w:t>According to FiveThirtyEight’s presidential approval tracker, 40.9 percent of Americans approve of the job Trump is doing as president, while 54.8 percent disapprove (a net approval rating of -13.9 points). At this time last week, 41.9 percent approved and 53.1 percent disapproved (a net approval rating of -11.2 points). One month ago, Trump had an approval rating of 43.5 percent and a disapproval rating of 51.5 percent, for a net approval rating of -8.0 points.</w:t>
      </w:r>
    </w:p>
    <w:p w14:paraId="41472B3D" w14:textId="77777777" w:rsidR="00AF06B8" w:rsidRPr="00324E8F" w:rsidRDefault="00AF06B8" w:rsidP="00AF06B8">
      <w:r w:rsidRPr="00324E8F">
        <w:t>In our average of polls of the generic congressional ballot, Democrats currently lead by 7.9 percentage points (48.5 percent to 40.6 percent). A week ago, Democrats led Republicans by 7.8 points (48.7 percent to 40.9 percent). At this time last month, voters preferred Democrats by 7.9 points (48.5 percent to 40.6 percent).</w:t>
      </w:r>
    </w:p>
    <w:p w14:paraId="6252997A" w14:textId="77777777" w:rsidR="00AF06B8" w:rsidRPr="00324E8F" w:rsidRDefault="00AF06B8" w:rsidP="00AF06B8"/>
    <w:p w14:paraId="0AA901CC" w14:textId="77777777" w:rsidR="00C3077A" w:rsidRPr="00324E8F" w:rsidRDefault="00C3077A" w:rsidP="00C3077A">
      <w:pPr>
        <w:pStyle w:val="Heading3"/>
        <w:rPr>
          <w:rFonts w:cs="Times New Roman"/>
        </w:rPr>
      </w:pPr>
      <w:bookmarkStart w:id="29" w:name="_Toc45868871"/>
      <w:r w:rsidRPr="00324E8F">
        <w:rPr>
          <w:rFonts w:cs="Times New Roman"/>
        </w:rPr>
        <w:t>Criminal Justice Reform Link Uniqueness</w:t>
      </w:r>
      <w:bookmarkEnd w:id="29"/>
    </w:p>
    <w:p w14:paraId="10B6B7CB" w14:textId="77777777" w:rsidR="00C3077A" w:rsidRPr="00324E8F" w:rsidRDefault="00C3077A" w:rsidP="00C3077A"/>
    <w:p w14:paraId="4CB5A190" w14:textId="77777777" w:rsidR="00C3077A" w:rsidRPr="00324E8F" w:rsidRDefault="00C3077A" w:rsidP="00C3077A">
      <w:pPr>
        <w:pStyle w:val="Heading4"/>
        <w:rPr>
          <w:rFonts w:cs="Times New Roman"/>
        </w:rPr>
      </w:pPr>
      <w:r w:rsidRPr="00324E8F">
        <w:rPr>
          <w:rFonts w:cs="Times New Roman"/>
        </w:rPr>
        <w:t>Trump needs to take a strong stance on trying to reform the criminal justice system to win swing states – the plan gives him that opportunity</w:t>
      </w:r>
    </w:p>
    <w:p w14:paraId="186A1345" w14:textId="77777777" w:rsidR="00324E8F" w:rsidRPr="00324E8F" w:rsidRDefault="00C3077A" w:rsidP="00C3077A">
      <w:r w:rsidRPr="00324E8F">
        <w:rPr>
          <w:rStyle w:val="Style13ptBold"/>
        </w:rPr>
        <w:t>Thiessen, Washington Post columnist and American Enterprise Institute fellow, 6-30-20</w:t>
      </w:r>
    </w:p>
    <w:p w14:paraId="07C241EB" w14:textId="6FE3FCE7" w:rsidR="00C3077A" w:rsidRPr="00324E8F" w:rsidRDefault="00C3077A" w:rsidP="00C3077A">
      <w:r w:rsidRPr="00324E8F">
        <w:t xml:space="preserve">[Marc, 6-30-2020, Washington Post, “Trump’s Rhetoric is Driving Away the Swing Voters He Needs to Win”, </w:t>
      </w:r>
      <w:hyperlink r:id="rId151" w:history="1">
        <w:r w:rsidRPr="00324E8F">
          <w:rPr>
            <w:rStyle w:val="Hyperlink"/>
          </w:rPr>
          <w:t>https://www.washingtonpost.com/opinions/2020/06/30/trumps-rhetoric-is-driving-away-suburban-swing-voters-he-needs-them-win/</w:t>
        </w:r>
      </w:hyperlink>
      <w:r w:rsidRPr="00324E8F">
        <w:t>, accessed 7-8-2020, BN]</w:t>
      </w:r>
    </w:p>
    <w:p w14:paraId="42677AA9" w14:textId="77777777" w:rsidR="00C3077A" w:rsidRPr="00324E8F" w:rsidRDefault="00C3077A" w:rsidP="00C3077A">
      <w:pPr>
        <w:rPr>
          <w:rStyle w:val="StyleUnderline"/>
        </w:rPr>
      </w:pPr>
      <w:r w:rsidRPr="00324E8F">
        <w:rPr>
          <w:rStyle w:val="StyleUnderline"/>
        </w:rPr>
        <w:t xml:space="preserve">If </w:t>
      </w:r>
      <w:r w:rsidRPr="00324E8F">
        <w:t>President Donald</w:t>
      </w:r>
      <w:r w:rsidRPr="00324E8F">
        <w:rPr>
          <w:rStyle w:val="StyleUnderline"/>
        </w:rPr>
        <w:t xml:space="preserve"> Trump wants to understand why </w:t>
      </w:r>
      <w:r w:rsidRPr="00324E8F">
        <w:t xml:space="preserve">Joe </w:t>
      </w:r>
      <w:r w:rsidRPr="00324E8F">
        <w:rPr>
          <w:rStyle w:val="StyleUnderline"/>
        </w:rPr>
        <w:t xml:space="preserve">Biden has clear leads against him in swing states such as Michigan, Pennsylvania, and Wisconsin, he need look no further than his rally in Tulsa, </w:t>
      </w:r>
      <w:r w:rsidRPr="00324E8F">
        <w:t>Okla., on June 20.</w:t>
      </w:r>
      <w:r w:rsidRPr="00324E8F">
        <w:rPr>
          <w:rStyle w:val="StyleUnderline"/>
        </w:rPr>
        <w:t xml:space="preserve"> The president did not once mention George Floyd or express solidarity with peaceful protesters marching for racial justice. His speech was combative, defiant, and, no doubt, thrilled his supporters. But it contained barely a word designed to persuade anyone who was not already persuaded to support the president.</w:t>
      </w:r>
    </w:p>
    <w:p w14:paraId="16D97845" w14:textId="77777777" w:rsidR="00C3077A" w:rsidRPr="00324E8F" w:rsidRDefault="00C3077A" w:rsidP="00C3077A">
      <w:pPr>
        <w:rPr>
          <w:rStyle w:val="StyleUnderline"/>
        </w:rPr>
      </w:pPr>
      <w:r w:rsidRPr="00324E8F">
        <w:rPr>
          <w:rStyle w:val="StyleUnderline"/>
        </w:rPr>
        <w:t>To win in November, Trump can't just rely on the enthusiasm of his base. He needs to win suburban swing voters. In 2016, he won the suburban vote by 5 percentage points, and those same voters gave him his narrow margin of victory in states such as Pennsylvania, Wisconsin, Michigan, Ohio, North Carolina, and Florida</w:t>
      </w:r>
      <w:r w:rsidRPr="00324E8F">
        <w:t xml:space="preserve">. While many of those voters defected in 2018 to give Democrats control of the House, they had been planning on coming home to Trump this year. </w:t>
      </w:r>
      <w:r w:rsidRPr="00324E8F">
        <w:rPr>
          <w:rStyle w:val="StyleUnderline"/>
        </w:rPr>
        <w:t>A New York Times/Siena College poll in November found that almost two-thirds of voters in six battleground states who cast their ballots for Trump in 2016, but then voted for House Democrats in 2018, planned to back the president in 2020.</w:t>
      </w:r>
    </w:p>
    <w:p w14:paraId="2FE79E7F" w14:textId="77777777" w:rsidR="00C3077A" w:rsidRPr="00324E8F" w:rsidRDefault="00C3077A" w:rsidP="00C3077A">
      <w:pPr>
        <w:rPr>
          <w:rStyle w:val="StyleUnderline"/>
        </w:rPr>
      </w:pPr>
      <w:r w:rsidRPr="00324E8F">
        <w:rPr>
          <w:rStyle w:val="StyleUnderline"/>
        </w:rPr>
        <w:t>That has changed</w:t>
      </w:r>
      <w:r w:rsidRPr="00324E8F">
        <w:t xml:space="preserve">. In the wake of recent racial unrest, </w:t>
      </w:r>
      <w:r w:rsidRPr="00324E8F">
        <w:rPr>
          <w:rStyle w:val="StyleUnderline"/>
        </w:rPr>
        <w:t>Biden, the presumptive Democratic nominee, has opened a commanding 25-point lead over Trump in the suburbs</w:t>
      </w:r>
      <w:r w:rsidRPr="00324E8F">
        <w:t xml:space="preserve">. </w:t>
      </w:r>
      <w:r w:rsidRPr="00324E8F">
        <w:rPr>
          <w:rStyle w:val="StyleUnderline"/>
        </w:rPr>
        <w:t>Two thirds of Americans say the president has made racial tensions worse since the killing of Floyd</w:t>
      </w:r>
      <w:r w:rsidRPr="00324E8F">
        <w:t xml:space="preserve"> in Minneapolis on May 25. </w:t>
      </w:r>
      <w:r w:rsidRPr="00324E8F">
        <w:rPr>
          <w:rStyle w:val="StyleUnderline"/>
        </w:rPr>
        <w:t>Trump's uncompromising rhetoric and retweets are driving away swing voters who don't want to be associated with a senior citizen shouting, "White power!"</w:t>
      </w:r>
    </w:p>
    <w:p w14:paraId="63B84726" w14:textId="77777777" w:rsidR="00C3077A" w:rsidRPr="00324E8F" w:rsidRDefault="00C3077A" w:rsidP="00C3077A">
      <w:r w:rsidRPr="00324E8F">
        <w:rPr>
          <w:rStyle w:val="StyleUnderline"/>
        </w:rPr>
        <w:t>There is still time for the president to turn things around</w:t>
      </w:r>
      <w:r w:rsidRPr="00324E8F">
        <w:t>, and he has one thing going for him:</w:t>
      </w:r>
    </w:p>
    <w:p w14:paraId="088B194E" w14:textId="77777777" w:rsidR="00324E8F" w:rsidRPr="00324E8F" w:rsidRDefault="00C3077A" w:rsidP="00C3077A">
      <w:r w:rsidRPr="00324E8F">
        <w:rPr>
          <w:rStyle w:val="StyleUnderline"/>
        </w:rPr>
        <w:t>The economic recovery is happening much sooner than anyone expected. We were supposed to lose more than eight million jobs in May, but instead the economy created 2.5 million.</w:t>
      </w:r>
      <w:r w:rsidRPr="00324E8F">
        <w:t xml:space="preserve"> Economists predict we will see similar jobs numbers in the coming months, and that the economy will grow at a 20% or even 30% clip in the third quarter, and continue double-digit growth in the fall.</w:t>
      </w:r>
    </w:p>
    <w:p w14:paraId="224B33DF" w14:textId="77777777" w:rsidR="00324E8F" w:rsidRPr="00324E8F" w:rsidRDefault="00C3077A" w:rsidP="00C3077A">
      <w:pPr>
        <w:rPr>
          <w:rStyle w:val="StyleUnderline"/>
        </w:rPr>
      </w:pPr>
      <w:r w:rsidRPr="00324E8F">
        <w:rPr>
          <w:rStyle w:val="StyleUnderline"/>
        </w:rPr>
        <w:t>That means Trump will likely be riding a wave of great economic news going into November. With the economy regaining steam, Trump can ask swing voters: Do you want to keep this recovery going? Or will you risk it all by putting Democrats in charge? It's a question that will resonate because, despite his negative poll numbers, the one area in which voters still trust Trump way more than Biden is the economy.</w:t>
      </w:r>
    </w:p>
    <w:p w14:paraId="5398EBFA" w14:textId="77777777" w:rsidR="00324E8F" w:rsidRPr="00324E8F" w:rsidRDefault="00C3077A" w:rsidP="00C3077A">
      <w:pPr>
        <w:rPr>
          <w:rStyle w:val="StyleUnderline"/>
        </w:rPr>
      </w:pPr>
      <w:r w:rsidRPr="00324E8F">
        <w:rPr>
          <w:rStyle w:val="StyleUnderline"/>
        </w:rPr>
        <w:t>Many Americans who don't approve of Trump know it is in their own self-interest to reelect him. But Trump has to give those voters permission to vote in their own self-interest. Right now, he is not doing so. Meanwhile, Biden is giving those voters permission to defect. He is positioning himself as an inoffensive moderate who has pushed back against his party's socialist bent - saying we need to reform, not dismantle, the police, and embracing incremental change on health care by rejecting Medicare-for-All in favor of a public option.</w:t>
      </w:r>
    </w:p>
    <w:p w14:paraId="5191FB6E" w14:textId="77777777" w:rsidR="00324E8F" w:rsidRPr="00324E8F" w:rsidRDefault="00C3077A" w:rsidP="00C3077A">
      <w:pPr>
        <w:rPr>
          <w:rStyle w:val="StyleUnderline"/>
        </w:rPr>
      </w:pPr>
      <w:r w:rsidRPr="00324E8F">
        <w:t xml:space="preserve">Biden has risen in the polls not despite his isolation, but because of it. The less he speaks, the less likely he is to commit gaffes that call into question his mental acuity. Eventually, Biden will have to come out of his basement, answer media questions, and debate Trump. When he does, the race will tighten, and </w:t>
      </w:r>
      <w:r w:rsidRPr="00324E8F">
        <w:rPr>
          <w:rStyle w:val="StyleUnderline"/>
        </w:rPr>
        <w:t>Trump will seek to define the former vice president as a "Trojan horse for socialism" who will wreck the economy just as it is coming back.</w:t>
      </w:r>
    </w:p>
    <w:p w14:paraId="651C8CA1" w14:textId="77777777" w:rsidR="00324E8F" w:rsidRPr="00324E8F" w:rsidRDefault="00C3077A" w:rsidP="00C3077A">
      <w:r w:rsidRPr="00324E8F">
        <w:rPr>
          <w:rStyle w:val="StyleUnderline"/>
        </w:rPr>
        <w:t>But making Biden unpalatable won't be enough for Trump. He needs to make himself more palatable to reluctant voters, by leavening his tough rhetoric with expressions of empathy and compassion.</w:t>
      </w:r>
      <w:r w:rsidRPr="00324E8F">
        <w:t xml:space="preserve"> Each time he rightly criticizes the mobs defacing our nation's monuments, he needs to say that he supports peaceful protesters and their cries for racial justice. Each time he criticizes Democrats for wanting to defund the police, </w:t>
      </w:r>
      <w:r w:rsidRPr="00324E8F">
        <w:rPr>
          <w:rStyle w:val="StyleUnderline"/>
        </w:rPr>
        <w:t>he needs to talk about his support for police reform and criminal justice reform</w:t>
      </w:r>
      <w:r w:rsidRPr="00324E8F">
        <w:t>. Each time he tweets about law and order, he needs to tweet about racial reconciliation.</w:t>
      </w:r>
    </w:p>
    <w:p w14:paraId="764AEDF5" w14:textId="68677C68" w:rsidR="00C3077A" w:rsidRPr="00324E8F" w:rsidRDefault="00C3077A" w:rsidP="00C3077A">
      <w:pPr>
        <w:rPr>
          <w:rStyle w:val="StyleUnderline"/>
        </w:rPr>
      </w:pPr>
      <w:r w:rsidRPr="00324E8F">
        <w:t xml:space="preserve">Last fall, when the economy was strong, </w:t>
      </w:r>
      <w:r w:rsidRPr="00324E8F">
        <w:rPr>
          <w:rStyle w:val="StyleUnderline"/>
        </w:rPr>
        <w:t>Trump</w:t>
      </w:r>
      <w:r w:rsidRPr="00324E8F">
        <w:t xml:space="preserve"> unveiled a new campaign theme when he </w:t>
      </w:r>
      <w:r w:rsidRPr="00324E8F">
        <w:rPr>
          <w:rStyle w:val="StyleUnderline"/>
        </w:rPr>
        <w:t>declared, "Whether you love me or hate me, you have got to vote for me." If he does not stop inflaming and start uniting, millions of Americans will say, "No, we don't."</w:t>
      </w:r>
    </w:p>
    <w:p w14:paraId="3397CCC3" w14:textId="77777777" w:rsidR="00C3077A" w:rsidRPr="00324E8F" w:rsidRDefault="00C3077A" w:rsidP="00C3077A"/>
    <w:p w14:paraId="619718F3" w14:textId="77777777" w:rsidR="00C3077A" w:rsidRPr="00324E8F" w:rsidRDefault="00C3077A" w:rsidP="00C3077A">
      <w:pPr>
        <w:pStyle w:val="Heading4"/>
        <w:rPr>
          <w:rStyle w:val="Style13ptBold"/>
          <w:rFonts w:cs="Times New Roman"/>
          <w:b/>
        </w:rPr>
      </w:pPr>
      <w:r w:rsidRPr="00324E8F">
        <w:rPr>
          <w:rStyle w:val="Style13ptBold"/>
          <w:rFonts w:cs="Times New Roman"/>
          <w:b/>
        </w:rPr>
        <w:t>Democrats are using the criminal justice reform as momentum for an election victory, Dems do not think Trump will sign for reforms – the plan causes Trump to win because he takes credit for reforms</w:t>
      </w:r>
    </w:p>
    <w:p w14:paraId="5F86E4E5" w14:textId="77777777" w:rsidR="00324E8F" w:rsidRPr="00324E8F" w:rsidRDefault="00C3077A" w:rsidP="00C3077A">
      <w:r w:rsidRPr="00324E8F">
        <w:rPr>
          <w:rStyle w:val="Style13ptBold"/>
        </w:rPr>
        <w:t>Lillis &amp; Marcos, The Hill Congressional Reporters, 7-8-20</w:t>
      </w:r>
    </w:p>
    <w:p w14:paraId="610CB532" w14:textId="134BD714" w:rsidR="00C3077A" w:rsidRPr="00324E8F" w:rsidRDefault="00C3077A" w:rsidP="00C3077A">
      <w:r w:rsidRPr="00324E8F">
        <w:t xml:space="preserve">[Mike Lillis and Cristina Marcos, 7-8-2020, TheHill, “Democrats see victory in Trump culture war”, </w:t>
      </w:r>
      <w:hyperlink r:id="rId152" w:history="1">
        <w:r w:rsidRPr="00324E8F">
          <w:rPr>
            <w:rStyle w:val="Hyperlink"/>
          </w:rPr>
          <w:t>https://thehill.com/homenews/house/506295-democrats-see-victory-in-culture-war</w:t>
        </w:r>
      </w:hyperlink>
      <w:r w:rsidRPr="00324E8F">
        <w:t>, accessed 7-8-2020, BN]</w:t>
      </w:r>
    </w:p>
    <w:p w14:paraId="3F903A46" w14:textId="77777777" w:rsidR="00C3077A" w:rsidRPr="00324E8F" w:rsidRDefault="00C3077A" w:rsidP="00C3077A">
      <w:pPr>
        <w:rPr>
          <w:rStyle w:val="StyleUnderline"/>
        </w:rPr>
      </w:pPr>
      <w:r w:rsidRPr="00324E8F">
        <w:rPr>
          <w:rStyle w:val="StyleUnderline"/>
        </w:rPr>
        <w:t>Democrats are taking aggressive steps to highlight President Trump’s focus on the hot-button cultural topics of race and heritage, betting it will play to their party’s advantage in November.</w:t>
      </w:r>
    </w:p>
    <w:p w14:paraId="1B18539E" w14:textId="77777777" w:rsidR="00C3077A" w:rsidRPr="00324E8F" w:rsidRDefault="00C3077A" w:rsidP="00C3077A">
      <w:pPr>
        <w:rPr>
          <w:rStyle w:val="StyleUnderline"/>
        </w:rPr>
      </w:pPr>
      <w:r w:rsidRPr="00324E8F">
        <w:rPr>
          <w:rStyle w:val="StyleUnderline"/>
        </w:rPr>
        <w:t>Democrats have embraced the Black Lives Matter campaign, and are now moving swiftly to carve out a clear distinction between the parties when it comes to issues of racial injustice.</w:t>
      </w:r>
    </w:p>
    <w:p w14:paraId="0F4C931E" w14:textId="77777777" w:rsidR="00C3077A" w:rsidRPr="00324E8F" w:rsidRDefault="00C3077A" w:rsidP="00C3077A">
      <w:pPr>
        <w:rPr>
          <w:rStyle w:val="StyleUnderline"/>
        </w:rPr>
      </w:pPr>
      <w:r w:rsidRPr="00324E8F">
        <w:rPr>
          <w:rStyle w:val="StyleUnderline"/>
        </w:rPr>
        <w:t>The movement has spiked in popularity since the brutal death of George Floyd in police custody in May, and Democrats are hoping to tap that momentum not only to move long-sought legislative reforms — which have little chance of being signed by Trump — but also to attract voters to the party in November.</w:t>
      </w:r>
    </w:p>
    <w:p w14:paraId="07B49AA7" w14:textId="77777777" w:rsidR="00C3077A" w:rsidRPr="00324E8F" w:rsidRDefault="00C3077A" w:rsidP="00C3077A">
      <w:r w:rsidRPr="00324E8F">
        <w:t>“In this historic moment, it is critical that we listen to and trust the leadership of Black activists around the country,” Rep. Rashida Tlaib (D-Mich.) said Tuesday, promoting legislation to shift police funding to other community services.</w:t>
      </w:r>
    </w:p>
    <w:p w14:paraId="2E512D45" w14:textId="77777777" w:rsidR="00324E8F" w:rsidRPr="00324E8F" w:rsidRDefault="00C3077A" w:rsidP="00C3077A">
      <w:r w:rsidRPr="00324E8F">
        <w:rPr>
          <w:rStyle w:val="StyleUnderline"/>
        </w:rPr>
        <w:t>“They have been on the front lines in defense of Black lives for decades, and it is our responsibility as legislators to hear them, respect them and follow their example,”</w:t>
      </w:r>
      <w:r w:rsidRPr="00324E8F">
        <w:t xml:space="preserve"> she said.</w:t>
      </w:r>
    </w:p>
    <w:p w14:paraId="5929E164" w14:textId="5507FBBC" w:rsidR="00C3077A" w:rsidRPr="00324E8F" w:rsidRDefault="00C3077A" w:rsidP="00C3077A">
      <w:r w:rsidRPr="00324E8F">
        <w:rPr>
          <w:rStyle w:val="StyleUnderline"/>
        </w:rPr>
        <w:t>Last month, House Democrats passed broad-based criminal justice reforms designed to eradicate racial profiling and police brutality.</w:t>
      </w:r>
      <w:r w:rsidRPr="00324E8F">
        <w:t xml:space="preserve"> Days before that, Speaker Nancy Pelosi (D-Calif.) ordered the removal of four portraits of Confederate figures displayed outside the House chamber.</w:t>
      </w:r>
    </w:p>
    <w:p w14:paraId="410DADD6" w14:textId="77777777" w:rsidR="00324E8F" w:rsidRPr="00324E8F" w:rsidRDefault="00C3077A" w:rsidP="00C3077A">
      <w:pPr>
        <w:rPr>
          <w:rStyle w:val="StyleUnderline"/>
        </w:rPr>
      </w:pPr>
      <w:r w:rsidRPr="00324E8F">
        <w:t xml:space="preserve">And on Monday, </w:t>
      </w:r>
      <w:r w:rsidRPr="00324E8F">
        <w:rPr>
          <w:rStyle w:val="StyleUnderline"/>
        </w:rPr>
        <w:t>Pelosi and members of her leadership team announced that the House Democratic Caucus — with its most diverse membership on record — had adopted a new internal rule encouraging lawmaker offices to prioritize diversity in their hiring practices.</w:t>
      </w:r>
    </w:p>
    <w:p w14:paraId="61297358" w14:textId="7B427EF6" w:rsidR="00C3077A" w:rsidRPr="00324E8F" w:rsidRDefault="00C3077A" w:rsidP="00C3077A">
      <w:r w:rsidRPr="00324E8F">
        <w:rPr>
          <w:rStyle w:val="StyleUnderline"/>
        </w:rPr>
        <w:t>Democratic appropriators are further charging ahead this week with government funding bills that seek to remove Confederate symbols from the Capitol and national parks</w:t>
      </w:r>
      <w:r w:rsidRPr="00324E8F">
        <w:t xml:space="preserve"> — setting up a collision course with Trump, who has vowed to veto any effort that he views as a dismantling of history.</w:t>
      </w:r>
    </w:p>
    <w:p w14:paraId="0E3AE44B" w14:textId="77777777" w:rsidR="00C3077A" w:rsidRPr="00324E8F" w:rsidRDefault="00C3077A" w:rsidP="00C3077A">
      <w:pPr>
        <w:rPr>
          <w:rStyle w:val="StyleUnderline"/>
        </w:rPr>
      </w:pPr>
      <w:r w:rsidRPr="00324E8F">
        <w:rPr>
          <w:rStyle w:val="StyleUnderline"/>
        </w:rPr>
        <w:t>Trump in recent weeks has doubled down on the “America First” message he rode to a stunning victory in 2016. The message attracted the support of white, working-class voters who helped the president win crucial Midwestern states that were traditionally Democratic strongholds.</w:t>
      </w:r>
    </w:p>
    <w:p w14:paraId="0454C540" w14:textId="77777777" w:rsidR="00C3077A" w:rsidRPr="00324E8F" w:rsidRDefault="00C3077A" w:rsidP="00C3077A">
      <w:r w:rsidRPr="00324E8F">
        <w:rPr>
          <w:rStyle w:val="StyleUnderline"/>
        </w:rPr>
        <w:t>Yet the country’s political environment is far different in 2020 than it was during Trump’s inaugural victory.</w:t>
      </w:r>
      <w:r w:rsidRPr="00324E8F">
        <w:t xml:space="preserve"> And Floyd’s death has prompted a national reckoning on systemic racism, providing a very different context than four years ago.</w:t>
      </w:r>
    </w:p>
    <w:p w14:paraId="431FDDF9" w14:textId="77777777" w:rsidR="00C3077A" w:rsidRPr="00324E8F" w:rsidRDefault="00C3077A" w:rsidP="00C3077A">
      <w:pPr>
        <w:rPr>
          <w:rStyle w:val="StyleUnderline"/>
        </w:rPr>
      </w:pPr>
      <w:r w:rsidRPr="00324E8F">
        <w:rPr>
          <w:rStyle w:val="StyleUnderline"/>
        </w:rPr>
        <w:t>Trump in recent days has bashed NASCAR for banning the Confederate flag, attacked sports teams that are considering changing their names deemed offensive to Native Americans, referred to the coronavirus as the “Kung flu” or the “China virus,” called New York City’s decision to paint “Black Lives Matter” on Fifth Avenue a “symbol of hate” and vowed to veto a defense spending bill if it orders erasing the names of Confederate generals from U.S. military bases.</w:t>
      </w:r>
    </w:p>
    <w:p w14:paraId="62E96F87" w14:textId="77777777" w:rsidR="00324E8F" w:rsidRPr="00324E8F" w:rsidRDefault="00C3077A" w:rsidP="00C3077A">
      <w:r w:rsidRPr="00324E8F">
        <w:t>White House counselor Kellyanne Conway defended those positions on Tuesday, describing Trump as a “visionary” who is simply being “positive and patriotic.” While liberals attack Trump online, she said, the president has advanced policies, like school vouchers and tax cuts, to help minorities.</w:t>
      </w:r>
    </w:p>
    <w:p w14:paraId="3099D872" w14:textId="77777777" w:rsidR="00324E8F" w:rsidRPr="00324E8F" w:rsidRDefault="00C3077A" w:rsidP="00C3077A">
      <w:r w:rsidRPr="00324E8F">
        <w:t>“Here is my main problem with cancel culture, ripping down statues, and the whole like: How does it get one more kid of color, who is in a failing school, a better opportunity, better education?” she said in a Fox News interview.</w:t>
      </w:r>
    </w:p>
    <w:p w14:paraId="4C0376AA" w14:textId="77777777" w:rsidR="00324E8F" w:rsidRPr="00324E8F" w:rsidRDefault="00C3077A" w:rsidP="00C3077A">
      <w:r w:rsidRPr="00324E8F">
        <w:rPr>
          <w:rStyle w:val="StyleUnderline"/>
        </w:rPr>
        <w:t>In the eyes of Trump’s Democratic critics, the president is leaning on divisive cultural issues both to energize the politics of white resentment and shift the nation’s attention away from the fast-moving spread of COVID-19 across the country</w:t>
      </w:r>
      <w:r w:rsidRPr="00324E8F">
        <w:t>. And a number of Republicans are voicing similar concerns, privately pressing their White House ally to drop the talk of race and focus on his policy agenda for a second term.</w:t>
      </w:r>
    </w:p>
    <w:p w14:paraId="49D7C49E" w14:textId="1911695B" w:rsidR="00C3077A" w:rsidRPr="00324E8F" w:rsidRDefault="00C3077A" w:rsidP="00C3077A">
      <w:r w:rsidRPr="00324E8F">
        <w:t>“I believe the majority of Americans want some calm and stability, not focusing upon divisive issues that most days impact their lives very little,” a GOP lawmaker told The Hill. “I ask again — what is his vision for the next term if he wins? What is his vision of the future of America?”</w:t>
      </w:r>
    </w:p>
    <w:p w14:paraId="6F1ACD8B" w14:textId="77777777" w:rsidR="00324E8F" w:rsidRPr="00324E8F" w:rsidRDefault="00C3077A" w:rsidP="00C3077A">
      <w:r w:rsidRPr="00324E8F">
        <w:t>But the issue of Confederate symbols also divides Republicans. While some GOP lawmakers support Democrats’ proposals to remove Confederate imagery from military bases and elsewhere, others — particularly from Southern states — are resistant.</w:t>
      </w:r>
    </w:p>
    <w:p w14:paraId="6887220B" w14:textId="3BEC30D9" w:rsidR="00C3077A" w:rsidRPr="00324E8F" w:rsidRDefault="00C3077A" w:rsidP="00C3077A">
      <w:r w:rsidRPr="00324E8F">
        <w:t>“The soldiers in my district have valiantly served and don’t deserve to be unjustly punished because of the name on the front gate,” said Rep. John Carter (R-Texas), a senior appropriator whose district includes Fort Hood — which is named after the Confederate Gen. John Bell Hood.</w:t>
      </w:r>
    </w:p>
    <w:p w14:paraId="2331DD6F" w14:textId="77777777" w:rsidR="00C3077A" w:rsidRPr="00324E8F" w:rsidRDefault="00C3077A" w:rsidP="00C3077A">
      <w:pPr>
        <w:rPr>
          <w:rStyle w:val="StyleUnderline"/>
        </w:rPr>
      </w:pPr>
      <w:r w:rsidRPr="00324E8F">
        <w:rPr>
          <w:rStyle w:val="StyleUnderline"/>
        </w:rPr>
        <w:t>Democrats’ plans later this month to consider appropriations bills will force Republicans to take a stand on Confederate imagery on multiple fronts.</w:t>
      </w:r>
    </w:p>
    <w:p w14:paraId="4B08B235" w14:textId="77777777" w:rsidR="00C3077A" w:rsidRPr="00324E8F" w:rsidRDefault="00C3077A" w:rsidP="00C3077A">
      <w:r w:rsidRPr="00324E8F">
        <w:t>A spending bill for legislative branch operations includes a provision directing the Architect of the Capitol to remove statues of people who served the Confederacy, as well as four other figures with histories of advocating for white supremacy, and put them in storage within 45 days. The legislation specifically targets artwork depicting people like Roger Taney, the former Supreme Court chief justice who authored the 1857 Dred Scott ruling declaring that Black people shouldn’t be considered citizens, and John Calhoun, the former vice president and member of Congress who was a proponent of slavery.</w:t>
      </w:r>
    </w:p>
    <w:p w14:paraId="27A96EA7" w14:textId="77777777" w:rsidR="00C3077A" w:rsidRPr="00324E8F" w:rsidRDefault="00C3077A" w:rsidP="00C3077A">
      <w:r w:rsidRPr="00324E8F">
        <w:t>Another spending bill for the Interior Department would order the National Park Service to remove “all physical Confederate commemorative works” including statues and memorials within 180 days. It would also prohibit using taxpayer funds to buy Confederate flags unless they are to provide historical context.</w:t>
      </w:r>
    </w:p>
    <w:p w14:paraId="2A06B684" w14:textId="77777777" w:rsidR="00C3077A" w:rsidRPr="00324E8F" w:rsidRDefault="00C3077A" w:rsidP="00C3077A">
      <w:r w:rsidRPr="00324E8F">
        <w:t>Two other spending bills would allot $1 million for the Army to rename any installations and streets honoring people who served the Confederacy and prohibit funding for construction projects on military installations named after Confederate officers unless they are being renamed. They reflect a similar provision in the annual defense policy bill also slated for a House floor vote later this month that requires the renaming of military bases named after Confederate officers.</w:t>
      </w:r>
    </w:p>
    <w:p w14:paraId="5E94A21E" w14:textId="77777777" w:rsidR="00C3077A" w:rsidRPr="00324E8F" w:rsidRDefault="00C3077A" w:rsidP="00C3077A">
      <w:r w:rsidRPr="00324E8F">
        <w:t>Rep. Tim Ryan (D-Ohio), the chairman of the House Appropriations subcommittee responsible for the legislative branch funding bill, framed it as one step lawmakers can take on their own turf as “part of a larger national debate.”</w:t>
      </w:r>
    </w:p>
    <w:p w14:paraId="071C53A3" w14:textId="77777777" w:rsidR="00C3077A" w:rsidRPr="00324E8F" w:rsidRDefault="00C3077A" w:rsidP="00C3077A">
      <w:r w:rsidRPr="00324E8F">
        <w:t>“We need to make a statement now on something we can control: the removal of statues that many visitors to the Capitol find offensive,” Ryan said Tuesday.</w:t>
      </w:r>
    </w:p>
    <w:p w14:paraId="64C1358E" w14:textId="77777777" w:rsidR="00C3077A" w:rsidRPr="00324E8F" w:rsidRDefault="00C3077A" w:rsidP="00C3077A"/>
    <w:p w14:paraId="21E4B3EE" w14:textId="0A606DEB" w:rsidR="00C3077A" w:rsidRPr="00324E8F" w:rsidRDefault="00C3077A" w:rsidP="00C3077A">
      <w:pPr>
        <w:pStyle w:val="Heading3"/>
        <w:rPr>
          <w:rFonts w:cs="Times New Roman"/>
        </w:rPr>
      </w:pPr>
      <w:bookmarkStart w:id="30" w:name="_Toc45868872"/>
      <w:r w:rsidRPr="00324E8F">
        <w:rPr>
          <w:rFonts w:cs="Times New Roman"/>
        </w:rPr>
        <w:t>Criminal Justice Reform Win Link</w:t>
      </w:r>
      <w:bookmarkEnd w:id="30"/>
    </w:p>
    <w:p w14:paraId="5DD779B1" w14:textId="77777777" w:rsidR="00C3077A" w:rsidRPr="00324E8F" w:rsidRDefault="00C3077A" w:rsidP="00C3077A"/>
    <w:p w14:paraId="2E64590A" w14:textId="77777777" w:rsidR="00C3077A" w:rsidRPr="00324E8F" w:rsidRDefault="00C3077A" w:rsidP="00C3077A">
      <w:pPr>
        <w:pStyle w:val="Heading4"/>
        <w:rPr>
          <w:rFonts w:cs="Times New Roman"/>
        </w:rPr>
      </w:pPr>
      <w:r w:rsidRPr="00324E8F">
        <w:rPr>
          <w:rFonts w:cs="Times New Roman"/>
        </w:rPr>
        <w:t>The plan is a win for Trump – reform locks in accomplishments on criminal justice reform</w:t>
      </w:r>
    </w:p>
    <w:p w14:paraId="5AB89106" w14:textId="77777777" w:rsidR="00C3077A" w:rsidRPr="00324E8F" w:rsidRDefault="00C3077A" w:rsidP="00C3077A">
      <w:r w:rsidRPr="00324E8F">
        <w:rPr>
          <w:rStyle w:val="Style13ptBold"/>
        </w:rPr>
        <w:t>Ciaramella, Reason criminal justice report, 20</w:t>
      </w:r>
    </w:p>
    <w:p w14:paraId="75A07C73" w14:textId="77777777" w:rsidR="00C3077A" w:rsidRPr="00324E8F" w:rsidRDefault="00C3077A" w:rsidP="00C3077A">
      <w:r w:rsidRPr="00324E8F">
        <w:t xml:space="preserve">[C.J., 2-4-20, Reason, “Trump Is Making Criminal Justice Reform a Theme of his Campaign.” </w:t>
      </w:r>
      <w:hyperlink r:id="rId153" w:history="1">
        <w:r w:rsidRPr="00324E8F">
          <w:rPr>
            <w:rStyle w:val="Hyperlink"/>
          </w:rPr>
          <w:t>https://reason.com/2020/02/04/trump-is-making-criminal-justice-reform-a-theme-of-his-campaign/</w:t>
        </w:r>
      </w:hyperlink>
      <w:r w:rsidRPr="00324E8F">
        <w:t>, accessed 7-8-20]</w:t>
      </w:r>
    </w:p>
    <w:p w14:paraId="28D34FD9" w14:textId="77777777" w:rsidR="00C3077A" w:rsidRPr="00324E8F" w:rsidRDefault="00C3077A" w:rsidP="00C3077A">
      <w:r w:rsidRPr="00324E8F">
        <w:t xml:space="preserve">Donald </w:t>
      </w:r>
      <w:r w:rsidRPr="00324E8F">
        <w:rPr>
          <w:rStyle w:val="StyleUnderline"/>
        </w:rPr>
        <w:t>Trump</w:t>
      </w:r>
      <w:r w:rsidRPr="00324E8F">
        <w:t xml:space="preserve"> once again </w:t>
      </w:r>
      <w:r w:rsidRPr="00324E8F">
        <w:rPr>
          <w:rStyle w:val="StyleUnderline"/>
        </w:rPr>
        <w:t>touted his embrace of some criminal justice reforms</w:t>
      </w:r>
      <w:r w:rsidRPr="00324E8F">
        <w:t xml:space="preserve"> at tonight's State of the Union speech, </w:t>
      </w:r>
      <w:r w:rsidRPr="00324E8F">
        <w:rPr>
          <w:rStyle w:val="StyleUnderline"/>
        </w:rPr>
        <w:t>suggesting that it may be a theme in</w:t>
      </w:r>
      <w:r w:rsidRPr="00324E8F">
        <w:t xml:space="preserve"> the early part of </w:t>
      </w:r>
      <w:r w:rsidRPr="00324E8F">
        <w:rPr>
          <w:rStyle w:val="StyleUnderline"/>
        </w:rPr>
        <w:t>his re-election campaign</w:t>
      </w:r>
      <w:r w:rsidRPr="00324E8F">
        <w:t>.</w:t>
      </w:r>
    </w:p>
    <w:p w14:paraId="4DAB0C47" w14:textId="77777777" w:rsidR="00C3077A" w:rsidRPr="00324E8F" w:rsidRDefault="00C3077A" w:rsidP="00C3077A">
      <w:r w:rsidRPr="00324E8F">
        <w:t>"Our roaring economy has, for the first time ever, given many former prisoners the ability to get a great job and a fresh start," Trump said. "This second chance at life is made possible because we passed landmark criminal justice reform into law. Everybody said that criminal justice reform could not be done, but I got it done, and the people in this room got it done."</w:t>
      </w:r>
    </w:p>
    <w:p w14:paraId="3602CE78" w14:textId="77777777" w:rsidR="00C3077A" w:rsidRPr="00324E8F" w:rsidRDefault="00C3077A" w:rsidP="00C3077A">
      <w:pPr>
        <w:rPr>
          <w:rStyle w:val="StyleUnderline"/>
        </w:rPr>
      </w:pPr>
      <w:r w:rsidRPr="00324E8F">
        <w:rPr>
          <w:rStyle w:val="StyleUnderline"/>
        </w:rPr>
        <w:t>Trump was referring to the FIRST STEP Act, a modest but still significant criminal justice bill passed by Congress in late 2018, after months of political wrangling and lobbying by advocates to get the president on board.</w:t>
      </w:r>
    </w:p>
    <w:p w14:paraId="24B7A0CC" w14:textId="77777777" w:rsidR="00C3077A" w:rsidRPr="00324E8F" w:rsidRDefault="00C3077A" w:rsidP="00C3077A">
      <w:r w:rsidRPr="00324E8F">
        <w:rPr>
          <w:rStyle w:val="StyleUnderline"/>
        </w:rPr>
        <w:t>The statements come after Trump's presidential campaign ran an ad during Sunday's Super Bowl featuring Alice Johnson, a grandmother who was formerly serving life in federal prison for drug conspiracy charges</w:t>
      </w:r>
      <w:r w:rsidRPr="00324E8F">
        <w:t>. In 2018, Trump commuted her sentence after reality TV megastar Kim Kardashian West traveled to the White House to lobby on Johnson's behalf.</w:t>
      </w:r>
    </w:p>
    <w:p w14:paraId="33A0655D" w14:textId="77777777" w:rsidR="00C3077A" w:rsidRPr="00324E8F" w:rsidRDefault="00C3077A" w:rsidP="00C3077A">
      <w:pPr>
        <w:rPr>
          <w:rStyle w:val="StyleUnderline"/>
        </w:rPr>
      </w:pPr>
      <w:r w:rsidRPr="00324E8F">
        <w:rPr>
          <w:rStyle w:val="StyleUnderline"/>
        </w:rPr>
        <w:t>The ad and Trump's statements are a notable turnabout for the president, who campaigned in 2016 on a tough-on-crime platform and then appointed Jeff Sessions, a notorious opponent of criminal justice reform, as attorney general.</w:t>
      </w:r>
    </w:p>
    <w:p w14:paraId="2B5D5D8E" w14:textId="77777777" w:rsidR="00C3077A" w:rsidRPr="00324E8F" w:rsidRDefault="00C3077A" w:rsidP="00C3077A">
      <w:pPr>
        <w:rPr>
          <w:rStyle w:val="StyleUnderline"/>
        </w:rPr>
      </w:pPr>
      <w:r w:rsidRPr="00324E8F">
        <w:rPr>
          <w:rStyle w:val="StyleUnderline"/>
        </w:rPr>
        <w:t>The New York Times reported today that the ad was also an attempt by Trump and his son-in-law Jared Kushner to make inroads with black voters as the 2020 election approaches.</w:t>
      </w:r>
    </w:p>
    <w:p w14:paraId="37DACFFA" w14:textId="77777777" w:rsidR="00C3077A" w:rsidRPr="00324E8F" w:rsidRDefault="00C3077A" w:rsidP="00C3077A">
      <w:r w:rsidRPr="00324E8F">
        <w:rPr>
          <w:rStyle w:val="StyleUnderline"/>
        </w:rPr>
        <w:t>But as The Washington Post reported this week, while Trump has soaked up the positive press he received for signing the FIRST STEP Act and commuting Johnson's sentence—he, in fact, argues he doesn't get enough credit for it—he has doled out precious few pardons,</w:t>
      </w:r>
      <w:r w:rsidRPr="00324E8F">
        <w:t xml:space="preserve"> almost all of them in cases where someone managed to launch a personal appeal to him.</w:t>
      </w:r>
    </w:p>
    <w:p w14:paraId="606976EB" w14:textId="77777777" w:rsidR="00C3077A" w:rsidRPr="00324E8F" w:rsidRDefault="00C3077A" w:rsidP="00C3077A">
      <w:r w:rsidRPr="00324E8F">
        <w:t>Meanwhile, the Justice Department's Office of the Pardon Attorney, which handles official clemency petitions and advises the White House on them, "has become a bureaucratic way station," the Post reports. The office currently has a backlog of nearly 13,000 petitions.</w:t>
      </w:r>
    </w:p>
    <w:p w14:paraId="29537060" w14:textId="77777777" w:rsidR="00324E8F" w:rsidRPr="00324E8F" w:rsidRDefault="00C3077A" w:rsidP="00C3077A">
      <w:r w:rsidRPr="00324E8F">
        <w:t>As I noted when Kardashian West visited the White House, "it's a not great state of affairs when you need a massive celebrity to get the attention of the president and fix gross injustices."</w:t>
      </w:r>
    </w:p>
    <w:p w14:paraId="3C356027" w14:textId="2E4F0A86" w:rsidR="00C3077A" w:rsidRPr="00324E8F" w:rsidRDefault="00C3077A" w:rsidP="00C3077A">
      <w:r w:rsidRPr="00324E8F">
        <w:rPr>
          <w:rStyle w:val="StyleUnderline"/>
        </w:rPr>
        <w:t>So far Trump has commuted just six sentences</w:t>
      </w:r>
      <w:r w:rsidRPr="00324E8F">
        <w:t xml:space="preserve">, including Johnson's and one other drug offender's. But that is actually six times as many commutations as Obama approved during his first term. </w:t>
      </w:r>
      <w:r w:rsidRPr="00324E8F">
        <w:rPr>
          <w:rStyle w:val="StyleUnderline"/>
        </w:rPr>
        <w:t>Trump could still do much more</w:t>
      </w:r>
      <w:r w:rsidRPr="00324E8F">
        <w:t xml:space="preserve"> good with his clemency powers if he is re-elected and puts his mind to it. Whether he is inclined to do that is another question.</w:t>
      </w:r>
    </w:p>
    <w:p w14:paraId="66B6936E" w14:textId="77777777" w:rsidR="00C3077A" w:rsidRPr="00324E8F" w:rsidRDefault="00C3077A" w:rsidP="00C3077A">
      <w:r w:rsidRPr="00324E8F">
        <w:t xml:space="preserve">Trump also touted the passage of the FIRST STEP Act, as well as Alice Johnson's pardon, in 2019's State of the Union speech. </w:t>
      </w:r>
      <w:r w:rsidRPr="00324E8F">
        <w:rPr>
          <w:rStyle w:val="StyleUnderline"/>
        </w:rPr>
        <w:t>If he wants to be able to brag that he actually reformed the criminal justice system, he'll have to do more than just play the hits once a year.</w:t>
      </w:r>
    </w:p>
    <w:p w14:paraId="0542C5F2" w14:textId="77777777" w:rsidR="00C3077A" w:rsidRPr="00324E8F" w:rsidRDefault="00C3077A" w:rsidP="00C3077A"/>
    <w:p w14:paraId="6DB0865D" w14:textId="77777777" w:rsidR="00C3077A" w:rsidRPr="00324E8F" w:rsidRDefault="00C3077A" w:rsidP="00C3077A">
      <w:pPr>
        <w:pStyle w:val="Heading4"/>
        <w:rPr>
          <w:rFonts w:cs="Times New Roman"/>
        </w:rPr>
      </w:pPr>
      <w:r w:rsidRPr="00324E8F">
        <w:rPr>
          <w:rFonts w:cs="Times New Roman"/>
        </w:rPr>
        <w:t>Trump needs to take a strong stance on trying to reform the criminal justice system to win swing states– the plan gives him that opportunity</w:t>
      </w:r>
    </w:p>
    <w:p w14:paraId="74A999A2" w14:textId="77777777" w:rsidR="00324E8F" w:rsidRPr="00324E8F" w:rsidRDefault="00C3077A" w:rsidP="00C3077A">
      <w:r w:rsidRPr="00324E8F">
        <w:rPr>
          <w:rStyle w:val="Style13ptBold"/>
        </w:rPr>
        <w:t>Thiessen, an American Enterprise Institute, 7-2-20</w:t>
      </w:r>
    </w:p>
    <w:p w14:paraId="5F504C6A" w14:textId="724C5018" w:rsidR="00C3077A" w:rsidRPr="00324E8F" w:rsidRDefault="00C3077A" w:rsidP="00C3077A">
      <w:r w:rsidRPr="00324E8F">
        <w:t xml:space="preserve">[Marc, 7-2-2020, Washington Post, “Trump’s Rhetoric is Driving Away the Swing Voters He Needs to Win”, </w:t>
      </w:r>
      <w:hyperlink r:id="rId154" w:history="1">
        <w:r w:rsidRPr="00324E8F">
          <w:rPr>
            <w:rStyle w:val="Hyperlink"/>
          </w:rPr>
          <w:t>https://www.washingtonpost.com/opinions/2020/06/30/trumps-rhetoric-is-driving-away-suburban-swing-voters-he-needs-them-win/</w:t>
        </w:r>
      </w:hyperlink>
      <w:r w:rsidRPr="00324E8F">
        <w:t>, accessed 7-8-2020, BN]</w:t>
      </w:r>
    </w:p>
    <w:p w14:paraId="26906FF3" w14:textId="77777777" w:rsidR="00C3077A" w:rsidRPr="00324E8F" w:rsidRDefault="00C3077A" w:rsidP="00C3077A">
      <w:pPr>
        <w:rPr>
          <w:rStyle w:val="StyleUnderline"/>
        </w:rPr>
      </w:pPr>
      <w:r w:rsidRPr="00324E8F">
        <w:rPr>
          <w:rStyle w:val="StyleUnderline"/>
        </w:rPr>
        <w:t>If President Donald Trump wants to understand why Joe Biden has clear leads against him in swing states such as Michigan, Pennsylvania, and Wisconsin, he need look no further than his rally in Tulsa, Okla., on June 20. The president did not once mention George Floyd or express solidarity with peaceful protesters marching for racial justice. His speech was combative, defiant, and, no doubt, thrilled his supporters. But it contained barely a word designed to persuade anyone who was not already persuaded to support the president.</w:t>
      </w:r>
    </w:p>
    <w:p w14:paraId="0E239745" w14:textId="77777777" w:rsidR="00C3077A" w:rsidRPr="00324E8F" w:rsidRDefault="00C3077A" w:rsidP="00C3077A">
      <w:pPr>
        <w:rPr>
          <w:rStyle w:val="StyleUnderline"/>
        </w:rPr>
      </w:pPr>
      <w:r w:rsidRPr="00324E8F">
        <w:rPr>
          <w:rStyle w:val="StyleUnderline"/>
        </w:rPr>
        <w:t>To win in November, Trump can't just rely on the enthusiasm of his base. He needs to win suburban swing voters. In 2016, he won the suburban vote by 5 percentage points, and those same voters gave him his narrow margin of victory in states such as Pennsylvania, Wisconsin, Michigan, Ohio, North Carolina, and Florida</w:t>
      </w:r>
      <w:r w:rsidRPr="00324E8F">
        <w:t xml:space="preserve">. While many of those voters defected in 2018 to give Democrats control of the House, they had been planning on coming home to Trump this year. </w:t>
      </w:r>
      <w:r w:rsidRPr="00324E8F">
        <w:rPr>
          <w:rStyle w:val="StyleUnderline"/>
        </w:rPr>
        <w:t>A New York Times/Siena College poll in November found that almost two-thirds of voters in six battleground states who cast their ballots for Trump in 2016, but then voted for House Democrats in 2018, planned to back the president in 2020.</w:t>
      </w:r>
    </w:p>
    <w:p w14:paraId="066EEB51" w14:textId="77777777" w:rsidR="00C3077A" w:rsidRPr="00324E8F" w:rsidRDefault="00C3077A" w:rsidP="00C3077A">
      <w:pPr>
        <w:rPr>
          <w:rStyle w:val="StyleUnderline"/>
        </w:rPr>
      </w:pPr>
      <w:r w:rsidRPr="00324E8F">
        <w:rPr>
          <w:rStyle w:val="StyleUnderline"/>
        </w:rPr>
        <w:t>That has changed</w:t>
      </w:r>
      <w:r w:rsidRPr="00324E8F">
        <w:t xml:space="preserve">. In the wake of recent racial unrest, </w:t>
      </w:r>
      <w:r w:rsidRPr="00324E8F">
        <w:rPr>
          <w:rStyle w:val="StyleUnderline"/>
        </w:rPr>
        <w:t>Biden, the presumptive Democratic nominee, has opened a commanding 25-point lead over Trump in the suburbs</w:t>
      </w:r>
      <w:r w:rsidRPr="00324E8F">
        <w:t xml:space="preserve">. </w:t>
      </w:r>
      <w:r w:rsidRPr="00324E8F">
        <w:rPr>
          <w:rStyle w:val="StyleUnderline"/>
        </w:rPr>
        <w:t>Two thirds of Americans say the president has made racial tensions worse since the killing of Floyd in Minneapolis on May</w:t>
      </w:r>
    </w:p>
    <w:p w14:paraId="68462D35" w14:textId="77777777" w:rsidR="00C3077A" w:rsidRPr="00324E8F" w:rsidRDefault="00C3077A" w:rsidP="00C3077A">
      <w:pPr>
        <w:rPr>
          <w:rStyle w:val="StyleUnderline"/>
        </w:rPr>
      </w:pPr>
      <w:r w:rsidRPr="00324E8F">
        <w:t xml:space="preserve">25. </w:t>
      </w:r>
      <w:r w:rsidRPr="00324E8F">
        <w:rPr>
          <w:rStyle w:val="StyleUnderline"/>
        </w:rPr>
        <w:t>Trump's uncompromising rhetoric and retweets are driving away swing voters who don't want to be associated with a senior citizen shouting, "White power!"</w:t>
      </w:r>
    </w:p>
    <w:p w14:paraId="67413F97" w14:textId="77777777" w:rsidR="00C3077A" w:rsidRPr="00324E8F" w:rsidRDefault="00C3077A" w:rsidP="00C3077A">
      <w:r w:rsidRPr="00324E8F">
        <w:rPr>
          <w:rStyle w:val="StyleUnderline"/>
        </w:rPr>
        <w:t>There is still time for the president to turn things around</w:t>
      </w:r>
      <w:r w:rsidRPr="00324E8F">
        <w:t>, and he has one thing going for him:</w:t>
      </w:r>
    </w:p>
    <w:p w14:paraId="74BAE86B" w14:textId="77777777" w:rsidR="00324E8F" w:rsidRPr="00324E8F" w:rsidRDefault="00C3077A" w:rsidP="00C3077A">
      <w:r w:rsidRPr="00324E8F">
        <w:rPr>
          <w:rStyle w:val="StyleUnderline"/>
        </w:rPr>
        <w:t>The economic recovery is happening much sooner than anyone expected. We were supposed to lose more than eight million jobs in May, but instead the economy created 2.5 million.</w:t>
      </w:r>
      <w:r w:rsidRPr="00324E8F">
        <w:t xml:space="preserve"> Economists predict we will see similar jobs numbers in the coming months, and that the economy will grow at a 20% or even 30% clip in the third quarter, and continue double-digit growth in the fall.</w:t>
      </w:r>
    </w:p>
    <w:p w14:paraId="7EB54656" w14:textId="77777777" w:rsidR="00324E8F" w:rsidRPr="00324E8F" w:rsidRDefault="00C3077A" w:rsidP="00C3077A">
      <w:pPr>
        <w:rPr>
          <w:rStyle w:val="StyleUnderline"/>
        </w:rPr>
      </w:pPr>
      <w:r w:rsidRPr="00324E8F">
        <w:rPr>
          <w:rStyle w:val="StyleUnderline"/>
        </w:rPr>
        <w:t>That means Trump will likely be riding a wave of great economic news going into November. With the economy regaining steam, Trump can ask swing voters: Do you want to keep this recovery going? Or will you risk it all by putting Democrats in charge? It's a question that will resonate because, despite his negative poll numbers, the one area in which voters still trust Trump way more than Biden is the economy.</w:t>
      </w:r>
    </w:p>
    <w:p w14:paraId="534B15FD" w14:textId="77777777" w:rsidR="00324E8F" w:rsidRPr="00324E8F" w:rsidRDefault="00C3077A" w:rsidP="00C3077A">
      <w:pPr>
        <w:rPr>
          <w:rStyle w:val="StyleUnderline"/>
        </w:rPr>
      </w:pPr>
      <w:r w:rsidRPr="00324E8F">
        <w:rPr>
          <w:rStyle w:val="StyleUnderline"/>
        </w:rPr>
        <w:t>Many Americans who don't approve of Trump know it is in their own self-interest to reelect him. But Trump has to give those voters permission to vote in their own self-interest. Right now, he is not doing so. Meanwhile, Biden is giving those voters permission to defect. He is positioning himself as an inoffensive moderate who has pushed back against his party's socialist bent - saying we need to reform, not dismantle, the police, and embracing incremental change on health care by rejecting Medicare-for-All in favor of a public option.</w:t>
      </w:r>
    </w:p>
    <w:p w14:paraId="073CF1B1" w14:textId="77777777" w:rsidR="00324E8F" w:rsidRPr="00324E8F" w:rsidRDefault="00C3077A" w:rsidP="00C3077A">
      <w:pPr>
        <w:rPr>
          <w:rStyle w:val="StyleUnderline"/>
        </w:rPr>
      </w:pPr>
      <w:r w:rsidRPr="00324E8F">
        <w:t xml:space="preserve">Biden has risen in the polls not despite his isolation, but because of it. The less he speaks, the less likely he is to commit gaffes that call into question his mental acuity. Eventually, Biden will have to come out of his basement, answer media questions, and debate Trump. When he does, the race will tighten, and </w:t>
      </w:r>
      <w:r w:rsidRPr="00324E8F">
        <w:rPr>
          <w:rStyle w:val="StyleUnderline"/>
        </w:rPr>
        <w:t>Trump will seek to define the former vice president as a "Trojan horse for socialism" who will wreck the economy just as it is coming back.</w:t>
      </w:r>
    </w:p>
    <w:p w14:paraId="446AA2B2" w14:textId="77777777" w:rsidR="00324E8F" w:rsidRPr="00324E8F" w:rsidRDefault="00C3077A" w:rsidP="00C3077A">
      <w:r w:rsidRPr="00324E8F">
        <w:rPr>
          <w:rStyle w:val="StyleUnderline"/>
        </w:rPr>
        <w:t>But making Biden unpalatable won't be enough for Trump. He needs to make himself more palatable to reluctant voters, by leavening his tough rhetoric with expressions of empathy and compassion.</w:t>
      </w:r>
      <w:r w:rsidRPr="00324E8F">
        <w:t xml:space="preserve"> Each time he rightly criticizes the mobs defacing our nation's monuments, he needs to say that he supports peaceful protesters and their cries for racial justice. Each time he criticizes Democrats for wanting to defund the police, </w:t>
      </w:r>
      <w:r w:rsidRPr="00324E8F">
        <w:rPr>
          <w:rStyle w:val="StyleUnderline"/>
        </w:rPr>
        <w:t>he needs to talk about his support for police reform and criminal justice reform</w:t>
      </w:r>
      <w:r w:rsidRPr="00324E8F">
        <w:t>. Each time he tweets about law and order, he needs to tweet about racial reconciliation.</w:t>
      </w:r>
    </w:p>
    <w:p w14:paraId="7000F150" w14:textId="4810B7DE" w:rsidR="00C3077A" w:rsidRPr="00324E8F" w:rsidRDefault="00C3077A" w:rsidP="00C3077A">
      <w:pPr>
        <w:rPr>
          <w:rStyle w:val="StyleUnderline"/>
        </w:rPr>
      </w:pPr>
      <w:r w:rsidRPr="00324E8F">
        <w:t xml:space="preserve">Last fall, when the economy was strong, Trump unveiled a new campaign theme when he declared, "Whether you love me or hate me, you have got to vote for me." If he does not stop inflaming and start uniting, millions of Americans will say, "No, we don't." </w:t>
      </w:r>
      <w:r w:rsidRPr="00324E8F">
        <w:rPr>
          <w:rStyle w:val="StyleUnderline"/>
        </w:rPr>
        <w:t>Trump's rhetoric is driving away the swing voters he needs to win</w:t>
      </w:r>
    </w:p>
    <w:p w14:paraId="6F368218" w14:textId="77777777" w:rsidR="00C3077A" w:rsidRPr="00324E8F" w:rsidRDefault="00C3077A" w:rsidP="00C3077A">
      <w:pPr>
        <w:rPr>
          <w:sz w:val="16"/>
        </w:rPr>
      </w:pPr>
    </w:p>
    <w:p w14:paraId="1929D2A0" w14:textId="77777777" w:rsidR="00C3077A" w:rsidRPr="00324E8F" w:rsidRDefault="00C3077A" w:rsidP="00C3077A">
      <w:pPr>
        <w:pStyle w:val="Heading4"/>
        <w:rPr>
          <w:rFonts w:cs="Times New Roman"/>
        </w:rPr>
      </w:pPr>
      <w:r w:rsidRPr="00324E8F">
        <w:rPr>
          <w:rFonts w:cs="Times New Roman"/>
        </w:rPr>
        <w:t>Trump will spin the plan to his benefit – it will allow him to deliver on criminal justice reform</w:t>
      </w:r>
    </w:p>
    <w:p w14:paraId="7481F9FF" w14:textId="77777777" w:rsidR="00C3077A" w:rsidRPr="00324E8F" w:rsidRDefault="00C3077A" w:rsidP="00C3077A">
      <w:pPr>
        <w:rPr>
          <w:rStyle w:val="Style13ptBold"/>
        </w:rPr>
      </w:pPr>
      <w:r w:rsidRPr="00324E8F">
        <w:rPr>
          <w:rStyle w:val="Style13ptBold"/>
        </w:rPr>
        <w:t>Sullum, Reason senior editor and columnist, 20</w:t>
      </w:r>
    </w:p>
    <w:p w14:paraId="39609C7B" w14:textId="77777777" w:rsidR="00C3077A" w:rsidRPr="00324E8F" w:rsidRDefault="00C3077A" w:rsidP="00C3077A">
      <w:r w:rsidRPr="00324E8F">
        <w:t xml:space="preserve">[Jacob, 3-9-20, Reason, “Trump Attacks Biden on Drug Policy From the Left,” </w:t>
      </w:r>
      <w:hyperlink r:id="rId155" w:history="1">
        <w:r w:rsidRPr="00324E8F">
          <w:rPr>
            <w:rStyle w:val="Hyperlink"/>
          </w:rPr>
          <w:t>https://reason.com/2020/03/09/trump-attacks-biden-on-drug-policy-from-the-left/</w:t>
        </w:r>
      </w:hyperlink>
      <w:r w:rsidRPr="00324E8F">
        <w:t>, accessed 7-8-20]</w:t>
      </w:r>
    </w:p>
    <w:p w14:paraId="4A5FE370" w14:textId="77777777" w:rsidR="00C3077A" w:rsidRPr="00324E8F" w:rsidRDefault="00C3077A" w:rsidP="00C3077A"/>
    <w:p w14:paraId="24265862" w14:textId="77777777" w:rsidR="00324E8F" w:rsidRPr="00324E8F" w:rsidRDefault="00C3077A" w:rsidP="00C3077A">
      <w:r w:rsidRPr="00324E8F">
        <w:rPr>
          <w:rStyle w:val="StyleUnderline"/>
        </w:rPr>
        <w:t>As</w:t>
      </w:r>
      <w:r w:rsidRPr="00324E8F">
        <w:t xml:space="preserve"> </w:t>
      </w:r>
      <w:r w:rsidRPr="00324E8F">
        <w:rPr>
          <w:rStyle w:val="StyleUnderline"/>
        </w:rPr>
        <w:t>part of</w:t>
      </w:r>
      <w:r w:rsidRPr="00324E8F">
        <w:t xml:space="preserve"> President Donald </w:t>
      </w:r>
      <w:r w:rsidRPr="00324E8F">
        <w:rPr>
          <w:rStyle w:val="StyleUnderline"/>
        </w:rPr>
        <w:t>Trump's attempt to portray himself as a criminal justice reformer</w:t>
      </w:r>
      <w:r w:rsidRPr="00324E8F">
        <w:t xml:space="preserve">, </w:t>
      </w:r>
      <w:r w:rsidRPr="00324E8F">
        <w:rPr>
          <w:rStyle w:val="StyleUnderline"/>
        </w:rPr>
        <w:t>his</w:t>
      </w:r>
      <w:r w:rsidRPr="00324E8F">
        <w:t xml:space="preserve"> reelection </w:t>
      </w:r>
      <w:r w:rsidRPr="00324E8F">
        <w:rPr>
          <w:rStyle w:val="StyleUnderline"/>
        </w:rPr>
        <w:t>campaign</w:t>
      </w:r>
      <w:r w:rsidRPr="00324E8F">
        <w:t xml:space="preserve"> last week </w:t>
      </w:r>
      <w:r w:rsidRPr="00324E8F">
        <w:rPr>
          <w:rStyle w:val="StyleUnderline"/>
        </w:rPr>
        <w:t>attacked</w:t>
      </w:r>
      <w:r w:rsidRPr="00324E8F">
        <w:t xml:space="preserve"> former Vice President Joe </w:t>
      </w:r>
      <w:r w:rsidRPr="00324E8F">
        <w:rPr>
          <w:rStyle w:val="StyleUnderline"/>
        </w:rPr>
        <w:t>Biden</w:t>
      </w:r>
      <w:r w:rsidRPr="00324E8F">
        <w:t xml:space="preserve">, the leading contender for the Democratic nomination, </w:t>
      </w:r>
      <w:r w:rsidRPr="00324E8F">
        <w:rPr>
          <w:rStyle w:val="StyleUnderline"/>
        </w:rPr>
        <w:t xml:space="preserve">for supporting harsh drug policies </w:t>
      </w:r>
      <w:r w:rsidRPr="00324E8F">
        <w:t xml:space="preserve">that have "wreck[ed] countless lives" and endangered overdose victims by discouraging bystanders from seeking help. </w:t>
      </w:r>
      <w:r w:rsidRPr="00324E8F">
        <w:rPr>
          <w:rStyle w:val="StyleUnderline"/>
        </w:rPr>
        <w:t>It's an interesting gambit from a man who ran</w:t>
      </w:r>
      <w:r w:rsidRPr="00324E8F">
        <w:t xml:space="preserve"> for president in 2016 </w:t>
      </w:r>
      <w:r w:rsidRPr="00324E8F">
        <w:rPr>
          <w:rStyle w:val="StyleUnderline"/>
        </w:rPr>
        <w:t xml:space="preserve">on a "law and order" platform borrowed from </w:t>
      </w:r>
      <w:r w:rsidRPr="00324E8F">
        <w:t xml:space="preserve">Richard </w:t>
      </w:r>
      <w:r w:rsidRPr="00324E8F">
        <w:rPr>
          <w:rStyle w:val="StyleUnderline"/>
        </w:rPr>
        <w:t>Nixon. Whether it will amount to more than that seems doubtful at this point, given Trump's silence on how he would</w:t>
      </w:r>
      <w:r w:rsidRPr="00324E8F">
        <w:rPr>
          <w:rStyle w:val="Emphasis"/>
        </w:rPr>
        <w:t xml:space="preserve"> </w:t>
      </w:r>
      <w:r w:rsidRPr="00324E8F">
        <w:t xml:space="preserve">reform drug policy or </w:t>
      </w:r>
      <w:r w:rsidRPr="00324E8F">
        <w:rPr>
          <w:rStyle w:val="StyleUnderline"/>
        </w:rPr>
        <w:t xml:space="preserve">make the </w:t>
      </w:r>
      <w:r w:rsidRPr="00324E8F">
        <w:rPr>
          <w:rStyle w:val="Emphasis"/>
        </w:rPr>
        <w:t>criminal justice system</w:t>
      </w:r>
      <w:r w:rsidRPr="00324E8F">
        <w:rPr>
          <w:rStyle w:val="StyleUnderline"/>
        </w:rPr>
        <w:t xml:space="preserve"> less mindlessly punitive</w:t>
      </w:r>
      <w:r w:rsidRPr="00324E8F">
        <w:t>.</w:t>
      </w:r>
    </w:p>
    <w:p w14:paraId="6273AA23" w14:textId="77777777" w:rsidR="00324E8F" w:rsidRPr="00324E8F" w:rsidRDefault="00C3077A" w:rsidP="00C3077A">
      <w:r w:rsidRPr="00324E8F">
        <w:t>"In addition to wrecking countless lives with the 1994 crime bill, during his time in the Senate, Biden's 'priority' was legislation that policy experts agree made the opioid epidemic far more deadly," says a March 4 press release from the Trump campaign. "Biden pioneered legislation that decreases the likelihood of people to call 911 if they witness a drug overdose and has even led to prosecutors filing homicide charges against drug overdose victims' loved ones."</w:t>
      </w:r>
    </w:p>
    <w:p w14:paraId="2957B716" w14:textId="77777777" w:rsidR="00324E8F" w:rsidRPr="00324E8F" w:rsidRDefault="00C3077A" w:rsidP="00C3077A">
      <w:r w:rsidRPr="00324E8F">
        <w:rPr>
          <w:rStyle w:val="StyleUnderline"/>
        </w:rPr>
        <w:t>The Violent Crime Control and Law Enforcement Act of 1994, which Biden was still bragging about as recently as 2015, created 60 new capital offenses,</w:t>
      </w:r>
      <w:r w:rsidRPr="00324E8F">
        <w:t xml:space="preserve"> increased drug penalties, provided $10 billion for prison construction, and encouraged states to pass "truth in sentencing" laws that curtailed or eliminated parole. </w:t>
      </w:r>
      <w:r w:rsidRPr="00324E8F">
        <w:rPr>
          <w:rStyle w:val="StyleUnderline"/>
        </w:rPr>
        <w:t xml:space="preserve">As </w:t>
      </w:r>
      <w:r w:rsidRPr="00324E8F">
        <w:t xml:space="preserve">Udi </w:t>
      </w:r>
      <w:r w:rsidRPr="00324E8F">
        <w:rPr>
          <w:rStyle w:val="StyleUnderline"/>
        </w:rPr>
        <w:t xml:space="preserve">Ofer of the American Civil Liberties Union puts it, "the 1994 Biden Crime Bill" (as Biden has proudly called it) marked "the moment when both parties, at a national level, fully embraced the policies and political posturing that exacerbated the mass incarceration crisis we are trying to fix today." </w:t>
      </w:r>
      <w:r w:rsidRPr="00324E8F">
        <w:t>While the bill was not "the key driver of mass incarceration," the Sentencing Project's Marc Mauer observes, "it certainly escalated the scale of its impact." And Biden also played a leading role in earlier legislation that ramped up penalties for drug offenses, including the Comprehensive Crime Control Act of 1984, the Anti-Drug Abuse Act of 1986, and the Anti-Drug Abuse Act of 1988.</w:t>
      </w:r>
    </w:p>
    <w:p w14:paraId="12155002" w14:textId="77777777" w:rsidR="00324E8F" w:rsidRPr="00324E8F" w:rsidRDefault="00C3077A" w:rsidP="00C3077A">
      <w:r w:rsidRPr="00324E8F">
        <w:t xml:space="preserve">Today, Biden has repudiated his longtime support for mandatory minimum sentences, which he says should be abolished. He also wants to eliminate the irrational sentencing disparity between the smoked and snorted forms of cocaine, which was created by the 1986 law and reduced by the Fair Sentencing Act of 2010. And while continuing to resist the repeal of federal marijuana prohibition, Biden does now call for decriminalizing cannabis consumption and automatically expunging "all prior cannabis use convictions" (neither of which would have much of an impact at the federal level, since the Justice Department rarely prosecutes low-level marijuana cases). </w:t>
      </w:r>
      <w:r w:rsidRPr="00324E8F">
        <w:rPr>
          <w:rStyle w:val="StyleUnderline"/>
        </w:rPr>
        <w:t>Although Trump touts his support for the FIRST STEP Act</w:t>
      </w:r>
      <w:r w:rsidRPr="00324E8F">
        <w:t xml:space="preserve">—a 2018 law </w:t>
      </w:r>
      <w:r w:rsidRPr="00324E8F">
        <w:rPr>
          <w:rStyle w:val="StyleUnderline"/>
        </w:rPr>
        <w:t>that</w:t>
      </w:r>
      <w:r w:rsidRPr="00324E8F">
        <w:t xml:space="preserve">, among other things, </w:t>
      </w:r>
      <w:r w:rsidRPr="00324E8F">
        <w:rPr>
          <w:rStyle w:val="StyleUnderline"/>
        </w:rPr>
        <w:t>retroactively applied the shorter crack cocaine sentences approved in 2010</w:t>
      </w:r>
      <w:r w:rsidRPr="00324E8F">
        <w:t>—</w:t>
      </w:r>
      <w:r w:rsidRPr="00324E8F">
        <w:rPr>
          <w:rStyle w:val="StyleUnderline"/>
        </w:rPr>
        <w:t>he has said nothing about further steps beyond the relatively modest reforms included in that law.</w:t>
      </w:r>
    </w:p>
    <w:p w14:paraId="7D6557DE" w14:textId="77777777" w:rsidR="00324E8F" w:rsidRPr="00324E8F" w:rsidRDefault="00C3077A" w:rsidP="00C3077A">
      <w:r w:rsidRPr="00324E8F">
        <w:t>The Trump campaign's charge that "Joe Biden made the opioid crisis worse" refers to a provision of the 1986 Anti-Drug Abuse Act that prescribed a sentence of 20 years to life for drug distribution when it results in death. Like many anti-drug policies enacted in the 1980s and '90s, that provision ostensibly was aimed at "kingpins" who make a fortune by selling drugs that kill people. But prosecutions for "drug-induced homicide" (mostly at the state level) usually involve low-level dealers and acquaintances close to overdose victims, since those are the cases in which the causal link is easiest to prove. And Trump is right that such cases can involve "homicide charges against drug overdose victims' loved ones." These prosecutions are not only cruel and unjust; they are potentially deadly, since fear of homicide charges is a powerful deterrent to calling 911 when someone overdoses.</w:t>
      </w:r>
    </w:p>
    <w:p w14:paraId="06BB4D23" w14:textId="77777777" w:rsidR="00324E8F" w:rsidRPr="00324E8F" w:rsidRDefault="00C3077A" w:rsidP="00C3077A">
      <w:r w:rsidRPr="00324E8F">
        <w:t>The Trump campaign backed up its charge against Biden by linking to a 2019 Politico story by Zachary Siegel, which also discusses another harm-promoting policy backed by Biden. The 1986 Anti-Drug Abuse Act included a provision known as the "crack house statute," which made it a felony, punishable by up to 20 years in prison, large fines, and property forfeiture, to "knowingly open or maintain any place for the purpose of manufacturing, distributing, or using any controlled substance," or to "manage or control any building, room, or enclosure" and knowingly make it available for illegal drug use. Biden's Reducing Americans' Vulnerability to Ecstasy (RAVE) Act, the essence of which was included in the PROTECT Act of 2003, expanded that provision to cover temporary venues used for raves or other events where people consume drugs.</w:t>
      </w:r>
    </w:p>
    <w:p w14:paraId="1F286012" w14:textId="77777777" w:rsidR="00324E8F" w:rsidRPr="00324E8F" w:rsidRDefault="00C3077A" w:rsidP="00C3077A">
      <w:r w:rsidRPr="00324E8F">
        <w:t>Critics of the RAVE Act pointed out that it discouraged harm-reducing measures such as allowing the distribution of pamphlets with advice for minimizing MDMA risks or even providing bottled water, since such precautions could be cited as evidence that a rave organizer knew attendees would be using drugs. Today federal prosecutors argue that the crack house statute makes it illegal to establish supervised injection facilities where people can use drugs in a safe, medically monitored setting. Prohibiting such facilities, which operate legally in scores of cities around the world, is arguably another way that "Joe Biden made the opioid crisis worse." But the president's re-election campaign is silent on that point, presumably because the Trump administration is using the threat of criminal prosecution to block supervised consumption sites.</w:t>
      </w:r>
    </w:p>
    <w:p w14:paraId="1E6578BD" w14:textId="77777777" w:rsidR="00324E8F" w:rsidRPr="00324E8F" w:rsidRDefault="00C3077A" w:rsidP="00C3077A">
      <w:r w:rsidRPr="00324E8F">
        <w:t>Trump also has "made the opioid crisis worse" by ham-handedly cracking down on prescription analgesics, a policy that has hurt bona fide patients while driving nonmedical users toward black-market substitutes that are far more dangerous because their potency is highly variable and unpredictable. For his part, Biden threatens to prosecute employees of companies that make pain medication, although he is vague about the legal basis for that. He also vows to "eliminate overprescribing of prescription opioids for pain" and "improve the effectiveness of and access to alternative treatment for pain," which does not sound promising for people with chronic pain who have found that opioids are the only treatment that makes their lives bearable.</w:t>
      </w:r>
    </w:p>
    <w:p w14:paraId="62F78A28" w14:textId="77777777" w:rsidR="00324E8F" w:rsidRPr="00324E8F" w:rsidRDefault="00C3077A" w:rsidP="00C3077A">
      <w:r w:rsidRPr="00324E8F">
        <w:t>Trump has highlighted his use of clemency, and his administration reportedly is considering reforms that could help reduce the huge backlog of applications for pardons and commutations. Biden promises to "use the president's clemency power to secure the release of individuals facing unduly long sentences for certain non-violent and drug crimes." Citing the example of Barack Obama, who issued more commutations than any president in history, Biden's campaign says he "will continue this tradition and broadly use his clemency power for certain non-violent and drug crimes."</w:t>
      </w:r>
    </w:p>
    <w:p w14:paraId="13824115" w14:textId="35D5B7C3" w:rsidR="00C3077A" w:rsidRPr="00324E8F" w:rsidRDefault="00C3077A" w:rsidP="00C3077A">
      <w:r w:rsidRPr="00324E8F">
        <w:rPr>
          <w:rStyle w:val="StyleUnderline"/>
        </w:rPr>
        <w:t>Given Biden's long history as a zealous drug warrior, his recent conversion should be viewed with skepticism. But at least he has laid out specific reforms he would pursue as president, while Trump has done nothing beyond bragging about his accomplishments and sniping at Biden's</w:t>
      </w:r>
      <w:r w:rsidRPr="00324E8F">
        <w:t>.</w:t>
      </w:r>
    </w:p>
    <w:p w14:paraId="07078159" w14:textId="77777777" w:rsidR="00C3077A" w:rsidRPr="00324E8F" w:rsidRDefault="00C3077A" w:rsidP="00C3077A"/>
    <w:p w14:paraId="45F9E815" w14:textId="77777777" w:rsidR="00C3077A" w:rsidRPr="00324E8F" w:rsidRDefault="00C3077A" w:rsidP="00C3077A">
      <w:pPr>
        <w:pStyle w:val="Heading4"/>
        <w:rPr>
          <w:rStyle w:val="Style13ptBold"/>
          <w:rFonts w:cs="Times New Roman"/>
          <w:b/>
        </w:rPr>
      </w:pPr>
      <w:r w:rsidRPr="00324E8F">
        <w:rPr>
          <w:rStyle w:val="Style13ptBold"/>
          <w:rFonts w:cs="Times New Roman"/>
          <w:b/>
        </w:rPr>
        <w:t>Democrats are using the criminal justice reform as momentum for an election victory, Dems do not think Trump will sign for reforms – the plan causes Trump to win because he takes credit for reforms</w:t>
      </w:r>
    </w:p>
    <w:p w14:paraId="29B0CFA2" w14:textId="77777777" w:rsidR="00324E8F" w:rsidRPr="00324E8F" w:rsidRDefault="00C3077A" w:rsidP="00C3077A">
      <w:r w:rsidRPr="00324E8F">
        <w:rPr>
          <w:rStyle w:val="Style13ptBold"/>
        </w:rPr>
        <w:t>Lillis and Marcos, The Hill Congressional Reporters, 7-8-20</w:t>
      </w:r>
    </w:p>
    <w:p w14:paraId="588FA08B" w14:textId="4D7C03F6" w:rsidR="00C3077A" w:rsidRPr="00324E8F" w:rsidRDefault="00C3077A" w:rsidP="00C3077A">
      <w:r w:rsidRPr="00324E8F">
        <w:t xml:space="preserve">[Mike Lillis and Cristina Marcos, 7-8-2020, TheHill, “Democrats see victory in Trump culture war”, </w:t>
      </w:r>
      <w:hyperlink r:id="rId156" w:history="1">
        <w:r w:rsidRPr="00324E8F">
          <w:rPr>
            <w:rStyle w:val="Hyperlink"/>
          </w:rPr>
          <w:t>https://thehill.com/homenews/house/506295-democrats-see-victory-in-culture-war</w:t>
        </w:r>
      </w:hyperlink>
      <w:r w:rsidRPr="00324E8F">
        <w:t>, accessed 7-8-2020, BN]</w:t>
      </w:r>
    </w:p>
    <w:p w14:paraId="190EC918" w14:textId="77777777" w:rsidR="00C3077A" w:rsidRPr="00324E8F" w:rsidRDefault="00C3077A" w:rsidP="00C3077A">
      <w:pPr>
        <w:rPr>
          <w:rStyle w:val="StyleUnderline"/>
        </w:rPr>
      </w:pPr>
      <w:r w:rsidRPr="00324E8F">
        <w:rPr>
          <w:rStyle w:val="StyleUnderline"/>
        </w:rPr>
        <w:t>Democrats are taking aggressive steps to highlight President Trump’s focus on the hot-button cultural topics of race and heritage, betting it will play to their party’s advantage in November.</w:t>
      </w:r>
    </w:p>
    <w:p w14:paraId="674553F7" w14:textId="77777777" w:rsidR="00C3077A" w:rsidRPr="00324E8F" w:rsidRDefault="00C3077A" w:rsidP="00C3077A">
      <w:pPr>
        <w:rPr>
          <w:rStyle w:val="StyleUnderline"/>
        </w:rPr>
      </w:pPr>
      <w:r w:rsidRPr="00324E8F">
        <w:rPr>
          <w:rStyle w:val="StyleUnderline"/>
        </w:rPr>
        <w:t>Democrats have embraced the Black Lives Matter campaign, and are now moving swiftly to carve out a clear distinction between the parties when it comes to issues of racial injustice.</w:t>
      </w:r>
    </w:p>
    <w:p w14:paraId="69B3180C" w14:textId="77777777" w:rsidR="00C3077A" w:rsidRPr="00324E8F" w:rsidRDefault="00C3077A" w:rsidP="00C3077A">
      <w:pPr>
        <w:rPr>
          <w:rStyle w:val="StyleUnderline"/>
        </w:rPr>
      </w:pPr>
      <w:r w:rsidRPr="00324E8F">
        <w:rPr>
          <w:rStyle w:val="StyleUnderline"/>
        </w:rPr>
        <w:t>The movement has spiked in popularity since the brutal death of George Floyd in police custody in May, and Democrats are hoping to tap that momentum not only to move long-sought legislative reforms — which have little chance of being signed by Trump — but also to attract voters to the party in November.</w:t>
      </w:r>
    </w:p>
    <w:p w14:paraId="16AE8517" w14:textId="77777777" w:rsidR="00C3077A" w:rsidRPr="00324E8F" w:rsidRDefault="00C3077A" w:rsidP="00C3077A">
      <w:r w:rsidRPr="00324E8F">
        <w:t>“In this historic moment, it is critical that we listen to and trust the leadership of Black activists around the country,” Rep. Rashida Tlaib (D-Mich.) said Tuesday, promoting legislation to shift police funding to other community services.</w:t>
      </w:r>
    </w:p>
    <w:p w14:paraId="2BA87169" w14:textId="77777777" w:rsidR="00324E8F" w:rsidRPr="00324E8F" w:rsidRDefault="00C3077A" w:rsidP="00C3077A">
      <w:r w:rsidRPr="00324E8F">
        <w:rPr>
          <w:rStyle w:val="StyleUnderline"/>
        </w:rPr>
        <w:t>“They have been on the front lines in defense of Black lives for decades, and it is our responsibility as legislators to hear them, respect them and follow their example,”</w:t>
      </w:r>
      <w:r w:rsidRPr="00324E8F">
        <w:t xml:space="preserve"> she said.</w:t>
      </w:r>
    </w:p>
    <w:p w14:paraId="3815D72C" w14:textId="7F1A3677" w:rsidR="00C3077A" w:rsidRPr="00324E8F" w:rsidRDefault="00C3077A" w:rsidP="00C3077A">
      <w:r w:rsidRPr="00324E8F">
        <w:rPr>
          <w:rStyle w:val="StyleUnderline"/>
        </w:rPr>
        <w:t>Last month, House Democrats passed broad-based criminal justice reforms designed to eradicate racial profiling and police brutality.</w:t>
      </w:r>
      <w:r w:rsidRPr="00324E8F">
        <w:t xml:space="preserve"> Days before that, Speaker Nancy Pelosi (D-Calif.) ordered the removal of four portraits of Confederate figures displayed outside the House chamber.</w:t>
      </w:r>
    </w:p>
    <w:p w14:paraId="23B3F6FB" w14:textId="77777777" w:rsidR="00324E8F" w:rsidRPr="00324E8F" w:rsidRDefault="00C3077A" w:rsidP="00C3077A">
      <w:pPr>
        <w:rPr>
          <w:rStyle w:val="StyleUnderline"/>
        </w:rPr>
      </w:pPr>
      <w:r w:rsidRPr="00324E8F">
        <w:t xml:space="preserve">And on Monday, </w:t>
      </w:r>
      <w:r w:rsidRPr="00324E8F">
        <w:rPr>
          <w:rStyle w:val="StyleUnderline"/>
        </w:rPr>
        <w:t>Pelosi and members of her leadership team announced that the House Democratic Caucus — with its most diverse membership on record — had adopted a new internal rule encouraging lawmaker offices to prioritize diversity in their hiring practices.</w:t>
      </w:r>
    </w:p>
    <w:p w14:paraId="648A5BD7" w14:textId="78139E7C" w:rsidR="00C3077A" w:rsidRPr="00324E8F" w:rsidRDefault="00C3077A" w:rsidP="00C3077A">
      <w:r w:rsidRPr="00324E8F">
        <w:rPr>
          <w:rStyle w:val="StyleUnderline"/>
        </w:rPr>
        <w:t>Democratic appropriators are further charging ahead this week with government funding bills that seek to remove Confederate symbols from the Capitol and national parks</w:t>
      </w:r>
      <w:r w:rsidRPr="00324E8F">
        <w:t xml:space="preserve"> — setting up a collision course with Trump, who has vowed to veto any effort that he views as a dismantling of history.</w:t>
      </w:r>
    </w:p>
    <w:p w14:paraId="2AF242AA" w14:textId="77777777" w:rsidR="00C3077A" w:rsidRPr="00324E8F" w:rsidRDefault="00C3077A" w:rsidP="00C3077A">
      <w:pPr>
        <w:rPr>
          <w:rStyle w:val="StyleUnderline"/>
        </w:rPr>
      </w:pPr>
      <w:r w:rsidRPr="00324E8F">
        <w:rPr>
          <w:rStyle w:val="StyleUnderline"/>
        </w:rPr>
        <w:t>Trump in recent weeks has doubled down on the “America First” message he rode to a stunning victory in 2016. The message attracted the support of white, working-class voters who helped the president win crucial Midwestern states that were traditionally Democratic strongholds.</w:t>
      </w:r>
    </w:p>
    <w:p w14:paraId="2AF43B64" w14:textId="77777777" w:rsidR="00C3077A" w:rsidRPr="00324E8F" w:rsidRDefault="00C3077A" w:rsidP="00C3077A">
      <w:r w:rsidRPr="00324E8F">
        <w:rPr>
          <w:rStyle w:val="StyleUnderline"/>
        </w:rPr>
        <w:t>Yet the country’s political environment is far different in 2020 than it was during Trump’s inaugural victory.</w:t>
      </w:r>
      <w:r w:rsidRPr="00324E8F">
        <w:t xml:space="preserve"> And Floyd’s death has prompted a national reckoning on systemic racism, providing a very different context than four years ago.</w:t>
      </w:r>
    </w:p>
    <w:p w14:paraId="769737AD" w14:textId="77777777" w:rsidR="00C3077A" w:rsidRPr="00324E8F" w:rsidRDefault="00C3077A" w:rsidP="00C3077A">
      <w:pPr>
        <w:rPr>
          <w:rStyle w:val="StyleUnderline"/>
        </w:rPr>
      </w:pPr>
      <w:r w:rsidRPr="00324E8F">
        <w:rPr>
          <w:rStyle w:val="StyleUnderline"/>
        </w:rPr>
        <w:t>Trump in recent days has bashed NASCAR for banning the Confederate flag, attacked sports teams that are considering changing their names deemed offensive to Native Americans, referred to the coronavirus as the “Kung flu” or the “China virus,” called New York City’s decision to paint “Black Lives Matter” on Fifth Avenue a “symbol of hate” and vowed to veto a defense spending bill if it orders erasing the names of Confederate generals from U.S. military bases.</w:t>
      </w:r>
    </w:p>
    <w:p w14:paraId="65BB3E18" w14:textId="77777777" w:rsidR="00324E8F" w:rsidRPr="00324E8F" w:rsidRDefault="00C3077A" w:rsidP="00C3077A">
      <w:r w:rsidRPr="00324E8F">
        <w:t>White House counselor Kellyanne Conway defended those positions on Tuesday, describing Trump as a “visionary” who is simply being “positive and patriotic.” While liberals attack Trump online, she said, the president has advanced policies, like school vouchers and tax cuts, to help minorities.</w:t>
      </w:r>
    </w:p>
    <w:p w14:paraId="4523DA52" w14:textId="77777777" w:rsidR="00324E8F" w:rsidRPr="00324E8F" w:rsidRDefault="00C3077A" w:rsidP="00C3077A">
      <w:r w:rsidRPr="00324E8F">
        <w:t>“Here is my main problem with cancel culture, ripping down statues, and the whole like: How does it get one more kid of color, who is in a failing school, a better opportunity, better education?” she said in a Fox News interview.</w:t>
      </w:r>
    </w:p>
    <w:p w14:paraId="15F84E82" w14:textId="77777777" w:rsidR="00324E8F" w:rsidRPr="00324E8F" w:rsidRDefault="00C3077A" w:rsidP="00C3077A">
      <w:r w:rsidRPr="00324E8F">
        <w:rPr>
          <w:rStyle w:val="StyleUnderline"/>
        </w:rPr>
        <w:t>In the eyes of Trump’s Democratic critics, the president is leaning on divisive cultural issues both to energize the politics of white resentment and shift the nation’s attention away from the fast-moving spread of COVID-19 across the country</w:t>
      </w:r>
      <w:r w:rsidRPr="00324E8F">
        <w:t>. And a number of Republicans are voicing similar concerns, privately pressing their White House ally to drop the talk of race and focus on his policy agenda for a second term.</w:t>
      </w:r>
    </w:p>
    <w:p w14:paraId="44FD792A" w14:textId="0B7B5854" w:rsidR="00C3077A" w:rsidRPr="00324E8F" w:rsidRDefault="00C3077A" w:rsidP="00C3077A">
      <w:r w:rsidRPr="00324E8F">
        <w:t>“I believe the majority of Americans want some calm and stability, not focusing upon divisive issues that most days impact their lives very little,” a GOP lawmaker told The Hill. “I ask again — what is his vision for the next term if he wins? What is his vision of the future of America?”</w:t>
      </w:r>
    </w:p>
    <w:p w14:paraId="00E9F70C" w14:textId="77777777" w:rsidR="00324E8F" w:rsidRPr="00324E8F" w:rsidRDefault="00C3077A" w:rsidP="00C3077A">
      <w:r w:rsidRPr="00324E8F">
        <w:t>But the issue of Confederate symbols also divides Republicans. While some GOP lawmakers support Democrats’ proposals to remove Confederate imagery from military bases and elsewhere, others — particularly from Southern states — are resistant.</w:t>
      </w:r>
    </w:p>
    <w:p w14:paraId="5ECD4C61" w14:textId="71E88958" w:rsidR="00C3077A" w:rsidRPr="00324E8F" w:rsidRDefault="00C3077A" w:rsidP="00C3077A">
      <w:r w:rsidRPr="00324E8F">
        <w:t>“The soldiers in my district have valiantly served and don’t deserve to be unjustly punished because of the name on the front gate,” said Rep. John Carter (R-Texas), a senior appropriator whose district includes Fort Hood — which is named after the Confederate Gen. John Bell Hood.</w:t>
      </w:r>
    </w:p>
    <w:p w14:paraId="04F80E97" w14:textId="77777777" w:rsidR="00C3077A" w:rsidRPr="00324E8F" w:rsidRDefault="00C3077A" w:rsidP="00C3077A">
      <w:pPr>
        <w:rPr>
          <w:rStyle w:val="StyleUnderline"/>
        </w:rPr>
      </w:pPr>
      <w:r w:rsidRPr="00324E8F">
        <w:rPr>
          <w:rStyle w:val="StyleUnderline"/>
        </w:rPr>
        <w:t>Democrats’ plans later this month to consider appropriations bills will force Republicans to take a stand on Confederate imagery on multiple fronts.</w:t>
      </w:r>
    </w:p>
    <w:p w14:paraId="3B54792B" w14:textId="77777777" w:rsidR="00C3077A" w:rsidRPr="00324E8F" w:rsidRDefault="00C3077A" w:rsidP="00C3077A">
      <w:r w:rsidRPr="00324E8F">
        <w:t>A spending bill for legislative branch operations includes a provision directing the Architect of the Capitol to remove statues of people who served the Confederacy, as well as four other figures with histories of advocating for white supremacy, and put them in storage within 45 days. The legislation specifically targets artwork depicting people like Roger Taney, the former Supreme Court chief justice who authored the 1857 Dred Scott ruling declaring that Black people shouldn’t be considered citizens, and John Calhoun, the former vice president and member of Congress who was a proponent of slavery.</w:t>
      </w:r>
    </w:p>
    <w:p w14:paraId="32B936F2" w14:textId="77777777" w:rsidR="00C3077A" w:rsidRPr="00324E8F" w:rsidRDefault="00C3077A" w:rsidP="00C3077A">
      <w:r w:rsidRPr="00324E8F">
        <w:t>Another spending bill for the Interior Department would order the National Park Service to remove “all physical Confederate commemorative works” including statues and memorials within 180 days. It would also prohibit using taxpayer funds to buy Confederate flags unless they are to provide historical context.</w:t>
      </w:r>
    </w:p>
    <w:p w14:paraId="067DB0F8" w14:textId="77777777" w:rsidR="00C3077A" w:rsidRPr="00324E8F" w:rsidRDefault="00C3077A" w:rsidP="00C3077A">
      <w:r w:rsidRPr="00324E8F">
        <w:t>Two other spending bills would allot $1 million for the Army to rename any installations and streets honoring people who served the Confederacy and prohibit funding for construction projects on military installations named after Confederate officers unless they are being renamed. They reflect a similar provision in the annual defense policy bill also slated for a House floor vote later this month that requires the renaming of military bases named after Confederate officers.</w:t>
      </w:r>
    </w:p>
    <w:p w14:paraId="1EFABF69" w14:textId="77777777" w:rsidR="00C3077A" w:rsidRPr="00324E8F" w:rsidRDefault="00C3077A" w:rsidP="00C3077A">
      <w:r w:rsidRPr="00324E8F">
        <w:t>Rep. Tim Ryan (D-Ohio), the chairman of the House Appropriations subcommittee responsible for the legislative branch funding bill, framed it as one step lawmakers can take on their own turf as “part of a larger national debate.”</w:t>
      </w:r>
    </w:p>
    <w:p w14:paraId="148DE428" w14:textId="77777777" w:rsidR="00C3077A" w:rsidRPr="00324E8F" w:rsidRDefault="00C3077A" w:rsidP="00C3077A">
      <w:r w:rsidRPr="00324E8F">
        <w:t>“We need to make a statement now on something we can control: the removal of statues that many visitors to the Capitol find offensive,” Ryan said Tuesday.</w:t>
      </w:r>
    </w:p>
    <w:p w14:paraId="2711B2FF" w14:textId="60813FD9" w:rsidR="00AF06B8" w:rsidRPr="00324E8F" w:rsidRDefault="00AF06B8" w:rsidP="00AF06B8">
      <w:pPr>
        <w:pStyle w:val="Heading3"/>
        <w:rPr>
          <w:rFonts w:cs="Times New Roman"/>
        </w:rPr>
      </w:pPr>
      <w:bookmarkStart w:id="31" w:name="_Toc45868873"/>
      <w:r w:rsidRPr="00324E8F">
        <w:rPr>
          <w:rFonts w:cs="Times New Roman"/>
        </w:rPr>
        <w:t>C</w:t>
      </w:r>
      <w:r w:rsidR="0082403A" w:rsidRPr="00324E8F">
        <w:rPr>
          <w:rFonts w:cs="Times New Roman"/>
        </w:rPr>
        <w:t>riminal Justice Reform</w:t>
      </w:r>
      <w:r w:rsidRPr="00324E8F">
        <w:rPr>
          <w:rFonts w:cs="Times New Roman"/>
        </w:rPr>
        <w:t xml:space="preserve"> Key to Young White Voters</w:t>
      </w:r>
      <w:bookmarkEnd w:id="31"/>
    </w:p>
    <w:p w14:paraId="6D0CBA2C" w14:textId="77777777" w:rsidR="00AF06B8" w:rsidRPr="00324E8F" w:rsidRDefault="00AF06B8" w:rsidP="00AF06B8"/>
    <w:p w14:paraId="1C4F2C83" w14:textId="77777777" w:rsidR="00AF06B8" w:rsidRPr="00324E8F" w:rsidRDefault="00AF06B8" w:rsidP="00AF06B8">
      <w:pPr>
        <w:pStyle w:val="Heading4"/>
        <w:rPr>
          <w:rFonts w:cs="Times New Roman"/>
        </w:rPr>
      </w:pPr>
      <w:r w:rsidRPr="00324E8F">
        <w:rPr>
          <w:rFonts w:cs="Times New Roman"/>
        </w:rPr>
        <w:t>Young white voters care about CJR more than ever before</w:t>
      </w:r>
    </w:p>
    <w:p w14:paraId="543BDFB0" w14:textId="77777777" w:rsidR="00324E8F" w:rsidRPr="00324E8F" w:rsidRDefault="00AF06B8" w:rsidP="00AF06B8">
      <w:pPr>
        <w:rPr>
          <w:rStyle w:val="Style13ptBold"/>
        </w:rPr>
      </w:pPr>
      <w:r w:rsidRPr="00324E8F">
        <w:rPr>
          <w:rStyle w:val="Style13ptBold"/>
        </w:rPr>
        <w:t>Bui, New York Times graphics editor covering social science and policy, et al., 6-6-20</w:t>
      </w:r>
    </w:p>
    <w:p w14:paraId="467EAEEA" w14:textId="2AB7476D" w:rsidR="00AF06B8" w:rsidRPr="00324E8F" w:rsidRDefault="00AF06B8" w:rsidP="00AF06B8">
      <w:r w:rsidRPr="00324E8F">
        <w:t xml:space="preserve">[Quoctrung, Larry Buchanan, New York Times graphics editor, Jugal K. Patel, New York Times graphics editor, 6-6-20, The New York Times, “Black Lives Matter May Be the Largest Movement in U.S. History,” </w:t>
      </w:r>
      <w:hyperlink r:id="rId157" w:history="1">
        <w:r w:rsidRPr="00324E8F">
          <w:rPr>
            <w:rStyle w:val="Hyperlink"/>
          </w:rPr>
          <w:t>https://www.nytimes.com/interactive/2020/07/03/us/george-floyd-protests-crowd-size.html</w:t>
        </w:r>
      </w:hyperlink>
      <w:r w:rsidRPr="00324E8F">
        <w:t>, accessed 7-11-2020, JL]</w:t>
      </w:r>
    </w:p>
    <w:p w14:paraId="0509189C" w14:textId="77777777" w:rsidR="00AF06B8" w:rsidRPr="00324E8F" w:rsidRDefault="00AF06B8" w:rsidP="00AF06B8">
      <w:r w:rsidRPr="00324E8F">
        <w:t>Who is protesting</w:t>
      </w:r>
    </w:p>
    <w:p w14:paraId="4901C4BB" w14:textId="77777777" w:rsidR="00AF06B8" w:rsidRPr="00324E8F" w:rsidRDefault="00AF06B8" w:rsidP="00AF06B8">
      <w:pPr>
        <w:rPr>
          <w:u w:val="single"/>
        </w:rPr>
      </w:pPr>
      <w:r w:rsidRPr="00324E8F">
        <w:rPr>
          <w:u w:val="single"/>
        </w:rPr>
        <w:t>More than 40 percent of counties in the United States — at least 1,360 — have had a protest. Unlike with past Black Lives Matter protests, nearly 95 percent of counties that had a protest recently are majority white, and nearly three-quarters of the counties are more than 75 percent white.</w:t>
      </w:r>
    </w:p>
    <w:p w14:paraId="63E50C47" w14:textId="77777777" w:rsidR="00AF06B8" w:rsidRPr="00324E8F" w:rsidRDefault="00AF06B8" w:rsidP="00AF06B8">
      <w:r w:rsidRPr="00324E8F">
        <w:t>“</w:t>
      </w:r>
      <w:r w:rsidRPr="00324E8F">
        <w:rPr>
          <w:u w:val="single"/>
        </w:rPr>
        <w:t>Without gainsaying the reality and significance of generalized white support for the movement in the early 1960s, the number of whites who were active in a sustained way in the struggle were comparatively few, and certainly nothing like the percentages we have seen taking part in recent weeks</w:t>
      </w:r>
      <w:r w:rsidRPr="00324E8F">
        <w:t>,” said Douglas McAdam, an emeritus professor at Stanford University who studies social movements.</w:t>
      </w:r>
    </w:p>
    <w:p w14:paraId="6514F188" w14:textId="77777777" w:rsidR="00AF06B8" w:rsidRPr="00324E8F" w:rsidRDefault="00AF06B8" w:rsidP="00AF06B8">
      <w:pPr>
        <w:rPr>
          <w:u w:val="single"/>
        </w:rPr>
      </w:pPr>
      <w:r w:rsidRPr="00324E8F">
        <w:t xml:space="preserve">According to the Civis Analytics poll, </w:t>
      </w:r>
      <w:r w:rsidRPr="00324E8F">
        <w:rPr>
          <w:u w:val="single"/>
        </w:rPr>
        <w:t>the movement appears to have attracted protesters who are younger and wealthier. The age group with the largest share of protesters was people under 35 and the income group with the largest share of protesters was those earning more than $150,000.</w:t>
      </w:r>
    </w:p>
    <w:p w14:paraId="6F82E444" w14:textId="77777777" w:rsidR="00AF06B8" w:rsidRPr="00324E8F" w:rsidRDefault="00AF06B8" w:rsidP="00AF06B8">
      <w:pPr>
        <w:rPr>
          <w:u w:val="single"/>
        </w:rPr>
      </w:pPr>
      <w:r w:rsidRPr="00324E8F">
        <w:rPr>
          <w:u w:val="single"/>
        </w:rPr>
        <w:t>Half of those who said they protested said that this was their first time getting involved with a form of activism or demonstration. A majority said that they watched a video of police violence toward protesters or the Black community within the last year. And of those people, half said that it made them more supportive of the Black Lives Matter movement.</w:t>
      </w:r>
    </w:p>
    <w:p w14:paraId="54C6D3D9" w14:textId="77777777" w:rsidR="00AF06B8" w:rsidRPr="00324E8F" w:rsidRDefault="00AF06B8" w:rsidP="00AF06B8">
      <w:pPr>
        <w:pStyle w:val="Heading3"/>
        <w:rPr>
          <w:rFonts w:cs="Times New Roman"/>
        </w:rPr>
      </w:pPr>
      <w:bookmarkStart w:id="32" w:name="_Toc45868874"/>
      <w:r w:rsidRPr="00324E8F">
        <w:rPr>
          <w:rFonts w:cs="Times New Roman"/>
        </w:rPr>
        <w:t>Culture War Uniqueness &amp; Link</w:t>
      </w:r>
      <w:bookmarkEnd w:id="32"/>
    </w:p>
    <w:p w14:paraId="6ABA1481" w14:textId="77777777" w:rsidR="00AF06B8" w:rsidRPr="00324E8F" w:rsidRDefault="00AF06B8" w:rsidP="00AF06B8"/>
    <w:p w14:paraId="7FB18F8C" w14:textId="77777777" w:rsidR="00AF06B8" w:rsidRPr="00324E8F" w:rsidRDefault="00AF06B8" w:rsidP="00AF06B8">
      <w:pPr>
        <w:pStyle w:val="Heading4"/>
        <w:rPr>
          <w:rFonts w:cs="Times New Roman"/>
        </w:rPr>
      </w:pPr>
      <w:r w:rsidRPr="00324E8F">
        <w:rPr>
          <w:rFonts w:cs="Times New Roman"/>
        </w:rPr>
        <w:t>Uniqueness &amp; Link – Culture war strategy will fail – can’t link Biden with the far left</w:t>
      </w:r>
    </w:p>
    <w:p w14:paraId="59DCE345" w14:textId="77777777" w:rsidR="00AF06B8" w:rsidRPr="00324E8F" w:rsidRDefault="00AF06B8" w:rsidP="00AF06B8">
      <w:pPr>
        <w:rPr>
          <w:rStyle w:val="Style13ptBold"/>
        </w:rPr>
      </w:pPr>
      <w:r w:rsidRPr="00324E8F">
        <w:rPr>
          <w:rStyle w:val="Style13ptBold"/>
        </w:rPr>
        <w:t>Sullivan, Political Commentator and Author, 7-10-20</w:t>
      </w:r>
    </w:p>
    <w:p w14:paraId="0A07C030" w14:textId="77777777" w:rsidR="00AF06B8" w:rsidRPr="00324E8F" w:rsidRDefault="00AF06B8" w:rsidP="00AF06B8">
      <w:r w:rsidRPr="00324E8F">
        <w:t>[Andrew, 7/10/20, New York Magazine, “Coronavirus Will Be the Real Swing Voter in November”, https://nymag.com/intelligencer/2020/07/andrew-sullivan-covid-19-will-be-the-real-swing-voter.html, accessed 7/11/20, MZK]</w:t>
      </w:r>
    </w:p>
    <w:p w14:paraId="6664970D" w14:textId="77777777" w:rsidR="00AF06B8" w:rsidRPr="00324E8F" w:rsidRDefault="00AF06B8" w:rsidP="00AF06B8">
      <w:r w:rsidRPr="00324E8F">
        <w:rPr>
          <w:rStyle w:val="StyleUnderline"/>
        </w:rPr>
        <w:t>If you want to see the appeal of</w:t>
      </w:r>
      <w:r w:rsidRPr="00324E8F">
        <w:t xml:space="preserve"> Joe </w:t>
      </w:r>
      <w:r w:rsidRPr="00324E8F">
        <w:rPr>
          <w:rStyle w:val="StyleUnderline"/>
        </w:rPr>
        <w:t>Biden</w:t>
      </w:r>
      <w:r w:rsidRPr="00324E8F">
        <w:t>, I urge you to </w:t>
      </w:r>
      <w:hyperlink r:id="rId158" w:history="1">
        <w:r w:rsidRPr="00324E8F">
          <w:rPr>
            <w:rStyle w:val="Hyperlink"/>
          </w:rPr>
          <w:t>watch</w:t>
        </w:r>
      </w:hyperlink>
      <w:r w:rsidRPr="00324E8F">
        <w:t> a recent appearance on ABC News. It was tweeted out, in a doozy of a self-own, by Sean Hannity no less. Grandpa Joe is in front of a window that looks out on a calming, summery garden. His speech just a little bit slurry, he says the following to the camera: “All the talk in the last 20 years about driving down the rationale for unions, all of a sudden, this phrase ‘Everybody’s been woked,’ well, guess what, the rest of the working-class people in America have been awakened and realized, ‘Whoa, why, because I work at a fast-food restaurant that I have to sign an agreement that I will not compete, a non-compete agreement, that I will not go across town to another fast-food restaurant to try to get a raise?’ What in the hell is that about?”</w:t>
      </w:r>
    </w:p>
    <w:p w14:paraId="3C03AE9B" w14:textId="77777777" w:rsidR="00AF06B8" w:rsidRPr="00324E8F" w:rsidRDefault="00AF06B8" w:rsidP="00AF06B8">
      <w:r w:rsidRPr="00324E8F">
        <w:t xml:space="preserve">He somewhat inartfully makes a good point about the weak leverage workers have at the bottom end of the income scale, he speaks in simple language, and, rather wonderfully, he proves he doesn’t really have a very good idea what being “woke” is. </w:t>
      </w:r>
      <w:r w:rsidRPr="00324E8F">
        <w:rPr>
          <w:rStyle w:val="StyleUnderline"/>
        </w:rPr>
        <w:t>He appears completely normal, unthreatening and reassuring. After a bumpy start, he sailed cleanly through to his party’s nomination and has been able to conserve his energy by avoiding the grueling rigors of a conventional pre-COVID-19 campaign. His necessarily “front porch” style campaign also elides his weaknesses: His proneness to spontaneous blather and his advanced age</w:t>
      </w:r>
      <w:r w:rsidRPr="00324E8F">
        <w:t>.</w:t>
      </w:r>
    </w:p>
    <w:p w14:paraId="744E44D3" w14:textId="77777777" w:rsidR="00AF06B8" w:rsidRPr="00324E8F" w:rsidRDefault="00AF06B8" w:rsidP="00AF06B8">
      <w:r w:rsidRPr="00324E8F">
        <w:rPr>
          <w:rStyle w:val="StyleUnderline"/>
        </w:rPr>
        <w:t>And the decision largely to get out of the way of Trump’s constant bouts of self-destruction has so far seemed a smart one. Trump is currently losing this election, and there’s no reason to intervene in any major way. And if the election really is a referendum on Trump, then it is very hard to see how the president can win at this point. The only word for this administration’s handling of a dangerous epidemic is catastrophic. The first wave is becoming a </w:t>
      </w:r>
      <w:hyperlink r:id="rId159" w:history="1">
        <w:r w:rsidRPr="00324E8F">
          <w:rPr>
            <w:rStyle w:val="StyleUnderline"/>
          </w:rPr>
          <w:t>tsunami</w:t>
        </w:r>
      </w:hyperlink>
      <w:r w:rsidRPr="00324E8F">
        <w:rPr>
          <w:rStyle w:val="StyleUnderline"/>
        </w:rPr>
        <w:t> in the South and Southwest. Day after day, the country is setting records for daily cases of COVID-19</w:t>
      </w:r>
      <w:r w:rsidRPr="00324E8F">
        <w:t>. Dr. Anthony Fauci said </w:t>
      </w:r>
      <w:hyperlink r:id="rId160" w:history="1">
        <w:r w:rsidRPr="00324E8F">
          <w:rPr>
            <w:rStyle w:val="Hyperlink"/>
          </w:rPr>
          <w:t>last month</w:t>
        </w:r>
      </w:hyperlink>
      <w:r w:rsidRPr="00324E8F">
        <w:t>: “I can’t make an accurate prediction, but it’s going to be very disturbing. We are now having 40-plus-thousand new cases a day. I would not be surprised if we go up to 100,000 a day if this does not turn around, and so I am very concerned.” The curve looks damn close to exponential to me.</w:t>
      </w:r>
    </w:p>
    <w:p w14:paraId="79B34EA8" w14:textId="77777777" w:rsidR="00AF06B8" w:rsidRPr="00324E8F" w:rsidRDefault="00AF06B8" w:rsidP="00AF06B8">
      <w:pPr>
        <w:rPr>
          <w:rStyle w:val="StyleUnderline"/>
        </w:rPr>
      </w:pPr>
      <w:r w:rsidRPr="00324E8F">
        <w:rPr>
          <w:rStyle w:val="StyleUnderline"/>
        </w:rPr>
        <w:t>The economy, already cratered, could very well falter again in the next few months if new shutdowns are forced upon us, and even if they’re not, workers and consumers are simply not going to have sufficient confidence to rebound when the virus still lurks</w:t>
      </w:r>
      <w:r w:rsidRPr="00324E8F">
        <w:t>. The comparison with Europe is devastating. Even those countries that have done poorly, like the U.K., now look like success stories compared with America. The only mildly good news is that the death rates </w:t>
      </w:r>
      <w:hyperlink r:id="rId161" w:history="1">
        <w:r w:rsidRPr="00324E8F">
          <w:rPr>
            <w:rStyle w:val="Hyperlink"/>
          </w:rPr>
          <w:t>have not yet reflected</w:t>
        </w:r>
      </w:hyperlink>
      <w:r w:rsidRPr="00324E8F">
        <w:t> the soaring infection rate. As Derek Thompson explains </w:t>
      </w:r>
      <w:hyperlink r:id="rId162" w:history="1">
        <w:r w:rsidRPr="00324E8F">
          <w:rPr>
            <w:rStyle w:val="Hyperlink"/>
          </w:rPr>
          <w:t>here</w:t>
        </w:r>
      </w:hyperlink>
      <w:r w:rsidRPr="00324E8F">
        <w:t>, the average daily deaths are </w:t>
      </w:r>
      <w:hyperlink r:id="rId163" w:history="1">
        <w:r w:rsidRPr="00324E8F">
          <w:rPr>
            <w:rStyle w:val="Hyperlink"/>
          </w:rPr>
          <w:t>down 75 percent</w:t>
        </w:r>
      </w:hyperlink>
      <w:r w:rsidRPr="00324E8F">
        <w:t> from their April peak. There are a bunch of </w:t>
      </w:r>
      <w:hyperlink r:id="rId164" w:history="1">
        <w:r w:rsidRPr="00324E8F">
          <w:rPr>
            <w:rStyle w:val="Hyperlink"/>
          </w:rPr>
          <w:t>possible reasons</w:t>
        </w:r>
      </w:hyperlink>
      <w:r w:rsidRPr="00324E8F">
        <w:t xml:space="preserve"> for this — a lag in reporting deaths, a younger, healthier pool of people being tested, more testing in general — but it remains a bit of a mystery. </w:t>
      </w:r>
      <w:r w:rsidRPr="00324E8F">
        <w:rPr>
          <w:rStyle w:val="StyleUnderline"/>
        </w:rPr>
        <w:t>All one can say politically is that a new jump in death rates would render Trump’s reelection even less likely than today. How does he win an election with a </w:t>
      </w:r>
      <w:hyperlink r:id="rId165" w:history="1">
        <w:r w:rsidRPr="00324E8F">
          <w:rPr>
            <w:rStyle w:val="StyleUnderline"/>
          </w:rPr>
          <w:t>200,000 death record</w:t>
        </w:r>
      </w:hyperlink>
      <w:r w:rsidRPr="00324E8F">
        <w:rPr>
          <w:rStyle w:val="StyleUnderline"/>
        </w:rPr>
        <w:t> looming?</w:t>
      </w:r>
    </w:p>
    <w:p w14:paraId="6EDD748C" w14:textId="77777777" w:rsidR="00AF06B8" w:rsidRPr="00324E8F" w:rsidRDefault="00AF06B8" w:rsidP="00AF06B8">
      <w:r w:rsidRPr="00324E8F">
        <w:rPr>
          <w:rStyle w:val="StyleUnderline"/>
        </w:rPr>
        <w:t>So what could go wrong? The press went apeshit over Trump’s Mount Rushmore speech, decrying its divisiveness, bigotry, base-pandering, and so on. But when I read the transcript</w:t>
      </w:r>
      <w:r w:rsidRPr="00324E8F">
        <w:t xml:space="preserve"> (forgive me, but my mental health couldn’t endure actually watching the speech itself), </w:t>
      </w:r>
      <w:r w:rsidRPr="00324E8F">
        <w:rPr>
          <w:rStyle w:val="StyleUnderline"/>
        </w:rPr>
        <w:t>I could see what he was trying to do, and it isn’t strategically crazy. In the surge of emotion after the murder of George Floyd, rhetoric on the left kept upping the ante</w:t>
      </w:r>
      <w:r w:rsidRPr="00324E8F">
        <w:t>. Quite quickly, we went from debating the existence of Confederate statues, or renaming military bases that had the names of Confederates on them, to mob-led attacks on statues that were actually of the Founding Fathers.</w:t>
      </w:r>
    </w:p>
    <w:p w14:paraId="40CCFFE4" w14:textId="77777777" w:rsidR="00AF06B8" w:rsidRPr="00324E8F" w:rsidRDefault="00AF06B8" w:rsidP="00AF06B8">
      <w:r w:rsidRPr="00324E8F">
        <w:t>The New York Times </w:t>
      </w:r>
      <w:hyperlink r:id="rId166" w:history="1">
        <w:r w:rsidRPr="00324E8F">
          <w:rPr>
            <w:rStyle w:val="Hyperlink"/>
          </w:rPr>
          <w:t>published</w:t>
        </w:r>
      </w:hyperlink>
      <w:r w:rsidRPr="00324E8F">
        <w:t> an op-ed calling for dismantling the Jefferson Memorial. The Times’ </w:t>
      </w:r>
      <w:hyperlink r:id="rId167" w:history="1">
        <w:r w:rsidRPr="00324E8F">
          <w:rPr>
            <w:rStyle w:val="Hyperlink"/>
          </w:rPr>
          <w:t>Charles Blow</w:t>
        </w:r>
      </w:hyperlink>
      <w:r w:rsidRPr="00324E8F">
        <w:t> wrote a column called “Yes, Even George Washington.” Money quote: “Some people who are opposed to taking down monuments ask, ‘If we start, where will we stop?’ It might begin with Confederate generals, but all slave owners could easily become targets. Even George Washington himself. To that I say: Abso-fricking-lutely.” In London, Churchill’s statue was defaced by Black Lives Matter protests, who daubed the word “racist” on the plinth. (Yes: Churchill was a racist. But, as the joke goes, wait till they find out about the guy he was at war with.)</w:t>
      </w:r>
    </w:p>
    <w:p w14:paraId="1381B05D" w14:textId="77777777" w:rsidR="00AF06B8" w:rsidRPr="00324E8F" w:rsidRDefault="00AF06B8" w:rsidP="00AF06B8">
      <w:pPr>
        <w:rPr>
          <w:rStyle w:val="StyleUnderline"/>
        </w:rPr>
      </w:pPr>
      <w:r w:rsidRPr="00324E8F">
        <w:t xml:space="preserve">I don’t believe for a second that this loathing of the Founders is felt much in the broader Democratic Party — but that doesn’t mean some protesters and media figures haven’t already given the GOP plenty of ammunition. And </w:t>
      </w:r>
      <w:r w:rsidRPr="00324E8F">
        <w:rPr>
          <w:rStyle w:val="StyleUnderline"/>
        </w:rPr>
        <w:t>although the public has been generally supportive of police reforms, there’s always a point at which attacks on law enforcement can backfire. When violent crime is surging in New York and Chicago, “Defund the Police” can seem perverse</w:t>
      </w:r>
      <w:r w:rsidRPr="00324E8F">
        <w:t xml:space="preserve"> — especially when African-Americans, including several toddlers, are overwhelmingly the victims. On immigration, Biden is in favor of a path to citizenship for 11 million undocumented immigrants and might have a hard time answering a question that might well come up at some point: What is your definition of a woman? </w:t>
      </w:r>
      <w:r w:rsidRPr="00324E8F">
        <w:rPr>
          <w:rStyle w:val="StyleUnderline"/>
        </w:rPr>
        <w:t>The culture war is always there, and Trump is an expert in igniting it.</w:t>
      </w:r>
    </w:p>
    <w:p w14:paraId="71578DCA" w14:textId="77777777" w:rsidR="00AF06B8" w:rsidRPr="00324E8F" w:rsidRDefault="00AF06B8" w:rsidP="00AF06B8">
      <w:pPr>
        <w:rPr>
          <w:rStyle w:val="StyleUnderline"/>
        </w:rPr>
      </w:pPr>
      <w:r w:rsidRPr="00324E8F">
        <w:rPr>
          <w:rStyle w:val="StyleUnderline"/>
        </w:rPr>
        <w:t>But a few things defuse this</w:t>
      </w:r>
      <w:r w:rsidRPr="00324E8F">
        <w:t xml:space="preserve">, I think. One is that </w:t>
      </w:r>
      <w:r w:rsidRPr="00324E8F">
        <w:rPr>
          <w:rStyle w:val="StyleUnderline"/>
        </w:rPr>
        <w:t>the electorate of 2020 is nothing like that of, say, 1968 — and these core law-and-order and cultural appeals have less traction than they once did. Trump’s main achievement in immigration policy has been to permanently stigmatize the whole idea of lowering immigration to help the working poor, thus actually moving the U.S. to the left on the issue. Voters are also a bit more sophisticated than they may have been: </w:t>
      </w:r>
      <w:hyperlink r:id="rId168" w:history="1">
        <w:r w:rsidRPr="00324E8F">
          <w:rPr>
            <w:rStyle w:val="StyleUnderline"/>
          </w:rPr>
          <w:t>Polling</w:t>
        </w:r>
      </w:hyperlink>
      <w:r w:rsidRPr="00324E8F">
        <w:rPr>
          <w:rStyle w:val="StyleUnderline"/>
        </w:rPr>
        <w:t> suggests that many Americans understand, for example, that “Defund the Police” is shorthand for reforming them.</w:t>
      </w:r>
    </w:p>
    <w:p w14:paraId="46E76C74" w14:textId="77777777" w:rsidR="00AF06B8" w:rsidRPr="00324E8F" w:rsidRDefault="00AF06B8" w:rsidP="00AF06B8">
      <w:pPr>
        <w:rPr>
          <w:rStyle w:val="StyleUnderline"/>
        </w:rPr>
      </w:pPr>
      <w:r w:rsidRPr="00324E8F">
        <w:t xml:space="preserve">Another reason Biden might avoid a culture-war election is that every issue has now been subsumed into or dwarfed by the pandemic and unemployment crisis and a fight over trans rights, say, seems peripheral in contrast. And </w:t>
      </w:r>
      <w:r w:rsidRPr="00324E8F">
        <w:rPr>
          <w:rStyle w:val="StyleUnderline"/>
        </w:rPr>
        <w:t>then there’s simply Joe Biden’s affect, record, and faith</w:t>
      </w:r>
      <w:r w:rsidRPr="00324E8F">
        <w:t xml:space="preserve">. It’s hard to see this lifelong Catholic really conniving with neo-Marxist atheists pledging to “dismantle whiteness.” </w:t>
      </w:r>
      <w:r w:rsidRPr="00324E8F">
        <w:rPr>
          <w:rStyle w:val="StyleUnderline"/>
        </w:rPr>
        <w:t>He’s clearly not in favor of allowing crime to run rampant in the streets.</w:t>
      </w:r>
      <w:r w:rsidRPr="00324E8F">
        <w:t xml:space="preserve"> He has made a critical distinction between Confederate statues and those of the Founders, and he has insisted that any removal of monuments be done peacefully and democratically. </w:t>
      </w:r>
      <w:r w:rsidRPr="00324E8F">
        <w:rPr>
          <w:rStyle w:val="StyleUnderline"/>
        </w:rPr>
        <w:t>It’s just hard to paint him as a stalking horse for Ilhan Omar, as some on the right hope to. It doesn’t work.</w:t>
      </w:r>
    </w:p>
    <w:p w14:paraId="37387189" w14:textId="77777777" w:rsidR="00AF06B8" w:rsidRPr="00324E8F" w:rsidRDefault="00AF06B8" w:rsidP="00AF06B8"/>
    <w:p w14:paraId="004C69CC" w14:textId="77777777" w:rsidR="00324E8F" w:rsidRPr="00324E8F" w:rsidRDefault="0082403A" w:rsidP="0082403A">
      <w:pPr>
        <w:pStyle w:val="Heading3"/>
        <w:rPr>
          <w:rFonts w:cs="Times New Roman"/>
        </w:rPr>
      </w:pPr>
      <w:bookmarkStart w:id="33" w:name="_Toc45868875"/>
      <w:r w:rsidRPr="00324E8F">
        <w:rPr>
          <w:rFonts w:cs="Times New Roman"/>
        </w:rPr>
        <w:t>Criminal Justice Reform Key to Black Voters</w:t>
      </w:r>
      <w:bookmarkEnd w:id="33"/>
    </w:p>
    <w:p w14:paraId="5B9E982B" w14:textId="0E835695" w:rsidR="00324E8F" w:rsidRPr="00324E8F" w:rsidRDefault="00324E8F" w:rsidP="00324E8F"/>
    <w:p w14:paraId="5B9E982B" w14:textId="0E835695" w:rsidR="0082403A" w:rsidRPr="00324E8F" w:rsidRDefault="0082403A" w:rsidP="0082403A">
      <w:pPr>
        <w:pStyle w:val="Heading4"/>
        <w:rPr>
          <w:rFonts w:cs="Times New Roman"/>
        </w:rPr>
      </w:pPr>
      <w:r w:rsidRPr="00324E8F">
        <w:rPr>
          <w:rFonts w:cs="Times New Roman"/>
        </w:rPr>
        <w:t>Trump action on criminal justice reform could peel off enough Black voter support to flip the election</w:t>
      </w:r>
    </w:p>
    <w:p w14:paraId="6E40A0AE" w14:textId="77777777" w:rsidR="0082403A" w:rsidRPr="00324E8F" w:rsidRDefault="0082403A" w:rsidP="0082403A">
      <w:r w:rsidRPr="00324E8F">
        <w:rPr>
          <w:rStyle w:val="Style13ptBold"/>
        </w:rPr>
        <w:t>Chalfant, Hill national security reporter &amp; Samuels, White House reporter, 20</w:t>
      </w:r>
    </w:p>
    <w:p w14:paraId="4061251A" w14:textId="77777777" w:rsidR="0082403A" w:rsidRPr="00324E8F" w:rsidRDefault="0082403A" w:rsidP="0082403A">
      <w:r w:rsidRPr="00324E8F">
        <w:t xml:space="preserve">[Morgan &amp; Brett, 2-9-20, The Hill, “Trump steps up pitch to black voters.” </w:t>
      </w:r>
      <w:hyperlink r:id="rId169" w:history="1">
        <w:r w:rsidRPr="00324E8F">
          <w:rPr>
            <w:rStyle w:val="Hyperlink"/>
          </w:rPr>
          <w:t>https://thehill.com/homenews/administration/482117-trump-steps-up-pitch-to-black-voters</w:t>
        </w:r>
      </w:hyperlink>
      <w:r w:rsidRPr="00324E8F">
        <w:t>, accessed 7-12-20]</w:t>
      </w:r>
    </w:p>
    <w:p w14:paraId="69D933E1" w14:textId="77777777" w:rsidR="0082403A" w:rsidRPr="00324E8F" w:rsidRDefault="0082403A" w:rsidP="0082403A"/>
    <w:p w14:paraId="03E87009" w14:textId="77777777" w:rsidR="00324E8F" w:rsidRPr="00324E8F" w:rsidRDefault="0082403A" w:rsidP="0082403A">
      <w:r w:rsidRPr="00324E8F">
        <w:t xml:space="preserve">President </w:t>
      </w:r>
      <w:r w:rsidRPr="00324E8F">
        <w:rPr>
          <w:rStyle w:val="StyleUnderline"/>
        </w:rPr>
        <w:t>Trump is increasingly highlighting his pitch to African American voters as the 2020 presidential election campaign heats up, trying to sway a key portion of the electorate in his favor despite a history of divisive rhetoric</w:t>
      </w:r>
      <w:r w:rsidRPr="00324E8F">
        <w:t xml:space="preserve"> on race.</w:t>
      </w:r>
    </w:p>
    <w:p w14:paraId="4027C979" w14:textId="77777777" w:rsidR="00324E8F" w:rsidRPr="00324E8F" w:rsidRDefault="0082403A" w:rsidP="0082403A">
      <w:r w:rsidRPr="00324E8F">
        <w:t>Trump’s effort was on prime-time display last week, with his campaign’s unveiling of a new Super Bowl advertisement on criminal justice reform followed by a State of the Union address and speech in Charlotte, N.C., peppered with appeals to black voters.</w:t>
      </w:r>
    </w:p>
    <w:p w14:paraId="6B9E3EC2" w14:textId="071EB58E" w:rsidR="0082403A" w:rsidRPr="00324E8F" w:rsidRDefault="0082403A" w:rsidP="0082403A">
      <w:pPr>
        <w:rPr>
          <w:rStyle w:val="StyleUnderline"/>
        </w:rPr>
      </w:pPr>
      <w:r w:rsidRPr="00324E8F">
        <w:rPr>
          <w:rStyle w:val="StyleUnderline"/>
        </w:rPr>
        <w:t>Trump isn’t going to win more of the black vote than his Democratic opponent, but Republican strategists say a targeting strategy that peels away even a few percentage points could have a meaningful impact for the president’s reelection.</w:t>
      </w:r>
    </w:p>
    <w:p w14:paraId="460B0FDD" w14:textId="77777777" w:rsidR="00324E8F" w:rsidRPr="00324E8F" w:rsidRDefault="0082403A" w:rsidP="0082403A">
      <w:r w:rsidRPr="00324E8F">
        <w:t xml:space="preserve">“No one expects that Trump is going to win the African American vote,” said Republican strategist Doug Heye. But he noted </w:t>
      </w:r>
      <w:r w:rsidRPr="00324E8F">
        <w:rPr>
          <w:rStyle w:val="StyleUnderline"/>
        </w:rPr>
        <w:t>that if Trump increased his vote total among African Americans by 2 or 3 percentage points, it could make the election “harder for Democrats</w:t>
      </w:r>
      <w:r w:rsidRPr="00324E8F">
        <w:t>.”</w:t>
      </w:r>
    </w:p>
    <w:p w14:paraId="48ADD02C" w14:textId="51690C56" w:rsidR="0082403A" w:rsidRPr="00324E8F" w:rsidRDefault="0082403A" w:rsidP="0082403A">
      <w:r w:rsidRPr="00324E8F">
        <w:t xml:space="preserve">The Trump campaign has built a grassroots operation to focus on a group of seven to nine states, including Pennsylvania, Wisconsin and Michigan, where officials believe they can make inroads with black voters, </w:t>
      </w:r>
      <w:r w:rsidRPr="00324E8F">
        <w:rPr>
          <w:rStyle w:val="StyleUnderline"/>
        </w:rPr>
        <w:t>said</w:t>
      </w:r>
      <w:r w:rsidRPr="00324E8F">
        <w:t xml:space="preserve"> Ken </w:t>
      </w:r>
      <w:r w:rsidRPr="00324E8F">
        <w:rPr>
          <w:rStyle w:val="StyleUnderline"/>
        </w:rPr>
        <w:t>Blackwell, a Trump campaign adviser</w:t>
      </w:r>
      <w:r w:rsidRPr="00324E8F">
        <w:t>.</w:t>
      </w:r>
    </w:p>
    <w:p w14:paraId="4F17F6A9" w14:textId="77777777" w:rsidR="0082403A" w:rsidRPr="00324E8F" w:rsidRDefault="0082403A" w:rsidP="0082403A">
      <w:r w:rsidRPr="00324E8F">
        <w:rPr>
          <w:rStyle w:val="StyleUnderline"/>
        </w:rPr>
        <w:t>“The goal is to use microtargeting for what we consider to be opportunity voters for Trump in the black communities across the nation.</w:t>
      </w:r>
      <w:r w:rsidRPr="00324E8F">
        <w:t xml:space="preserve"> We know which demographic groups are challenges. We know which demographic groups are real opportunities,” </w:t>
      </w:r>
      <w:r w:rsidRPr="00324E8F">
        <w:rPr>
          <w:rStyle w:val="StyleUnderline"/>
        </w:rPr>
        <w:t>said Blackwell, a member of the Black Voices for Trump coalition. “</w:t>
      </w:r>
      <w:r w:rsidRPr="00324E8F">
        <w:t>We believe that we can get anywhere from 12 to 18 percent in 2020.”</w:t>
      </w:r>
    </w:p>
    <w:p w14:paraId="655E8097" w14:textId="77777777" w:rsidR="0082403A" w:rsidRPr="00324E8F" w:rsidRDefault="0082403A" w:rsidP="0082403A">
      <w:r w:rsidRPr="00324E8F">
        <w:rPr>
          <w:rStyle w:val="StyleUnderline"/>
        </w:rPr>
        <w:t>Trump may face challenges in making even small gains</w:t>
      </w:r>
      <w:r w:rsidRPr="00324E8F">
        <w:t xml:space="preserve"> among black voters given some of his statements in office. His track record on issues of race has driven away suburban voters — and suburban women in particular. Any efforts to improve his standing among minority groups could have the added effect of bringing some of those disillusioned voters back into the fold.</w:t>
      </w:r>
    </w:p>
    <w:p w14:paraId="757820D4" w14:textId="77777777" w:rsidR="0082403A" w:rsidRPr="00324E8F" w:rsidRDefault="0082403A" w:rsidP="0082403A">
      <w:r w:rsidRPr="00324E8F">
        <w:t>He has referred to African nations as “shithole countries” and withstood criticism for his response to a violent white supremacist rally in Charlottesville, Va., in 2017 by saying there were “some very fine people on both sides.”</w:t>
      </w:r>
    </w:p>
    <w:p w14:paraId="1C906E83" w14:textId="77777777" w:rsidR="0082403A" w:rsidRPr="00324E8F" w:rsidRDefault="0082403A" w:rsidP="0082403A">
      <w:r w:rsidRPr="00324E8F">
        <w:t>Trump was also one of the main proponents of the birther conspiracy about former President Obama being born outside the United States and has stood by his calls for the Central Park Five to be executed even after their convictions were overturned.</w:t>
      </w:r>
    </w:p>
    <w:p w14:paraId="6BEC570D" w14:textId="77777777" w:rsidR="0082403A" w:rsidRPr="00324E8F" w:rsidRDefault="0082403A" w:rsidP="0082403A">
      <w:r w:rsidRPr="00324E8F">
        <w:t>A Washington Post-Ipsos poll last month of 1,088 black adults found 83 percent of respondents said they believe Trump is a racist, and the same percentage said they believe he has made racism a bigger problem in the U.S. A Harvard CAPS/Harris Poll survey released last week found that 22 percent of African American voters approve of the job Trump is doing as president, while his overall approval rating stood at 46 percent in the survey.</w:t>
      </w:r>
    </w:p>
    <w:p w14:paraId="64D48827" w14:textId="77777777" w:rsidR="0082403A" w:rsidRPr="00324E8F" w:rsidRDefault="0082403A" w:rsidP="0082403A">
      <w:r w:rsidRPr="00324E8F">
        <w:rPr>
          <w:rStyle w:val="StyleUnderline"/>
        </w:rPr>
        <w:t>“They’re really trying to soften the president’s image in the African American community,” one GOP strategist, who requested anonymity to speak candidly, said of Trump’s campaign effort. “The Democrats are going to remind the voters that the president does not have a good history</w:t>
      </w:r>
      <w:r w:rsidRPr="00324E8F">
        <w:t xml:space="preserve"> in the African American communities.”</w:t>
      </w:r>
    </w:p>
    <w:p w14:paraId="487838E1" w14:textId="77777777" w:rsidR="0082403A" w:rsidRPr="00324E8F" w:rsidRDefault="0082403A" w:rsidP="0082403A">
      <w:pPr>
        <w:rPr>
          <w:rStyle w:val="StyleUnderline"/>
        </w:rPr>
      </w:pPr>
      <w:r w:rsidRPr="00324E8F">
        <w:rPr>
          <w:rStyle w:val="StyleUnderline"/>
        </w:rPr>
        <w:t>Democratic strategist</w:t>
      </w:r>
      <w:r w:rsidRPr="00324E8F">
        <w:t xml:space="preserve"> Basil </w:t>
      </w:r>
      <w:r w:rsidRPr="00324E8F">
        <w:rPr>
          <w:rStyle w:val="StyleUnderline"/>
        </w:rPr>
        <w:t>Smikle said Trump is likely seeking to depress the African American vote for Democrats.</w:t>
      </w:r>
    </w:p>
    <w:p w14:paraId="472ADB1E" w14:textId="77777777" w:rsidR="0082403A" w:rsidRPr="00324E8F" w:rsidRDefault="0082403A" w:rsidP="0082403A">
      <w:r w:rsidRPr="00324E8F">
        <w:rPr>
          <w:rStyle w:val="StyleUnderline"/>
        </w:rPr>
        <w:t>“I think</w:t>
      </w:r>
      <w:r w:rsidRPr="00324E8F">
        <w:t xml:space="preserve"> </w:t>
      </w:r>
      <w:r w:rsidRPr="00324E8F">
        <w:rPr>
          <w:rStyle w:val="StyleUnderline"/>
        </w:rPr>
        <w:t>anything that tamps down African American support is dangerous for Democrats in November</w:t>
      </w:r>
      <w:r w:rsidRPr="00324E8F">
        <w:t xml:space="preserve">,” Smikle said, noting that </w:t>
      </w:r>
      <w:r w:rsidRPr="00324E8F">
        <w:rPr>
          <w:rStyle w:val="StyleUnderline"/>
        </w:rPr>
        <w:t xml:space="preserve">millions of voters who turned out to vote for Obama in 2012 stayed home when Trump defeated </w:t>
      </w:r>
      <w:r w:rsidRPr="00324E8F">
        <w:t xml:space="preserve">Hillary </w:t>
      </w:r>
      <w:r w:rsidRPr="00324E8F">
        <w:rPr>
          <w:rStyle w:val="StyleUnderline"/>
        </w:rPr>
        <w:t>Clinton</w:t>
      </w:r>
      <w:r w:rsidRPr="00324E8F">
        <w:t xml:space="preserve"> in 2016.</w:t>
      </w:r>
    </w:p>
    <w:p w14:paraId="29E5DED0" w14:textId="77777777" w:rsidR="00324E8F" w:rsidRPr="00324E8F" w:rsidRDefault="0082403A" w:rsidP="0082403A">
      <w:r w:rsidRPr="00324E8F">
        <w:t>“</w:t>
      </w:r>
      <w:r w:rsidRPr="00324E8F">
        <w:rPr>
          <w:rStyle w:val="StyleUnderline"/>
        </w:rPr>
        <w:t>We need African American voters to come out strongly for the Dem</w:t>
      </w:r>
      <w:r w:rsidRPr="00324E8F">
        <w:t>ocratic nominee,” Smikle added.</w:t>
      </w:r>
    </w:p>
    <w:p w14:paraId="3C53C175" w14:textId="77777777" w:rsidR="00324E8F" w:rsidRPr="00324E8F" w:rsidRDefault="0082403A" w:rsidP="0082403A">
      <w:r w:rsidRPr="00324E8F">
        <w:t>Trump seemed to sharpen his appeal to black voters this week, which coincided with the beginning of the presidential contest in earnest with the Iowa caucuses.</w:t>
      </w:r>
    </w:p>
    <w:p w14:paraId="283A384D" w14:textId="77777777" w:rsidR="00324E8F" w:rsidRPr="00324E8F" w:rsidRDefault="0082403A" w:rsidP="0082403A">
      <w:r w:rsidRPr="00324E8F">
        <w:t>The campaign spent millions of dollars to air a 30-second ad during the Super Bowl that centered on Trump’s work on criminal justice reform. The ad featured emotional clips of Alice Marie Johnson, a 63-year-old African American woman who had her lifetime prison sentence for a nonviolent drug offense commuted by Trump in June 2018, reuniting with her family. It also highlighted the passage of the bipartisan First Step Act months later.</w:t>
      </w:r>
    </w:p>
    <w:p w14:paraId="66DF993D" w14:textId="77777777" w:rsidR="00324E8F" w:rsidRPr="00324E8F" w:rsidRDefault="0082403A" w:rsidP="0082403A">
      <w:r w:rsidRPr="00324E8F">
        <w:t>“Politicians talk about criminal justice reform,” the ad reads. “President Trump got it done.”</w:t>
      </w:r>
    </w:p>
    <w:p w14:paraId="052151F4" w14:textId="5C8EA1BC" w:rsidR="0082403A" w:rsidRPr="00324E8F" w:rsidRDefault="0082403A" w:rsidP="0082403A">
      <w:r w:rsidRPr="00324E8F">
        <w:t>In one of the many made-for-TV flourishes during Tuesday’s State of the Union, Trump recognized Janiyah Davis, a fourth grader from Philadelphia who he said had been unable to attend a better school because the state’s governor had vetoed school choice legislation.</w:t>
      </w:r>
    </w:p>
    <w:p w14:paraId="6A51A3C7" w14:textId="77777777" w:rsidR="0082403A" w:rsidRPr="00324E8F" w:rsidRDefault="0082403A" w:rsidP="0082403A">
      <w:r w:rsidRPr="00324E8F">
        <w:t>Trump announced that Davis, who along with her mother was a guest of the White House, would be received an “opportunity scholarship” allowing her to relocate to the school of her choice.</w:t>
      </w:r>
    </w:p>
    <w:p w14:paraId="5904F497" w14:textId="77777777" w:rsidR="0082403A" w:rsidRPr="00324E8F" w:rsidRDefault="0082403A" w:rsidP="0082403A">
      <w:r w:rsidRPr="00324E8F">
        <w:t>The president also made it a point in his address to highlight historic low unemployment rates for African Americans, a stat he cites during nearly every campaign event.</w:t>
      </w:r>
    </w:p>
    <w:p w14:paraId="3864601A" w14:textId="77777777" w:rsidR="00324E8F" w:rsidRPr="00324E8F" w:rsidRDefault="0082403A" w:rsidP="0082403A">
      <w:r w:rsidRPr="00324E8F">
        <w:t>Three days later, Trump delivered remarks in Charlotte to highlight opportunity zones established through the Republican tax cut bill passed in late 2017 aimed at spurring investment in lower-income areas.</w:t>
      </w:r>
    </w:p>
    <w:p w14:paraId="54CF5D18" w14:textId="2B06A13D" w:rsidR="0082403A" w:rsidRPr="00324E8F" w:rsidRDefault="0082403A" w:rsidP="0082403A">
      <w:r w:rsidRPr="00324E8F">
        <w:t>Trump in December signed a bill to provide tens of millions of dollars annually to historically black colleges and universities and in November attended the launch of Black Voices for Trump, one of several coalition groups formed by his reelection campaign to target subsets of voters.</w:t>
      </w:r>
    </w:p>
    <w:p w14:paraId="32333A83" w14:textId="77777777" w:rsidR="0082403A" w:rsidRPr="00324E8F" w:rsidRDefault="0082403A" w:rsidP="0082403A">
      <w:r w:rsidRPr="00324E8F">
        <w:t>The courtship of black voters is more organized and refined than it was during Trump’s 2016 White House bid, when he famously appealed to black voters by asking them what they had to lose by taking a chance on him.</w:t>
      </w:r>
    </w:p>
    <w:p w14:paraId="7258706E" w14:textId="77777777" w:rsidR="0082403A" w:rsidRPr="00324E8F" w:rsidRDefault="0082403A" w:rsidP="0082403A">
      <w:r w:rsidRPr="00324E8F">
        <w:t>Trump’s allies have repeatedly dismissed charges of racism, and the president has described himself as “the least racist person” in the world.</w:t>
      </w:r>
    </w:p>
    <w:p w14:paraId="45DE18AF" w14:textId="77777777" w:rsidR="0082403A" w:rsidRPr="00324E8F" w:rsidRDefault="0082403A" w:rsidP="0082403A">
      <w:r w:rsidRPr="00324E8F">
        <w:t xml:space="preserve">Still, </w:t>
      </w:r>
      <w:r w:rsidRPr="00324E8F">
        <w:rPr>
          <w:rStyle w:val="StyleUnderline"/>
        </w:rPr>
        <w:t>there are questions about how substantive the approach will be</w:t>
      </w:r>
      <w:r w:rsidRPr="00324E8F">
        <w:t xml:space="preserve"> and whether it will sway enough voters to make a difference come November.</w:t>
      </w:r>
    </w:p>
    <w:p w14:paraId="7465BAA0" w14:textId="77777777" w:rsidR="0082403A" w:rsidRPr="00324E8F" w:rsidRDefault="0082403A" w:rsidP="0082403A">
      <w:pPr>
        <w:rPr>
          <w:rStyle w:val="StyleUnderline"/>
        </w:rPr>
      </w:pPr>
      <w:r w:rsidRPr="00324E8F">
        <w:rPr>
          <w:rStyle w:val="StyleUnderline"/>
        </w:rPr>
        <w:t>Eric McDaniel, a political science professor at the University of Texas at Austin, said Trump will face questions about his sincerity toward black voters given past allegations of racism and the GOP’s overall track record on outreach to minorities.</w:t>
      </w:r>
    </w:p>
    <w:p w14:paraId="7DB59025" w14:textId="77777777" w:rsidR="0082403A" w:rsidRPr="00324E8F" w:rsidRDefault="0082403A" w:rsidP="0082403A">
      <w:r w:rsidRPr="00324E8F">
        <w:t>“You’ll see a lot of these things happen where the Republican Party will try to put forward an image of being racially inclusive; however, they won’t change their party platform,” McDaniel said. “So a lot of this is image work.”</w:t>
      </w:r>
    </w:p>
    <w:p w14:paraId="3967DDBE" w14:textId="77777777" w:rsidR="0082403A" w:rsidRPr="00324E8F" w:rsidRDefault="0082403A" w:rsidP="0082403A">
      <w:r w:rsidRPr="00324E8F">
        <w:t>“Sometimes it’s not really done to court black voters at all,” he added. “Sometimes it’s to court whites who feel uneasy about the party’s negative racial image.”</w:t>
      </w:r>
    </w:p>
    <w:p w14:paraId="60B29711" w14:textId="77777777" w:rsidR="0082403A" w:rsidRPr="00324E8F" w:rsidRDefault="0082403A" w:rsidP="0082403A">
      <w:r w:rsidRPr="00324E8F">
        <w:t>McDaniel pointed to Trump’s decision to honor Rush Limbaugh, a highly controversial and influential conservative radio host with a history of making racist remarks, a short time after recognizing Davis at the State of the Union as evidence of how he tends to undercut his own efforts to appeal to African Americans and suburban voters.</w:t>
      </w:r>
    </w:p>
    <w:p w14:paraId="6BC9A120" w14:textId="77777777" w:rsidR="00324E8F" w:rsidRPr="00324E8F" w:rsidRDefault="0082403A" w:rsidP="0082403A">
      <w:pPr>
        <w:rPr>
          <w:rStyle w:val="StyleUnderline"/>
        </w:rPr>
      </w:pPr>
      <w:r w:rsidRPr="00324E8F">
        <w:rPr>
          <w:rStyle w:val="StyleUnderline"/>
        </w:rPr>
        <w:t>The campaign believes that a strategy focused on</w:t>
      </w:r>
      <w:r w:rsidRPr="00324E8F">
        <w:t xml:space="preserve"> highlighting issues such as school choice, the creation of opportunity zones and </w:t>
      </w:r>
      <w:r w:rsidRPr="00324E8F">
        <w:rPr>
          <w:rStyle w:val="StyleUnderline"/>
        </w:rPr>
        <w:t>criminal justice reform could help Trump expand on the portion of this voter bloc that he won in 2016.</w:t>
      </w:r>
    </w:p>
    <w:p w14:paraId="2C51740C" w14:textId="77777777" w:rsidR="00324E8F" w:rsidRPr="00324E8F" w:rsidRDefault="0082403A" w:rsidP="0082403A">
      <w:r w:rsidRPr="00324E8F">
        <w:t>“At the end of the day, my effort has been to show in very measurable terms what the president’s policy initiatives are and their impact and then work with the president and the administration in making sure that we frame it right rhetorically,” said Blackwell.</w:t>
      </w:r>
    </w:p>
    <w:p w14:paraId="13589E18" w14:textId="77777777" w:rsidR="00324E8F" w:rsidRPr="00324E8F" w:rsidRDefault="0082403A" w:rsidP="0082403A">
      <w:r w:rsidRPr="00324E8F">
        <w:t>Asked whether Trump’s rhetoric is a problem, Blackwell acknowledged that there was work to be done in that area but said that the administration’s agenda would ultimately be more important to voters.</w:t>
      </w:r>
    </w:p>
    <w:p w14:paraId="68C5A181" w14:textId="4BDDB43E" w:rsidR="0082403A" w:rsidRPr="00324E8F" w:rsidRDefault="0082403A" w:rsidP="0082403A">
      <w:pPr>
        <w:rPr>
          <w:rStyle w:val="StyleUnderline"/>
        </w:rPr>
      </w:pPr>
      <w:r w:rsidRPr="00324E8F">
        <w:rPr>
          <w:rStyle w:val="StyleUnderline"/>
        </w:rPr>
        <w:t>“I think in the final analysis, the achievements and the measurable benefits of his policies will trump rhetoric,” Blackwell said.</w:t>
      </w:r>
    </w:p>
    <w:p w14:paraId="00D1D298" w14:textId="77777777" w:rsidR="0082403A" w:rsidRPr="00324E8F" w:rsidRDefault="0082403A" w:rsidP="0082403A"/>
    <w:p w14:paraId="0C88C6F2" w14:textId="77777777" w:rsidR="0082403A" w:rsidRPr="00324E8F" w:rsidRDefault="0082403A" w:rsidP="0082403A">
      <w:pPr>
        <w:pStyle w:val="Heading4"/>
        <w:rPr>
          <w:rFonts w:cs="Times New Roman"/>
        </w:rPr>
      </w:pPr>
      <w:r w:rsidRPr="00324E8F">
        <w:rPr>
          <w:rFonts w:cs="Times New Roman"/>
        </w:rPr>
        <w:t>Criminal justice reform would generate gains for Trump that could swing the election</w:t>
      </w:r>
    </w:p>
    <w:p w14:paraId="7644EE74" w14:textId="77777777" w:rsidR="0082403A" w:rsidRPr="00324E8F" w:rsidRDefault="0082403A" w:rsidP="0082403A">
      <w:pPr>
        <w:rPr>
          <w:rStyle w:val="Style13ptBold"/>
        </w:rPr>
      </w:pPr>
      <w:r w:rsidRPr="00324E8F">
        <w:rPr>
          <w:rStyle w:val="Style13ptBold"/>
        </w:rPr>
        <w:t>Lawrence, DC journalist and public policy analyst, 19</w:t>
      </w:r>
    </w:p>
    <w:p w14:paraId="4D7CDADA" w14:textId="77777777" w:rsidR="0082403A" w:rsidRPr="00324E8F" w:rsidRDefault="0082403A" w:rsidP="0082403A">
      <w:r w:rsidRPr="00324E8F">
        <w:t xml:space="preserve">[Stewart, 12-9-19, The Federalist, “Why Trump’s Gains With Black Voters Could Swing The 2020 Election,” </w:t>
      </w:r>
      <w:hyperlink r:id="rId170" w:history="1">
        <w:r w:rsidRPr="00324E8F">
          <w:rPr>
            <w:rStyle w:val="Hyperlink"/>
          </w:rPr>
          <w:t>https://thefederalist.com/2019/12/09/why-trumps-gains-with-black-voters-could-swing-the-2020-election/</w:t>
        </w:r>
      </w:hyperlink>
      <w:r w:rsidRPr="00324E8F">
        <w:t>, accessed 7-2-20]</w:t>
      </w:r>
    </w:p>
    <w:p w14:paraId="49E4C56C" w14:textId="77777777" w:rsidR="0082403A" w:rsidRPr="00324E8F" w:rsidRDefault="0082403A" w:rsidP="0082403A"/>
    <w:p w14:paraId="5D2B3B2F" w14:textId="77777777" w:rsidR="00324E8F" w:rsidRPr="00324E8F" w:rsidRDefault="0082403A" w:rsidP="0082403A">
      <w:r w:rsidRPr="00324E8F">
        <w:rPr>
          <w:rStyle w:val="StyleUnderline"/>
        </w:rPr>
        <w:t>Will African Americans abandon the Democratic Party in 2020? Not a chance</w:t>
      </w:r>
      <w:r w:rsidRPr="00324E8F">
        <w:t>. Black voters still have deep ties to the party that finally agreed with Republicans on passing the Civil Rights Act in 1965 and continues to extol “multiculturalism” and black “identity” politics at every turn.</w:t>
      </w:r>
    </w:p>
    <w:p w14:paraId="7ECD06A1" w14:textId="77777777" w:rsidR="00324E8F" w:rsidRPr="00324E8F" w:rsidRDefault="0082403A" w:rsidP="0082403A">
      <w:pPr>
        <w:rPr>
          <w:rStyle w:val="StyleUnderline"/>
        </w:rPr>
      </w:pPr>
      <w:r w:rsidRPr="00324E8F">
        <w:t xml:space="preserve">Every time members of the GOP appear to be coddling prejudice or failing to condemn racism against blacks, Democrats’ message that Republicans are the “enemy” of ethnic minorities resonates, dashing the GOP’s hopes of making gains with black voters. </w:t>
      </w:r>
      <w:r w:rsidRPr="00324E8F">
        <w:rPr>
          <w:rStyle w:val="StyleUnderline"/>
        </w:rPr>
        <w:t>But in 2020</w:t>
      </w:r>
      <w:r w:rsidRPr="00324E8F">
        <w:t xml:space="preserve">, Donald </w:t>
      </w:r>
      <w:r w:rsidRPr="00324E8F">
        <w:rPr>
          <w:rStyle w:val="StyleUnderline"/>
        </w:rPr>
        <w:t>Trump</w:t>
      </w:r>
      <w:r w:rsidRPr="00324E8F">
        <w:t xml:space="preserve"> clearly </w:t>
      </w:r>
      <w:r w:rsidRPr="00324E8F">
        <w:rPr>
          <w:rStyle w:val="StyleUnderline"/>
        </w:rPr>
        <w:t>has an opening with African Americans that Republicans have not seen in some time.</w:t>
      </w:r>
    </w:p>
    <w:p w14:paraId="6016961E" w14:textId="77777777" w:rsidR="00324E8F" w:rsidRPr="00324E8F" w:rsidRDefault="0082403A" w:rsidP="0082403A">
      <w:r w:rsidRPr="00324E8F">
        <w:rPr>
          <w:rStyle w:val="StyleUnderline"/>
        </w:rPr>
        <w:t>Despite condemning Trump publicly as a bigot, Democrats are privately worried about this</w:t>
      </w:r>
      <w:r w:rsidRPr="00324E8F">
        <w:t xml:space="preserve">. </w:t>
      </w:r>
      <w:r w:rsidRPr="00324E8F">
        <w:rPr>
          <w:rStyle w:val="StyleUnderline"/>
        </w:rPr>
        <w:t>They should be.</w:t>
      </w:r>
      <w:r w:rsidRPr="00324E8F">
        <w:t xml:space="preserve"> </w:t>
      </w:r>
      <w:r w:rsidRPr="00324E8F">
        <w:rPr>
          <w:rStyle w:val="StyleUnderline"/>
        </w:rPr>
        <w:t>Two recent and highly reputable polls have registered an extraordinarily high “favorability” rating for Trump among black voters</w:t>
      </w:r>
      <w:r w:rsidRPr="00324E8F">
        <w:t xml:space="preserve"> – about 34-35 percent, far exceeding the 8 percent of the black electorate that actually voted for Trump in 2016. That’s a huge jump from the 9 percent favorability rating among African Americans he earned in 2018 and the 13 percent he achieved earlier this year.</w:t>
      </w:r>
    </w:p>
    <w:p w14:paraId="10585049" w14:textId="77777777" w:rsidR="00324E8F" w:rsidRPr="00324E8F" w:rsidRDefault="0082403A" w:rsidP="0082403A">
      <w:r w:rsidRPr="00324E8F">
        <w:rPr>
          <w:rStyle w:val="StyleUnderline"/>
        </w:rPr>
        <w:t>Of course, a 35 percent favorability rating may not translate into 35 percent support in the 2020 election</w:t>
      </w:r>
      <w:r w:rsidRPr="00324E8F">
        <w:t xml:space="preserve">, </w:t>
      </w:r>
      <w:r w:rsidRPr="00324E8F">
        <w:rPr>
          <w:rStyle w:val="StyleUnderline"/>
        </w:rPr>
        <w:t>but</w:t>
      </w:r>
      <w:r w:rsidRPr="00324E8F">
        <w:t xml:space="preserve"> it doesn’t have to. </w:t>
      </w:r>
      <w:r w:rsidRPr="00324E8F">
        <w:rPr>
          <w:rStyle w:val="StyleUnderline"/>
        </w:rPr>
        <w:t>Even a substantial gain to double-digit support could provide the margin of difference in key swing states, such as Pennsylvania and Michigan, sealing Trump’s reelection</w:t>
      </w:r>
      <w:r w:rsidRPr="00324E8F">
        <w:t>.</w:t>
      </w:r>
    </w:p>
    <w:p w14:paraId="2FC653C3" w14:textId="77777777" w:rsidR="00324E8F" w:rsidRPr="00324E8F" w:rsidRDefault="0082403A" w:rsidP="0082403A">
      <w:r w:rsidRPr="00324E8F">
        <w:t>Trump’s 8 percent of the black vote in 2016 was a notable improvement over Mitt Romney’s 6 percent in 2012 and John McCain’s 4 percent in 2008. But it’s a far cry from where Republicans once stood with African Americans nationally or at the state level, where a GOP candidate sometimes earns 25 percent or more of the black vote.</w:t>
      </w:r>
    </w:p>
    <w:p w14:paraId="13B7B2C6" w14:textId="77777777" w:rsidR="00324E8F" w:rsidRPr="00324E8F" w:rsidRDefault="0082403A" w:rsidP="0082403A">
      <w:r w:rsidRPr="00324E8F">
        <w:t>Historical Black Support for Republicans</w:t>
      </w:r>
    </w:p>
    <w:p w14:paraId="2BB58727" w14:textId="77777777" w:rsidR="00324E8F" w:rsidRPr="00324E8F" w:rsidRDefault="0082403A" w:rsidP="0082403A">
      <w:r w:rsidRPr="00324E8F">
        <w:t>The last time a Republican presidential candidate achieved double-digit support from black voters came in the Nixon-Ford years (1968-1976). President Richard Nixon, much like Trump, saw appealing to black voters as critical to his election hopes.</w:t>
      </w:r>
    </w:p>
    <w:p w14:paraId="441182F2" w14:textId="77777777" w:rsidR="00324E8F" w:rsidRPr="00324E8F" w:rsidRDefault="0082403A" w:rsidP="0082403A">
      <w:r w:rsidRPr="00324E8F">
        <w:t>With ultra-conservative George Wallace fanning the segregationism flames on his right, and Democrats calling for an expansion of welfare on his left, Nixon tried to appeal to moderates in both parties and among whites and blacks alike with a message of support for black economic aspirations and social mobility coupled with support for police and “law and order” in the face of riots and other forms of urban violence.</w:t>
      </w:r>
    </w:p>
    <w:p w14:paraId="224AA153" w14:textId="77777777" w:rsidR="00324E8F" w:rsidRPr="00324E8F" w:rsidRDefault="0082403A" w:rsidP="0082403A">
      <w:r w:rsidRPr="00324E8F">
        <w:t xml:space="preserve">That crossover message didn’t give Nixon majority black support. But it did give him 16 percent of the black vote in 1972, which was unprecedented in the modern era. No Republican — except Jerry Ford in his losing bid to Jimmy Carter in 1976 — has ever come close to achieving that level of support after African Americans switched their support from Abraham Lincoln’s new, antislavery Republican Party to eventually supporting Democrats in the next century. Indeed, </w:t>
      </w:r>
      <w:r w:rsidRPr="00324E8F">
        <w:rPr>
          <w:rStyle w:val="StyleUnderline"/>
        </w:rPr>
        <w:t>modern Republicans since Nixon and Ford have not even done much to try — until Trump</w:t>
      </w:r>
      <w:r w:rsidRPr="00324E8F">
        <w:t>, that is.</w:t>
      </w:r>
    </w:p>
    <w:p w14:paraId="53610CFC" w14:textId="77777777" w:rsidR="00324E8F" w:rsidRPr="00324E8F" w:rsidRDefault="0082403A" w:rsidP="0082403A">
      <w:r w:rsidRPr="00324E8F">
        <w:rPr>
          <w:rStyle w:val="StyleUnderline"/>
        </w:rPr>
        <w:t>Trump Has Cultivated Support from Black Voters</w:t>
      </w:r>
    </w:p>
    <w:p w14:paraId="14D4AEDC" w14:textId="77777777" w:rsidR="00324E8F" w:rsidRPr="00324E8F" w:rsidRDefault="0082403A" w:rsidP="0082403A">
      <w:r w:rsidRPr="00324E8F">
        <w:t xml:space="preserve">Trump’s overtures to the black community have been steady and consistent. Some, such as his support for </w:t>
      </w:r>
      <w:r w:rsidRPr="00324E8F">
        <w:rPr>
          <w:rStyle w:val="StyleUnderline"/>
        </w:rPr>
        <w:t xml:space="preserve">criminal justice reform, </w:t>
      </w:r>
      <w:r w:rsidRPr="00324E8F">
        <w:t xml:space="preserve">have </w:t>
      </w:r>
      <w:r w:rsidRPr="00324E8F">
        <w:rPr>
          <w:rStyle w:val="StyleUnderline"/>
        </w:rPr>
        <w:t>received considerable publicity</w:t>
      </w:r>
      <w:r w:rsidRPr="00324E8F">
        <w:t>. No previous president, Republican or Democrat, has managed to build a bipartisan coalition for reducing the disparities in sentencing for blacks accused of drug dealing and other relatively minor nonviolent crimes.</w:t>
      </w:r>
    </w:p>
    <w:p w14:paraId="734E5A4F" w14:textId="77777777" w:rsidR="00324E8F" w:rsidRPr="00324E8F" w:rsidRDefault="0082403A" w:rsidP="0082403A">
      <w:r w:rsidRPr="00324E8F">
        <w:t>But Trump did by making the issue a top policy priority and by expending political capital to woo support. Even longtime critics such as Van Jones, who served in the Obama administration, praised Trump’s efforts, much to the chagrin of his fellow Democrats.</w:t>
      </w:r>
    </w:p>
    <w:p w14:paraId="2AB90E9D" w14:textId="77777777" w:rsidR="00324E8F" w:rsidRPr="00324E8F" w:rsidRDefault="0082403A" w:rsidP="0082403A">
      <w:r w:rsidRPr="00324E8F">
        <w:t>Trump has also cultivated public acclaim from popular black celebrities such as Kanye West and Kim Kardashian. (Nixon did much the same with Sammy Davis Jr., who campaigned tirelessly for him). West and Kardashian have nearly unrestricted access to the Oval Office to consult with Trump on racial issues, and they’ve returned the favor by lauding the president and his policies. When Kardashian appealed to Trump in 2018 to grant clemency to an imprisoned 63-year-old black grandmother, Trump met with Kardashian at the White House and promptly commuted the woman’s sentence.</w:t>
      </w:r>
    </w:p>
    <w:p w14:paraId="7844B831" w14:textId="77777777" w:rsidR="00324E8F" w:rsidRPr="00324E8F" w:rsidRDefault="0082403A" w:rsidP="0082403A">
      <w:r w:rsidRPr="00324E8F">
        <w:rPr>
          <w:rStyle w:val="StyleUnderline"/>
        </w:rPr>
        <w:t>Behind the scenes, Trump has made other unprecedented gestures that also carry real substance</w:t>
      </w:r>
      <w:r w:rsidRPr="00324E8F">
        <w:t>. For example, in 2018, the White House moved to designate a number of historic sites with special importance to African Americans as “national monuments.” One of these is the home of Medgar Evers, the NAACP field secretary and civil rights leader gunned down by white supremacists in 1963. Corey Wiggins, executive director of the NAACP’s Mississippi chapter, praised Trump’s decision.</w:t>
      </w:r>
    </w:p>
    <w:p w14:paraId="698C79D4" w14:textId="77777777" w:rsidR="00324E8F" w:rsidRPr="00324E8F" w:rsidRDefault="0082403A" w:rsidP="0082403A">
      <w:r w:rsidRPr="00324E8F">
        <w:t>Trump has also designated Camp Nelson, long considered a landmark commemorating the contributions of black soldiers to the Civil War, as a national monument.</w:t>
      </w:r>
    </w:p>
    <w:p w14:paraId="77EF6DC7" w14:textId="77777777" w:rsidR="00324E8F" w:rsidRPr="00324E8F" w:rsidRDefault="0082403A" w:rsidP="0082403A">
      <w:r w:rsidRPr="00324E8F">
        <w:t>Will Black Voters Swing the 2020 Election for Trump?</w:t>
      </w:r>
    </w:p>
    <w:p w14:paraId="129B2390" w14:textId="77777777" w:rsidR="00324E8F" w:rsidRPr="00324E8F" w:rsidRDefault="0082403A" w:rsidP="0082403A">
      <w:r w:rsidRPr="00324E8F">
        <w:t>None of these gestures might matter much if African Americans weren’t also gaining in the Trump economy. The numbers speak volumes. According to a report by the liberal Brookings Institution, the five metropolitan areas with the largest black populations — New York, Atlanta, Chicago, Dallas, and Washington, D.C. — have seen black median household incomes increase substantially, from rates of 7 percent in Washington, D.C., to a whopping 21 percent in Atlanta.</w:t>
      </w:r>
    </w:p>
    <w:p w14:paraId="525D940F" w14:textId="77777777" w:rsidR="00324E8F" w:rsidRPr="00324E8F" w:rsidRDefault="0082403A" w:rsidP="0082403A">
      <w:r w:rsidRPr="00324E8F">
        <w:t>The reason? An unprecedented number of African Americans have secured new jobs. In San Francisco alone, black employment levels have risen by 13 percent, higher than increases for any other racial group.</w:t>
      </w:r>
    </w:p>
    <w:p w14:paraId="5AA855D2" w14:textId="77777777" w:rsidR="00324E8F" w:rsidRPr="00324E8F" w:rsidRDefault="0082403A" w:rsidP="0082403A">
      <w:r w:rsidRPr="00324E8F">
        <w:rPr>
          <w:rStyle w:val="StyleUnderline"/>
        </w:rPr>
        <w:t>How much support can Trump actually gain in 2020? It’s not clear.</w:t>
      </w:r>
      <w:r w:rsidRPr="00324E8F">
        <w:t xml:space="preserve"> But it’s important to note </w:t>
      </w:r>
      <w:r w:rsidRPr="00324E8F">
        <w:rPr>
          <w:rStyle w:val="StyleUnderline"/>
        </w:rPr>
        <w:t>African American men are far more likely than women to gravitate toward Trump</w:t>
      </w:r>
      <w:r w:rsidRPr="00324E8F">
        <w:t xml:space="preserve">. Past voting numbers bear this out. In 2016, Trump earned 11 percent support from African American men compared to just 4 percent from women. African American women seem to retain a deep underlying hostility toward Republicans generally, and white male Republicans like Trump especially. </w:t>
      </w:r>
      <w:r w:rsidRPr="00324E8F">
        <w:rPr>
          <w:rStyle w:val="StyleUnderline"/>
        </w:rPr>
        <w:t>That may not change</w:t>
      </w:r>
      <w:r w:rsidRPr="00324E8F">
        <w:t>.</w:t>
      </w:r>
    </w:p>
    <w:p w14:paraId="7156E739" w14:textId="77777777" w:rsidR="00324E8F" w:rsidRPr="00324E8F" w:rsidRDefault="0082403A" w:rsidP="0082403A">
      <w:r w:rsidRPr="00324E8F">
        <w:rPr>
          <w:rStyle w:val="StyleUnderline"/>
        </w:rPr>
        <w:t>Still, just a modest swing of African Americans toward Trump in 2020 could prove decisive.</w:t>
      </w:r>
      <w:r w:rsidRPr="00324E8F">
        <w:t xml:space="preserve"> Even in 2016, the failure of black Americans to show up in the same numbers as they did for Barack Obama the previous two cycles helped tilt the election in key Rust Belt states. </w:t>
      </w:r>
      <w:r w:rsidRPr="00324E8F">
        <w:rPr>
          <w:rStyle w:val="StyleUnderline"/>
        </w:rPr>
        <w:t>Trump’s ability to win even 15 percent black male support in states like Pennsylvania might provide him the margin he needs, even offsetting some expected losses from suburban women.</w:t>
      </w:r>
    </w:p>
    <w:p w14:paraId="68468A37" w14:textId="06F147AA" w:rsidR="0082403A" w:rsidRPr="00324E8F" w:rsidRDefault="0082403A" w:rsidP="0082403A">
      <w:r w:rsidRPr="00324E8F">
        <w:t xml:space="preserve">Yet </w:t>
      </w:r>
      <w:r w:rsidRPr="00324E8F">
        <w:rPr>
          <w:rStyle w:val="StyleUnderline"/>
        </w:rPr>
        <w:t xml:space="preserve">with Democrats poised to mobilize their black support like never before, Trump cannot afford to rest on his laurels. The party has already begun spending heavily on a positive GOP message to black voters in 10 key states for 2020. Trump would be wise not only to tout his successes thus far but to announce additional initiatives to demonstrate that his commitment to black aspirations is real and ongoing </w:t>
      </w:r>
      <w:r w:rsidRPr="00324E8F">
        <w:t>— and that African Americans can expect even more from him during his second term.</w:t>
      </w:r>
    </w:p>
    <w:p w14:paraId="1AA5671C" w14:textId="5671597D" w:rsidR="00C57E0F" w:rsidRPr="00324E8F" w:rsidRDefault="00C57E0F" w:rsidP="00C57E0F"/>
    <w:p w14:paraId="1BA63C50" w14:textId="77777777" w:rsidR="00C57E0F" w:rsidRPr="00324E8F" w:rsidRDefault="00C57E0F" w:rsidP="00C57E0F">
      <w:pPr>
        <w:pStyle w:val="Heading3"/>
        <w:rPr>
          <w:rFonts w:cs="Times New Roman"/>
        </w:rPr>
      </w:pPr>
      <w:bookmarkStart w:id="34" w:name="_Toc45868876"/>
      <w:r w:rsidRPr="00324E8F">
        <w:rPr>
          <w:rFonts w:cs="Times New Roman"/>
        </w:rPr>
        <w:t>Forensic Science Reform – Trump Credit</w:t>
      </w:r>
      <w:bookmarkEnd w:id="34"/>
    </w:p>
    <w:p w14:paraId="536476C5" w14:textId="77777777" w:rsidR="00C57E0F" w:rsidRPr="00324E8F" w:rsidRDefault="00C57E0F" w:rsidP="00C57E0F"/>
    <w:p w14:paraId="502D35C3" w14:textId="77777777" w:rsidR="00C57E0F" w:rsidRPr="00324E8F" w:rsidRDefault="00C57E0F" w:rsidP="00C57E0F">
      <w:pPr>
        <w:pStyle w:val="Heading4"/>
        <w:rPr>
          <w:rFonts w:cs="Times New Roman"/>
        </w:rPr>
      </w:pPr>
      <w:r w:rsidRPr="00324E8F">
        <w:rPr>
          <w:rFonts w:cs="Times New Roman"/>
        </w:rPr>
        <w:t>Trump can take credit for the plan – he has supported forensic science reform – Rapid DNA Act proves</w:t>
      </w:r>
    </w:p>
    <w:p w14:paraId="71745DA4" w14:textId="77777777" w:rsidR="00C57E0F" w:rsidRPr="00324E8F" w:rsidRDefault="00C57E0F" w:rsidP="00C57E0F">
      <w:pPr>
        <w:rPr>
          <w:rStyle w:val="Style13ptBold"/>
        </w:rPr>
      </w:pPr>
      <w:r w:rsidRPr="00324E8F">
        <w:rPr>
          <w:rStyle w:val="Style13ptBold"/>
        </w:rPr>
        <w:t>CBS San Francisco, 17</w:t>
      </w:r>
    </w:p>
    <w:p w14:paraId="18395AAF" w14:textId="77777777" w:rsidR="00C57E0F" w:rsidRPr="00324E8F" w:rsidRDefault="00C57E0F" w:rsidP="00C57E0F">
      <w:r w:rsidRPr="00324E8F">
        <w:t xml:space="preserve">[CBS SF, 8-22-2017, "Trump Signs Bipartisan Bill For Faster DNA Testing To Solve Crimes," San Francisco CBS, </w:t>
      </w:r>
      <w:hyperlink r:id="rId171" w:history="1">
        <w:r w:rsidRPr="00324E8F">
          <w:rPr>
            <w:rStyle w:val="Hyperlink"/>
          </w:rPr>
          <w:t>https://sanfrancisco.cbslocal.com/2017/08/22/trump-signs-bipartisan-rapid-dna-act-swalwell-feinstein/</w:t>
        </w:r>
      </w:hyperlink>
      <w:r w:rsidRPr="00324E8F">
        <w:t>, accessed 7-16-20, LH]</w:t>
      </w:r>
    </w:p>
    <w:p w14:paraId="6B58BA06" w14:textId="77777777" w:rsidR="00C57E0F" w:rsidRPr="00324E8F" w:rsidRDefault="00C57E0F" w:rsidP="00C57E0F">
      <w:pPr>
        <w:rPr>
          <w:rStyle w:val="StyleUnderline"/>
        </w:rPr>
      </w:pPr>
      <w:r w:rsidRPr="00324E8F">
        <w:rPr>
          <w:rStyle w:val="StyleUnderline"/>
        </w:rPr>
        <w:t>Trump Signs Bipartisan Bill For Faster DNA Testing To Solve Crimes</w:t>
      </w:r>
    </w:p>
    <w:p w14:paraId="45E558D6" w14:textId="77777777" w:rsidR="00C57E0F" w:rsidRPr="00324E8F" w:rsidRDefault="00C57E0F" w:rsidP="00C57E0F">
      <w:pPr>
        <w:rPr>
          <w:rStyle w:val="StyleUnderline"/>
        </w:rPr>
      </w:pPr>
      <w:r w:rsidRPr="00324E8F">
        <w:t xml:space="preserve">WASHINGTON (CBS SF) – </w:t>
      </w:r>
      <w:r w:rsidRPr="00324E8F">
        <w:rPr>
          <w:rStyle w:val="StyleUnderline"/>
        </w:rPr>
        <w:t>President Donald Trump has signed legislation</w:t>
      </w:r>
      <w:r w:rsidRPr="00324E8F">
        <w:t xml:space="preserve"> co-sponsored by Rep. Eric Swalwell, D-Dublin, </w:t>
      </w:r>
      <w:r w:rsidRPr="00324E8F">
        <w:rPr>
          <w:rStyle w:val="StyleUnderline"/>
        </w:rPr>
        <w:t>that’s aimed at helping law enforcement agencies perform real-time DNA testing to speed up justice.</w:t>
      </w:r>
    </w:p>
    <w:p w14:paraId="0A8DEFDF" w14:textId="77777777" w:rsidR="00C57E0F" w:rsidRPr="00324E8F" w:rsidRDefault="00C57E0F" w:rsidP="00C57E0F">
      <w:pPr>
        <w:rPr>
          <w:rStyle w:val="StyleUnderline"/>
        </w:rPr>
      </w:pPr>
      <w:r w:rsidRPr="00324E8F">
        <w:t xml:space="preserve">Swalwell said traditional DNA analysis can take weeks, but </w:t>
      </w:r>
      <w:r w:rsidRPr="00324E8F">
        <w:rPr>
          <w:rStyle w:val="StyleUnderline"/>
        </w:rPr>
        <w:t>rapid DNA analysis permits processing of samples in about 90 minutes or less.</w:t>
      </w:r>
    </w:p>
    <w:p w14:paraId="02380798" w14:textId="77777777" w:rsidR="00C57E0F" w:rsidRPr="00324E8F" w:rsidRDefault="00C57E0F" w:rsidP="00C57E0F">
      <w:pPr>
        <w:rPr>
          <w:rStyle w:val="StyleUnderline"/>
        </w:rPr>
      </w:pPr>
      <w:r w:rsidRPr="00324E8F">
        <w:t xml:space="preserve">He said the </w:t>
      </w:r>
      <w:r w:rsidRPr="00324E8F">
        <w:rPr>
          <w:rStyle w:val="StyleUnderline"/>
        </w:rPr>
        <w:t>technology revolutionizes the way in which people who are arrested for crimes are enrolled in the criminal justice system, shortens the time required for their DNA to be linked to unsolved crimes and speeds up innocent people’s exoneration.</w:t>
      </w:r>
    </w:p>
    <w:p w14:paraId="3A8813EE" w14:textId="77777777" w:rsidR="00C57E0F" w:rsidRPr="00324E8F" w:rsidRDefault="00C57E0F" w:rsidP="00C57E0F">
      <w:r w:rsidRPr="00324E8F">
        <w:rPr>
          <w:rStyle w:val="StyleUnderline"/>
        </w:rPr>
        <w:t>The Rapid DNA Act was introduced in January by Senators Orrin Hatch (R-Utah) and Dianne Feinstein (D-Calif.) and by Representatives Jim Sensenbrenner (R-Wisconsin) and Swalwell.</w:t>
      </w:r>
      <w:r w:rsidRPr="00324E8F">
        <w:t xml:space="preserve"> President Trump signed it on Friday.</w:t>
      </w:r>
    </w:p>
    <w:p w14:paraId="117176C5" w14:textId="77777777" w:rsidR="00C57E0F" w:rsidRPr="00324E8F" w:rsidRDefault="00C57E0F" w:rsidP="00C57E0F">
      <w:r w:rsidRPr="00324E8F">
        <w:t>Swalwell said the legislation will let local law enforcement agencies – under standards and guidelines established by the FBI – perform real-time DNA testing at the time of arrest within their own booking stations, comparing samples to profiles in the FBI’s Combined DNA Index System, which is known as CODIS.</w:t>
      </w:r>
    </w:p>
    <w:p w14:paraId="48E61DDC" w14:textId="77777777" w:rsidR="00C57E0F" w:rsidRPr="00324E8F" w:rsidRDefault="00C57E0F" w:rsidP="00C57E0F">
      <w:r w:rsidRPr="00324E8F">
        <w:t>“</w:t>
      </w:r>
      <w:r w:rsidRPr="00324E8F">
        <w:rPr>
          <w:rStyle w:val="StyleUnderline"/>
        </w:rPr>
        <w:t>This law’s enactment proves that, even in troubled political times, we can work together across the aisle to make Americans safer,” Swalwell, who serves on the House Judiciary Committee, said</w:t>
      </w:r>
      <w:r w:rsidRPr="00324E8F">
        <w:t xml:space="preserve"> in a statement.</w:t>
      </w:r>
    </w:p>
    <w:p w14:paraId="3F1466E6" w14:textId="77777777" w:rsidR="00C57E0F" w:rsidRPr="00324E8F" w:rsidRDefault="00C57E0F" w:rsidP="00C57E0F">
      <w:r w:rsidRPr="00324E8F">
        <w:t>“</w:t>
      </w:r>
      <w:r w:rsidRPr="00324E8F">
        <w:rPr>
          <w:rStyle w:val="StyleUnderline"/>
        </w:rPr>
        <w:t>This new law will help law enforcement agencies across the nation use a more powerful tool to protect and serve our communities, to clear the innocent, and to attain justice for victims</w:t>
      </w:r>
      <w:r w:rsidRPr="00324E8F">
        <w:t>,” he said.</w:t>
      </w:r>
    </w:p>
    <w:p w14:paraId="0CBC6790" w14:textId="77777777" w:rsidR="00C57E0F" w:rsidRPr="00324E8F" w:rsidRDefault="00C57E0F" w:rsidP="00C57E0F">
      <w:r w:rsidRPr="00324E8F">
        <w:t>The bill was supported by law enforcement organizations including the National Fraternal Order of Police, the International Association of Chiefs of Police, Major City Chiefs Association, National Association of Police Organizations, Federal Law Enforcement Officers Association, and National District Attorneys Association, as well as by the Consortium of Forensic Science Organizations.</w:t>
      </w:r>
    </w:p>
    <w:p w14:paraId="32DDC945" w14:textId="77777777" w:rsidR="00C57E0F" w:rsidRPr="00324E8F" w:rsidRDefault="00C57E0F" w:rsidP="00C57E0F">
      <w:pPr>
        <w:rPr>
          <w:rStyle w:val="StyleUnderline"/>
        </w:rPr>
      </w:pPr>
      <w:r w:rsidRPr="00324E8F">
        <w:rPr>
          <w:rStyle w:val="StyleUnderline"/>
        </w:rPr>
        <w:t>Alameda County District Attorney Nancy O’Malley, who used to be Swalwell’s boss when he was a prosecutor in her office, said, “Rapid DNA technology provides an effective new way to identify or clear a suspect within 90 minutes instead of what now can take years.”</w:t>
      </w:r>
    </w:p>
    <w:p w14:paraId="017F1A43" w14:textId="77777777" w:rsidR="00C57E0F" w:rsidRPr="00324E8F" w:rsidRDefault="00C57E0F" w:rsidP="00C57E0F">
      <w:pPr>
        <w:rPr>
          <w:rStyle w:val="StyleUnderline"/>
        </w:rPr>
      </w:pPr>
      <w:r w:rsidRPr="00324E8F">
        <w:rPr>
          <w:rStyle w:val="StyleUnderline"/>
        </w:rPr>
        <w:t>O’Malley said</w:t>
      </w:r>
      <w:r w:rsidRPr="00324E8F">
        <w:t>, “</w:t>
      </w:r>
      <w:r w:rsidRPr="00324E8F">
        <w:rPr>
          <w:rStyle w:val="StyleUnderline"/>
        </w:rPr>
        <w:t xml:space="preserve">Law enforcement agencies across the nation and the people they serve will be grateful for this </w:t>
      </w:r>
      <w:r w:rsidRPr="00324E8F">
        <w:rPr>
          <w:rStyle w:val="Emphasis"/>
        </w:rPr>
        <w:t>bipartisan effort</w:t>
      </w:r>
      <w:r w:rsidRPr="00324E8F">
        <w:rPr>
          <w:rStyle w:val="StyleUnderline"/>
        </w:rPr>
        <w:t xml:space="preserve"> to make their work more efficient.”</w:t>
      </w:r>
    </w:p>
    <w:p w14:paraId="041F26AE" w14:textId="77777777" w:rsidR="00C57E0F" w:rsidRPr="00324E8F" w:rsidRDefault="00C57E0F" w:rsidP="00C57E0F">
      <w:r w:rsidRPr="00324E8F">
        <w:t>O’Malley said DNA is a critical forensic tool in solving sexual assaults as well as other serious crimes because many government crime labs are overburdened with work and don’t have the capacity to process this vital forensic evidence in a timely manner.</w:t>
      </w:r>
    </w:p>
    <w:p w14:paraId="312D9835" w14:textId="77777777" w:rsidR="00324E8F" w:rsidRPr="00324E8F" w:rsidRDefault="00C57E0F" w:rsidP="00C57E0F">
      <w:r w:rsidRPr="00324E8F">
        <w:t>She said that that problem has resulted in an estimated backlog of 400,000 to 500,000 sexual assault kits throughout the nation, leaving sexual assault crimes unsolved and violent criminals free to reoffen</w:t>
      </w:r>
    </w:p>
    <w:p w14:paraId="449539EF" w14:textId="3D35099D" w:rsidR="00324E8F" w:rsidRPr="00324E8F" w:rsidRDefault="00324E8F" w:rsidP="00C57E0F"/>
    <w:p w14:paraId="449539EF" w14:textId="3D35099D" w:rsidR="0001024D" w:rsidRPr="00324E8F" w:rsidRDefault="0001024D" w:rsidP="0001024D">
      <w:pPr>
        <w:pStyle w:val="Heading3"/>
        <w:rPr>
          <w:rFonts w:cs="Times New Roman"/>
        </w:rPr>
      </w:pPr>
      <w:bookmarkStart w:id="35" w:name="_Toc45868877"/>
      <w:r w:rsidRPr="00324E8F">
        <w:rPr>
          <w:rFonts w:cs="Times New Roman"/>
        </w:rPr>
        <w:t>Police Immunity Reform Win Link</w:t>
      </w:r>
      <w:bookmarkEnd w:id="35"/>
    </w:p>
    <w:p w14:paraId="2BDC62BD" w14:textId="77777777" w:rsidR="0001024D" w:rsidRPr="00324E8F" w:rsidRDefault="0001024D" w:rsidP="0001024D"/>
    <w:p w14:paraId="40C4A921" w14:textId="77777777" w:rsidR="0001024D" w:rsidRPr="00324E8F" w:rsidRDefault="0001024D" w:rsidP="0001024D">
      <w:pPr>
        <w:pStyle w:val="Heading4"/>
        <w:rPr>
          <w:rFonts w:cs="Times New Roman"/>
        </w:rPr>
      </w:pPr>
      <w:r w:rsidRPr="00324E8F">
        <w:rPr>
          <w:rFonts w:cs="Times New Roman"/>
        </w:rPr>
        <w:t>Public overwhelmingly supports police immunity reform</w:t>
      </w:r>
    </w:p>
    <w:p w14:paraId="539920DE" w14:textId="77777777" w:rsidR="0001024D" w:rsidRPr="00324E8F" w:rsidRDefault="0001024D" w:rsidP="0001024D">
      <w:pPr>
        <w:rPr>
          <w:rStyle w:val="Style13ptBold"/>
        </w:rPr>
      </w:pPr>
      <w:r w:rsidRPr="00324E8F">
        <w:rPr>
          <w:rStyle w:val="Style13ptBold"/>
        </w:rPr>
        <w:t>Rubin, Washington Post Columnist, 20</w:t>
      </w:r>
    </w:p>
    <w:p w14:paraId="20B5DAE1" w14:textId="77777777" w:rsidR="00324E8F" w:rsidRPr="00324E8F" w:rsidRDefault="0001024D" w:rsidP="0001024D">
      <w:r w:rsidRPr="00324E8F">
        <w:t xml:space="preserve">(Jennifer, 7-9-2020, Washington Post, “The ‘silent majority’ disagrees with Trump on police reform” </w:t>
      </w:r>
      <w:hyperlink r:id="rId172" w:history="1">
        <w:r w:rsidRPr="00324E8F">
          <w:rPr>
            <w:rStyle w:val="Hyperlink"/>
          </w:rPr>
          <w:t>https://www.washingtonpost.com/opinions/2020/07/09/silent-majority-opposes-trump-police-reform/</w:t>
        </w:r>
      </w:hyperlink>
      <w:r w:rsidRPr="00324E8F">
        <w:t xml:space="preserve"> Accessed 7-15-2020/WY)</w:t>
      </w:r>
    </w:p>
    <w:p w14:paraId="63BE4C9D" w14:textId="2DF164D4" w:rsidR="0001024D" w:rsidRPr="00324E8F" w:rsidRDefault="0001024D" w:rsidP="0001024D">
      <w:r w:rsidRPr="00324E8F">
        <w:rPr>
          <w:rStyle w:val="StyleUnderline"/>
        </w:rPr>
        <w:t>President Trump periodically tweets about a “SILENT MAJORITY!” — a Nixonian phrase suggesting that the media and a small clique of extremists are against him but that the majority of Americans quietly support his emphasis on, as he would tweet, “LAW AND ORDER!” I</w:t>
      </w:r>
      <w:r w:rsidRPr="00324E8F">
        <w:t xml:space="preserve">n the case of racial justice and police reform, however, </w:t>
      </w:r>
      <w:r w:rsidRPr="00324E8F">
        <w:rPr>
          <w:rStyle w:val="StyleUnderline"/>
        </w:rPr>
        <w:t>both the silent and the not-so-silent majority are at odds with Trump</w:t>
      </w:r>
      <w:r w:rsidRPr="00324E8F">
        <w:t>.=</w:t>
      </w:r>
    </w:p>
    <w:p w14:paraId="168E148E" w14:textId="77777777" w:rsidR="0001024D" w:rsidRPr="00324E8F" w:rsidRDefault="0001024D" w:rsidP="0001024D">
      <w:r w:rsidRPr="00324E8F">
        <w:rPr>
          <w:rStyle w:val="StyleUnderline"/>
        </w:rPr>
        <w:t>A new Pew Research poll released Thursday shows the public is very much in favor of eliminating qualified immunity for police officers:</w:t>
      </w:r>
      <w:r w:rsidRPr="00324E8F">
        <w:t xml:space="preserve"> “Two-thirds of Americans (66%) say that civilians need to have the power to sue police officers to hold them accountable for misconduct and excessive use of force, even if that makes the officers’ jobs more difficult.” </w:t>
      </w:r>
      <w:r w:rsidRPr="00324E8F">
        <w:rPr>
          <w:rStyle w:val="StyleUnderline"/>
        </w:rPr>
        <w:t>Less than a third agree with Trump and Republicans that “in order for police officers to do their jobs effectively, they need to be shielded from such lawsuits</w:t>
      </w:r>
      <w:r w:rsidRPr="00324E8F">
        <w:t>.” This holds across races (86 percent of African Americans and 60 percent of whites favor eliminating qualified immunity), though there are large differences by party affiliation (only 45 percent of Republicans oppose qualified immunity, compared with 84 percent of Democrats).</w:t>
      </w:r>
    </w:p>
    <w:p w14:paraId="63B7462E" w14:textId="77777777" w:rsidR="0001024D" w:rsidRPr="00324E8F" w:rsidRDefault="0001024D" w:rsidP="0001024D">
      <w:r w:rsidRPr="00324E8F">
        <w:rPr>
          <w:rStyle w:val="StyleUnderline"/>
        </w:rPr>
        <w:t>A slew of other proposals also gain majority support: “90% of the public favors a federal government database to track officers accused of misconduct. Three-quarters support giving civilian oversight boards the power to investigate and discipline officers accused of misconduct,</w:t>
      </w:r>
      <w:r w:rsidRPr="00324E8F">
        <w:t xml:space="preserve"> and similar shares favor requiring officers to live in the places they police and outlawing police use of chokeholds or strangleholds.”</w:t>
      </w:r>
    </w:p>
    <w:p w14:paraId="090C2E34" w14:textId="77777777" w:rsidR="0001024D" w:rsidRPr="00324E8F" w:rsidRDefault="0001024D" w:rsidP="0001024D">
      <w:pPr>
        <w:rPr>
          <w:rStyle w:val="StyleUnderline"/>
        </w:rPr>
      </w:pPr>
      <w:r w:rsidRPr="00324E8F">
        <w:rPr>
          <w:rStyle w:val="StyleUnderline"/>
        </w:rPr>
        <w:t>The police have fallen down in the eyes of many Americans when it comes to use of force, equal treatment of suspects and accountability</w:t>
      </w:r>
      <w:r w:rsidRPr="00324E8F">
        <w:t xml:space="preserve">. “There have been double-digit declines in the shares who say police forces do an excellent or good job of using the right amount of force for each situation (from 45% in 2016 to 35% today), </w:t>
      </w:r>
      <w:r w:rsidRPr="00324E8F">
        <w:rPr>
          <w:rStyle w:val="StyleUnderline"/>
        </w:rPr>
        <w:t>treating racial and ethnic groups equally (47% to 34%) and holding officers accountable when misconduct occurs (44% to 31%).”</w:t>
      </w:r>
    </w:p>
    <w:p w14:paraId="33552C0D" w14:textId="77777777" w:rsidR="0001024D" w:rsidRPr="00324E8F" w:rsidRDefault="0001024D" w:rsidP="0001024D"/>
    <w:p w14:paraId="1EEC0C44" w14:textId="77777777" w:rsidR="0099682E" w:rsidRPr="00324E8F" w:rsidRDefault="0099682E" w:rsidP="0099682E">
      <w:pPr>
        <w:pStyle w:val="Heading3"/>
        <w:rPr>
          <w:rFonts w:cs="Times New Roman"/>
        </w:rPr>
      </w:pPr>
      <w:bookmarkStart w:id="36" w:name="_Toc45868878"/>
      <w:r w:rsidRPr="00324E8F">
        <w:rPr>
          <w:rFonts w:cs="Times New Roman"/>
        </w:rPr>
        <w:t>Death Penalty Abolition Win Link</w:t>
      </w:r>
      <w:bookmarkEnd w:id="36"/>
    </w:p>
    <w:p w14:paraId="609F48F2" w14:textId="77777777" w:rsidR="0099682E" w:rsidRPr="00324E8F" w:rsidRDefault="0099682E" w:rsidP="0099682E"/>
    <w:p w14:paraId="59BE4740" w14:textId="77777777" w:rsidR="0099682E" w:rsidRPr="00324E8F" w:rsidRDefault="0099682E" w:rsidP="0099682E">
      <w:pPr>
        <w:pStyle w:val="Heading4"/>
        <w:rPr>
          <w:rFonts w:cs="Times New Roman"/>
        </w:rPr>
      </w:pPr>
      <w:r w:rsidRPr="00324E8F">
        <w:rPr>
          <w:rFonts w:cs="Times New Roman"/>
        </w:rPr>
        <w:t>Plan would be a win – a majority across demographics support life over the death penalty</w:t>
      </w:r>
    </w:p>
    <w:p w14:paraId="73C04C32" w14:textId="77777777" w:rsidR="0099682E" w:rsidRPr="00324E8F" w:rsidRDefault="0099682E" w:rsidP="0099682E">
      <w:pPr>
        <w:rPr>
          <w:rStyle w:val="Style13ptBold"/>
        </w:rPr>
      </w:pPr>
      <w:r w:rsidRPr="00324E8F">
        <w:rPr>
          <w:rStyle w:val="Style13ptBold"/>
        </w:rPr>
        <w:t>Jones, Gallup senior editor, 19</w:t>
      </w:r>
    </w:p>
    <w:p w14:paraId="33381439" w14:textId="77777777" w:rsidR="0099682E" w:rsidRPr="00324E8F" w:rsidRDefault="0099682E" w:rsidP="0099682E">
      <w:pPr>
        <w:shd w:val="clear" w:color="auto" w:fill="FFFFFF"/>
        <w:spacing w:line="235" w:lineRule="atLeast"/>
      </w:pPr>
      <w:r w:rsidRPr="00324E8F">
        <w:rPr>
          <w:rFonts w:eastAsia="Times New Roman"/>
          <w:color w:val="222222"/>
        </w:rPr>
        <w:t>[Jeffrey M., 11-25-19, Gallup, “Americans Now Support Life in Prison Over Death Penalty,” Retrieved June 6, 2020 from </w:t>
      </w:r>
      <w:hyperlink r:id="rId173" w:tgtFrame="_blank" w:history="1">
        <w:r w:rsidRPr="00324E8F">
          <w:rPr>
            <w:rStyle w:val="Hyperlink"/>
          </w:rPr>
          <w:t>https://news.gallup.com/poll/268514/americans-support-life-prison-death-penalty.aspx</w:t>
        </w:r>
      </w:hyperlink>
      <w:r w:rsidRPr="00324E8F">
        <w:t>, accessed 7-5-20]</w:t>
      </w:r>
    </w:p>
    <w:p w14:paraId="096CA481" w14:textId="77777777" w:rsidR="0099682E" w:rsidRPr="00324E8F" w:rsidRDefault="0099682E" w:rsidP="0099682E">
      <w:pPr>
        <w:shd w:val="clear" w:color="auto" w:fill="FFFFFF"/>
        <w:spacing w:line="235" w:lineRule="atLeast"/>
        <w:rPr>
          <w:rFonts w:eastAsia="Times New Roman"/>
          <w:color w:val="222222"/>
        </w:rPr>
      </w:pPr>
    </w:p>
    <w:p w14:paraId="27EF9B84" w14:textId="77777777" w:rsidR="0099682E" w:rsidRPr="00324E8F" w:rsidRDefault="0099682E" w:rsidP="0099682E">
      <w:pPr>
        <w:shd w:val="clear" w:color="auto" w:fill="FFFFFF"/>
        <w:spacing w:line="235" w:lineRule="atLeast"/>
        <w:rPr>
          <w:rStyle w:val="StyleUnderline"/>
        </w:rPr>
      </w:pPr>
      <w:r w:rsidRPr="00324E8F">
        <w:rPr>
          <w:rStyle w:val="StyleUnderline"/>
        </w:rPr>
        <w:t>For the first time in Gallup's 34-year trend, a majority of Americans say that life imprisonment with no possibility of parole is a better punishment for murder than the death penalty is.</w:t>
      </w:r>
    </w:p>
    <w:p w14:paraId="2E2DE8B4" w14:textId="77777777" w:rsidR="0099682E" w:rsidRPr="00324E8F" w:rsidRDefault="0099682E" w:rsidP="0099682E">
      <w:pPr>
        <w:shd w:val="clear" w:color="auto" w:fill="FFFFFF"/>
        <w:spacing w:line="235" w:lineRule="atLeast"/>
        <w:rPr>
          <w:rFonts w:eastAsia="Times New Roman"/>
          <w:color w:val="222222"/>
        </w:rPr>
      </w:pPr>
      <w:r w:rsidRPr="00324E8F">
        <w:rPr>
          <w:rStyle w:val="StyleUnderline"/>
        </w:rPr>
        <w:t>The 60% to 36% advantage for life imprisonment marks a shift from the past two decades, when Americans were mostly divided in their views of the better punishment for murder</w:t>
      </w:r>
      <w:r w:rsidRPr="00324E8F">
        <w:rPr>
          <w:rFonts w:eastAsia="Times New Roman"/>
          <w:color w:val="222222"/>
        </w:rPr>
        <w:t>. During the 1980s and 1990s, consistent majorities thought the death penalty was the better option for convicted murderers.</w:t>
      </w:r>
    </w:p>
    <w:p w14:paraId="795C8CCF" w14:textId="77777777" w:rsidR="00324E8F" w:rsidRPr="00324E8F" w:rsidRDefault="0099682E" w:rsidP="0099682E">
      <w:pPr>
        <w:shd w:val="clear" w:color="auto" w:fill="FFFFFF"/>
        <w:spacing w:line="235" w:lineRule="atLeast"/>
        <w:rPr>
          <w:rFonts w:eastAsia="Times New Roman"/>
          <w:color w:val="222222"/>
        </w:rPr>
      </w:pPr>
      <w:r w:rsidRPr="00324E8F">
        <w:rPr>
          <w:rFonts w:eastAsia="Times New Roman"/>
          <w:color w:val="222222"/>
        </w:rPr>
        <w:t>The Oct. 14-31 survey was conducted before a Texas state court halted the scheduled execution of Rodney Reed in mid-November. A number of prominent politicians and celebrities joined legal activist groups in lobbying Texas officials to spare Reed amid new evidence that could exonerate him.</w:t>
      </w:r>
    </w:p>
    <w:p w14:paraId="116B5A5C" w14:textId="77777777" w:rsidR="00324E8F" w:rsidRPr="00324E8F" w:rsidRDefault="0099682E" w:rsidP="0099682E">
      <w:pPr>
        <w:shd w:val="clear" w:color="auto" w:fill="FFFFFF"/>
        <w:spacing w:line="235" w:lineRule="atLeast"/>
        <w:rPr>
          <w:rFonts w:eastAsia="Times New Roman"/>
          <w:color w:val="222222"/>
        </w:rPr>
      </w:pPr>
      <w:r w:rsidRPr="00324E8F">
        <w:rPr>
          <w:rFonts w:eastAsia="Times New Roman"/>
          <w:color w:val="222222"/>
        </w:rPr>
        <w:t>Even as Americans have shifted to viewing life imprisonment without parole as preferable to execution, a majority still favor use of the death penalty, according to Gallup's long-term death penalty trend question, which was updated in an Oct. 1-13 poll. That question, first asked in 1936, simply asks Americans if they are "in favor of the death penalty for a person convicted of murder," without providing an alternative option. Currently, 56% of U.S. adults say they are in favor of the death penalty for convicted murderers in response to this question.</w:t>
      </w:r>
    </w:p>
    <w:p w14:paraId="7A56182B" w14:textId="77777777" w:rsidR="00324E8F" w:rsidRPr="00324E8F" w:rsidRDefault="0099682E" w:rsidP="0099682E">
      <w:pPr>
        <w:shd w:val="clear" w:color="auto" w:fill="FFFFFF"/>
        <w:spacing w:line="235" w:lineRule="atLeast"/>
        <w:rPr>
          <w:rStyle w:val="StyleUnderline"/>
        </w:rPr>
      </w:pPr>
      <w:r w:rsidRPr="00324E8F">
        <w:rPr>
          <w:rStyle w:val="StyleUnderline"/>
        </w:rPr>
        <w:t>Support for the death penalty</w:t>
      </w:r>
      <w:r w:rsidRPr="00324E8F">
        <w:rPr>
          <w:rFonts w:eastAsia="Times New Roman"/>
          <w:color w:val="222222"/>
        </w:rPr>
        <w:t xml:space="preserve">, as measured by the historical Gallup question, has been steady over the past three years. However, </w:t>
      </w:r>
      <w:r w:rsidRPr="00324E8F">
        <w:rPr>
          <w:rStyle w:val="StyleUnderline"/>
        </w:rPr>
        <w:t>it is down seven percentage points from 2014, the last time Gallup asked the life imprisonment versus death penalty question.</w:t>
      </w:r>
    </w:p>
    <w:p w14:paraId="56B87367" w14:textId="77777777" w:rsidR="00324E8F" w:rsidRPr="00324E8F" w:rsidRDefault="0099682E" w:rsidP="0099682E">
      <w:pPr>
        <w:shd w:val="clear" w:color="auto" w:fill="FFFFFF"/>
        <w:spacing w:line="235" w:lineRule="atLeast"/>
        <w:rPr>
          <w:rFonts w:eastAsia="Times New Roman"/>
          <w:color w:val="222222"/>
        </w:rPr>
      </w:pPr>
      <w:r w:rsidRPr="00324E8F">
        <w:rPr>
          <w:rFonts w:eastAsia="Times New Roman"/>
          <w:color w:val="222222"/>
        </w:rPr>
        <w:t>The percentage in favor of using the death penalty has been lower than it is now, most notably during the mid-1960s through early 1970s. A 1966 survey found 42% of Americans in favor and 47% opposed to the death penalty, the only time more have expressed opposition than support.</w:t>
      </w:r>
    </w:p>
    <w:p w14:paraId="38739F92" w14:textId="77777777" w:rsidR="00324E8F" w:rsidRPr="00324E8F" w:rsidRDefault="0099682E" w:rsidP="0099682E">
      <w:pPr>
        <w:shd w:val="clear" w:color="auto" w:fill="FFFFFF"/>
        <w:spacing w:line="235" w:lineRule="atLeast"/>
        <w:rPr>
          <w:rFonts w:eastAsia="Times New Roman"/>
          <w:color w:val="222222"/>
        </w:rPr>
      </w:pPr>
      <w:r w:rsidRPr="00324E8F">
        <w:rPr>
          <w:rFonts w:eastAsia="Times New Roman"/>
          <w:color w:val="222222"/>
        </w:rPr>
        <w:t>Growing concerns about states' just application of their death penalty statutes led the Supreme Court to effectively impose a moratorium on the death penalty in the U.S. in 1972. Four years later, when support for the death penalty had climbed to 66%, the Supreme Court upheld revised state death penalty laws. Executions resumed in the U.S. in 1977.</w:t>
      </w:r>
    </w:p>
    <w:p w14:paraId="6E3CB64A" w14:textId="77777777" w:rsidR="00324E8F" w:rsidRPr="00324E8F" w:rsidRDefault="0099682E" w:rsidP="0099682E">
      <w:pPr>
        <w:shd w:val="clear" w:color="auto" w:fill="FFFFFF"/>
        <w:spacing w:line="235" w:lineRule="atLeast"/>
        <w:rPr>
          <w:rFonts w:eastAsia="Times New Roman"/>
          <w:color w:val="222222"/>
        </w:rPr>
      </w:pPr>
      <w:r w:rsidRPr="00324E8F">
        <w:rPr>
          <w:rFonts w:eastAsia="Times New Roman"/>
          <w:color w:val="222222"/>
        </w:rPr>
        <w:t>At least six in 10 Americans favored the death penalty from 1976 through 2016, peaking at 80% in 1994, when crime was a top concern for Americans. Line graph. 56% of Americans currently support the death penalty for those convicted of murder.</w:t>
      </w:r>
    </w:p>
    <w:p w14:paraId="2BBA12FD" w14:textId="77777777" w:rsidR="00324E8F" w:rsidRPr="00324E8F" w:rsidRDefault="0099682E" w:rsidP="0099682E">
      <w:pPr>
        <w:shd w:val="clear" w:color="auto" w:fill="FFFFFF"/>
        <w:spacing w:line="235" w:lineRule="atLeast"/>
        <w:rPr>
          <w:rFonts w:eastAsia="Times New Roman"/>
          <w:color w:val="222222"/>
        </w:rPr>
      </w:pPr>
      <w:r w:rsidRPr="00324E8F">
        <w:rPr>
          <w:rFonts w:eastAsia="Times New Roman"/>
          <w:color w:val="222222"/>
        </w:rPr>
        <w:t>Shifts Toward Favoring Life Imprisonment Apparent in All Major Subgroups</w:t>
      </w:r>
    </w:p>
    <w:p w14:paraId="25734D01" w14:textId="77777777" w:rsidR="00324E8F" w:rsidRPr="00324E8F" w:rsidRDefault="0099682E" w:rsidP="0099682E">
      <w:pPr>
        <w:shd w:val="clear" w:color="auto" w:fill="FFFFFF"/>
        <w:spacing w:line="235" w:lineRule="atLeast"/>
        <w:rPr>
          <w:rFonts w:eastAsia="Times New Roman"/>
          <w:color w:val="222222"/>
        </w:rPr>
      </w:pPr>
      <w:r w:rsidRPr="00324E8F">
        <w:rPr>
          <w:rStyle w:val="StyleUnderline"/>
        </w:rPr>
        <w:t>Since 2014, when Gallup last asked Americans to choose between life imprisonment with no parole and the death penalty, all key subgroups show increased preferences for life imprisonment. This includes increases of 19 points among Democrats, 16 points among independents, and 10 points among Republicans</w:t>
      </w:r>
      <w:r w:rsidRPr="00324E8F">
        <w:rPr>
          <w:rFonts w:eastAsia="Times New Roman"/>
          <w:color w:val="222222"/>
        </w:rPr>
        <w:t>.</w:t>
      </w:r>
    </w:p>
    <w:p w14:paraId="04C42C75" w14:textId="1C773D31" w:rsidR="0099682E" w:rsidRPr="00324E8F" w:rsidRDefault="0099682E" w:rsidP="0099682E">
      <w:pPr>
        <w:shd w:val="clear" w:color="auto" w:fill="FFFFFF"/>
        <w:spacing w:line="235" w:lineRule="atLeast"/>
        <w:rPr>
          <w:rStyle w:val="StyleUnderline"/>
        </w:rPr>
      </w:pPr>
      <w:r w:rsidRPr="00324E8F">
        <w:rPr>
          <w:rStyle w:val="StyleUnderline"/>
        </w:rPr>
        <w:t>Five years ago, most Democrats already favored life imprisonment to the death penalty, but now nearly eight in 10 do. Independents' preferences have flipped, from being slightly pro-death penalty in 2014 to favoring life imprisonment now. Republicans remain in favor of the death penalty, but to a lesser degree.</w:t>
      </w:r>
    </w:p>
    <w:p w14:paraId="559E838A" w14:textId="77777777" w:rsidR="00324E8F" w:rsidRPr="00324E8F" w:rsidRDefault="0099682E" w:rsidP="0099682E">
      <w:pPr>
        <w:shd w:val="clear" w:color="auto" w:fill="FFFFFF"/>
        <w:spacing w:line="235" w:lineRule="atLeast"/>
        <w:rPr>
          <w:rFonts w:eastAsia="Times New Roman"/>
          <w:color w:val="222222"/>
        </w:rPr>
      </w:pPr>
      <w:r w:rsidRPr="00324E8F">
        <w:rPr>
          <w:rFonts w:eastAsia="Times New Roman"/>
          <w:color w:val="222222"/>
        </w:rPr>
        <w:t>Republicans are one of the rare groups in society to indicate a preference for the death penalty over life imprisonment. Political conservatives (51%) are another.</w:t>
      </w:r>
    </w:p>
    <w:p w14:paraId="6D202D6E" w14:textId="77777777" w:rsidR="00324E8F" w:rsidRPr="00324E8F" w:rsidRDefault="0099682E" w:rsidP="0099682E">
      <w:pPr>
        <w:shd w:val="clear" w:color="auto" w:fill="FFFFFF"/>
        <w:spacing w:line="235" w:lineRule="atLeast"/>
        <w:rPr>
          <w:rFonts w:eastAsia="Times New Roman"/>
          <w:color w:val="222222"/>
        </w:rPr>
      </w:pPr>
      <w:r w:rsidRPr="00324E8F">
        <w:rPr>
          <w:rFonts w:eastAsia="Times New Roman"/>
          <w:color w:val="222222"/>
        </w:rPr>
        <w:t>Democrats and political liberals (77%) are two of the subgroups most likely to believe life imprisonment is a better punishment for murder than the death penalty. Postgraduates (73%), nonwhites (72%) and young adults (70% of those aged 18-29) are other groups who widely believe life imprisonment is preferable to execution.</w:t>
      </w:r>
    </w:p>
    <w:p w14:paraId="57F9340A" w14:textId="3D291BE6" w:rsidR="0099682E" w:rsidRPr="00324E8F" w:rsidRDefault="0099682E" w:rsidP="0099682E">
      <w:pPr>
        <w:shd w:val="clear" w:color="auto" w:fill="FFFFFF"/>
        <w:spacing w:line="235" w:lineRule="atLeast"/>
        <w:rPr>
          <w:rFonts w:eastAsia="Times New Roman"/>
          <w:color w:val="222222"/>
        </w:rPr>
      </w:pPr>
      <w:r w:rsidRPr="00324E8F">
        <w:rPr>
          <w:rFonts w:eastAsia="Times New Roman"/>
          <w:color w:val="222222"/>
        </w:rPr>
        <w:t xml:space="preserve">Two-thirds of women, versus 53% of men, advocate punishing convicted murderers by means of life imprisonment rather than the death penalty. Implications Americans' opinions of the death penalty, which have shown many shifts over the past 80 years, continue to evolve. The percentage of Americans who are in favor of the death penalty, generally, has fallen to 45-year lows. And when given an explicit alternative, for the first time in at least 30 years, more say life imprisonment with no possibility of parole is a better punishment for murder than the death penalty. As public opinion has changed on the death penalty, so has state law. Five states have abolished the death penalty this decade, leaving 29 where it is legal. Several states where the death penalty is legal have instituted moratoriums on its use or are considering abolishing it. </w:t>
      </w:r>
      <w:r w:rsidRPr="00324E8F">
        <w:rPr>
          <w:rStyle w:val="StyleUnderline"/>
        </w:rPr>
        <w:t>Many recent cases that have cast doubt on death penalty convictions in light of new evidence may be helping move public opinion away from it.</w:t>
      </w:r>
    </w:p>
    <w:p w14:paraId="0E4E3C80" w14:textId="77777777" w:rsidR="0099682E" w:rsidRPr="00324E8F" w:rsidRDefault="0099682E" w:rsidP="0099682E"/>
    <w:p w14:paraId="6A73BE4F" w14:textId="77777777" w:rsidR="0099682E" w:rsidRPr="00324E8F" w:rsidRDefault="0099682E" w:rsidP="0099682E">
      <w:pPr>
        <w:pStyle w:val="Heading4"/>
        <w:rPr>
          <w:rFonts w:cs="Times New Roman"/>
        </w:rPr>
      </w:pPr>
      <w:r w:rsidRPr="00324E8F">
        <w:rPr>
          <w:rFonts w:cs="Times New Roman"/>
        </w:rPr>
        <w:t>Alternatives to the death penalty gaining support – including with Trump’s base – exonerations weaken the case for the death penalty</w:t>
      </w:r>
    </w:p>
    <w:p w14:paraId="7558C54C" w14:textId="77777777" w:rsidR="0099682E" w:rsidRPr="00324E8F" w:rsidRDefault="0099682E" w:rsidP="0099682E">
      <w:pPr>
        <w:rPr>
          <w:rStyle w:val="Style13ptBold"/>
        </w:rPr>
      </w:pPr>
      <w:r w:rsidRPr="00324E8F">
        <w:rPr>
          <w:rStyle w:val="Style13ptBold"/>
        </w:rPr>
        <w:t>Cheney-Rice, New York Magazine, 19</w:t>
      </w:r>
    </w:p>
    <w:p w14:paraId="6995E453" w14:textId="77777777" w:rsidR="0099682E" w:rsidRPr="00324E8F" w:rsidRDefault="0099682E" w:rsidP="0099682E">
      <w:r w:rsidRPr="00324E8F">
        <w:t>[Zak, 11-25-19, New York Magazine, “Americans Are Souring on Capital Punishment. Will It Last?”,</w:t>
      </w:r>
      <w:r w:rsidRPr="00324E8F">
        <w:rPr>
          <w:i/>
          <w:iCs/>
        </w:rPr>
        <w:t xml:space="preserve"> </w:t>
      </w:r>
      <w:hyperlink r:id="rId174" w:history="1">
        <w:r w:rsidRPr="00324E8F">
          <w:rPr>
            <w:rStyle w:val="Hyperlink"/>
          </w:rPr>
          <w:t>https://nymag.com/intelligencer/2019/11/republican-view-on-death-penalty-fuels-broader-opinion-shift.html</w:t>
        </w:r>
      </w:hyperlink>
      <w:r w:rsidRPr="00324E8F">
        <w:t>, accessed 7-2-20]</w:t>
      </w:r>
    </w:p>
    <w:p w14:paraId="542F8626" w14:textId="77777777" w:rsidR="00324E8F" w:rsidRPr="00324E8F" w:rsidRDefault="0099682E" w:rsidP="0099682E">
      <w:r w:rsidRPr="00324E8F">
        <w:rPr>
          <w:rStyle w:val="StyleUnderline"/>
        </w:rPr>
        <w:t>Since the mid-1980s, Gallup has been tracking Americans’ enthusiasm for capital punishment versus life imprisonment as their preferred consequence for people convicted of murder. A lot has changed in the decades since:</w:t>
      </w:r>
      <w:r w:rsidRPr="00324E8F">
        <w:rPr>
          <w:u w:val="single"/>
        </w:rPr>
        <w:t xml:space="preserve"> </w:t>
      </w:r>
      <w:r w:rsidRPr="00324E8F">
        <w:t xml:space="preserve">Crime rates have spiked and then plummeted, </w:t>
      </w:r>
      <w:r w:rsidRPr="00324E8F">
        <w:rPr>
          <w:b/>
          <w:bCs/>
          <w:u w:val="single"/>
        </w:rPr>
        <w:t xml:space="preserve">being “tough on crime” </w:t>
      </w:r>
      <w:r w:rsidRPr="00324E8F">
        <w:rPr>
          <w:rStyle w:val="StyleUnderline"/>
        </w:rPr>
        <w:t xml:space="preserve">has faded as the go-to argument for why a prosecutor, judge, or presidential candidate deserves your vote — at least in some places — and stories of wrongful convictions leading to unjust death sentences have become a regular counterweight to propagandizing about the grisly crimes for which many death-row inmates have been convicted. </w:t>
      </w:r>
      <w:r w:rsidRPr="00324E8F">
        <w:t xml:space="preserve">Yet while 56 percent of Americans still believe the death penalty should remain an option in murder cases, it is today, for the first time in the history of Gallup’s polling, a minority preference by a hefty margin. </w:t>
      </w:r>
      <w:r w:rsidRPr="00324E8F">
        <w:rPr>
          <w:rStyle w:val="StyleUnderline"/>
        </w:rPr>
        <w:t>Sixty percent of Americans today say they prefer life imprisonment to the death penalty for people convicted of murder, compared to 36 percent for the reverse — a dramatic swing from even a few years ago.</w:t>
      </w:r>
      <w:r w:rsidRPr="00324E8F">
        <w:t xml:space="preserve"> (In 2014, the last time Gallup asked this question, 45 percent of people preferred life imprisonment, while 50 percent preferred execution.)</w:t>
      </w:r>
    </w:p>
    <w:p w14:paraId="5D09C65C" w14:textId="77777777" w:rsidR="00324E8F" w:rsidRPr="00324E8F" w:rsidRDefault="0099682E" w:rsidP="0099682E">
      <w:r w:rsidRPr="00324E8F">
        <w:t xml:space="preserve">Both of these positions — in favor of the death penalty over life imprisonment and vice versa — have hovered in the 45-to-49 percent range over the past decade, and preference for life imprisonment has even briefly, albeit narrowly, outstripped capital punishment once before, in 2007. But </w:t>
      </w:r>
      <w:r w:rsidRPr="00324E8F">
        <w:rPr>
          <w:rStyle w:val="StyleUnderline"/>
        </w:rPr>
        <w:t>Monday’s report marks the first time the majority of Americans have reported a preference for life imprisonment, while preference for the death penalty has never been recorded at a lower rate.</w:t>
      </w:r>
      <w:r w:rsidRPr="00324E8F">
        <w:rPr>
          <w:u w:val="single"/>
        </w:rPr>
        <w:t xml:space="preserve"> </w:t>
      </w:r>
      <w:r w:rsidRPr="00324E8F">
        <w:t>This is cause for reserved plaudits. After all, it’s hard to fully celebrate the waning popularity of capital punishment, relatively speaking, when the surging alternative is condemning human beings to environments of sustained torture for the rest of their lives.</w:t>
      </w:r>
    </w:p>
    <w:p w14:paraId="66DBDCFB" w14:textId="77777777" w:rsidR="00324E8F" w:rsidRPr="00324E8F" w:rsidRDefault="0099682E" w:rsidP="0099682E">
      <w:r w:rsidRPr="00324E8F">
        <w:t xml:space="preserve">But while Americans’ taste for punishment remains fairly extreme in general, and the polling results might have been more revealing had a wider range of options been presented (for example, shorter prison sentences paired with some kind of restorative-justice process), </w:t>
      </w:r>
      <w:r w:rsidRPr="00324E8F">
        <w:rPr>
          <w:rStyle w:val="StyleUnderline"/>
        </w:rPr>
        <w:t>these findings appear to suggest a growing openness to the concept that a person’s life shouldn’t be defined by the worst thing they’ve ever done</w:t>
      </w:r>
      <w:r w:rsidRPr="00324E8F">
        <w:rPr>
          <w:u w:val="single"/>
        </w:rPr>
        <w:t>.</w:t>
      </w:r>
      <w:r w:rsidRPr="00324E8F">
        <w:t xml:space="preserve"> This sentiment is almost certainly conditional, as the history of Gallup’s polling suggests. One merely has to glance at the charts documenting how the preference for the death penalty has fluctuated over time to determine when Americans were at their most anxious about crime — namely, during the late 1980s through the early-to-mid-1990s, when their zeal for capital punishment was spiking apace with crime rates, George H.W. Bush was invoking Willie Horton in a successful bid to beat Michael Dukakis for the presidency, and Bill Clinton was signing his 1994 crime bill into law two years after his infamous photo op at Georgia’s Stone Mountain Correctional Facility with a cluster of chained prisoners positioned in the background.</w:t>
      </w:r>
    </w:p>
    <w:p w14:paraId="37D58CC4" w14:textId="77777777" w:rsidR="00324E8F" w:rsidRPr="00324E8F" w:rsidRDefault="0099682E" w:rsidP="0099682E">
      <w:r w:rsidRPr="00324E8F">
        <w:t xml:space="preserve">That is to say, it’s reasonable to conclude that — with national crime rates at a multi-decade low — </w:t>
      </w:r>
      <w:r w:rsidRPr="00324E8F">
        <w:rPr>
          <w:rStyle w:val="StyleUnderline"/>
        </w:rPr>
        <w:t>Americans are more open to alternatives to execution today partly because they feel safer than they have in a long time</w:t>
      </w:r>
      <w:r w:rsidRPr="00324E8F">
        <w:t>. This calculus could very easily swing in the other direction. Rising crime rates could precipitate increased support for executions in the future. And, as during the 1990s, it would be more of an emotional response than a logical one: There remains no evidence that capital punishment prevents crime, and polling from the Pew Research Center in 2015 shows that Americans recognize this and that the risk of executing innocent people persists, but they insist nevertheless that the death penalty is morally justified. Its morality, of course, is one of the most consistent bases on which it is disputed. Attorney and death-penalty abolitionist Bryan Stevenson often tells a story about an interaction he once had with a German scholar about capital punishment: She noted to him that state-sponsored executions would be unthinkable in Germany because the Holocaust had nullified the state’s moral legitimacy to have them. Stevenson argues that the same should hold for the U.S., which, a mere 150 years after emancipation and 60 years after the legal fall of Jim Crow, executes black people at disproportionate rates.</w:t>
      </w:r>
    </w:p>
    <w:p w14:paraId="316EF255" w14:textId="77777777" w:rsidR="00324E8F" w:rsidRPr="00324E8F" w:rsidRDefault="0099682E" w:rsidP="0099682E">
      <w:r w:rsidRPr="00324E8F">
        <w:t>But Americans’ souring on capital punishment of late seems especially significant in light of the Trump administration’s commitment to accelerating it. In July, the president and Attorney General William Barr promised to overturn an informal moratorium on executing federal prisoners, which has been in place since 2003. Starting in December, the administration aims to start killing again; this despite vocal objections from scores of family members of victims murdered by the very men Trump plans to execute. Earlier this month, they sent letters imploring him to reconsider his decision. “We want a justice system that holds people who commit violence accountable, reduces crime, provides healing, and is responsive to the needs of survivors,” reads one of the letters, which were reviewed by the Washington Post. “On all these measures, the death penalty fails.”</w:t>
      </w:r>
    </w:p>
    <w:p w14:paraId="4502118F" w14:textId="168618B7" w:rsidR="0099682E" w:rsidRPr="00324E8F" w:rsidRDefault="0099682E" w:rsidP="0099682E">
      <w:r w:rsidRPr="00324E8F">
        <w:t>The president is cynically banking on this decision benefiting him politically:</w:t>
      </w:r>
      <w:r w:rsidRPr="00324E8F">
        <w:rPr>
          <w:u w:val="single"/>
        </w:rPr>
        <w:t xml:space="preserve"> </w:t>
      </w:r>
      <w:r w:rsidRPr="00324E8F">
        <w:rPr>
          <w:rStyle w:val="StyleUnderline"/>
        </w:rPr>
        <w:t>Republicans favor the death penalty more than Democrats do, and in Gallup’s poll they remain among the few subgroups that still prefer it to life imprisonment. They are also Trump’s base and give him consistently high job-approval ratings; shoring up their support is vital to his reelection prospects in 2020. But Gallup’s poll also found cracks emerging in their enthusiasm for the practice: In 2014, 68 percent preferred capital punishment to life in prison; 58 percent feel the same today. It may no longer be such an outlandish notion that we’re nearing a point, as a country, when promising to kill more people isn’t a surefire way of galvanizing supporters.</w:t>
      </w:r>
      <w:r w:rsidRPr="00324E8F">
        <w:t xml:space="preserve"> In the meantime, the status quo remains one marked by bloodlust and cruelty, of disregard for the chance of innocent deaths — a 2014 study from the National Academy of Sciences estimated that, at the current rate, 4.1 percent of people now on death row will eventually be exonerated — and of legislators who are all too willing to indulge the punitive instincts of their constituents. Perhaps Gallup’s findings herald an alternate trend. Or perhaps the apparent shift is dependent on Americans’ easily triggered capacity for fear.</w:t>
      </w:r>
    </w:p>
    <w:p w14:paraId="7B687768" w14:textId="77777777" w:rsidR="0099682E" w:rsidRPr="00324E8F" w:rsidRDefault="0099682E" w:rsidP="0099682E"/>
    <w:p w14:paraId="22FF3AEF" w14:textId="4663A3A9" w:rsidR="00DC01F0" w:rsidRPr="00324E8F" w:rsidRDefault="00DC01F0" w:rsidP="00BF75E4">
      <w:pPr>
        <w:pStyle w:val="Heading3"/>
        <w:rPr>
          <w:rFonts w:cs="Times New Roman"/>
        </w:rPr>
      </w:pPr>
      <w:bookmarkStart w:id="37" w:name="_Toc45868879"/>
      <w:r w:rsidRPr="00324E8F">
        <w:rPr>
          <w:rFonts w:cs="Times New Roman"/>
        </w:rPr>
        <w:t>Immigration Reform Win</w:t>
      </w:r>
      <w:r w:rsidR="0099682E" w:rsidRPr="00324E8F">
        <w:rPr>
          <w:rFonts w:cs="Times New Roman"/>
        </w:rPr>
        <w:t xml:space="preserve"> Link</w:t>
      </w:r>
      <w:bookmarkEnd w:id="37"/>
    </w:p>
    <w:p w14:paraId="60DF731B" w14:textId="774FABBF" w:rsidR="00DC01F0" w:rsidRPr="00324E8F" w:rsidRDefault="00DC01F0" w:rsidP="00DC01F0"/>
    <w:p w14:paraId="3866B2AC" w14:textId="77777777" w:rsidR="00DC01F0" w:rsidRPr="00324E8F" w:rsidRDefault="00DC01F0" w:rsidP="00DC01F0">
      <w:pPr>
        <w:pStyle w:val="Heading4"/>
        <w:rPr>
          <w:rFonts w:cs="Times New Roman"/>
        </w:rPr>
      </w:pPr>
      <w:r w:rsidRPr="00324E8F">
        <w:rPr>
          <w:rFonts w:cs="Times New Roman"/>
        </w:rPr>
        <w:t>More Americans are in favor of increased immigration than oppose it</w:t>
      </w:r>
    </w:p>
    <w:p w14:paraId="04E896C1" w14:textId="77777777" w:rsidR="00324E8F" w:rsidRPr="00324E8F" w:rsidRDefault="00DC01F0" w:rsidP="00DC01F0">
      <w:r w:rsidRPr="00324E8F">
        <w:rPr>
          <w:rStyle w:val="Style13ptBold"/>
        </w:rPr>
        <w:t>Wulfhorst, Thomas Reuters Foundation Americas Chief Correspondent, 7-1-20</w:t>
      </w:r>
    </w:p>
    <w:p w14:paraId="1B99C794" w14:textId="08537628" w:rsidR="00DC01F0" w:rsidRPr="00324E8F" w:rsidRDefault="00DC01F0" w:rsidP="00DC01F0">
      <w:r w:rsidRPr="00324E8F">
        <w:t>[Ellen, 7-1-2020, Reuters, “In snub to Trump, Americans back immigration in pre-election poll,” https://www.reuters.com/article/us-usa-immigration-trfn/in-snub-to-trump-americans-back-immigration-in-pre-election-poll-idUSKBN2426WN, accessed 7-14-2020, JL]</w:t>
      </w:r>
    </w:p>
    <w:p w14:paraId="758A3036" w14:textId="77777777" w:rsidR="00DC01F0" w:rsidRPr="00324E8F" w:rsidRDefault="00DC01F0" w:rsidP="00DC01F0">
      <w:pPr>
        <w:rPr>
          <w:u w:val="single"/>
        </w:rPr>
      </w:pPr>
      <w:r w:rsidRPr="00324E8F">
        <w:t xml:space="preserve">NEW YORK (Thomson Reuters Foundation) - </w:t>
      </w:r>
      <w:r w:rsidRPr="00324E8F">
        <w:rPr>
          <w:u w:val="single"/>
        </w:rPr>
        <w:t>For the first time in decades, more Americans would like to see immigration rise than fall in a pre-election snub to President Donald Trump, a poll showed on Wednesday.</w:t>
      </w:r>
    </w:p>
    <w:p w14:paraId="51687157" w14:textId="77777777" w:rsidR="00DC01F0" w:rsidRPr="00324E8F" w:rsidRDefault="00DC01F0" w:rsidP="00DC01F0">
      <w:pPr>
        <w:rPr>
          <w:u w:val="single"/>
        </w:rPr>
      </w:pPr>
      <w:r w:rsidRPr="00324E8F">
        <w:rPr>
          <w:u w:val="single"/>
        </w:rPr>
        <w:t>Trump has taken a hard line against both legal and illegal immigration, and the contrary poll results can be traced to his Democratic opposition, said Gallup, a non-partisan company.</w:t>
      </w:r>
    </w:p>
    <w:p w14:paraId="2ED0FBD6" w14:textId="77777777" w:rsidR="00DC01F0" w:rsidRPr="00324E8F" w:rsidRDefault="00DC01F0" w:rsidP="00DC01F0">
      <w:pPr>
        <w:rPr>
          <w:u w:val="single"/>
        </w:rPr>
      </w:pPr>
      <w:r w:rsidRPr="00324E8F">
        <w:rPr>
          <w:u w:val="single"/>
        </w:rPr>
        <w:t>Its poll found 34% would like to see immigration increase, and 28% would like to see it drop.</w:t>
      </w:r>
    </w:p>
    <w:p w14:paraId="225A036E" w14:textId="77777777" w:rsidR="00DC01F0" w:rsidRPr="00324E8F" w:rsidRDefault="00DC01F0" w:rsidP="00DC01F0">
      <w:r w:rsidRPr="00324E8F">
        <w:t>It was the first time since 1965 - when it began asking a comparable question - that its poll found those wanting more immigration outnumbered those backing a drop, it said.</w:t>
      </w:r>
    </w:p>
    <w:p w14:paraId="72425FC2" w14:textId="77777777" w:rsidR="00DC01F0" w:rsidRPr="00324E8F" w:rsidRDefault="00DC01F0" w:rsidP="00DC01F0">
      <w:pPr>
        <w:rPr>
          <w:u w:val="single"/>
        </w:rPr>
      </w:pPr>
      <w:r w:rsidRPr="00324E8F">
        <w:rPr>
          <w:u w:val="single"/>
        </w:rPr>
        <w:t>“The relative high we’re experiencing now is mostly driven by Democrats reacting to the president,” said Mohamed Younis,</w:t>
      </w:r>
    </w:p>
    <w:p w14:paraId="77609CA5" w14:textId="77777777" w:rsidR="00DC01F0" w:rsidRPr="00324E8F" w:rsidRDefault="00DC01F0" w:rsidP="00DC01F0">
      <w:pPr>
        <w:rPr>
          <w:u w:val="single"/>
        </w:rPr>
      </w:pPr>
      <w:r w:rsidRPr="00324E8F">
        <w:rPr>
          <w:u w:val="single"/>
        </w:rPr>
        <w:t>Gallup’s editor in chief.</w:t>
      </w:r>
    </w:p>
    <w:p w14:paraId="506659DB" w14:textId="77777777" w:rsidR="00DC01F0" w:rsidRPr="00324E8F" w:rsidRDefault="00DC01F0" w:rsidP="00DC01F0">
      <w:r w:rsidRPr="00324E8F">
        <w:rPr>
          <w:u w:val="single"/>
        </w:rPr>
        <w:t>“The president is championing slowing down immigration, and obviously Democrats are responding to that</w:t>
      </w:r>
      <w:r w:rsidRPr="00324E8F">
        <w:t>,” he told the Thomson Reuters Foundation.</w:t>
      </w:r>
    </w:p>
    <w:p w14:paraId="01920067" w14:textId="77777777" w:rsidR="00DC01F0" w:rsidRPr="00324E8F" w:rsidRDefault="00DC01F0" w:rsidP="00DC01F0">
      <w:r w:rsidRPr="00324E8F">
        <w:t>A decade ago, just 22% of Democrats said they wanted to see an increase, Younis said, while Republicans’ view has stayed essentially steady at 13%. In Gallup’s latest poll, half of Democrats said they welcomed more immigrants.</w:t>
      </w:r>
    </w:p>
    <w:p w14:paraId="59261ABA" w14:textId="77777777" w:rsidR="00DC01F0" w:rsidRPr="00324E8F" w:rsidRDefault="00DC01F0" w:rsidP="00DC01F0">
      <w:pPr>
        <w:rPr>
          <w:u w:val="single"/>
        </w:rPr>
      </w:pPr>
      <w:r w:rsidRPr="00324E8F">
        <w:rPr>
          <w:u w:val="single"/>
        </w:rPr>
        <w:t>Trump wants to end the so-called Dreamers program that protects immigrants who entered the country illegally as children, as well as build a wall along the Mexican border.</w:t>
      </w:r>
    </w:p>
    <w:p w14:paraId="25DC2AF6" w14:textId="77777777" w:rsidR="00DC01F0" w:rsidRPr="00324E8F" w:rsidRDefault="00DC01F0" w:rsidP="00DC01F0">
      <w:r w:rsidRPr="00324E8F">
        <w:t>He is seeking a second term in the Nov. 3 election.</w:t>
      </w:r>
    </w:p>
    <w:p w14:paraId="0A68F90F" w14:textId="77777777" w:rsidR="00DC01F0" w:rsidRPr="00324E8F" w:rsidRDefault="00DC01F0" w:rsidP="00DC01F0">
      <w:pPr>
        <w:rPr>
          <w:u w:val="single"/>
        </w:rPr>
      </w:pPr>
      <w:r w:rsidRPr="00324E8F">
        <w:t xml:space="preserve">Gallup said its poll found </w:t>
      </w:r>
      <w:r w:rsidRPr="00324E8F">
        <w:rPr>
          <w:u w:val="single"/>
        </w:rPr>
        <w:t>the highest support for expanding immigration since 1965, and that those wanting a decrease had hit a new low.</w:t>
      </w:r>
    </w:p>
    <w:p w14:paraId="7827782E" w14:textId="77777777" w:rsidR="00DC01F0" w:rsidRPr="00324E8F" w:rsidRDefault="00DC01F0" w:rsidP="00DC01F0">
      <w:r w:rsidRPr="00324E8F">
        <w:t>Another 36% think immigration should stay at current levels.</w:t>
      </w:r>
    </w:p>
    <w:p w14:paraId="1D3A84B5" w14:textId="77777777" w:rsidR="00DC01F0" w:rsidRPr="00324E8F" w:rsidRDefault="00DC01F0" w:rsidP="00DC01F0">
      <w:r w:rsidRPr="00324E8F">
        <w:t>In 1965, the nation passed the Immigration and Naturalization Act that abolished its quota system and ushered in modern-era immigration policies.</w:t>
      </w:r>
    </w:p>
    <w:p w14:paraId="6901E14D" w14:textId="77777777" w:rsidR="00DC01F0" w:rsidRPr="00324E8F" w:rsidRDefault="00DC01F0" w:rsidP="00DC01F0">
      <w:r w:rsidRPr="00324E8F">
        <w:t>The telephone poll was conducted May 28 to June 4, before the Trump administration suspended entry of foreign workers with certain visas on June 22.</w:t>
      </w:r>
    </w:p>
    <w:p w14:paraId="082D471B" w14:textId="77777777" w:rsidR="00DC01F0" w:rsidRPr="00324E8F" w:rsidRDefault="00DC01F0" w:rsidP="00DC01F0">
      <w:r w:rsidRPr="00324E8F">
        <w:t>The random survey of about 1,000 adults had a margin of error of plus or minus four percentage points.</w:t>
      </w:r>
    </w:p>
    <w:p w14:paraId="467CAF87" w14:textId="77777777" w:rsidR="00DC01F0" w:rsidRPr="00324E8F" w:rsidRDefault="00DC01F0" w:rsidP="00DC01F0"/>
    <w:p w14:paraId="6243163D" w14:textId="0AACD1F4" w:rsidR="006E045F" w:rsidRPr="00324E8F" w:rsidRDefault="006E045F" w:rsidP="00BF75E4">
      <w:pPr>
        <w:pStyle w:val="Heading3"/>
        <w:rPr>
          <w:rFonts w:cs="Times New Roman"/>
        </w:rPr>
      </w:pPr>
      <w:bookmarkStart w:id="38" w:name="_Toc45868880"/>
      <w:r w:rsidRPr="00324E8F">
        <w:rPr>
          <w:rFonts w:cs="Times New Roman"/>
        </w:rPr>
        <w:t>Immigration – AT – Trump Won’t Take Credit for the Plan</w:t>
      </w:r>
      <w:bookmarkEnd w:id="38"/>
    </w:p>
    <w:p w14:paraId="05532131" w14:textId="612CF77E" w:rsidR="006E045F" w:rsidRPr="00324E8F" w:rsidRDefault="006E045F" w:rsidP="006E045F"/>
    <w:p w14:paraId="151F7A70" w14:textId="2772B60F" w:rsidR="006E045F" w:rsidRPr="00324E8F" w:rsidRDefault="006E045F" w:rsidP="006E045F">
      <w:pPr>
        <w:pStyle w:val="Heading4"/>
        <w:rPr>
          <w:rFonts w:cs="Times New Roman"/>
        </w:rPr>
      </w:pPr>
      <w:r w:rsidRPr="00324E8F">
        <w:rPr>
          <w:rFonts w:cs="Times New Roman"/>
        </w:rPr>
        <w:t>Trump would take credit for the plan – he’s promising something big on immigration – the plan would be it</w:t>
      </w:r>
    </w:p>
    <w:p w14:paraId="76BF29CC" w14:textId="50528242" w:rsidR="006E045F" w:rsidRPr="00324E8F" w:rsidRDefault="006E045F" w:rsidP="006E045F">
      <w:pPr>
        <w:rPr>
          <w:rStyle w:val="Style13ptBold"/>
        </w:rPr>
      </w:pPr>
      <w:r w:rsidRPr="00324E8F">
        <w:rPr>
          <w:rStyle w:val="Style13ptBold"/>
        </w:rPr>
        <w:t>Rainey, Politico</w:t>
      </w:r>
      <w:r w:rsidR="001C39FD" w:rsidRPr="00324E8F">
        <w:rPr>
          <w:rStyle w:val="Style13ptBold"/>
        </w:rPr>
        <w:t xml:space="preserve"> employment and immigration reporter</w:t>
      </w:r>
      <w:r w:rsidRPr="00324E8F">
        <w:rPr>
          <w:rStyle w:val="Style13ptBold"/>
        </w:rPr>
        <w:t>, 7-13-20</w:t>
      </w:r>
    </w:p>
    <w:p w14:paraId="221B3FA9" w14:textId="7C7639F1" w:rsidR="006E045F" w:rsidRPr="00324E8F" w:rsidRDefault="006E045F" w:rsidP="006E045F">
      <w:r w:rsidRPr="00324E8F">
        <w:t xml:space="preserve">[Rebecca, 7-13-20, Politico Weekly Shift, “Rising cases, ebbing recovery”, , </w:t>
      </w:r>
      <w:hyperlink r:id="rId175" w:history="1">
        <w:r w:rsidRPr="00324E8F">
          <w:rPr>
            <w:rStyle w:val="Hyperlink"/>
          </w:rPr>
          <w:t>https://www.politico.com/newsletters/weekly-shift/2020/07/13/rising-cases-ebbing-recovery-789116m accessed 7-14-20</w:t>
        </w:r>
      </w:hyperlink>
      <w:r w:rsidRPr="00324E8F">
        <w:t>]</w:t>
      </w:r>
    </w:p>
    <w:p w14:paraId="3567E148" w14:textId="6D3A5E5F" w:rsidR="006E045F" w:rsidRPr="00324E8F" w:rsidRDefault="006E045F" w:rsidP="006E045F"/>
    <w:p w14:paraId="73434CD5" w14:textId="57AFEFCD" w:rsidR="006E045F" w:rsidRPr="00324E8F" w:rsidRDefault="006E045F" w:rsidP="006E045F">
      <w:r w:rsidRPr="00324E8F">
        <w:t xml:space="preserve">A DACA DEAL?: President Donald Trump is considering putting legal protections for DACA recipients on the table in order to pressure Congress on a broader immigration reform deal, our Anita Kumar reports. </w:t>
      </w:r>
      <w:r w:rsidRPr="00324E8F">
        <w:rPr>
          <w:rStyle w:val="StyleUnderline"/>
        </w:rPr>
        <w:t>But Trump’s hints at how that may take shape left even White House officials scratching their heads. “I'm going to be, over the next few weeks, signing an immigration bill that a lot of people don't know about,” Trump said in a Friday interview with Telemundo. “I'm going to be signing a major immigration bill as an executive order,</w:t>
      </w:r>
      <w:r w:rsidRPr="00324E8F">
        <w:t xml:space="preserve"> which the Supreme Court now, because of the DACA decision, has given me the power to do that.”</w:t>
      </w:r>
    </w:p>
    <w:p w14:paraId="22F795FA" w14:textId="77777777" w:rsidR="006E045F" w:rsidRPr="00324E8F" w:rsidRDefault="006E045F" w:rsidP="006E045F">
      <w:pPr>
        <w:rPr>
          <w:rStyle w:val="Style13ptBold"/>
        </w:rPr>
      </w:pPr>
    </w:p>
    <w:p w14:paraId="5B46E0D1" w14:textId="77777777" w:rsidR="0001024D" w:rsidRPr="00324E8F" w:rsidRDefault="0001024D" w:rsidP="0001024D">
      <w:pPr>
        <w:pStyle w:val="Heading3"/>
        <w:rPr>
          <w:rFonts w:cs="Times New Roman"/>
        </w:rPr>
      </w:pPr>
      <w:bookmarkStart w:id="39" w:name="_Toc45868881"/>
      <w:r w:rsidRPr="00324E8F">
        <w:rPr>
          <w:rFonts w:cs="Times New Roman"/>
        </w:rPr>
        <w:t>AT – Trump Can’t Gain from Criminal Justice Reform</w:t>
      </w:r>
      <w:bookmarkEnd w:id="39"/>
    </w:p>
    <w:p w14:paraId="492BAB9C" w14:textId="77777777" w:rsidR="0001024D" w:rsidRPr="00324E8F" w:rsidRDefault="0001024D" w:rsidP="0001024D"/>
    <w:p w14:paraId="2B6358EA" w14:textId="77777777" w:rsidR="0001024D" w:rsidRPr="00324E8F" w:rsidRDefault="0001024D" w:rsidP="0001024D">
      <w:pPr>
        <w:pStyle w:val="Heading4"/>
        <w:rPr>
          <w:rFonts w:cs="Times New Roman"/>
        </w:rPr>
      </w:pPr>
      <w:r w:rsidRPr="00324E8F">
        <w:rPr>
          <w:rFonts w:cs="Times New Roman"/>
        </w:rPr>
        <w:t>Biden’s track record will allow Trump to exploit the plan to win points on criminal justice reform</w:t>
      </w:r>
    </w:p>
    <w:p w14:paraId="1D56C94C" w14:textId="77777777" w:rsidR="0001024D" w:rsidRPr="00324E8F" w:rsidRDefault="0001024D" w:rsidP="0001024D">
      <w:pPr>
        <w:rPr>
          <w:rStyle w:val="Style13ptBold"/>
        </w:rPr>
      </w:pPr>
      <w:r w:rsidRPr="00324E8F">
        <w:rPr>
          <w:rStyle w:val="Style13ptBold"/>
        </w:rPr>
        <w:t>Cobb, Columbia Journalism professor, 20</w:t>
      </w:r>
    </w:p>
    <w:p w14:paraId="1A5EC335" w14:textId="77777777" w:rsidR="00324E8F" w:rsidRPr="00324E8F" w:rsidRDefault="0001024D" w:rsidP="0001024D">
      <w:r w:rsidRPr="00324E8F">
        <w:t xml:space="preserve">[Jelani, 3-2-23-20, The New Yorker, “How Did the Democrats End Up Here?”, The New Yorker, </w:t>
      </w:r>
      <w:hyperlink r:id="rId176" w:history="1">
        <w:r w:rsidRPr="00324E8F">
          <w:rPr>
            <w:rStyle w:val="Hyperlink"/>
          </w:rPr>
          <w:t>https://www.newyorker.com/magazine/2020/03/02/how-did-the-democrats-end-up-here</w:t>
        </w:r>
      </w:hyperlink>
      <w:r w:rsidRPr="00324E8F">
        <w:t>, accessed 7-8-20]</w:t>
      </w:r>
    </w:p>
    <w:p w14:paraId="1DA2D18A" w14:textId="010AE779" w:rsidR="0001024D" w:rsidRPr="00324E8F" w:rsidRDefault="0001024D" w:rsidP="0001024D"/>
    <w:p w14:paraId="22FE529B" w14:textId="77777777" w:rsidR="00324E8F" w:rsidRPr="00324E8F" w:rsidRDefault="0001024D" w:rsidP="0001024D">
      <w:r w:rsidRPr="00324E8F">
        <w:rPr>
          <w:rStyle w:val="StyleUnderline"/>
        </w:rPr>
        <w:t>How did the Democrats end up here? Part of the problem dates to the 1994 crime bill, which</w:t>
      </w:r>
      <w:r w:rsidRPr="00324E8F">
        <w:t xml:space="preserve"> Joe</w:t>
      </w:r>
      <w:r w:rsidRPr="00324E8F">
        <w:rPr>
          <w:rStyle w:val="StyleUnderline"/>
        </w:rPr>
        <w:t xml:space="preserve"> Biden spearheaded</w:t>
      </w:r>
      <w:r w:rsidRPr="00324E8F">
        <w:t xml:space="preserve">, as the chairman of the Senate Judiciary Committee, and President Bill Clinton signed into law. </w:t>
      </w:r>
      <w:r w:rsidRPr="00324E8F">
        <w:rPr>
          <w:rStyle w:val="StyleUnderline"/>
        </w:rPr>
        <w:t>The bill was a response to alarming rates of violent crime</w:t>
      </w:r>
      <w:r w:rsidRPr="00324E8F">
        <w:t>—and to Republicans’ accusations that Democrats were soft on the issue. It included an assault-weapons ban and the Violence Against Women Act, but</w:t>
      </w:r>
      <w:r w:rsidRPr="00324E8F">
        <w:rPr>
          <w:rStyle w:val="StyleUnderline"/>
        </w:rPr>
        <w:t xml:space="preserve"> it</w:t>
      </w:r>
      <w:r w:rsidRPr="00324E8F">
        <w:t xml:space="preserve"> also </w:t>
      </w:r>
      <w:r w:rsidRPr="00324E8F">
        <w:rPr>
          <w:rStyle w:val="StyleUnderline"/>
        </w:rPr>
        <w:t>imposed harsh federal sentences and mandatory “three strikes” rules</w:t>
      </w:r>
      <w:r w:rsidRPr="00324E8F">
        <w:t xml:space="preserve">. Even so, </w:t>
      </w:r>
      <w:r w:rsidRPr="00324E8F">
        <w:rPr>
          <w:rStyle w:val="StyleUnderline"/>
        </w:rPr>
        <w:t>no one in the Democratic leadership then could have predicted that criminal-justice reform would factor quite as it has in current politics.</w:t>
      </w:r>
      <w:r w:rsidRPr="00324E8F">
        <w:t xml:space="preserve"> Hillary Clinton held public office from 2001 to 2013, but it wasn’t until 2016 that she was called out for a remark she had made in 1996, about “superpredators,” saying that “we have to bring them to heel.” </w:t>
      </w:r>
      <w:r w:rsidRPr="00324E8F">
        <w:rPr>
          <w:rStyle w:val="StyleUnderline"/>
        </w:rPr>
        <w:t xml:space="preserve">Before this election, Biden was rarely challenged on his role in the crime bill. The problem isn’t just the bill but the cultural devastation of mass incarceration </w:t>
      </w:r>
      <w:r w:rsidRPr="00324E8F">
        <w:t xml:space="preserve">that it seemed to engender, </w:t>
      </w:r>
      <w:r w:rsidRPr="00324E8F">
        <w:rPr>
          <w:rStyle w:val="StyleUnderline"/>
        </w:rPr>
        <w:t>and that cloud has hung over the Party, creating vulnerabilities even for younger, more progressive, and nonwhite Democrats</w:t>
      </w:r>
      <w:r w:rsidRPr="00324E8F">
        <w:t xml:space="preserve">. Senator Kamala </w:t>
      </w:r>
      <w:r w:rsidRPr="00324E8F">
        <w:rPr>
          <w:rStyle w:val="StyleUnderline"/>
        </w:rPr>
        <w:t>Harris’s 2020 campaign was hounded by concerns regarding her years as a prosecutor,</w:t>
      </w:r>
      <w:r w:rsidRPr="00324E8F">
        <w:t xml:space="preserve"> and Senator Cory Booker dropped out before questions were widely raised about oversight of the Newark Police Department during his tenure as mayor.</w:t>
      </w:r>
    </w:p>
    <w:p w14:paraId="54E9F008" w14:textId="69EC22C2" w:rsidR="0001024D" w:rsidRPr="00324E8F" w:rsidRDefault="0001024D" w:rsidP="0001024D">
      <w:pPr>
        <w:rPr>
          <w:rStyle w:val="StyleUnderline"/>
        </w:rPr>
      </w:pPr>
      <w:r w:rsidRPr="00324E8F">
        <w:rPr>
          <w:rStyle w:val="StyleUnderline"/>
        </w:rPr>
        <w:t>In an unimaginable irony</w:t>
      </w:r>
      <w:r w:rsidRPr="00324E8F">
        <w:t>—it seems that nearly all our current ironies were unimaginable not long ago—</w:t>
      </w:r>
      <w:r w:rsidRPr="00324E8F">
        <w:rPr>
          <w:rStyle w:val="StyleUnderline"/>
        </w:rPr>
        <w:t>the situation has provided an opportunity for</w:t>
      </w:r>
      <w:r w:rsidRPr="00324E8F">
        <w:t xml:space="preserve"> Donald </w:t>
      </w:r>
      <w:r w:rsidRPr="00324E8F">
        <w:rPr>
          <w:rStyle w:val="StyleUnderline"/>
        </w:rPr>
        <w:t>Trump</w:t>
      </w:r>
      <w:r w:rsidRPr="00324E8F">
        <w:t xml:space="preserve">. The President frequently appears challenged by the English language, but he is fluent in cynicism. </w:t>
      </w:r>
      <w:r w:rsidRPr="00324E8F">
        <w:rPr>
          <w:rStyle w:val="StyleUnderline"/>
        </w:rPr>
        <w:t>In 2016, he both proclaimed that he was the “law and order” candidate and asked African-Americans, “What do you have to lose?”</w:t>
      </w:r>
      <w:r w:rsidRPr="00324E8F">
        <w:t xml:space="preserve"> </w:t>
      </w:r>
      <w:r w:rsidRPr="00324E8F">
        <w:rPr>
          <w:rStyle w:val="StyleUnderline"/>
        </w:rPr>
        <w:t>In fact, almost a million fewer African-Americans voted that year than in 2012</w:t>
      </w:r>
      <w:r w:rsidRPr="00324E8F">
        <w:rPr>
          <w:u w:val="single"/>
        </w:rPr>
        <w:t>.</w:t>
      </w:r>
      <w:r w:rsidRPr="00324E8F">
        <w:t xml:space="preserve"> Some portion of that drop reflected the fact that it was the first election in eight years without a black candidate at the top of the ticket; another part may be attributed to voter-suppression tactics. </w:t>
      </w:r>
      <w:r w:rsidRPr="00324E8F">
        <w:rPr>
          <w:rStyle w:val="StyleUnderline"/>
        </w:rPr>
        <w:t xml:space="preserve">But it also stemmed from a perception that </w:t>
      </w:r>
      <w:r w:rsidRPr="00324E8F">
        <w:t xml:space="preserve">Hillary </w:t>
      </w:r>
      <w:r w:rsidRPr="00324E8F">
        <w:rPr>
          <w:rStyle w:val="StyleUnderline"/>
        </w:rPr>
        <w:t>Clinton was no different, or at least no better, than Trump on matters of race—and that perception was driven by concerns about criminal justice.</w:t>
      </w:r>
      <w:r w:rsidRPr="00324E8F">
        <w:t xml:space="preserve"> </w:t>
      </w:r>
      <w:r w:rsidRPr="00324E8F">
        <w:rPr>
          <w:rStyle w:val="StyleUnderline"/>
        </w:rPr>
        <w:t>In 2016, Trump won just eight per cent of the black vote, but he got a surprising thirteen per cent of the black male vote.</w:t>
      </w:r>
    </w:p>
    <w:p w14:paraId="2DAA34CE" w14:textId="77777777" w:rsidR="0001024D" w:rsidRPr="00324E8F" w:rsidRDefault="0001024D" w:rsidP="0001024D"/>
    <w:p w14:paraId="75B88AC4" w14:textId="77777777" w:rsidR="0001024D" w:rsidRPr="00324E8F" w:rsidRDefault="0001024D" w:rsidP="0001024D">
      <w:pPr>
        <w:pStyle w:val="Heading4"/>
        <w:rPr>
          <w:rFonts w:cs="Times New Roman"/>
        </w:rPr>
      </w:pPr>
      <w:r w:rsidRPr="00324E8F">
        <w:rPr>
          <w:rFonts w:cs="Times New Roman"/>
        </w:rPr>
        <w:t>Biden vulnerable on criminal justice reform – giving Trump a window</w:t>
      </w:r>
    </w:p>
    <w:p w14:paraId="43B0696E" w14:textId="77777777" w:rsidR="0001024D" w:rsidRPr="00324E8F" w:rsidRDefault="0001024D" w:rsidP="0001024D">
      <w:pPr>
        <w:rPr>
          <w:rStyle w:val="Style13ptBold"/>
        </w:rPr>
      </w:pPr>
      <w:r w:rsidRPr="00324E8F">
        <w:rPr>
          <w:rStyle w:val="Style13ptBold"/>
        </w:rPr>
        <w:t>Saenz, CNN political correspondent, 6-16-20</w:t>
      </w:r>
    </w:p>
    <w:p w14:paraId="61C96DE9" w14:textId="77777777" w:rsidR="0001024D" w:rsidRPr="00324E8F" w:rsidRDefault="0001024D" w:rsidP="0001024D">
      <w:r w:rsidRPr="00324E8F">
        <w:t xml:space="preserve">[Arlette, CNN, “Progressive groups urge Biden to take more aggressive steps on policing and criminal justice”, CNN. </w:t>
      </w:r>
      <w:hyperlink r:id="rId177" w:history="1">
        <w:r w:rsidRPr="00324E8F">
          <w:rPr>
            <w:rStyle w:val="Hyperlink"/>
          </w:rPr>
          <w:t>https://www.cnn.com/2020/06/16/politics/biden-letter-progressive-groups-policing/index.html</w:t>
        </w:r>
      </w:hyperlink>
      <w:r w:rsidRPr="00324E8F">
        <w:t>, accessed 7-4-20]</w:t>
      </w:r>
    </w:p>
    <w:p w14:paraId="078A7264" w14:textId="77777777" w:rsidR="0001024D" w:rsidRPr="00324E8F" w:rsidRDefault="0001024D" w:rsidP="0001024D"/>
    <w:p w14:paraId="39EE658A" w14:textId="77777777" w:rsidR="00324E8F" w:rsidRPr="00324E8F" w:rsidRDefault="0001024D" w:rsidP="0001024D">
      <w:pPr>
        <w:rPr>
          <w:rStyle w:val="StyleUnderline"/>
        </w:rPr>
      </w:pPr>
      <w:r w:rsidRPr="00324E8F">
        <w:t xml:space="preserve">(CNN) </w:t>
      </w:r>
      <w:r w:rsidRPr="00324E8F">
        <w:rPr>
          <w:rStyle w:val="StyleUnderline"/>
        </w:rPr>
        <w:t>More than 50 progressive groups have signed a letter urging</w:t>
      </w:r>
      <w:r w:rsidRPr="00324E8F">
        <w:t xml:space="preserve"> Joe</w:t>
      </w:r>
      <w:r w:rsidRPr="00324E8F">
        <w:rPr>
          <w:rStyle w:val="StyleUnderline"/>
        </w:rPr>
        <w:t xml:space="preserve"> Biden to take more aggressive steps to address </w:t>
      </w:r>
      <w:r w:rsidRPr="00324E8F">
        <w:t>policing and</w:t>
      </w:r>
      <w:r w:rsidRPr="00324E8F">
        <w:rPr>
          <w:rStyle w:val="StyleUnderline"/>
        </w:rPr>
        <w:t xml:space="preserve"> criminal justice reform, warning a failure to do so could jeopardize his support among black voters in November.</w:t>
      </w:r>
    </w:p>
    <w:p w14:paraId="49E04657" w14:textId="77777777" w:rsidR="00324E8F" w:rsidRPr="00324E8F" w:rsidRDefault="0001024D" w:rsidP="0001024D">
      <w:r w:rsidRPr="00324E8F">
        <w:rPr>
          <w:rStyle w:val="StyleUnderline"/>
        </w:rPr>
        <w:t>"You cannot win the election without the enthusiastic support of Black voters, and how you act in this moment of crisis will play a big role in determining how Black votersm-- and all voters concerned with racial justice -- respond to your candidacy," the letter</w:t>
      </w:r>
      <w:r w:rsidRPr="00324E8F">
        <w:t xml:space="preserve"> to the presumptive Democratic nominee </w:t>
      </w:r>
      <w:r w:rsidRPr="00324E8F">
        <w:rPr>
          <w:rStyle w:val="StyleUnderline"/>
        </w:rPr>
        <w:t xml:space="preserve">reads. </w:t>
      </w:r>
      <w:r w:rsidRPr="00324E8F">
        <w:t>"A 'return to normalcy' will not suffice."</w:t>
      </w:r>
    </w:p>
    <w:p w14:paraId="1D29CF7D" w14:textId="77777777" w:rsidR="00324E8F" w:rsidRPr="00324E8F" w:rsidRDefault="0001024D" w:rsidP="0001024D">
      <w:r w:rsidRPr="00324E8F">
        <w:t>The letter comes amid a growing national conversation on racial justice and police brutality. Biden has sought to present himself as a unifier during this time while also pushing for some police reforms.</w:t>
      </w:r>
    </w:p>
    <w:p w14:paraId="57F58C35" w14:textId="77777777" w:rsidR="00324E8F" w:rsidRPr="00324E8F" w:rsidRDefault="0001024D" w:rsidP="0001024D">
      <w:r w:rsidRPr="00324E8F">
        <w:t>The groups, which include several black-led organizations, specifically challenged the former vice president's proposal to invest $300 million in community policing, which he initially announced in 2019.</w:t>
      </w:r>
    </w:p>
    <w:p w14:paraId="57AA0A11" w14:textId="77777777" w:rsidR="00324E8F" w:rsidRPr="00324E8F" w:rsidRDefault="0001024D" w:rsidP="0001024D">
      <w:r w:rsidRPr="00324E8F">
        <w:t>"We are here to tell you, unequivocally, that that is NOT the answer," the letter says. "The COPS program has directly contributed to the increased size and scope of policing in cities across the country, and the subsequent stream of violence and killings perpetrated by law enforcement on Black people in particular."</w:t>
      </w:r>
    </w:p>
    <w:p w14:paraId="0CB04A01" w14:textId="77777777" w:rsidR="00324E8F" w:rsidRPr="00324E8F" w:rsidRDefault="0001024D" w:rsidP="0001024D">
      <w:r w:rsidRPr="00324E8F">
        <w:t>The groups instead press Biden to "ensure that the federal government permanently ends and ceases any further appropriation of funding to local law enforcement in any form, whether it be money for trainings, equipment, hiring, re-hiring, overtime, etc." and suggests the redirection of that funding to community services.</w:t>
      </w:r>
    </w:p>
    <w:p w14:paraId="280ED051" w14:textId="77777777" w:rsidR="00324E8F" w:rsidRPr="00324E8F" w:rsidRDefault="0001024D" w:rsidP="0001024D">
      <w:r w:rsidRPr="00324E8F">
        <w:t>Biden's investment in community policing was part of his criminal justice plan released last summer, but he's renewed promoting the initiative amid heightened calls for police reform in the wake of nationwide protesting stemming from the death of George Floyd, a black man who died at the hands of police. The NAACP is among the groups to have supported community police efforts as well.</w:t>
      </w:r>
    </w:p>
    <w:p w14:paraId="3943D9E6" w14:textId="77777777" w:rsidR="00324E8F" w:rsidRPr="00324E8F" w:rsidRDefault="0001024D" w:rsidP="0001024D">
      <w:r w:rsidRPr="00324E8F">
        <w:t>Biden has said he does not back efforts to defund the police but has indicated he supports "conditioning federal aid to police based on whether or not they meet certain basic standards of decency and honorableness, and, in fact, are able to demonstrate they can protect the community and everybody in the community."</w:t>
      </w:r>
    </w:p>
    <w:p w14:paraId="72012E13" w14:textId="77777777" w:rsidR="00324E8F" w:rsidRPr="00324E8F" w:rsidRDefault="0001024D" w:rsidP="0001024D">
      <w:r w:rsidRPr="00324E8F">
        <w:t>The letter, which was signed by progressive groups like Black Voters Matter, the Sunrise Movement and the Working Families Party, suggests Biden adopt policies of the Movement for Black Lives, including reparations for black people, an issue Biden has said he'd like to study more.</w:t>
      </w:r>
    </w:p>
    <w:p w14:paraId="29B6577C" w14:textId="7B0B0D11" w:rsidR="0001024D" w:rsidRPr="00324E8F" w:rsidRDefault="0001024D" w:rsidP="0001024D">
      <w:pPr>
        <w:rPr>
          <w:rStyle w:val="StyleUnderline"/>
        </w:rPr>
      </w:pPr>
      <w:r w:rsidRPr="00324E8F">
        <w:rPr>
          <w:rStyle w:val="StyleUnderline"/>
        </w:rPr>
        <w:t>Biden's candidacy has relied heavily on the support of black Democratic voters -- the bloc propelled him to victory in the South Carolina primary, a win that proved to be a turning point for his campaign -- and he'll need to need to continue engaging and mobilizing the group heading into the general election.</w:t>
      </w:r>
    </w:p>
    <w:p w14:paraId="534709A9" w14:textId="77777777" w:rsidR="0001024D" w:rsidRPr="00324E8F" w:rsidRDefault="0001024D" w:rsidP="0001024D"/>
    <w:p w14:paraId="78308C51" w14:textId="1C14BA7D" w:rsidR="00BF75E4" w:rsidRPr="00324E8F" w:rsidRDefault="00BF75E4" w:rsidP="00BF75E4">
      <w:pPr>
        <w:pStyle w:val="Heading3"/>
        <w:rPr>
          <w:rFonts w:cs="Times New Roman"/>
        </w:rPr>
      </w:pPr>
      <w:bookmarkStart w:id="40" w:name="_Toc45868882"/>
      <w:r w:rsidRPr="00324E8F">
        <w:rPr>
          <w:rFonts w:cs="Times New Roman"/>
        </w:rPr>
        <w:t>AT – Trump Won’t Exploit the Plan</w:t>
      </w:r>
      <w:bookmarkEnd w:id="40"/>
    </w:p>
    <w:p w14:paraId="7983E939" w14:textId="77777777" w:rsidR="00BF75E4" w:rsidRPr="00324E8F" w:rsidRDefault="00BF75E4" w:rsidP="00BF75E4"/>
    <w:p w14:paraId="54971BD4" w14:textId="77777777" w:rsidR="00BF75E4" w:rsidRPr="00324E8F" w:rsidRDefault="00BF75E4" w:rsidP="00BF75E4">
      <w:pPr>
        <w:pStyle w:val="Heading4"/>
        <w:rPr>
          <w:rFonts w:cs="Times New Roman"/>
        </w:rPr>
      </w:pPr>
      <w:r w:rsidRPr="00324E8F">
        <w:rPr>
          <w:rFonts w:cs="Times New Roman"/>
        </w:rPr>
        <w:t>Trump is a political opportunist – he will go with whatever works</w:t>
      </w:r>
    </w:p>
    <w:p w14:paraId="4413720D" w14:textId="77777777" w:rsidR="00BF75E4" w:rsidRPr="00324E8F" w:rsidRDefault="00BF75E4" w:rsidP="00BF75E4">
      <w:pPr>
        <w:rPr>
          <w:rStyle w:val="Style13ptBold"/>
        </w:rPr>
      </w:pPr>
      <w:r w:rsidRPr="00324E8F">
        <w:rPr>
          <w:rStyle w:val="Style13ptBold"/>
        </w:rPr>
        <w:t>Karni &amp; Haberman, New York Times White House correspondents, 7-4-20</w:t>
      </w:r>
    </w:p>
    <w:p w14:paraId="390B34FD" w14:textId="77777777" w:rsidR="00BF75E4" w:rsidRPr="00324E8F" w:rsidRDefault="00BF75E4" w:rsidP="00BF75E4">
      <w:r w:rsidRPr="00324E8F">
        <w:t xml:space="preserve">[Annie, Maggie, 7-4-2020, The New York Times, "At Mt. Rushmore and the White House, Trump Updates ‘American Carnage’ Message for 2020," </w:t>
      </w:r>
      <w:hyperlink r:id="rId178" w:history="1">
        <w:r w:rsidRPr="00324E8F">
          <w:rPr>
            <w:rStyle w:val="Hyperlink"/>
          </w:rPr>
          <w:t>https://www.nytimes.com/2020/07/04/us/politics/trump-mt-rushmore.html?action=click&amp;amp;module=Top%20Stories&amp;amp;pgtype=Homepage&amp;amp;utm_campaign=wp_the_daily_202&amp;amp;utm_medium=email&amp;amp;utm_source=newsletter&amp;amp;wpisrc=nl_daily202</w:t>
        </w:r>
      </w:hyperlink>
      <w:r w:rsidRPr="00324E8F">
        <w:t>, accessed on 7/9/20, BS]</w:t>
      </w:r>
    </w:p>
    <w:p w14:paraId="7DFCA6B2" w14:textId="77777777" w:rsidR="00BF75E4" w:rsidRPr="00324E8F" w:rsidRDefault="00BF75E4" w:rsidP="00BF75E4"/>
    <w:p w14:paraId="6094043B" w14:textId="77777777" w:rsidR="00BF75E4" w:rsidRPr="00324E8F" w:rsidRDefault="00BF75E4" w:rsidP="00BF75E4">
      <w:r w:rsidRPr="00324E8F">
        <w:rPr>
          <w:rStyle w:val="StyleUnderline"/>
        </w:rPr>
        <w:t>In some ways, the divisive place that Mr. Trump has landed on Independence Day is where he has always felt most comfortable campaigning</w:t>
      </w:r>
      <w:r w:rsidRPr="00324E8F">
        <w:t xml:space="preserve">. </w:t>
      </w:r>
      <w:r w:rsidRPr="00324E8F">
        <w:rPr>
          <w:rStyle w:val="StyleUnderline"/>
        </w:rPr>
        <w:t>“He’s totally opportunistic,” said William Kristol, the conservative writer and prominent “Never Trump” Republican</w:t>
      </w:r>
      <w:r w:rsidRPr="00324E8F">
        <w:t>.</w:t>
      </w:r>
    </w:p>
    <w:p w14:paraId="29733828" w14:textId="77777777" w:rsidR="00BF75E4" w:rsidRPr="00324E8F" w:rsidRDefault="00BF75E4" w:rsidP="00BF75E4">
      <w:pPr>
        <w:rPr>
          <w:rStyle w:val="Emphasis"/>
        </w:rPr>
      </w:pPr>
      <w:r w:rsidRPr="00324E8F">
        <w:rPr>
          <w:rStyle w:val="StyleUnderline"/>
        </w:rPr>
        <w:t>He noted that Mr. Trump had never weighed in on the immigration debate before he made building a wall along the Mexican border the signature issue of his 2016 presidential campaign because he saw that it worked. “If you don’t care about damaging the country and abandoned normal guardrails of presidential discourse,” Mr. Kristol said, “</w:t>
      </w:r>
      <w:r w:rsidRPr="00324E8F">
        <w:rPr>
          <w:rStyle w:val="Emphasis"/>
        </w:rPr>
        <w:t>you just keep trying things and hope something sticks.”</w:t>
      </w:r>
    </w:p>
    <w:p w14:paraId="443E1F83" w14:textId="77777777" w:rsidR="00BF75E4" w:rsidRPr="00324E8F" w:rsidRDefault="00BF75E4" w:rsidP="00BF75E4">
      <w:pPr>
        <w:pStyle w:val="Heading3"/>
        <w:rPr>
          <w:rFonts w:cs="Times New Roman"/>
        </w:rPr>
      </w:pPr>
      <w:bookmarkStart w:id="41" w:name="_Toc45868883"/>
      <w:r w:rsidRPr="00324E8F">
        <w:rPr>
          <w:rFonts w:cs="Times New Roman"/>
        </w:rPr>
        <w:t>AT – Trump Won’t Use CJR/Will Stick with Base Strategy</w:t>
      </w:r>
      <w:bookmarkEnd w:id="41"/>
    </w:p>
    <w:p w14:paraId="1E4BBB49" w14:textId="77777777" w:rsidR="00BF75E4" w:rsidRPr="00324E8F" w:rsidRDefault="00BF75E4" w:rsidP="00BF75E4"/>
    <w:p w14:paraId="5A5C9910" w14:textId="77777777" w:rsidR="00BF75E4" w:rsidRPr="00324E8F" w:rsidRDefault="00BF75E4" w:rsidP="00BF75E4">
      <w:pPr>
        <w:pStyle w:val="Heading4"/>
        <w:rPr>
          <w:rFonts w:cs="Times New Roman"/>
        </w:rPr>
      </w:pPr>
      <w:r w:rsidRPr="00324E8F">
        <w:rPr>
          <w:rFonts w:cs="Times New Roman"/>
        </w:rPr>
        <w:t>Trump can play both sides – he will use criminal justice reform to swing black and progressive voters</w:t>
      </w:r>
    </w:p>
    <w:p w14:paraId="2D68E7D6" w14:textId="77777777" w:rsidR="00BF75E4" w:rsidRPr="00324E8F" w:rsidRDefault="00BF75E4" w:rsidP="00BF75E4">
      <w:pPr>
        <w:rPr>
          <w:rStyle w:val="Style13ptBold"/>
        </w:rPr>
      </w:pPr>
      <w:r w:rsidRPr="00324E8F">
        <w:rPr>
          <w:rStyle w:val="Style13ptBold"/>
        </w:rPr>
        <w:t>Haberman, New York Times White House Correspondent, et.al., 20</w:t>
      </w:r>
    </w:p>
    <w:p w14:paraId="2C92BB3C" w14:textId="77777777" w:rsidR="00BF75E4" w:rsidRPr="00324E8F" w:rsidRDefault="00BF75E4" w:rsidP="00BF75E4">
      <w:r w:rsidRPr="00324E8F">
        <w:t xml:space="preserve">[Maggie, Annie Karni, White House Correspondent, Jonathan Martin, previous Senior Political Writer for Politico, 2/8/20, The New York Times, “On Trump’s To-Do List: Take Back The Suburbs. Court Black Voters. Expand the Electoral Map. Win.”, </w:t>
      </w:r>
      <w:hyperlink r:id="rId179" w:history="1">
        <w:r w:rsidRPr="00324E8F">
          <w:rPr>
            <w:rStyle w:val="Hyperlink"/>
          </w:rPr>
          <w:t>https://www.nytimes.com/2020/02/08/us/politics/trump-reelection-campaign.html</w:t>
        </w:r>
      </w:hyperlink>
      <w:r w:rsidRPr="00324E8F">
        <w:t>, accessed 7/9/20, MZK]</w:t>
      </w:r>
    </w:p>
    <w:p w14:paraId="1425B302" w14:textId="77777777" w:rsidR="00BF75E4" w:rsidRPr="00324E8F" w:rsidRDefault="00BF75E4" w:rsidP="00BF75E4">
      <w:r w:rsidRPr="00324E8F">
        <w:t xml:space="preserve">WASHINGTON — Buoyed by his impeachment acquittal and the muddled Democratic primary race, President </w:t>
      </w:r>
      <w:r w:rsidRPr="00324E8F">
        <w:rPr>
          <w:rStyle w:val="StyleUnderline"/>
        </w:rPr>
        <w:t>Trump and his campaign are turning to address his re-election bid’s greatest weaknesses with an aggressive, well-funded but uncertain effort to win back suburban voters turned off by his policies and behavior</w:t>
      </w:r>
      <w:r w:rsidRPr="00324E8F">
        <w:t>.</w:t>
      </w:r>
    </w:p>
    <w:p w14:paraId="05510EC6" w14:textId="77777777" w:rsidR="00BF75E4" w:rsidRPr="00324E8F" w:rsidRDefault="00BF75E4" w:rsidP="00BF75E4">
      <w:r w:rsidRPr="00324E8F">
        <w:rPr>
          <w:rStyle w:val="StyleUnderline"/>
        </w:rPr>
        <w:t>His campaign is aiming to regain these voters in battleground states like Pennsylvania and Michigan, after </w:t>
      </w:r>
      <w:hyperlink r:id="rId180" w:history="1">
        <w:r w:rsidRPr="00324E8F">
          <w:rPr>
            <w:rStyle w:val="StyleUnderline"/>
          </w:rPr>
          <w:t>losing many of them</w:t>
        </w:r>
      </w:hyperlink>
      <w:r w:rsidRPr="00324E8F">
        <w:rPr>
          <w:rStyle w:val="StyleUnderline"/>
        </w:rPr>
        <w:t> to Democrats in the 2018 midterms. Advisers hope to expand the electoral map for November by winning moderate-leaning states like Minnesota and New Hampshire. And the White House is gearing up to help with policy issues directed at swing states</w:t>
      </w:r>
      <w:r w:rsidRPr="00324E8F">
        <w:t>, such as the new trade deal with Mexico and Canada and paid family leave for federal workers.</w:t>
      </w:r>
    </w:p>
    <w:p w14:paraId="11B07A81" w14:textId="77777777" w:rsidR="00BF75E4" w:rsidRPr="00324E8F" w:rsidRDefault="00BF75E4" w:rsidP="00BF75E4">
      <w:r w:rsidRPr="00324E8F">
        <w:t>Trump campaign officials are also stockpiling cash to help with these efforts, with $200 million in the bank now and fund-raising continuing at a brisk pace. They have put up television ads relatively early in the race, allocating $6 million for the final three months of 2019 to highlight a booming economy and the low unemployment numbers.</w:t>
      </w:r>
    </w:p>
    <w:p w14:paraId="3A585FA9" w14:textId="77777777" w:rsidR="00BF75E4" w:rsidRPr="00324E8F" w:rsidRDefault="00BF75E4" w:rsidP="00BF75E4">
      <w:r w:rsidRPr="00324E8F">
        <w:rPr>
          <w:rStyle w:val="StyleUnderline"/>
        </w:rPr>
        <w:t>Among the goals is trying to appeal to </w:t>
      </w:r>
      <w:hyperlink r:id="rId181" w:history="1">
        <w:r w:rsidRPr="00324E8F">
          <w:rPr>
            <w:rStyle w:val="StyleUnderline"/>
          </w:rPr>
          <w:t>black voters</w:t>
        </w:r>
      </w:hyperlink>
      <w:r w:rsidRPr="00324E8F">
        <w:rPr>
          <w:rStyle w:val="StyleUnderline"/>
        </w:rPr>
        <w:t> and suburban and upper-income white voters with ads such as </w:t>
      </w:r>
      <w:hyperlink r:id="rId182" w:history="1">
        <w:r w:rsidRPr="00324E8F">
          <w:rPr>
            <w:rStyle w:val="StyleUnderline"/>
          </w:rPr>
          <w:t>a spot</w:t>
        </w:r>
      </w:hyperlink>
      <w:r w:rsidRPr="00324E8F">
        <w:rPr>
          <w:rStyle w:val="StyleUnderline"/>
        </w:rPr>
        <w:t> focusing on criminal justice reform that first aired during the Super Bowl and is continuing on cable channels with large female audiences, like Bravo and Lifetime</w:t>
      </w:r>
      <w:r w:rsidRPr="00324E8F">
        <w:t>.</w:t>
      </w:r>
    </w:p>
    <w:p w14:paraId="6B5AA418" w14:textId="77777777" w:rsidR="00BF75E4" w:rsidRPr="00324E8F" w:rsidRDefault="00BF75E4" w:rsidP="00BF75E4">
      <w:r w:rsidRPr="00324E8F">
        <w:rPr>
          <w:rStyle w:val="StyleUnderline"/>
        </w:rPr>
        <w:t>Yet Mr. Trump’s messaging, like so much else about his approach to politics, is contradictory. For all the focus on appealing to moderates, the campaign is also engaging the president’s hard-core supporters with </w:t>
      </w:r>
      <w:hyperlink r:id="rId183" w:history="1">
        <w:r w:rsidRPr="00324E8F">
          <w:rPr>
            <w:rStyle w:val="StyleUnderline"/>
          </w:rPr>
          <w:t>Facebook ads</w:t>
        </w:r>
      </w:hyperlink>
      <w:r w:rsidRPr="00324E8F">
        <w:rPr>
          <w:rStyle w:val="StyleUnderline"/>
        </w:rPr>
        <w:t> warning of the danger of undocumented “aliens</w:t>
      </w:r>
      <w:r w:rsidRPr="00324E8F">
        <w:t>” and their “invasion” of the U.S., and decrying “the impeachment hoax,” while also promoting polarizing policies like curtailing immigration.</w:t>
      </w:r>
    </w:p>
    <w:p w14:paraId="79E0FF1C" w14:textId="77777777" w:rsidR="00324E8F" w:rsidRPr="00324E8F" w:rsidRDefault="00BF75E4" w:rsidP="00BF75E4">
      <w:pPr>
        <w:rPr>
          <w:rStyle w:val="StyleUnderline"/>
        </w:rPr>
      </w:pPr>
      <w:r w:rsidRPr="00324E8F">
        <w:rPr>
          <w:rStyle w:val="StyleUnderline"/>
        </w:rPr>
        <w:t>Those inflammatory, targeted ads are ones that suburban voters may never see, a reflection of the campaign’s broad strategy: Keep his conservative base energized and chip away at his problems in the suburbs and communities of color.</w:t>
      </w:r>
    </w:p>
    <w:p w14:paraId="745A35B1" w14:textId="32517422" w:rsidR="00BF75E4" w:rsidRPr="00324E8F" w:rsidRDefault="00BF75E4" w:rsidP="00BF75E4"/>
    <w:p w14:paraId="0EC232E7" w14:textId="77777777" w:rsidR="008D362F" w:rsidRPr="00324E8F" w:rsidRDefault="008D362F" w:rsidP="008D362F">
      <w:pPr>
        <w:pStyle w:val="Heading3"/>
        <w:rPr>
          <w:rFonts w:cs="Times New Roman"/>
        </w:rPr>
      </w:pPr>
      <w:bookmarkStart w:id="42" w:name="_Toc45868884"/>
      <w:r w:rsidRPr="00324E8F">
        <w:rPr>
          <w:rFonts w:cs="Times New Roman"/>
        </w:rPr>
        <w:t>AT – Trump Won’t Get Credit</w:t>
      </w:r>
      <w:bookmarkEnd w:id="42"/>
    </w:p>
    <w:p w14:paraId="4B278B94" w14:textId="77777777" w:rsidR="008D362F" w:rsidRPr="00324E8F" w:rsidRDefault="008D362F" w:rsidP="008D362F"/>
    <w:p w14:paraId="4722876E" w14:textId="77777777" w:rsidR="008D362F" w:rsidRPr="00324E8F" w:rsidRDefault="008D362F" w:rsidP="008D362F">
      <w:pPr>
        <w:pStyle w:val="Heading4"/>
        <w:rPr>
          <w:rFonts w:cs="Times New Roman"/>
        </w:rPr>
      </w:pPr>
      <w:r w:rsidRPr="00324E8F">
        <w:rPr>
          <w:rFonts w:cs="Times New Roman"/>
        </w:rPr>
        <w:t>Trump would get credit for the plan – Republican senators encourage Trump to talk about unifying policies – it would look like he is being responsive</w:t>
      </w:r>
    </w:p>
    <w:p w14:paraId="0BC8C02D" w14:textId="77777777" w:rsidR="00324E8F" w:rsidRPr="00324E8F" w:rsidRDefault="008D362F" w:rsidP="008D362F">
      <w:r w:rsidRPr="00324E8F">
        <w:rPr>
          <w:rStyle w:val="Style13ptBold"/>
        </w:rPr>
        <w:t>Stoddard, RealClearPolitics associate editor, 6-30-20</w:t>
      </w:r>
    </w:p>
    <w:p w14:paraId="5EFC385E" w14:textId="47A7CF4E" w:rsidR="008D362F" w:rsidRPr="00324E8F" w:rsidRDefault="008D362F" w:rsidP="008D362F">
      <w:r w:rsidRPr="00324E8F">
        <w:t>[A.B., 6-30-2020, RealClearPolitics, “Will President Trump Hear the Republican Cries for Help?,” https://www.realclearpolitics.com/articles/2020/06/30/will_president_trump_hear_the_republican_cries_for_help_143575.html#2, accessed 7-14-2020, JL]</w:t>
      </w:r>
    </w:p>
    <w:p w14:paraId="0D0B66DD" w14:textId="77777777" w:rsidR="008D362F" w:rsidRPr="00324E8F" w:rsidRDefault="008D362F" w:rsidP="008D362F"/>
    <w:p w14:paraId="0975D14E" w14:textId="77777777" w:rsidR="008D362F" w:rsidRPr="00324E8F" w:rsidRDefault="008D362F" w:rsidP="008D362F">
      <w:r w:rsidRPr="00324E8F">
        <w:t xml:space="preserve">It’s highly orchestrated, not remotely subtle, and likely doomed to fail: </w:t>
      </w:r>
      <w:r w:rsidRPr="00324E8F">
        <w:rPr>
          <w:u w:val="single"/>
        </w:rPr>
        <w:t>A late, and desperate, campaign by Republicans urging President Trump to ease up on his self-destruction so he can win a race he appears intent on losing. Republican senators are telegraphing helpful ideas to him through the media about a course correction</w:t>
      </w:r>
      <w:r w:rsidRPr="00324E8F">
        <w:t xml:space="preserve">, having finally accepted that Trump is poised to take, as the president would say, their GOP Senate majority down the tubes with him. </w:t>
      </w:r>
      <w:r w:rsidRPr="00324E8F">
        <w:rPr>
          <w:u w:val="single"/>
        </w:rPr>
        <w:t>Their plan is for Trump to stop making the election about him, and instead adopt a more unifying message about how to resolve the country’s overlapping, excruciating crises.</w:t>
      </w:r>
      <w:r w:rsidRPr="00324E8F">
        <w:t xml:space="preserve"> In other words, stop tweeting accusations of Joe Scarborough murdering someone, outrage over Michael Flynn, attacks on peaceful protesters, falsely casting doubt on the integrity of November's election, or retweeting posts from white supremacists.</w:t>
      </w:r>
    </w:p>
    <w:p w14:paraId="07EB467A" w14:textId="77777777" w:rsidR="008D362F" w:rsidRPr="00324E8F" w:rsidRDefault="008D362F" w:rsidP="008D362F">
      <w:r w:rsidRPr="00324E8F">
        <w:t>Good luck to them.</w:t>
      </w:r>
    </w:p>
    <w:p w14:paraId="67FB5F14" w14:textId="77777777" w:rsidR="008D362F" w:rsidRPr="00324E8F" w:rsidRDefault="008D362F" w:rsidP="008D362F">
      <w:pPr>
        <w:rPr>
          <w:u w:val="single"/>
        </w:rPr>
      </w:pPr>
      <w:r w:rsidRPr="00324E8F">
        <w:rPr>
          <w:u w:val="single"/>
        </w:rPr>
        <w:t>All week GOP senators created a chorus of suggestions, guidance, and advice</w:t>
      </w:r>
      <w:r w:rsidRPr="00324E8F">
        <w:t xml:space="preserve"> -- though understated, God forbid they get a mean tweet in response -- </w:t>
      </w:r>
      <w:r w:rsidRPr="00324E8F">
        <w:rPr>
          <w:u w:val="single"/>
        </w:rPr>
        <w:t>to their party leader whose polling position four months to Election Day can only be described as treacherous.</w:t>
      </w:r>
    </w:p>
    <w:p w14:paraId="317B7B47" w14:textId="77777777" w:rsidR="008D362F" w:rsidRPr="00324E8F" w:rsidRDefault="008D362F" w:rsidP="008D362F">
      <w:pPr>
        <w:rPr>
          <w:u w:val="single"/>
        </w:rPr>
      </w:pPr>
      <w:r w:rsidRPr="00324E8F">
        <w:rPr>
          <w:u w:val="single"/>
        </w:rPr>
        <w:t>The number two Republican in Senate GOP leadership noted the president's loss of support among independents, and said that reversing the trend would require “not only a message that deals with substance and policy but, I think, a message that conveys, perhaps, a different tone.”</w:t>
      </w:r>
    </w:p>
    <w:p w14:paraId="693513AE" w14:textId="77777777" w:rsidR="008D362F" w:rsidRPr="00324E8F" w:rsidRDefault="008D362F" w:rsidP="008D362F">
      <w:r w:rsidRPr="00324E8F">
        <w:t>Sen. Lindsey Graham told reporters this week his advice to the president would be: “</w:t>
      </w:r>
      <w:r w:rsidRPr="00324E8F">
        <w:rPr>
          <w:u w:val="single"/>
        </w:rPr>
        <w:t>Just make it more about policy, and less about your personality</w:t>
      </w:r>
      <w:r w:rsidRPr="00324E8F">
        <w:t>.”</w:t>
      </w:r>
    </w:p>
    <w:p w14:paraId="3440DF97" w14:textId="77777777" w:rsidR="008D362F" w:rsidRPr="00324E8F" w:rsidRDefault="008D362F" w:rsidP="008D362F">
      <w:pPr>
        <w:rPr>
          <w:u w:val="single"/>
        </w:rPr>
      </w:pPr>
      <w:r w:rsidRPr="00324E8F">
        <w:rPr>
          <w:u w:val="single"/>
        </w:rPr>
        <w:t>The Wall Street Journal even joined the fun</w:t>
      </w:r>
      <w:r w:rsidRPr="00324E8F">
        <w:t xml:space="preserve"> -- interesting timing, perhaps coordinated as well – by sounding the alarm in an editorial Friday that stated Trump “still has no second term message beyond his own grievances.” It went on, in blistering specificity. </w:t>
      </w:r>
      <w:r w:rsidRPr="00324E8F">
        <w:rPr>
          <w:u w:val="single"/>
        </w:rPr>
        <w:t>The piece noted that Joe Biden is not as unpopular as both Trump and Hillary Clinton were in 2016, that Trump has “reverted to his worst form,” has “little time to recover,” has “no second-term agenda, or even a message beyond four more years of himself,” and that “millions of Americans are close to deciding that four more years are more risk that they can stand.”</w:t>
      </w:r>
    </w:p>
    <w:p w14:paraId="37CE747B" w14:textId="77777777" w:rsidR="008D362F" w:rsidRPr="00324E8F" w:rsidRDefault="008D362F" w:rsidP="008D362F">
      <w:r w:rsidRPr="00324E8F">
        <w:t>The Journal writers, also trying to help Trump win, went right to his fragile ego in their conclusion by stating that by losing the election “he will have let down the 63 million Americans who sent him to the White House by losing, of all people, to ‘Sleepy Joe.’” The “of all people” part, of course, is what they hope will juice the president’s rehabilitation.</w:t>
      </w:r>
    </w:p>
    <w:p w14:paraId="0657573F" w14:textId="77777777" w:rsidR="008D362F" w:rsidRPr="00324E8F" w:rsidRDefault="008D362F" w:rsidP="008D362F">
      <w:pPr>
        <w:rPr>
          <w:u w:val="single"/>
        </w:rPr>
      </w:pPr>
      <w:r w:rsidRPr="00324E8F">
        <w:rPr>
          <w:u w:val="single"/>
        </w:rPr>
        <w:t>The morning after publication, there was 86-year-old Sen. Chuck Grassley, chairman of the Senate Finance Committee, tweeting about the Journal editorial: “Will somebody w access to the Oval Office read the WSJ editorial ‘The Trump Referendum’' to President Trump. We won’t hv more good scotus justices or the best economy in 50 years like we hv had if he doesn’t follow that advice.”</w:t>
      </w:r>
    </w:p>
    <w:p w14:paraId="0A7357F7" w14:textId="77777777" w:rsidR="003B72B7" w:rsidRPr="00324E8F" w:rsidRDefault="003B72B7" w:rsidP="003B72B7"/>
    <w:p w14:paraId="06025C1A" w14:textId="6AB00323" w:rsidR="003B72B7" w:rsidRPr="00324E8F" w:rsidRDefault="003B72B7" w:rsidP="003B72B7">
      <w:pPr>
        <w:pStyle w:val="Heading3"/>
        <w:rPr>
          <w:rFonts w:cs="Times New Roman"/>
        </w:rPr>
      </w:pPr>
      <w:bookmarkStart w:id="43" w:name="_Toc14522163"/>
      <w:bookmarkStart w:id="44" w:name="_Toc45868885"/>
      <w:r w:rsidRPr="00324E8F">
        <w:rPr>
          <w:rFonts w:cs="Times New Roman"/>
        </w:rPr>
        <w:t xml:space="preserve">AT – Tweets Hurt </w:t>
      </w:r>
      <w:bookmarkEnd w:id="43"/>
      <w:r w:rsidRPr="00324E8F">
        <w:rPr>
          <w:rFonts w:cs="Times New Roman"/>
        </w:rPr>
        <w:t>Trump</w:t>
      </w:r>
      <w:bookmarkEnd w:id="44"/>
    </w:p>
    <w:p w14:paraId="2393FBDB" w14:textId="77777777" w:rsidR="003B72B7" w:rsidRPr="00324E8F" w:rsidRDefault="003B72B7" w:rsidP="003B72B7"/>
    <w:p w14:paraId="7F31D30D" w14:textId="77777777" w:rsidR="003B72B7" w:rsidRPr="00324E8F" w:rsidRDefault="003B72B7" w:rsidP="003B72B7">
      <w:pPr>
        <w:pStyle w:val="Heading4"/>
        <w:rPr>
          <w:rFonts w:cs="Times New Roman"/>
        </w:rPr>
      </w:pPr>
      <w:r w:rsidRPr="00324E8F">
        <w:rPr>
          <w:rFonts w:cs="Times New Roman"/>
        </w:rPr>
        <w:t>Twitter doesn’t have an impact – especially political tweets</w:t>
      </w:r>
    </w:p>
    <w:p w14:paraId="357A9967" w14:textId="77777777" w:rsidR="003B72B7" w:rsidRPr="00324E8F" w:rsidRDefault="003B72B7" w:rsidP="003B72B7">
      <w:pPr>
        <w:rPr>
          <w:rStyle w:val="Style13ptBold"/>
        </w:rPr>
      </w:pPr>
      <w:r w:rsidRPr="00324E8F">
        <w:rPr>
          <w:rStyle w:val="Style13ptBold"/>
        </w:rPr>
        <w:t>Budryk, The Hill reporter, 19</w:t>
      </w:r>
    </w:p>
    <w:p w14:paraId="3B5BCBAD" w14:textId="77777777" w:rsidR="003B72B7" w:rsidRPr="00324E8F" w:rsidRDefault="003B72B7" w:rsidP="003B72B7">
      <w:r w:rsidRPr="00324E8F">
        <w:t xml:space="preserve">[Zack, 5/27/19, The Hill, “Trump's tweets having less impact, analysis shows” </w:t>
      </w:r>
      <w:hyperlink r:id="rId184" w:history="1">
        <w:r w:rsidRPr="00324E8F">
          <w:rPr>
            <w:rStyle w:val="Hyperlink"/>
          </w:rPr>
          <w:t>https://thehill.com/homenews/administration/445657-trumps-tweets-having-less-impact-data-show accessed 7-18-19</w:t>
        </w:r>
      </w:hyperlink>
      <w:r w:rsidRPr="00324E8F">
        <w:t xml:space="preserve"> EO]</w:t>
      </w:r>
    </w:p>
    <w:p w14:paraId="4BA17BB9" w14:textId="77777777" w:rsidR="003B72B7" w:rsidRPr="00324E8F" w:rsidRDefault="003B72B7" w:rsidP="003B72B7"/>
    <w:p w14:paraId="0D1433D0" w14:textId="77777777" w:rsidR="003B72B7" w:rsidRPr="00324E8F" w:rsidRDefault="003B72B7" w:rsidP="003B72B7">
      <w:pPr>
        <w:rPr>
          <w:rStyle w:val="StyleUnderline"/>
        </w:rPr>
      </w:pPr>
      <w:r w:rsidRPr="00324E8F">
        <w:t xml:space="preserve">President </w:t>
      </w:r>
      <w:r w:rsidRPr="00324E8F">
        <w:rPr>
          <w:rStyle w:val="StyleUnderline"/>
        </w:rPr>
        <w:t>Trump’s Twitter interaction rate fell significantly in the eight months following his election and declined further in 2019, according to an analysis of data by CrowdTangle reported by Axios.</w:t>
      </w:r>
    </w:p>
    <w:p w14:paraId="5B14709A" w14:textId="77777777" w:rsidR="003B72B7" w:rsidRPr="00324E8F" w:rsidRDefault="003B72B7" w:rsidP="003B72B7">
      <w:pPr>
        <w:rPr>
          <w:rStyle w:val="StyleUnderline"/>
        </w:rPr>
      </w:pPr>
      <w:r w:rsidRPr="00324E8F">
        <w:rPr>
          <w:rStyle w:val="StyleUnderline"/>
        </w:rPr>
        <w:t>Trump’s interaction rate, defined as retweets and likes per tweet divided by his number of followers, fell from 0.55 percent in November 2016 to 0.32 in June 2017, and was at 0.16 percent as of May 25.</w:t>
      </w:r>
    </w:p>
    <w:p w14:paraId="3A30AD12" w14:textId="77777777" w:rsidR="003B72B7" w:rsidRPr="00324E8F" w:rsidRDefault="003B72B7" w:rsidP="003B72B7">
      <w:r w:rsidRPr="00324E8F">
        <w:t xml:space="preserve">The Toronto Star’s Daniel Dale told Axios </w:t>
      </w:r>
      <w:r w:rsidRPr="00324E8F">
        <w:rPr>
          <w:rStyle w:val="Emphasis"/>
        </w:rPr>
        <w:t>that many of Trump’s tweets contain rhetoric he has repeated too often to shock casual readers.</w:t>
      </w:r>
    </w:p>
    <w:p w14:paraId="786C5F4E" w14:textId="77777777" w:rsidR="003B72B7" w:rsidRPr="00324E8F" w:rsidRDefault="003B72B7" w:rsidP="003B72B7">
      <w:pPr>
        <w:rPr>
          <w:rStyle w:val="StyleUnderline"/>
        </w:rPr>
      </w:pPr>
      <w:r w:rsidRPr="00324E8F">
        <w:t xml:space="preserve">For example, </w:t>
      </w:r>
      <w:r w:rsidRPr="00324E8F">
        <w:rPr>
          <w:rStyle w:val="StyleUnderline"/>
        </w:rPr>
        <w:t>Trump has tweeted “no collusion” 54 times since April 1, “no obstruction” 30 times, “witch hunt” 20 times and “treason” seven times, the news outlet noted on Sunday.</w:t>
      </w:r>
    </w:p>
    <w:p w14:paraId="70913662" w14:textId="77777777" w:rsidR="003B72B7" w:rsidRPr="00324E8F" w:rsidRDefault="003B72B7" w:rsidP="003B72B7">
      <w:r w:rsidRPr="00324E8F">
        <w:rPr>
          <w:rStyle w:val="StyleUnderline"/>
        </w:rPr>
        <w:t>While Trump’s interactions per tweet have increased recently, his followers have grown by a much larger percentage, according to the analysis. He is also tweeting more often, meaning the interactions are spread out across more posts.</w:t>
      </w:r>
      <w:r w:rsidRPr="00324E8F">
        <w:t xml:space="preserve"> Trump tweeted 157 times per month during the first six-month period analyzed, but 284 times per month over the last six months, Axios added.</w:t>
      </w:r>
    </w:p>
    <w:p w14:paraId="0DE041F8" w14:textId="77777777" w:rsidR="003B72B7" w:rsidRPr="00324E8F" w:rsidRDefault="003B72B7" w:rsidP="003B72B7">
      <w:pPr>
        <w:rPr>
          <w:rStyle w:val="StyleUnderline"/>
        </w:rPr>
      </w:pPr>
      <w:r w:rsidRPr="00324E8F">
        <w:rPr>
          <w:rStyle w:val="StyleUnderline"/>
        </w:rPr>
        <w:t>Trump is on track to see his lowest month in almost 2 1/2 years for Twitter interaction rates in May, even as he closes in on his one-month record for tweets, not counting retweets, according to the analysis.</w:t>
      </w:r>
    </w:p>
    <w:p w14:paraId="6F4F7E03" w14:textId="77777777" w:rsidR="003B72B7" w:rsidRPr="00324E8F" w:rsidRDefault="003B72B7" w:rsidP="003B72B7">
      <w:r w:rsidRPr="00324E8F">
        <w:rPr>
          <w:rStyle w:val="StyleUnderline"/>
        </w:rPr>
        <w:t>Despite the frequent headlines generated by combative or insulting tweets from Trump, apolitical tweets from the president have generated some of his highest interaction rates,</w:t>
      </w:r>
      <w:r w:rsidRPr="00324E8F">
        <w:t xml:space="preserve"> according to the analysis.</w:t>
      </w:r>
    </w:p>
    <w:p w14:paraId="4892AF34" w14:textId="77777777" w:rsidR="00324E8F" w:rsidRPr="00324E8F" w:rsidRDefault="003B72B7" w:rsidP="003B72B7">
      <w:pPr>
        <w:rPr>
          <w:rStyle w:val="StyleUnderline"/>
        </w:rPr>
      </w:pPr>
      <w:r w:rsidRPr="00324E8F">
        <w:rPr>
          <w:rStyle w:val="StyleUnderline"/>
        </w:rPr>
        <w:t>Christmas messages and a post saying “Good Morning, Have A Great Day!” shortly after the conclusion of special counsel Robert Mueller’s probe were among the top performers of their respective months.</w:t>
      </w:r>
    </w:p>
    <w:p w14:paraId="1330027D" w14:textId="3E584CB6" w:rsidR="00324E8F" w:rsidRPr="00324E8F" w:rsidRDefault="00324E8F" w:rsidP="003B72B7">
      <w:pPr>
        <w:rPr>
          <w:rStyle w:val="StyleUnderline"/>
        </w:rPr>
      </w:pPr>
    </w:p>
    <w:p w14:paraId="1330027D" w14:textId="3E584CB6" w:rsidR="002A0740" w:rsidRPr="00324E8F" w:rsidRDefault="002A0740" w:rsidP="002A0740">
      <w:pPr>
        <w:pStyle w:val="Heading4"/>
        <w:rPr>
          <w:rFonts w:cs="Times New Roman"/>
        </w:rPr>
      </w:pPr>
      <w:r w:rsidRPr="00324E8F">
        <w:rPr>
          <w:rFonts w:cs="Times New Roman"/>
        </w:rPr>
        <w:t>Tweets are just background noise</w:t>
      </w:r>
    </w:p>
    <w:p w14:paraId="02DDF473" w14:textId="0E0B8E51" w:rsidR="002A0740" w:rsidRPr="00324E8F" w:rsidRDefault="002A0740" w:rsidP="002A0740">
      <w:pPr>
        <w:rPr>
          <w:rStyle w:val="Style13ptBold"/>
        </w:rPr>
      </w:pPr>
      <w:r w:rsidRPr="00324E8F">
        <w:rPr>
          <w:rStyle w:val="Style13ptBold"/>
        </w:rPr>
        <w:t>Lawrence &amp; Mastio, USA Today Commentary editor &amp; Deputy editor, 19</w:t>
      </w:r>
    </w:p>
    <w:p w14:paraId="269B0B82" w14:textId="4EE8388E" w:rsidR="002A0740" w:rsidRPr="00324E8F" w:rsidRDefault="002A0740" w:rsidP="002A0740">
      <w:r w:rsidRPr="00324E8F">
        <w:t>[Jill &amp; David, 3-19-19, USA Today, “A lot of people are debating whether Donald Trump’s behavior and language are getting worse, by which they mean more unhinged. Unfortunately, not.”</w:t>
      </w:r>
      <w:r w:rsidR="006A123E" w:rsidRPr="00324E8F">
        <w:t xml:space="preserve"> https://www.usatoday.com/story/opinion/2019/03/19/donald-trumps-twitter-feed-is-no-national-emergency-column/3214277002/, accessed 7-16-20, AFB]</w:t>
      </w:r>
    </w:p>
    <w:p w14:paraId="74A419E9" w14:textId="1551A693" w:rsidR="002A0740" w:rsidRPr="00324E8F" w:rsidRDefault="002A0740" w:rsidP="002A0740"/>
    <w:p w14:paraId="27FCB85A" w14:textId="29F5B9C4" w:rsidR="002A0740" w:rsidRPr="00324E8F" w:rsidRDefault="002A0740" w:rsidP="002A0740">
      <w:pPr>
        <w:rPr>
          <w:b/>
          <w:u w:val="single"/>
        </w:rPr>
      </w:pPr>
      <w:r w:rsidRPr="00324E8F">
        <w:t xml:space="preserve">Jill: </w:t>
      </w:r>
      <w:r w:rsidRPr="00324E8F">
        <w:rPr>
          <w:rStyle w:val="StyleUnderline"/>
        </w:rPr>
        <w:t>When was the last time one of your elderly uncles went on a tear about a longtime nemesis, and you realized he was talking about someone who had been dead for seven months? Maybe never, right? But if it did happen, you might gently point out the person had passed away or try a diversionary tactic to move the conversation along in a more constructive, less offensive direction. You might try especially hard if the person in question was generally considered a hero, unlike your uncle, who was generally considered a crank.</w:t>
      </w:r>
    </w:p>
    <w:p w14:paraId="1ED0B457" w14:textId="52E46AAB" w:rsidR="002A0740" w:rsidRPr="00324E8F" w:rsidRDefault="002A0740" w:rsidP="002A0740">
      <w:r w:rsidRPr="00324E8F">
        <w:rPr>
          <w:rStyle w:val="StyleUnderline"/>
        </w:rPr>
        <w:t>Unfortunately, nobody can do that when the</w:t>
      </w:r>
      <w:r w:rsidRPr="00324E8F">
        <w:t xml:space="preserve"> elderly </w:t>
      </w:r>
      <w:r w:rsidRPr="00324E8F">
        <w:rPr>
          <w:rStyle w:val="StyleUnderline"/>
        </w:rPr>
        <w:t>ranter is the U.S. president letting loose on Twitter.</w:t>
      </w:r>
    </w:p>
    <w:p w14:paraId="1B0882C9" w14:textId="1FDD137D" w:rsidR="002A0740" w:rsidRPr="00324E8F" w:rsidRDefault="002A0740" w:rsidP="002A0740">
      <w:r w:rsidRPr="00324E8F">
        <w:rPr>
          <w:rStyle w:val="StyleUnderline"/>
        </w:rPr>
        <w:t xml:space="preserve">A lot of people are debating whether President Donald Trump’s behavior and language are getting worse, </w:t>
      </w:r>
      <w:r w:rsidRPr="00324E8F">
        <w:t>by which they mean more unhinged and increasingly indistinguishable from those long lists of psychological behaviors suggesting one diagnosis or another. If you’re doing this, this and this, you might be a narcissist. Or an old person who has lost his fastball.</w:t>
      </w:r>
    </w:p>
    <w:p w14:paraId="629F2AB3" w14:textId="7F41756D" w:rsidR="002A0740" w:rsidRPr="00324E8F" w:rsidRDefault="002A0740" w:rsidP="002A0740">
      <w:pPr>
        <w:rPr>
          <w:b/>
          <w:u w:val="single"/>
        </w:rPr>
      </w:pPr>
      <w:r w:rsidRPr="00324E8F">
        <w:rPr>
          <w:rStyle w:val="StyleUnderline"/>
        </w:rPr>
        <w:t>The real question isn’t whether Trump is getting worse. It’s how many times a nation can be shocked, outraged and at wit’s end. And a couple of follow-ups: How long can we force ourselves to pay attention, and dare we stop?</w:t>
      </w:r>
    </w:p>
    <w:p w14:paraId="24869BE6" w14:textId="77777777" w:rsidR="002A0740" w:rsidRPr="00324E8F" w:rsidRDefault="002A0740" w:rsidP="002A0740">
      <w:r w:rsidRPr="00324E8F">
        <w:t>President Donald Trump</w:t>
      </w:r>
    </w:p>
    <w:p w14:paraId="435C379A" w14:textId="0D42E0B2" w:rsidR="002A0740" w:rsidRPr="00324E8F" w:rsidRDefault="002A0740" w:rsidP="002A0740">
      <w:r w:rsidRPr="00324E8F">
        <w:t xml:space="preserve">David: I don’t know, Jill. </w:t>
      </w:r>
      <w:r w:rsidRPr="00324E8F">
        <w:rPr>
          <w:rStyle w:val="StyleUnderline"/>
        </w:rPr>
        <w:t>I went through the weekend’s 50 or so tweets, and I just see the same old Trump being Trump. Sure it is off-key for a president to be attacking a dead senator, but when has Trump not been off-key?</w:t>
      </w:r>
      <w:r w:rsidRPr="00324E8F">
        <w:t xml:space="preserve"> And let’s face it, when McCain ran on repealing and replacing Obamacare and then voted to keep it alive, he was playing the establishment game of bait and switch that has given us Trump. The electorate didn't get angry all by itself.</w:t>
      </w:r>
    </w:p>
    <w:p w14:paraId="7F725E30" w14:textId="59B2B726" w:rsidR="002A0740" w:rsidRPr="00324E8F" w:rsidRDefault="002A0740" w:rsidP="002A0740">
      <w:r w:rsidRPr="00324E8F">
        <w:t>And some of what Trump has written since Friday was plenty presidential. He tweeted his support for New Zealand after the terror attack there. He reached out to the people of South Dakota and Iowa facing big floods.</w:t>
      </w:r>
    </w:p>
    <w:p w14:paraId="0AB5BC7D" w14:textId="2E6A4723" w:rsidR="002A0740" w:rsidRPr="00324E8F" w:rsidRDefault="002A0740" w:rsidP="002A0740">
      <w:r w:rsidRPr="00324E8F">
        <w:t>The only thing that shocked me is a subtle sign that Trump’s not being loyal to his friends at Fox News. Twice he used @OANN. What’s that? One America News Network</w:t>
      </w:r>
      <w:r w:rsidR="00C57E0F" w:rsidRPr="00324E8F">
        <w:t xml:space="preserve"> </w:t>
      </w:r>
      <w:r w:rsidRPr="00324E8F">
        <w:t>— a smaller Fox News clone for those who think Fox has too much unbiased reporting and not enough right-leaning commentary. Could those be subtle hints to Rupert Murdoch that he'd better protect Judge Jeanine Pirro</w:t>
      </w:r>
      <w:r w:rsidR="00C57E0F" w:rsidRPr="00324E8F">
        <w:t xml:space="preserve"> </w:t>
      </w:r>
      <w:r w:rsidRPr="00324E8F">
        <w:t>and Tucker Carlson? That may be. Bill O’Reilly is already regularly appearing on OANN’s air. Maybe the judge and Tucker will jump ship and take the president’s loyalty with them.</w:t>
      </w:r>
    </w:p>
    <w:p w14:paraId="5CE6E9B4" w14:textId="3EAD83F9" w:rsidR="002A0740" w:rsidRPr="00324E8F" w:rsidRDefault="002A0740" w:rsidP="002A0740">
      <w:r w:rsidRPr="00324E8F">
        <w:t xml:space="preserve">Jill: I agree with you, </w:t>
      </w:r>
      <w:r w:rsidRPr="00324E8F">
        <w:rPr>
          <w:rStyle w:val="StyleUnderline"/>
        </w:rPr>
        <w:t>Trump is not getting worse. That’s the problem. He’s been this bad forever, since long before his campaign.</w:t>
      </w:r>
    </w:p>
    <w:p w14:paraId="3521F7B7" w14:textId="21ACB3D0" w:rsidR="002A0740" w:rsidRPr="00324E8F" w:rsidRDefault="002A0740" w:rsidP="002A0740">
      <w:r w:rsidRPr="00324E8F">
        <w:t>It is simply hard to become accustomed to a president who, after tweeting his support for New Zealand in the wake of the mosque shootings, airs his grievances about Judge Jeanine — who was recently suspended from Fox News after she suggested a Muslim congresswoman might not support the U.S. Constitution.</w:t>
      </w:r>
    </w:p>
    <w:p w14:paraId="27F16C51" w14:textId="797AE98F" w:rsidR="002A0740" w:rsidRPr="00324E8F" w:rsidRDefault="002A0740" w:rsidP="002A0740">
      <w:r w:rsidRPr="00324E8F">
        <w:rPr>
          <w:rStyle w:val="StyleUnderline"/>
        </w:rPr>
        <w:t>For every bit of appropriate presidential boilerplate, there are multiple Trump-era outrages that go by virtually unnoticed at this point</w:t>
      </w:r>
      <w:r w:rsidRPr="00324E8F">
        <w:t>. Just in the last couple of days, lobs at not only the “Fake News Media” but the “Corrupt Media” (“the absolute Enemy of the People and our Country itself!”), a false claim of Democrats "trying to steal a presidential election,” references to “low-IQ” Joe Biden and “total loser” “Mr. Kellyanne Conway” (that would be the White House counselor’s husband, George, who has been warning about Trump’s mental state).</w:t>
      </w:r>
    </w:p>
    <w:p w14:paraId="6C767845" w14:textId="7B5EF939" w:rsidR="002A0740" w:rsidRPr="00324E8F" w:rsidRDefault="002A0740" w:rsidP="002A0740">
      <w:r w:rsidRPr="00324E8F">
        <w:t>And have I mentioned how much I miss presidential boilerplate? I’d give anything for those empty clichés conveying comfort to those who need it and pride in American diversity, business, media and law enforcement. Heck, I’d give anything for a president who followed even the most basic etiquette that you try to teach your kids. Like for instance, “Don’t speak ill of the dead. Even if you didn’t like them or agree with them.”</w:t>
      </w:r>
    </w:p>
    <w:p w14:paraId="63B210C3" w14:textId="7EE08AB3" w:rsidR="002A0740" w:rsidRPr="00324E8F" w:rsidRDefault="002A0740" w:rsidP="002A0740">
      <w:r w:rsidRPr="00324E8F">
        <w:t>David: I have a prediction for you. In many years, when Donald Trump dies a peaceful, natural death, there will be plenty of speaking ill of the dead. Why’s that? Because the good rules of the establishment somehow always seem to have an exception. An exception that allows the John McCains of the world to lie when they run for office without tainting his reputation as an honorable teller of hard truths. And an exception that allows the Donald Trumps of the world to be trashed when they have assumed room temperature because, well, he deserves it.</w:t>
      </w:r>
    </w:p>
    <w:p w14:paraId="6EE18E61" w14:textId="0735F442" w:rsidR="002A0740" w:rsidRPr="00324E8F" w:rsidRDefault="002A0740" w:rsidP="002A0740">
      <w:r w:rsidRPr="00324E8F">
        <w:rPr>
          <w:rStyle w:val="StyleUnderline"/>
        </w:rPr>
        <w:t>Trump’s Twitter ranting — as distasteful and crazy as it is — works for him and fires up his base because he and his base share a collection of resentments that have some truth at their core. It may be preposterous for Trump to tweet that the press is the “enemy of the people,” but the press sure is the enemy of Trump’s political movement</w:t>
      </w:r>
      <w:r w:rsidRPr="00324E8F">
        <w:t>. Joe Biden may have an average or better IQ, but he sure does have a propensity to tangle his words. There may not be a “National Emergency at the Southern Border,” but something bad sure is going on. George Conway may not be a total loser, but you sure have to wonder why he doesn’t have something better to do than play armchair psychiatrist.</w:t>
      </w:r>
    </w:p>
    <w:p w14:paraId="21FFEA2E" w14:textId="3BE84BF0" w:rsidR="002A0740" w:rsidRPr="00324E8F" w:rsidRDefault="002A0740" w:rsidP="002A0740">
      <w:r w:rsidRPr="00324E8F">
        <w:t xml:space="preserve">We’d all like the president to stop with his Twitter ranting. I wish I could go back in time and stop the invention of Twitter. Either way, the country would be better off. But </w:t>
      </w:r>
      <w:r w:rsidRPr="00324E8F">
        <w:rPr>
          <w:rStyle w:val="StyleUnderline"/>
        </w:rPr>
        <w:t>the fact is Trump is going to keep using Twitter as he sees fit and, periodically, we’re going to have explosions of concern that finally Trump has lost it. I’m not going to be concerned as long as he keeps tweeting. If Trump suddenly goes silent, that’s when I’ll worry.</w:t>
      </w:r>
    </w:p>
    <w:p w14:paraId="78F6D4B4" w14:textId="77777777" w:rsidR="002A0740" w:rsidRPr="00324E8F" w:rsidRDefault="002A0740" w:rsidP="002A0740"/>
    <w:p w14:paraId="2B8FABDE" w14:textId="2ACE572E" w:rsidR="003B72B7" w:rsidRPr="00324E8F" w:rsidRDefault="003B72B7" w:rsidP="003B72B7">
      <w:pPr>
        <w:pStyle w:val="Heading4"/>
        <w:rPr>
          <w:rFonts w:cs="Times New Roman"/>
        </w:rPr>
      </w:pPr>
      <w:r w:rsidRPr="00324E8F">
        <w:rPr>
          <w:rFonts w:cs="Times New Roman"/>
        </w:rPr>
        <w:t>Tweets are a blip on the radar – not a real change in trajectory</w:t>
      </w:r>
    </w:p>
    <w:p w14:paraId="41C1279C" w14:textId="77777777" w:rsidR="003B72B7" w:rsidRPr="00324E8F" w:rsidRDefault="003B72B7" w:rsidP="003B72B7">
      <w:pPr>
        <w:rPr>
          <w:rStyle w:val="Style13ptBold"/>
        </w:rPr>
      </w:pPr>
      <w:r w:rsidRPr="00324E8F">
        <w:rPr>
          <w:rStyle w:val="Style13ptBold"/>
        </w:rPr>
        <w:t>Alese, Freelance Writer, 7-18-19</w:t>
      </w:r>
    </w:p>
    <w:p w14:paraId="2A195BD9" w14:textId="77777777" w:rsidR="003B72B7" w:rsidRPr="00324E8F" w:rsidRDefault="003B72B7" w:rsidP="003B72B7">
      <w:r w:rsidRPr="00324E8F">
        <w:t xml:space="preserve">(Whitney Alese, </w:t>
      </w:r>
      <w:r w:rsidRPr="00324E8F">
        <w:rPr>
          <w:i/>
          <w:iCs/>
        </w:rPr>
        <w:t>The Medium</w:t>
      </w:r>
      <w:r w:rsidRPr="00324E8F">
        <w:t xml:space="preserve">, 7-18-2019, “Trump’s Twitter Tirade is meant to Distract you from His Policies,” </w:t>
      </w:r>
      <w:hyperlink r:id="rId185" w:history="1">
        <w:r w:rsidRPr="00324E8F">
          <w:rPr>
            <w:rStyle w:val="Hyperlink"/>
          </w:rPr>
          <w:t>https://medium.com/@TheReclaimed/trumps-twitter-tirade-is-meant-to-distract-you-from-his-policies-51381c1414</w:t>
        </w:r>
      </w:hyperlink>
      <w:r w:rsidRPr="00324E8F">
        <w:t>, DOA: 7-18-2019, NREM)</w:t>
      </w:r>
    </w:p>
    <w:p w14:paraId="29E554F2" w14:textId="77777777" w:rsidR="003B72B7" w:rsidRPr="00324E8F" w:rsidRDefault="003B72B7" w:rsidP="003B72B7"/>
    <w:p w14:paraId="5DF89BD5" w14:textId="77777777" w:rsidR="003B72B7" w:rsidRPr="00324E8F" w:rsidRDefault="003B72B7" w:rsidP="003B72B7">
      <w:pPr>
        <w:rPr>
          <w:rStyle w:val="StyleUnderline"/>
        </w:rPr>
      </w:pPr>
      <w:r w:rsidRPr="00324E8F">
        <w:rPr>
          <w:rStyle w:val="StyleUnderline"/>
        </w:rPr>
        <w:t>While attention has been on his xenophobic, bigoted remarks, which are nothing new in this administration, his administration has advanced several anti-immigrant policies and narratives over the same period of time.</w:t>
      </w:r>
    </w:p>
    <w:p w14:paraId="257F2501" w14:textId="77777777" w:rsidR="003B72B7" w:rsidRPr="00324E8F" w:rsidRDefault="003B72B7" w:rsidP="003B72B7">
      <w:pPr>
        <w:rPr>
          <w:rStyle w:val="StyleUnderline"/>
        </w:rPr>
      </w:pPr>
      <w:r w:rsidRPr="00324E8F">
        <w:t xml:space="preserve">The congresswomen addressed Trump’s comments in a recent press conference. Instead of defending themselves, </w:t>
      </w:r>
      <w:r w:rsidRPr="00324E8F">
        <w:rPr>
          <w:rStyle w:val="StyleUnderline"/>
        </w:rPr>
        <w:t>The Squad stressed that instead of sparring with Trump over tweets, they are committed to working on issues that Americans were concerned about such as healthcare and the conditions in migrant detention centers.</w:t>
      </w:r>
    </w:p>
    <w:p w14:paraId="19BB5D0D" w14:textId="77777777" w:rsidR="003B72B7" w:rsidRPr="00324E8F" w:rsidRDefault="003B72B7" w:rsidP="003B72B7">
      <w:r w:rsidRPr="00324E8F">
        <w:t>“</w:t>
      </w:r>
      <w:r w:rsidRPr="00324E8F">
        <w:rPr>
          <w:rStyle w:val="StyleUnderline"/>
        </w:rPr>
        <w:t>This is a disruptive distraction</w:t>
      </w:r>
      <w:r w:rsidRPr="00324E8F">
        <w:t>,” said Rep. Pressley, “Don’t take the bait.”</w:t>
      </w:r>
    </w:p>
    <w:p w14:paraId="43ED6C5A" w14:textId="77777777" w:rsidR="003B72B7" w:rsidRPr="00324E8F" w:rsidRDefault="003B72B7" w:rsidP="003B72B7">
      <w:r w:rsidRPr="00324E8F">
        <w:t>“</w:t>
      </w:r>
      <w:r w:rsidRPr="00324E8F">
        <w:rPr>
          <w:rStyle w:val="StyleUnderline"/>
        </w:rPr>
        <w:t>Weak minds and leaders challenge loyalty to our country in order to avoid challenging and debating the policy</w:t>
      </w:r>
      <w:r w:rsidRPr="00324E8F">
        <w:t>,” said Rep. Ocasio-Cortez. “</w:t>
      </w:r>
      <w:r w:rsidRPr="00324E8F">
        <w:rPr>
          <w:rStyle w:val="StyleUnderline"/>
        </w:rPr>
        <w:t>He doesn’t know how to defend his policy, so what he does is attack us personally.”</w:t>
      </w:r>
    </w:p>
    <w:p w14:paraId="06628E1E" w14:textId="77777777" w:rsidR="003B72B7" w:rsidRPr="00324E8F" w:rsidRDefault="003B72B7" w:rsidP="003B72B7">
      <w:r w:rsidRPr="00324E8F">
        <w:t>Meanwhile, the President claims he is “the least racist person that you’ve ever encountered,” however both his statements, whether in an official capacity or in Tweet form, and his administration’s policies show otherwise.</w:t>
      </w:r>
    </w:p>
    <w:p w14:paraId="0DF2CB13" w14:textId="77777777" w:rsidR="003B72B7" w:rsidRPr="00324E8F" w:rsidRDefault="003B72B7" w:rsidP="003B72B7">
      <w:pPr>
        <w:rPr>
          <w:rStyle w:val="StyleUnderline"/>
        </w:rPr>
      </w:pPr>
      <w:r w:rsidRPr="00324E8F">
        <w:rPr>
          <w:rStyle w:val="StyleUnderline"/>
        </w:rPr>
        <w:t>At the end of the day, it is policy that truly matters. While Trump attempts to distract with racist</w:t>
      </w:r>
      <w:r w:rsidRPr="00324E8F">
        <w:t>, yes, but</w:t>
      </w:r>
      <w:r w:rsidRPr="00324E8F">
        <w:rPr>
          <w:rStyle w:val="StyleUnderline"/>
        </w:rPr>
        <w:t xml:space="preserve"> petty goading of these congresswomen, his administration moved to pass the following policies.</w:t>
      </w:r>
    </w:p>
    <w:p w14:paraId="366557E4" w14:textId="77777777" w:rsidR="003B72B7" w:rsidRPr="00324E8F" w:rsidRDefault="003B72B7" w:rsidP="003B72B7">
      <w:r w:rsidRPr="00324E8F">
        <w:t xml:space="preserve">The </w:t>
      </w:r>
      <w:r w:rsidRPr="00324E8F">
        <w:rPr>
          <w:rStyle w:val="StyleUnderline"/>
        </w:rPr>
        <w:t>Trump</w:t>
      </w:r>
      <w:r w:rsidRPr="00324E8F">
        <w:t xml:space="preserve"> administration </w:t>
      </w:r>
      <w:r w:rsidRPr="00324E8F">
        <w:rPr>
          <w:rStyle w:val="StyleUnderline"/>
        </w:rPr>
        <w:t>moved to ban most refugees from seeking asylum</w:t>
      </w:r>
      <w:r w:rsidRPr="00324E8F">
        <w:t xml:space="preserve">. In an interim final rule, the </w:t>
      </w:r>
      <w:r w:rsidRPr="00324E8F">
        <w:rPr>
          <w:rStyle w:val="StyleUnderline"/>
        </w:rPr>
        <w:t>Trump</w:t>
      </w:r>
      <w:r w:rsidRPr="00324E8F">
        <w:t xml:space="preserve"> administration </w:t>
      </w:r>
      <w:r w:rsidRPr="00324E8F">
        <w:rPr>
          <w:rStyle w:val="StyleUnderline"/>
        </w:rPr>
        <w:t>says migrants cannot claim asylum here in the US without first seeking refugee status</w:t>
      </w:r>
      <w:r w:rsidRPr="00324E8F">
        <w:t xml:space="preserve"> “while in a third country through which they transited en route to the United States.”</w:t>
      </w:r>
    </w:p>
    <w:p w14:paraId="68E9A44F" w14:textId="77777777" w:rsidR="003B72B7" w:rsidRPr="00324E8F" w:rsidRDefault="003B72B7" w:rsidP="003B72B7">
      <w:r w:rsidRPr="00324E8F">
        <w:t xml:space="preserve">Meanwhile, </w:t>
      </w:r>
      <w:r w:rsidRPr="00324E8F">
        <w:rPr>
          <w:rStyle w:val="StyleUnderline"/>
        </w:rPr>
        <w:t>both US and international law say that people can seek asylum out of fear of being persecuted in their home countries based on ethnicity, nationality, religion, political opinion, or belonging to particular social groups</w:t>
      </w:r>
      <w:r w:rsidRPr="00324E8F">
        <w:t>. It is perfectly legal to seek asylum regardless of whether a refugee arrives in the country with or without authorization, according to US Citizenship and Immigration Services.</w:t>
      </w:r>
    </w:p>
    <w:p w14:paraId="66516CC6" w14:textId="77777777" w:rsidR="003B72B7" w:rsidRPr="00324E8F" w:rsidRDefault="003B72B7" w:rsidP="003B72B7">
      <w:r w:rsidRPr="00324E8F">
        <w:t>This blanket rejection of asylum claims by this administration, simply because someone approaches the US via the Southern border, as opposed to say, flying in from Europe, is both inhumane, unfair and clearly bigotted. The US has obligations under international law to uphold the Refugee Convention and the ACLU is expected to sue soon over this policy.</w:t>
      </w:r>
    </w:p>
    <w:p w14:paraId="5CC6CE5B" w14:textId="77777777" w:rsidR="003B72B7" w:rsidRPr="00324E8F" w:rsidRDefault="003B72B7" w:rsidP="003B72B7">
      <w:r w:rsidRPr="00324E8F">
        <w:t>In addition to banning asylum seekers at the Southern Border, this administration has also moved to begin small-scale ICE raids. This weekend saw raids in 10 cities including San Francisco, Los Angeles, Houston, Denver, Miami, New Orleans, New York, Baltimore, Chicago, and Atlanta, throwing entire thriving communities into fear.</w:t>
      </w:r>
    </w:p>
    <w:p w14:paraId="51E75E83" w14:textId="77777777" w:rsidR="003B72B7" w:rsidRPr="00324E8F" w:rsidRDefault="003B72B7" w:rsidP="003B72B7">
      <w:r w:rsidRPr="00324E8F">
        <w:t>Finally, this administration has attempted to downplay the deplorable and documented conditions happening at the Southern Border. Ken Cuccinelli, the acting director of the US Citizenship and Immigration Services (USCIS), actually laughed during a televised interview when asked whether the overcrowding at the detention centers was a human rights violation.</w:t>
      </w:r>
    </w:p>
    <w:p w14:paraId="34219F2F" w14:textId="77777777" w:rsidR="003B72B7" w:rsidRPr="00324E8F" w:rsidRDefault="003B72B7" w:rsidP="003B72B7">
      <w:r w:rsidRPr="00324E8F">
        <w:t>“How can you allow this to happen? If you don’t have the resources, you can’t detain these people, can you?” journalist Jonathan Karl of ABC News asked Cuccinelli. “Isn’t that a basic human rights violation?”</w:t>
      </w:r>
    </w:p>
    <w:p w14:paraId="08E48E84" w14:textId="77777777" w:rsidR="003B72B7" w:rsidRPr="00324E8F" w:rsidRDefault="003B72B7" w:rsidP="003B72B7">
      <w:r w:rsidRPr="00324E8F">
        <w:t>Cuccinelli replied: “No, I mean, they’re being fed.” When he was told that the migrants don’t even have enough space to lie down to sleep, Cuccinelli said: “That’s a reality of facilities not designed to handle the swamping at the border.”</w:t>
      </w:r>
    </w:p>
    <w:p w14:paraId="433C1985" w14:textId="77777777" w:rsidR="003B72B7" w:rsidRPr="00324E8F" w:rsidRDefault="003B72B7" w:rsidP="003B72B7">
      <w:r w:rsidRPr="00324E8F">
        <w:t>Senior White House adviser Kellyanne Conway said similar things. Conway said conditions were fine at the centers that she visited in Texas. “I witnessed no overcrowding,” Conway told Fox News Sunday. “I saw lots of supplies. I saw diapers. I saw food. I saw endless supplies of water.”</w:t>
      </w:r>
    </w:p>
    <w:p w14:paraId="73ABECAA" w14:textId="77777777" w:rsidR="003B72B7" w:rsidRPr="00324E8F" w:rsidRDefault="003B72B7" w:rsidP="003B72B7">
      <w:r w:rsidRPr="00324E8F">
        <w:t>(As an aside, Conway also spoke on the President’s racist tweets. While attempting to defend the President, Conway was asked, by a White House reporter for Breakfast Media, Andrew Feinberg, who happens to be Jewish, “If the president was not telling these four congresswomen to return to their supposed countries of origin, to which countries was he referring?”</w:t>
      </w:r>
    </w:p>
    <w:p w14:paraId="25A31E6F" w14:textId="77777777" w:rsidR="003B72B7" w:rsidRPr="00324E8F" w:rsidRDefault="003B72B7" w:rsidP="003B72B7">
      <w:r w:rsidRPr="00324E8F">
        <w:t>Conway asked him, “What’s your ethnicity?”</w:t>
      </w:r>
    </w:p>
    <w:p w14:paraId="7DD358B8" w14:textId="77777777" w:rsidR="003B72B7" w:rsidRPr="00324E8F" w:rsidRDefault="003B72B7" w:rsidP="003B72B7">
      <w:r w:rsidRPr="00324E8F">
        <w:t>“Why is that relevant?” Feinberg replied.</w:t>
      </w:r>
    </w:p>
    <w:p w14:paraId="2FFF873A" w14:textId="77777777" w:rsidR="003B72B7" w:rsidRPr="00324E8F" w:rsidRDefault="003B72B7" w:rsidP="003B72B7">
      <w:r w:rsidRPr="00324E8F">
        <w:t>Through this exchange that turned into a tense back-and-forth where Conway said that “a lot of us are sick and tired of this country, of America coming last to people who swore an oath of office.” Conway pretty much confirmed that Trump’s initial tweets were, indeed, bigoted.)</w:t>
      </w:r>
    </w:p>
    <w:p w14:paraId="78F383A0" w14:textId="77777777" w:rsidR="003B72B7" w:rsidRPr="00324E8F" w:rsidRDefault="003B72B7" w:rsidP="003B72B7">
      <w:r w:rsidRPr="00324E8F">
        <w:t>However, the facts directly contradict what Cuccinelli and Konway have said. It’s widely reported that migrant children have often been cruelly held in Border Patrol custody without basics such as adequate food, basic sanitary necessities like toothpaste and soap, or even space to sleep.</w:t>
      </w:r>
    </w:p>
    <w:p w14:paraId="310D7CE0" w14:textId="77777777" w:rsidR="003B72B7" w:rsidRPr="00324E8F" w:rsidRDefault="003B72B7" w:rsidP="003B72B7">
      <w:r w:rsidRPr="00324E8F">
        <w:t>Rep. Ocasio-Cortez and other members of Congress, during a recent visit, very strongly condemned conditions in the detention centers, citing overcrowding. One account said that one center, women were forced to drink out of a toilet because there was no running water. Horror stories pour out of these centers, stories of overcrowding, deprivation, and an abundance of human rights violations that this administration must and will answer for.</w:t>
      </w:r>
    </w:p>
    <w:p w14:paraId="6D7C58A4" w14:textId="77777777" w:rsidR="003B72B7" w:rsidRPr="00324E8F" w:rsidRDefault="003B72B7" w:rsidP="003B72B7">
      <w:r w:rsidRPr="00324E8F">
        <w:t>These are the type of cold and callous policies established by this administration to those who are migrating from Central and South America.</w:t>
      </w:r>
    </w:p>
    <w:p w14:paraId="56617F6B" w14:textId="77777777" w:rsidR="003B72B7" w:rsidRPr="00324E8F" w:rsidRDefault="003B72B7" w:rsidP="003B72B7">
      <w:pPr>
        <w:rPr>
          <w:rStyle w:val="StyleUnderline"/>
        </w:rPr>
      </w:pPr>
      <w:r w:rsidRPr="00324E8F">
        <w:t xml:space="preserve">Needless to say, </w:t>
      </w:r>
      <w:r w:rsidRPr="00324E8F">
        <w:rPr>
          <w:rStyle w:val="StyleUnderline"/>
        </w:rPr>
        <w:t>it can be easily seen why a few racist tweets</w:t>
      </w:r>
      <w:r w:rsidRPr="00324E8F">
        <w:t xml:space="preserve">, while they do deserve discussion, </w:t>
      </w:r>
      <w:r w:rsidRPr="00324E8F">
        <w:rPr>
          <w:rStyle w:val="StyleUnderline"/>
        </w:rPr>
        <w:t>do not deserve the whole of our attention. These trifling distractions deserve to be fanned away like the smokescreen they are so we can talk about the real issues this administration and its President attempt to distract us from.</w:t>
      </w:r>
    </w:p>
    <w:p w14:paraId="7561FED0" w14:textId="77777777" w:rsidR="003B72B7" w:rsidRPr="00324E8F" w:rsidRDefault="003B72B7" w:rsidP="003B72B7"/>
    <w:p w14:paraId="75C66F6B" w14:textId="77777777" w:rsidR="00BF75E4" w:rsidRPr="00324E8F" w:rsidRDefault="00BF75E4" w:rsidP="00BF75E4">
      <w:pPr>
        <w:pStyle w:val="Heading3"/>
        <w:rPr>
          <w:rFonts w:cs="Times New Roman"/>
        </w:rPr>
      </w:pPr>
      <w:bookmarkStart w:id="45" w:name="_Toc45868886"/>
      <w:r w:rsidRPr="00324E8F">
        <w:rPr>
          <w:rFonts w:cs="Times New Roman"/>
        </w:rPr>
        <w:t>AT – Voters Don’t Like Biden</w:t>
      </w:r>
      <w:bookmarkEnd w:id="45"/>
    </w:p>
    <w:p w14:paraId="58AD582D" w14:textId="77777777" w:rsidR="00BF75E4" w:rsidRPr="00324E8F" w:rsidRDefault="00BF75E4" w:rsidP="00BF75E4"/>
    <w:p w14:paraId="0D1C9D61" w14:textId="77777777" w:rsidR="00BF75E4" w:rsidRPr="00324E8F" w:rsidRDefault="00BF75E4" w:rsidP="00BF75E4">
      <w:pPr>
        <w:pStyle w:val="Heading4"/>
        <w:rPr>
          <w:rFonts w:cs="Times New Roman"/>
        </w:rPr>
      </w:pPr>
      <w:r w:rsidRPr="00324E8F">
        <w:rPr>
          <w:rFonts w:cs="Times New Roman"/>
        </w:rPr>
        <w:t>Voters don’t have to like Biden, they just have to not like Trump</w:t>
      </w:r>
    </w:p>
    <w:p w14:paraId="0AAED9D6" w14:textId="77777777" w:rsidR="00324E8F" w:rsidRPr="00324E8F" w:rsidRDefault="00BF75E4" w:rsidP="00BF75E4">
      <w:r w:rsidRPr="00324E8F">
        <w:rPr>
          <w:rStyle w:val="Style13ptBold"/>
        </w:rPr>
        <w:t>Sullivan, Washington Post National Politics Reporter, 7-8-20</w:t>
      </w:r>
    </w:p>
    <w:p w14:paraId="0BEDFF52" w14:textId="2F8133D9" w:rsidR="00BF75E4" w:rsidRPr="00324E8F" w:rsidRDefault="00BF75E4" w:rsidP="00BF75E4">
      <w:r w:rsidRPr="00324E8F">
        <w:t xml:space="preserve">[Sean, 7-8-2020, The Washington Post, “Liberals want more from Biden than an anti-Trump message,” </w:t>
      </w:r>
      <w:hyperlink r:id="rId186" w:history="1">
        <w:r w:rsidRPr="00324E8F">
          <w:rPr>
            <w:rStyle w:val="Hyperlink"/>
          </w:rPr>
          <w:t>https://www.washingtonpost.com/politics/liberals-want-more-from-biden-than-an-anti-trump-message/2020/07/08/76506852-bd5c-11ea-bdaf-a129f921026f_story.html</w:t>
        </w:r>
      </w:hyperlink>
      <w:r w:rsidRPr="00324E8F">
        <w:t>, accessed 7-11-2020, JL]</w:t>
      </w:r>
    </w:p>
    <w:p w14:paraId="4468B039" w14:textId="77777777" w:rsidR="00BF75E4" w:rsidRPr="00324E8F" w:rsidRDefault="00BF75E4" w:rsidP="00BF75E4"/>
    <w:p w14:paraId="7F3D66D3" w14:textId="77777777" w:rsidR="00BF75E4" w:rsidRPr="00324E8F" w:rsidRDefault="00BF75E4" w:rsidP="00BF75E4">
      <w:pPr>
        <w:rPr>
          <w:u w:val="single"/>
        </w:rPr>
      </w:pPr>
      <w:r w:rsidRPr="00324E8F">
        <w:t xml:space="preserve">Biden’s defenders note that he has presented policy proposals dating back to the primary, and that he has underlined his ideas a central part of his contrast with Trump. And </w:t>
      </w:r>
      <w:r w:rsidRPr="00324E8F">
        <w:rPr>
          <w:u w:val="single"/>
        </w:rPr>
        <w:t>Trump has plunged into historic levels of unpopularity for an incumbent, giving Biden an opening to run an effective campaign that taps into opposition to his rival.</w:t>
      </w:r>
    </w:p>
    <w:p w14:paraId="719EB0F9" w14:textId="77777777" w:rsidR="00BF75E4" w:rsidRPr="00324E8F" w:rsidRDefault="00BF75E4" w:rsidP="00BF75E4">
      <w:r w:rsidRPr="00324E8F">
        <w:t>“</w:t>
      </w:r>
      <w:r w:rsidRPr="00324E8F">
        <w:rPr>
          <w:u w:val="single"/>
        </w:rPr>
        <w:t>To the extent it’s a referendum on Donald Trump, Donald Trump has made it a referendum</w:t>
      </w:r>
      <w:r w:rsidRPr="00324E8F">
        <w:t>,” said Anita Dunn, a senior Biden adviser who accused the president of “disastrous leadership.”</w:t>
      </w:r>
    </w:p>
    <w:p w14:paraId="6FF83844" w14:textId="77777777" w:rsidR="00BF75E4" w:rsidRPr="00324E8F" w:rsidRDefault="00BF75E4" w:rsidP="00BF75E4">
      <w:r w:rsidRPr="00324E8F">
        <w:t>She added, “What Joe Biden has done from the beginning of his campaign is lay out his vision for what America can be.”</w:t>
      </w:r>
    </w:p>
    <w:p w14:paraId="209373A1" w14:textId="77777777" w:rsidR="00BF75E4" w:rsidRPr="00324E8F" w:rsidRDefault="00BF75E4" w:rsidP="00BF75E4">
      <w:r w:rsidRPr="00324E8F">
        <w:t xml:space="preserve">In a welcome sign for the Biden campaign, Ady Barkan, a prominent liberal activist who has ALS and supported Sen. Elizabeth Warren (D-Mass.) in the primary, endorsed Biden on Wednesday. Barkan said on Twitter that </w:t>
      </w:r>
      <w:r w:rsidRPr="00324E8F">
        <w:rPr>
          <w:u w:val="single"/>
        </w:rPr>
        <w:t>Biden is “everything Trump is not</w:t>
      </w:r>
      <w:r w:rsidRPr="00324E8F">
        <w:t>,” and although “he &amp; I have different perspectives on the world, winning this election is essential.”</w:t>
      </w:r>
    </w:p>
    <w:p w14:paraId="53C7A2C1" w14:textId="77777777" w:rsidR="00BF75E4" w:rsidRPr="00324E8F" w:rsidRDefault="00BF75E4" w:rsidP="00BF75E4">
      <w:r w:rsidRPr="00324E8F">
        <w:rPr>
          <w:u w:val="single"/>
        </w:rPr>
        <w:t>Biden’s strategy is also an acknowledgment that even Democratic voters see this election as a referendum on Trump. Just 33 percent of Biden voters said they view their vote more as an expression of support for him, while 67 percent said they view it as a vote against Trump, according to a recent Pew Research Center poll.</w:t>
      </w:r>
      <w:r w:rsidRPr="00324E8F">
        <w:t xml:space="preserve"> Seventy-six percent of voters supporting Trump said they view their ballot primarily as a vote for the president.</w:t>
      </w:r>
    </w:p>
    <w:p w14:paraId="20EB23BC" w14:textId="77777777" w:rsidR="003E3079" w:rsidRPr="00324E8F" w:rsidRDefault="003E3079" w:rsidP="003E3079"/>
    <w:p w14:paraId="23EACFA9" w14:textId="5D3F8584" w:rsidR="0033610C" w:rsidRPr="00324E8F" w:rsidRDefault="0033610C" w:rsidP="0033610C">
      <w:pPr>
        <w:pStyle w:val="Heading2"/>
        <w:rPr>
          <w:rFonts w:cs="Times New Roman"/>
        </w:rPr>
      </w:pPr>
      <w:bookmarkStart w:id="46" w:name="_Toc45868887"/>
      <w:r w:rsidRPr="00324E8F">
        <w:rPr>
          <w:rFonts w:cs="Times New Roman"/>
        </w:rPr>
        <w:t>Biden Link Uniqueness</w:t>
      </w:r>
      <w:bookmarkEnd w:id="46"/>
    </w:p>
    <w:p w14:paraId="022D45CA" w14:textId="0429DBF8" w:rsidR="0033610C" w:rsidRPr="00324E8F" w:rsidRDefault="0033610C" w:rsidP="0033610C">
      <w:pPr>
        <w:pStyle w:val="Heading3"/>
        <w:rPr>
          <w:rFonts w:cs="Times New Roman"/>
        </w:rPr>
      </w:pPr>
      <w:bookmarkStart w:id="47" w:name="_Toc45868888"/>
      <w:r w:rsidRPr="00324E8F">
        <w:rPr>
          <w:rFonts w:cs="Times New Roman"/>
        </w:rPr>
        <w:t xml:space="preserve">**Use these to argue Trump </w:t>
      </w:r>
      <w:r w:rsidR="005B2E76">
        <w:rPr>
          <w:rFonts w:cs="Times New Roman"/>
        </w:rPr>
        <w:t>is</w:t>
      </w:r>
      <w:r w:rsidRPr="00324E8F">
        <w:rPr>
          <w:rFonts w:cs="Times New Roman"/>
        </w:rPr>
        <w:t xml:space="preserve"> neutraliz</w:t>
      </w:r>
      <w:r w:rsidR="005B2E76">
        <w:rPr>
          <w:rFonts w:cs="Times New Roman"/>
        </w:rPr>
        <w:t>ing</w:t>
      </w:r>
      <w:r w:rsidRPr="00324E8F">
        <w:rPr>
          <w:rFonts w:cs="Times New Roman"/>
        </w:rPr>
        <w:t xml:space="preserve"> Biden position by coopting it</w:t>
      </w:r>
      <w:bookmarkEnd w:id="47"/>
    </w:p>
    <w:p w14:paraId="78A7FF2F" w14:textId="77777777" w:rsidR="0033610C" w:rsidRPr="00324E8F" w:rsidRDefault="0033610C" w:rsidP="0033610C"/>
    <w:p w14:paraId="52A17BC9" w14:textId="77777777" w:rsidR="00EF6181" w:rsidRPr="00324E8F" w:rsidRDefault="00EF6181" w:rsidP="00EF6181">
      <w:pPr>
        <w:pStyle w:val="Heading3"/>
        <w:rPr>
          <w:rFonts w:cs="Times New Roman"/>
        </w:rPr>
      </w:pPr>
      <w:bookmarkStart w:id="48" w:name="_Toc45868889"/>
      <w:r w:rsidRPr="00324E8F">
        <w:rPr>
          <w:rFonts w:cs="Times New Roman"/>
        </w:rPr>
        <w:t>Biden Supports Criminal Justice Reform</w:t>
      </w:r>
      <w:bookmarkEnd w:id="48"/>
    </w:p>
    <w:p w14:paraId="1816B1E7" w14:textId="77777777" w:rsidR="00EF6181" w:rsidRPr="00324E8F" w:rsidRDefault="00EF6181" w:rsidP="00EF6181"/>
    <w:p w14:paraId="39B3A344" w14:textId="77777777" w:rsidR="00EF6181" w:rsidRPr="00324E8F" w:rsidRDefault="00EF6181" w:rsidP="00EF6181">
      <w:pPr>
        <w:pStyle w:val="Heading4"/>
        <w:rPr>
          <w:rFonts w:cs="Times New Roman"/>
        </w:rPr>
      </w:pPr>
      <w:r w:rsidRPr="00324E8F">
        <w:rPr>
          <w:rFonts w:cs="Times New Roman"/>
        </w:rPr>
        <w:t>Biden supports criminal justice reforms</w:t>
      </w:r>
    </w:p>
    <w:p w14:paraId="3B8B31F5" w14:textId="77777777" w:rsidR="00EF6181" w:rsidRPr="00324E8F" w:rsidRDefault="00EF6181" w:rsidP="00EF6181">
      <w:pPr>
        <w:rPr>
          <w:rStyle w:val="Style13ptBold"/>
        </w:rPr>
      </w:pPr>
      <w:r w:rsidRPr="00324E8F">
        <w:rPr>
          <w:rStyle w:val="Style13ptBold"/>
        </w:rPr>
        <w:t>Detrow, NPR Political Correspondent, 6-10-20</w:t>
      </w:r>
    </w:p>
    <w:p w14:paraId="2C49F07C" w14:textId="77777777" w:rsidR="00324E8F" w:rsidRPr="00324E8F" w:rsidRDefault="00EF6181" w:rsidP="00EF6181">
      <w:pPr>
        <w:spacing w:after="0" w:line="240" w:lineRule="auto"/>
        <w:rPr>
          <w:sz w:val="24"/>
        </w:rPr>
      </w:pPr>
      <w:r w:rsidRPr="00324E8F">
        <w:t xml:space="preserve">(Scott, June 10, 2020, NPR, “Joe Biden Has Come a Long Way on Criminal Justice Reform. Progressives want more.”, </w:t>
      </w:r>
      <w:hyperlink r:id="rId187" w:history="1">
        <w:r w:rsidRPr="00324E8F">
          <w:rPr>
            <w:rStyle w:val="Hyperlink"/>
          </w:rPr>
          <w:t>https://www.npr.org/2020/06/10/873509374/joe-biden-has-come-a-long-way-on-criminal-justice-reform-progressives-want-more</w:t>
        </w:r>
      </w:hyperlink>
      <w:r w:rsidRPr="00324E8F">
        <w:t>, accessed: 07/08/20, SS)</w:t>
      </w:r>
    </w:p>
    <w:p w14:paraId="6A0D98C0" w14:textId="40738F36" w:rsidR="00EF6181" w:rsidRPr="00324E8F" w:rsidRDefault="00EF6181" w:rsidP="00EF6181">
      <w:pPr>
        <w:rPr>
          <w:rStyle w:val="StyleUnderline"/>
        </w:rPr>
      </w:pPr>
    </w:p>
    <w:p w14:paraId="26A9F124" w14:textId="77777777" w:rsidR="00EF6181" w:rsidRPr="00324E8F" w:rsidRDefault="00EF6181" w:rsidP="00EF6181">
      <w:pPr>
        <w:rPr>
          <w:rStyle w:val="StyleUnderline"/>
        </w:rPr>
      </w:pPr>
      <w:r w:rsidRPr="00324E8F">
        <w:t>Former Vice President Joe</w:t>
      </w:r>
      <w:r w:rsidRPr="00324E8F">
        <w:rPr>
          <w:rStyle w:val="StyleUnderline"/>
        </w:rPr>
        <w:t xml:space="preserve"> Biden has mostly responded to the aftermath of George Floyd's death by contrasting his governing and leadership style with</w:t>
      </w:r>
      <w:r w:rsidRPr="00324E8F">
        <w:t xml:space="preserve"> President</w:t>
      </w:r>
      <w:r w:rsidRPr="00324E8F">
        <w:rPr>
          <w:rStyle w:val="StyleUnderline"/>
        </w:rPr>
        <w:t xml:space="preserve"> Trump's. But the presumptive Democratic presidential nominee has also laced his speeches, interviews and campaign statements with policy specifics.</w:t>
      </w:r>
    </w:p>
    <w:p w14:paraId="6094C16D" w14:textId="77777777" w:rsidR="00EF6181" w:rsidRPr="00324E8F" w:rsidRDefault="00EF6181" w:rsidP="00EF6181">
      <w:pPr>
        <w:rPr>
          <w:rStyle w:val="StyleUnderline"/>
        </w:rPr>
      </w:pPr>
      <w:r w:rsidRPr="00324E8F">
        <w:rPr>
          <w:rStyle w:val="StyleUnderline"/>
        </w:rPr>
        <w:t>Biden has called for a federal ban on police chokeholds, a new federal police oversight commission, new national standards for when and how police use force, more mandatory data collection from local law enforcement, and more power for the Department of Justice to investigate local police departments, among other changes.</w:t>
      </w:r>
    </w:p>
    <w:p w14:paraId="45CD5A26" w14:textId="77777777" w:rsidR="00EF6181" w:rsidRPr="00324E8F" w:rsidRDefault="00EF6181" w:rsidP="00EF6181">
      <w:r w:rsidRPr="00324E8F">
        <w:rPr>
          <w:rStyle w:val="StyleUnderline"/>
        </w:rPr>
        <w:t>"Let us vow to make this, at last, an era of action to reverse systemic racism with long overdue and concrete changes," Biden said</w:t>
      </w:r>
      <w:r w:rsidRPr="00324E8F">
        <w:t xml:space="preserve"> in a speech last week.</w:t>
      </w:r>
    </w:p>
    <w:p w14:paraId="72083EB1" w14:textId="77777777" w:rsidR="00EF6181" w:rsidRPr="00324E8F" w:rsidRDefault="00EF6181" w:rsidP="00EF6181">
      <w:pPr>
        <w:rPr>
          <w:rStyle w:val="StyleUnderline"/>
        </w:rPr>
      </w:pPr>
      <w:r w:rsidRPr="00324E8F">
        <w:rPr>
          <w:rStyle w:val="StyleUnderline"/>
        </w:rPr>
        <w:t>Biden has said that </w:t>
      </w:r>
      <w:hyperlink r:id="rId188" w:history="1">
        <w:r w:rsidRPr="00324E8F">
          <w:rPr>
            <w:rStyle w:val="StyleUnderline"/>
          </w:rPr>
          <w:t>federal funding for law enforcement</w:t>
        </w:r>
      </w:hyperlink>
      <w:r w:rsidRPr="00324E8F">
        <w:rPr>
          <w:rStyle w:val="StyleUnderline"/>
        </w:rPr>
        <w:t> should be "based on whether or not they meet certain basic standards of decency and honorableness."</w:t>
      </w:r>
    </w:p>
    <w:p w14:paraId="4159F2CE" w14:textId="77777777" w:rsidR="00EF6181" w:rsidRPr="00324E8F" w:rsidRDefault="00EF6181" w:rsidP="00EF6181">
      <w:pPr>
        <w:rPr>
          <w:rStyle w:val="StyleUnderline"/>
        </w:rPr>
      </w:pPr>
      <w:r w:rsidRPr="00324E8F">
        <w:rPr>
          <w:rStyle w:val="StyleUnderline"/>
        </w:rPr>
        <w:t>"I've long been a firm believer in the power of community policing — getting cops out of their cruisers and building relationships with the people and the communities they are there to serve and protect," </w:t>
      </w:r>
      <w:hyperlink r:id="rId189" w:history="1">
        <w:r w:rsidRPr="00324E8F">
          <w:rPr>
            <w:rStyle w:val="StyleUnderline"/>
          </w:rPr>
          <w:t>Biden wrote in a USA Today op-ed Wednesday.</w:t>
        </w:r>
      </w:hyperlink>
      <w:r w:rsidRPr="00324E8F">
        <w:t xml:space="preserve"> "That's why I'm proposing an additional $300 million to reinvigorate community policing in our country. </w:t>
      </w:r>
      <w:r w:rsidRPr="00324E8F">
        <w:rPr>
          <w:rStyle w:val="StyleUnderline"/>
        </w:rPr>
        <w:t>Every single police department should have the money they need to institute real reforms like adopting a national use of force standard, buying body cameras, and recruiting more diverse police officers."</w:t>
      </w:r>
    </w:p>
    <w:p w14:paraId="32C48EE5" w14:textId="77777777" w:rsidR="00EF6181" w:rsidRPr="00324E8F" w:rsidRDefault="00EF6181" w:rsidP="00EF6181">
      <w:pPr>
        <w:rPr>
          <w:rStyle w:val="StyleUnderline"/>
        </w:rPr>
      </w:pPr>
      <w:r w:rsidRPr="00324E8F">
        <w:t xml:space="preserve">Two members of a task force charged with pulling Biden's campaign platform to the left are encouraged by Biden's initial statements and demands but </w:t>
      </w:r>
      <w:r w:rsidRPr="00324E8F">
        <w:rPr>
          <w:rStyle w:val="StyleUnderline"/>
        </w:rPr>
        <w:t>remain hopeful the onetime author of tough-on-crime bills will embrace even broader policing and criminal justice reforms.</w:t>
      </w:r>
    </w:p>
    <w:p w14:paraId="39AABAAA" w14:textId="77777777" w:rsidR="00EF6181" w:rsidRPr="00324E8F" w:rsidRDefault="00EF6181" w:rsidP="00EF6181">
      <w:r w:rsidRPr="00324E8F">
        <w:t>"I'm encouraged that he's getting specific and trying to meet the moment," said Chiraag Bains, who worked in the Department of Justice's Civil Rights Division during the Obama administration. Vermont Sen. Bernie Sanders tapped Bains to co-chair the criminal justice reform committee the Sanders and Biden campaigns set up at the end of their primary contest as part of a broader effort to try to reach more policy consensus between the progressive and moderate wings of the Democratic Party.</w:t>
      </w:r>
    </w:p>
    <w:p w14:paraId="65C7CC92" w14:textId="77777777" w:rsidR="00EF6181" w:rsidRPr="00324E8F" w:rsidRDefault="00EF6181" w:rsidP="00EF6181">
      <w:r w:rsidRPr="00324E8F">
        <w:t>"It's not enough to speak to people's pain and utter the right words," said Bains, who emphasized he was speaking for himself, not the task force.</w:t>
      </w:r>
    </w:p>
    <w:p w14:paraId="3CFFDB73" w14:textId="77777777" w:rsidR="00EF6181" w:rsidRPr="00324E8F" w:rsidRDefault="00EF6181" w:rsidP="00EF6181">
      <w:r w:rsidRPr="00324E8F">
        <w:rPr>
          <w:rStyle w:val="StyleUnderline"/>
        </w:rPr>
        <w:t xml:space="preserve">Bains said Biden's statements and speeches have been the right start and have been well-received — especially when contrasted to the president. "But we need a specific agenda and it needs to be bold," he said. "I do see that the vice president is moving that direction. </w:t>
      </w:r>
      <w:r w:rsidRPr="00324E8F">
        <w:t>I just think we need to do more."</w:t>
      </w:r>
    </w:p>
    <w:p w14:paraId="3E929F86" w14:textId="77777777" w:rsidR="00EF6181" w:rsidRPr="00324E8F" w:rsidRDefault="00EF6181" w:rsidP="00EF6181">
      <w:r w:rsidRPr="00324E8F">
        <w:t>Bains wants Biden to expand on already-announced proposals on ending mandatory-minimum prison sentences and ramping up the use of clemency. He's also pushing for the restoration of federal parole and the legalization of marijuana, among other policies.</w:t>
      </w:r>
    </w:p>
    <w:p w14:paraId="19FE9BDE" w14:textId="77777777" w:rsidR="00EF6181" w:rsidRPr="00324E8F" w:rsidRDefault="00EF6181" w:rsidP="00EF6181">
      <w:pPr>
        <w:rPr>
          <w:rStyle w:val="StyleUnderline"/>
        </w:rPr>
      </w:pPr>
      <w:r w:rsidRPr="00324E8F">
        <w:rPr>
          <w:rStyle w:val="StyleUnderline"/>
        </w:rPr>
        <w:t>Progressives see this moment of national protests and calls to action — a moment where even a former Republican presidential nominee is marching and declaring that "black lives matter" — as a once-in-a-generation chance for substantial reforms.</w:t>
      </w:r>
    </w:p>
    <w:p w14:paraId="57AE525D" w14:textId="77777777" w:rsidR="00EF6181" w:rsidRPr="00324E8F" w:rsidRDefault="00EF6181" w:rsidP="00EF6181">
      <w:r w:rsidRPr="00324E8F">
        <w:rPr>
          <w:rStyle w:val="StyleUnderline"/>
        </w:rPr>
        <w:t>Stacey Walker, a fellow Sanders appointee to the criminal justice task force</w:t>
      </w:r>
      <w:r w:rsidRPr="00324E8F">
        <w:t xml:space="preserve"> and chairman of Iowa's Linn County Board of Supervisors, called the worldwide protests against police violence and racism "a global liberation movement" that could open the door for massive policy changes.</w:t>
      </w:r>
    </w:p>
    <w:p w14:paraId="559A94E6" w14:textId="77777777" w:rsidR="00EF6181" w:rsidRPr="00324E8F" w:rsidRDefault="00EF6181" w:rsidP="00EF6181">
      <w:r w:rsidRPr="00324E8F">
        <w:t xml:space="preserve">"I think the vice president totally understands that we are at a moral moment in history," Walker </w:t>
      </w:r>
      <w:r w:rsidRPr="00324E8F">
        <w:rPr>
          <w:rStyle w:val="StyleUnderline"/>
        </w:rPr>
        <w:t>said.</w:t>
      </w:r>
      <w:r w:rsidRPr="00324E8F">
        <w:t xml:space="preserve"> </w:t>
      </w:r>
      <w:r w:rsidRPr="00324E8F">
        <w:rPr>
          <w:rStyle w:val="StyleUnderline"/>
        </w:rPr>
        <w:t xml:space="preserve">"The policies that he is supporting certainly is a step in the right direction, and it's going to help move the dialogue along on the issues we seek to address. </w:t>
      </w:r>
      <w:r w:rsidRPr="00324E8F">
        <w:t>Now, there are a lot of advocates in the criminal justice reform space who believe that we can do more, who believe that this is a moment, unlike any other, in the fight for freedom for black Americans in this country."</w:t>
      </w:r>
    </w:p>
    <w:p w14:paraId="264F109A" w14:textId="77777777" w:rsidR="00EF6181" w:rsidRPr="00324E8F" w:rsidRDefault="00EF6181" w:rsidP="00EF6181">
      <w:r w:rsidRPr="00324E8F">
        <w:t>The task force, divided between Sanders and Biden appointees, meets online once a week, with constant smaller phone calls and emails between members in between sessions. Along with the other committees working on climate change and other policy areas, it aims to present proposals ahead of August's Democratic National Convention.</w:t>
      </w:r>
    </w:p>
    <w:p w14:paraId="423C9DA4" w14:textId="77777777" w:rsidR="00EF6181" w:rsidRPr="00324E8F" w:rsidRDefault="00EF6181" w:rsidP="00EF6181">
      <w:r w:rsidRPr="00324E8F">
        <w:t>One example of the push and pull between Biden's instincts and those of the progressives who flocked to Sanders, and would need to back Biden in order for him to win this fall: how to lessen federal marijuana penalties. Biden has called for decriminalizing marijuana. Bains is hoping Biden shifts to a call for full legalization.</w:t>
      </w:r>
    </w:p>
    <w:p w14:paraId="2A78712C" w14:textId="77777777" w:rsidR="00EF6181" w:rsidRPr="00324E8F" w:rsidRDefault="00EF6181" w:rsidP="00EF6181">
      <w:r w:rsidRPr="00324E8F">
        <w:t>"Decriminalization typically means that you don't have a criminal penalty, but you could still be issued a civil fine. And then there are other kinds of consequences that could follow from that," Bains explained. "It's still illegal conduct. If possession of marijuana is just decriminalized and that is the hook for extensive police involvement in people's lives, and if you haven't addressed the underlying systemic problems in policing and the justice system overall, then people could continue to be stopped and searched and frisked and so forth."</w:t>
      </w:r>
    </w:p>
    <w:p w14:paraId="699A8198" w14:textId="77777777" w:rsidR="00EF6181" w:rsidRPr="00324E8F" w:rsidRDefault="00EF6181" w:rsidP="00EF6181">
      <w:pPr>
        <w:rPr>
          <w:rStyle w:val="StyleUnderline"/>
        </w:rPr>
      </w:pPr>
      <w:r w:rsidRPr="00324E8F">
        <w:rPr>
          <w:rStyle w:val="StyleUnderline"/>
        </w:rPr>
        <w:t xml:space="preserve">Still, a call for decriminalizing </w:t>
      </w:r>
      <w:r w:rsidRPr="00324E8F">
        <w:t>— if not fully legalizing —</w:t>
      </w:r>
      <w:r w:rsidRPr="00324E8F">
        <w:rPr>
          <w:rStyle w:val="StyleUnderline"/>
        </w:rPr>
        <w:t xml:space="preserve"> marijuana marks a notable shift for Biden, who as a senator authored and voted for several tough-on-crime measures in the 1980s and 1990s that strengthened penalties for drug-related crimes in particular.</w:t>
      </w:r>
    </w:p>
    <w:p w14:paraId="676A9189" w14:textId="77777777" w:rsidR="00EF6181" w:rsidRPr="00324E8F" w:rsidRDefault="00EF6181" w:rsidP="00EF6181">
      <w:r w:rsidRPr="00324E8F">
        <w:t>The most high-profile measure: the 1994 crime bill, which Biden helped write as a senator. While Biden regularly highlights the legislation's domestic violence protections and 10-year ban on assault weapon sales, the measure is more broadly seen as a key moment in a generation-long policy push that led to increasingly crowded prisons and that disproportionately targeted black Americans.</w:t>
      </w:r>
    </w:p>
    <w:p w14:paraId="7E5E357E" w14:textId="77777777" w:rsidR="00EF6181" w:rsidRPr="00324E8F" w:rsidRDefault="00EF6181" w:rsidP="00EF6181">
      <w:r w:rsidRPr="00324E8F">
        <w:t>"We now know with the fullness of time that we made some terrible mistakes," Jeremy Travis, the president of the John Jay College of Criminal Justice, </w:t>
      </w:r>
      <w:hyperlink r:id="rId190" w:history="1">
        <w:r w:rsidRPr="00324E8F">
          <w:rPr>
            <w:rStyle w:val="Hyperlink"/>
          </w:rPr>
          <w:t>told NPR in 2014.</w:t>
        </w:r>
      </w:hyperlink>
    </w:p>
    <w:p w14:paraId="7F372538" w14:textId="77777777" w:rsidR="00EF6181" w:rsidRPr="00324E8F" w:rsidRDefault="00EF6181" w:rsidP="00EF6181">
      <w:r w:rsidRPr="00324E8F">
        <w:t>"Here's the federal government coming in and saying we'll give you money if you punish people more severely, and 28 states and the District of Columbia followed the money and enacted stricter sentencing laws for violent offenses," Travis said.</w:t>
      </w:r>
    </w:p>
    <w:p w14:paraId="019BDEB1" w14:textId="77777777" w:rsidR="00EF6181" w:rsidRPr="00324E8F" w:rsidRDefault="00EF6181" w:rsidP="00EF6181">
      <w:r w:rsidRPr="00324E8F">
        <w:rPr>
          <w:rStyle w:val="StyleUnderline"/>
        </w:rPr>
        <w:t xml:space="preserve">When Biden's campaign rolled out his criminal justice policy platform last year, a key provision proposed just the opposite. Biden wants to fund a $20 billion grant program aimed at lowering incarceration and crime rates in states. "In order to receive this funding, states will have to eliminate mandatory minimums for non-violent crimes, institute earned credit programs, and take other steps to reduce incarceration rates without impacting public safety," </w:t>
      </w:r>
      <w:r w:rsidRPr="00324E8F">
        <w:t>the campaign's policy paper reads.</w:t>
      </w:r>
    </w:p>
    <w:p w14:paraId="53BADDD4" w14:textId="77777777" w:rsidR="00EF6181" w:rsidRPr="00324E8F" w:rsidRDefault="00EF6181" w:rsidP="00EF6181"/>
    <w:p w14:paraId="00958233" w14:textId="77777777" w:rsidR="00324E8F" w:rsidRPr="00324E8F" w:rsidRDefault="00EF6181" w:rsidP="00EF6181">
      <w:pPr>
        <w:pStyle w:val="Heading4"/>
        <w:rPr>
          <w:rFonts w:cs="Times New Roman"/>
        </w:rPr>
      </w:pPr>
      <w:r w:rsidRPr="00324E8F">
        <w:rPr>
          <w:rFonts w:cs="Times New Roman"/>
        </w:rPr>
        <w:t>Biden willing to invest over $20 Billion in Criminal Justice Reform in categories of preventative incarceration, educational opportunities, mental health training for police, etc.</w:t>
      </w:r>
    </w:p>
    <w:p w14:paraId="3016756E" w14:textId="70E79D96" w:rsidR="00EF6181" w:rsidRPr="00324E8F" w:rsidRDefault="00EF6181" w:rsidP="00EF6181">
      <w:pPr>
        <w:rPr>
          <w:rStyle w:val="Style13ptBold"/>
        </w:rPr>
      </w:pPr>
      <w:r w:rsidRPr="00324E8F">
        <w:rPr>
          <w:rStyle w:val="Style13ptBold"/>
        </w:rPr>
        <w:t>Biden Campaign Website, No Date</w:t>
      </w:r>
    </w:p>
    <w:p w14:paraId="68A3B96D" w14:textId="77777777" w:rsidR="00EF6181" w:rsidRPr="00324E8F" w:rsidRDefault="00EF6181" w:rsidP="00EF6181">
      <w:pPr>
        <w:rPr>
          <w:sz w:val="24"/>
          <w:szCs w:val="20"/>
        </w:rPr>
      </w:pPr>
      <w:r w:rsidRPr="00324E8F">
        <w:rPr>
          <w:rStyle w:val="Style13ptBold"/>
          <w:b w:val="0"/>
          <w:bCs w:val="0"/>
          <w:sz w:val="24"/>
          <w:szCs w:val="20"/>
        </w:rPr>
        <w:t xml:space="preserve">[Biden Campaign Website, BIDEN President, “Justice”, </w:t>
      </w:r>
      <w:hyperlink r:id="rId191" w:history="1">
        <w:r w:rsidRPr="00324E8F">
          <w:rPr>
            <w:rStyle w:val="Hyperlink"/>
            <w:sz w:val="24"/>
            <w:szCs w:val="20"/>
          </w:rPr>
          <w:t>https://joebiden.com/justice/</w:t>
        </w:r>
      </w:hyperlink>
      <w:r w:rsidRPr="00324E8F">
        <w:rPr>
          <w:sz w:val="24"/>
          <w:szCs w:val="20"/>
        </w:rPr>
        <w:t xml:space="preserve"> , Date Accessed: 07/15/20, MS]</w:t>
      </w:r>
    </w:p>
    <w:p w14:paraId="6C0D7AD6" w14:textId="77777777" w:rsidR="00EF6181" w:rsidRPr="00324E8F" w:rsidRDefault="00EF6181" w:rsidP="00EF6181">
      <w:pPr>
        <w:rPr>
          <w:rStyle w:val="Emphasis"/>
        </w:rPr>
      </w:pPr>
      <w:r w:rsidRPr="00324E8F">
        <w:rPr>
          <w:rStyle w:val="Emphasis"/>
        </w:rPr>
        <w:t>The Biden Plan will shift our country’s focus from incarceration to prevention. As president, Biden will:</w:t>
      </w:r>
    </w:p>
    <w:p w14:paraId="5C2E67B1" w14:textId="77777777" w:rsidR="00EF6181" w:rsidRPr="00324E8F" w:rsidRDefault="00EF6181" w:rsidP="00EF6181">
      <w:r w:rsidRPr="00324E8F">
        <w:rPr>
          <w:rStyle w:val="Emphasis"/>
        </w:rPr>
        <w:t>Create a new $20 billion competitive grant program to spur states to shift from incarceration to prevention. To accelerate criminal justice reform at the state and local levels, Biden will create a new grant program inspired by a proposal by the Brennan Center. States, counties, and cities will receive funding to invest in efforts proven to reduce crime and incarceration, including efforts to address some of the factors like illiteracy and child abuse that are correlated with incarceration.</w:t>
      </w:r>
      <w:r w:rsidRPr="00324E8F">
        <w:t xml:space="preserve"> In order to receive this funding, states will have to eliminate mandatory minimums for non-violent crimes, institute earned credit programs, and take other steps to reduce incarceration rates without impacting public safety.</w:t>
      </w:r>
    </w:p>
    <w:p w14:paraId="7B4CC631" w14:textId="77777777" w:rsidR="00EF6181" w:rsidRPr="00324E8F" w:rsidRDefault="00EF6181" w:rsidP="00EF6181">
      <w:r w:rsidRPr="00324E8F">
        <w:rPr>
          <w:rStyle w:val="Emphasis"/>
        </w:rPr>
        <w:t xml:space="preserve">Invest in educational opportunity for all. </w:t>
      </w:r>
      <w:r w:rsidRPr="00324E8F">
        <w:t xml:space="preserve">To truly create opportunity and address one of the key underlying drivers of crime, President Biden will ensure that no child’s future is determined by their zip code, parents’ income, race, or disability. He’ll start by making pre-K available to every three- and four-year-old. </w:t>
      </w:r>
      <w:r w:rsidRPr="00324E8F">
        <w:rPr>
          <w:rStyle w:val="Emphasis"/>
        </w:rPr>
        <w:t xml:space="preserve">He’ll triple funding for Title I, the federal program funding schools with a high percentage of students from low-income families. </w:t>
      </w:r>
      <w:r w:rsidRPr="00324E8F">
        <w:t>This will eliminate the funding gap between white and non-white districts, and rich and poor districts. Biden will also make sure every high school student graduates with either advanced credits or an industry credential in their pocket. And, he’ll make community college free for all qualified students. Read Joe Biden’s full Plan for Educators, Students, and our Future.</w:t>
      </w:r>
    </w:p>
    <w:p w14:paraId="4B5C3E49" w14:textId="77777777" w:rsidR="00EF6181" w:rsidRPr="00324E8F" w:rsidRDefault="00EF6181" w:rsidP="00EF6181">
      <w:r w:rsidRPr="00324E8F">
        <w:rPr>
          <w:rStyle w:val="Emphasis"/>
        </w:rPr>
        <w:t>Expand federal funding for mental health and substance use disorder services and research</w:t>
      </w:r>
      <w:r w:rsidRPr="00324E8F">
        <w:t>. People experiencing mental health problems and substance use disorders should have access to affordable, quality care long before their situations escalate and they interact with the criminal justice system. The Biden Plan will expand health insurance coverage so more Americans have access to treatment, ensure enforcement of mental health parity laws, and expand funding for mental health services. In addition, Biden will double the number of psychologists, guidance counselors, nurses, social workers, and other health professionals in our schools so our kids get the mental health care they need.</w:t>
      </w:r>
    </w:p>
    <w:p w14:paraId="2CCE535B" w14:textId="77777777" w:rsidR="00EF6181" w:rsidRPr="00324E8F" w:rsidRDefault="00EF6181" w:rsidP="00EF6181">
      <w:r w:rsidRPr="00324E8F">
        <w:rPr>
          <w:rStyle w:val="Emphasis"/>
        </w:rPr>
        <w:t>Get people who should be supported with social services – instead of in our prisons – connected to the help they need.</w:t>
      </w:r>
      <w:r w:rsidRPr="00324E8F">
        <w:t xml:space="preserve"> Too often, those in need of mental health care or rehabilitation for a substance use disorder do not get the care that they need. Instead, they end up having interactions with law enforcement that lead to incarceration. The same is true for homeless individuals. That’s not fair to those individuals, and it’s not fair to police officers. To change the nature of these interactions, the Biden Administration will fund initiatives to partner mental health and substance use disorder experts, social workers, and disability advocates with police departments. These service providers will train police officers to better de-escalate interactions with people in severe emotional distress before they become violent. </w:t>
      </w:r>
      <w:r w:rsidRPr="00324E8F">
        <w:rPr>
          <w:rStyle w:val="Emphasis"/>
        </w:rPr>
        <w:t>They’ll also help police officers learn how to better approach individuals with certain disabilities, like those with autism or who are deaf, so misunderstanding does not lead to incarceration</w:t>
      </w:r>
      <w:r w:rsidRPr="00324E8F">
        <w:t>. And, these service providers will respond to calls with police officers so individuals who should not be in the criminal justice system are diverted to treatment for addiction or mental health problems, or are provided with the housing or other social services they may need.</w:t>
      </w:r>
    </w:p>
    <w:p w14:paraId="0260A5ED" w14:textId="77777777" w:rsidR="00EF6181" w:rsidRPr="00324E8F" w:rsidRDefault="00EF6181" w:rsidP="00EF6181"/>
    <w:p w14:paraId="6A750167" w14:textId="77777777" w:rsidR="00EF6181" w:rsidRPr="00324E8F" w:rsidRDefault="00EF6181" w:rsidP="00EF6181">
      <w:pPr>
        <w:pStyle w:val="Heading3"/>
        <w:rPr>
          <w:rFonts w:cs="Times New Roman"/>
        </w:rPr>
      </w:pPr>
      <w:bookmarkStart w:id="49" w:name="_Toc45868890"/>
      <w:r w:rsidRPr="00324E8F">
        <w:rPr>
          <w:rFonts w:cs="Times New Roman"/>
        </w:rPr>
        <w:t>Biden Facing Pressure from Progressives on CJR</w:t>
      </w:r>
      <w:bookmarkEnd w:id="49"/>
    </w:p>
    <w:p w14:paraId="25C3CD26" w14:textId="77777777" w:rsidR="00EF6181" w:rsidRPr="00324E8F" w:rsidRDefault="00EF6181" w:rsidP="00EF6181"/>
    <w:p w14:paraId="63A1E087" w14:textId="77777777" w:rsidR="00EF6181" w:rsidRPr="00324E8F" w:rsidRDefault="00EF6181" w:rsidP="00EF6181">
      <w:pPr>
        <w:pStyle w:val="Heading4"/>
        <w:rPr>
          <w:rFonts w:cs="Times New Roman"/>
        </w:rPr>
      </w:pPr>
      <w:r w:rsidRPr="00324E8F">
        <w:rPr>
          <w:rFonts w:cs="Times New Roman"/>
        </w:rPr>
        <w:t>Critics want Biden to repair his reputation with new progressive CJR</w:t>
      </w:r>
    </w:p>
    <w:p w14:paraId="4BC3F7B1" w14:textId="77777777" w:rsidR="00324E8F" w:rsidRPr="00324E8F" w:rsidRDefault="00EF6181" w:rsidP="00EF6181">
      <w:r w:rsidRPr="00324E8F">
        <w:rPr>
          <w:rStyle w:val="Style13ptBold"/>
        </w:rPr>
        <w:t>Stolberg, New York Times Washington Correspondent, and Herndon, New York Times National Political Reporter, 19</w:t>
      </w:r>
    </w:p>
    <w:p w14:paraId="42161306" w14:textId="77777777" w:rsidR="00324E8F" w:rsidRPr="00324E8F" w:rsidRDefault="00EF6181" w:rsidP="00EF6181">
      <w:r w:rsidRPr="00324E8F">
        <w:t xml:space="preserve">[Sheryl Gay &amp; Astead W., 6-25-2019, The New York Times, “‘Lock the S.O.B.s Up’: Joe Biden and the Era of Mass Incarceration,” </w:t>
      </w:r>
      <w:hyperlink r:id="rId192" w:history="1">
        <w:r w:rsidRPr="00324E8F">
          <w:rPr>
            <w:rStyle w:val="Hyperlink"/>
          </w:rPr>
          <w:t>https://www.nytimes.com/2019/06/25/us/joe-biden-crime-laws.html?auth=login-google</w:t>
        </w:r>
      </w:hyperlink>
      <w:r w:rsidRPr="00324E8F">
        <w:t>, accessed 7-15-2020, JL]</w:t>
      </w:r>
    </w:p>
    <w:p w14:paraId="36483917" w14:textId="38020F69" w:rsidR="00EF6181" w:rsidRPr="00324E8F" w:rsidRDefault="00EF6181" w:rsidP="00EF6181"/>
    <w:p w14:paraId="0BC2FC8D" w14:textId="77777777" w:rsidR="00EF6181" w:rsidRPr="00324E8F" w:rsidRDefault="00EF6181" w:rsidP="00EF6181">
      <w:r w:rsidRPr="00324E8F">
        <w:t>‘</w:t>
      </w:r>
      <w:r w:rsidRPr="00324E8F">
        <w:rPr>
          <w:u w:val="single"/>
        </w:rPr>
        <w:t>You Should Repair Damage Done’</w:t>
      </w:r>
    </w:p>
    <w:p w14:paraId="525F74DA" w14:textId="77777777" w:rsidR="00EF6181" w:rsidRPr="00324E8F" w:rsidRDefault="00EF6181" w:rsidP="00EF6181">
      <w:pPr>
        <w:rPr>
          <w:u w:val="single"/>
        </w:rPr>
      </w:pPr>
      <w:r w:rsidRPr="00324E8F">
        <w:rPr>
          <w:u w:val="single"/>
        </w:rPr>
        <w:t>The legacy of the 1994 crime bill is mixed. While some studies show that it did lower crime, there is also evidence that it contributed to the explosion of the prison population. Biden aides and supporters often note that the trend toward mass incarceration began much earlier, in the 1970s, and that states — not the federal government — house an overwhelming majority of the nation’s inmates.</w:t>
      </w:r>
    </w:p>
    <w:p w14:paraId="3312C1E9" w14:textId="77777777" w:rsidR="00EF6181" w:rsidRPr="00324E8F" w:rsidRDefault="00EF6181" w:rsidP="00EF6181">
      <w:pPr>
        <w:rPr>
          <w:u w:val="single"/>
        </w:rPr>
      </w:pPr>
      <w:r w:rsidRPr="00324E8F">
        <w:rPr>
          <w:rStyle w:val="StyleUnderline"/>
        </w:rPr>
        <w:t>That is true, said Vanita Gupta, who led the Justice Department’s Civil Rights Division under President Barack Obama and now runs the Leadership Conference on Civil and Human Rights</w:t>
      </w:r>
      <w:r w:rsidRPr="00324E8F">
        <w:t xml:space="preserve">. </w:t>
      </w:r>
      <w:r w:rsidRPr="00324E8F">
        <w:rPr>
          <w:u w:val="single"/>
        </w:rPr>
        <w:t>But the 1994 bill, she said, “created and calcified massive incentives for local jurisdictions to engage in draconian criminal justice practices that had a pretty significant impact in building up the national prison population.”</w:t>
      </w:r>
    </w:p>
    <w:p w14:paraId="71A5E501" w14:textId="77777777" w:rsidR="00EF6181" w:rsidRPr="00324E8F" w:rsidRDefault="00EF6181" w:rsidP="00EF6181">
      <w:pPr>
        <w:rPr>
          <w:u w:val="single"/>
        </w:rPr>
      </w:pPr>
      <w:r w:rsidRPr="00324E8F">
        <w:t xml:space="preserve">As many of his Democratic opponents call for ambitious criminal justice reform, </w:t>
      </w:r>
      <w:r w:rsidRPr="00324E8F">
        <w:rPr>
          <w:u w:val="single"/>
        </w:rPr>
        <w:t>Mr. Biden must answer for his role in creating some of the most significant pieces of crime legislation of the 20th century.</w:t>
      </w:r>
    </w:p>
    <w:p w14:paraId="044F3DA5" w14:textId="77777777" w:rsidR="00EF6181" w:rsidRPr="00324E8F" w:rsidRDefault="00EF6181" w:rsidP="00EF6181">
      <w:r w:rsidRPr="00324E8F">
        <w:t>But Mr. Kaufman, Mr. Biden’s close adviser, who briefly succeeded him as senator after Mr. Biden became vice president, said that was not the bill’s intent: “We were focused on how to effectively and fairly reduce violent crime. That was the charge given to us by community leaders and voters — including of color.”</w:t>
      </w:r>
    </w:p>
    <w:p w14:paraId="6EFC942B" w14:textId="77777777" w:rsidR="00EF6181" w:rsidRPr="00324E8F" w:rsidRDefault="00EF6181" w:rsidP="00EF6181">
      <w:pPr>
        <w:rPr>
          <w:u w:val="single"/>
        </w:rPr>
      </w:pPr>
      <w:r w:rsidRPr="00324E8F">
        <w:rPr>
          <w:u w:val="single"/>
        </w:rPr>
        <w:t>Mr. Biden long defended the bill, saying as recently as 2016 that it “restored American cities” and that he was not ashamed of it. Looking ahead, even Biden supporters say it is now up to the former vice president to explain his role — and how he views his own legacy.</w:t>
      </w:r>
    </w:p>
    <w:p w14:paraId="6ACD1C6C" w14:textId="77777777" w:rsidR="00EF6181" w:rsidRPr="00324E8F" w:rsidRDefault="00EF6181" w:rsidP="00EF6181">
      <w:pPr>
        <w:rPr>
          <w:u w:val="single"/>
        </w:rPr>
      </w:pPr>
      <w:r w:rsidRPr="00324E8F">
        <w:rPr>
          <w:u w:val="single"/>
        </w:rPr>
        <w:t>“It’s a fair question that people ask among members of the black community about this issue of mass incarceration and disparate impact,” said Gregory M. Sleet, a retired federal judge whom Mr. Biden had helped install as the first black United States Attorney in Delaware. “It’s a fair conversation to have about his role,” he said, adding that he thought Mr. Biden had good intentions and had worked with the best evidence he had at the time.</w:t>
      </w:r>
    </w:p>
    <w:p w14:paraId="59C83D2A" w14:textId="77777777" w:rsidR="00EF6181" w:rsidRPr="00324E8F" w:rsidRDefault="00EF6181" w:rsidP="00EF6181">
      <w:pPr>
        <w:rPr>
          <w:u w:val="single"/>
        </w:rPr>
      </w:pPr>
      <w:r w:rsidRPr="00324E8F">
        <w:rPr>
          <w:u w:val="single"/>
        </w:rPr>
        <w:t>Mr. Biden, critics of the measure say, needs to explain what he will do next.</w:t>
      </w:r>
    </w:p>
    <w:p w14:paraId="71DF5DAE" w14:textId="77777777" w:rsidR="00EF6181" w:rsidRPr="00324E8F" w:rsidRDefault="00EF6181" w:rsidP="00EF6181">
      <w:pPr>
        <w:rPr>
          <w:u w:val="single"/>
        </w:rPr>
      </w:pPr>
      <w:r w:rsidRPr="00324E8F">
        <w:rPr>
          <w:u w:val="single"/>
        </w:rPr>
        <w:t>“I think that’s his challenge; I’ll be listening and observing,” Mr. Jackson said in an interview. “When you harm somebody, you should atone for a sin; you should repair damage done. That’s how you get redeemed.”</w:t>
      </w:r>
    </w:p>
    <w:p w14:paraId="2119CBDB" w14:textId="77777777" w:rsidR="00EF6181" w:rsidRPr="00324E8F" w:rsidRDefault="00EF6181" w:rsidP="00EF6181"/>
    <w:p w14:paraId="75AE5CE8" w14:textId="77777777" w:rsidR="00EF6181" w:rsidRPr="00324E8F" w:rsidRDefault="00EF6181" w:rsidP="00EF6181">
      <w:pPr>
        <w:pStyle w:val="Heading4"/>
        <w:rPr>
          <w:rFonts w:cs="Times New Roman"/>
        </w:rPr>
      </w:pPr>
      <w:r w:rsidRPr="00324E8F">
        <w:rPr>
          <w:rFonts w:cs="Times New Roman"/>
        </w:rPr>
        <w:t>Progressives pushing for Biden to go further left on reforms</w:t>
      </w:r>
    </w:p>
    <w:p w14:paraId="3D2F3401" w14:textId="77777777" w:rsidR="00EF6181" w:rsidRPr="00324E8F" w:rsidRDefault="00EF6181" w:rsidP="00EF6181">
      <w:pPr>
        <w:rPr>
          <w:rStyle w:val="Style13ptBold"/>
        </w:rPr>
      </w:pPr>
      <w:r w:rsidRPr="00324E8F">
        <w:rPr>
          <w:rStyle w:val="Style13ptBold"/>
        </w:rPr>
        <w:t>Detrow, NPR Political Correspondent, 6-10-20</w:t>
      </w:r>
    </w:p>
    <w:p w14:paraId="56EAF0CA" w14:textId="77777777" w:rsidR="00EF6181" w:rsidRPr="00324E8F" w:rsidRDefault="00EF6181" w:rsidP="00EF6181">
      <w:pPr>
        <w:spacing w:after="0" w:line="240" w:lineRule="auto"/>
        <w:rPr>
          <w:sz w:val="24"/>
        </w:rPr>
      </w:pPr>
      <w:r w:rsidRPr="00324E8F">
        <w:t xml:space="preserve">(Scott, June 10, 2020, NPR, “Joe Biden Has Come a Long Way on Criminal Justice Reform. Progressives want more.”, </w:t>
      </w:r>
      <w:hyperlink r:id="rId193" w:history="1">
        <w:r w:rsidRPr="00324E8F">
          <w:rPr>
            <w:rStyle w:val="Hyperlink"/>
          </w:rPr>
          <w:t>https://www.npr.org/2020/06/10/873509374/joe-biden-has-come-a-long-way-on-criminal-justice-reform-progressives-want-more</w:t>
        </w:r>
      </w:hyperlink>
      <w:r w:rsidRPr="00324E8F">
        <w:t>, accessed: 07/08/20, SS)</w:t>
      </w:r>
    </w:p>
    <w:p w14:paraId="0E245AD7" w14:textId="77777777" w:rsidR="00EF6181" w:rsidRPr="00324E8F" w:rsidRDefault="00EF6181" w:rsidP="00EF6181"/>
    <w:p w14:paraId="23BD9B56" w14:textId="77777777" w:rsidR="00EF6181" w:rsidRPr="00324E8F" w:rsidRDefault="00EF6181" w:rsidP="00EF6181">
      <w:pPr>
        <w:rPr>
          <w:rStyle w:val="StyleUnderline"/>
        </w:rPr>
      </w:pPr>
      <w:r w:rsidRPr="00324E8F">
        <w:rPr>
          <w:rStyle w:val="StyleUnderline"/>
        </w:rPr>
        <w:t>But despite Biden's shifts, some progressives still view him with skepticism on criminal justice and have watched warily as Biden promises to take on policing abuses amid an unprecedented national focus on police violence and racism.</w:t>
      </w:r>
    </w:p>
    <w:p w14:paraId="3BFCF2AE" w14:textId="77777777" w:rsidR="00EF6181" w:rsidRPr="00324E8F" w:rsidRDefault="00EF6181" w:rsidP="00EF6181">
      <w:r w:rsidRPr="00324E8F">
        <w:rPr>
          <w:rStyle w:val="StyleUnderline"/>
        </w:rPr>
        <w:t>"This is an opportunity for him to come to account for his role in promoting the crime bill back in the '90s that led to a lot of federal support of local police departments, federal arming of police departments and a lot more expectations and money that goes toward them," progressive organizer</w:t>
      </w:r>
      <w:r w:rsidRPr="00324E8F">
        <w:t xml:space="preserve"> Aimee </w:t>
      </w:r>
      <w:r w:rsidRPr="00324E8F">
        <w:rPr>
          <w:rStyle w:val="StyleUnderline"/>
        </w:rPr>
        <w:t>Allison </w:t>
      </w:r>
      <w:hyperlink r:id="rId194" w:history="1">
        <w:r w:rsidRPr="00324E8F">
          <w:rPr>
            <w:rStyle w:val="StyleUnderline"/>
          </w:rPr>
          <w:t>told NPR's Morning Edition.</w:t>
        </w:r>
      </w:hyperlink>
    </w:p>
    <w:p w14:paraId="71F6DF24" w14:textId="77777777" w:rsidR="00EF6181" w:rsidRPr="00324E8F" w:rsidRDefault="00EF6181" w:rsidP="00EF6181">
      <w:pPr>
        <w:rPr>
          <w:rStyle w:val="StyleUnderline"/>
        </w:rPr>
      </w:pPr>
      <w:r w:rsidRPr="00324E8F">
        <w:rPr>
          <w:rStyle w:val="StyleUnderline"/>
        </w:rPr>
        <w:t>Allison is particularly frustrated at how quickly Biden rejected calls for "defunding" police departments.</w:t>
      </w:r>
    </w:p>
    <w:p w14:paraId="26DB516E" w14:textId="77777777" w:rsidR="00EF6181" w:rsidRPr="00324E8F" w:rsidRDefault="00EF6181" w:rsidP="00EF6181">
      <w:pPr>
        <w:rPr>
          <w:rStyle w:val="StyleUnderline"/>
        </w:rPr>
      </w:pPr>
      <w:r w:rsidRPr="00324E8F">
        <w:rPr>
          <w:rStyle w:val="StyleUnderline"/>
        </w:rPr>
        <w:t>"We understand the phrase 'defund the police' to be shorthand for a range of serious policy proposals that will end the cycle of police violence against black people and put public safety before violence,"</w:t>
      </w:r>
      <w:r w:rsidRPr="00324E8F">
        <w:t xml:space="preserve"> </w:t>
      </w:r>
      <w:r w:rsidRPr="00324E8F">
        <w:rPr>
          <w:rStyle w:val="StyleUnderline"/>
        </w:rPr>
        <w:t>Allison said. "But if Joe Biden is not serious about ending that cycle, he's risking the success of his campaign. I mean, this is the make-or-break moment for him."</w:t>
      </w:r>
    </w:p>
    <w:p w14:paraId="46CFAB6C" w14:textId="77777777" w:rsidR="00EF6181" w:rsidRPr="00324E8F" w:rsidRDefault="00EF6181" w:rsidP="00EF6181">
      <w:r w:rsidRPr="00324E8F">
        <w:t>Stacey Walker supports police defunding, too, though he conceded "we may have a marketing and branding issue on our hands" when it comes to selling nonprogressives on the idea of shifting government resources away from law enforcement and toward social services, education and other areas.</w:t>
      </w:r>
    </w:p>
    <w:p w14:paraId="27F02C7F" w14:textId="77777777" w:rsidR="00EF6181" w:rsidRPr="00324E8F" w:rsidRDefault="00EF6181" w:rsidP="00EF6181">
      <w:r w:rsidRPr="00324E8F">
        <w:t>Walker doesn't see Biden shifting ground on the issue. But ultimately, he doesn't think that will hurt Biden with the progressives who have embraced the push.</w:t>
      </w:r>
    </w:p>
    <w:p w14:paraId="3BF5BD0C" w14:textId="77777777" w:rsidR="00324E8F" w:rsidRPr="00324E8F" w:rsidRDefault="00EF6181" w:rsidP="00EF6181">
      <w:r w:rsidRPr="00324E8F">
        <w:t>"We all understand that Donald Trump poses an existential risk to our democracy, to the American project and to everything Democrats hold dear," Walker said. "So while you know, we're not going to get to a point where everyone is happy, although that is the goal, I think Democrats are going to be united."</w:t>
      </w:r>
    </w:p>
    <w:p w14:paraId="030FC941" w14:textId="5D624B87" w:rsidR="00324E8F" w:rsidRPr="00324E8F" w:rsidRDefault="00324E8F" w:rsidP="00EF6181"/>
    <w:p w14:paraId="030FC941" w14:textId="5D624B87" w:rsidR="00B753D8" w:rsidRPr="00324E8F" w:rsidRDefault="00B753D8" w:rsidP="00B753D8">
      <w:pPr>
        <w:pStyle w:val="Heading3"/>
        <w:rPr>
          <w:rFonts w:cs="Times New Roman"/>
        </w:rPr>
      </w:pPr>
      <w:bookmarkStart w:id="50" w:name="_Toc45868891"/>
      <w:r w:rsidRPr="00324E8F">
        <w:rPr>
          <w:rFonts w:cs="Times New Roman"/>
        </w:rPr>
        <w:t>Biden Supports Forensic Science Reform</w:t>
      </w:r>
      <w:bookmarkEnd w:id="50"/>
    </w:p>
    <w:p w14:paraId="0FA87006" w14:textId="77777777" w:rsidR="00B753D8" w:rsidRPr="00324E8F" w:rsidRDefault="00B753D8" w:rsidP="00B753D8"/>
    <w:p w14:paraId="4BDE4C81" w14:textId="77777777" w:rsidR="00B753D8" w:rsidRPr="00324E8F" w:rsidRDefault="00B753D8" w:rsidP="00B753D8">
      <w:pPr>
        <w:pStyle w:val="Heading4"/>
        <w:rPr>
          <w:rFonts w:cs="Times New Roman"/>
        </w:rPr>
      </w:pPr>
      <w:r w:rsidRPr="00324E8F">
        <w:rPr>
          <w:rFonts w:cs="Times New Roman"/>
        </w:rPr>
        <w:t>Biden wants to reinstate National Forensic Science Commission</w:t>
      </w:r>
    </w:p>
    <w:p w14:paraId="2A29D5CB" w14:textId="77777777" w:rsidR="00B753D8" w:rsidRPr="00324E8F" w:rsidRDefault="00B753D8" w:rsidP="00B753D8">
      <w:pPr>
        <w:rPr>
          <w:rStyle w:val="Style13ptBold"/>
        </w:rPr>
      </w:pPr>
      <w:r w:rsidRPr="00324E8F">
        <w:rPr>
          <w:rStyle w:val="Style13ptBold"/>
        </w:rPr>
        <w:t>Biden-Sanders Unity Task Force, 20,</w:t>
      </w:r>
    </w:p>
    <w:p w14:paraId="21FB99ED" w14:textId="77777777" w:rsidR="00B753D8" w:rsidRPr="00324E8F" w:rsidRDefault="00B753D8" w:rsidP="00B753D8">
      <w:r w:rsidRPr="00324E8F">
        <w:t xml:space="preserve">[Biden-Sanders Unity Task Force, July 2020, joebiden.com, “COMBATING THE CLIMATE CRISIS AND PURSUING ENVIRONMENTAL JUSTICE,” </w:t>
      </w:r>
      <w:hyperlink r:id="rId195" w:history="1">
        <w:r w:rsidRPr="00324E8F">
          <w:rPr>
            <w:rStyle w:val="Hyperlink"/>
          </w:rPr>
          <w:t>https://joebiden.com/wp-content/uploads/2020/07/UNITY-TASK-FORCE-RECOMMENDATIONS.pdf</w:t>
        </w:r>
      </w:hyperlink>
      <w:r w:rsidRPr="00324E8F">
        <w:t>, pg. 58-9, accessed on 7/15/20, BS]</w:t>
      </w:r>
    </w:p>
    <w:p w14:paraId="4C4CD005" w14:textId="77777777" w:rsidR="00B753D8" w:rsidRPr="00324E8F" w:rsidRDefault="00B753D8" w:rsidP="00B753D8">
      <w:r w:rsidRPr="00324E8F">
        <w:t xml:space="preserve">Task Force on Prosecutorial Discretion: </w:t>
      </w:r>
      <w:r w:rsidRPr="00324E8F">
        <w:rPr>
          <w:rStyle w:val="StyleUnderline"/>
        </w:rPr>
        <w:t>Create a new task force, placed outside of the U.S. Department of Justice, to make recommendations for tackling discrimination and other problems in our justice system</w:t>
      </w:r>
      <w:r w:rsidRPr="00324E8F">
        <w:t xml:space="preserve"> that result from arrest and charging decisions.</w:t>
      </w:r>
    </w:p>
    <w:p w14:paraId="39D52F20" w14:textId="77777777" w:rsidR="00B753D8" w:rsidRPr="00324E8F" w:rsidRDefault="00B753D8" w:rsidP="00B753D8">
      <w:r w:rsidRPr="00324E8F">
        <w:t>Pattern-or-Practice Investigations: Expand the Department of Justice’s pattern-or-practice investigation authority to address systemic misconduct by prosecutors and to hold state and local jurisdictions accountable for failing to meet their Sixth Amendment obligations. Federal Prosecutorial Guidelines: Immediately withdraw the Trump Administration’s guidance advising prosecutors to pursue the harshest penalties possible, even for low-level offenses. Reinstate the Obama-Biden Administration's Smart on Crime Initiative, and issue new federal guidelines that advise prosecutors not to overcharge cases in order to coerce plea deals, or to pursue harsher sentences in order to penalize citizens for exercising their right to a jury trial. End the Trump Administration’s ‘Zero Tolerance’ immigration enforcement policy by rescinding the Department of Justice (DOJ) memoranda and prioritize the criminal prosecution of human traffickers, smugglers, and others engaged in serious crimes.</w:t>
      </w:r>
    </w:p>
    <w:p w14:paraId="427DBA43" w14:textId="77777777" w:rsidR="00B753D8" w:rsidRPr="00324E8F" w:rsidRDefault="00B753D8" w:rsidP="00B753D8">
      <w:r w:rsidRPr="00324E8F">
        <w:t>Appointing Prosecutors: Appoint people committed to criminal justice reform to key prosecutorial positions, including AG, DAG, and U.S. Attorneys.</w:t>
      </w:r>
    </w:p>
    <w:p w14:paraId="6C5F7BCC" w14:textId="77777777" w:rsidR="00B753D8" w:rsidRPr="00324E8F" w:rsidRDefault="00B753D8" w:rsidP="00B753D8">
      <w:r w:rsidRPr="00324E8F">
        <w:t>Transparency &amp; Data Collection: Direct DOJ to collect data on federal prosecution practices and make it public. Include opening investigations, charging, pretrial detention and release, plea offers, and sentence recommendations. Include data on racial disparities.</w:t>
      </w:r>
    </w:p>
    <w:p w14:paraId="261D2AAF" w14:textId="77777777" w:rsidR="00B753D8" w:rsidRPr="00324E8F" w:rsidRDefault="00B753D8" w:rsidP="00B753D8">
      <w:r w:rsidRPr="00324E8F">
        <w:t>Restorative Justice: Launch a federal restorative justice program, and fund pilots in the states. Support Progressive Prosecutors: Support new state prosecutors through funding and technical support in their efforts to ensure public safety while reducing incarceration. 59</w:t>
      </w:r>
    </w:p>
    <w:p w14:paraId="47FB52DE" w14:textId="77777777" w:rsidR="00B753D8" w:rsidRPr="00324E8F" w:rsidRDefault="00B753D8" w:rsidP="00B753D8">
      <w:pPr>
        <w:rPr>
          <w:rStyle w:val="StyleUnderline"/>
        </w:rPr>
      </w:pPr>
      <w:r w:rsidRPr="00324E8F">
        <w:rPr>
          <w:rStyle w:val="StyleUnderline"/>
        </w:rPr>
        <w:t>Forensic Science Commission:</w:t>
      </w:r>
      <w:r w:rsidRPr="00324E8F">
        <w:rPr>
          <w:rStyle w:val="Emphasis"/>
        </w:rPr>
        <w:t xml:space="preserve"> Reinstate the Obama-Biden Administration National Commission on Forensic Science</w:t>
      </w:r>
      <w:r w:rsidRPr="00324E8F">
        <w:rPr>
          <w:rStyle w:val="StyleUnderline"/>
        </w:rPr>
        <w:t>, which the Trump Administration disbanded.</w:t>
      </w:r>
    </w:p>
    <w:p w14:paraId="0FA6D994" w14:textId="77777777" w:rsidR="00B753D8" w:rsidRPr="00324E8F" w:rsidRDefault="00B753D8" w:rsidP="00B753D8"/>
    <w:p w14:paraId="0EF5CED2" w14:textId="77777777" w:rsidR="00B753D8" w:rsidRPr="00324E8F" w:rsidRDefault="00B753D8" w:rsidP="00B753D8">
      <w:pPr>
        <w:pStyle w:val="Heading4"/>
        <w:rPr>
          <w:rFonts w:cs="Times New Roman"/>
        </w:rPr>
      </w:pPr>
      <w:r w:rsidRPr="00324E8F">
        <w:rPr>
          <w:rFonts w:cs="Times New Roman"/>
        </w:rPr>
        <w:t>Biden empirically supports forensic science reform</w:t>
      </w:r>
    </w:p>
    <w:p w14:paraId="56A31415" w14:textId="77777777" w:rsidR="00324E8F" w:rsidRPr="00324E8F" w:rsidRDefault="00B753D8" w:rsidP="00B753D8">
      <w:pPr>
        <w:rPr>
          <w:rStyle w:val="Style13ptBold"/>
        </w:rPr>
      </w:pPr>
      <w:r w:rsidRPr="00324E8F">
        <w:rPr>
          <w:rStyle w:val="Style13ptBold"/>
        </w:rPr>
        <w:t>Department of Justice, 15,</w:t>
      </w:r>
    </w:p>
    <w:p w14:paraId="74C615B0" w14:textId="63E4ABE3" w:rsidR="00B753D8" w:rsidRPr="00324E8F" w:rsidRDefault="00B753D8" w:rsidP="00B753D8">
      <w:r w:rsidRPr="00324E8F">
        <w:t xml:space="preserve">[DOJ Public Affairs Office, 9/10/15, DOJ, “Vice President Biden and Attorney General Lynch Announce $41 Million Grant Initiative to Address National Backlog of Untested Sexual Assault Kits,” </w:t>
      </w:r>
      <w:hyperlink r:id="rId196" w:history="1">
        <w:r w:rsidRPr="00324E8F">
          <w:rPr>
            <w:rStyle w:val="Hyperlink"/>
          </w:rPr>
          <w:t>https://www.justice.gov/opa/pr/vice-president-biden-and-attorney-general-lynch-announce-41-million-grant-initiative-address</w:t>
        </w:r>
      </w:hyperlink>
      <w:r w:rsidRPr="00324E8F">
        <w:t>, accessed on 7/15/20, BS]</w:t>
      </w:r>
    </w:p>
    <w:p w14:paraId="6E3AFD51" w14:textId="7F5E448F" w:rsidR="00B753D8" w:rsidRPr="00324E8F" w:rsidRDefault="00B753D8" w:rsidP="00B753D8">
      <w:r w:rsidRPr="00324E8F">
        <w:rPr>
          <w:rStyle w:val="StyleUnderline"/>
        </w:rPr>
        <w:t>Vice President Joe Biden and Attorney General Loretta E. Lynch today announced $41 million in grant awards to 20 jurisdictions to eliminate or reduce the number of untested sexual assault kits across the country</w:t>
      </w:r>
      <w:r w:rsidRPr="00324E8F">
        <w:t>.</w:t>
      </w:r>
      <w:r w:rsidR="00C57E0F" w:rsidRPr="00324E8F">
        <w:t xml:space="preserve"> </w:t>
      </w:r>
      <w:r w:rsidRPr="00324E8F">
        <w:t>Today’s announcement is being announced as part of an unprecedented partnership with the New York County District Attorney’s Office (DANY) – whose own grant program is contributing $38 million to the cause for a total of $79 million to eliminate the backlog reaching 43 jurisdictions in 27 states across the country.</w:t>
      </w:r>
    </w:p>
    <w:p w14:paraId="6814FA58" w14:textId="77777777" w:rsidR="00B753D8" w:rsidRPr="00324E8F" w:rsidRDefault="00B753D8" w:rsidP="00B753D8">
      <w:r w:rsidRPr="00324E8F">
        <w:t>“</w:t>
      </w:r>
      <w:r w:rsidRPr="00324E8F">
        <w:rPr>
          <w:rStyle w:val="StyleUnderline"/>
        </w:rPr>
        <w:t>Rape kits are an essential tool in modern crime fighting — not only for the victim, but, for the entire community. Studies show we solve up to 50 percent of previously unsolved rapes when these kits are tested. When we solve these cases, we get rapists off the streets. For most survivors, seeing their rapists brought to justice, and knowing that they will not return, brings peace of mind and a sense of closure. The grants we’re announcing today to reduce the national rape kit backlog will bring that sense of closure and safety to victims while improving community safety</w:t>
      </w:r>
      <w:r w:rsidRPr="00324E8F">
        <w:t>,” Vice President Biden said.</w:t>
      </w:r>
    </w:p>
    <w:p w14:paraId="07D4EDCB" w14:textId="67486D8A" w:rsidR="00B753D8" w:rsidRPr="00324E8F" w:rsidRDefault="00B753D8" w:rsidP="00B753D8">
      <w:pPr>
        <w:rPr>
          <w:rStyle w:val="StyleUnderline"/>
        </w:rPr>
      </w:pPr>
      <w:r w:rsidRPr="00324E8F">
        <w:rPr>
          <w:rStyle w:val="StyleUnderline"/>
        </w:rPr>
        <w:t xml:space="preserve">“The groundbreaking initiative we are announcing today is part of the Justice Department’s longstanding efforts to support survivors of sexual violence and to bring abusers to justice,” </w:t>
      </w:r>
      <w:r w:rsidRPr="00324E8F">
        <w:t>said Attorney General Loretta Lynch.</w:t>
      </w:r>
      <w:r w:rsidRPr="00324E8F">
        <w:rPr>
          <w:rStyle w:val="StyleUnderline"/>
        </w:rPr>
        <w:t xml:space="preserve"> "For anyone who has felt isolated and afraid, for anyone that has lost faith or lost hope as a result of a sexual crime, this is our pledge to you: we will not forget you.</w:t>
      </w:r>
      <w:r w:rsidR="00C57E0F" w:rsidRPr="00324E8F">
        <w:rPr>
          <w:rStyle w:val="StyleUnderline"/>
        </w:rPr>
        <w:t xml:space="preserve"> </w:t>
      </w:r>
      <w:r w:rsidRPr="00324E8F">
        <w:rPr>
          <w:rStyle w:val="StyleUnderline"/>
        </w:rPr>
        <w:t>We will not abandon you."</w:t>
      </w:r>
    </w:p>
    <w:p w14:paraId="0EB346D6" w14:textId="5402DF27" w:rsidR="00B753D8" w:rsidRPr="00324E8F" w:rsidRDefault="00B753D8" w:rsidP="00B753D8">
      <w:r w:rsidRPr="00324E8F">
        <w:t xml:space="preserve">The National Sexual Assault Kit Initiative, a competitive grant program administered by the </w:t>
      </w:r>
      <w:r w:rsidRPr="00324E8F">
        <w:rPr>
          <w:rStyle w:val="StyleUnderline"/>
        </w:rPr>
        <w:t>Justice Department’s Bureau of Justice Assistance (BJA), supports the comprehensive reform of jurisdictions’ approaches to evidence found in sexual assault kits that have never been submitted to a crime laboratory for testing</w:t>
      </w:r>
      <w:r w:rsidRPr="00324E8F">
        <w:t>. BJA created the initiative in consultation with the National Institute of Justice (NIJ), Office for Victims of Crime, (OVC), and Office on Violence Against Women (OVW).</w:t>
      </w:r>
      <w:r w:rsidR="00C57E0F" w:rsidRPr="00324E8F">
        <w:t xml:space="preserve"> </w:t>
      </w:r>
      <w:r w:rsidRPr="00324E8F">
        <w:rPr>
          <w:rStyle w:val="StyleUnderline"/>
        </w:rPr>
        <w:t>The goals of the initiative are to create a coordinated community response that ensures just resolution to these cases whenever possible through a victim-centered approach, as well as to build jurisdictions’ capacity to prevent conditions that lead to high numbers of untested kits</w:t>
      </w:r>
      <w:r w:rsidRPr="00324E8F">
        <w:t>. The funding awarded through DANY’s program will pay directly for testing kits, and the combined effort between BJA and DANY is projected to achieve testing of approximately 70,000 sexual assault kits. BJA and DANY partnered to reach as many jurisdictions as possible and also to identify jurisdictions where funding could be combined to adequately address kit backlogs.</w:t>
      </w:r>
    </w:p>
    <w:p w14:paraId="0EB13B2A" w14:textId="50525A5F" w:rsidR="00B753D8" w:rsidRPr="00324E8F" w:rsidRDefault="00B753D8" w:rsidP="00B753D8">
      <w:r w:rsidRPr="00324E8F">
        <w:rPr>
          <w:rStyle w:val="StyleUnderline"/>
        </w:rPr>
        <w:t>The initiative is part of the Justice Department’s larger ongoing effort to comprehensively address the problem of sexual assault and to support victims.</w:t>
      </w:r>
      <w:r w:rsidR="00C57E0F" w:rsidRPr="00324E8F">
        <w:rPr>
          <w:rStyle w:val="StyleUnderline"/>
        </w:rPr>
        <w:t xml:space="preserve"> </w:t>
      </w:r>
      <w:r w:rsidRPr="00324E8F">
        <w:rPr>
          <w:rStyle w:val="StyleUnderline"/>
        </w:rPr>
        <w:t>For example, NIJ maintains a webpage on Sexual Assault Investigations, Sexual Assault Kits: Using Science to Find Solutions, which provides information ranging from improving forensic sexual assault examinations to research findings on untested evidence in sexual assault cases</w:t>
      </w:r>
      <w:r w:rsidRPr="00324E8F">
        <w:t>.</w:t>
      </w:r>
      <w:r w:rsidR="00C57E0F" w:rsidRPr="00324E8F">
        <w:t xml:space="preserve"> </w:t>
      </w:r>
      <w:r w:rsidRPr="00324E8F">
        <w:t>OVC provides a Sexual Assault Response Team Toolkit, which has over 1.4 million views to date and includes a checklist of recommendations for victim-centered policies and practices in developing a sexual assault response. OVW updated the National Protocol for Sexual Assault Medical Forensic Examinations and released a companion document on Recommendations for Administrators of Prisons, Jails, and Community Confinement Facilities for Adapting the U.S. Department of Justice's National Protocol for Sexual Assault Medical Forensic Examinations, Adults/Adolescents.</w:t>
      </w:r>
    </w:p>
    <w:p w14:paraId="40376F4F" w14:textId="77777777" w:rsidR="00B753D8" w:rsidRPr="00324E8F" w:rsidRDefault="00B753D8" w:rsidP="00B753D8"/>
    <w:p w14:paraId="279FC3E1" w14:textId="77777777" w:rsidR="00324E8F" w:rsidRPr="00324E8F" w:rsidRDefault="00B753D8" w:rsidP="00B753D8">
      <w:pPr>
        <w:pStyle w:val="Heading3"/>
        <w:rPr>
          <w:rFonts w:cs="Times New Roman"/>
        </w:rPr>
      </w:pPr>
      <w:bookmarkStart w:id="51" w:name="_Toc45868892"/>
      <w:r w:rsidRPr="00324E8F">
        <w:rPr>
          <w:rFonts w:cs="Times New Roman"/>
        </w:rPr>
        <w:t>Biden Supports Police Reform</w:t>
      </w:r>
      <w:bookmarkEnd w:id="51"/>
    </w:p>
    <w:p w14:paraId="48D29A4F" w14:textId="494643B1" w:rsidR="00B753D8" w:rsidRPr="00324E8F" w:rsidRDefault="00B753D8" w:rsidP="00B753D8">
      <w:pPr>
        <w:pStyle w:val="Heading4"/>
        <w:rPr>
          <w:rStyle w:val="Style13ptBold"/>
          <w:rFonts w:cs="Times New Roman"/>
          <w:b/>
          <w:bCs w:val="0"/>
        </w:rPr>
      </w:pPr>
      <w:r w:rsidRPr="00324E8F">
        <w:rPr>
          <w:rStyle w:val="Style13ptBold"/>
          <w:rFonts w:cs="Times New Roman"/>
          <w:b/>
          <w:bCs w:val="0"/>
        </w:rPr>
        <w:t>Biden wants community-based policing</w:t>
      </w:r>
    </w:p>
    <w:p w14:paraId="6F0F3D8D" w14:textId="77777777" w:rsidR="00324E8F" w:rsidRPr="00324E8F" w:rsidRDefault="00B753D8" w:rsidP="00B753D8">
      <w:pPr>
        <w:pStyle w:val="ListParagraph"/>
        <w:numPr>
          <w:ilvl w:val="0"/>
          <w:numId w:val="12"/>
        </w:numPr>
      </w:pPr>
      <w:r w:rsidRPr="00324E8F">
        <w:t>Alt tag: Biden is pro-police reform</w:t>
      </w:r>
    </w:p>
    <w:p w14:paraId="2E2C23F3" w14:textId="372A5BC4" w:rsidR="00B753D8" w:rsidRPr="00324E8F" w:rsidRDefault="00B753D8" w:rsidP="00B753D8">
      <w:pPr>
        <w:rPr>
          <w:rStyle w:val="Style13ptBold"/>
        </w:rPr>
      </w:pPr>
      <w:r w:rsidRPr="00324E8F">
        <w:rPr>
          <w:rStyle w:val="Style13ptBold"/>
        </w:rPr>
        <w:t>Biden Campaign Website, No Date</w:t>
      </w:r>
    </w:p>
    <w:p w14:paraId="6E6BF4BF" w14:textId="77777777" w:rsidR="00B753D8" w:rsidRPr="00324E8F" w:rsidRDefault="00B753D8" w:rsidP="00B753D8">
      <w:pPr>
        <w:rPr>
          <w:sz w:val="24"/>
          <w:szCs w:val="20"/>
        </w:rPr>
      </w:pPr>
      <w:r w:rsidRPr="00324E8F">
        <w:rPr>
          <w:rStyle w:val="Style13ptBold"/>
          <w:b w:val="0"/>
          <w:bCs w:val="0"/>
          <w:sz w:val="24"/>
          <w:szCs w:val="20"/>
        </w:rPr>
        <w:t xml:space="preserve">[Biden Campaign Website, BIDEN President, “Justice”, </w:t>
      </w:r>
      <w:hyperlink r:id="rId197" w:history="1">
        <w:r w:rsidRPr="00324E8F">
          <w:rPr>
            <w:rStyle w:val="Hyperlink"/>
            <w:sz w:val="24"/>
            <w:szCs w:val="20"/>
          </w:rPr>
          <w:t>https://joebiden.com/justice/</w:t>
        </w:r>
      </w:hyperlink>
      <w:r w:rsidRPr="00324E8F">
        <w:rPr>
          <w:sz w:val="24"/>
          <w:szCs w:val="20"/>
        </w:rPr>
        <w:t xml:space="preserve"> , Date Accessed: 07/15/20, MS]</w:t>
      </w:r>
    </w:p>
    <w:p w14:paraId="3E992A90" w14:textId="77777777" w:rsidR="00B753D8" w:rsidRPr="00324E8F" w:rsidRDefault="00B753D8" w:rsidP="00B753D8">
      <w:pPr>
        <w:rPr>
          <w:rStyle w:val="Emphasis"/>
        </w:rPr>
      </w:pPr>
      <w:r w:rsidRPr="00324E8F">
        <w:rPr>
          <w:rStyle w:val="Emphasis"/>
        </w:rPr>
        <w:t>REDUCING VIOLENCE AND SUPPORTING SURVIVORS OF VIOLENCE</w:t>
      </w:r>
    </w:p>
    <w:p w14:paraId="1502B4CD" w14:textId="77777777" w:rsidR="00B753D8" w:rsidRPr="00324E8F" w:rsidRDefault="00B753D8" w:rsidP="00B753D8">
      <w:pPr>
        <w:rPr>
          <w:rStyle w:val="Emphasis"/>
        </w:rPr>
      </w:pPr>
      <w:r w:rsidRPr="00324E8F">
        <w:rPr>
          <w:rStyle w:val="Emphasis"/>
        </w:rPr>
        <w:t>We should pursue evidence-based measures to root out persistent violent crime. Violent offenders need to be held accountable, and survivors need to have access to support to deal with the physical, psychological, and financial consequences of violence.</w:t>
      </w:r>
    </w:p>
    <w:p w14:paraId="23DED1D3" w14:textId="77777777" w:rsidR="00B753D8" w:rsidRPr="00324E8F" w:rsidRDefault="00B753D8" w:rsidP="00B753D8">
      <w:pPr>
        <w:rPr>
          <w:b/>
          <w:iCs/>
          <w:u w:val="single"/>
        </w:rPr>
      </w:pPr>
      <w:r w:rsidRPr="00324E8F">
        <w:rPr>
          <w:rStyle w:val="Emphasis"/>
        </w:rPr>
        <w:t>President Biden will:</w:t>
      </w:r>
    </w:p>
    <w:p w14:paraId="36244BB8" w14:textId="77777777" w:rsidR="00B753D8" w:rsidRPr="00324E8F" w:rsidRDefault="00B753D8" w:rsidP="00B753D8">
      <w:pPr>
        <w:rPr>
          <w:rStyle w:val="Emphasis"/>
        </w:rPr>
      </w:pPr>
      <w:r w:rsidRPr="00324E8F">
        <w:rPr>
          <w:rStyle w:val="Emphasis"/>
        </w:rPr>
        <w:t>Counter the rise in hate crimes. The number of hate crimes in the United States reached a five-year high in 2016, and then went up another 17% in 2017. Biden will tackle the rise in hate crimes through moral leadership that makes clear such vitriol has no place in the United States. And, in the Biden Administration, the Justice Department will prioritize prosecuting hate crimes.</w:t>
      </w:r>
    </w:p>
    <w:p w14:paraId="297990EF" w14:textId="77777777" w:rsidR="00B753D8" w:rsidRPr="00324E8F" w:rsidRDefault="00B753D8" w:rsidP="00B753D8">
      <w:pPr>
        <w:rPr>
          <w:rStyle w:val="Emphasis"/>
        </w:rPr>
      </w:pPr>
      <w:r w:rsidRPr="00324E8F">
        <w:rPr>
          <w:rStyle w:val="Emphasis"/>
        </w:rPr>
        <w:t>Reinvigorate community-oriented policing. Policing works best when officers are out of their cruisers and walking the streets, engaging with and getting to know members of their communities. But in order to do that, police departments need resources to hire a sufficient number of officers. Biden spearheaded the Community Oriented Policing Services (COPS) program, which authorized funding both for the hiring of additional police officers and for training on how to undertake a community policing approach. However, the program has never been funded to fulfill the original vision for community policing. Biden will reinvigorate the COPS program with a $300 million investment. As a condition of the grant, hiring of police officers must mirror the racial diversity of the community they serve. Additionally, as president, Biden will establish a panel to scrutinize what equipment is used by law enforcement in our communities.</w:t>
      </w:r>
    </w:p>
    <w:p w14:paraId="37B9F86B" w14:textId="77777777" w:rsidR="00B753D8" w:rsidRPr="00324E8F" w:rsidRDefault="00B753D8" w:rsidP="00B753D8">
      <w:r w:rsidRPr="00324E8F">
        <w:t>Defeat the National Rifle Association – again. In the months ahead, Biden will also detail his plan to tackle the public health epidemic of gun violence in America, starting with universal background checks and bans on assault weapons and high-capacity magazines. Biden’s plan to reduce gun violence will address not only mass shootings but also daily acts of gun violence that don’t make national headlines. Biden has defeated the National Rifle Association on the national stage twice before. As president, he will defeat the NRA again.</w:t>
      </w:r>
    </w:p>
    <w:p w14:paraId="747BE14E" w14:textId="77777777" w:rsidR="00B753D8" w:rsidRPr="00324E8F" w:rsidRDefault="00B753D8" w:rsidP="00B753D8">
      <w:r w:rsidRPr="00324E8F">
        <w:t>Reduce violence against women. As the original author of the Violence Against Women Act, Biden will work to reauthorize and continue to strengthen the Act, accelerating progress in decreasing violence against women and girls and providing survivors with support. He’ll put forward a detailed plan in the months ahead.</w:t>
      </w:r>
    </w:p>
    <w:p w14:paraId="4F7F75A1" w14:textId="77777777" w:rsidR="00B753D8" w:rsidRPr="00324E8F" w:rsidRDefault="00B753D8" w:rsidP="00B753D8">
      <w:r w:rsidRPr="00324E8F">
        <w:t>Support survivors of violence, communities experiencing violence, and first responders by addressing the impacts of trauma. Violence causes ripples of trauma throughout our communities, impacting not just the victims of violence but also their communities and first responders. And, violence can have a traumatic impact on a generation. Fear of school shootings is having a noticeable impact on the mental health of Gen Z. In addition to expanding funding for traditional mental health treatment and doubling the number of mental health professionals in our schools, Biden will take three key actions to address the trauma caused by violence. First, he will fund a demonstration project to help schools pursue non-traditional approaches to healing trauma, such as art and sports. Second, he will direct the U.S. Department of Health and Human Services to undertake a comprehensive review of all federal programs to identify how they can be more trauma-informed and support survivors of violence. Third, Biden will work to raise the funding cap for the Victims of Crime Act programs and replace with direct funding any lost revenue for the program due to proposals in this package. The Victims of Crime Act programs provide financial support to help victims of crimes pay for expenses including medical and dental costs, counseling, lost wages, and temporary lodging expenses that result from the crime.</w:t>
      </w:r>
    </w:p>
    <w:p w14:paraId="79B753F7" w14:textId="77777777" w:rsidR="00324E8F" w:rsidRPr="00324E8F" w:rsidRDefault="00B753D8" w:rsidP="00B753D8">
      <w:pPr>
        <w:pStyle w:val="Heading4"/>
        <w:rPr>
          <w:rFonts w:cs="Times New Roman"/>
        </w:rPr>
      </w:pPr>
      <w:r w:rsidRPr="00324E8F">
        <w:rPr>
          <w:rFonts w:cs="Times New Roman"/>
        </w:rPr>
        <w:t>Biden is pro-police reform and training</w:t>
      </w:r>
    </w:p>
    <w:p w14:paraId="466DFC4A" w14:textId="36B931C6" w:rsidR="00B753D8" w:rsidRPr="00324E8F" w:rsidRDefault="00B753D8" w:rsidP="00B753D8">
      <w:pPr>
        <w:rPr>
          <w:rStyle w:val="Style13ptBold"/>
        </w:rPr>
      </w:pPr>
      <w:r w:rsidRPr="00324E8F">
        <w:rPr>
          <w:rStyle w:val="Style13ptBold"/>
        </w:rPr>
        <w:t>Biden Campaign Website, No Date</w:t>
      </w:r>
    </w:p>
    <w:p w14:paraId="04746F17" w14:textId="77777777" w:rsidR="00B753D8" w:rsidRPr="00324E8F" w:rsidRDefault="00B753D8" w:rsidP="00B753D8">
      <w:pPr>
        <w:rPr>
          <w:sz w:val="24"/>
          <w:szCs w:val="20"/>
        </w:rPr>
      </w:pPr>
      <w:r w:rsidRPr="00324E8F">
        <w:rPr>
          <w:rStyle w:val="Style13ptBold"/>
          <w:b w:val="0"/>
          <w:bCs w:val="0"/>
          <w:sz w:val="24"/>
          <w:szCs w:val="20"/>
        </w:rPr>
        <w:t xml:space="preserve">[Biden Campaign Website, BIDEN President, “Justice”, </w:t>
      </w:r>
      <w:hyperlink r:id="rId198" w:history="1">
        <w:r w:rsidRPr="00324E8F">
          <w:rPr>
            <w:rStyle w:val="Hyperlink"/>
            <w:sz w:val="24"/>
            <w:szCs w:val="20"/>
          </w:rPr>
          <w:t>https://joebiden.com/justice/</w:t>
        </w:r>
      </w:hyperlink>
      <w:r w:rsidRPr="00324E8F">
        <w:rPr>
          <w:sz w:val="24"/>
          <w:szCs w:val="20"/>
        </w:rPr>
        <w:t xml:space="preserve"> , Date Accessed: 07/15/20, MS]</w:t>
      </w:r>
    </w:p>
    <w:p w14:paraId="3D4198F3" w14:textId="77777777" w:rsidR="00324E8F" w:rsidRPr="00324E8F" w:rsidRDefault="00B753D8" w:rsidP="00B753D8">
      <w:r w:rsidRPr="00324E8F">
        <w:t>ELIMINATING RACIAL DISPARITIES AND ENSURING FAIR SENTENCES</w:t>
      </w:r>
    </w:p>
    <w:p w14:paraId="1A56C708" w14:textId="091D1F2C" w:rsidR="00B753D8" w:rsidRPr="00324E8F" w:rsidRDefault="00B753D8" w:rsidP="00B753D8">
      <w:pPr>
        <w:rPr>
          <w:rStyle w:val="Emphasis"/>
        </w:rPr>
      </w:pPr>
      <w:r w:rsidRPr="00324E8F">
        <w:t xml:space="preserve">We need to confront racial and income-based disparities in our justice system and eliminate overly harsh sentencing for non-violent </w:t>
      </w:r>
      <w:r w:rsidRPr="00324E8F">
        <w:rPr>
          <w:rStyle w:val="Emphasis"/>
          <w:b w:val="0"/>
          <w:bCs/>
          <w:u w:val="none"/>
        </w:rPr>
        <w:t xml:space="preserve">crimes. </w:t>
      </w:r>
      <w:r w:rsidRPr="00324E8F">
        <w:rPr>
          <w:rStyle w:val="Emphasis"/>
        </w:rPr>
        <w:t>As president, Biden will:</w:t>
      </w:r>
    </w:p>
    <w:p w14:paraId="0E1E2E51" w14:textId="77777777" w:rsidR="00B753D8" w:rsidRPr="00324E8F" w:rsidRDefault="00B753D8" w:rsidP="00B753D8">
      <w:pPr>
        <w:rPr>
          <w:rStyle w:val="Emphasis"/>
        </w:rPr>
      </w:pPr>
      <w:r w:rsidRPr="00324E8F">
        <w:rPr>
          <w:rStyle w:val="Emphasis"/>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w:t>
      </w:r>
      <w:r w:rsidRPr="00324E8F">
        <w:t xml:space="preserve"> And, the Justice Department has set an arbitrary limit on how long such consent decrees can remain in place regardless of whether an end to the agreement is warranted. </w:t>
      </w:r>
      <w:r w:rsidRPr="00324E8F">
        <w:rPr>
          <w:rStyle w:val="Emphasis"/>
        </w:rPr>
        <w:t>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4F044BDB" w14:textId="77777777" w:rsidR="00B753D8" w:rsidRPr="00324E8F" w:rsidRDefault="00B753D8" w:rsidP="00B753D8">
      <w:pPr>
        <w:pStyle w:val="Heading3"/>
        <w:rPr>
          <w:rFonts w:cs="Times New Roman"/>
        </w:rPr>
      </w:pPr>
      <w:bookmarkStart w:id="52" w:name="_Toc45868893"/>
      <w:r w:rsidRPr="00324E8F">
        <w:rPr>
          <w:rFonts w:cs="Times New Roman"/>
        </w:rPr>
        <w:t>Biden Supports Death Penalty Abolition</w:t>
      </w:r>
      <w:bookmarkEnd w:id="52"/>
    </w:p>
    <w:p w14:paraId="72DEE586" w14:textId="77777777" w:rsidR="00B753D8" w:rsidRPr="00324E8F" w:rsidRDefault="00B753D8" w:rsidP="00B753D8"/>
    <w:p w14:paraId="6C184521" w14:textId="77777777" w:rsidR="00B753D8" w:rsidRPr="00324E8F" w:rsidRDefault="00B753D8" w:rsidP="00B753D8">
      <w:pPr>
        <w:pStyle w:val="Heading4"/>
        <w:rPr>
          <w:rFonts w:cs="Times New Roman"/>
        </w:rPr>
      </w:pPr>
      <w:r w:rsidRPr="00324E8F">
        <w:rPr>
          <w:rFonts w:cs="Times New Roman"/>
        </w:rPr>
        <w:t>Biden’s CJR proposals include abolishing the federal death penalty</w:t>
      </w:r>
    </w:p>
    <w:p w14:paraId="3B066E37" w14:textId="77777777" w:rsidR="00324E8F" w:rsidRPr="00324E8F" w:rsidRDefault="00B753D8" w:rsidP="00B753D8">
      <w:r w:rsidRPr="00324E8F">
        <w:rPr>
          <w:rStyle w:val="Style13ptBold"/>
        </w:rPr>
        <w:t>Viser and Sullivan, Washington Post National Politics Reporters, 19</w:t>
      </w:r>
    </w:p>
    <w:p w14:paraId="5F5C025B" w14:textId="18958470" w:rsidR="00B753D8" w:rsidRPr="00324E8F" w:rsidRDefault="00B753D8" w:rsidP="00B753D8">
      <w:r w:rsidRPr="00324E8F">
        <w:t xml:space="preserve">[Matt &amp; Sean, 7-23-2019, The Washington Post, “Biden announces criminal justice policy sharply at odds with his ’94 crime law,” </w:t>
      </w:r>
      <w:hyperlink r:id="rId199" w:history="1">
        <w:r w:rsidRPr="00324E8F">
          <w:rPr>
            <w:rStyle w:val="Hyperlink"/>
          </w:rPr>
          <w:t>https://www.washingtonpost.com/politics/biden-announces-criminal-justice-policy-sharply-at-odds-with-his-94-crime-law/2019/07/23/950e7eb0-acc2-11e9-a0c9-6d2d7818f3da_story.html</w:t>
        </w:r>
      </w:hyperlink>
      <w:r w:rsidRPr="00324E8F">
        <w:t>, accessed 7-15-2020, JL]</w:t>
      </w:r>
    </w:p>
    <w:p w14:paraId="67D350D2" w14:textId="77777777" w:rsidR="00B753D8" w:rsidRPr="00324E8F" w:rsidRDefault="00B753D8" w:rsidP="00B753D8">
      <w:pPr>
        <w:rPr>
          <w:u w:val="single"/>
        </w:rPr>
      </w:pPr>
      <w:r w:rsidRPr="00324E8F">
        <w:rPr>
          <w:u w:val="single"/>
        </w:rPr>
        <w:t>The proposal Biden outlined Tuesday aims to pass legislation abolishing the death penalty at the federal level and offer incentives to states to follow suit. Convicted criminals who would face execution under current law would instead be sentenced to life in prison without parole.</w:t>
      </w:r>
    </w:p>
    <w:p w14:paraId="30D07A7B" w14:textId="77777777" w:rsidR="00B753D8" w:rsidRPr="00324E8F" w:rsidRDefault="00B753D8" w:rsidP="00B753D8">
      <w:r w:rsidRPr="00324E8F">
        <w:t>Biden’s plan also would decriminalize marijuana and expunge past cannabis-related convictions; end the disparity between sentences for powder and crack cocaine; and do away with all incarceration for drug use alone. In addition, it would create a $20 billion grant program to spur states to move from incarceration to crime prevention and would eliminate mandatory-minimum sentences.</w:t>
      </w:r>
    </w:p>
    <w:p w14:paraId="48F793A1" w14:textId="77777777" w:rsidR="00B753D8" w:rsidRPr="00324E8F" w:rsidRDefault="00B753D8" w:rsidP="00B753D8">
      <w:pPr>
        <w:rPr>
          <w:u w:val="single"/>
        </w:rPr>
      </w:pPr>
      <w:r w:rsidRPr="00324E8F">
        <w:rPr>
          <w:u w:val="single"/>
        </w:rPr>
        <w:t>Attitudes about race and criminal justice have changed considerably over the years in both parties, along with a significant drop in crime rates. Democrats in particular have moved away from policies that empower police and prosecutors, instead committing to addressing inequities that they say have damaged minority communities.</w:t>
      </w:r>
    </w:p>
    <w:p w14:paraId="5CE76440" w14:textId="77777777" w:rsidR="00B753D8" w:rsidRPr="00324E8F" w:rsidRDefault="00B753D8" w:rsidP="00B753D8">
      <w:pPr>
        <w:rPr>
          <w:u w:val="single"/>
        </w:rPr>
      </w:pPr>
      <w:r w:rsidRPr="00324E8F">
        <w:rPr>
          <w:u w:val="single"/>
        </w:rPr>
        <w:t>Biden’s criminal justice platform will face an especially important test in black communities. He is seeking to appeal strongly to African Americans</w:t>
      </w:r>
      <w:r w:rsidRPr="00324E8F">
        <w:t xml:space="preserve">, whose votes will play a big role in the primary. </w:t>
      </w:r>
      <w:r w:rsidRPr="00324E8F">
        <w:rPr>
          <w:u w:val="single"/>
        </w:rPr>
        <w:t>Biden is popular in the black community, but his previous support for tough-on-crime policies could be a vulnerability there.</w:t>
      </w:r>
    </w:p>
    <w:p w14:paraId="33FDC025" w14:textId="77777777" w:rsidR="00B753D8" w:rsidRPr="00324E8F" w:rsidRDefault="00B753D8" w:rsidP="00B753D8">
      <w:r w:rsidRPr="00324E8F">
        <w:t>At a campaign visit Tuesday to a program for underserved youth in New Orleans, he spoke mostly about his childhood experiences on the predominantly black side of Wilmington, Del., without making any overt references to the criminal justice plan he had rolled out just hours earlier.</w:t>
      </w:r>
    </w:p>
    <w:p w14:paraId="28C11D91" w14:textId="77777777" w:rsidR="00B753D8" w:rsidRPr="00324E8F" w:rsidRDefault="00B753D8" w:rsidP="00B753D8">
      <w:pPr>
        <w:rPr>
          <w:u w:val="single"/>
        </w:rPr>
      </w:pPr>
      <w:r w:rsidRPr="00324E8F">
        <w:rPr>
          <w:u w:val="single"/>
        </w:rPr>
        <w:t>For Biden, a longtime advocate of capital punishment, the decision to oppose the death penalty represents a particularly notable change. The former senator from Delaware gave a speech in 1992 in which he boasted that a crime bill he helped draft included 53 death penalty offenses.</w:t>
      </w:r>
    </w:p>
    <w:p w14:paraId="1397FA27" w14:textId="77777777" w:rsidR="00B753D8" w:rsidRPr="00324E8F" w:rsidRDefault="00B753D8" w:rsidP="00B753D8">
      <w:pPr>
        <w:rPr>
          <w:u w:val="single"/>
        </w:rPr>
      </w:pPr>
      <w:r w:rsidRPr="00324E8F">
        <w:rPr>
          <w:u w:val="single"/>
        </w:rPr>
        <w:t>“Weak as can be, you know?” he added in a sarcastic response to critics who said the bill was too soft. “We do everything but hang people for jaywalking in this bill.”</w:t>
      </w:r>
    </w:p>
    <w:p w14:paraId="48645FAB" w14:textId="77777777" w:rsidR="00B753D8" w:rsidRPr="00324E8F" w:rsidRDefault="00B753D8" w:rsidP="00B753D8">
      <w:pPr>
        <w:rPr>
          <w:u w:val="single"/>
        </w:rPr>
      </w:pPr>
      <w:r w:rsidRPr="00324E8F">
        <w:rPr>
          <w:u w:val="single"/>
        </w:rPr>
        <w:t>Biden’s new plan says, “We need to confront racial and ­income-based disparities in our justice system and eliminate overly harsh sentencing for nonviolent crimes.” To that end, it proposes extending the power of the Justice Department to attack systemic misconduct in police departments and prosecutors’ offices.</w:t>
      </w:r>
    </w:p>
    <w:p w14:paraId="4DB6F11F" w14:textId="77777777" w:rsidR="00B753D8" w:rsidRPr="00324E8F" w:rsidRDefault="00B753D8" w:rsidP="00B753D8">
      <w:r w:rsidRPr="00324E8F">
        <w:t>Biden’s proposal also calls for ending cash bail and terminating the federal government’s use of private prisons. And it includes a provision to ensure that people who are imprisoned are treated humanely.</w:t>
      </w:r>
    </w:p>
    <w:p w14:paraId="7E4D0F78" w14:textId="77777777" w:rsidR="00B753D8" w:rsidRPr="00324E8F" w:rsidRDefault="00B753D8" w:rsidP="00B753D8"/>
    <w:p w14:paraId="6D576D4C" w14:textId="77777777" w:rsidR="00B753D8" w:rsidRPr="00324E8F" w:rsidRDefault="00B753D8" w:rsidP="00B753D8">
      <w:pPr>
        <w:pStyle w:val="Heading4"/>
        <w:rPr>
          <w:rFonts w:cs="Times New Roman"/>
        </w:rPr>
      </w:pPr>
      <w:r w:rsidRPr="00324E8F">
        <w:rPr>
          <w:rFonts w:cs="Times New Roman"/>
        </w:rPr>
        <w:t>Biden now supports abolishing the death penalty -- reversal from 1994 Crime Bill</w:t>
      </w:r>
    </w:p>
    <w:p w14:paraId="3CE0DEB2" w14:textId="77777777" w:rsidR="00324E8F" w:rsidRPr="00324E8F" w:rsidRDefault="00B753D8" w:rsidP="00B753D8">
      <w:r w:rsidRPr="00324E8F">
        <w:rPr>
          <w:rStyle w:val="Style13ptBold"/>
        </w:rPr>
        <w:t>The Crime Report Staff, New York College of Criminal Justice Center on Media, Crime, and Justice, 19</w:t>
      </w:r>
    </w:p>
    <w:p w14:paraId="44FDC12E" w14:textId="00BF104C" w:rsidR="00B753D8" w:rsidRPr="00324E8F" w:rsidRDefault="00B753D8" w:rsidP="00B753D8">
      <w:r w:rsidRPr="00324E8F">
        <w:t>[7-23-2019, Crime Report, Biden: I'll Scrap Federal Death Penalty, https://thecrimereport.org/2019/07/23/biden-ill-scrap-federal-death-penalty/, accessed 7-15-2020, JL]</w:t>
      </w:r>
    </w:p>
    <w:p w14:paraId="55E8CB4A" w14:textId="77777777" w:rsidR="00B753D8" w:rsidRPr="00324E8F" w:rsidRDefault="00B753D8" w:rsidP="00B753D8">
      <w:r w:rsidRPr="00324E8F">
        <w:rPr>
          <w:u w:val="single"/>
        </w:rPr>
        <w:t xml:space="preserve">Democratic presidential candidate Joe Biden answered critics of his support for the 1994 federal crime law by </w:t>
      </w:r>
      <w:r w:rsidRPr="00324E8F">
        <w:rPr>
          <w:rStyle w:val="Emphasis"/>
        </w:rPr>
        <w:t>proposing elimination of the federal death penalty</w:t>
      </w:r>
      <w:r w:rsidRPr="00324E8F">
        <w:t xml:space="preserve"> and other changes at odds with the earlier legislation, </w:t>
      </w:r>
      <w:r w:rsidRPr="00324E8F">
        <w:rPr>
          <w:u w:val="single"/>
        </w:rPr>
        <w:t>the Washington Post reports.</w:t>
      </w:r>
    </w:p>
    <w:p w14:paraId="5ECBBDF5" w14:textId="77777777" w:rsidR="00B753D8" w:rsidRPr="00324E8F" w:rsidRDefault="00B753D8" w:rsidP="00B753D8">
      <w:pPr>
        <w:rPr>
          <w:u w:val="single"/>
        </w:rPr>
      </w:pPr>
      <w:r w:rsidRPr="00324E8F">
        <w:rPr>
          <w:u w:val="single"/>
        </w:rPr>
        <w:t>Biden’s plan would also offer states incentives to abolish the death penalty, with death row prisoners receiving life-without-parole sentences instead.</w:t>
      </w:r>
    </w:p>
    <w:p w14:paraId="4943454F" w14:textId="77777777" w:rsidR="00B753D8" w:rsidRPr="00324E8F" w:rsidRDefault="00B753D8" w:rsidP="00B753D8">
      <w:r w:rsidRPr="00324E8F">
        <w:t>Other provisions in Biden’s new policy proposal: decriminalize marijuana and expunge past cannabis-related convictions; end the disparity between sentences for powder and crack cocaine; do away with all incarceration for drug use alone; end cash bail; terminate the federal government’s use of private prisons.</w:t>
      </w:r>
    </w:p>
    <w:p w14:paraId="34C6B15B" w14:textId="77777777" w:rsidR="00B753D8" w:rsidRPr="00324E8F" w:rsidRDefault="00B753D8" w:rsidP="00B753D8">
      <w:pPr>
        <w:rPr>
          <w:u w:val="single"/>
        </w:rPr>
      </w:pPr>
      <w:r w:rsidRPr="00324E8F">
        <w:rPr>
          <w:u w:val="single"/>
        </w:rPr>
        <w:t xml:space="preserve">It includes a provision to ensure that people who are imprisoned are treated humanely and that women in custody are provided health-care protections. The plan would invest $1 billion annually in juvenile justice reform, give states incentives to stop incarcerating minors, and create a $20 billion grant program to spur states to move from incarceration to crime prevention </w:t>
      </w:r>
      <w:r w:rsidRPr="00324E8F">
        <w:t>and eliminate mandatory-minimum sentences.</w:t>
      </w:r>
    </w:p>
    <w:p w14:paraId="458EB8BD" w14:textId="77777777" w:rsidR="00B753D8" w:rsidRPr="00324E8F" w:rsidRDefault="00B753D8" w:rsidP="00B753D8">
      <w:pPr>
        <w:rPr>
          <w:u w:val="single"/>
        </w:rPr>
      </w:pPr>
      <w:r w:rsidRPr="00324E8F">
        <w:t xml:space="preserve">The release of Biden’s criminal justice plan comes about a week before the next round of televised Democratic primary debates, when his record is expected to come under renewed scrutiny. </w:t>
      </w:r>
      <w:r w:rsidRPr="00324E8F">
        <w:rPr>
          <w:u w:val="single"/>
        </w:rPr>
        <w:t>His support for the 1994 crime bill has been criticized by both Republicans and Democrats, who argue that it led to mass incarceration and tilted the system unfairly against African Americans.</w:t>
      </w:r>
    </w:p>
    <w:p w14:paraId="0F520BD8" w14:textId="77777777" w:rsidR="00B753D8" w:rsidRPr="00324E8F" w:rsidRDefault="00B753D8" w:rsidP="00B753D8">
      <w:pPr>
        <w:rPr>
          <w:u w:val="single"/>
        </w:rPr>
      </w:pPr>
      <w:r w:rsidRPr="00324E8F">
        <w:rPr>
          <w:u w:val="single"/>
        </w:rPr>
        <w:t>He telegraphed earlier this month that he was reconsidering his support for capital punishment over his three decades in the Senate, telling a New Hampshire audience, “By the way, congratulations to y’all ending the death penalty here.”</w:t>
      </w:r>
    </w:p>
    <w:p w14:paraId="599D277F" w14:textId="77777777" w:rsidR="00B753D8" w:rsidRPr="00324E8F" w:rsidRDefault="00B753D8" w:rsidP="00B753D8"/>
    <w:p w14:paraId="45A0F2DB" w14:textId="77777777" w:rsidR="00324E8F" w:rsidRPr="00324E8F" w:rsidRDefault="00B753D8" w:rsidP="00B753D8">
      <w:pPr>
        <w:pStyle w:val="Heading4"/>
        <w:rPr>
          <w:rStyle w:val="Style13ptBold"/>
          <w:rFonts w:cs="Times New Roman"/>
          <w:b/>
          <w:bCs w:val="0"/>
        </w:rPr>
      </w:pPr>
      <w:r w:rsidRPr="00324E8F">
        <w:rPr>
          <w:rStyle w:val="Style13ptBold"/>
          <w:rFonts w:cs="Times New Roman"/>
          <w:b/>
          <w:bCs w:val="0"/>
        </w:rPr>
        <w:t>Biden wants to abolish death penalty</w:t>
      </w:r>
    </w:p>
    <w:p w14:paraId="2F0205F9" w14:textId="19CC1727" w:rsidR="00B753D8" w:rsidRPr="00324E8F" w:rsidRDefault="00B753D8" w:rsidP="00B753D8">
      <w:pPr>
        <w:rPr>
          <w:rStyle w:val="Style13ptBold"/>
        </w:rPr>
      </w:pPr>
      <w:r w:rsidRPr="00324E8F">
        <w:rPr>
          <w:rStyle w:val="Style13ptBold"/>
        </w:rPr>
        <w:t>Biden Campaign Website, No Date</w:t>
      </w:r>
    </w:p>
    <w:p w14:paraId="7BABED82" w14:textId="77777777" w:rsidR="00B753D8" w:rsidRPr="00324E8F" w:rsidRDefault="00B753D8" w:rsidP="00B753D8">
      <w:pPr>
        <w:rPr>
          <w:sz w:val="24"/>
          <w:szCs w:val="20"/>
        </w:rPr>
      </w:pPr>
      <w:r w:rsidRPr="00324E8F">
        <w:rPr>
          <w:rStyle w:val="Style13ptBold"/>
          <w:b w:val="0"/>
          <w:bCs w:val="0"/>
          <w:sz w:val="24"/>
          <w:szCs w:val="20"/>
        </w:rPr>
        <w:t xml:space="preserve">[Biden Campaign Website, BIDEN President, “Justice”, </w:t>
      </w:r>
      <w:hyperlink r:id="rId200" w:history="1">
        <w:r w:rsidRPr="00324E8F">
          <w:rPr>
            <w:rStyle w:val="Hyperlink"/>
            <w:sz w:val="24"/>
            <w:szCs w:val="20"/>
          </w:rPr>
          <w:t>https://joebiden.com/justice/</w:t>
        </w:r>
      </w:hyperlink>
      <w:r w:rsidRPr="00324E8F">
        <w:rPr>
          <w:sz w:val="24"/>
          <w:szCs w:val="20"/>
        </w:rPr>
        <w:t xml:space="preserve"> , Date Accessed: 07/15/20, MS]</w:t>
      </w:r>
    </w:p>
    <w:p w14:paraId="5061E19A" w14:textId="77777777" w:rsidR="00324E8F" w:rsidRPr="00324E8F" w:rsidRDefault="00B753D8" w:rsidP="00B753D8">
      <w:r w:rsidRPr="00324E8F">
        <w:t>ELIMINATING RACIAL DISPARITIES AND ENSURING FAIR SENTENCES</w:t>
      </w:r>
    </w:p>
    <w:p w14:paraId="1F7BDBD1" w14:textId="4A91A488" w:rsidR="00B753D8" w:rsidRPr="00324E8F" w:rsidRDefault="00B753D8" w:rsidP="00B753D8">
      <w:pPr>
        <w:rPr>
          <w:rStyle w:val="Emphasis"/>
        </w:rPr>
      </w:pPr>
      <w:r w:rsidRPr="00324E8F">
        <w:t xml:space="preserve">We need to confront racial and income-based disparities in our justice system and eliminate overly harsh sentencing for non-violent </w:t>
      </w:r>
      <w:r w:rsidRPr="00324E8F">
        <w:rPr>
          <w:rStyle w:val="Emphasis"/>
          <w:b w:val="0"/>
          <w:bCs/>
          <w:u w:val="none"/>
        </w:rPr>
        <w:t xml:space="preserve">crimes. </w:t>
      </w:r>
      <w:r w:rsidRPr="00324E8F">
        <w:rPr>
          <w:rStyle w:val="Emphasis"/>
        </w:rPr>
        <w:t>As president, Biden will:</w:t>
      </w:r>
    </w:p>
    <w:p w14:paraId="6DAC9E84" w14:textId="77777777" w:rsidR="00B753D8" w:rsidRPr="00324E8F" w:rsidRDefault="00B753D8" w:rsidP="00B753D8">
      <w:pPr>
        <w:rPr>
          <w:rStyle w:val="Emphasis"/>
        </w:rPr>
      </w:pPr>
      <w:r w:rsidRPr="00324E8F">
        <w:rPr>
          <w:rStyle w:val="Emphasis"/>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w:t>
      </w:r>
      <w:r w:rsidRPr="00324E8F">
        <w:t xml:space="preserve"> And, the Justice Department has set an arbitrary limit on how long such consent decrees can remain in place regardless of whether an end to the agreement is warranted. </w:t>
      </w:r>
      <w:r w:rsidRPr="00324E8F">
        <w:rPr>
          <w:rStyle w:val="Emphasis"/>
        </w:rPr>
        <w:t>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124A13A2" w14:textId="77777777" w:rsidR="00B753D8" w:rsidRPr="00324E8F" w:rsidRDefault="00B753D8" w:rsidP="00B753D8">
      <w:r w:rsidRPr="00324E8F">
        <w:rPr>
          <w:rStyle w:val="Emphasis"/>
        </w:rPr>
        <w:t>Establish an independent Task Force on Prosecutorial Discretion</w:t>
      </w:r>
      <w:r w:rsidRPr="00324E8F">
        <w:t>. 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3EDFF40F" w14:textId="77777777" w:rsidR="00B753D8" w:rsidRPr="00324E8F" w:rsidRDefault="00B753D8" w:rsidP="00B753D8">
      <w:r w:rsidRPr="00324E8F">
        <w:rPr>
          <w:rStyle w:val="Emphasis"/>
        </w:rPr>
        <w:t>Invest in public defenders’ offices to ensure defendants’ access to quality counsel</w:t>
      </w:r>
      <w:r w:rsidRPr="00324E8F">
        <w:t>.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30A2C4DB" w14:textId="77777777" w:rsidR="00B753D8" w:rsidRPr="00324E8F" w:rsidRDefault="00B753D8" w:rsidP="00B753D8">
      <w:r w:rsidRPr="00324E8F">
        <w:rPr>
          <w:rStyle w:val="Emphasis"/>
        </w:rPr>
        <w:t xml:space="preserve">Eliminate mandatory minimums. </w:t>
      </w:r>
      <w:r w:rsidRPr="00324E8F">
        <w:t>Biden supports an end to mandatory minimums. As president, he will work for the passage of legislation to repeal mandatory minimums at the federal level. And, he will give states incentives to repeal their mandatory minimums.</w:t>
      </w:r>
    </w:p>
    <w:p w14:paraId="6F66E47D" w14:textId="77777777" w:rsidR="00B753D8" w:rsidRPr="00324E8F" w:rsidRDefault="00B753D8" w:rsidP="00B753D8">
      <w:r w:rsidRPr="00324E8F">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595894EE" w14:textId="77777777" w:rsidR="00B753D8" w:rsidRPr="00324E8F" w:rsidRDefault="00B753D8" w:rsidP="00B753D8">
      <w:r w:rsidRPr="00324E8F">
        <w:rPr>
          <w:rStyle w:val="Emphasis"/>
        </w:rPr>
        <w:t>Decriminalize the use of cannabis and automatically expunge all prior cannabis use convictions</w:t>
      </w:r>
      <w:r w:rsidRPr="00324E8F">
        <w:t>.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365662AD" w14:textId="77777777" w:rsidR="00B753D8" w:rsidRPr="00324E8F" w:rsidRDefault="00B753D8" w:rsidP="00B753D8">
      <w:r w:rsidRPr="00324E8F">
        <w:rPr>
          <w:rStyle w:val="Emphasis"/>
        </w:rPr>
        <w:t>End all incarceration for drug use alone and instead divert individuals to drug courts and treatment</w:t>
      </w:r>
      <w:r w:rsidRPr="00324E8F">
        <w:t>.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2B145620" w14:textId="77777777" w:rsidR="00B753D8" w:rsidRPr="00324E8F" w:rsidRDefault="00B753D8" w:rsidP="00B753D8">
      <w:r w:rsidRPr="00324E8F">
        <w:rPr>
          <w:rStyle w:val="Emphasis"/>
        </w:rPr>
        <w:t>Expand other effective alternatives to detention</w:t>
      </w:r>
      <w:r w:rsidRPr="00324E8F">
        <w:t>. The Biden Administration will also take an evidence-based approach to increase federal funding for other alternatives-to-detention courts and related programs for individuals convicted of non-violent crimes, such as veterans courts and youthful offender courts.</w:t>
      </w:r>
    </w:p>
    <w:p w14:paraId="4638C3D8" w14:textId="77777777" w:rsidR="00B753D8" w:rsidRPr="00324E8F" w:rsidRDefault="00B753D8" w:rsidP="00B753D8">
      <w:r w:rsidRPr="00324E8F">
        <w:rPr>
          <w:rStyle w:val="Emphasis"/>
        </w:rPr>
        <w:t>Eliminate the death penalty</w:t>
      </w:r>
      <w:r w:rsidRPr="00324E8F">
        <w:t>.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0ABE147B" w14:textId="77777777" w:rsidR="00B753D8" w:rsidRPr="00324E8F" w:rsidRDefault="00B753D8" w:rsidP="00B753D8">
      <w:r w:rsidRPr="00324E8F">
        <w:rPr>
          <w:rStyle w:val="Emphasis"/>
        </w:rPr>
        <w:t>Use the president’s clemency power to secure the release of individuals facing unduly long sentences for certain non-violent and drug crimes</w:t>
      </w:r>
      <w:r w:rsidRPr="00324E8F">
        <w:t>. President Obama used his clemency power more than any of the 10 prior presidents. Biden will continue this tradition and broadly use his clemency power for certain non-violent and drug crimes.</w:t>
      </w:r>
    </w:p>
    <w:p w14:paraId="0D061F8E" w14:textId="77777777" w:rsidR="00324E8F" w:rsidRPr="00324E8F" w:rsidRDefault="00B753D8" w:rsidP="00B753D8">
      <w:pPr>
        <w:rPr>
          <w:rStyle w:val="Emphasis"/>
        </w:rPr>
      </w:pPr>
      <w:r w:rsidRPr="00324E8F">
        <w:rPr>
          <w:rStyle w:val="Emphasis"/>
        </w:rPr>
        <w:t>End the criminalization of poverty.</w:t>
      </w:r>
    </w:p>
    <w:p w14:paraId="46476F5B" w14:textId="5618B5DF" w:rsidR="00B753D8" w:rsidRPr="00324E8F" w:rsidRDefault="00B753D8" w:rsidP="00B753D8">
      <w:r w:rsidRPr="00324E8F">
        <w:rPr>
          <w:rStyle w:val="Emphasis"/>
        </w:rPr>
        <w:t xml:space="preserve">End cash bail: Cash bail is the modern-day debtors’ prison. </w:t>
      </w:r>
      <w:r w:rsidRPr="00324E8F">
        <w:t>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3D87DE22" w14:textId="77777777" w:rsidR="00B753D8" w:rsidRPr="00324E8F" w:rsidRDefault="00B753D8" w:rsidP="00B753D8">
      <w:r w:rsidRPr="00324E8F">
        <w:rPr>
          <w:rStyle w:val="Emphasis"/>
        </w:rPr>
        <w:t>Stop jailing people for being too poor to pay fines and fees: Some people end up unable to escape our justice system because of the very fines and fees that the system levies.</w:t>
      </w:r>
      <w:r w:rsidRPr="00324E8F">
        <w:t xml:space="preserve">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2061A3A8" w14:textId="77777777" w:rsidR="00B753D8" w:rsidRPr="00324E8F" w:rsidRDefault="00B753D8" w:rsidP="00B753D8">
      <w:r w:rsidRPr="00324E8F">
        <w:rPr>
          <w:rStyle w:val="Emphasis"/>
        </w:rPr>
        <w:t>Stop corporations from profiteering off of incarceration</w:t>
      </w:r>
      <w:r w:rsidRPr="00324E8F">
        <w:t>.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5CD02DAF" w14:textId="77777777" w:rsidR="00B753D8" w:rsidRPr="00324E8F" w:rsidRDefault="00B753D8" w:rsidP="00B753D8">
      <w:r w:rsidRPr="00324E8F">
        <w:rPr>
          <w:rStyle w:val="Emphasis"/>
        </w:rPr>
        <w:t>Provide for the unique needs of incarcerated women</w:t>
      </w:r>
      <w:r w:rsidRPr="00324E8F">
        <w:t>.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61DEF789" w14:textId="77777777" w:rsidR="00324E8F" w:rsidRPr="00324E8F" w:rsidRDefault="00B753D8" w:rsidP="00B753D8">
      <w:r w:rsidRPr="00324E8F">
        <w:rPr>
          <w:rStyle w:val="Emphasis"/>
        </w:rPr>
        <w:t>Ensure humane prison conditions</w:t>
      </w:r>
      <w:r w:rsidRPr="00324E8F">
        <w:t>.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6BFA6B94" w14:textId="3EF54182" w:rsidR="00B753D8" w:rsidRPr="00324E8F" w:rsidRDefault="00B753D8" w:rsidP="00B753D8">
      <w:r w:rsidRPr="00324E8F">
        <w:rPr>
          <w:rStyle w:val="Emphasis"/>
        </w:rPr>
        <w:t>Encourage states to collect sufficient data so we can make evidence-based criminal justice policies and eliminate disparities.</w:t>
      </w:r>
      <w:r w:rsidRPr="00324E8F">
        <w:t xml:space="preserve">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285A5B3E" w14:textId="77777777" w:rsidR="00324E8F" w:rsidRPr="00324E8F" w:rsidRDefault="00B753D8" w:rsidP="00B753D8">
      <w:pPr>
        <w:pStyle w:val="Heading4"/>
        <w:rPr>
          <w:rFonts w:cs="Times New Roman"/>
        </w:rPr>
      </w:pPr>
      <w:r w:rsidRPr="00324E8F">
        <w:rPr>
          <w:rFonts w:cs="Times New Roman"/>
        </w:rPr>
        <w:t>Biden supports eliminating the death penalty</w:t>
      </w:r>
    </w:p>
    <w:p w14:paraId="2AE5D30E" w14:textId="41CB1E68" w:rsidR="00B753D8" w:rsidRPr="00324E8F" w:rsidRDefault="00B753D8" w:rsidP="00B753D8">
      <w:pPr>
        <w:rPr>
          <w:rStyle w:val="Style13ptBold"/>
        </w:rPr>
      </w:pPr>
      <w:r w:rsidRPr="00324E8F">
        <w:rPr>
          <w:rStyle w:val="Style13ptBold"/>
        </w:rPr>
        <w:t>Dunleavy, Justice Department Reporter, 20</w:t>
      </w:r>
    </w:p>
    <w:p w14:paraId="4DDE8CAA" w14:textId="77777777" w:rsidR="00B753D8" w:rsidRPr="00324E8F" w:rsidRDefault="00B753D8" w:rsidP="00B753D8">
      <w:r w:rsidRPr="00324E8F">
        <w:t xml:space="preserve">[Jerry Dunleavy, 7-15-2020, "Former death penalty proponent Biden flip-flops as federal cases advance," Washington Examiner, </w:t>
      </w:r>
      <w:hyperlink r:id="rId201" w:history="1">
        <w:r w:rsidRPr="00324E8F">
          <w:rPr>
            <w:rStyle w:val="Hyperlink"/>
          </w:rPr>
          <w:t>https://www.washingtonexaminer.com/news/former-death-penalty-proponent-biden-flip-flops-as-federal-cases-move-forward</w:t>
        </w:r>
      </w:hyperlink>
      <w:r w:rsidRPr="00324E8F">
        <w:t>, accessed 7-15-20, LH]</w:t>
      </w:r>
    </w:p>
    <w:p w14:paraId="6DC72D29" w14:textId="77777777" w:rsidR="00B753D8" w:rsidRPr="00324E8F" w:rsidRDefault="00B753D8" w:rsidP="00B753D8">
      <w:pPr>
        <w:rPr>
          <w:rStyle w:val="StyleUnderline"/>
        </w:rPr>
      </w:pPr>
      <w:r w:rsidRPr="00324E8F">
        <w:rPr>
          <w:rStyle w:val="StyleUnderline"/>
        </w:rPr>
        <w:t xml:space="preserve">Democratic presidential front-runner </w:t>
      </w:r>
      <w:r w:rsidRPr="00324E8F">
        <w:rPr>
          <w:rStyle w:val="Emphasis"/>
        </w:rPr>
        <w:t>Joe Biden flip-flopped on the death penalty last week</w:t>
      </w:r>
      <w:r w:rsidRPr="00324E8F">
        <w:rPr>
          <w:rStyle w:val="StyleUnderline"/>
        </w:rPr>
        <w:t>, calling for its end despite being among the Senate’s most vocal supporters, bragging that in one of his proposals “we do everything but hang people for jaywalking.”</w:t>
      </w:r>
    </w:p>
    <w:p w14:paraId="0D1C667F" w14:textId="77777777" w:rsidR="00B753D8" w:rsidRPr="00324E8F" w:rsidRDefault="00B753D8" w:rsidP="00B753D8">
      <w:r w:rsidRPr="00324E8F">
        <w:t>Biden’s reversal came as Attorney General William Barr ordered on Thursday the death sentences of five child convicted murderers to move forward. These will be the first federal executions since 2003.</w:t>
      </w:r>
    </w:p>
    <w:p w14:paraId="1594DF7F" w14:textId="77777777" w:rsidR="00B753D8" w:rsidRPr="00324E8F" w:rsidRDefault="00B753D8" w:rsidP="00B753D8">
      <w:r w:rsidRPr="00324E8F">
        <w:t>In response, Biden tweeted</w:t>
      </w:r>
      <w:r w:rsidRPr="00324E8F">
        <w:rPr>
          <w:rStyle w:val="StyleUnderline"/>
        </w:rPr>
        <w:t>, “Because we can’t ensure that we get these cases right every time, we must eliminate the death penalty.”</w:t>
      </w:r>
      <w:r w:rsidRPr="00324E8F">
        <w:t xml:space="preserve"> Many Democratic presidential candidates echoed the same message.</w:t>
      </w:r>
    </w:p>
    <w:p w14:paraId="0B4EB7F3" w14:textId="77777777" w:rsidR="00B753D8" w:rsidRPr="00324E8F" w:rsidRDefault="00B753D8" w:rsidP="00B753D8">
      <w:r w:rsidRPr="00324E8F">
        <w:rPr>
          <w:rStyle w:val="StyleUnderline"/>
        </w:rPr>
        <w:t>Biden officially reversed his decades-long position earlier last week, under pressure from his progressive base and his rivals, he released a criminal justice reform plan repudiating his signature 1994 crime bill and calling for the “elimination” of the death penalty nationally.</w:t>
      </w:r>
      <w:r w:rsidRPr="00324E8F">
        <w:t xml:space="preserve"> With 2020 looming, Biden telegraphed this flip-flop for a while, telling a New Hampshire crowd in June “congratulations on ending the death penalty” at the state level.</w:t>
      </w:r>
    </w:p>
    <w:p w14:paraId="65F38A37" w14:textId="77777777" w:rsidR="00B753D8" w:rsidRPr="00324E8F" w:rsidRDefault="00B753D8" w:rsidP="00B753D8">
      <w:r w:rsidRPr="00324E8F">
        <w:t>The Democrats running for president told the New York Times in June that they were almost unanimously opposed to the death penalty. Biden, however, declined to be interviewed and only Montana Gov. Steve Bullock expressed support, saying he favored it in extreme cases “like terrorism.”</w:t>
      </w:r>
    </w:p>
    <w:p w14:paraId="4B0A4EE0" w14:textId="77777777" w:rsidR="00B753D8" w:rsidRPr="00324E8F" w:rsidRDefault="00B753D8" w:rsidP="00B753D8">
      <w:pPr>
        <w:rPr>
          <w:rStyle w:val="StyleUnderline"/>
        </w:rPr>
      </w:pPr>
      <w:r w:rsidRPr="00324E8F">
        <w:rPr>
          <w:rStyle w:val="StyleUnderline"/>
        </w:rPr>
        <w:t>But for decades, Biden advocated for the expansion of the death penalty.</w:t>
      </w:r>
    </w:p>
    <w:p w14:paraId="6580BA9E" w14:textId="77777777" w:rsidR="00B753D8" w:rsidRPr="00324E8F" w:rsidRDefault="00B753D8" w:rsidP="00B753D8">
      <w:r w:rsidRPr="00324E8F">
        <w:rPr>
          <w:rStyle w:val="StyleUnderline"/>
        </w:rPr>
        <w:t>As recently as 2000, Biden claimed credit for passing “the first federal death penalty”</w:t>
      </w:r>
      <w:r w:rsidRPr="00324E8F">
        <w:t xml:space="preserve"> following the Supreme Court’s 1972 ruling which voided capital punishment laws, with Biden saying executions were nationalized through “a bill written by me" in 1988 and that his 1994 crime bill “had the death penalty at the federal level” too.</w:t>
      </w:r>
    </w:p>
    <w:p w14:paraId="16843809" w14:textId="77777777" w:rsidR="00B753D8" w:rsidRPr="00324E8F" w:rsidRDefault="00B753D8" w:rsidP="00B753D8">
      <w:r w:rsidRPr="00324E8F">
        <w:rPr>
          <w:rStyle w:val="StyleUnderline"/>
        </w:rPr>
        <w:t xml:space="preserve">Biden introduced a crime bill in March 1991, proposing 44 crimes punishable by death. </w:t>
      </w:r>
      <w:r w:rsidRPr="00324E8F">
        <w:t>The Republicans introduced their own version a day later, increasing that number to 46. Biden one-upped President George H.W. Bush’s supporters that June by raising it to 51.</w:t>
      </w:r>
    </w:p>
    <w:p w14:paraId="696675AD" w14:textId="77777777" w:rsidR="00B753D8" w:rsidRPr="00324E8F" w:rsidRDefault="00B753D8" w:rsidP="00B753D8">
      <w:r w:rsidRPr="00324E8F">
        <w:t>Biden said in 1991 that he should get credit for the fact that drug dealers would “go to death" if their crimes resulted in killings.</w:t>
      </w:r>
    </w:p>
    <w:p w14:paraId="1ABD67D5" w14:textId="77777777" w:rsidR="00B753D8" w:rsidRPr="00324E8F" w:rsidRDefault="00B753D8" w:rsidP="00B753D8">
      <w:r w:rsidRPr="00324E8F">
        <w:t>And Biden pushed back against the idea that Democrats weren’t as tough on crime as Republicans.</w:t>
      </w:r>
    </w:p>
    <w:p w14:paraId="6F452520" w14:textId="77777777" w:rsidR="00B753D8" w:rsidRPr="00324E8F" w:rsidRDefault="00B753D8" w:rsidP="00B753D8">
      <w:r w:rsidRPr="00324E8F">
        <w:t>“A wag in the newspaper recently wrote something to the effect that Biden has made it a death penalty offense for everything but jaywalking,” Biden said approvingly.</w:t>
      </w:r>
    </w:p>
    <w:p w14:paraId="4AAE3928" w14:textId="77777777" w:rsidR="00B753D8" w:rsidRPr="00324E8F" w:rsidRDefault="00B753D8" w:rsidP="00B753D8">
      <w:r w:rsidRPr="00324E8F">
        <w:t>“I am a supporter of the death penalty without the racial justice provision in it,” Biden said. “I think it’s better with it, but I’m supportive without it in it as well.”</w:t>
      </w:r>
    </w:p>
    <w:p w14:paraId="18D3892D" w14:textId="77777777" w:rsidR="00B753D8" w:rsidRPr="00324E8F" w:rsidRDefault="00B753D8" w:rsidP="00B753D8">
      <w:r w:rsidRPr="00324E8F">
        <w:t>Biden said that his bill should pass because it “provides for more penalties for death for offenses than the president’s bill.”</w:t>
      </w:r>
    </w:p>
    <w:p w14:paraId="06424E6E" w14:textId="77777777" w:rsidR="00B753D8" w:rsidRPr="00324E8F" w:rsidRDefault="00B753D8" w:rsidP="00B753D8">
      <w:r w:rsidRPr="00324E8F">
        <w:t>As the crime bill debate continued in 1992, Biden responded to criticisms of his proposal. “Let me tell you what is in the bill, and I’ll let you all decide whether or not this is weak,” Biden said, highlighting the number of death penalty offenses. The 53 death penalty offenses included in a later version of his bill, he said, were “the single largest expansion of the federal death penalty in the history of the Congress.”</w:t>
      </w:r>
    </w:p>
    <w:p w14:paraId="38C78596" w14:textId="77777777" w:rsidR="00B753D8" w:rsidRPr="00324E8F" w:rsidRDefault="00B753D8" w:rsidP="00B753D8">
      <w:r w:rsidRPr="00324E8F">
        <w:t>The number of death-penalty-eligible crimes in Biden’s bill kept rising. “The liberal wing of the Democratic Party is now for 60 new death penalties," Biden said in 1994.</w:t>
      </w:r>
    </w:p>
    <w:p w14:paraId="595CAB19" w14:textId="77777777" w:rsidR="00B753D8" w:rsidRPr="00324E8F" w:rsidRDefault="00B753D8" w:rsidP="00B753D8">
      <w:pPr>
        <w:rPr>
          <w:rStyle w:val="Emphasis"/>
        </w:rPr>
      </w:pPr>
      <w:r w:rsidRPr="00324E8F">
        <w:rPr>
          <w:rStyle w:val="StyleUnderline"/>
        </w:rPr>
        <w:t xml:space="preserve">Biden’s crime bill finally passed that year, </w:t>
      </w:r>
      <w:r w:rsidRPr="00324E8F">
        <w:rPr>
          <w:rStyle w:val="Emphasis"/>
        </w:rPr>
        <w:t>creating 60 new death penalty offenses.</w:t>
      </w:r>
    </w:p>
    <w:p w14:paraId="531CD598" w14:textId="77777777" w:rsidR="00B753D8" w:rsidRPr="00324E8F" w:rsidRDefault="00B753D8" w:rsidP="00B753D8">
      <w:r w:rsidRPr="00324E8F">
        <w:t>During a Senate Judiciary Committee hearing in 2000, Biden said “I support the death penalty” but hedged his support.</w:t>
      </w:r>
    </w:p>
    <w:p w14:paraId="143AF732" w14:textId="77777777" w:rsidR="00B753D8" w:rsidRPr="00324E8F" w:rsidRDefault="00B753D8" w:rsidP="00B753D8">
      <w:r w:rsidRPr="00324E8F">
        <w:rPr>
          <w:rStyle w:val="StyleUnderline"/>
        </w:rPr>
        <w:t>“Let me put it this way: I don’t oppose the death penalty on moral grounds, but I have been fastidious at arguing … that if you are going to have a death penalty, you had better go out of your way to make sure you don’t execute an innocent person,”</w:t>
      </w:r>
      <w:r w:rsidRPr="00324E8F">
        <w:t xml:space="preserve"> Biden claimed.</w:t>
      </w:r>
    </w:p>
    <w:p w14:paraId="3529FDE0" w14:textId="77777777" w:rsidR="00B753D8" w:rsidRPr="00324E8F" w:rsidRDefault="00B753D8" w:rsidP="00B753D8">
      <w:r w:rsidRPr="00324E8F">
        <w:t>Biden at the time framed his position as a middle ground.</w:t>
      </w:r>
    </w:p>
    <w:p w14:paraId="26FD4382" w14:textId="77777777" w:rsidR="00B753D8" w:rsidRPr="00324E8F" w:rsidRDefault="00B753D8" w:rsidP="00B753D8">
      <w:r w:rsidRPr="00324E8F">
        <w:t>“You’ve got those who want to hang ‘em high and those who suggest no one should be hung," Biden said.</w:t>
      </w:r>
    </w:p>
    <w:p w14:paraId="5D13907E" w14:textId="77777777" w:rsidR="00B753D8" w:rsidRPr="00324E8F" w:rsidRDefault="00B753D8" w:rsidP="00B753D8"/>
    <w:p w14:paraId="013A2F84" w14:textId="77777777" w:rsidR="00324E8F" w:rsidRPr="00324E8F" w:rsidRDefault="00B753D8" w:rsidP="00B753D8">
      <w:pPr>
        <w:pStyle w:val="Heading3"/>
        <w:rPr>
          <w:rStyle w:val="Style13ptBold"/>
          <w:rFonts w:cs="Times New Roman"/>
          <w:b/>
          <w:bCs w:val="0"/>
          <w:sz w:val="32"/>
          <w:szCs w:val="32"/>
          <w:u w:val="single"/>
        </w:rPr>
      </w:pPr>
      <w:bookmarkStart w:id="53" w:name="_Toc45868894"/>
      <w:r w:rsidRPr="00324E8F">
        <w:rPr>
          <w:rStyle w:val="Style13ptBold"/>
          <w:rFonts w:cs="Times New Roman"/>
          <w:b/>
          <w:bCs w:val="0"/>
          <w:sz w:val="32"/>
          <w:szCs w:val="32"/>
          <w:u w:val="single"/>
        </w:rPr>
        <w:t>Biden Supports Drug Decriminalization</w:t>
      </w:r>
      <w:bookmarkEnd w:id="53"/>
    </w:p>
    <w:p w14:paraId="20C5FB76" w14:textId="2D6B1CBC" w:rsidR="00B753D8" w:rsidRPr="00324E8F" w:rsidRDefault="00B753D8" w:rsidP="00B753D8"/>
    <w:p w14:paraId="4706472F" w14:textId="77777777" w:rsidR="00324E8F" w:rsidRPr="00324E8F" w:rsidRDefault="00B753D8" w:rsidP="00B753D8">
      <w:pPr>
        <w:pStyle w:val="Heading4"/>
        <w:rPr>
          <w:rStyle w:val="Style13ptBold"/>
          <w:rFonts w:cs="Times New Roman"/>
          <w:b/>
          <w:bCs w:val="0"/>
        </w:rPr>
      </w:pPr>
      <w:r w:rsidRPr="00324E8F">
        <w:rPr>
          <w:rStyle w:val="Style13ptBold"/>
          <w:rFonts w:cs="Times New Roman"/>
          <w:b/>
          <w:bCs w:val="0"/>
        </w:rPr>
        <w:t>Biden pursing the decriminalization of cannabis, ridding drug charges, and resolving crack/cocaine disparities</w:t>
      </w:r>
    </w:p>
    <w:p w14:paraId="230907CA" w14:textId="303D9EEA" w:rsidR="00B753D8" w:rsidRPr="00324E8F" w:rsidRDefault="00B753D8" w:rsidP="00B753D8">
      <w:pPr>
        <w:rPr>
          <w:rStyle w:val="Style13ptBold"/>
        </w:rPr>
      </w:pPr>
      <w:r w:rsidRPr="00324E8F">
        <w:rPr>
          <w:rStyle w:val="Style13ptBold"/>
        </w:rPr>
        <w:t>Biden Campaign Website, No Date</w:t>
      </w:r>
    </w:p>
    <w:p w14:paraId="2C7C8F2D" w14:textId="77777777" w:rsidR="00B753D8" w:rsidRPr="00324E8F" w:rsidRDefault="00B753D8" w:rsidP="00B753D8">
      <w:pPr>
        <w:rPr>
          <w:sz w:val="24"/>
          <w:szCs w:val="20"/>
        </w:rPr>
      </w:pPr>
      <w:r w:rsidRPr="00324E8F">
        <w:rPr>
          <w:rStyle w:val="Style13ptBold"/>
          <w:b w:val="0"/>
          <w:bCs w:val="0"/>
          <w:sz w:val="24"/>
          <w:szCs w:val="20"/>
        </w:rPr>
        <w:t xml:space="preserve">[Biden Campaign Website, BIDEN President, “Justice”, </w:t>
      </w:r>
      <w:hyperlink r:id="rId202" w:history="1">
        <w:r w:rsidRPr="00324E8F">
          <w:rPr>
            <w:rStyle w:val="Hyperlink"/>
            <w:sz w:val="24"/>
            <w:szCs w:val="20"/>
          </w:rPr>
          <w:t>https://joebiden.com/justice/</w:t>
        </w:r>
      </w:hyperlink>
      <w:r w:rsidRPr="00324E8F">
        <w:rPr>
          <w:sz w:val="24"/>
          <w:szCs w:val="20"/>
        </w:rPr>
        <w:t xml:space="preserve"> , Date Accessed: 07/15/20, MS]</w:t>
      </w:r>
    </w:p>
    <w:p w14:paraId="429F1C8B" w14:textId="77777777" w:rsidR="00324E8F" w:rsidRPr="00324E8F" w:rsidRDefault="00B753D8" w:rsidP="00B753D8">
      <w:r w:rsidRPr="00324E8F">
        <w:t>ELIMINATING RACIAL DISPARITIES AND ENSURING FAIR SENTENCES</w:t>
      </w:r>
    </w:p>
    <w:p w14:paraId="699DF619" w14:textId="56E5A2B0" w:rsidR="00B753D8" w:rsidRPr="00324E8F" w:rsidRDefault="00B753D8" w:rsidP="00B753D8">
      <w:r w:rsidRPr="00324E8F">
        <w:t>We need to confront racial and income-based disparities in our justice system and eliminate overly harsh sentencing for non-violent crimes. As president, Biden will:</w:t>
      </w:r>
    </w:p>
    <w:p w14:paraId="6BF6FD83" w14:textId="77777777" w:rsidR="00B753D8" w:rsidRPr="00324E8F" w:rsidRDefault="00B753D8" w:rsidP="00B753D8">
      <w:r w:rsidRPr="00324E8F">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 And, the Justice Department has set an arbitrary limit on how long such consent decrees can remain in place regardless of whether an end to the agreement is warranted. 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7D688206" w14:textId="77777777" w:rsidR="00B753D8" w:rsidRPr="00324E8F" w:rsidRDefault="00B753D8" w:rsidP="00B753D8">
      <w:r w:rsidRPr="00324E8F">
        <w:t>Establish an independent Task Force on Prosecutorial Discretion. 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2D510EB3" w14:textId="77777777" w:rsidR="00B753D8" w:rsidRPr="00324E8F" w:rsidRDefault="00B753D8" w:rsidP="00B753D8">
      <w:r w:rsidRPr="00324E8F">
        <w:t>Invest in public defenders’ offices to ensure defendants’ access to quality counsel.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19ADBFDF" w14:textId="77777777" w:rsidR="00B753D8" w:rsidRPr="00324E8F" w:rsidRDefault="00B753D8" w:rsidP="00B753D8">
      <w:r w:rsidRPr="00324E8F">
        <w:t>Eliminate mandatory minimums. Biden supports an end to mandatory minimums. As president, he will work for the passage of legislation to repeal mandatory minimums at the federal level. And, he will give states incentives to repeal their mandatory minimums.</w:t>
      </w:r>
    </w:p>
    <w:p w14:paraId="39A6957E" w14:textId="77777777" w:rsidR="00B753D8" w:rsidRPr="00324E8F" w:rsidRDefault="00B753D8" w:rsidP="00B753D8">
      <w:r w:rsidRPr="00324E8F">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46C1E78D" w14:textId="77777777" w:rsidR="00B753D8" w:rsidRPr="00324E8F" w:rsidRDefault="00B753D8" w:rsidP="00B753D8">
      <w:r w:rsidRPr="00324E8F">
        <w:t>Decriminalize the use of cannabis and automatically expunge all prior cannabis use convictions.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17DCF1D4" w14:textId="77777777" w:rsidR="00B753D8" w:rsidRPr="00324E8F" w:rsidRDefault="00B753D8" w:rsidP="00B753D8">
      <w:r w:rsidRPr="00324E8F">
        <w:t>End all incarceration for drug use alone and instead divert individuals to drug courts and treatment.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1236112F" w14:textId="77777777" w:rsidR="00B753D8" w:rsidRPr="00324E8F" w:rsidRDefault="00B753D8" w:rsidP="00B753D8">
      <w:r w:rsidRPr="00324E8F">
        <w:t>Expand other effective alternatives to detention. The Biden Administration will also take an evidence-based approach to increase federal funding for other alternatives-to-detention courts and related programs for individuals convicted of non-violent crimes, such as veterans courts and youthful offender courts.</w:t>
      </w:r>
    </w:p>
    <w:p w14:paraId="3F3DF045" w14:textId="77777777" w:rsidR="00B753D8" w:rsidRPr="00324E8F" w:rsidRDefault="00B753D8" w:rsidP="00B753D8">
      <w:r w:rsidRPr="00324E8F">
        <w:t>Eliminate the death penalty.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463769BF" w14:textId="77777777" w:rsidR="00B753D8" w:rsidRPr="00324E8F" w:rsidRDefault="00B753D8" w:rsidP="00B753D8">
      <w:r w:rsidRPr="00324E8F">
        <w:t>Use the president’s clemency power to secure the release of individuals facing unduly long sentences for certain non-violent and drug crimes. President Obama used his clemency power more than any of the 10 prior presidents. Biden will continue this tradition and broadly use his clemency power for certain non-violent and drug crimes.</w:t>
      </w:r>
    </w:p>
    <w:p w14:paraId="20FC6454" w14:textId="77777777" w:rsidR="00324E8F" w:rsidRPr="00324E8F" w:rsidRDefault="00B753D8" w:rsidP="00B753D8">
      <w:r w:rsidRPr="00324E8F">
        <w:t>End the criminalization of poverty.</w:t>
      </w:r>
    </w:p>
    <w:p w14:paraId="0367BA22" w14:textId="6D16DBD5" w:rsidR="00B753D8" w:rsidRPr="00324E8F" w:rsidRDefault="00B753D8" w:rsidP="00B753D8">
      <w:r w:rsidRPr="00324E8F">
        <w:t>End cash bail: Cash bail is the modern-day debtors’ prison. 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3D5C580F" w14:textId="77777777" w:rsidR="00B753D8" w:rsidRPr="00324E8F" w:rsidRDefault="00B753D8" w:rsidP="00B753D8">
      <w:r w:rsidRPr="00324E8F">
        <w:t>Stop jailing people for being too poor to pay fines and fees: Some people end up unable to escape our justice system because of the very fines and fees that the system levies.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1AAB09A6" w14:textId="77777777" w:rsidR="00B753D8" w:rsidRPr="00324E8F" w:rsidRDefault="00B753D8" w:rsidP="00B753D8">
      <w:r w:rsidRPr="00324E8F">
        <w:t>Stop corporations from profiteering off of incarceration.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2E9DE2BF" w14:textId="77777777" w:rsidR="00B753D8" w:rsidRPr="00324E8F" w:rsidRDefault="00B753D8" w:rsidP="00B753D8">
      <w:r w:rsidRPr="00324E8F">
        <w:t>Provide for the unique needs of incarcerated women.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1110B314" w14:textId="77777777" w:rsidR="00324E8F" w:rsidRPr="00324E8F" w:rsidRDefault="00B753D8" w:rsidP="00B753D8">
      <w:r w:rsidRPr="00324E8F">
        <w:t>Ensure humane prison conditions.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689C6D5C" w14:textId="0DA1BE5D" w:rsidR="00B753D8" w:rsidRPr="00324E8F" w:rsidRDefault="00B753D8" w:rsidP="00B753D8">
      <w:r w:rsidRPr="00324E8F">
        <w:t>Encourage states to collect sufficient data so we can make evidence-based criminal justice policies and eliminate disparities.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0EE51929" w14:textId="77777777" w:rsidR="00324E8F" w:rsidRPr="00324E8F" w:rsidRDefault="00B753D8" w:rsidP="00B753D8">
      <w:pPr>
        <w:pStyle w:val="Heading3"/>
        <w:rPr>
          <w:rStyle w:val="Style13ptBold"/>
          <w:rFonts w:cs="Times New Roman"/>
          <w:b/>
          <w:bCs w:val="0"/>
          <w:sz w:val="32"/>
          <w:szCs w:val="32"/>
          <w:u w:val="single"/>
        </w:rPr>
      </w:pPr>
      <w:bookmarkStart w:id="54" w:name="_Toc45868895"/>
      <w:r w:rsidRPr="00324E8F">
        <w:rPr>
          <w:rStyle w:val="Style13ptBold"/>
          <w:rFonts w:cs="Times New Roman"/>
          <w:b/>
          <w:bCs w:val="0"/>
          <w:sz w:val="32"/>
          <w:szCs w:val="32"/>
          <w:u w:val="single"/>
        </w:rPr>
        <w:t>Biden Supports Eliminating Mandatory Minimums</w:t>
      </w:r>
      <w:bookmarkEnd w:id="54"/>
    </w:p>
    <w:p w14:paraId="3936A8BC" w14:textId="77777777" w:rsidR="00324E8F" w:rsidRPr="00324E8F" w:rsidRDefault="00B753D8" w:rsidP="00B753D8">
      <w:pPr>
        <w:pStyle w:val="Heading4"/>
        <w:rPr>
          <w:rStyle w:val="Style13ptBold"/>
          <w:rFonts w:cs="Times New Roman"/>
          <w:b/>
          <w:bCs w:val="0"/>
        </w:rPr>
      </w:pPr>
      <w:r w:rsidRPr="00324E8F">
        <w:rPr>
          <w:rStyle w:val="Style13ptBold"/>
          <w:rFonts w:cs="Times New Roman"/>
          <w:b/>
          <w:bCs w:val="0"/>
        </w:rPr>
        <w:t>Biden wants to get rid of mandatory minimums</w:t>
      </w:r>
    </w:p>
    <w:p w14:paraId="0A4E1C81" w14:textId="0602EC7A" w:rsidR="00B753D8" w:rsidRPr="00324E8F" w:rsidRDefault="00B753D8" w:rsidP="00B753D8">
      <w:pPr>
        <w:rPr>
          <w:rStyle w:val="Style13ptBold"/>
        </w:rPr>
      </w:pPr>
      <w:r w:rsidRPr="00324E8F">
        <w:rPr>
          <w:rStyle w:val="Style13ptBold"/>
        </w:rPr>
        <w:t>Biden Campaign Website, No Date</w:t>
      </w:r>
    </w:p>
    <w:p w14:paraId="71A828B9" w14:textId="77777777" w:rsidR="00B753D8" w:rsidRPr="00324E8F" w:rsidRDefault="00B753D8" w:rsidP="00B753D8">
      <w:pPr>
        <w:rPr>
          <w:sz w:val="24"/>
          <w:szCs w:val="20"/>
        </w:rPr>
      </w:pPr>
      <w:r w:rsidRPr="00324E8F">
        <w:rPr>
          <w:rStyle w:val="Style13ptBold"/>
          <w:b w:val="0"/>
          <w:bCs w:val="0"/>
          <w:sz w:val="24"/>
          <w:szCs w:val="20"/>
        </w:rPr>
        <w:t xml:space="preserve">[Biden Campaign Website, BIDEN President, “Justice”, </w:t>
      </w:r>
      <w:hyperlink r:id="rId203" w:history="1">
        <w:r w:rsidRPr="00324E8F">
          <w:rPr>
            <w:rStyle w:val="Hyperlink"/>
            <w:sz w:val="24"/>
            <w:szCs w:val="20"/>
          </w:rPr>
          <w:t>https://joebiden.com/justice/</w:t>
        </w:r>
      </w:hyperlink>
      <w:r w:rsidRPr="00324E8F">
        <w:rPr>
          <w:sz w:val="24"/>
          <w:szCs w:val="20"/>
        </w:rPr>
        <w:t xml:space="preserve"> , Date Accessed: 07/15/20, MS]</w:t>
      </w:r>
    </w:p>
    <w:p w14:paraId="2F675406" w14:textId="77777777" w:rsidR="00324E8F" w:rsidRPr="00324E8F" w:rsidRDefault="00B753D8" w:rsidP="00B753D8">
      <w:r w:rsidRPr="00324E8F">
        <w:t>ELIMINATING RACIAL DISPARITIES AND ENSURING FAIR SENTENCES</w:t>
      </w:r>
    </w:p>
    <w:p w14:paraId="3CD0C335" w14:textId="00F418C8" w:rsidR="00B753D8" w:rsidRPr="00324E8F" w:rsidRDefault="00B753D8" w:rsidP="00B753D8">
      <w:pPr>
        <w:rPr>
          <w:rStyle w:val="Emphasis"/>
        </w:rPr>
      </w:pPr>
      <w:r w:rsidRPr="00324E8F">
        <w:t xml:space="preserve">We need to confront racial and income-based disparities in our justice system and eliminate overly harsh sentencing for non-violent </w:t>
      </w:r>
      <w:r w:rsidRPr="00324E8F">
        <w:rPr>
          <w:rStyle w:val="Emphasis"/>
          <w:b w:val="0"/>
          <w:bCs/>
          <w:u w:val="none"/>
        </w:rPr>
        <w:t xml:space="preserve">crimes. </w:t>
      </w:r>
      <w:r w:rsidRPr="00324E8F">
        <w:rPr>
          <w:rStyle w:val="Emphasis"/>
        </w:rPr>
        <w:t>As president, Biden will:</w:t>
      </w:r>
    </w:p>
    <w:p w14:paraId="2FDD89BE"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 And, the Justice Department has set an arbitrary limit on how long such consent decrees can remain in place regardless of whether an end to the agreement is warranted. 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60FA0E6B"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Establish an independent Task Force on Prosecutorial Discretion. 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74081B40"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Invest in public defenders’ offices to ensure defendants’ access to quality counsel.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760A542B" w14:textId="77777777" w:rsidR="00B753D8" w:rsidRPr="00324E8F" w:rsidRDefault="00B753D8" w:rsidP="00B753D8">
      <w:pPr>
        <w:rPr>
          <w:rStyle w:val="Emphasis"/>
        </w:rPr>
      </w:pPr>
      <w:r w:rsidRPr="00324E8F">
        <w:rPr>
          <w:rStyle w:val="Emphasis"/>
        </w:rPr>
        <w:t>Eliminate mandatory minimums. Biden supports an end to mandatory minimums. As president, he will work for the passage of legislation to repeal mandatory minimums at the federal level. And, he will give states incentives to repeal their mandatory minimums.</w:t>
      </w:r>
    </w:p>
    <w:p w14:paraId="054BE172" w14:textId="77777777" w:rsidR="00B753D8" w:rsidRPr="00324E8F" w:rsidRDefault="00B753D8" w:rsidP="00B753D8">
      <w:pPr>
        <w:rPr>
          <w:rStyle w:val="Emphasis"/>
        </w:rPr>
      </w:pPr>
      <w:r w:rsidRPr="00324E8F">
        <w:rPr>
          <w:rStyle w:val="Emphasis"/>
        </w:rPr>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4B149493"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Decriminalize the use of cannabis and automatically expunge all prior cannabis use convictions.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6F94B426"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End all incarceration for drug use alone and instead divert individuals to drug courts and treatment.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36D01376"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Expand other effective alternatives to detention. The Biden Administration will also take an evidence-based approach to increase federal funding for other alternatives-to-detention courts and related programs for individuals convicted of non-violent crimes, such as veterans courts and youthful offender courts.</w:t>
      </w:r>
    </w:p>
    <w:p w14:paraId="678760DE"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Eliminate the death penalty.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4F9C1E08"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Use the president’s clemency power to secure the release of individuals facing unduly long sentences for certain non-violent and drug crimes. President Obama used his clemency power more than any of the 10 prior presidents. Biden will continue this tradition and broadly use his clemency power for certain non-violent and drug crimes.</w:t>
      </w:r>
    </w:p>
    <w:p w14:paraId="252A6294" w14:textId="77777777" w:rsidR="00324E8F" w:rsidRPr="00324E8F" w:rsidRDefault="00B753D8" w:rsidP="00B753D8">
      <w:pPr>
        <w:rPr>
          <w:rStyle w:val="Emphasis"/>
          <w:b w:val="0"/>
          <w:bCs/>
          <w:sz w:val="20"/>
          <w:szCs w:val="20"/>
          <w:u w:val="none"/>
        </w:rPr>
      </w:pPr>
      <w:r w:rsidRPr="00324E8F">
        <w:rPr>
          <w:rStyle w:val="Emphasis"/>
          <w:b w:val="0"/>
          <w:bCs/>
          <w:sz w:val="20"/>
          <w:szCs w:val="20"/>
          <w:u w:val="none"/>
        </w:rPr>
        <w:t>End the criminalization of poverty.</w:t>
      </w:r>
    </w:p>
    <w:p w14:paraId="2C40C9FD" w14:textId="2A0F39D5" w:rsidR="00B753D8" w:rsidRPr="00324E8F" w:rsidRDefault="00B753D8" w:rsidP="00B753D8">
      <w:pPr>
        <w:rPr>
          <w:rStyle w:val="Emphasis"/>
          <w:b w:val="0"/>
          <w:bCs/>
          <w:sz w:val="20"/>
          <w:szCs w:val="20"/>
          <w:u w:val="none"/>
        </w:rPr>
      </w:pPr>
      <w:r w:rsidRPr="00324E8F">
        <w:rPr>
          <w:rStyle w:val="Emphasis"/>
          <w:b w:val="0"/>
          <w:bCs/>
          <w:sz w:val="20"/>
          <w:szCs w:val="20"/>
          <w:u w:val="none"/>
        </w:rPr>
        <w:t>End cash bail: Cash bail is the modern-day debtors’ prison. 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4C91C168"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Stop jailing people for being too poor to pay fines and fees: Some people end up unable to escape our justice system because of the very fines and fees that the system levies.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0EB58C19"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Stop corporations from profiteering off of incarceration.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65CC6256"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Provide for the unique needs of incarcerated women.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406A5A57" w14:textId="77777777" w:rsidR="00324E8F" w:rsidRPr="00324E8F" w:rsidRDefault="00B753D8" w:rsidP="00B753D8">
      <w:pPr>
        <w:rPr>
          <w:rStyle w:val="Emphasis"/>
          <w:b w:val="0"/>
          <w:bCs/>
          <w:sz w:val="20"/>
          <w:szCs w:val="20"/>
          <w:u w:val="none"/>
        </w:rPr>
      </w:pPr>
      <w:r w:rsidRPr="00324E8F">
        <w:rPr>
          <w:rStyle w:val="Emphasis"/>
          <w:b w:val="0"/>
          <w:bCs/>
          <w:sz w:val="20"/>
          <w:szCs w:val="20"/>
          <w:u w:val="none"/>
        </w:rPr>
        <w:t>Ensure humane prison conditions.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398C0149" w14:textId="6614A0D1" w:rsidR="00B753D8" w:rsidRPr="00324E8F" w:rsidRDefault="00B753D8" w:rsidP="00B753D8">
      <w:pPr>
        <w:rPr>
          <w:rStyle w:val="Emphasis"/>
          <w:b w:val="0"/>
          <w:bCs/>
          <w:sz w:val="20"/>
          <w:szCs w:val="20"/>
          <w:u w:val="none"/>
        </w:rPr>
      </w:pPr>
      <w:r w:rsidRPr="00324E8F">
        <w:rPr>
          <w:rStyle w:val="Emphasis"/>
          <w:b w:val="0"/>
          <w:bCs/>
          <w:sz w:val="20"/>
          <w:szCs w:val="20"/>
          <w:u w:val="none"/>
        </w:rPr>
        <w:t>Encourage states to collect sufficient data so we can make evidence-based criminal justice policies and eliminate disparities.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4B1A31FF" w14:textId="77777777" w:rsidR="00B753D8" w:rsidRPr="00324E8F" w:rsidRDefault="00B753D8" w:rsidP="00B753D8">
      <w:pPr>
        <w:rPr>
          <w:sz w:val="20"/>
          <w:szCs w:val="20"/>
        </w:rPr>
      </w:pPr>
    </w:p>
    <w:p w14:paraId="1DDAFD20" w14:textId="77777777" w:rsidR="0033610C" w:rsidRPr="00324E8F" w:rsidRDefault="0033610C" w:rsidP="0033610C">
      <w:pPr>
        <w:pStyle w:val="Heading3"/>
        <w:rPr>
          <w:rFonts w:cs="Times New Roman"/>
        </w:rPr>
      </w:pPr>
      <w:bookmarkStart w:id="55" w:name="_Toc45868896"/>
      <w:r w:rsidRPr="00324E8F">
        <w:rPr>
          <w:rFonts w:cs="Times New Roman"/>
        </w:rPr>
        <w:t>Biden Supports Death Penalty Abolition</w:t>
      </w:r>
      <w:bookmarkEnd w:id="55"/>
    </w:p>
    <w:p w14:paraId="752D6494" w14:textId="77777777" w:rsidR="0033610C" w:rsidRPr="00324E8F" w:rsidRDefault="0033610C" w:rsidP="0033610C"/>
    <w:p w14:paraId="69787C32" w14:textId="77777777" w:rsidR="0033610C" w:rsidRPr="00324E8F" w:rsidRDefault="0033610C" w:rsidP="0033610C">
      <w:pPr>
        <w:pStyle w:val="Heading4"/>
        <w:rPr>
          <w:rFonts w:cs="Times New Roman"/>
        </w:rPr>
      </w:pPr>
      <w:r w:rsidRPr="00324E8F">
        <w:rPr>
          <w:rFonts w:cs="Times New Roman"/>
        </w:rPr>
        <w:t>Biden’s CJR proposals include abolishing the federal death penalty</w:t>
      </w:r>
    </w:p>
    <w:p w14:paraId="06F3C191" w14:textId="77777777" w:rsidR="00324E8F" w:rsidRPr="00324E8F" w:rsidRDefault="0033610C" w:rsidP="0033610C">
      <w:r w:rsidRPr="00324E8F">
        <w:rPr>
          <w:rStyle w:val="Style13ptBold"/>
        </w:rPr>
        <w:t>Viser and Sullivan, Washington Post National Politics Reporters, 19</w:t>
      </w:r>
    </w:p>
    <w:p w14:paraId="424696C1" w14:textId="4B1886AF" w:rsidR="0033610C" w:rsidRPr="00324E8F" w:rsidRDefault="0033610C" w:rsidP="0033610C">
      <w:r w:rsidRPr="00324E8F">
        <w:t xml:space="preserve">[Matt &amp; Sean, 7-23-2019, The Washington Post, “Biden announces criminal justice policy sharply at odds with his ’94 crime law,” </w:t>
      </w:r>
      <w:hyperlink r:id="rId204" w:history="1">
        <w:r w:rsidRPr="00324E8F">
          <w:rPr>
            <w:rStyle w:val="Hyperlink"/>
          </w:rPr>
          <w:t>https://www.washingtonpost.com/politics/biden-announces-criminal-justice-policy-sharply-at-odds-with-his-94-crime-law/2019/07/23/950e7eb0-acc2-11e9-a0c9-6d2d7818f3da_story.html</w:t>
        </w:r>
      </w:hyperlink>
      <w:r w:rsidRPr="00324E8F">
        <w:t>, accessed 7-15-2020, JL]</w:t>
      </w:r>
    </w:p>
    <w:p w14:paraId="2912399D" w14:textId="77777777" w:rsidR="0033610C" w:rsidRPr="00324E8F" w:rsidRDefault="0033610C" w:rsidP="0033610C">
      <w:pPr>
        <w:rPr>
          <w:u w:val="single"/>
        </w:rPr>
      </w:pPr>
      <w:r w:rsidRPr="00324E8F">
        <w:rPr>
          <w:u w:val="single"/>
        </w:rPr>
        <w:t>The proposal Biden outlined Tuesday aims to pass legislation abolishing the death penalty at the federal level and offer incentives to states to follow suit. Convicted criminals who would face execution under current law would instead be sentenced to life in prison without parole.</w:t>
      </w:r>
    </w:p>
    <w:p w14:paraId="3B390B29" w14:textId="77777777" w:rsidR="0033610C" w:rsidRPr="00324E8F" w:rsidRDefault="0033610C" w:rsidP="0033610C">
      <w:r w:rsidRPr="00324E8F">
        <w:t>Biden’s plan also would decriminalize marijuana and expunge past cannabis-related convictions; end the disparity between sentences for powder and crack cocaine; and do away with all incarceration for drug use alone. In addition, it would create a $20 billion grant program to spur states to move from incarceration to crime prevention and would eliminate mandatory-minimum sentences.</w:t>
      </w:r>
    </w:p>
    <w:p w14:paraId="166DF68B" w14:textId="77777777" w:rsidR="0033610C" w:rsidRPr="00324E8F" w:rsidRDefault="0033610C" w:rsidP="0033610C">
      <w:pPr>
        <w:rPr>
          <w:u w:val="single"/>
        </w:rPr>
      </w:pPr>
      <w:r w:rsidRPr="00324E8F">
        <w:rPr>
          <w:u w:val="single"/>
        </w:rPr>
        <w:t>Attitudes about race and criminal justice have changed considerably over the years in both parties, along with a significant drop in crime rates. Democrats in particular have moved away from policies that empower police and prosecutors, instead committing to addressing inequities that they say have damaged minority communities.</w:t>
      </w:r>
    </w:p>
    <w:p w14:paraId="1397F363" w14:textId="77777777" w:rsidR="0033610C" w:rsidRPr="00324E8F" w:rsidRDefault="0033610C" w:rsidP="0033610C">
      <w:pPr>
        <w:rPr>
          <w:u w:val="single"/>
        </w:rPr>
      </w:pPr>
      <w:r w:rsidRPr="00324E8F">
        <w:rPr>
          <w:u w:val="single"/>
        </w:rPr>
        <w:t>Biden’s criminal justice platform will face an especially important test in black communities. He is seeking to appeal strongly to African Americans</w:t>
      </w:r>
      <w:r w:rsidRPr="00324E8F">
        <w:t xml:space="preserve">, whose votes will play a big role in the primary. </w:t>
      </w:r>
      <w:r w:rsidRPr="00324E8F">
        <w:rPr>
          <w:u w:val="single"/>
        </w:rPr>
        <w:t>Biden is popular in the black community, but his previous support for tough-on-crime policies could be a vulnerability there.</w:t>
      </w:r>
    </w:p>
    <w:p w14:paraId="4760DBFB" w14:textId="77777777" w:rsidR="0033610C" w:rsidRPr="00324E8F" w:rsidRDefault="0033610C" w:rsidP="0033610C">
      <w:r w:rsidRPr="00324E8F">
        <w:t>At a campaign visit Tuesday to a program for underserved youth in New Orleans, he spoke mostly about his childhood experiences on the predominantly black side of Wilmington, Del., without making any overt references to the criminal justice plan he had rolled out just hours earlier.</w:t>
      </w:r>
    </w:p>
    <w:p w14:paraId="69E3FCCE" w14:textId="77777777" w:rsidR="0033610C" w:rsidRPr="00324E8F" w:rsidRDefault="0033610C" w:rsidP="0033610C">
      <w:pPr>
        <w:rPr>
          <w:u w:val="single"/>
        </w:rPr>
      </w:pPr>
      <w:r w:rsidRPr="00324E8F">
        <w:rPr>
          <w:u w:val="single"/>
        </w:rPr>
        <w:t>For Biden, a longtime advocate of capital punishment, the decision to oppose the death penalty represents a particularly notable change. The former senator from Delaware gave a speech in 1992 in which he boasted that a crime bill he helped draft included 53 death penalty offenses.</w:t>
      </w:r>
    </w:p>
    <w:p w14:paraId="6A6655C2" w14:textId="77777777" w:rsidR="0033610C" w:rsidRPr="00324E8F" w:rsidRDefault="0033610C" w:rsidP="0033610C">
      <w:pPr>
        <w:rPr>
          <w:u w:val="single"/>
        </w:rPr>
      </w:pPr>
      <w:r w:rsidRPr="00324E8F">
        <w:rPr>
          <w:u w:val="single"/>
        </w:rPr>
        <w:t>“Weak as can be, you know?” he added in a sarcastic response to critics who said the bill was too soft. “We do everything but hang people for jaywalking in this bill.”</w:t>
      </w:r>
    </w:p>
    <w:p w14:paraId="72F4D508" w14:textId="77777777" w:rsidR="0033610C" w:rsidRPr="00324E8F" w:rsidRDefault="0033610C" w:rsidP="0033610C">
      <w:pPr>
        <w:rPr>
          <w:u w:val="single"/>
        </w:rPr>
      </w:pPr>
      <w:r w:rsidRPr="00324E8F">
        <w:rPr>
          <w:u w:val="single"/>
        </w:rPr>
        <w:t>Biden’s new plan says, “We need to confront racial and ­income-based disparities in our justice system and eliminate overly harsh sentencing for nonviolent crimes.” To that end, it proposes extending the power of the Justice Department to attack systemic misconduct in police departments and prosecutors’ offices.</w:t>
      </w:r>
    </w:p>
    <w:p w14:paraId="359D80C7" w14:textId="77777777" w:rsidR="0033610C" w:rsidRPr="00324E8F" w:rsidRDefault="0033610C" w:rsidP="0033610C">
      <w:r w:rsidRPr="00324E8F">
        <w:t>Biden’s proposal also calls for ending cash bail and terminating the federal government’s use of private prisons. And it includes a provision to ensure that people who are imprisoned are treated humanely.</w:t>
      </w:r>
    </w:p>
    <w:p w14:paraId="76622948" w14:textId="77777777" w:rsidR="0033610C" w:rsidRPr="00324E8F" w:rsidRDefault="0033610C" w:rsidP="0033610C"/>
    <w:p w14:paraId="2ED6AAF0" w14:textId="77777777" w:rsidR="0033610C" w:rsidRPr="00324E8F" w:rsidRDefault="0033610C" w:rsidP="0033610C">
      <w:pPr>
        <w:pStyle w:val="Heading4"/>
        <w:rPr>
          <w:rFonts w:cs="Times New Roman"/>
        </w:rPr>
      </w:pPr>
      <w:r w:rsidRPr="00324E8F">
        <w:rPr>
          <w:rFonts w:cs="Times New Roman"/>
        </w:rPr>
        <w:t>Biden now supports abolishing the death penalty -- reversal from 1994 Crime Bill</w:t>
      </w:r>
    </w:p>
    <w:p w14:paraId="7DA57EE1" w14:textId="77777777" w:rsidR="00324E8F" w:rsidRPr="00324E8F" w:rsidRDefault="0033610C" w:rsidP="0033610C">
      <w:r w:rsidRPr="00324E8F">
        <w:rPr>
          <w:rStyle w:val="Style13ptBold"/>
        </w:rPr>
        <w:t>The Crime Report Staff, New York College of Criminal Justice Center on Media, Crime, and Justice, 19</w:t>
      </w:r>
    </w:p>
    <w:p w14:paraId="5344C08F" w14:textId="505590EC" w:rsidR="0033610C" w:rsidRPr="00324E8F" w:rsidRDefault="0033610C" w:rsidP="0033610C">
      <w:r w:rsidRPr="00324E8F">
        <w:t>[7-23-2019, Crime Report, Biden: I'll Scrap Federal Death Penalty, https://thecrimereport.org/2019/07/23/biden-ill-scrap-federal-death-penalty/, accessed 7-15-2020, JL]</w:t>
      </w:r>
    </w:p>
    <w:p w14:paraId="0F9C0C96" w14:textId="77777777" w:rsidR="0033610C" w:rsidRPr="00324E8F" w:rsidRDefault="0033610C" w:rsidP="0033610C">
      <w:r w:rsidRPr="00324E8F">
        <w:rPr>
          <w:u w:val="single"/>
        </w:rPr>
        <w:t xml:space="preserve">Democratic presidential candidate Joe Biden answered critics of his support for the 1994 federal crime law by </w:t>
      </w:r>
      <w:r w:rsidRPr="00324E8F">
        <w:rPr>
          <w:rStyle w:val="Emphasis"/>
        </w:rPr>
        <w:t>proposing elimination of the federal death penalty</w:t>
      </w:r>
      <w:r w:rsidRPr="00324E8F">
        <w:t xml:space="preserve"> and other changes at odds with the earlier legislation, </w:t>
      </w:r>
      <w:r w:rsidRPr="00324E8F">
        <w:rPr>
          <w:u w:val="single"/>
        </w:rPr>
        <w:t>the Washington Post reports.</w:t>
      </w:r>
    </w:p>
    <w:p w14:paraId="709B99C6" w14:textId="77777777" w:rsidR="0033610C" w:rsidRPr="00324E8F" w:rsidRDefault="0033610C" w:rsidP="0033610C">
      <w:pPr>
        <w:rPr>
          <w:u w:val="single"/>
        </w:rPr>
      </w:pPr>
      <w:r w:rsidRPr="00324E8F">
        <w:rPr>
          <w:u w:val="single"/>
        </w:rPr>
        <w:t>Biden’s plan would also offer states incentives to abolish the death penalty, with death row prisoners receiving life-without-parole sentences instead.</w:t>
      </w:r>
    </w:p>
    <w:p w14:paraId="1C67457B" w14:textId="77777777" w:rsidR="0033610C" w:rsidRPr="00324E8F" w:rsidRDefault="0033610C" w:rsidP="0033610C">
      <w:r w:rsidRPr="00324E8F">
        <w:t>Other provisions in Biden’s new policy proposal: decriminalize marijuana and expunge past cannabis-related convictions; end the disparity between sentences for powder and crack cocaine; do away with all incarceration for drug use alone; end cash bail; terminate the federal government’s use of private prisons.</w:t>
      </w:r>
    </w:p>
    <w:p w14:paraId="40E13F99" w14:textId="77777777" w:rsidR="0033610C" w:rsidRPr="00324E8F" w:rsidRDefault="0033610C" w:rsidP="0033610C">
      <w:pPr>
        <w:rPr>
          <w:u w:val="single"/>
        </w:rPr>
      </w:pPr>
      <w:r w:rsidRPr="00324E8F">
        <w:rPr>
          <w:u w:val="single"/>
        </w:rPr>
        <w:t xml:space="preserve">It includes a provision to ensure that people who are imprisoned are treated humanely and that women in custody are provided health-care protections. The plan would invest $1 billion annually in juvenile justice reform, give states incentives to stop incarcerating minors, and create a $20 billion grant program to spur states to move from incarceration to crime prevention </w:t>
      </w:r>
      <w:r w:rsidRPr="00324E8F">
        <w:t>and eliminate mandatory-minimum sentences.</w:t>
      </w:r>
    </w:p>
    <w:p w14:paraId="1C51A81A" w14:textId="77777777" w:rsidR="0033610C" w:rsidRPr="00324E8F" w:rsidRDefault="0033610C" w:rsidP="0033610C">
      <w:pPr>
        <w:rPr>
          <w:u w:val="single"/>
        </w:rPr>
      </w:pPr>
      <w:r w:rsidRPr="00324E8F">
        <w:t xml:space="preserve">The release of Biden’s criminal justice plan comes about a week before the next round of televised Democratic primary debates, when his record is expected to come under renewed scrutiny. </w:t>
      </w:r>
      <w:r w:rsidRPr="00324E8F">
        <w:rPr>
          <w:u w:val="single"/>
        </w:rPr>
        <w:t>His support for the 1994 crime bill has been criticized by both Republicans and Democrats, who argue that it led to mass incarceration and tilted the system unfairly against African Americans.</w:t>
      </w:r>
    </w:p>
    <w:p w14:paraId="03AAA6EB" w14:textId="77777777" w:rsidR="0033610C" w:rsidRPr="00324E8F" w:rsidRDefault="0033610C" w:rsidP="0033610C">
      <w:pPr>
        <w:rPr>
          <w:u w:val="single"/>
        </w:rPr>
      </w:pPr>
      <w:r w:rsidRPr="00324E8F">
        <w:rPr>
          <w:u w:val="single"/>
        </w:rPr>
        <w:t>He telegraphed earlier this month that he was reconsidering his support for capital punishment over his three decades in the Senate, telling a New Hampshire audience, “By the way, congratulations to y’all ending the death penalty here.”</w:t>
      </w:r>
    </w:p>
    <w:p w14:paraId="44D2450F" w14:textId="772CDF89" w:rsidR="0033610C" w:rsidRPr="00324E8F" w:rsidRDefault="0033610C" w:rsidP="0033610C"/>
    <w:p w14:paraId="3FA88B20" w14:textId="77777777" w:rsidR="00324E8F" w:rsidRPr="00324E8F" w:rsidRDefault="0039117F" w:rsidP="0039117F">
      <w:pPr>
        <w:pStyle w:val="Heading3"/>
        <w:rPr>
          <w:rFonts w:cs="Times New Roman"/>
        </w:rPr>
      </w:pPr>
      <w:bookmarkStart w:id="56" w:name="_Toc45868897"/>
      <w:r w:rsidRPr="00324E8F">
        <w:rPr>
          <w:rFonts w:cs="Times New Roman"/>
        </w:rPr>
        <w:t>Biden Supports Reducing Mass Incarceration</w:t>
      </w:r>
      <w:bookmarkEnd w:id="56"/>
    </w:p>
    <w:p w14:paraId="2A75B4AA" w14:textId="51017313" w:rsidR="0039117F" w:rsidRPr="00324E8F" w:rsidRDefault="0039117F" w:rsidP="0039117F">
      <w:pPr>
        <w:pStyle w:val="Heading4"/>
        <w:rPr>
          <w:rFonts w:cs="Times New Roman"/>
        </w:rPr>
      </w:pPr>
      <w:r w:rsidRPr="00324E8F">
        <w:rPr>
          <w:rFonts w:cs="Times New Roman"/>
        </w:rPr>
        <w:t>Biden wants to reduce mass incarceration</w:t>
      </w:r>
    </w:p>
    <w:p w14:paraId="00A0B042" w14:textId="77777777" w:rsidR="0039117F" w:rsidRPr="00324E8F" w:rsidRDefault="0039117F" w:rsidP="0039117F">
      <w:pPr>
        <w:rPr>
          <w:rStyle w:val="Style13ptBold"/>
        </w:rPr>
      </w:pPr>
      <w:r w:rsidRPr="00324E8F">
        <w:rPr>
          <w:rStyle w:val="Style13ptBold"/>
        </w:rPr>
        <w:t>Biden Campaign Website, No Date</w:t>
      </w:r>
    </w:p>
    <w:p w14:paraId="2F9686EE" w14:textId="77777777" w:rsidR="0039117F" w:rsidRPr="00324E8F" w:rsidRDefault="0039117F" w:rsidP="0039117F">
      <w:pPr>
        <w:rPr>
          <w:sz w:val="24"/>
          <w:szCs w:val="20"/>
        </w:rPr>
      </w:pPr>
      <w:r w:rsidRPr="00324E8F">
        <w:rPr>
          <w:rStyle w:val="Style13ptBold"/>
          <w:b w:val="0"/>
          <w:bCs w:val="0"/>
          <w:sz w:val="24"/>
          <w:szCs w:val="20"/>
        </w:rPr>
        <w:t xml:space="preserve">[Biden Campaign Website, BIDEN President, “Justice”, </w:t>
      </w:r>
      <w:hyperlink r:id="rId205" w:history="1">
        <w:r w:rsidRPr="00324E8F">
          <w:rPr>
            <w:rStyle w:val="Hyperlink"/>
            <w:sz w:val="24"/>
            <w:szCs w:val="20"/>
          </w:rPr>
          <w:t>https://joebiden.com/justice/</w:t>
        </w:r>
      </w:hyperlink>
      <w:r w:rsidRPr="00324E8F">
        <w:rPr>
          <w:sz w:val="24"/>
          <w:szCs w:val="20"/>
        </w:rPr>
        <w:t xml:space="preserve"> , Date Accessed: 07/15/20, MS]</w:t>
      </w:r>
    </w:p>
    <w:p w14:paraId="3CC31FB8"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The Biden Plan for Strengthening America’s Commitment to Justice</w:t>
      </w:r>
    </w:p>
    <w:p w14:paraId="24A4B139"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Equality, equity, justice – these ideas form the American creed. We have never lived up to it and we haven’t always gotten it right, but we’ve never stopped trying. This is especially true when it comes to our criminal justice system.</w:t>
      </w:r>
    </w:p>
    <w:p w14:paraId="2D8F5FB0" w14:textId="77777777" w:rsidR="00324E8F" w:rsidRPr="00324E8F" w:rsidRDefault="0039117F" w:rsidP="0039117F">
      <w:pPr>
        <w:rPr>
          <w:rStyle w:val="Emphasis"/>
        </w:rPr>
      </w:pPr>
      <w:r w:rsidRPr="00324E8F">
        <w:rPr>
          <w:rStyle w:val="Emphasis"/>
        </w:rPr>
        <w:t>Today, too many people are incarcerated in the United States – and too many of them are black and brown. To build safe and healthy communities, we need to rethink who we’re sending to jail, how we treat those in jail, and how we help them get the health care, education, jobs, and housing they need to successfully rejoin society after they serve their time. As president, Joe Biden will strengthen America’s commitment to justice and reform our criminal justice system.</w:t>
      </w:r>
    </w:p>
    <w:p w14:paraId="0409BB1A" w14:textId="3FEE21B1" w:rsidR="0039117F" w:rsidRPr="00324E8F" w:rsidRDefault="0039117F" w:rsidP="0039117F">
      <w:pPr>
        <w:rPr>
          <w:rStyle w:val="Style13ptBold"/>
          <w:b w:val="0"/>
          <w:bCs w:val="0"/>
          <w:sz w:val="24"/>
          <w:szCs w:val="20"/>
        </w:rPr>
      </w:pPr>
      <w:r w:rsidRPr="00324E8F">
        <w:rPr>
          <w:rStyle w:val="Style13ptBold"/>
          <w:b w:val="0"/>
          <w:bCs w:val="0"/>
          <w:sz w:val="24"/>
          <w:szCs w:val="20"/>
        </w:rPr>
        <w:t>The Biden Plan for Strengthening America’s Commitment to Justice is based on several core principles:</w:t>
      </w:r>
    </w:p>
    <w:p w14:paraId="045B993C" w14:textId="77777777" w:rsidR="0039117F" w:rsidRPr="00324E8F" w:rsidRDefault="0039117F" w:rsidP="0039117F">
      <w:pPr>
        <w:rPr>
          <w:rStyle w:val="Emphasis"/>
        </w:rPr>
      </w:pPr>
      <w:r w:rsidRPr="00324E8F">
        <w:rPr>
          <w:rStyle w:val="Emphasis"/>
        </w:rPr>
        <w:t>We can and must reduce the number of people incarcerated in this country while also reducing crime. No one should be incarcerated for drug use alone. Instead, they should be diverted to drug courts and treatment. Reducing the number of incarcerated individuals will reduce federal spending on incarceration. These savings should be reinvested in the communities impacted by mass incarceration.</w:t>
      </w:r>
    </w:p>
    <w:p w14:paraId="49123C88"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Our criminal justice system cannot be just unless we root out the racial, gender, and income-based disparities in the system. Black mothers and fathers should feel confident that their children are safe walking the streets of America. And, when a police officer pins on that shield and walks out the door, the officer’s family should know they’ll come home at the end of the day. Additionally, women and children are uniquely impacted by the criminal justice system, and the system needs to address their unique needs.</w:t>
      </w:r>
    </w:p>
    <w:p w14:paraId="5BA90DEA"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Our criminal justice system must be focused on redemption and rehabilitation. Making sure formerly incarcerated individuals have the opportunity to be productive members of our society is not only the right thing to do, it will also grow our economy.</w:t>
      </w:r>
    </w:p>
    <w:p w14:paraId="7F87A20C"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No one should be profiteering off of our criminal justice system.</w:t>
      </w:r>
    </w:p>
    <w:p w14:paraId="1160909C"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Biden calls for the immediate passage of Congressman Bobby Scott’s SAFE Justice Act, an evidence-based, comprehensive bill to reform our criminal justice system “from front-end sentencing reform to back-end release policies.” The Biden Plan will also go further. Biden will take bold action to reduce our prison population, create a more just society, and make our communities safer, by:</w:t>
      </w:r>
    </w:p>
    <w:p w14:paraId="40987A07"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Preventing crime and providing opportunities for all.</w:t>
      </w:r>
    </w:p>
    <w:p w14:paraId="348E31B7"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Eliminating racial disparities and ensuring fair sentences.</w:t>
      </w:r>
    </w:p>
    <w:p w14:paraId="4E1604C8"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Offering second chances.</w:t>
      </w:r>
    </w:p>
    <w:p w14:paraId="69E80EED" w14:textId="77777777" w:rsidR="00324E8F" w:rsidRPr="00324E8F" w:rsidRDefault="0039117F" w:rsidP="0039117F">
      <w:pPr>
        <w:rPr>
          <w:rStyle w:val="Style13ptBold"/>
          <w:b w:val="0"/>
          <w:bCs w:val="0"/>
          <w:sz w:val="24"/>
          <w:szCs w:val="20"/>
        </w:rPr>
      </w:pPr>
      <w:r w:rsidRPr="00324E8F">
        <w:rPr>
          <w:rStyle w:val="Style13ptBold"/>
          <w:b w:val="0"/>
          <w:bCs w:val="0"/>
          <w:sz w:val="24"/>
          <w:szCs w:val="20"/>
        </w:rPr>
        <w:t>Reducing violence in our communities and supporting survivors of violence.</w:t>
      </w:r>
    </w:p>
    <w:p w14:paraId="4A5E526C" w14:textId="069194C2" w:rsidR="00324E8F" w:rsidRPr="00324E8F" w:rsidRDefault="00324E8F" w:rsidP="0039117F">
      <w:pPr>
        <w:rPr>
          <w:rStyle w:val="Style13ptBold"/>
          <w:b w:val="0"/>
          <w:bCs w:val="0"/>
          <w:sz w:val="24"/>
          <w:szCs w:val="20"/>
        </w:rPr>
      </w:pPr>
    </w:p>
    <w:p w14:paraId="4A5E526C" w14:textId="069194C2" w:rsidR="00324E8F" w:rsidRPr="00324E8F" w:rsidRDefault="0039117F" w:rsidP="0039117F">
      <w:pPr>
        <w:pStyle w:val="Heading3"/>
        <w:rPr>
          <w:rStyle w:val="Style13ptBold"/>
          <w:rFonts w:cs="Times New Roman"/>
          <w:b/>
          <w:bCs w:val="0"/>
          <w:sz w:val="36"/>
          <w:szCs w:val="28"/>
          <w:u w:val="single"/>
        </w:rPr>
      </w:pPr>
      <w:bookmarkStart w:id="57" w:name="_Toc45868898"/>
      <w:r w:rsidRPr="00324E8F">
        <w:rPr>
          <w:rStyle w:val="Style13ptBold"/>
          <w:rFonts w:cs="Times New Roman"/>
          <w:b/>
          <w:bCs w:val="0"/>
          <w:sz w:val="36"/>
          <w:szCs w:val="28"/>
          <w:u w:val="single"/>
        </w:rPr>
        <w:t xml:space="preserve">Biden </w:t>
      </w:r>
      <w:r w:rsidR="00753C72" w:rsidRPr="00324E8F">
        <w:rPr>
          <w:rStyle w:val="Style13ptBold"/>
          <w:rFonts w:cs="Times New Roman"/>
          <w:b/>
          <w:bCs w:val="0"/>
          <w:sz w:val="36"/>
          <w:szCs w:val="28"/>
          <w:u w:val="single"/>
        </w:rPr>
        <w:t xml:space="preserve">Supports </w:t>
      </w:r>
      <w:r w:rsidRPr="00324E8F">
        <w:rPr>
          <w:rStyle w:val="Style13ptBold"/>
          <w:rFonts w:cs="Times New Roman"/>
          <w:b/>
          <w:bCs w:val="0"/>
          <w:sz w:val="36"/>
          <w:szCs w:val="28"/>
          <w:u w:val="single"/>
        </w:rPr>
        <w:t>Prison Reform</w:t>
      </w:r>
      <w:bookmarkEnd w:id="57"/>
    </w:p>
    <w:p w14:paraId="74395C11" w14:textId="7056BB5A" w:rsidR="0039117F" w:rsidRPr="00324E8F" w:rsidRDefault="0039117F" w:rsidP="007C255E">
      <w:pPr>
        <w:pStyle w:val="Heading4"/>
        <w:rPr>
          <w:rFonts w:cs="Times New Roman"/>
        </w:rPr>
      </w:pPr>
      <w:r w:rsidRPr="00324E8F">
        <w:rPr>
          <w:rFonts w:cs="Times New Roman"/>
        </w:rPr>
        <w:t>Biden is Pro-Prison Rehabilitation and Reform</w:t>
      </w:r>
    </w:p>
    <w:p w14:paraId="578DED4A" w14:textId="77777777" w:rsidR="0039117F" w:rsidRPr="00324E8F" w:rsidRDefault="0039117F" w:rsidP="0039117F">
      <w:pPr>
        <w:rPr>
          <w:rStyle w:val="Style13ptBold"/>
        </w:rPr>
      </w:pPr>
      <w:r w:rsidRPr="00324E8F">
        <w:rPr>
          <w:rStyle w:val="Style13ptBold"/>
        </w:rPr>
        <w:t>Biden Campaign Website, No Date</w:t>
      </w:r>
    </w:p>
    <w:p w14:paraId="7AD5061F" w14:textId="77777777" w:rsidR="0039117F" w:rsidRPr="00324E8F" w:rsidRDefault="0039117F" w:rsidP="0039117F">
      <w:pPr>
        <w:rPr>
          <w:sz w:val="24"/>
          <w:szCs w:val="20"/>
        </w:rPr>
      </w:pPr>
      <w:r w:rsidRPr="00324E8F">
        <w:rPr>
          <w:rStyle w:val="Style13ptBold"/>
          <w:b w:val="0"/>
          <w:bCs w:val="0"/>
          <w:sz w:val="24"/>
          <w:szCs w:val="20"/>
        </w:rPr>
        <w:t xml:space="preserve">[Biden Campaign Website, BIDEN President, “Justice”, </w:t>
      </w:r>
      <w:hyperlink r:id="rId206" w:history="1">
        <w:r w:rsidRPr="00324E8F">
          <w:rPr>
            <w:rStyle w:val="Hyperlink"/>
            <w:sz w:val="24"/>
            <w:szCs w:val="20"/>
          </w:rPr>
          <w:t>https://joebiden.com/justice/</w:t>
        </w:r>
      </w:hyperlink>
      <w:r w:rsidRPr="00324E8F">
        <w:rPr>
          <w:sz w:val="24"/>
          <w:szCs w:val="20"/>
        </w:rPr>
        <w:t xml:space="preserve"> , Date Accessed: 07/15/20, MS]</w:t>
      </w:r>
    </w:p>
    <w:p w14:paraId="5958D616" w14:textId="77777777" w:rsidR="0039117F" w:rsidRPr="00324E8F" w:rsidRDefault="0039117F" w:rsidP="0039117F">
      <w:r w:rsidRPr="00324E8F">
        <w:t>The Biden Plan for Strengthening America’s Commitment to Justice</w:t>
      </w:r>
    </w:p>
    <w:p w14:paraId="4019E987" w14:textId="77777777" w:rsidR="0039117F" w:rsidRPr="00324E8F" w:rsidRDefault="0039117F" w:rsidP="0039117F">
      <w:r w:rsidRPr="00324E8F">
        <w:t>Equality, equity, justice – these ideas form the American creed. We have never lived up to it and we haven’t always gotten it right, but we’ve never stopped trying. This is especially true when it comes to our criminal justice system.</w:t>
      </w:r>
    </w:p>
    <w:p w14:paraId="78B84F80" w14:textId="77777777" w:rsidR="00324E8F" w:rsidRPr="00324E8F" w:rsidRDefault="0039117F" w:rsidP="0039117F">
      <w:r w:rsidRPr="00324E8F">
        <w:t>Today, too many people are incarcerated in the United States – and too many of them are black and brown. To build safe and healthy communities, we need to rethink who we’re sending to jail, how we treat those in jail, and how we help them get the health care, education, jobs, and housing they need to successfully rejoin society after they serve their time. As president, Joe Biden will strengthen America’s commitment to justice and reform our criminal justice system.</w:t>
      </w:r>
    </w:p>
    <w:p w14:paraId="292F1FCE" w14:textId="1F8CD446" w:rsidR="0039117F" w:rsidRPr="00324E8F" w:rsidRDefault="0039117F" w:rsidP="0039117F">
      <w:r w:rsidRPr="00324E8F">
        <w:t>The Biden Plan for Strengthening America’s Commitment to Justice is based on several core principles:</w:t>
      </w:r>
    </w:p>
    <w:p w14:paraId="0FE3E62C" w14:textId="77777777" w:rsidR="0039117F" w:rsidRPr="00324E8F" w:rsidRDefault="0039117F" w:rsidP="0039117F">
      <w:r w:rsidRPr="00324E8F">
        <w:t>We can and must reduce the number of people incarcerated in this country while also reducing crime. No one should be incarcerated for drug use alone. Instead, they should be diverted to drug courts and treatment. Reducing the number of incarcerated individuals will reduce federal spending on incarceration. These savings should be reinvested in the communities impacted by mass incarceration.</w:t>
      </w:r>
    </w:p>
    <w:p w14:paraId="3501F2A3" w14:textId="77777777" w:rsidR="0039117F" w:rsidRPr="00324E8F" w:rsidRDefault="0039117F" w:rsidP="0039117F">
      <w:r w:rsidRPr="00324E8F">
        <w:rPr>
          <w:rStyle w:val="Emphasis"/>
        </w:rPr>
        <w:t>Our criminal justice system cannot be just unless we root out the racial, gender, and income-based disparities in the system.</w:t>
      </w:r>
      <w:r w:rsidRPr="00324E8F">
        <w:t xml:space="preserve"> Black mothers and fathers should feel confident that their children are safe walking the streets of America. And, when a police officer pins on that shield and walks out the door, the officer’s family should know they’ll come home at the end of the day. Additionally, women and children are uniquely impacted by the criminal justice system, and the system needs to address their unique needs.</w:t>
      </w:r>
    </w:p>
    <w:p w14:paraId="26C62A16" w14:textId="77777777" w:rsidR="0039117F" w:rsidRPr="00324E8F" w:rsidRDefault="0039117F" w:rsidP="0039117F">
      <w:pPr>
        <w:rPr>
          <w:rStyle w:val="Emphasis"/>
        </w:rPr>
      </w:pPr>
      <w:r w:rsidRPr="00324E8F">
        <w:rPr>
          <w:rStyle w:val="Emphasis"/>
        </w:rPr>
        <w:t>Our criminal justice system must be focused on redemption and rehabilitation. Making sure formerly incarcerated individuals have the opportunity to be productive members of our society is not only the right thing to do, it will also grow our economy.</w:t>
      </w:r>
    </w:p>
    <w:p w14:paraId="1B4963CA" w14:textId="77777777" w:rsidR="0039117F" w:rsidRPr="00324E8F" w:rsidRDefault="0039117F" w:rsidP="0039117F">
      <w:r w:rsidRPr="00324E8F">
        <w:t>No one should be profiteering off of our criminal justice system.</w:t>
      </w:r>
    </w:p>
    <w:p w14:paraId="6985EF08" w14:textId="77777777" w:rsidR="0039117F" w:rsidRPr="00324E8F" w:rsidRDefault="0039117F" w:rsidP="0039117F">
      <w:pPr>
        <w:rPr>
          <w:rStyle w:val="Emphasis"/>
        </w:rPr>
      </w:pPr>
      <w:r w:rsidRPr="00324E8F">
        <w:rPr>
          <w:rStyle w:val="Emphasis"/>
        </w:rPr>
        <w:t>Biden calls for the immediate passage of Congressman Bobby Scott’s SAFE Justice Act, an evidence-based, comprehensive bill to reform our criminal justice system “from front-end sentencing reform to back-end release policies.” The Biden Plan will also go further. Biden will take bold action to reduce our prison population, create a more just society, and make our communities safer, by:</w:t>
      </w:r>
    </w:p>
    <w:p w14:paraId="522FFE04" w14:textId="77777777" w:rsidR="0039117F" w:rsidRPr="00324E8F" w:rsidRDefault="0039117F" w:rsidP="0039117F">
      <w:pPr>
        <w:rPr>
          <w:rStyle w:val="Emphasis"/>
        </w:rPr>
      </w:pPr>
      <w:r w:rsidRPr="00324E8F">
        <w:rPr>
          <w:rStyle w:val="Emphasis"/>
        </w:rPr>
        <w:t>Preventing crime and providing opportunities for all.</w:t>
      </w:r>
    </w:p>
    <w:p w14:paraId="1630BFD0" w14:textId="77777777" w:rsidR="0039117F" w:rsidRPr="00324E8F" w:rsidRDefault="0039117F" w:rsidP="0039117F">
      <w:pPr>
        <w:rPr>
          <w:rStyle w:val="Emphasis"/>
        </w:rPr>
      </w:pPr>
      <w:r w:rsidRPr="00324E8F">
        <w:rPr>
          <w:rStyle w:val="Emphasis"/>
        </w:rPr>
        <w:t>Eliminating racial disparities and ensuring fair sentences.</w:t>
      </w:r>
    </w:p>
    <w:p w14:paraId="673B58AA" w14:textId="77777777" w:rsidR="0039117F" w:rsidRPr="00324E8F" w:rsidRDefault="0039117F" w:rsidP="0039117F">
      <w:pPr>
        <w:rPr>
          <w:rStyle w:val="Emphasis"/>
        </w:rPr>
      </w:pPr>
      <w:r w:rsidRPr="00324E8F">
        <w:rPr>
          <w:rStyle w:val="Emphasis"/>
        </w:rPr>
        <w:t>Offering second chances.</w:t>
      </w:r>
    </w:p>
    <w:p w14:paraId="6AC5643F" w14:textId="77777777" w:rsidR="0039117F" w:rsidRPr="00324E8F" w:rsidRDefault="0039117F" w:rsidP="0039117F">
      <w:pPr>
        <w:rPr>
          <w:rStyle w:val="Emphasis"/>
        </w:rPr>
      </w:pPr>
      <w:r w:rsidRPr="00324E8F">
        <w:rPr>
          <w:rStyle w:val="Emphasis"/>
        </w:rPr>
        <w:t>Reducing violence in our communities and supporting survivors of violence.</w:t>
      </w:r>
    </w:p>
    <w:p w14:paraId="31A3B3B5" w14:textId="77777777" w:rsidR="0039117F" w:rsidRPr="00324E8F" w:rsidRDefault="0039117F" w:rsidP="0039117F">
      <w:pPr>
        <w:rPr>
          <w:rStyle w:val="Emphasis"/>
        </w:rPr>
      </w:pPr>
    </w:p>
    <w:p w14:paraId="7031F31A" w14:textId="77777777" w:rsidR="0039117F" w:rsidRPr="00324E8F" w:rsidRDefault="0039117F" w:rsidP="0039117F">
      <w:pPr>
        <w:pStyle w:val="Heading4"/>
        <w:rPr>
          <w:rStyle w:val="Style13ptBold"/>
          <w:rFonts w:cs="Times New Roman"/>
          <w:b/>
          <w:bCs w:val="0"/>
          <w:sz w:val="28"/>
        </w:rPr>
      </w:pPr>
      <w:r w:rsidRPr="00324E8F">
        <w:rPr>
          <w:rStyle w:val="Style13ptBold"/>
          <w:rFonts w:cs="Times New Roman"/>
          <w:b/>
          <w:bCs w:val="0"/>
          <w:sz w:val="28"/>
        </w:rPr>
        <w:t>Biden trying to pass SAFE Justice Act now</w:t>
      </w:r>
    </w:p>
    <w:p w14:paraId="4748302B" w14:textId="77777777" w:rsidR="0039117F" w:rsidRPr="00324E8F" w:rsidRDefault="0039117F" w:rsidP="0039117F">
      <w:pPr>
        <w:rPr>
          <w:rStyle w:val="Style13ptBold"/>
        </w:rPr>
      </w:pPr>
      <w:r w:rsidRPr="00324E8F">
        <w:rPr>
          <w:rStyle w:val="Style13ptBold"/>
        </w:rPr>
        <w:t>Biden Campaign Website, No Date</w:t>
      </w:r>
    </w:p>
    <w:p w14:paraId="376CC80D" w14:textId="77777777" w:rsidR="0039117F" w:rsidRPr="00324E8F" w:rsidRDefault="0039117F" w:rsidP="0039117F">
      <w:pPr>
        <w:rPr>
          <w:sz w:val="24"/>
          <w:szCs w:val="20"/>
        </w:rPr>
      </w:pPr>
      <w:r w:rsidRPr="00324E8F">
        <w:rPr>
          <w:rStyle w:val="Style13ptBold"/>
          <w:b w:val="0"/>
          <w:bCs w:val="0"/>
          <w:sz w:val="24"/>
          <w:szCs w:val="20"/>
        </w:rPr>
        <w:t xml:space="preserve">[Biden Campaign Website, BIDEN President, “Justice”, </w:t>
      </w:r>
      <w:hyperlink r:id="rId207" w:history="1">
        <w:r w:rsidRPr="00324E8F">
          <w:rPr>
            <w:rStyle w:val="Hyperlink"/>
            <w:sz w:val="24"/>
            <w:szCs w:val="20"/>
          </w:rPr>
          <w:t>https://joebiden.com/justice/</w:t>
        </w:r>
      </w:hyperlink>
      <w:r w:rsidRPr="00324E8F">
        <w:rPr>
          <w:sz w:val="24"/>
          <w:szCs w:val="20"/>
        </w:rPr>
        <w:t xml:space="preserve"> , Date Accessed: 07/15/20, MS]</w:t>
      </w:r>
    </w:p>
    <w:p w14:paraId="634359CF" w14:textId="77777777" w:rsidR="0039117F" w:rsidRPr="00324E8F" w:rsidRDefault="0039117F" w:rsidP="0039117F">
      <w:r w:rsidRPr="00324E8F">
        <w:t>The Biden Plan for Strengthening America’s Commitment to Justice</w:t>
      </w:r>
    </w:p>
    <w:p w14:paraId="29D95828" w14:textId="77777777" w:rsidR="0039117F" w:rsidRPr="00324E8F" w:rsidRDefault="0039117F" w:rsidP="0039117F">
      <w:r w:rsidRPr="00324E8F">
        <w:t>Equality, equity, justice – these ideas form the American creed. We have never lived up to it and we haven’t always gotten it right, but we’ve never stopped trying. This is especially true when it comes to our criminal justice system.</w:t>
      </w:r>
    </w:p>
    <w:p w14:paraId="0A42364B" w14:textId="77777777" w:rsidR="00324E8F" w:rsidRPr="00324E8F" w:rsidRDefault="0039117F" w:rsidP="0039117F">
      <w:r w:rsidRPr="00324E8F">
        <w:t>Today, too many people are incarcerated in the United States – and too many of them are black and brown. To build safe and healthy communities, we need to rethink who we’re sending to jail, how we treat those in jail, and how we help them get the health care, education, jobs, and housing they need to successfully rejoin society after they serve their time. As president, Joe Biden will strengthen America’s commitment to justice and reform our criminal justice system.</w:t>
      </w:r>
    </w:p>
    <w:p w14:paraId="32D32A07" w14:textId="51CEEC0B" w:rsidR="0039117F" w:rsidRPr="00324E8F" w:rsidRDefault="0039117F" w:rsidP="0039117F">
      <w:r w:rsidRPr="00324E8F">
        <w:t>The Biden Plan for Strengthening America’s Commitment to Justice is based on several core principles:</w:t>
      </w:r>
    </w:p>
    <w:p w14:paraId="6A001187" w14:textId="77777777" w:rsidR="0039117F" w:rsidRPr="00324E8F" w:rsidRDefault="0039117F" w:rsidP="0039117F">
      <w:r w:rsidRPr="00324E8F">
        <w:t>We can and must reduce the number of people incarcerated in this country while also reducing crime. No one should be incarcerated for drug use alone. Instead, they should be diverted to drug courts and treatment. Reducing the number of incarcerated individuals will reduce federal spending on incarceration. These savings should be reinvested in the communities impacted by mass incarceration.</w:t>
      </w:r>
    </w:p>
    <w:p w14:paraId="1FAD50B8" w14:textId="77777777" w:rsidR="0039117F" w:rsidRPr="00324E8F" w:rsidRDefault="0039117F" w:rsidP="0039117F">
      <w:r w:rsidRPr="00324E8F">
        <w:rPr>
          <w:rStyle w:val="Emphasis"/>
        </w:rPr>
        <w:t>Our criminal justice system cannot be just unless we root out the racial, gender, and income-based disparities in the system.</w:t>
      </w:r>
      <w:r w:rsidRPr="00324E8F">
        <w:t xml:space="preserve"> Black mothers and fathers should feel confident that their children are safe walking the streets of America. And, when a police officer pins on that shield and walks out the door, the officer’s family should know they’ll come home at the end of the day. Additionally, women and children are uniquely impacted by the criminal justice system, and the system needs to address their unique needs.</w:t>
      </w:r>
    </w:p>
    <w:p w14:paraId="56FE732A" w14:textId="77777777" w:rsidR="0039117F" w:rsidRPr="00324E8F" w:rsidRDefault="0039117F" w:rsidP="0039117F">
      <w:pPr>
        <w:rPr>
          <w:rStyle w:val="Emphasis"/>
        </w:rPr>
      </w:pPr>
      <w:r w:rsidRPr="00324E8F">
        <w:rPr>
          <w:rStyle w:val="Emphasis"/>
        </w:rPr>
        <w:t>Our criminal justice system must be focused on redemption and rehabilitation. Making sure formerly incarcerated individuals have the opportunity to be productive members of our society is not only the right thing to do, it will also grow our economy.</w:t>
      </w:r>
    </w:p>
    <w:p w14:paraId="7A9507AB" w14:textId="77777777" w:rsidR="0039117F" w:rsidRPr="00324E8F" w:rsidRDefault="0039117F" w:rsidP="0039117F">
      <w:r w:rsidRPr="00324E8F">
        <w:t>No one should be profiteering off of our criminal justice system.</w:t>
      </w:r>
    </w:p>
    <w:p w14:paraId="42541D2A" w14:textId="77777777" w:rsidR="0039117F" w:rsidRPr="00324E8F" w:rsidRDefault="0039117F" w:rsidP="0039117F">
      <w:pPr>
        <w:rPr>
          <w:rStyle w:val="Emphasis"/>
        </w:rPr>
      </w:pPr>
      <w:r w:rsidRPr="00324E8F">
        <w:rPr>
          <w:rStyle w:val="Emphasis"/>
        </w:rPr>
        <w:t>Biden calls for the immediate passage of Congressman Bobby Scott’s SAFE Justice Act, an evidence-based, comprehensive bill to reform our criminal justice system “from front-end sentencing reform to back-end release policies.” The Biden Plan will also go further. Biden will take bold action to reduce our prison population, create a more just society, and make our communities safer, by:</w:t>
      </w:r>
    </w:p>
    <w:p w14:paraId="2FEF996B" w14:textId="77777777" w:rsidR="0039117F" w:rsidRPr="00324E8F" w:rsidRDefault="0039117F" w:rsidP="0039117F">
      <w:pPr>
        <w:rPr>
          <w:rStyle w:val="Emphasis"/>
        </w:rPr>
      </w:pPr>
      <w:r w:rsidRPr="00324E8F">
        <w:rPr>
          <w:rStyle w:val="Emphasis"/>
        </w:rPr>
        <w:t>Preventing crime and providing opportunities for all.</w:t>
      </w:r>
    </w:p>
    <w:p w14:paraId="15DD6A73" w14:textId="77777777" w:rsidR="0039117F" w:rsidRPr="00324E8F" w:rsidRDefault="0039117F" w:rsidP="0039117F">
      <w:pPr>
        <w:rPr>
          <w:rStyle w:val="Emphasis"/>
        </w:rPr>
      </w:pPr>
      <w:r w:rsidRPr="00324E8F">
        <w:rPr>
          <w:rStyle w:val="Emphasis"/>
        </w:rPr>
        <w:t>Eliminating racial disparities and ensuring fair sentences.</w:t>
      </w:r>
    </w:p>
    <w:p w14:paraId="6A4989AD" w14:textId="77777777" w:rsidR="0039117F" w:rsidRPr="00324E8F" w:rsidRDefault="0039117F" w:rsidP="0039117F">
      <w:pPr>
        <w:rPr>
          <w:rStyle w:val="Emphasis"/>
        </w:rPr>
      </w:pPr>
      <w:r w:rsidRPr="00324E8F">
        <w:rPr>
          <w:rStyle w:val="Emphasis"/>
        </w:rPr>
        <w:t>Offering second chances.</w:t>
      </w:r>
    </w:p>
    <w:p w14:paraId="2233B221" w14:textId="77777777" w:rsidR="0039117F" w:rsidRPr="00324E8F" w:rsidRDefault="0039117F" w:rsidP="0039117F">
      <w:pPr>
        <w:rPr>
          <w:rStyle w:val="Emphasis"/>
        </w:rPr>
      </w:pPr>
      <w:r w:rsidRPr="00324E8F">
        <w:rPr>
          <w:rStyle w:val="Emphasis"/>
        </w:rPr>
        <w:t>Reducing violence in our communities and supporting survivors of violence.</w:t>
      </w:r>
    </w:p>
    <w:p w14:paraId="34454E44" w14:textId="77777777" w:rsidR="0039117F" w:rsidRPr="00324E8F" w:rsidRDefault="0039117F" w:rsidP="0039117F"/>
    <w:p w14:paraId="6EB2DC50" w14:textId="77777777" w:rsidR="00DD18A6" w:rsidRPr="00324E8F" w:rsidRDefault="00DD18A6" w:rsidP="00DD18A6">
      <w:pPr>
        <w:pStyle w:val="Heading3"/>
        <w:rPr>
          <w:rFonts w:cs="Times New Roman"/>
        </w:rPr>
      </w:pPr>
      <w:bookmarkStart w:id="58" w:name="_Toc45868899"/>
      <w:r w:rsidRPr="00324E8F">
        <w:rPr>
          <w:rFonts w:cs="Times New Roman"/>
        </w:rPr>
        <w:t>Biden Supports Immigration Reform</w:t>
      </w:r>
      <w:bookmarkEnd w:id="58"/>
    </w:p>
    <w:p w14:paraId="5EBAD81B" w14:textId="77777777" w:rsidR="00DD18A6" w:rsidRPr="00324E8F" w:rsidRDefault="00DD18A6" w:rsidP="00DD18A6"/>
    <w:p w14:paraId="41016524" w14:textId="77777777" w:rsidR="00DD18A6" w:rsidRPr="00324E8F" w:rsidRDefault="00DD18A6" w:rsidP="00DD18A6">
      <w:pPr>
        <w:pStyle w:val="Heading4"/>
        <w:rPr>
          <w:rFonts w:cs="Times New Roman"/>
        </w:rPr>
      </w:pPr>
      <w:r w:rsidRPr="00324E8F">
        <w:rPr>
          <w:rFonts w:cs="Times New Roman"/>
        </w:rPr>
        <w:t>Immigration reform is a priority for Biden – Squo solves</w:t>
      </w:r>
    </w:p>
    <w:p w14:paraId="6D91EE0B" w14:textId="77777777" w:rsidR="00DD18A6" w:rsidRPr="00324E8F" w:rsidRDefault="00DD18A6" w:rsidP="00DD18A6">
      <w:pPr>
        <w:rPr>
          <w:rStyle w:val="Style13ptBold"/>
        </w:rPr>
      </w:pPr>
      <w:r w:rsidRPr="00324E8F">
        <w:rPr>
          <w:rStyle w:val="Style13ptBold"/>
        </w:rPr>
        <w:t>Bolton, Hill Senior Reporter, 20</w:t>
      </w:r>
    </w:p>
    <w:p w14:paraId="1265FF47" w14:textId="77777777" w:rsidR="00DD18A6" w:rsidRPr="00324E8F" w:rsidRDefault="00DD18A6" w:rsidP="00DD18A6">
      <w:r w:rsidRPr="00324E8F">
        <w:t xml:space="preserve">[Alexander Bolton, 7-13-2020, "Democrats see immigration reform as topping Biden agenda," TheHill, </w:t>
      </w:r>
      <w:hyperlink r:id="rId208" w:history="1">
        <w:r w:rsidRPr="00324E8F">
          <w:rPr>
            <w:rStyle w:val="Hyperlink"/>
          </w:rPr>
          <w:t>https://thehill.com/homenews/senate/506942-democrats-see-immigration-reform-as-topping-biden-agenda</w:t>
        </w:r>
      </w:hyperlink>
      <w:r w:rsidRPr="00324E8F">
        <w:t>, accessed 7-15-20, LH]</w:t>
      </w:r>
    </w:p>
    <w:p w14:paraId="6DFF1431" w14:textId="77777777" w:rsidR="00DD18A6" w:rsidRPr="00324E8F" w:rsidRDefault="00DD18A6" w:rsidP="00DD18A6">
      <w:r w:rsidRPr="00324E8F">
        <w:rPr>
          <w:rStyle w:val="StyleUnderline"/>
        </w:rPr>
        <w:t>Democrats are vowing to move forward with immigration reform if presumptive nominee Joe Biden is elected president</w:t>
      </w:r>
      <w:r w:rsidRPr="00324E8F">
        <w:t xml:space="preserve"> and the party also takes back the Senate in this fall’s elections.</w:t>
      </w:r>
    </w:p>
    <w:p w14:paraId="3C51E9FD" w14:textId="77777777" w:rsidR="00324E8F" w:rsidRPr="00324E8F" w:rsidRDefault="00DD18A6" w:rsidP="00DD18A6">
      <w:r w:rsidRPr="00324E8F">
        <w:t>The prospect would set up a bruising battle in Congress next year, one that Democrats shied away from in 2009 and 2010 after Barack Obama won the presidency in 2008 and Democrats expanded their Senate majority and controlled the House.</w:t>
      </w:r>
    </w:p>
    <w:p w14:paraId="0F721C39" w14:textId="29299BFC" w:rsidR="00DD18A6" w:rsidRPr="00324E8F" w:rsidRDefault="00DD18A6" w:rsidP="00DD18A6">
      <w:pPr>
        <w:rPr>
          <w:rStyle w:val="StyleUnderline"/>
        </w:rPr>
      </w:pPr>
      <w:r w:rsidRPr="00324E8F">
        <w:rPr>
          <w:rStyle w:val="StyleUnderline"/>
        </w:rPr>
        <w:t xml:space="preserve">It also underscores the stakes for the 2020 elections. </w:t>
      </w:r>
      <w:r w:rsidRPr="00324E8F">
        <w:rPr>
          <w:rStyle w:val="Emphasis"/>
        </w:rPr>
        <w:t>Polls show that Biden has built a lead nationally</w:t>
      </w:r>
      <w:r w:rsidRPr="00324E8F">
        <w:rPr>
          <w:rStyle w:val="StyleUnderline"/>
        </w:rPr>
        <w:t xml:space="preserve"> and in swing states, and Democrats increasingly like their chances of winning back the Senate majority.</w:t>
      </w:r>
    </w:p>
    <w:p w14:paraId="27B16D2F" w14:textId="77777777" w:rsidR="00DD18A6" w:rsidRPr="00324E8F" w:rsidRDefault="00DD18A6" w:rsidP="00DD18A6">
      <w:r w:rsidRPr="00324E8F">
        <w:t xml:space="preserve">Sen. Bob Menendez (D-N.J.) said </w:t>
      </w:r>
      <w:r w:rsidRPr="00324E8F">
        <w:rPr>
          <w:rStyle w:val="StyleUnderline"/>
        </w:rPr>
        <w:t>immigration reform legislation “should be” at the front of the Democratic to-do list should control of the Senate flip,</w:t>
      </w:r>
      <w:r w:rsidRPr="00324E8F">
        <w:t xml:space="preserve"> while Senate Democratic Whip Dick Durbin (Ill.) was more definitive.</w:t>
      </w:r>
    </w:p>
    <w:p w14:paraId="5CB65992" w14:textId="77777777" w:rsidR="00DD18A6" w:rsidRPr="00324E8F" w:rsidRDefault="00DD18A6" w:rsidP="00DD18A6">
      <w:pPr>
        <w:rPr>
          <w:rStyle w:val="StyleUnderline"/>
        </w:rPr>
      </w:pPr>
      <w:r w:rsidRPr="00324E8F">
        <w:t xml:space="preserve">Durbin noted that </w:t>
      </w:r>
      <w:r w:rsidRPr="00324E8F">
        <w:rPr>
          <w:rStyle w:val="Emphasis"/>
        </w:rPr>
        <w:t>Biden</w:t>
      </w:r>
      <w:r w:rsidRPr="00324E8F">
        <w:rPr>
          <w:rStyle w:val="StyleUnderline"/>
        </w:rPr>
        <w:t xml:space="preserve"> and Senate Minority Leader Charles Schumer (N.Y.) have both </w:t>
      </w:r>
      <w:r w:rsidRPr="00324E8F">
        <w:rPr>
          <w:rStyle w:val="Emphasis"/>
        </w:rPr>
        <w:t>pledged to make immigration reform the first issue</w:t>
      </w:r>
      <w:r w:rsidRPr="00324E8F">
        <w:rPr>
          <w:rStyle w:val="StyleUnderline"/>
        </w:rPr>
        <w:t xml:space="preserve"> raised after a successful November.</w:t>
      </w:r>
    </w:p>
    <w:p w14:paraId="5A972A67" w14:textId="77777777" w:rsidR="00DD18A6" w:rsidRPr="00324E8F" w:rsidRDefault="00DD18A6" w:rsidP="00DD18A6">
      <w:r w:rsidRPr="00324E8F">
        <w:t>“They’ve all said it’s first up,” Durbin said in remarks before the Senate left for the July 4 recess.</w:t>
      </w:r>
    </w:p>
    <w:p w14:paraId="74428EA0" w14:textId="77777777" w:rsidR="00DD18A6" w:rsidRPr="00324E8F" w:rsidRDefault="00DD18A6" w:rsidP="00DD18A6">
      <w:r w:rsidRPr="00324E8F">
        <w:t>“It’s definitely on the agenda,” said Menendez, who said it would help the economy.</w:t>
      </w:r>
    </w:p>
    <w:p w14:paraId="38668ED4" w14:textId="77777777" w:rsidR="00DD18A6" w:rsidRPr="00324E8F" w:rsidRDefault="00DD18A6" w:rsidP="00DD18A6">
      <w:r w:rsidRPr="00324E8F">
        <w:t>“Billions more for the economy, Social Security, the wages of all Americans rose. On an economic basis alone, it was a compelling issue,” he added.</w:t>
      </w:r>
    </w:p>
    <w:p w14:paraId="51823AD9" w14:textId="77777777" w:rsidR="00DD18A6" w:rsidRPr="00324E8F" w:rsidRDefault="00DD18A6" w:rsidP="00DD18A6">
      <w:pPr>
        <w:rPr>
          <w:rStyle w:val="StyleUnderline"/>
        </w:rPr>
      </w:pPr>
      <w:r w:rsidRPr="00324E8F">
        <w:rPr>
          <w:rStyle w:val="StyleUnderline"/>
        </w:rPr>
        <w:t>Biden last month promised “on day one” of his presidency to “send a bill to Congress that creates a clear road map to citizenship for Dreamers and 11 million undocumented people who are already strengthening our nation.”</w:t>
      </w:r>
    </w:p>
    <w:p w14:paraId="0C187CE3" w14:textId="77777777" w:rsidR="00DD18A6" w:rsidRPr="00324E8F" w:rsidRDefault="00DD18A6" w:rsidP="00DD18A6">
      <w:r w:rsidRPr="00324E8F">
        <w:t>Biden said the legislation is “long overdue.”</w:t>
      </w:r>
    </w:p>
    <w:p w14:paraId="227BD314" w14:textId="77777777" w:rsidR="00DD18A6" w:rsidRPr="00324E8F" w:rsidRDefault="00DD18A6" w:rsidP="00DD18A6">
      <w:r w:rsidRPr="00324E8F">
        <w:t>There has been little public discussion of Democrats' plans for immigration reform in 2021.</w:t>
      </w:r>
    </w:p>
    <w:p w14:paraId="035D6C1A" w14:textId="77777777" w:rsidR="00DD18A6" w:rsidRPr="00324E8F" w:rsidRDefault="00DD18A6" w:rsidP="00DD18A6">
      <w:r w:rsidRPr="00324E8F">
        <w:t>This is partly because the focus has been on the coronavirus pandemic and calls for police reform, but political considerations are a part of the atmosphere. Talking up plans to push a path to citizenship for 11 million unauthorized immigrants living in the country could give President Trump, whose approval rating is hovering around 40 percent, a chance to go on the offensive.</w:t>
      </w:r>
    </w:p>
    <w:p w14:paraId="3208E003" w14:textId="77777777" w:rsidR="00DD18A6" w:rsidRPr="00324E8F" w:rsidRDefault="00DD18A6" w:rsidP="00DD18A6">
      <w:r w:rsidRPr="00324E8F">
        <w:t>The president made illegal immigration one of his top issues in the 2016 campaign and won a legal victory last month when the Supreme Court ruled 7 to 2 to allow the administration to expedite deportations of asylum-seekers.</w:t>
      </w:r>
    </w:p>
    <w:p w14:paraId="1986A045" w14:textId="77777777" w:rsidR="00DD18A6" w:rsidRPr="00324E8F" w:rsidRDefault="00DD18A6" w:rsidP="00DD18A6">
      <w:pPr>
        <w:rPr>
          <w:rStyle w:val="StyleUnderline"/>
        </w:rPr>
      </w:pPr>
      <w:r w:rsidRPr="00324E8F">
        <w:rPr>
          <w:rStyle w:val="StyleUnderline"/>
        </w:rPr>
        <w:t>Democrats need to gain three seats and capture the White House to regain the Senate majority. Republicans hold 53 seats currently but have to protect 23 seats up for reelection, while Democrats only have to defend 12.</w:t>
      </w:r>
    </w:p>
    <w:p w14:paraId="5CBF2DFD" w14:textId="77777777" w:rsidR="00DD18A6" w:rsidRPr="00324E8F" w:rsidRDefault="00DD18A6" w:rsidP="00DD18A6">
      <w:r w:rsidRPr="00324E8F">
        <w:t>Menendez, a member of the bipartisan Gang of Eight that negotiated the 2013 Senate immigration bill that passed with 68 votes, said it can be a template for legislation next year.</w:t>
      </w:r>
    </w:p>
    <w:p w14:paraId="2D542238" w14:textId="77777777" w:rsidR="00DD18A6" w:rsidRPr="00324E8F" w:rsidRDefault="00DD18A6" w:rsidP="00DD18A6">
      <w:r w:rsidRPr="00324E8F">
        <w:t>“Not too many issues here of such controversy gets [68] votes. A lot in there should be revisited,” he said.</w:t>
      </w:r>
    </w:p>
    <w:p w14:paraId="0FB199FC" w14:textId="77777777" w:rsidR="00DD18A6" w:rsidRPr="00324E8F" w:rsidRDefault="00DD18A6" w:rsidP="00DD18A6">
      <w:r w:rsidRPr="00324E8F">
        <w:t>Senate Judiciary Committee Chairman Lindsey Graham (R-S.C.), another member of the 2013 Gang of Eight, says he’s willing to work with Democrats again on a comprehensive immigration reform bill if he wins reelection in November.</w:t>
      </w:r>
    </w:p>
    <w:p w14:paraId="2B6D11A5" w14:textId="77777777" w:rsidR="00DD18A6" w:rsidRPr="00324E8F" w:rsidRDefault="00DD18A6" w:rsidP="00DD18A6">
      <w:r w:rsidRPr="00324E8F">
        <w:t>Like Menendez, Graham says the 2013 bill, which would have provided a path to citizenship for 11 million immigrants and would have protected immigrants who came to the country as children from deportation, could be a template for negotiations next year.</w:t>
      </w:r>
    </w:p>
    <w:p w14:paraId="124AAA28" w14:textId="77777777" w:rsidR="00DD18A6" w:rsidRPr="00324E8F" w:rsidRDefault="00DD18A6" w:rsidP="00DD18A6">
      <w:r w:rsidRPr="00324E8F">
        <w:t>Graham said he would play “the same role I’ve always played.”</w:t>
      </w:r>
    </w:p>
    <w:p w14:paraId="556E7162" w14:textId="77777777" w:rsidR="00DD18A6" w:rsidRPr="00324E8F" w:rsidRDefault="00DD18A6" w:rsidP="00DD18A6">
      <w:r w:rsidRPr="00324E8F">
        <w:t>“I want to solve a broken immigration system. I’m proud of the efforts of the past. I’m not giving up on this. God knows we need a better immigration system, and the 11 million, we’ll treat them fairly,” he said.</w:t>
      </w:r>
    </w:p>
    <w:p w14:paraId="0900A6EE" w14:textId="77777777" w:rsidR="00DD18A6" w:rsidRPr="00324E8F" w:rsidRDefault="00DD18A6" w:rsidP="00DD18A6">
      <w:r w:rsidRPr="00324E8F">
        <w:t>He said the 2013 bill “worked for me,” though he also acknowledged “things have changed” in the past seven years.</w:t>
      </w:r>
    </w:p>
    <w:p w14:paraId="7910A245" w14:textId="77777777" w:rsidR="00DD18A6" w:rsidRPr="00324E8F" w:rsidRDefault="00DD18A6" w:rsidP="00DD18A6">
      <w:r w:rsidRPr="00324E8F">
        <w:t>Frank Sharry, the founder of America’s Voice, which supports putting 11 million undocumented immigrants on a path to full citizenship, however, says the concessions made to Republicans in the 2013 immigration bill may no longer be on the table.</w:t>
      </w:r>
    </w:p>
    <w:p w14:paraId="0E2E188C" w14:textId="77777777" w:rsidR="00DD18A6" w:rsidRPr="00324E8F" w:rsidRDefault="00DD18A6" w:rsidP="00DD18A6">
      <w:r w:rsidRPr="00324E8F">
        <w:t>“With respect to legislation, I think most advocates think the idea of a bipartisan and comprehensive approach is a failed strategy of the past, not a priority for the future,” he said. “How many times have we been through this?”</w:t>
      </w:r>
    </w:p>
    <w:p w14:paraId="1970607E" w14:textId="77777777" w:rsidR="00DD18A6" w:rsidRPr="00324E8F" w:rsidRDefault="00DD18A6" w:rsidP="00DD18A6">
      <w:r w:rsidRPr="00324E8F">
        <w:t>“</w:t>
      </w:r>
      <w:r w:rsidRPr="00324E8F">
        <w:rPr>
          <w:rStyle w:val="StyleUnderline"/>
        </w:rPr>
        <w:t>Let’s focus on what we really need to get done, which is a path to citizenship for 11 million people</w:t>
      </w:r>
      <w:r w:rsidRPr="00324E8F">
        <w:t>,” he said.</w:t>
      </w:r>
    </w:p>
    <w:p w14:paraId="07328D01" w14:textId="77777777" w:rsidR="00DD18A6" w:rsidRPr="00324E8F" w:rsidRDefault="00DD18A6" w:rsidP="00DD18A6">
      <w:r w:rsidRPr="00324E8F">
        <w:t>Sharry acknowledged focusing on a path to citizenship for immigrants is likely to face stiff Republican resistance and said Democrats should consider eliminating the filibuster if necessary to allow immigration legislation to pass with less than 60 votes.</w:t>
      </w:r>
    </w:p>
    <w:p w14:paraId="395820ED" w14:textId="77777777" w:rsidR="00DD18A6" w:rsidRPr="00324E8F" w:rsidRDefault="00DD18A6" w:rsidP="00DD18A6">
      <w:r w:rsidRPr="00324E8F">
        <w:t>“It probably only happens if the filibuster is done away with,” he said. “Let’s say Democrats have 52, 54 seats, even, in the Senate, the idea of Lindsey Graham corralling another eight or nine votes to get well over 60 — I don’t see it happening.”</w:t>
      </w:r>
    </w:p>
    <w:p w14:paraId="04F3FB78" w14:textId="77777777" w:rsidR="00DD18A6" w:rsidRPr="00324E8F" w:rsidRDefault="00DD18A6" w:rsidP="00DD18A6">
      <w:r w:rsidRPr="00324E8F">
        <w:t>“</w:t>
      </w:r>
      <w:r w:rsidRPr="00324E8F">
        <w:rPr>
          <w:rStyle w:val="StyleUnderline"/>
        </w:rPr>
        <w:t>It’s path to citizenship with Democrats only. If Republicans vote for it, terrific. But if they don’t, no problem,</w:t>
      </w:r>
      <w:r w:rsidRPr="00324E8F">
        <w:t>” he said.</w:t>
      </w:r>
    </w:p>
    <w:p w14:paraId="1F02D621" w14:textId="77777777" w:rsidR="00DD18A6" w:rsidRPr="00324E8F" w:rsidRDefault="00DD18A6" w:rsidP="00DD18A6">
      <w:r w:rsidRPr="00324E8F">
        <w:rPr>
          <w:rStyle w:val="StyleUnderline"/>
        </w:rPr>
        <w:t>He also raised the possibility of passing immigration reform with a simple majority under the Senate’s special budget reconciliation process,</w:t>
      </w:r>
      <w:r w:rsidRPr="00324E8F">
        <w:t xml:space="preserve"> which Republicans used to pass tax reform legislation in 2017.</w:t>
      </w:r>
    </w:p>
    <w:p w14:paraId="4ADD77EB" w14:textId="77777777" w:rsidR="00DD18A6" w:rsidRPr="00324E8F" w:rsidRDefault="00DD18A6" w:rsidP="00DD18A6">
      <w:r w:rsidRPr="00324E8F">
        <w:t>The likelihood that the Congressional Budget Office would project a sizable economic benefit from immigration reform could bolster arguments to the parliamentarian that such legislation should qualify for the special procedural pathway.</w:t>
      </w:r>
    </w:p>
    <w:p w14:paraId="2D4E5A99" w14:textId="77777777" w:rsidR="00DD18A6" w:rsidRPr="00324E8F" w:rsidRDefault="00DD18A6" w:rsidP="00DD18A6">
      <w:pPr>
        <w:rPr>
          <w:rStyle w:val="StyleUnderline"/>
        </w:rPr>
      </w:pPr>
      <w:r w:rsidRPr="00324E8F">
        <w:t xml:space="preserve">Sharry said that </w:t>
      </w:r>
      <w:r w:rsidRPr="00324E8F">
        <w:rPr>
          <w:rStyle w:val="StyleUnderline"/>
        </w:rPr>
        <w:t>aside from legislation, advocates are going to be focused on executive actions Biden can take to reverse Trump’s immigration record of the past 3 1/2 years.</w:t>
      </w:r>
    </w:p>
    <w:p w14:paraId="31F66C76" w14:textId="77777777" w:rsidR="00DD18A6" w:rsidRPr="00324E8F" w:rsidRDefault="00DD18A6" w:rsidP="00DD18A6">
      <w:r w:rsidRPr="00324E8F">
        <w:t xml:space="preserve">“Number one, there’s a huge administrative overhaul agenda, given the way Trump and Stephen Miller used [the Department of Homeland Security] to inflict their cruelty on refugees and immigrants. </w:t>
      </w:r>
      <w:r w:rsidRPr="00324E8F">
        <w:rPr>
          <w:rStyle w:val="StyleUnderline"/>
        </w:rPr>
        <w:t>That’s going to be a major theater of action — to both roll back and to move forward on how the immigration system functions on a daily basis,”</w:t>
      </w:r>
      <w:r w:rsidRPr="00324E8F">
        <w:t xml:space="preserve"> he said.</w:t>
      </w:r>
    </w:p>
    <w:p w14:paraId="3D29F06C" w14:textId="77777777" w:rsidR="00324E8F" w:rsidRPr="00324E8F" w:rsidRDefault="00DD18A6" w:rsidP="00DD18A6">
      <w:pPr>
        <w:rPr>
          <w:rStyle w:val="StyleUnderline"/>
        </w:rPr>
      </w:pPr>
      <w:r w:rsidRPr="00324E8F">
        <w:rPr>
          <w:rStyle w:val="StyleUnderline"/>
        </w:rPr>
        <w:t>A recent Supreme Court decision blocking the Trump administration’s bid to dismantle</w:t>
      </w:r>
      <w:r w:rsidRPr="00324E8F">
        <w:t xml:space="preserve"> the Deferred Action for Childhood Arrivals (</w:t>
      </w:r>
      <w:r w:rsidRPr="00324E8F">
        <w:rPr>
          <w:rStyle w:val="StyleUnderline"/>
        </w:rPr>
        <w:t>DACA</w:t>
      </w:r>
      <w:r w:rsidRPr="00324E8F">
        <w:t xml:space="preserve">) program, which protects around 700,000 immigrants from deportation, </w:t>
      </w:r>
      <w:r w:rsidRPr="00324E8F">
        <w:rPr>
          <w:rStyle w:val="StyleUnderline"/>
        </w:rPr>
        <w:t>has put immigration policy back in the spotlight.</w:t>
      </w:r>
    </w:p>
    <w:p w14:paraId="7C0B6899" w14:textId="0CF9381A" w:rsidR="00324E8F" w:rsidRPr="00324E8F" w:rsidRDefault="00324E8F" w:rsidP="00DD18A6">
      <w:pPr>
        <w:rPr>
          <w:rStyle w:val="StyleUnderline"/>
        </w:rPr>
      </w:pPr>
    </w:p>
    <w:p w14:paraId="7C0B6899" w14:textId="0CF9381A" w:rsidR="00DD18A6" w:rsidRPr="00324E8F" w:rsidRDefault="00DD18A6" w:rsidP="00DD18A6">
      <w:pPr>
        <w:pStyle w:val="Heading3"/>
        <w:rPr>
          <w:rFonts w:cs="Times New Roman"/>
        </w:rPr>
      </w:pPr>
      <w:bookmarkStart w:id="59" w:name="_Toc45868900"/>
      <w:r w:rsidRPr="00324E8F">
        <w:rPr>
          <w:rFonts w:cs="Times New Roman"/>
        </w:rPr>
        <w:t>Biden Supports Women/Survivors</w:t>
      </w:r>
      <w:bookmarkEnd w:id="59"/>
    </w:p>
    <w:p w14:paraId="31BC011B" w14:textId="77777777" w:rsidR="00324E8F" w:rsidRPr="00324E8F" w:rsidRDefault="00DD18A6" w:rsidP="00DD18A6">
      <w:pPr>
        <w:pStyle w:val="Heading4"/>
        <w:rPr>
          <w:rFonts w:cs="Times New Roman"/>
        </w:rPr>
      </w:pPr>
      <w:r w:rsidRPr="00324E8F">
        <w:rPr>
          <w:rFonts w:cs="Times New Roman"/>
        </w:rPr>
        <w:t>Biden advocates for Violence Against Women Act Enforcement and advocates for survivors</w:t>
      </w:r>
    </w:p>
    <w:p w14:paraId="351FD1F9" w14:textId="2D8A67C7" w:rsidR="00DD18A6" w:rsidRPr="00324E8F" w:rsidRDefault="00DD18A6" w:rsidP="00DD18A6">
      <w:pPr>
        <w:rPr>
          <w:rStyle w:val="Style13ptBold"/>
        </w:rPr>
      </w:pPr>
      <w:r w:rsidRPr="00324E8F">
        <w:rPr>
          <w:rStyle w:val="Style13ptBold"/>
        </w:rPr>
        <w:t>Biden Campaign Website, No Date</w:t>
      </w:r>
    </w:p>
    <w:p w14:paraId="20C7028B" w14:textId="77777777" w:rsidR="00DD18A6" w:rsidRPr="00324E8F" w:rsidRDefault="00DD18A6" w:rsidP="00DD18A6">
      <w:pPr>
        <w:rPr>
          <w:sz w:val="24"/>
          <w:szCs w:val="20"/>
        </w:rPr>
      </w:pPr>
      <w:r w:rsidRPr="00324E8F">
        <w:rPr>
          <w:rStyle w:val="Style13ptBold"/>
          <w:b w:val="0"/>
          <w:bCs w:val="0"/>
          <w:sz w:val="24"/>
          <w:szCs w:val="20"/>
        </w:rPr>
        <w:t xml:space="preserve">[Biden Campaign Website, BIDEN President, “Justice”, </w:t>
      </w:r>
      <w:hyperlink r:id="rId209" w:history="1">
        <w:r w:rsidRPr="00324E8F">
          <w:rPr>
            <w:rStyle w:val="Hyperlink"/>
            <w:sz w:val="24"/>
            <w:szCs w:val="20"/>
          </w:rPr>
          <w:t>https://joebiden.com/justice/</w:t>
        </w:r>
      </w:hyperlink>
      <w:r w:rsidRPr="00324E8F">
        <w:rPr>
          <w:sz w:val="24"/>
          <w:szCs w:val="20"/>
        </w:rPr>
        <w:t xml:space="preserve"> , Date Accessed: 07/15/20, MS]</w:t>
      </w:r>
    </w:p>
    <w:p w14:paraId="0DB9541C" w14:textId="77777777" w:rsidR="00DD18A6" w:rsidRPr="00324E8F" w:rsidRDefault="00DD18A6" w:rsidP="00DD18A6">
      <w:r w:rsidRPr="00324E8F">
        <w:t>REDUCING VIOLENCE AND SUPPORTING SURVIVORS OF VIOLENCE</w:t>
      </w:r>
    </w:p>
    <w:p w14:paraId="19DC5FD6" w14:textId="77777777" w:rsidR="00DD18A6" w:rsidRPr="00324E8F" w:rsidRDefault="00DD18A6" w:rsidP="00DD18A6">
      <w:r w:rsidRPr="00324E8F">
        <w:t>We should pursue evidence-based measures to root out persistent violent crime. Violent offenders need to be held accountable, and survivors need to have access to support to deal with the physical, psychological, and financial consequences of violence.</w:t>
      </w:r>
    </w:p>
    <w:p w14:paraId="365547EB" w14:textId="77777777" w:rsidR="00DD18A6" w:rsidRPr="00324E8F" w:rsidRDefault="00DD18A6" w:rsidP="00DD18A6">
      <w:pPr>
        <w:rPr>
          <w:rStyle w:val="Emphasis"/>
        </w:rPr>
      </w:pPr>
      <w:r w:rsidRPr="00324E8F">
        <w:rPr>
          <w:rStyle w:val="Emphasis"/>
        </w:rPr>
        <w:t>President Biden will:</w:t>
      </w:r>
    </w:p>
    <w:p w14:paraId="00B4DE89" w14:textId="77777777" w:rsidR="00DD18A6" w:rsidRPr="00324E8F" w:rsidRDefault="00DD18A6" w:rsidP="00DD18A6">
      <w:r w:rsidRPr="00324E8F">
        <w:t>Counter the rise in hate crimes. The number of hate crimes in the United States reached a five-year high in 2016, and then went up another 17% in 2017. Biden will tackle the rise in hate crimes through moral leadership that makes clear such vitriol has no place in the United States. And, in the Biden Administration, the Justice Department will prioritize prosecuting hate crimes.</w:t>
      </w:r>
    </w:p>
    <w:p w14:paraId="35C9F148" w14:textId="77777777" w:rsidR="00DD18A6" w:rsidRPr="00324E8F" w:rsidRDefault="00DD18A6" w:rsidP="00DD18A6">
      <w:r w:rsidRPr="00324E8F">
        <w:t>Reinvigorate community-oriented policing. Policing works best when officers are out of their cruisers and walking the streets, engaging with and getting to know members of their communities. But in order to do that, police departments need resources to hire a sufficient number of officers. Biden spearheaded the Community Oriented Policing Services (COPS) program, which authorized funding both for the hiring of additional police officers and for training on how to undertake a community policing approach. However, the program has never been funded to fulfill the original vision for community policing. Biden will reinvigorate the COPS program with a $300 million investment. As a condition of the grant, hiring of police officers must mirror the racial diversity of the community they serve. Additionally, as president, Biden will establish a panel to scrutinize what equipment is used by law enforcement in our communities.</w:t>
      </w:r>
    </w:p>
    <w:p w14:paraId="1F3A23E3" w14:textId="77777777" w:rsidR="00DD18A6" w:rsidRPr="00324E8F" w:rsidRDefault="00DD18A6" w:rsidP="00DD18A6">
      <w:pPr>
        <w:rPr>
          <w:rStyle w:val="Emphasis"/>
          <w:b w:val="0"/>
          <w:bCs/>
          <w:u w:val="none"/>
        </w:rPr>
      </w:pPr>
      <w:r w:rsidRPr="00324E8F">
        <w:rPr>
          <w:rStyle w:val="Emphasis"/>
          <w:b w:val="0"/>
          <w:bCs/>
          <w:u w:val="none"/>
        </w:rPr>
        <w:t>Defeat the National Rifle Association – again. In the months ahead, Biden will also detail his plan to tackle the public health epidemic of gun violence in America, starting with universal background checks and bans on assault weapons and high-capacity magazines. Biden’s plan to reduce gun violence will address not only mass shootings but also daily acts of gun violence that don’t make national headlines. Biden has defeated the National Rifle Association on the national stage twice before. As president, he will defeat the NRA again.</w:t>
      </w:r>
    </w:p>
    <w:p w14:paraId="147F7A68" w14:textId="77777777" w:rsidR="00DD18A6" w:rsidRPr="00324E8F" w:rsidRDefault="00DD18A6" w:rsidP="00DD18A6">
      <w:pPr>
        <w:rPr>
          <w:rStyle w:val="Emphasis"/>
        </w:rPr>
      </w:pPr>
      <w:r w:rsidRPr="00324E8F">
        <w:rPr>
          <w:rStyle w:val="Emphasis"/>
        </w:rPr>
        <w:t>Reduce violence against women. As the original author of the Violence Against Women Act, Biden will work to reauthorize and continue to strengthen the Act, accelerating progress in decreasing violence against women and girls and providing survivors with support. He’ll put forward a detailed plan in the months ahead.</w:t>
      </w:r>
    </w:p>
    <w:p w14:paraId="7987B16F" w14:textId="77777777" w:rsidR="00DD18A6" w:rsidRPr="00324E8F" w:rsidRDefault="00DD18A6" w:rsidP="00DD18A6">
      <w:pPr>
        <w:rPr>
          <w:rStyle w:val="Emphasis"/>
        </w:rPr>
      </w:pPr>
      <w:r w:rsidRPr="00324E8F">
        <w:rPr>
          <w:rStyle w:val="Emphasis"/>
        </w:rPr>
        <w:t>Support survivors of violence, communities experiencing violence, and first responders by addressing the impacts of trauma. Violence causes ripples of trauma throughout our communities, impacting not just the victims of violence but also their communities and first responders. And, violence can have a traumatic impact on a generation. Fear of school shootings is having a noticeable impact on the mental health of Gen Z. In addition to expanding funding for traditional mental health treatment and doubling the number of mental health professionals in our schools, Biden will take three key actions to address the trauma caused by violence. First, he will fund a demonstration project to help schools pursue non-traditional approaches to healing trauma, such as art and sports. Second, he will direct the U.S. Department of Health and Human Services to undertake a comprehensive review of all federal programs to identify how they can be more trauma-informed and support survivors of violence. Third, Biden will work to raise the funding cap for the Victims of Crime Act programs and replace with direct funding any lost revenue for the program due to proposals in this package. The Victims of Crime Act programs provide financial support to help victims of crimes pay for expenses including medical and dental costs, counseling, lost wages, and temporary lodging expenses that result from the crime.</w:t>
      </w:r>
    </w:p>
    <w:p w14:paraId="65AEDE5E" w14:textId="77777777" w:rsidR="00DD18A6" w:rsidRPr="00324E8F" w:rsidRDefault="00DD18A6" w:rsidP="00DD18A6"/>
    <w:p w14:paraId="00959D7C" w14:textId="77777777" w:rsidR="00DD18A6" w:rsidRPr="00324E8F" w:rsidRDefault="00DD18A6" w:rsidP="00DD18A6">
      <w:pPr>
        <w:pStyle w:val="Heading3"/>
        <w:rPr>
          <w:rStyle w:val="Style13ptBold"/>
          <w:rFonts w:cs="Times New Roman"/>
          <w:b/>
          <w:bCs w:val="0"/>
          <w:sz w:val="32"/>
          <w:szCs w:val="32"/>
          <w:u w:val="single"/>
        </w:rPr>
      </w:pPr>
      <w:bookmarkStart w:id="60" w:name="_Toc45868901"/>
      <w:r w:rsidRPr="00324E8F">
        <w:rPr>
          <w:rStyle w:val="Style13ptBold"/>
          <w:rFonts w:cs="Times New Roman"/>
          <w:b/>
          <w:bCs w:val="0"/>
          <w:sz w:val="32"/>
          <w:szCs w:val="32"/>
          <w:u w:val="single"/>
        </w:rPr>
        <w:t>Biden Supports Bail Reform</w:t>
      </w:r>
      <w:bookmarkEnd w:id="60"/>
    </w:p>
    <w:p w14:paraId="06C74FA7" w14:textId="77777777" w:rsidR="00DD18A6" w:rsidRPr="00324E8F" w:rsidRDefault="00DD18A6" w:rsidP="00DD18A6"/>
    <w:p w14:paraId="071734B8" w14:textId="77777777" w:rsidR="00324E8F" w:rsidRPr="00324E8F" w:rsidRDefault="00DD18A6" w:rsidP="00DD18A6">
      <w:pPr>
        <w:pStyle w:val="Heading4"/>
        <w:rPr>
          <w:rStyle w:val="Style13ptBold"/>
          <w:rFonts w:cs="Times New Roman"/>
          <w:b/>
          <w:bCs w:val="0"/>
        </w:rPr>
      </w:pPr>
      <w:r w:rsidRPr="00324E8F">
        <w:rPr>
          <w:rStyle w:val="Style13ptBold"/>
          <w:rFonts w:cs="Times New Roman"/>
          <w:b/>
          <w:bCs w:val="0"/>
        </w:rPr>
        <w:t>Biden advocating for end of cash bail and monetary discrimination in criminal justice system</w:t>
      </w:r>
    </w:p>
    <w:p w14:paraId="7B9D3151" w14:textId="14832B0C" w:rsidR="00DD18A6" w:rsidRPr="00324E8F" w:rsidRDefault="00DD18A6" w:rsidP="00DD18A6">
      <w:pPr>
        <w:rPr>
          <w:rStyle w:val="Style13ptBold"/>
        </w:rPr>
      </w:pPr>
      <w:r w:rsidRPr="00324E8F">
        <w:rPr>
          <w:rStyle w:val="Style13ptBold"/>
        </w:rPr>
        <w:t>Biden Campaign Website, No Date</w:t>
      </w:r>
    </w:p>
    <w:p w14:paraId="5879EA4C" w14:textId="77777777" w:rsidR="00DD18A6" w:rsidRPr="00324E8F" w:rsidRDefault="00DD18A6" w:rsidP="00DD18A6">
      <w:pPr>
        <w:rPr>
          <w:sz w:val="24"/>
          <w:szCs w:val="20"/>
        </w:rPr>
      </w:pPr>
      <w:r w:rsidRPr="00324E8F">
        <w:rPr>
          <w:rStyle w:val="Style13ptBold"/>
          <w:b w:val="0"/>
          <w:bCs w:val="0"/>
          <w:sz w:val="24"/>
          <w:szCs w:val="20"/>
        </w:rPr>
        <w:t xml:space="preserve">[Biden Campaign Website, BIDEN President, “Justice”, </w:t>
      </w:r>
      <w:hyperlink r:id="rId210" w:history="1">
        <w:r w:rsidRPr="00324E8F">
          <w:rPr>
            <w:rStyle w:val="Hyperlink"/>
            <w:sz w:val="24"/>
            <w:szCs w:val="20"/>
          </w:rPr>
          <w:t>https://joebiden.com/justice/</w:t>
        </w:r>
      </w:hyperlink>
      <w:r w:rsidRPr="00324E8F">
        <w:rPr>
          <w:sz w:val="24"/>
          <w:szCs w:val="20"/>
        </w:rPr>
        <w:t xml:space="preserve"> , Date Accessed: 07/15/20, MS]</w:t>
      </w:r>
    </w:p>
    <w:p w14:paraId="70BA88F8" w14:textId="77777777" w:rsidR="00324E8F" w:rsidRPr="00324E8F" w:rsidRDefault="00DD18A6" w:rsidP="00DD18A6">
      <w:r w:rsidRPr="00324E8F">
        <w:t>ELIMINATING RACIAL DISPARITIES AND ENSURING FAIR SENTENCES</w:t>
      </w:r>
    </w:p>
    <w:p w14:paraId="1B1EB455" w14:textId="204E23A7" w:rsidR="00DD18A6" w:rsidRPr="00324E8F" w:rsidRDefault="00DD18A6" w:rsidP="00DD18A6">
      <w:pPr>
        <w:rPr>
          <w:rStyle w:val="StyleUnderline"/>
        </w:rPr>
      </w:pPr>
      <w:r w:rsidRPr="00324E8F">
        <w:t>We need to confront racial and income-based disparities in our justice system and eliminate overly harsh sentencing for non-violent crimes.</w:t>
      </w:r>
      <w:r w:rsidRPr="00324E8F">
        <w:rPr>
          <w:rStyle w:val="Emphasis"/>
          <w:b w:val="0"/>
          <w:bCs/>
          <w:u w:val="none"/>
        </w:rPr>
        <w:t xml:space="preserve"> </w:t>
      </w:r>
      <w:r w:rsidRPr="00324E8F">
        <w:rPr>
          <w:rStyle w:val="StyleUnderline"/>
        </w:rPr>
        <w:t>As president, Biden will:</w:t>
      </w:r>
    </w:p>
    <w:p w14:paraId="03F8DC73" w14:textId="77777777" w:rsidR="00DD18A6" w:rsidRPr="00324E8F" w:rsidRDefault="00DD18A6" w:rsidP="00DD18A6">
      <w:pPr>
        <w:rPr>
          <w:rStyle w:val="StyleUnderline"/>
        </w:rPr>
      </w:pPr>
      <w:r w:rsidRPr="00324E8F">
        <w:rPr>
          <w:rStyle w:val="StyleUnderline"/>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 And, the Justice Department has set an arbitrary limit on how long such consent decrees can remain in place regardless of whether an end to the agreement is warranted. 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7D2DEAC3" w14:textId="77777777" w:rsidR="00DD18A6" w:rsidRPr="00324E8F" w:rsidRDefault="00DD18A6" w:rsidP="00DD18A6">
      <w:pPr>
        <w:rPr>
          <w:bCs/>
        </w:rPr>
      </w:pPr>
      <w:r w:rsidRPr="00324E8F">
        <w:rPr>
          <w:rStyle w:val="StyleUnderline"/>
        </w:rPr>
        <w:t xml:space="preserve">Establish an independent Task Force on Prosecutorial Discretion. </w:t>
      </w:r>
      <w:r w:rsidRPr="00324E8F">
        <w:rPr>
          <w:bCs/>
        </w:rPr>
        <w:t>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65942383" w14:textId="77777777" w:rsidR="00DD18A6" w:rsidRPr="00324E8F" w:rsidRDefault="00DD18A6" w:rsidP="00DD18A6">
      <w:pPr>
        <w:rPr>
          <w:bCs/>
        </w:rPr>
      </w:pPr>
      <w:r w:rsidRPr="00324E8F">
        <w:rPr>
          <w:rStyle w:val="StyleUnderline"/>
        </w:rPr>
        <w:t>Invest in public defenders’ offices to ensure defendants’ access to quality counsel.</w:t>
      </w:r>
      <w:r w:rsidRPr="00324E8F">
        <w:rPr>
          <w:bCs/>
        </w:rPr>
        <w:t xml:space="preserve">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7F234F59" w14:textId="77777777" w:rsidR="00DD18A6" w:rsidRPr="00324E8F" w:rsidRDefault="00DD18A6" w:rsidP="00DD18A6">
      <w:pPr>
        <w:rPr>
          <w:bCs/>
        </w:rPr>
      </w:pPr>
      <w:r w:rsidRPr="00324E8F">
        <w:rPr>
          <w:rStyle w:val="StyleUnderline"/>
        </w:rPr>
        <w:t>Eliminate mandatory minimums</w:t>
      </w:r>
      <w:r w:rsidRPr="00324E8F">
        <w:rPr>
          <w:rStyle w:val="Emphasis"/>
          <w:b w:val="0"/>
          <w:bCs/>
          <w:u w:val="none"/>
        </w:rPr>
        <w:t xml:space="preserve">. </w:t>
      </w:r>
      <w:r w:rsidRPr="00324E8F">
        <w:rPr>
          <w:bCs/>
        </w:rPr>
        <w:t>Biden supports an end to mandatory minimums. As president, he will work for the passage of legislation to repeal mandatory minimums at the federal level. And, he will give states incentives to repeal their mandatory minimums.</w:t>
      </w:r>
    </w:p>
    <w:p w14:paraId="08A805B7" w14:textId="77777777" w:rsidR="00DD18A6" w:rsidRPr="00324E8F" w:rsidRDefault="00DD18A6" w:rsidP="00DD18A6">
      <w:pPr>
        <w:rPr>
          <w:bCs/>
        </w:rPr>
      </w:pPr>
      <w:r w:rsidRPr="00324E8F">
        <w:rPr>
          <w:bCs/>
        </w:rPr>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30F0050A" w14:textId="77777777" w:rsidR="00DD18A6" w:rsidRPr="00324E8F" w:rsidRDefault="00DD18A6" w:rsidP="00DD18A6">
      <w:pPr>
        <w:rPr>
          <w:bCs/>
        </w:rPr>
      </w:pPr>
      <w:r w:rsidRPr="00324E8F">
        <w:rPr>
          <w:rStyle w:val="StyleUnderline"/>
        </w:rPr>
        <w:t>Decriminalize the use of cannabis and automatically expunge all prior cannabis use convictions</w:t>
      </w:r>
      <w:r w:rsidRPr="00324E8F">
        <w:rPr>
          <w:bCs/>
        </w:rPr>
        <w:t>.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02FE1605" w14:textId="77777777" w:rsidR="00DD18A6" w:rsidRPr="00324E8F" w:rsidRDefault="00DD18A6" w:rsidP="00DD18A6">
      <w:pPr>
        <w:rPr>
          <w:bCs/>
        </w:rPr>
      </w:pPr>
      <w:r w:rsidRPr="00324E8F">
        <w:rPr>
          <w:rStyle w:val="StyleUnderline"/>
        </w:rPr>
        <w:t>End all incarceration for drug use alone and instead divert individuals to drug courts and treatment.</w:t>
      </w:r>
      <w:r w:rsidRPr="00324E8F">
        <w:rPr>
          <w:bCs/>
        </w:rPr>
        <w:t xml:space="preserve">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689F78EF" w14:textId="77777777" w:rsidR="00DD18A6" w:rsidRPr="00324E8F" w:rsidRDefault="00DD18A6" w:rsidP="00DD18A6">
      <w:pPr>
        <w:rPr>
          <w:bCs/>
        </w:rPr>
      </w:pPr>
      <w:r w:rsidRPr="00324E8F">
        <w:rPr>
          <w:rStyle w:val="StyleUnderline"/>
        </w:rPr>
        <w:t>Expand other effective alternatives to detention</w:t>
      </w:r>
      <w:r w:rsidRPr="00324E8F">
        <w:rPr>
          <w:bCs/>
        </w:rPr>
        <w:t>. The Biden Administration will also take an evidence-based approach to increase federal funding for other alternatives-to-detention courts and related programs for individuals convicted of non-violent crimes, such as veterans courts and youthful offender courts.</w:t>
      </w:r>
    </w:p>
    <w:p w14:paraId="48EF4EBB" w14:textId="77777777" w:rsidR="00DD18A6" w:rsidRPr="00324E8F" w:rsidRDefault="00DD18A6" w:rsidP="00DD18A6">
      <w:pPr>
        <w:rPr>
          <w:bCs/>
        </w:rPr>
      </w:pPr>
      <w:r w:rsidRPr="00324E8F">
        <w:rPr>
          <w:rStyle w:val="StyleUnderline"/>
        </w:rPr>
        <w:t>Eliminate the death penalty.</w:t>
      </w:r>
      <w:r w:rsidRPr="00324E8F">
        <w:rPr>
          <w:bCs/>
        </w:rPr>
        <w:t xml:space="preserve">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1FAC279D" w14:textId="77777777" w:rsidR="00DD18A6" w:rsidRPr="00324E8F" w:rsidRDefault="00DD18A6" w:rsidP="00DD18A6">
      <w:pPr>
        <w:rPr>
          <w:bCs/>
        </w:rPr>
      </w:pPr>
      <w:r w:rsidRPr="00324E8F">
        <w:rPr>
          <w:rStyle w:val="StyleUnderline"/>
        </w:rPr>
        <w:t>Use the president’s clemency power to secure the release of individuals facing unduly long sentences for certain non-violent and drug crimes.</w:t>
      </w:r>
      <w:r w:rsidRPr="00324E8F">
        <w:rPr>
          <w:bCs/>
        </w:rPr>
        <w:t xml:space="preserve"> President Obama used his clemency power more than any of the 10 prior presidents. Biden will continue this tradition and broadly use his clemency power for certain non-violent and drug crimes.</w:t>
      </w:r>
    </w:p>
    <w:p w14:paraId="1CD23D28" w14:textId="77777777" w:rsidR="00324E8F" w:rsidRPr="00324E8F" w:rsidRDefault="00DD18A6" w:rsidP="00DD18A6">
      <w:pPr>
        <w:rPr>
          <w:rStyle w:val="StyleUnderline"/>
        </w:rPr>
      </w:pPr>
      <w:r w:rsidRPr="00324E8F">
        <w:rPr>
          <w:rStyle w:val="StyleUnderline"/>
        </w:rPr>
        <w:t>End the criminalization of poverty.</w:t>
      </w:r>
    </w:p>
    <w:p w14:paraId="6A7BC5FF" w14:textId="3F2580FD" w:rsidR="00DD18A6" w:rsidRPr="00324E8F" w:rsidRDefault="00DD18A6" w:rsidP="00DD18A6">
      <w:pPr>
        <w:rPr>
          <w:rStyle w:val="StyleUnderline"/>
        </w:rPr>
      </w:pPr>
      <w:r w:rsidRPr="00324E8F">
        <w:rPr>
          <w:rStyle w:val="StyleUnderline"/>
        </w:rPr>
        <w:t>End cash bail: Cash bail is the modern-day debtors’ prison. 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2967C225" w14:textId="77777777" w:rsidR="00DD18A6" w:rsidRPr="00324E8F" w:rsidRDefault="00DD18A6" w:rsidP="00DD18A6">
      <w:pPr>
        <w:rPr>
          <w:rStyle w:val="StyleUnderline"/>
        </w:rPr>
      </w:pPr>
      <w:r w:rsidRPr="00324E8F">
        <w:rPr>
          <w:rStyle w:val="StyleUnderline"/>
        </w:rPr>
        <w:t>Stop jailing people for being too poor to pay fines and fees: Some people end up unable to escape our justice system because of the very fines and fees that the system levies.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0C8FDE9C" w14:textId="77777777" w:rsidR="00DD18A6" w:rsidRPr="00324E8F" w:rsidRDefault="00DD18A6" w:rsidP="00DD18A6">
      <w:pPr>
        <w:rPr>
          <w:rStyle w:val="StyleUnderline"/>
        </w:rPr>
      </w:pPr>
      <w:r w:rsidRPr="00324E8F">
        <w:rPr>
          <w:rStyle w:val="StyleUnderline"/>
        </w:rPr>
        <w:t>Stop corporations from profiteering off of incarceration.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065BBFFF" w14:textId="77777777" w:rsidR="00DD18A6" w:rsidRPr="00324E8F" w:rsidRDefault="00DD18A6" w:rsidP="00DD18A6">
      <w:r w:rsidRPr="00324E8F">
        <w:rPr>
          <w:rStyle w:val="StyleUnderline"/>
        </w:rPr>
        <w:t>Provide for the unique needs of incarcerated women.</w:t>
      </w:r>
      <w:r w:rsidRPr="00324E8F">
        <w:t xml:space="preserve">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16FC1840" w14:textId="77777777" w:rsidR="00324E8F" w:rsidRPr="00324E8F" w:rsidRDefault="00DD18A6" w:rsidP="00DD18A6">
      <w:r w:rsidRPr="00324E8F">
        <w:rPr>
          <w:rStyle w:val="StyleUnderline"/>
        </w:rPr>
        <w:t>Ensure humane prison conditions.</w:t>
      </w:r>
      <w:r w:rsidRPr="00324E8F">
        <w:t xml:space="preserve">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4616062E" w14:textId="4880F9CD" w:rsidR="00DD18A6" w:rsidRPr="00324E8F" w:rsidRDefault="00DD18A6" w:rsidP="00DD18A6">
      <w:r w:rsidRPr="00324E8F">
        <w:rPr>
          <w:rStyle w:val="StyleUnderline"/>
        </w:rPr>
        <w:t>Encourage states to collect sufficient data so we can make evidence-based criminal justice policies and eliminate disparities.</w:t>
      </w:r>
      <w:r w:rsidRPr="00324E8F">
        <w:t xml:space="preserve">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55F7FE28" w14:textId="77777777" w:rsidR="00DD18A6" w:rsidRPr="00324E8F" w:rsidRDefault="00DD18A6" w:rsidP="00DD18A6"/>
    <w:p w14:paraId="51F5D5FA" w14:textId="77777777" w:rsidR="00324E8F" w:rsidRPr="00324E8F" w:rsidRDefault="00DD18A6" w:rsidP="00DD18A6">
      <w:pPr>
        <w:pStyle w:val="Heading3"/>
        <w:rPr>
          <w:rStyle w:val="Style13ptBold"/>
          <w:rFonts w:cs="Times New Roman"/>
          <w:b/>
          <w:bCs w:val="0"/>
          <w:sz w:val="32"/>
          <w:szCs w:val="32"/>
          <w:u w:val="single"/>
        </w:rPr>
      </w:pPr>
      <w:bookmarkStart w:id="61" w:name="_Toc45868902"/>
      <w:r w:rsidRPr="00324E8F">
        <w:rPr>
          <w:rStyle w:val="Style13ptBold"/>
          <w:rFonts w:cs="Times New Roman"/>
          <w:b/>
          <w:bCs w:val="0"/>
          <w:sz w:val="32"/>
          <w:szCs w:val="32"/>
          <w:u w:val="single"/>
        </w:rPr>
        <w:t>Biden Supports Public Defender Funding</w:t>
      </w:r>
      <w:bookmarkEnd w:id="61"/>
    </w:p>
    <w:p w14:paraId="57F794E3" w14:textId="603AFC81" w:rsidR="00DD18A6" w:rsidRPr="00324E8F" w:rsidRDefault="00DD18A6" w:rsidP="00DD18A6"/>
    <w:p w14:paraId="5017A201" w14:textId="77777777" w:rsidR="00DD18A6" w:rsidRPr="00324E8F" w:rsidRDefault="00DD18A6" w:rsidP="00DD18A6">
      <w:pPr>
        <w:pStyle w:val="Heading4"/>
        <w:rPr>
          <w:rStyle w:val="Style13ptBold"/>
          <w:rFonts w:cs="Times New Roman"/>
          <w:b/>
          <w:bCs w:val="0"/>
        </w:rPr>
      </w:pPr>
      <w:r w:rsidRPr="00324E8F">
        <w:rPr>
          <w:rStyle w:val="Style13ptBold"/>
          <w:rFonts w:cs="Times New Roman"/>
          <w:b/>
          <w:bCs w:val="0"/>
        </w:rPr>
        <w:t>Biden advocating for monetary investments in public defender resources</w:t>
      </w:r>
    </w:p>
    <w:p w14:paraId="35AEDC87" w14:textId="77777777" w:rsidR="00DD18A6" w:rsidRPr="00324E8F" w:rsidRDefault="00DD18A6" w:rsidP="00DD18A6">
      <w:pPr>
        <w:rPr>
          <w:rStyle w:val="Style13ptBold"/>
        </w:rPr>
      </w:pPr>
      <w:r w:rsidRPr="00324E8F">
        <w:rPr>
          <w:rStyle w:val="Style13ptBold"/>
        </w:rPr>
        <w:t>Biden Campaign Website, No Date</w:t>
      </w:r>
    </w:p>
    <w:p w14:paraId="104EEA8E" w14:textId="77777777" w:rsidR="00DD18A6" w:rsidRPr="00324E8F" w:rsidRDefault="00DD18A6" w:rsidP="00DD18A6">
      <w:pPr>
        <w:rPr>
          <w:sz w:val="24"/>
          <w:szCs w:val="20"/>
        </w:rPr>
      </w:pPr>
      <w:r w:rsidRPr="00324E8F">
        <w:rPr>
          <w:rStyle w:val="Style13ptBold"/>
          <w:b w:val="0"/>
          <w:bCs w:val="0"/>
          <w:sz w:val="24"/>
          <w:szCs w:val="20"/>
        </w:rPr>
        <w:t xml:space="preserve">[Biden Campaign Website, BIDEN President, “Justice”, </w:t>
      </w:r>
      <w:hyperlink r:id="rId211" w:history="1">
        <w:r w:rsidRPr="00324E8F">
          <w:rPr>
            <w:rStyle w:val="Hyperlink"/>
            <w:sz w:val="24"/>
            <w:szCs w:val="20"/>
          </w:rPr>
          <w:t>https://joebiden.com/justice/</w:t>
        </w:r>
      </w:hyperlink>
      <w:r w:rsidRPr="00324E8F">
        <w:rPr>
          <w:sz w:val="24"/>
          <w:szCs w:val="20"/>
        </w:rPr>
        <w:t xml:space="preserve"> , Date Accessed: 07/15/20, MS]</w:t>
      </w:r>
    </w:p>
    <w:p w14:paraId="37059867" w14:textId="77777777" w:rsidR="00324E8F" w:rsidRPr="00324E8F" w:rsidRDefault="00DD18A6" w:rsidP="00DD18A6">
      <w:r w:rsidRPr="00324E8F">
        <w:t>ELIMINATING RACIAL DISPARITIES AND ENSURING FAIR SENTENCES</w:t>
      </w:r>
    </w:p>
    <w:p w14:paraId="2C29D4E7" w14:textId="5F1EADFC" w:rsidR="00DD18A6" w:rsidRPr="00324E8F" w:rsidRDefault="00DD18A6" w:rsidP="00DD18A6">
      <w:pPr>
        <w:rPr>
          <w:rStyle w:val="StyleUnderline"/>
        </w:rPr>
      </w:pPr>
      <w:r w:rsidRPr="00324E8F">
        <w:t>We need to confront racial and income-based disparities in our justice system and eliminate overly harsh sentencing for non-violent crimes.</w:t>
      </w:r>
      <w:r w:rsidRPr="00324E8F">
        <w:rPr>
          <w:rStyle w:val="Emphasis"/>
          <w:b w:val="0"/>
          <w:bCs/>
          <w:u w:val="none"/>
        </w:rPr>
        <w:t xml:space="preserve"> </w:t>
      </w:r>
      <w:r w:rsidRPr="00324E8F">
        <w:rPr>
          <w:rStyle w:val="StyleUnderline"/>
        </w:rPr>
        <w:t>As president, Biden will:</w:t>
      </w:r>
    </w:p>
    <w:p w14:paraId="5BD97397" w14:textId="77777777" w:rsidR="00DD18A6" w:rsidRPr="00324E8F" w:rsidRDefault="00DD18A6" w:rsidP="00DD18A6">
      <w:pPr>
        <w:rPr>
          <w:rStyle w:val="StyleUnderline"/>
        </w:rPr>
      </w:pPr>
      <w:r w:rsidRPr="00324E8F">
        <w:rPr>
          <w:rStyle w:val="StyleUnderline"/>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w:t>
      </w:r>
      <w:r w:rsidRPr="00324E8F">
        <w:rPr>
          <w:rStyle w:val="Emphasis"/>
        </w:rPr>
        <w:t>.</w:t>
      </w:r>
      <w:r w:rsidRPr="00324E8F">
        <w:t xml:space="preserve"> And, the Justice Department has set an arbitrary limit on how long such consent decrees can remain in place regardless of whether an end to the agreement is warranted. </w:t>
      </w:r>
      <w:r w:rsidRPr="00324E8F">
        <w:rPr>
          <w:rStyle w:val="StyleUnderline"/>
        </w:rPr>
        <w:t>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4034413F" w14:textId="77777777" w:rsidR="00DD18A6" w:rsidRPr="00324E8F" w:rsidRDefault="00DD18A6" w:rsidP="00DD18A6">
      <w:pPr>
        <w:rPr>
          <w:rStyle w:val="StyleUnderline"/>
        </w:rPr>
      </w:pPr>
      <w:r w:rsidRPr="00324E8F">
        <w:rPr>
          <w:rStyle w:val="StyleUnderline"/>
        </w:rPr>
        <w:t>Establish an independent Task Force on Prosecutorial Discretion. 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2FB7DC1D" w14:textId="77777777" w:rsidR="00DD18A6" w:rsidRPr="00324E8F" w:rsidRDefault="00DD18A6" w:rsidP="00DD18A6">
      <w:pPr>
        <w:rPr>
          <w:rStyle w:val="StyleUnderline"/>
        </w:rPr>
      </w:pPr>
      <w:r w:rsidRPr="00324E8F">
        <w:rPr>
          <w:rStyle w:val="StyleUnderline"/>
        </w:rPr>
        <w:t>Invest in public defenders’ offices to ensure defendants’ access to quality counsel.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3B84104A" w14:textId="77777777" w:rsidR="00DD18A6" w:rsidRPr="00324E8F" w:rsidRDefault="00DD18A6" w:rsidP="00DD18A6">
      <w:r w:rsidRPr="00324E8F">
        <w:rPr>
          <w:rStyle w:val="StyleUnderline"/>
        </w:rPr>
        <w:t>Eliminate mandatory minimums.</w:t>
      </w:r>
      <w:r w:rsidRPr="00324E8F">
        <w:rPr>
          <w:rStyle w:val="Emphasis"/>
        </w:rPr>
        <w:t xml:space="preserve"> </w:t>
      </w:r>
      <w:r w:rsidRPr="00324E8F">
        <w:t>Biden supports an end to mandatory minimums. As president, he will work for the passage of legislation to repeal mandatory minimums at the federal level. And, he will give states incentives to repeal their mandatory minimums.</w:t>
      </w:r>
    </w:p>
    <w:p w14:paraId="5471B2DC" w14:textId="77777777" w:rsidR="00DD18A6" w:rsidRPr="00324E8F" w:rsidRDefault="00DD18A6" w:rsidP="00DD18A6">
      <w:r w:rsidRPr="00324E8F">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28E782CE" w14:textId="77777777" w:rsidR="00DD18A6" w:rsidRPr="00324E8F" w:rsidRDefault="00DD18A6" w:rsidP="00DD18A6">
      <w:r w:rsidRPr="00324E8F">
        <w:rPr>
          <w:rStyle w:val="StyleUnderline"/>
        </w:rPr>
        <w:t>Decriminalize the use of cannabis and automatically expunge all prior cannabis use convictions.</w:t>
      </w:r>
      <w:r w:rsidRPr="00324E8F">
        <w:t xml:space="preserve">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5491ED5B" w14:textId="77777777" w:rsidR="00DD18A6" w:rsidRPr="00324E8F" w:rsidRDefault="00DD18A6" w:rsidP="00DD18A6">
      <w:r w:rsidRPr="00324E8F">
        <w:rPr>
          <w:rStyle w:val="StyleUnderline"/>
        </w:rPr>
        <w:t>End all incarceration for drug use alone and instead divert individuals to drug courts and treatment</w:t>
      </w:r>
      <w:r w:rsidRPr="00324E8F">
        <w:rPr>
          <w:b/>
          <w:bCs/>
        </w:rPr>
        <w:t>.</w:t>
      </w:r>
      <w:r w:rsidRPr="00324E8F">
        <w:t xml:space="preserve">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7D4B91B3" w14:textId="77777777" w:rsidR="00DD18A6" w:rsidRPr="00324E8F" w:rsidRDefault="00DD18A6" w:rsidP="00DD18A6">
      <w:r w:rsidRPr="00324E8F">
        <w:rPr>
          <w:rStyle w:val="StyleUnderline"/>
        </w:rPr>
        <w:t>Expand other effective alternatives to detention.</w:t>
      </w:r>
      <w:r w:rsidRPr="00324E8F">
        <w:t xml:space="preserve"> The Biden Administration will also take an evidence-based approach to increase federal funding for other alternatives-to-detention courts and related programs for individuals convicted of non-violent crimes, such as veterans courts and youthful offender courts.</w:t>
      </w:r>
    </w:p>
    <w:p w14:paraId="57217178" w14:textId="77777777" w:rsidR="00DD18A6" w:rsidRPr="00324E8F" w:rsidRDefault="00DD18A6" w:rsidP="00DD18A6">
      <w:pPr>
        <w:rPr>
          <w:rStyle w:val="StyleUnderline"/>
        </w:rPr>
      </w:pPr>
      <w:r w:rsidRPr="00324E8F">
        <w:rPr>
          <w:rStyle w:val="StyleUnderline"/>
        </w:rPr>
        <w:t>Eliminate the death penalty.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390AE2BC" w14:textId="77777777" w:rsidR="00DD18A6" w:rsidRPr="00324E8F" w:rsidRDefault="00DD18A6" w:rsidP="00DD18A6">
      <w:pPr>
        <w:rPr>
          <w:rStyle w:val="StyleUnderline"/>
        </w:rPr>
      </w:pPr>
      <w:r w:rsidRPr="00324E8F">
        <w:rPr>
          <w:rStyle w:val="StyleUnderline"/>
        </w:rPr>
        <w:t>Use the president’s clemency power to secure the release of individuals facing unduly long sentences for certain non-violent and drug crimes. President Obama used his clemency power more than any of the 10 prior presidents. Biden will continue this tradition and broadly use his clemency power for certain non-violent and drug crimes.</w:t>
      </w:r>
    </w:p>
    <w:p w14:paraId="654261F7" w14:textId="77777777" w:rsidR="00324E8F" w:rsidRPr="00324E8F" w:rsidRDefault="00DD18A6" w:rsidP="00DD18A6">
      <w:pPr>
        <w:rPr>
          <w:rStyle w:val="StyleUnderline"/>
        </w:rPr>
      </w:pPr>
      <w:r w:rsidRPr="00324E8F">
        <w:rPr>
          <w:rStyle w:val="StyleUnderline"/>
        </w:rPr>
        <w:t>End the criminalization of poverty.</w:t>
      </w:r>
    </w:p>
    <w:p w14:paraId="7D76F096" w14:textId="6CB48AEC" w:rsidR="00DD18A6" w:rsidRPr="00324E8F" w:rsidRDefault="00DD18A6" w:rsidP="00DD18A6">
      <w:pPr>
        <w:rPr>
          <w:rStyle w:val="StyleUnderline"/>
        </w:rPr>
      </w:pPr>
      <w:r w:rsidRPr="00324E8F">
        <w:rPr>
          <w:rStyle w:val="StyleUnderline"/>
        </w:rPr>
        <w:t>End cash bail: Cash bail is the modern-day debtors’ prison. 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56F8A0A7" w14:textId="77777777" w:rsidR="00DD18A6" w:rsidRPr="00324E8F" w:rsidRDefault="00DD18A6" w:rsidP="00DD18A6">
      <w:pPr>
        <w:rPr>
          <w:rStyle w:val="StyleUnderline"/>
        </w:rPr>
      </w:pPr>
      <w:r w:rsidRPr="00324E8F">
        <w:rPr>
          <w:rStyle w:val="StyleUnderline"/>
        </w:rPr>
        <w:t>Stop jailing people for being too poor to pay fines and fees: Some people end up unable to escape our justice system because of the very fines and fees that the system levies.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1B3811BE" w14:textId="77777777" w:rsidR="00DD18A6" w:rsidRPr="00324E8F" w:rsidRDefault="00DD18A6" w:rsidP="00DD18A6">
      <w:pPr>
        <w:rPr>
          <w:rStyle w:val="StyleUnderline"/>
        </w:rPr>
      </w:pPr>
      <w:r w:rsidRPr="00324E8F">
        <w:rPr>
          <w:rStyle w:val="StyleUnderline"/>
        </w:rPr>
        <w:t>Stop corporations from profiteering off of incarceration.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510D6F27" w14:textId="77777777" w:rsidR="00DD18A6" w:rsidRPr="00324E8F" w:rsidRDefault="00DD18A6" w:rsidP="00DD18A6">
      <w:pPr>
        <w:rPr>
          <w:rStyle w:val="StyleUnderline"/>
        </w:rPr>
      </w:pPr>
      <w:r w:rsidRPr="00324E8F">
        <w:rPr>
          <w:rStyle w:val="StyleUnderline"/>
        </w:rPr>
        <w:t>Provide for the unique needs of incarcerated women.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458C9BEB" w14:textId="77777777" w:rsidR="00324E8F" w:rsidRPr="00324E8F" w:rsidRDefault="00DD18A6" w:rsidP="00DD18A6">
      <w:pPr>
        <w:rPr>
          <w:rStyle w:val="StyleUnderline"/>
        </w:rPr>
      </w:pPr>
      <w:r w:rsidRPr="00324E8F">
        <w:rPr>
          <w:rStyle w:val="StyleUnderline"/>
        </w:rPr>
        <w:t>Ensure humane prison conditions.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1860DCC7" w14:textId="3EB51FAA" w:rsidR="00DD18A6" w:rsidRPr="00324E8F" w:rsidRDefault="00DD18A6" w:rsidP="00DD18A6">
      <w:pPr>
        <w:rPr>
          <w:rStyle w:val="StyleUnderline"/>
        </w:rPr>
      </w:pPr>
      <w:r w:rsidRPr="00324E8F">
        <w:rPr>
          <w:rStyle w:val="StyleUnderline"/>
        </w:rPr>
        <w:t>Encourage states to collect sufficient data so we can make evidence-based criminal justice policies and eliminate disparities.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570285B3" w14:textId="77777777" w:rsidR="00DD18A6" w:rsidRPr="00324E8F" w:rsidRDefault="00DD18A6" w:rsidP="00DD18A6"/>
    <w:p w14:paraId="16D001D7" w14:textId="77777777" w:rsidR="00DD18A6" w:rsidRPr="00324E8F" w:rsidRDefault="00DD18A6" w:rsidP="00DD18A6">
      <w:pPr>
        <w:pStyle w:val="Heading3"/>
        <w:rPr>
          <w:rFonts w:cs="Times New Roman"/>
        </w:rPr>
      </w:pPr>
      <w:bookmarkStart w:id="62" w:name="_Toc45868903"/>
      <w:r w:rsidRPr="00324E8F">
        <w:rPr>
          <w:rFonts w:cs="Times New Roman"/>
        </w:rPr>
        <w:t>Biden Opposes NRA</w:t>
      </w:r>
      <w:bookmarkEnd w:id="62"/>
    </w:p>
    <w:p w14:paraId="44E35877" w14:textId="77777777" w:rsidR="00DD18A6" w:rsidRPr="00324E8F" w:rsidRDefault="00DD18A6" w:rsidP="00DD18A6">
      <w:pPr>
        <w:pStyle w:val="Heading4"/>
        <w:rPr>
          <w:rFonts w:cs="Times New Roman"/>
        </w:rPr>
      </w:pPr>
      <w:r w:rsidRPr="00324E8F">
        <w:rPr>
          <w:rFonts w:cs="Times New Roman"/>
        </w:rPr>
        <w:t>Biden wants to defeat NRA</w:t>
      </w:r>
    </w:p>
    <w:p w14:paraId="60C5B262" w14:textId="77777777" w:rsidR="00DD18A6" w:rsidRPr="00324E8F" w:rsidRDefault="00DD18A6" w:rsidP="00DD18A6">
      <w:pPr>
        <w:rPr>
          <w:rStyle w:val="Style13ptBold"/>
        </w:rPr>
      </w:pPr>
      <w:r w:rsidRPr="00324E8F">
        <w:rPr>
          <w:rStyle w:val="Style13ptBold"/>
        </w:rPr>
        <w:t>Biden Campaign Website, No Date</w:t>
      </w:r>
    </w:p>
    <w:p w14:paraId="1B593BAF" w14:textId="77777777" w:rsidR="00DD18A6" w:rsidRPr="00324E8F" w:rsidRDefault="00DD18A6" w:rsidP="00DD18A6">
      <w:pPr>
        <w:rPr>
          <w:sz w:val="24"/>
          <w:szCs w:val="20"/>
        </w:rPr>
      </w:pPr>
      <w:r w:rsidRPr="00324E8F">
        <w:rPr>
          <w:rStyle w:val="Style13ptBold"/>
          <w:b w:val="0"/>
          <w:bCs w:val="0"/>
          <w:sz w:val="24"/>
          <w:szCs w:val="20"/>
        </w:rPr>
        <w:t xml:space="preserve">[Biden Campaign Website, BIDEN President, “Justice”, </w:t>
      </w:r>
      <w:hyperlink r:id="rId212" w:history="1">
        <w:r w:rsidRPr="00324E8F">
          <w:rPr>
            <w:rStyle w:val="Hyperlink"/>
            <w:sz w:val="24"/>
            <w:szCs w:val="20"/>
          </w:rPr>
          <w:t>https://joebiden.com/justice/</w:t>
        </w:r>
      </w:hyperlink>
      <w:r w:rsidRPr="00324E8F">
        <w:rPr>
          <w:sz w:val="24"/>
          <w:szCs w:val="20"/>
        </w:rPr>
        <w:t xml:space="preserve"> , Date Accessed: 07/15/20, MS]</w:t>
      </w:r>
    </w:p>
    <w:p w14:paraId="4953797F" w14:textId="77777777" w:rsidR="00DD18A6" w:rsidRPr="00324E8F" w:rsidRDefault="00DD18A6" w:rsidP="00DD18A6">
      <w:r w:rsidRPr="00324E8F">
        <w:t>REDUCING VIOLENCE AND SUPPORTING SURVIVORS OF VIOLENCE</w:t>
      </w:r>
    </w:p>
    <w:p w14:paraId="2268DD92" w14:textId="77777777" w:rsidR="00DD18A6" w:rsidRPr="00324E8F" w:rsidRDefault="00DD18A6" w:rsidP="00DD18A6">
      <w:r w:rsidRPr="00324E8F">
        <w:t>We should pursue evidence-based measures to root out persistent violent crime. Violent offenders need to be held accountable, and survivors need to have access to support to deal with the physical, psychological, and financial consequences of violence.</w:t>
      </w:r>
    </w:p>
    <w:p w14:paraId="2C08FB1D" w14:textId="77777777" w:rsidR="00DD18A6" w:rsidRPr="00324E8F" w:rsidRDefault="00DD18A6" w:rsidP="00DD18A6">
      <w:pPr>
        <w:rPr>
          <w:rStyle w:val="Emphasis"/>
        </w:rPr>
      </w:pPr>
      <w:r w:rsidRPr="00324E8F">
        <w:rPr>
          <w:rStyle w:val="Emphasis"/>
        </w:rPr>
        <w:t>President Biden will:</w:t>
      </w:r>
    </w:p>
    <w:p w14:paraId="6F964F8A" w14:textId="77777777" w:rsidR="00DD18A6" w:rsidRPr="00324E8F" w:rsidRDefault="00DD18A6" w:rsidP="00DD18A6">
      <w:r w:rsidRPr="00324E8F">
        <w:t>Counter the rise in hate crimes. The number of hate crimes in the United States reached a five-year high in 2016, and then went up another 17% in 2017. Biden will tackle the rise in hate crimes through moral leadership that makes clear such vitriol has no place in the United States. And, in the Biden Administration, the Justice Department will prioritize prosecuting hate crimes.</w:t>
      </w:r>
    </w:p>
    <w:p w14:paraId="74765053" w14:textId="77777777" w:rsidR="00DD18A6" w:rsidRPr="00324E8F" w:rsidRDefault="00DD18A6" w:rsidP="00DD18A6">
      <w:r w:rsidRPr="00324E8F">
        <w:t>Reinvigorate community-oriented policing. Policing works best when officers are out of their cruisers and walking the streets, engaging with and getting to know members of their communities. But in order to do that, police departments need resources to hire a sufficient number of officers. Biden spearheaded the Community Oriented Policing Services (COPS) program, which authorized funding both for the hiring of additional police officers and for training on how to undertake a community policing approach. However, the program has never been funded to fulfill the original vision for community policing. Biden will reinvigorate the COPS program with a $300 million investment. As a condition of the grant, hiring of police officers must mirror the racial diversity of the community they serve. Additionally, as president, Biden will establish a panel to scrutinize what equipment is used by law enforcement in our communities.</w:t>
      </w:r>
    </w:p>
    <w:p w14:paraId="79F46F45" w14:textId="77777777" w:rsidR="00DD18A6" w:rsidRPr="00324E8F" w:rsidRDefault="00DD18A6" w:rsidP="00DD18A6">
      <w:pPr>
        <w:rPr>
          <w:rStyle w:val="Emphasis"/>
        </w:rPr>
      </w:pPr>
      <w:r w:rsidRPr="00324E8F">
        <w:rPr>
          <w:rStyle w:val="Emphasis"/>
        </w:rPr>
        <w:t>Defeat the National Rifle Association – again. In the months ahead, Biden will also detail his plan to tackle the public health epidemic of gun violence in America, starting with universal background checks and bans on assault weapons and high-capacity magazines. Biden’s plan to reduce gun violence will address not only mass shootings but also daily acts of gun violence that don’t make national headlines. Biden has defeated the National Rifle Association on the national stage twice before. As president, he will defeat the NRA again.</w:t>
      </w:r>
    </w:p>
    <w:p w14:paraId="315D924B" w14:textId="77777777" w:rsidR="00DD18A6" w:rsidRPr="00324E8F" w:rsidRDefault="00DD18A6" w:rsidP="00DD18A6">
      <w:r w:rsidRPr="00324E8F">
        <w:t>Reduce violence against women. As the original author of the Violence Against Women Act, Biden will work to reauthorize and continue to strengthen the Act, accelerating progress in decreasing violence against women and girls and providing survivors with support. He’ll put forward a detailed plan in the months ahead.</w:t>
      </w:r>
    </w:p>
    <w:p w14:paraId="5F3F0336" w14:textId="77777777" w:rsidR="00324E8F" w:rsidRPr="00324E8F" w:rsidRDefault="00DD18A6" w:rsidP="00DD18A6">
      <w:r w:rsidRPr="00324E8F">
        <w:t>Support survivors of violence, communities experiencing violence, and first responders by addressing the impacts of trauma. Violence causes ripples of trauma throughout our communities, impacting not just the victims of violence but also their communities and first responders. And, violence can have a traumatic impact on a generation. Fear of school shootings is having a noticeable impact on the mental health of Gen Z. In addition to expanding funding for traditional mental health treatment and doubling the number of mental health professionals in our schools, Biden will take three key actions to address the trauma caused by violence. First, he will fund a demonstration project to help schools pursue non-traditional approaches to healing trauma, such as art and sports. Second, he will direct the U.S. Department of Health and Human Services to undertake a comprehensive review of all federal programs to identify how they can be more trauma-informed and support survivors of violence. Third, Biden will work to raise the funding cap for the Victims of Crime Act programs and replace with direct funding any lost revenue for the program due to proposals in this package. The Victims of Crime Act programs provide financial support to help victims of crimes pay for expenses including medical and dental costs, counseling, lost wages, and temporary lodging expenses that result from the crime.</w:t>
      </w:r>
    </w:p>
    <w:p w14:paraId="2D002885" w14:textId="0F6B1E57" w:rsidR="00324E8F" w:rsidRPr="00324E8F" w:rsidRDefault="00324E8F" w:rsidP="00DD18A6"/>
    <w:p w14:paraId="2D002885" w14:textId="0F6B1E57" w:rsidR="00AF06B8" w:rsidRPr="00324E8F" w:rsidRDefault="00AF06B8" w:rsidP="00AF06B8">
      <w:pPr>
        <w:pStyle w:val="Heading2"/>
        <w:rPr>
          <w:rFonts w:cs="Times New Roman"/>
        </w:rPr>
      </w:pPr>
      <w:bookmarkStart w:id="63" w:name="_Toc45868904"/>
      <w:r w:rsidRPr="00324E8F">
        <w:rPr>
          <w:rFonts w:cs="Times New Roman"/>
        </w:rPr>
        <w:t>Internal Link</w:t>
      </w:r>
      <w:r w:rsidR="003351D8" w:rsidRPr="00324E8F">
        <w:rPr>
          <w:rFonts w:cs="Times New Roman"/>
        </w:rPr>
        <w:t>s</w:t>
      </w:r>
      <w:bookmarkEnd w:id="63"/>
    </w:p>
    <w:p w14:paraId="7A1F49C9" w14:textId="77777777" w:rsidR="00AF06B8" w:rsidRPr="00324E8F" w:rsidRDefault="00AF06B8" w:rsidP="00AF06B8"/>
    <w:p w14:paraId="1D5E8B33" w14:textId="77777777" w:rsidR="00AF06B8" w:rsidRPr="00324E8F" w:rsidRDefault="00AF06B8" w:rsidP="00AF06B8">
      <w:pPr>
        <w:pStyle w:val="Heading3"/>
        <w:rPr>
          <w:rFonts w:cs="Times New Roman"/>
        </w:rPr>
      </w:pPr>
      <w:bookmarkStart w:id="64" w:name="_Toc45868905"/>
      <w:r w:rsidRPr="00324E8F">
        <w:rPr>
          <w:rFonts w:cs="Times New Roman"/>
        </w:rPr>
        <w:t>Internal Link – Base Strategy</w:t>
      </w:r>
      <w:bookmarkEnd w:id="64"/>
    </w:p>
    <w:p w14:paraId="4F0EDBA6" w14:textId="77777777" w:rsidR="00AF06B8" w:rsidRPr="00324E8F" w:rsidRDefault="00AF06B8" w:rsidP="00AF06B8"/>
    <w:p w14:paraId="080D4B05" w14:textId="77777777" w:rsidR="00AF06B8" w:rsidRPr="00324E8F" w:rsidRDefault="00AF06B8" w:rsidP="00AF06B8">
      <w:pPr>
        <w:pStyle w:val="Heading4"/>
        <w:rPr>
          <w:rFonts w:cs="Times New Roman"/>
        </w:rPr>
      </w:pPr>
      <w:r w:rsidRPr="00324E8F">
        <w:rPr>
          <w:rFonts w:cs="Times New Roman"/>
        </w:rPr>
        <w:t>Trump’s base first strategy is rallying his base, but losing him Democrats and Independent voters</w:t>
      </w:r>
    </w:p>
    <w:p w14:paraId="2B141E3E" w14:textId="77777777" w:rsidR="00324E8F" w:rsidRPr="00324E8F" w:rsidRDefault="00AF06B8" w:rsidP="00AF06B8">
      <w:r w:rsidRPr="00324E8F">
        <w:rPr>
          <w:rStyle w:val="Style13ptBold"/>
        </w:rPr>
        <w:t>Cillizza, CNN politics reporter and Editor-at-Large, 7-7-20</w:t>
      </w:r>
    </w:p>
    <w:p w14:paraId="07BEA332" w14:textId="3E465412" w:rsidR="00AF06B8" w:rsidRPr="00324E8F" w:rsidRDefault="00AF06B8" w:rsidP="00AF06B8">
      <w:r w:rsidRPr="00324E8F">
        <w:t xml:space="preserve">[Chris, 7-7-2020, CNN, “Donald Trump's base-first strategy is working -- and dooming him”, </w:t>
      </w:r>
      <w:hyperlink r:id="rId213" w:history="1">
        <w:r w:rsidRPr="00324E8F">
          <w:rPr>
            <w:rStyle w:val="Hyperlink"/>
          </w:rPr>
          <w:t>https://www.cnn.com/2020/07/07/politics/donald-trump-gallup-poll-2020-election/index.html</w:t>
        </w:r>
      </w:hyperlink>
      <w:r w:rsidRPr="00324E8F">
        <w:t>, accessed 7-8-2020, BN]</w:t>
      </w:r>
    </w:p>
    <w:p w14:paraId="37876665" w14:textId="77777777" w:rsidR="00AF06B8" w:rsidRPr="00324E8F" w:rsidRDefault="00AF06B8" w:rsidP="00AF06B8"/>
    <w:p w14:paraId="606FFCA1" w14:textId="77777777" w:rsidR="00AF06B8" w:rsidRPr="00324E8F" w:rsidRDefault="00AF06B8" w:rsidP="00AF06B8">
      <w:pPr>
        <w:rPr>
          <w:rStyle w:val="StyleUnderline"/>
        </w:rPr>
      </w:pPr>
      <w:r w:rsidRPr="00324E8F">
        <w:t xml:space="preserve">(CNN) Gallup's new poll on President Donald </w:t>
      </w:r>
      <w:r w:rsidRPr="00324E8F">
        <w:rPr>
          <w:rStyle w:val="StyleUnderline"/>
        </w:rPr>
        <w:t>Trump's political standing shows two things:</w:t>
      </w:r>
    </w:p>
    <w:p w14:paraId="433B9D08" w14:textId="77777777" w:rsidR="00AF06B8" w:rsidRPr="00324E8F" w:rsidRDefault="00AF06B8" w:rsidP="00AF06B8">
      <w:pPr>
        <w:rPr>
          <w:rStyle w:val="StyleUnderline"/>
        </w:rPr>
      </w:pPr>
      <w:r w:rsidRPr="00324E8F">
        <w:t xml:space="preserve">1) </w:t>
      </w:r>
      <w:r w:rsidRPr="00324E8F">
        <w:rPr>
          <w:rStyle w:val="StyleUnderline"/>
        </w:rPr>
        <w:t>His decision to reignite a culture war over calls to remove monuments has rallied his political base behind him.</w:t>
      </w:r>
    </w:p>
    <w:p w14:paraId="61040F00" w14:textId="77777777" w:rsidR="00AF06B8" w:rsidRPr="00324E8F" w:rsidRDefault="00AF06B8" w:rsidP="00AF06B8">
      <w:pPr>
        <w:rPr>
          <w:rStyle w:val="StyleUnderline"/>
        </w:rPr>
      </w:pPr>
      <w:r w:rsidRPr="00324E8F">
        <w:t xml:space="preserve">2) </w:t>
      </w:r>
      <w:r w:rsidRPr="00324E8F">
        <w:rPr>
          <w:rStyle w:val="StyleUnderline"/>
        </w:rPr>
        <w:t>That same decision has further alienated the independents and other swing voters he desperately needs to have a real chance at winning a second term.</w:t>
      </w:r>
    </w:p>
    <w:p w14:paraId="73C05DB2" w14:textId="77777777" w:rsidR="00AF06B8" w:rsidRPr="00324E8F" w:rsidRDefault="00AF06B8" w:rsidP="00AF06B8">
      <w:r w:rsidRPr="00324E8F">
        <w:t xml:space="preserve">On the first point, more than </w:t>
      </w:r>
      <w:r w:rsidRPr="00324E8F">
        <w:rPr>
          <w:rStyle w:val="StyleUnderline"/>
        </w:rPr>
        <w:t>9 in 10 (91%) Republicans now approve of the job Trump is doing in office.</w:t>
      </w:r>
      <w:r w:rsidRPr="00324E8F">
        <w:t xml:space="preserve"> That's up from 85% who said the same in the last Gallup poll, which was conducted in early June.</w:t>
      </w:r>
    </w:p>
    <w:p w14:paraId="35D768AE" w14:textId="77777777" w:rsidR="00AF06B8" w:rsidRPr="00324E8F" w:rsidRDefault="00AF06B8" w:rsidP="00AF06B8">
      <w:pPr>
        <w:rPr>
          <w:rStyle w:val="StyleUnderline"/>
        </w:rPr>
      </w:pPr>
      <w:r w:rsidRPr="00324E8F">
        <w:t xml:space="preserve">Which makes perfect sense! </w:t>
      </w:r>
      <w:r w:rsidRPr="00324E8F">
        <w:rPr>
          <w:rStyle w:val="StyleUnderline"/>
        </w:rPr>
        <w:t>Trump has leaned hard into his base-first strategy over the last month as he looks for a handhold amid a political free fall. He's talked relentlessly about the lawlessness of the protests in the wake of the death of George Floyd in late May in Minnesota.</w:t>
      </w:r>
      <w:r w:rsidRPr="00324E8F">
        <w:t xml:space="preserve"> He's appealed to a defense of "our heritage." </w:t>
      </w:r>
      <w:r w:rsidRPr="00324E8F">
        <w:rPr>
          <w:rStyle w:val="StyleUnderline"/>
        </w:rPr>
        <w:t>He's cast the very fabric of America as tearing -- thanks to the assault of a liberal horde intent on destroying everything that made America great. "Our nation is witnessing a merciless campaign to wipe out our history, defame our heroes, erase our values, and indoctrinate our children," Trump argued in a speech on July 3 at Mount Rushmore.</w:t>
      </w:r>
    </w:p>
    <w:p w14:paraId="23D7AE29" w14:textId="77777777" w:rsidR="00AF06B8" w:rsidRPr="00324E8F" w:rsidRDefault="00AF06B8" w:rsidP="00AF06B8">
      <w:pPr>
        <w:rPr>
          <w:rStyle w:val="StyleUnderline"/>
        </w:rPr>
      </w:pPr>
      <w:r w:rsidRPr="00324E8F">
        <w:rPr>
          <w:rStyle w:val="StyleUnderline"/>
        </w:rPr>
        <w:t>The problem for Trump, politically speaking, is that every political action -- or at least this political action -- has an equal and opposite reaction. Which, in this case, is a drop in Trump's support among independents -- and even Democrats.</w:t>
      </w:r>
    </w:p>
    <w:p w14:paraId="2441114B" w14:textId="77777777" w:rsidR="00AF06B8" w:rsidRPr="00324E8F" w:rsidRDefault="00AF06B8" w:rsidP="00AF06B8">
      <w:pPr>
        <w:rPr>
          <w:rStyle w:val="StyleUnderline"/>
        </w:rPr>
      </w:pPr>
      <w:r w:rsidRPr="00324E8F">
        <w:rPr>
          <w:rStyle w:val="StyleUnderline"/>
        </w:rPr>
        <w:t>Trump's approval number tumbled from 39% (already not good) to 33% among independents</w:t>
      </w:r>
      <w:r w:rsidRPr="00324E8F">
        <w:t xml:space="preserve"> in the new Gallup data. </w:t>
      </w:r>
      <w:r w:rsidRPr="00324E8F">
        <w:rPr>
          <w:rStyle w:val="StyleUnderline"/>
        </w:rPr>
        <w:t>And among Democrats, Trump went from 5% approval (bad!) to 2% (really bad!)</w:t>
      </w:r>
      <w:r w:rsidRPr="00324E8F">
        <w:t xml:space="preserve"> between the early June poll and the late June one. </w:t>
      </w:r>
      <w:r w:rsidRPr="00324E8F">
        <w:rPr>
          <w:rStyle w:val="StyleUnderline"/>
        </w:rPr>
        <w:t>It's not a coincidence that Trump's numbers have worsened among both groups even as he seeks to make the 2020 election a referendum on some sort of culture clash that, aside from his loyal base, he is on the wrong side of.</w:t>
      </w:r>
    </w:p>
    <w:p w14:paraId="6F413F23" w14:textId="77777777" w:rsidR="00AF06B8" w:rsidRPr="00324E8F" w:rsidRDefault="00AF06B8" w:rsidP="00AF06B8">
      <w:r w:rsidRPr="00324E8F">
        <w:t xml:space="preserve">What Trump is doing at the moment -- judging from the Gallup numbers -- is running a very effective primary campaign. </w:t>
      </w:r>
      <w:r w:rsidRPr="00324E8F">
        <w:rPr>
          <w:rStyle w:val="StyleUnderline"/>
        </w:rPr>
        <w:t>He is consolidating his base behind him using fear and overt racial appeals</w:t>
      </w:r>
      <w:r w:rsidRPr="00324E8F">
        <w:t>. (Trump's tweets on Monday calling on NASCAR's Bubba Wallace to apologize are the latest evidence of that purposeful weaponizing of race.)</w:t>
      </w:r>
    </w:p>
    <w:p w14:paraId="35201A33" w14:textId="77777777" w:rsidR="00AF06B8" w:rsidRPr="00324E8F" w:rsidRDefault="00AF06B8" w:rsidP="00AF06B8">
      <w:pPr>
        <w:rPr>
          <w:rStyle w:val="StyleUnderline"/>
        </w:rPr>
      </w:pPr>
      <w:r w:rsidRPr="00324E8F">
        <w:rPr>
          <w:rStyle w:val="StyleUnderline"/>
        </w:rPr>
        <w:t>The problem, of course, is that Trump doesn't have a primary problem. He has a general election problem. And by running a primary when a general election is what's called for, Trump is making it harder and harder for himself to ever make the turn to a more traditional general-election strategy of outreach and inclusion.</w:t>
      </w:r>
    </w:p>
    <w:p w14:paraId="2B99F35D" w14:textId="77777777" w:rsidR="00AF06B8" w:rsidRPr="00324E8F" w:rsidRDefault="00AF06B8" w:rsidP="00AF06B8">
      <w:r w:rsidRPr="00324E8F">
        <w:t xml:space="preserve">Why? Why cut off your nose to spite your face? Because Trump can't help himself. </w:t>
      </w:r>
      <w:r w:rsidRPr="00324E8F">
        <w:rPr>
          <w:rStyle w:val="StyleUnderline"/>
        </w:rPr>
        <w:t>Because he has never had or shown any real ability or willingness to look outside of the base he built in the 2016 election. He won that race because people -- including independents and even some Democrats -- wanted change so badly that they were willing to take a flier on him</w:t>
      </w:r>
      <w:r w:rsidRPr="00324E8F">
        <w:t>. (Trump won independents by 4 points over Hillary Clinton in 2016.)</w:t>
      </w:r>
    </w:p>
    <w:p w14:paraId="4C1A12A6" w14:textId="77777777" w:rsidR="00AF06B8" w:rsidRPr="00324E8F" w:rsidRDefault="00AF06B8" w:rsidP="00AF06B8">
      <w:pPr>
        <w:rPr>
          <w:rStyle w:val="StyleUnderline"/>
        </w:rPr>
      </w:pPr>
      <w:r w:rsidRPr="00324E8F">
        <w:rPr>
          <w:rStyle w:val="StyleUnderline"/>
        </w:rPr>
        <w:t>With 3-plus years of being President on his record, Trump's ability to make the case that he is still the change agent the country needs -- especially when he has shown himself in so many ways over that time to be willing to divide along racial, gender, ethnic and every other line he can think of -- is greatly reduced. Anyone who took a few poli-sci classes in college could understand that. But the President seems unable or unwilling to do so.</w:t>
      </w:r>
    </w:p>
    <w:p w14:paraId="1F4A384F" w14:textId="77777777" w:rsidR="00AF06B8" w:rsidRPr="00324E8F" w:rsidRDefault="00AF06B8" w:rsidP="00AF06B8">
      <w:pPr>
        <w:rPr>
          <w:rStyle w:val="StyleUnderline"/>
        </w:rPr>
      </w:pPr>
      <w:r w:rsidRPr="00324E8F">
        <w:rPr>
          <w:rStyle w:val="StyleUnderline"/>
        </w:rPr>
        <w:t>The simple fact is that Trump's base, while plenty large to win him a GOP primary (there's a reason no serious primary threat emerged), isn't even close to big enough to deliver him a second term</w:t>
      </w:r>
      <w:r w:rsidRPr="00324E8F">
        <w:t xml:space="preserve">. It's why his approval rating in the new Gallup poll is just 38% -- close to the low point (35%) of his presidency. </w:t>
      </w:r>
      <w:r w:rsidRPr="00324E8F">
        <w:rPr>
          <w:rStyle w:val="StyleUnderline"/>
        </w:rPr>
        <w:t>And why past presidents who have had approval ratings similar to where Trump is right now have generally not won second terms.</w:t>
      </w:r>
    </w:p>
    <w:p w14:paraId="7D5EE58B" w14:textId="77777777" w:rsidR="00AF06B8" w:rsidRPr="00324E8F" w:rsidRDefault="00AF06B8" w:rsidP="00AF06B8">
      <w:r w:rsidRPr="00324E8F">
        <w:t>"The drop in Trump's job approval rating puts him in the company of George H.W. Bush and Jimmy Carter -- the last two one-term presidents, who also had sub-40% approval ratings in June of their reelection year," wrote Gallup's Jeffrey M. Jones of the new findings. "Earlier this year, Trump's approval ratings were closer to those of George W. Bush and Barack Obama at a similar point in their presidencies, the last two presidents who won a second term."</w:t>
      </w:r>
    </w:p>
    <w:p w14:paraId="3C990433" w14:textId="77777777" w:rsidR="00AF06B8" w:rsidRPr="00324E8F" w:rsidRDefault="00AF06B8" w:rsidP="00AF06B8">
      <w:r w:rsidRPr="00324E8F">
        <w:t>Simply put: Trump can have a 90% approval rating among Republicans and still lose -- potentially in a landslide -- on November 3 if his approval among independents (and Democrats) stays where it is. Right now, in fact, that's the likeliest outcome.</w:t>
      </w:r>
    </w:p>
    <w:p w14:paraId="5F96B8AD" w14:textId="34379C97" w:rsidR="004C7801" w:rsidRPr="00324E8F" w:rsidRDefault="004C7801" w:rsidP="004C7801"/>
    <w:p w14:paraId="2B448020" w14:textId="77777777" w:rsidR="004C7801" w:rsidRPr="00324E8F" w:rsidRDefault="004C7801" w:rsidP="004C7801">
      <w:pPr>
        <w:pStyle w:val="Heading3"/>
        <w:rPr>
          <w:rFonts w:cs="Times New Roman"/>
        </w:rPr>
      </w:pPr>
      <w:bookmarkStart w:id="65" w:name="_Toc45868906"/>
      <w:r w:rsidRPr="00324E8F">
        <w:rPr>
          <w:rFonts w:cs="Times New Roman"/>
        </w:rPr>
        <w:t>Black Voters Internal Link</w:t>
      </w:r>
      <w:bookmarkEnd w:id="65"/>
    </w:p>
    <w:p w14:paraId="7DF40F5B" w14:textId="77777777" w:rsidR="004C7801" w:rsidRPr="00324E8F" w:rsidRDefault="004C7801" w:rsidP="004C7801"/>
    <w:p w14:paraId="16FE1E0E" w14:textId="77777777" w:rsidR="004C7801" w:rsidRPr="00324E8F" w:rsidRDefault="004C7801" w:rsidP="004C7801">
      <w:pPr>
        <w:pStyle w:val="Heading4"/>
        <w:rPr>
          <w:rFonts w:cs="Times New Roman"/>
        </w:rPr>
      </w:pPr>
      <w:r w:rsidRPr="00324E8F">
        <w:rPr>
          <w:rFonts w:cs="Times New Roman"/>
        </w:rPr>
        <w:t>Biden leads with Black voters, but every vote matters</w:t>
      </w:r>
    </w:p>
    <w:p w14:paraId="46EE8BCE" w14:textId="77777777" w:rsidR="00324E8F" w:rsidRPr="00324E8F" w:rsidRDefault="004C7801" w:rsidP="004C7801">
      <w:r w:rsidRPr="00324E8F">
        <w:rPr>
          <w:rStyle w:val="Style13ptBold"/>
        </w:rPr>
        <w:t>Hutchinson, New America Media national political writer, 20</w:t>
      </w:r>
    </w:p>
    <w:p w14:paraId="315E62FB" w14:textId="3DD8F2FC" w:rsidR="004C7801" w:rsidRPr="00324E8F" w:rsidRDefault="004C7801" w:rsidP="004C7801">
      <w:r w:rsidRPr="00324E8F">
        <w:t xml:space="preserve">[Earl Ofari, 5/7/20, Bay State Banner, “Blacks in swing states must come to the polls for Biden.”, </w:t>
      </w:r>
      <w:hyperlink r:id="rId214" w:history="1">
        <w:r w:rsidRPr="00324E8F">
          <w:rPr>
            <w:rStyle w:val="Hyperlink"/>
          </w:rPr>
          <w:t>https://www.baystatebanner.com/2020/05/07/blacks-in-swing-states-must-come-to-the-polls-for-biden/</w:t>
        </w:r>
      </w:hyperlink>
      <w:r w:rsidRPr="00324E8F">
        <w:t>, accessed 7-2-20]</w:t>
      </w:r>
    </w:p>
    <w:p w14:paraId="0D0801E4" w14:textId="77777777" w:rsidR="004C7801" w:rsidRPr="00324E8F" w:rsidRDefault="004C7801" w:rsidP="004C7801"/>
    <w:p w14:paraId="073D3EFB" w14:textId="77777777" w:rsidR="004C7801" w:rsidRPr="00324E8F" w:rsidRDefault="004C7801" w:rsidP="004C7801">
      <w:r w:rsidRPr="00324E8F">
        <w:t xml:space="preserve">From the very moment that presumptive Democratic presidential nominee Joe Biden tossed his hat in the ring, </w:t>
      </w:r>
      <w:r w:rsidRPr="00324E8F">
        <w:rPr>
          <w:rStyle w:val="StyleUnderline"/>
        </w:rPr>
        <w:t xml:space="preserve">polls and public opinion have consistently shown two things. One is that Biden is the overwhelming choice of black voters for the presidency. This was more than borne out when black voters crusaded to the polls in the South Carolina primary in January and propelled Joe to the top of the heap. </w:t>
      </w:r>
      <w:r w:rsidRPr="00324E8F">
        <w:t>Biden never looked back after that.</w:t>
      </w:r>
    </w:p>
    <w:p w14:paraId="53A5CAAC" w14:textId="77777777" w:rsidR="004C7801" w:rsidRPr="00324E8F" w:rsidRDefault="004C7801" w:rsidP="004C7801">
      <w:r w:rsidRPr="00324E8F">
        <w:t xml:space="preserve">The second is that </w:t>
      </w:r>
      <w:r w:rsidRPr="00324E8F">
        <w:rPr>
          <w:rStyle w:val="StyleUnderline"/>
        </w:rPr>
        <w:t>there has been a persistent undercurrent among some blacks who plainly detest what Biden represents</w:t>
      </w:r>
      <w:r w:rsidRPr="00324E8F">
        <w:t>. Younger blacks who backed Bernie Sanders repeatedly railed against Biden and still relentlessly tick off Biden’s alleged racial sins. That is, his opposition to busing, cozying up to hard-core segregation senators in the Senate, and his supposed diss of Anita Hill during the Clarence Thomas confirmation hearings.</w:t>
      </w:r>
    </w:p>
    <w:p w14:paraId="1A5CF7C3" w14:textId="77777777" w:rsidR="004C7801" w:rsidRPr="00324E8F" w:rsidRDefault="004C7801" w:rsidP="004C7801">
      <w:r w:rsidRPr="00324E8F">
        <w:rPr>
          <w:rStyle w:val="StyleUnderline"/>
        </w:rPr>
        <w:t>Then there’s his cheerleading the Clinton crime bill in 1994. No matter how many mea culpas, apologies and recants Joe did, and he’s done a lot, it hasn’t been enough to remove his alleged dubious past sins from the reflexive attacks of some. Little reminders of anti-Biden sentiment keep cropping up. A bunch of progressive black groups “warned” Biden not to pick Amy Klobuchar as his VP pick because of her alleged record on civil rights.</w:t>
      </w:r>
      <w:r w:rsidRPr="00324E8F">
        <w:t xml:space="preserve"> Hip-hop entrepreneur P. Diddy, in a tirade against Biden, claimed he wouldn’t vote for him unless he made all kinds of pledges to presumably embrace some kind of Black Agenda.</w:t>
      </w:r>
    </w:p>
    <w:p w14:paraId="7B99AE0E" w14:textId="77777777" w:rsidR="004C7801" w:rsidRPr="00324E8F" w:rsidRDefault="004C7801" w:rsidP="004C7801">
      <w:r w:rsidRPr="00324E8F">
        <w:t xml:space="preserve">Now, </w:t>
      </w:r>
      <w:r w:rsidRPr="00324E8F">
        <w:rPr>
          <w:rStyle w:val="StyleUnderline"/>
        </w:rPr>
        <w:t>normally, none of this would mean a</w:t>
      </w:r>
      <w:r w:rsidRPr="00324E8F">
        <w:t xml:space="preserve"> darn </w:t>
      </w:r>
      <w:r w:rsidRPr="00324E8F">
        <w:rPr>
          <w:rStyle w:val="StyleUnderline"/>
        </w:rPr>
        <w:t>thing. There’s Trump</w:t>
      </w:r>
      <w:r w:rsidRPr="00324E8F">
        <w:t>. You’d have to go back to a rabid George Wallace to find a presidential candidate who blacks universally love to detest more. There’s Obama, who will almost certainly be cheering Biden on during the coming campaign. There’s Biden’s civil rights record, which by any standard is near impeccable on many compelling race-tinged issues. Virtually every black local, state and national elected official and civil rights group will endorse him and implore blacks to storm the polls and vote for him.</w:t>
      </w:r>
    </w:p>
    <w:p w14:paraId="51B75475" w14:textId="77777777" w:rsidR="004C7801" w:rsidRPr="00324E8F" w:rsidRDefault="004C7801" w:rsidP="004C7801">
      <w:r w:rsidRPr="00324E8F">
        <w:t xml:space="preserve">Normally, </w:t>
      </w:r>
      <w:r w:rsidRPr="00324E8F">
        <w:rPr>
          <w:rStyle w:val="StyleUnderline"/>
        </w:rPr>
        <w:t>this would be more than enough to shut down any talk of Biden having any weak spots against Trump among blacks</w:t>
      </w:r>
      <w:r w:rsidRPr="00324E8F">
        <w:t xml:space="preserve">. </w:t>
      </w:r>
      <w:r w:rsidRPr="00324E8F">
        <w:rPr>
          <w:rStyle w:val="StyleUnderline"/>
        </w:rPr>
        <w:t>However, what determines who sits in the Oval Office</w:t>
      </w:r>
      <w:r w:rsidRPr="00324E8F">
        <w:t xml:space="preserve"> in January </w:t>
      </w:r>
      <w:r w:rsidRPr="00324E8F">
        <w:rPr>
          <w:rStyle w:val="StyleUnderline"/>
        </w:rPr>
        <w:t>is</w:t>
      </w:r>
      <w:r w:rsidRPr="00324E8F">
        <w:t xml:space="preserve"> none of this. It’s </w:t>
      </w:r>
      <w:r w:rsidRPr="00324E8F">
        <w:rPr>
          <w:rStyle w:val="StyleUnderline"/>
        </w:rPr>
        <w:t>the five or six Heartland states and Florida that will decide the White</w:t>
      </w:r>
      <w:r w:rsidRPr="00324E8F">
        <w:t xml:space="preserve"> </w:t>
      </w:r>
      <w:r w:rsidRPr="00324E8F">
        <w:rPr>
          <w:rStyle w:val="StyleUnderline"/>
        </w:rPr>
        <w:t>House. Trump won several of them by only a minuscule fraction of the vote in 2016, and that put him over the top</w:t>
      </w:r>
      <w:r w:rsidRPr="00324E8F">
        <w:t>. Biden will get most of the black vote in those states, but so would any Democratic presidential candidate. That certainly included Hillary Clinton in 2016. As expected, she got the bulk of the black vote. And she still lost.</w:t>
      </w:r>
    </w:p>
    <w:p w14:paraId="012FF2A3" w14:textId="77777777" w:rsidR="004C7801" w:rsidRPr="00324E8F" w:rsidRDefault="004C7801" w:rsidP="004C7801">
      <w:r w:rsidRPr="00324E8F">
        <w:t>The reason was simple. Trump energized less-educated, rural and blue-collar whites. And he got more of them to switch to him, many of whom had voted for Obama in 2008 and 2012. Their vote bumped up the numbers who showed up at the polls for Trump. Clinton did not counter that by bumping up the number of blacks who came out to the polls in those states.</w:t>
      </w:r>
    </w:p>
    <w:p w14:paraId="277BFA6F" w14:textId="77777777" w:rsidR="004C7801" w:rsidRPr="00324E8F" w:rsidRDefault="004C7801" w:rsidP="004C7801">
      <w:r w:rsidRPr="00324E8F">
        <w:t>It can’t be said enough that if blacks in cities such as Milwaukee, Detroit, Flint, Cleveland, Columbus, Cincinnati, Philadelphia, Pittsburgh, Miami, Orlando, Jacksonville and Tampa in those swing states had come out in greater numbers, it would be President Clinton, not President Trump.</w:t>
      </w:r>
    </w:p>
    <w:p w14:paraId="5A433609" w14:textId="77777777" w:rsidR="004C7801" w:rsidRPr="00324E8F" w:rsidRDefault="004C7801" w:rsidP="004C7801">
      <w:pPr>
        <w:rPr>
          <w:u w:val="single"/>
        </w:rPr>
      </w:pPr>
      <w:r w:rsidRPr="00324E8F">
        <w:t xml:space="preserve">Just in case one is tempted to chalk up their lackluster turn-out to a Democratic candidate who ran a lousy campaign in 2016, or say that many simply didn’t realize the astounding peril Trump represented, not so. Periodic surveys were done of these disinterested potential voters long after Trump had been busily putting the wrecking ball to civil rights and education, health, and social programs, while savaging every Obama initiative he could get his hands on. Many of them still said they didn’t regret not voting. Their </w:t>
      </w:r>
      <w:r w:rsidRPr="00324E8F">
        <w:rPr>
          <w:rStyle w:val="StyleUnderline"/>
        </w:rPr>
        <w:t>non-show at the polls did much to tip the election to Trump.</w:t>
      </w:r>
    </w:p>
    <w:p w14:paraId="5F7CE813" w14:textId="2697BC46" w:rsidR="004C7801" w:rsidRPr="00324E8F" w:rsidRDefault="004C7801" w:rsidP="004C7801">
      <w:r w:rsidRPr="00324E8F">
        <w:rPr>
          <w:rStyle w:val="StyleUnderline"/>
        </w:rPr>
        <w:t>Small numbers in a close election made a stupendous difference in 2016. They can do the same</w:t>
      </w:r>
      <w:r w:rsidR="00C57E0F" w:rsidRPr="00324E8F">
        <w:rPr>
          <w:rStyle w:val="StyleUnderline"/>
        </w:rPr>
        <w:t xml:space="preserve"> </w:t>
      </w:r>
      <w:r w:rsidRPr="00324E8F">
        <w:rPr>
          <w:rStyle w:val="StyleUnderline"/>
        </w:rPr>
        <w:t>in 2020</w:t>
      </w:r>
      <w:r w:rsidRPr="00324E8F">
        <w:t xml:space="preserve">. </w:t>
      </w:r>
      <w:r w:rsidRPr="00324E8F">
        <w:rPr>
          <w:rStyle w:val="StyleUnderline"/>
        </w:rPr>
        <w:t>Trump</w:t>
      </w:r>
      <w:r w:rsidRPr="00324E8F">
        <w:t xml:space="preserve"> certainly </w:t>
      </w:r>
      <w:r w:rsidRPr="00324E8F">
        <w:rPr>
          <w:rStyle w:val="StyleUnderline"/>
        </w:rPr>
        <w:t>knows that.</w:t>
      </w:r>
      <w:r w:rsidRPr="00324E8F">
        <w:t xml:space="preserve"> He’ll do everything to sow that tiny seed of doubt about Biden among a handful of blacks. </w:t>
      </w:r>
      <w:r w:rsidRPr="00324E8F">
        <w:rPr>
          <w:rStyle w:val="StyleUnderline"/>
        </w:rPr>
        <w:t>The end game is</w:t>
      </w:r>
      <w:r w:rsidRPr="00324E8F">
        <w:t xml:space="preserve"> the same — </w:t>
      </w:r>
      <w:r w:rsidRPr="00324E8F">
        <w:rPr>
          <w:rStyle w:val="StyleUnderline"/>
        </w:rPr>
        <w:t>win, even if it’s done with a few malcontented black voters. The lesson of 2016 for Biden and the Democrats is that it takes just a few to hurt.</w:t>
      </w:r>
    </w:p>
    <w:p w14:paraId="55DFF92B" w14:textId="77777777" w:rsidR="004C7801" w:rsidRPr="00324E8F" w:rsidRDefault="004C7801" w:rsidP="004C7801"/>
    <w:p w14:paraId="0C66BF6A" w14:textId="77777777" w:rsidR="004C7801" w:rsidRPr="00324E8F" w:rsidRDefault="004C7801" w:rsidP="004C7801">
      <w:pPr>
        <w:pStyle w:val="Heading4"/>
        <w:rPr>
          <w:rFonts w:cs="Times New Roman"/>
        </w:rPr>
      </w:pPr>
      <w:r w:rsidRPr="00324E8F">
        <w:rPr>
          <w:rFonts w:cs="Times New Roman"/>
        </w:rPr>
        <w:t>Even small in-roads into the black electorate saves Trump in 2020</w:t>
      </w:r>
    </w:p>
    <w:p w14:paraId="5CCA0259" w14:textId="77777777" w:rsidR="004C7801" w:rsidRPr="00324E8F" w:rsidRDefault="004C7801" w:rsidP="004C7801">
      <w:pPr>
        <w:rPr>
          <w:rStyle w:val="Style13ptBold"/>
        </w:rPr>
      </w:pPr>
      <w:r w:rsidRPr="00324E8F">
        <w:rPr>
          <w:rStyle w:val="Style13ptBold"/>
        </w:rPr>
        <w:t>Thiessen, American Enterprise Institute senior fellow, 20</w:t>
      </w:r>
    </w:p>
    <w:p w14:paraId="4CC8FD0D" w14:textId="77777777" w:rsidR="004C7801" w:rsidRPr="00324E8F" w:rsidRDefault="004C7801" w:rsidP="004C7801">
      <w:r w:rsidRPr="00324E8F">
        <w:t xml:space="preserve">[Marc, 2-11-20, Washington Post, “Trump needs to start expanding his base to win. Here’s how to do it.,” </w:t>
      </w:r>
      <w:hyperlink r:id="rId215" w:history="1">
        <w:r w:rsidRPr="00324E8F">
          <w:rPr>
            <w:rStyle w:val="Hyperlink"/>
          </w:rPr>
          <w:t>https://www.washingtonpost.com/opinions/2020/02/11/trump-needs-start-expanding-his-base-win-heres-how-do-it/</w:t>
        </w:r>
      </w:hyperlink>
      <w:r w:rsidRPr="00324E8F">
        <w:t>, accessed 7-2-20]</w:t>
      </w:r>
    </w:p>
    <w:p w14:paraId="55A0CB11" w14:textId="77777777" w:rsidR="004C7801" w:rsidRPr="00324E8F" w:rsidRDefault="004C7801" w:rsidP="004C7801"/>
    <w:p w14:paraId="7D285826" w14:textId="77777777" w:rsidR="00324E8F" w:rsidRPr="00324E8F" w:rsidRDefault="004C7801" w:rsidP="004C7801">
      <w:r w:rsidRPr="00324E8F">
        <w:rPr>
          <w:rStyle w:val="StyleUnderline"/>
        </w:rPr>
        <w:t>There’s a lot of great news for President Trump in the wake of his impeachment trial</w:t>
      </w:r>
      <w:r w:rsidRPr="00324E8F">
        <w:t>. His Gallup approval rating is at 49 percent — an all-time high for his presidency — but even more stunning is that 63 percent of Americans now approve of the way Trump is handling the economy. That is the highest economic approval rating for any president in almost two decades.</w:t>
      </w:r>
    </w:p>
    <w:p w14:paraId="6E7B4E5D" w14:textId="77777777" w:rsidR="00324E8F" w:rsidRPr="00324E8F" w:rsidRDefault="004C7801" w:rsidP="004C7801">
      <w:r w:rsidRPr="00324E8F">
        <w:rPr>
          <w:rStyle w:val="StyleUnderline"/>
        </w:rPr>
        <w:t>Here’s the problem: The gap between his economic approval and his personal approval is 14 points</w:t>
      </w:r>
      <w:r w:rsidRPr="00324E8F">
        <w:t xml:space="preserve">, </w:t>
      </w:r>
      <w:r w:rsidRPr="00324E8F">
        <w:rPr>
          <w:rStyle w:val="StyleUnderline"/>
        </w:rPr>
        <w:t>which means there are millions of Americans who</w:t>
      </w:r>
      <w:r w:rsidRPr="00324E8F">
        <w:t xml:space="preserve"> approve of Trump’s policies </w:t>
      </w:r>
      <w:r w:rsidRPr="00324E8F">
        <w:rPr>
          <w:rStyle w:val="StyleUnderline"/>
        </w:rPr>
        <w:t>but do not approve of him.</w:t>
      </w:r>
      <w:r w:rsidRPr="00324E8F">
        <w:t xml:space="preserve"> </w:t>
      </w:r>
      <w:r w:rsidRPr="00324E8F">
        <w:rPr>
          <w:rStyle w:val="StyleUnderline"/>
        </w:rPr>
        <w:t>His job between now and November is to win them over</w:t>
      </w:r>
      <w:r w:rsidRPr="00324E8F">
        <w:t>.</w:t>
      </w:r>
    </w:p>
    <w:p w14:paraId="6D9C6411" w14:textId="77777777" w:rsidR="00324E8F" w:rsidRPr="00324E8F" w:rsidRDefault="004C7801" w:rsidP="004C7801">
      <w:r w:rsidRPr="00324E8F">
        <w:rPr>
          <w:rStyle w:val="StyleUnderline"/>
        </w:rPr>
        <w:t>So far, Trump has spent most of this time feeding his base, not trying to expand it</w:t>
      </w:r>
      <w:r w:rsidRPr="00324E8F">
        <w:t xml:space="preserve">. That is understandable. For the past three years, he has been under unrelenting attack — first from the Russia investigation and then the impeachment inquiry. When you are under assault, you rally your supporters and push back. But </w:t>
      </w:r>
      <w:r w:rsidRPr="00324E8F">
        <w:rPr>
          <w:rStyle w:val="StyleUnderline"/>
        </w:rPr>
        <w:t>now that the Mueller probe cleared Trump of a conspiracy</w:t>
      </w:r>
      <w:r w:rsidRPr="00324E8F">
        <w:t xml:space="preserve"> with Russia and the Senate has acquitted him, </w:t>
      </w:r>
      <w:r w:rsidRPr="00324E8F">
        <w:rPr>
          <w:rStyle w:val="StyleUnderline"/>
        </w:rPr>
        <w:t>it is time for Trump to do what every successful two-term president before him has done: work to bring persuadable Americans into his coalition</w:t>
      </w:r>
      <w:r w:rsidRPr="00324E8F">
        <w:t>.</w:t>
      </w:r>
    </w:p>
    <w:p w14:paraId="5B4B130F" w14:textId="77777777" w:rsidR="00324E8F" w:rsidRPr="00324E8F" w:rsidRDefault="004C7801" w:rsidP="004C7801">
      <w:r w:rsidRPr="00324E8F">
        <w:t xml:space="preserve">Many of these </w:t>
      </w:r>
      <w:r w:rsidRPr="00324E8F">
        <w:rPr>
          <w:rStyle w:val="StyleUnderline"/>
        </w:rPr>
        <w:t>voters might be willing to give Trump a fresh look — if he asks for one</w:t>
      </w:r>
      <w:r w:rsidRPr="00324E8F">
        <w:t>. While most don’t agree that his phone call with the president of Ukraine was “perfect,” they saw the Democrats’ effort to use it to remove him as transparently political. And they are happy with the results of Trump’s presidency. The new Gallup poll finds that nearly 6 in 10 Americans say they are better off financially than they were a year ago, and 74 percent believe they will be financially better off financially this time next year.</w:t>
      </w:r>
    </w:p>
    <w:p w14:paraId="747C917A" w14:textId="77777777" w:rsidR="00324E8F" w:rsidRPr="00324E8F" w:rsidRDefault="004C7801" w:rsidP="004C7801">
      <w:r w:rsidRPr="00324E8F">
        <w:t xml:space="preserve">Trump needs to translate those sentiments into votes in November. </w:t>
      </w:r>
      <w:r w:rsidRPr="00324E8F">
        <w:rPr>
          <w:rStyle w:val="StyleUnderline"/>
        </w:rPr>
        <w:t>How?</w:t>
      </w:r>
      <w:r w:rsidRPr="00324E8F">
        <w:t xml:space="preserve"> </w:t>
      </w:r>
      <w:r w:rsidRPr="00324E8F">
        <w:rPr>
          <w:rStyle w:val="StyleUnderline"/>
        </w:rPr>
        <w:t>He got off to a great start during his State of the Union address, laying out the details of his economic success.</w:t>
      </w:r>
      <w:r w:rsidRPr="00324E8F">
        <w:t xml:space="preserve"> “Jobs are booming, incomes are soaring, poverty is plummeting, crime is falling, confidence is surging, and our country is thriving and highly respected again,” he declared.</w:t>
      </w:r>
    </w:p>
    <w:p w14:paraId="32966F0E" w14:textId="77777777" w:rsidR="00324E8F" w:rsidRPr="00324E8F" w:rsidRDefault="004C7801" w:rsidP="004C7801">
      <w:r w:rsidRPr="00324E8F">
        <w:t xml:space="preserve">But </w:t>
      </w:r>
      <w:r w:rsidRPr="00324E8F">
        <w:rPr>
          <w:rStyle w:val="StyleUnderline"/>
        </w:rPr>
        <w:t>most important, he used his address to make his most explicit pitch to black voters yet</w:t>
      </w:r>
      <w:r w:rsidRPr="00324E8F">
        <w:t>. He pointed out that on his watch African American unemployment and African American youth unemployment had both reached the lowest levels ever. He highlighted his record funding for the United States’ historically black colleges and universities, and the landmark criminal-justice reform he signed into law. He recognized Charles McGee, a 100-year-old retired Tuskegee airman (whom he promoted to brigadier general) and McGee’s great-grandson, who wants to join Trump’s new Space Force service branch. And the president introduced Tony Rankins, a homeless black Army veteran who turned his life around thanks to the Trump policy creating Opportunity Zones to revitalize struggling towns and inner-city communities.</w:t>
      </w:r>
    </w:p>
    <w:p w14:paraId="406988F8" w14:textId="77777777" w:rsidR="00324E8F" w:rsidRPr="00324E8F" w:rsidRDefault="004C7801" w:rsidP="004C7801">
      <w:r w:rsidRPr="00324E8F">
        <w:t>Now, the president needs to take that message on the road. He should visit charter schools and talk about his administration’s strong backing of school choice, particularly for inner-city students. He should visit Opportunity Zones and highlight the lives that are being transformed there. He should visit programs that are helping former convicts who are turning their lives around. He should visit black churches and remind black voters that he promised them in 2016, “whether you vote for me or not, I will be your greatest champion.” He should tell them: Most of you didn’t vote for me, but I’m fighting for you anyway — just as I promised — and I’m delivering.</w:t>
      </w:r>
    </w:p>
    <w:p w14:paraId="5C006DC8" w14:textId="77777777" w:rsidR="00324E8F" w:rsidRPr="00324E8F" w:rsidRDefault="004C7801" w:rsidP="004C7801">
      <w:pPr>
        <w:rPr>
          <w:rStyle w:val="StyleUnderline"/>
        </w:rPr>
      </w:pPr>
      <w:r w:rsidRPr="00324E8F">
        <w:rPr>
          <w:rStyle w:val="StyleUnderline"/>
        </w:rPr>
        <w:t>Trump does not have to increase his African American support by much for it to have an impact on 2020</w:t>
      </w:r>
      <w:r w:rsidRPr="00324E8F">
        <w:t xml:space="preserve">. The 8 percent of the black vote he got in 2016 was below the historic average for Republicans, and it is unclear whether the Democrats’ eventual nominee will have enthusiastic black support. </w:t>
      </w:r>
      <w:r w:rsidRPr="00324E8F">
        <w:rPr>
          <w:rStyle w:val="StyleUnderline"/>
        </w:rPr>
        <w:t>Several polls show that Trump is making inroads with black voters. Even a marginal uptick in support could help tip the scales in Trump’s favor on Election Day.</w:t>
      </w:r>
    </w:p>
    <w:p w14:paraId="35C54C02" w14:textId="77777777" w:rsidR="00324E8F" w:rsidRPr="00324E8F" w:rsidRDefault="004C7801" w:rsidP="004C7801">
      <w:pPr>
        <w:rPr>
          <w:rStyle w:val="StyleUnderline"/>
        </w:rPr>
      </w:pPr>
      <w:r w:rsidRPr="00324E8F">
        <w:rPr>
          <w:rStyle w:val="StyleUnderline"/>
        </w:rPr>
        <w:t>Plus, reaching out to black voters is critical to pushing back on the Democrats’ narrative that he is a bigot, and to winning back the suburban voters who defected to Democrats in 2018. These voters are happy with the Trump economy, but uncomfortable with Trump. Seeing him fight for people who do not vote for him is exactly the kind of presidential leadership that will appeal to these persuadable voters.</w:t>
      </w:r>
    </w:p>
    <w:p w14:paraId="149B21DF" w14:textId="178072EA" w:rsidR="004C7801" w:rsidRPr="00324E8F" w:rsidRDefault="004C7801" w:rsidP="004C7801">
      <w:pPr>
        <w:rPr>
          <w:rStyle w:val="StyleUnderline"/>
        </w:rPr>
      </w:pPr>
      <w:r w:rsidRPr="00324E8F">
        <w:rPr>
          <w:rStyle w:val="StyleUnderline"/>
        </w:rPr>
        <w:t>Trump’s base is already highly energized. If even a fraction of the millions of Americans who approve of the president’s policies but don’t approve of Trump personally can be persuaded to vote for him in November, he might not just win a second term, but also win it in a landslide.</w:t>
      </w:r>
    </w:p>
    <w:p w14:paraId="547F1B3B" w14:textId="49AD27DD" w:rsidR="004C7801" w:rsidRPr="00324E8F" w:rsidRDefault="004C7801" w:rsidP="004C7801"/>
    <w:p w14:paraId="13DADC3F" w14:textId="77777777" w:rsidR="001769A1" w:rsidRPr="00324E8F" w:rsidRDefault="001769A1" w:rsidP="001769A1">
      <w:pPr>
        <w:pStyle w:val="Heading4"/>
        <w:rPr>
          <w:rFonts w:cs="Times New Roman"/>
        </w:rPr>
      </w:pPr>
      <w:r w:rsidRPr="00324E8F">
        <w:rPr>
          <w:rFonts w:cs="Times New Roman"/>
        </w:rPr>
        <w:t>Black voter turnout key – ensures a Democratic ballot</w:t>
      </w:r>
    </w:p>
    <w:p w14:paraId="4E40099E" w14:textId="77777777" w:rsidR="001769A1" w:rsidRPr="00324E8F" w:rsidRDefault="001769A1" w:rsidP="001769A1">
      <w:pPr>
        <w:rPr>
          <w:rStyle w:val="Style13ptBold"/>
        </w:rPr>
      </w:pPr>
      <w:r w:rsidRPr="00324E8F">
        <w:rPr>
          <w:rStyle w:val="Style13ptBold"/>
        </w:rPr>
        <w:t>Seawright, The Hill Opinion Columnist, 7-13-20</w:t>
      </w:r>
    </w:p>
    <w:p w14:paraId="09BDDD1A" w14:textId="77777777" w:rsidR="001769A1" w:rsidRPr="00324E8F" w:rsidRDefault="001769A1" w:rsidP="001769A1">
      <w:pPr>
        <w:spacing w:after="0" w:line="240" w:lineRule="auto"/>
        <w:rPr>
          <w:sz w:val="24"/>
        </w:rPr>
      </w:pPr>
      <w:r w:rsidRPr="00324E8F">
        <w:t>(Antjuan, July 13</w:t>
      </w:r>
      <w:r w:rsidRPr="00324E8F">
        <w:rPr>
          <w:vertAlign w:val="superscript"/>
        </w:rPr>
        <w:t>th</w:t>
      </w:r>
      <w:r w:rsidRPr="00324E8F">
        <w:t xml:space="preserve">, 2020, The Hill, “Black Voters: We need all of them”, </w:t>
      </w:r>
      <w:hyperlink r:id="rId216" w:history="1">
        <w:r w:rsidRPr="00324E8F">
          <w:rPr>
            <w:rStyle w:val="Hyperlink"/>
          </w:rPr>
          <w:t>https://thehill.com/opinion/campaign/506694-black-voters-we-need-all-of-them</w:t>
        </w:r>
      </w:hyperlink>
      <w:r w:rsidRPr="00324E8F">
        <w:t>, accessed: 07/15/20, SS)</w:t>
      </w:r>
    </w:p>
    <w:p w14:paraId="53D7D4BC" w14:textId="77777777" w:rsidR="001769A1" w:rsidRPr="00324E8F" w:rsidRDefault="001769A1" w:rsidP="001769A1"/>
    <w:p w14:paraId="1A09032C" w14:textId="77777777" w:rsidR="001769A1" w:rsidRPr="00324E8F" w:rsidRDefault="001769A1" w:rsidP="001769A1">
      <w:r w:rsidRPr="00324E8F">
        <w:t>One of the added benefits of growing up in God’s country — South Carolina — and spending a great deal of time with my grandparents and the elders of my community was that I learned a lot of things that didn’t necessarily make sense at the time but became clear when I get older.</w:t>
      </w:r>
    </w:p>
    <w:p w14:paraId="66CB5E69" w14:textId="77777777" w:rsidR="001769A1" w:rsidRPr="00324E8F" w:rsidRDefault="001769A1" w:rsidP="001769A1">
      <w:r w:rsidRPr="00324E8F">
        <w:t>As a young fella, I didn’t always understand why they told me that “zebras don’t change their stripes” and “leopards don’t change their spots.” I didn’t look beneath the surface of folksy wisdom to appreciate the dire warnings they were giving me.</w:t>
      </w:r>
    </w:p>
    <w:p w14:paraId="22F1E186" w14:textId="77777777" w:rsidR="001769A1" w:rsidRPr="00324E8F" w:rsidRDefault="001769A1" w:rsidP="001769A1">
      <w:r w:rsidRPr="00324E8F">
        <w:t>But, at 35 years old, I do now.</w:t>
      </w:r>
    </w:p>
    <w:p w14:paraId="3465A36D" w14:textId="77777777" w:rsidR="001769A1" w:rsidRPr="00324E8F" w:rsidRDefault="001769A1" w:rsidP="001769A1">
      <w:pPr>
        <w:rPr>
          <w:rStyle w:val="StyleUnderline"/>
        </w:rPr>
      </w:pPr>
      <w:r w:rsidRPr="00324E8F">
        <w:rPr>
          <w:rStyle w:val="StyleUnderline"/>
        </w:rPr>
        <w:t>So when </w:t>
      </w:r>
      <w:hyperlink r:id="rId217" w:history="1">
        <w:r w:rsidRPr="00324E8F">
          <w:rPr>
            <w:rStyle w:val="StyleUnderline"/>
          </w:rPr>
          <w:t>President Trump</w:t>
        </w:r>
      </w:hyperlink>
      <w:r w:rsidRPr="00324E8F">
        <w:rPr>
          <w:rStyle w:val="StyleUnderline"/>
        </w:rPr>
        <w:t> </w:t>
      </w:r>
      <w:hyperlink r:id="rId218" w:history="1">
        <w:r w:rsidRPr="00324E8F">
          <w:rPr>
            <w:rStyle w:val="StyleUnderline"/>
          </w:rPr>
          <w:t>claims</w:t>
        </w:r>
      </w:hyperlink>
      <w:r w:rsidRPr="00324E8F">
        <w:rPr>
          <w:rStyle w:val="StyleUnderline"/>
        </w:rPr>
        <w:t> that “nobody had ever heard of” Juneteenth until he made it “very famous,” I hear my grandparents’ voices, their foresight and their warnings. But if I get started talking about Donald Trump and threats masquerading as jokes, I might never stop.</w:t>
      </w:r>
    </w:p>
    <w:p w14:paraId="3A3B6CF5" w14:textId="77777777" w:rsidR="001769A1" w:rsidRPr="00324E8F" w:rsidRDefault="001769A1" w:rsidP="001769A1">
      <w:pPr>
        <w:rPr>
          <w:rStyle w:val="StyleUnderline"/>
        </w:rPr>
      </w:pPr>
      <w:r w:rsidRPr="00324E8F">
        <w:rPr>
          <w:rStyle w:val="StyleUnderline"/>
        </w:rPr>
        <w:t>Instead, let’s talk about what it’s going to take to defeat not only Trump but also his agenda, up and down ballots all across this country, in November. That’s the only way to turn this nation away from his brand of pyramid-scheme politics.</w:t>
      </w:r>
    </w:p>
    <w:p w14:paraId="14CFBD1C" w14:textId="77777777" w:rsidR="001769A1" w:rsidRPr="00324E8F" w:rsidRDefault="001769A1" w:rsidP="001769A1">
      <w:r w:rsidRPr="00324E8F">
        <w:rPr>
          <w:rStyle w:val="StyleUnderline"/>
        </w:rPr>
        <w:t>I’ve talked about black voters as the Democratic Party’s </w:t>
      </w:r>
      <w:hyperlink r:id="rId219" w:tgtFrame="_blank" w:history="1">
        <w:r w:rsidRPr="00324E8F">
          <w:rPr>
            <w:rStyle w:val="StyleUnderline"/>
          </w:rPr>
          <w:t>political spark plug</w:t>
        </w:r>
      </w:hyperlink>
      <w:r w:rsidRPr="00324E8F">
        <w:rPr>
          <w:rStyle w:val="StyleUnderline"/>
        </w:rPr>
        <w:t> because we are the essential ingredient to ballot box success, and I’m going to keep saying it.</w:t>
      </w:r>
      <w:r w:rsidRPr="00324E8F">
        <w:t xml:space="preserve"> I’m going to keep uplifting the most consequential constituency of my generation, and reminding anyone and everyone who’s listening that our vote matters because it’s that important.</w:t>
      </w:r>
    </w:p>
    <w:p w14:paraId="0096A74E" w14:textId="77777777" w:rsidR="001769A1" w:rsidRPr="00324E8F" w:rsidRDefault="001769A1" w:rsidP="001769A1">
      <w:r w:rsidRPr="00324E8F">
        <w:t>But while I talk about black women as the richest source of Democratic loyalty and stability, and black men as the swing demographic, particularly when we vote in numbers, I also want to talk about younger black voters.</w:t>
      </w:r>
    </w:p>
    <w:p w14:paraId="2E9CFD6E" w14:textId="77777777" w:rsidR="001769A1" w:rsidRPr="00324E8F" w:rsidRDefault="001769A1" w:rsidP="001769A1">
      <w:r w:rsidRPr="00324E8F">
        <w:t>Now I have to admit, I can’t always keep up with the generational alphabet soup and sometimes mix my millennials with Generation Y or Gen Z. So, for simplicity’s sake, let’s abandon the micro-targeting for a second and focus on black voters under 40. That’s not to say that these groups don’t have different concerns, or that the same outreach strategy that engages a 38-year-old black man will work for, say, a sophomore at Spelman College.</w:t>
      </w:r>
    </w:p>
    <w:p w14:paraId="57B3313D" w14:textId="77777777" w:rsidR="001769A1" w:rsidRPr="00324E8F" w:rsidRDefault="001769A1" w:rsidP="001769A1">
      <w:r w:rsidRPr="00324E8F">
        <w:t xml:space="preserve">Let’s be clear: Each group is individual, unique and important in its own right. But together, they hold a strength that is unlike anything we’ve seen since the baby boomers. Together, </w:t>
      </w:r>
      <w:r w:rsidRPr="00324E8F">
        <w:rPr>
          <w:rStyle w:val="Emphasis"/>
        </w:rPr>
        <w:t>they’re pivotal</w:t>
      </w:r>
      <w:r w:rsidRPr="00324E8F">
        <w:t>.</w:t>
      </w:r>
    </w:p>
    <w:p w14:paraId="73DA9127" w14:textId="77777777" w:rsidR="00324E8F" w:rsidRPr="00324E8F" w:rsidRDefault="001769A1" w:rsidP="001769A1">
      <w:r w:rsidRPr="00324E8F">
        <w:t>It’s like hip hop philosopher </w:t>
      </w:r>
      <w:hyperlink r:id="rId220" w:tgtFrame="_blank" w:history="1">
        <w:r w:rsidRPr="00324E8F">
          <w:rPr>
            <w:rStyle w:val="Hyperlink"/>
          </w:rPr>
          <w:t>2 Chainz</w:t>
        </w:r>
      </w:hyperlink>
      <w:r w:rsidRPr="00324E8F">
        <w:t> says: We need “each and erry one of ’em.”</w:t>
      </w:r>
    </w:p>
    <w:p w14:paraId="6CD192CE" w14:textId="6D01A9C3" w:rsidR="001769A1" w:rsidRPr="00324E8F" w:rsidRDefault="001769A1" w:rsidP="001769A1">
      <w:r w:rsidRPr="00324E8F">
        <w:t>Believe me, our vote matters. Here are some facts:</w:t>
      </w:r>
    </w:p>
    <w:p w14:paraId="3EF9D70E" w14:textId="77777777" w:rsidR="001769A1" w:rsidRPr="00324E8F" w:rsidRDefault="001769A1" w:rsidP="001769A1">
      <w:r w:rsidRPr="00324E8F">
        <w:t xml:space="preserve">Young voters, particularly </w:t>
      </w:r>
      <w:r w:rsidRPr="00324E8F">
        <w:rPr>
          <w:rStyle w:val="StyleUnderline"/>
        </w:rPr>
        <w:t>young minority voters, helped drive </w:t>
      </w:r>
      <w:hyperlink r:id="rId221" w:tgtFrame="_blank" w:history="1">
        <w:r w:rsidRPr="00324E8F">
          <w:rPr>
            <w:rStyle w:val="StyleUnderline"/>
          </w:rPr>
          <w:t>President Obama’s victory</w:t>
        </w:r>
      </w:hyperlink>
      <w:r w:rsidRPr="00324E8F">
        <w:rPr>
          <w:rStyle w:val="StyleUnderline"/>
        </w:rPr>
        <w:t> with a 48.5 percent turnout in 2008.</w:t>
      </w:r>
    </w:p>
    <w:p w14:paraId="11BC156C" w14:textId="77777777" w:rsidR="001769A1" w:rsidRPr="00324E8F" w:rsidRDefault="001769A1" w:rsidP="001769A1">
      <w:r w:rsidRPr="00324E8F">
        <w:t>For the first time in 20 years, black voter turnout as a whole </w:t>
      </w:r>
      <w:hyperlink r:id="rId222" w:tgtFrame="_blank" w:history="1">
        <w:r w:rsidRPr="00324E8F">
          <w:rPr>
            <w:rStyle w:val="Hyperlink"/>
          </w:rPr>
          <w:t>declined</w:t>
        </w:r>
      </w:hyperlink>
      <w:r w:rsidRPr="00324E8F">
        <w:t> in 2016 (59.6) from 2012 (66.6 percent).</w:t>
      </w:r>
    </w:p>
    <w:p w14:paraId="778E81D5" w14:textId="77777777" w:rsidR="001769A1" w:rsidRPr="00324E8F" w:rsidRDefault="001769A1" w:rsidP="001769A1">
      <w:r w:rsidRPr="00324E8F">
        <w:t>While millennial voter turnout increased by more than 4 percent from 2012 to 2016, turnout among black millennials actually decreased by the same margin.</w:t>
      </w:r>
    </w:p>
    <w:p w14:paraId="3117D206" w14:textId="77777777" w:rsidR="001769A1" w:rsidRPr="00324E8F" w:rsidRDefault="001769A1" w:rsidP="001769A1">
      <w:hyperlink r:id="rId223" w:tgtFrame="_blank" w:history="1">
        <w:r w:rsidRPr="00324E8F">
          <w:rPr>
            <w:rStyle w:val="Hyperlink"/>
          </w:rPr>
          <w:t>Millennials</w:t>
        </w:r>
      </w:hyperlink>
      <w:r w:rsidRPr="00324E8F">
        <w:t> made up 25.5 percent of the electorate in 2016.</w:t>
      </w:r>
    </w:p>
    <w:p w14:paraId="79E0FD94" w14:textId="77777777" w:rsidR="001769A1" w:rsidRPr="00324E8F" w:rsidRDefault="001769A1" w:rsidP="001769A1">
      <w:pPr>
        <w:rPr>
          <w:rStyle w:val="StyleUnderline"/>
        </w:rPr>
      </w:pPr>
      <w:r w:rsidRPr="00324E8F">
        <w:rPr>
          <w:rStyle w:val="StyleUnderline"/>
        </w:rPr>
        <w:t>In 2020, millennials are anticipated to make up well over a third (36.5 percent) of the electorate, while roughly 43 percent of eligible voters in America are under 45.</w:t>
      </w:r>
    </w:p>
    <w:p w14:paraId="476D08F5" w14:textId="77777777" w:rsidR="001769A1" w:rsidRPr="00324E8F" w:rsidRDefault="001769A1" w:rsidP="001769A1">
      <w:r w:rsidRPr="00324E8F">
        <w:t>Millennial voter turnout nearly doubled from 2014 to 2018 and, combined with Gen X and younger, outvoted baby boomers and older generations by 1.1 million votes.</w:t>
      </w:r>
    </w:p>
    <w:p w14:paraId="3D117D43" w14:textId="77777777" w:rsidR="00324E8F" w:rsidRPr="00324E8F" w:rsidRDefault="001769A1" w:rsidP="001769A1">
      <w:pPr>
        <w:rPr>
          <w:rStyle w:val="StyleUnderline"/>
        </w:rPr>
      </w:pPr>
      <w:r w:rsidRPr="00324E8F">
        <w:t xml:space="preserve">What does all that mean? Simple this: When young voters, </w:t>
      </w:r>
      <w:r w:rsidRPr="00324E8F">
        <w:rPr>
          <w:rStyle w:val="StyleUnderline"/>
        </w:rPr>
        <w:t>particularly young black voters, turn out and vote Democrat, we win. When they don’t, we lose.</w:t>
      </w:r>
    </w:p>
    <w:p w14:paraId="62095409" w14:textId="22FF73FD" w:rsidR="001769A1" w:rsidRPr="00324E8F" w:rsidRDefault="001769A1" w:rsidP="001769A1">
      <w:pPr>
        <w:rPr>
          <w:rStyle w:val="StyleUnderline"/>
        </w:rPr>
      </w:pPr>
      <w:r w:rsidRPr="00324E8F">
        <w:rPr>
          <w:rStyle w:val="StyleUnderline"/>
        </w:rPr>
        <w:t>When they do, Democrats take over the House. When they don’t, we get Donald Trump.</w:t>
      </w:r>
    </w:p>
    <w:p w14:paraId="1AE9D887" w14:textId="77777777" w:rsidR="001769A1" w:rsidRPr="00324E8F" w:rsidRDefault="001769A1" w:rsidP="001769A1">
      <w:pPr>
        <w:rPr>
          <w:rStyle w:val="StyleUnderline"/>
        </w:rPr>
      </w:pPr>
      <w:r w:rsidRPr="00324E8F">
        <w:t>Of course, making sure young black voters come out to cast their ballots — and cast them blue — is </w:t>
      </w:r>
      <w:hyperlink r:id="rId224" w:tgtFrame="_blank" w:history="1">
        <w:r w:rsidRPr="00324E8F">
          <w:rPr>
            <w:rStyle w:val="Hyperlink"/>
          </w:rPr>
          <w:t>no simple feat</w:t>
        </w:r>
      </w:hyperlink>
      <w:r w:rsidRPr="00324E8F">
        <w:t xml:space="preserve">. </w:t>
      </w:r>
      <w:r w:rsidRPr="00324E8F">
        <w:rPr>
          <w:rStyle w:val="StyleUnderline"/>
        </w:rPr>
        <w:t>After all, these are some of the folks who’ve led weeks of nationwide protests in the midst of a plague. It’s a mistake to think </w:t>
      </w:r>
      <w:hyperlink r:id="rId225" w:tgtFrame="_blank" w:history="1">
        <w:r w:rsidRPr="00324E8F">
          <w:rPr>
            <w:rStyle w:val="StyleUnderline"/>
          </w:rPr>
          <w:t>young white voters</w:t>
        </w:r>
      </w:hyperlink>
      <w:r w:rsidRPr="00324E8F">
        <w:rPr>
          <w:rStyle w:val="StyleUnderline"/>
        </w:rPr>
        <w:t> are the only liberals walking around.</w:t>
      </w:r>
    </w:p>
    <w:p w14:paraId="1824852B" w14:textId="77777777" w:rsidR="001769A1" w:rsidRPr="00324E8F" w:rsidRDefault="001769A1" w:rsidP="001769A1">
      <w:r w:rsidRPr="00324E8F">
        <w:t>They’re sick of the lip service and half-measures that, for too long, have dominated the public debate around justice reform, climate change and education — particularly making college more affordable. But a progressive platform that includes the Green New Deal, tuition-free college, raising the minimum wage and legalizing marijuana isn’t enough.</w:t>
      </w:r>
    </w:p>
    <w:p w14:paraId="4C157918" w14:textId="77777777" w:rsidR="001769A1" w:rsidRPr="00324E8F" w:rsidRDefault="001769A1" w:rsidP="001769A1">
      <w:r w:rsidRPr="00324E8F">
        <w:t>It isn’t just bold stances on these issues that attract young voters to the likes of Sen. </w:t>
      </w:r>
      <w:hyperlink r:id="rId226" w:history="1">
        <w:r w:rsidRPr="00324E8F">
          <w:rPr>
            <w:rStyle w:val="Hyperlink"/>
          </w:rPr>
          <w:t>Bernie Sanders</w:t>
        </w:r>
      </w:hyperlink>
      <w:r w:rsidRPr="00324E8F">
        <w:t> (I-Vt.) and Rep. </w:t>
      </w:r>
      <w:hyperlink r:id="rId227" w:history="1">
        <w:r w:rsidRPr="00324E8F">
          <w:rPr>
            <w:rStyle w:val="Hyperlink"/>
          </w:rPr>
          <w:t>Alexandria Ocasio-Cortez</w:t>
        </w:r>
      </w:hyperlink>
      <w:r w:rsidRPr="00324E8F">
        <w:t> (D-N.Y.). It’s the willingness of these elected officials to not only reach out to young voters, but also to listen to them. It’s not just about making them feel like they matter; it’s about recognizing that they actually do matter. It’s about listening to what they say — honestly listening — and then taking action.</w:t>
      </w:r>
    </w:p>
    <w:p w14:paraId="6ED36994" w14:textId="7B9EF6F5" w:rsidR="001769A1" w:rsidRPr="00324E8F" w:rsidRDefault="001769A1" w:rsidP="001769A1">
      <w:pPr>
        <w:rPr>
          <w:rStyle w:val="StyleUnderline"/>
        </w:rPr>
      </w:pPr>
      <w:r w:rsidRPr="00324E8F">
        <w:rPr>
          <w:rStyle w:val="StyleUnderline"/>
        </w:rPr>
        <w:t>That’s one reason former vice president </w:t>
      </w:r>
      <w:hyperlink r:id="rId228" w:history="1">
        <w:r w:rsidRPr="00324E8F">
          <w:rPr>
            <w:rStyle w:val="StyleUnderline"/>
          </w:rPr>
          <w:t>Joe Biden</w:t>
        </w:r>
      </w:hyperlink>
      <w:r w:rsidRPr="00324E8F">
        <w:rPr>
          <w:rStyle w:val="StyleUnderline"/>
        </w:rPr>
        <w:t> has been working with leaders such as</w:t>
      </w:r>
      <w:r w:rsidR="00C57E0F" w:rsidRPr="00324E8F">
        <w:rPr>
          <w:rStyle w:val="StyleUnderline"/>
        </w:rPr>
        <w:t xml:space="preserve"> </w:t>
      </w:r>
      <w:r w:rsidRPr="00324E8F">
        <w:rPr>
          <w:rStyle w:val="StyleUnderline"/>
        </w:rPr>
        <w:t>Sanders and AOC. That’s why he’s </w:t>
      </w:r>
      <w:hyperlink r:id="rId229" w:tgtFrame="_blank" w:history="1">
        <w:r w:rsidRPr="00324E8F">
          <w:rPr>
            <w:rStyle w:val="StyleUnderline"/>
          </w:rPr>
          <w:t>reaching out to younger voters</w:t>
        </w:r>
      </w:hyperlink>
      <w:r w:rsidRPr="00324E8F">
        <w:rPr>
          <w:rStyle w:val="StyleUnderline"/>
        </w:rPr>
        <w:t> — and listening.</w:t>
      </w:r>
    </w:p>
    <w:p w14:paraId="3F864721" w14:textId="77777777" w:rsidR="001769A1" w:rsidRPr="00324E8F" w:rsidRDefault="001769A1" w:rsidP="001769A1">
      <w:r w:rsidRPr="00324E8F">
        <w:t>That’s a strategy that goes beyond winning an election, to mobilizing a generation.</w:t>
      </w:r>
    </w:p>
    <w:p w14:paraId="56B859CF" w14:textId="77777777" w:rsidR="00324E8F" w:rsidRPr="00324E8F" w:rsidRDefault="001769A1" w:rsidP="001769A1">
      <w:pPr>
        <w:rPr>
          <w:rStyle w:val="StyleUnderline"/>
        </w:rPr>
      </w:pPr>
      <w:r w:rsidRPr="00324E8F">
        <w:rPr>
          <w:rStyle w:val="StyleUnderline"/>
        </w:rPr>
        <w:t>That’s how we win in November and keep winning. That’s how we beat Donald Trump and the neo-Confederates. We don’t play by their rules. We make our own.</w:t>
      </w:r>
    </w:p>
    <w:p w14:paraId="40FF33D6" w14:textId="795A4917" w:rsidR="00324E8F" w:rsidRPr="00324E8F" w:rsidRDefault="00324E8F" w:rsidP="001769A1">
      <w:pPr>
        <w:rPr>
          <w:rStyle w:val="StyleUnderline"/>
        </w:rPr>
      </w:pPr>
    </w:p>
    <w:p w14:paraId="40FF33D6" w14:textId="795A4917" w:rsidR="00AF06B8" w:rsidRPr="00324E8F" w:rsidRDefault="00AF06B8" w:rsidP="00AF06B8">
      <w:pPr>
        <w:pStyle w:val="Heading3"/>
        <w:rPr>
          <w:rFonts w:cs="Times New Roman"/>
        </w:rPr>
      </w:pPr>
      <w:bookmarkStart w:id="66" w:name="_Toc45868907"/>
      <w:r w:rsidRPr="00324E8F">
        <w:rPr>
          <w:rFonts w:cs="Times New Roman"/>
        </w:rPr>
        <w:t>Swing Voters – White Suburban Voters</w:t>
      </w:r>
      <w:bookmarkEnd w:id="66"/>
    </w:p>
    <w:p w14:paraId="1974731C" w14:textId="77777777" w:rsidR="00AF06B8" w:rsidRPr="00324E8F" w:rsidRDefault="00AF06B8" w:rsidP="00AF06B8"/>
    <w:p w14:paraId="77C7C94D" w14:textId="77777777" w:rsidR="00324E8F" w:rsidRPr="00324E8F" w:rsidRDefault="00AF06B8" w:rsidP="00AF06B8">
      <w:pPr>
        <w:pStyle w:val="Heading4"/>
        <w:rPr>
          <w:rFonts w:cs="Times New Roman"/>
        </w:rPr>
      </w:pPr>
      <w:r w:rsidRPr="00324E8F">
        <w:rPr>
          <w:rFonts w:cs="Times New Roman"/>
        </w:rPr>
        <w:t>Trump’s divisive rhetoric alienates key suburban swing voters</w:t>
      </w:r>
    </w:p>
    <w:p w14:paraId="19626708" w14:textId="77777777" w:rsidR="00324E8F" w:rsidRPr="00324E8F" w:rsidRDefault="00AF06B8" w:rsidP="00AF06B8">
      <w:r w:rsidRPr="00324E8F">
        <w:rPr>
          <w:rStyle w:val="Style13ptBold"/>
        </w:rPr>
        <w:t>Glueck, New York Times National Politics Reporter, 7-1-20</w:t>
      </w:r>
    </w:p>
    <w:p w14:paraId="52DD11EE" w14:textId="46828CDA" w:rsidR="00AF06B8" w:rsidRPr="00324E8F" w:rsidRDefault="00AF06B8" w:rsidP="00AF06B8">
      <w:r w:rsidRPr="00324E8F">
        <w:t xml:space="preserve">[Katie, 7-10-2020, The New York Times, “Trump Is Selling White Grievance. The Suburbs Aren’t Buying It.,” </w:t>
      </w:r>
      <w:hyperlink r:id="rId230" w:history="1">
        <w:r w:rsidRPr="00324E8F">
          <w:rPr>
            <w:rStyle w:val="Hyperlink"/>
          </w:rPr>
          <w:t>https://www.nytimes.com/2020/07/10/us/politics/trump-white-voters-in-suburbs.html?auth=linked-google</w:t>
        </w:r>
      </w:hyperlink>
      <w:r w:rsidRPr="00324E8F">
        <w:t>, accessed 7-12-2020, JL]</w:t>
      </w:r>
    </w:p>
    <w:p w14:paraId="0605B0EE" w14:textId="77777777" w:rsidR="00AF06B8" w:rsidRPr="00324E8F" w:rsidRDefault="00AF06B8" w:rsidP="00AF06B8">
      <w:r w:rsidRPr="00324E8F">
        <w:t>CORNELIUS, N.C. — On a humid Wednesday morning in this leafy lakeside suburb of Charlotte, American flags fluttered from porches along Main Street, traffic was slow, and the occasional resident ambled out for a walk.</w:t>
      </w:r>
    </w:p>
    <w:p w14:paraId="2361494B" w14:textId="77777777" w:rsidR="00AF06B8" w:rsidRPr="00324E8F" w:rsidRDefault="00AF06B8" w:rsidP="00AF06B8">
      <w:pPr>
        <w:rPr>
          <w:u w:val="single"/>
        </w:rPr>
      </w:pPr>
      <w:r w:rsidRPr="00324E8F">
        <w:rPr>
          <w:u w:val="single"/>
        </w:rPr>
        <w:t>There was only one visible sign of the anger and anxiety that have coursed through this community and so many others across the nation in recent weeks: “Racist,” read the faded black graffiti at the base of a Confederate memorial, the kind of statue President Trump has vowed to preserve amid a national discussion of racism in America.</w:t>
      </w:r>
    </w:p>
    <w:p w14:paraId="664589E0" w14:textId="77777777" w:rsidR="00AF06B8" w:rsidRPr="00324E8F" w:rsidRDefault="00AF06B8" w:rsidP="00AF06B8">
      <w:r w:rsidRPr="00324E8F">
        <w:t>Down the street, as she loaded groceries into her car, Elizabeth Stewart vented her frustrations about Mr. Trump’s incendiary approach.</w:t>
      </w:r>
    </w:p>
    <w:p w14:paraId="14C74918" w14:textId="77777777" w:rsidR="00AF06B8" w:rsidRPr="00324E8F" w:rsidRDefault="00AF06B8" w:rsidP="00AF06B8">
      <w:pPr>
        <w:rPr>
          <w:u w:val="single"/>
        </w:rPr>
      </w:pPr>
      <w:r w:rsidRPr="00324E8F">
        <w:rPr>
          <w:u w:val="single"/>
        </w:rPr>
        <w:t>“He’s trying to appeal to a base that’s gotten more and more narrow,” said Ms. Stewart of Davidson, N.C., a small-business owner who supported Mitt Romney in the 2012 presidential race and Hillary Clinton in 2016 and will support Joseph R. Biden Jr. this year. “It’s just extremely divisive.”</w:t>
      </w:r>
    </w:p>
    <w:p w14:paraId="3C4BD4B7" w14:textId="77777777" w:rsidR="00AF06B8" w:rsidRPr="00324E8F" w:rsidRDefault="00AF06B8" w:rsidP="00AF06B8">
      <w:pPr>
        <w:rPr>
          <w:u w:val="single"/>
        </w:rPr>
      </w:pPr>
      <w:r w:rsidRPr="00324E8F">
        <w:t xml:space="preserve">From North Carolina to Pennsylvania to Arizona, </w:t>
      </w:r>
      <w:r w:rsidRPr="00324E8F">
        <w:rPr>
          <w:u w:val="single"/>
        </w:rPr>
        <w:t>interviews this week with more than two dozen suburban voters in critical swing states revealed abhorrence for Mr. Trump’s growing efforts to fuel white resentment with inflammatory rhetoric on race and cultural heritage. The discomfort was palpable even among voters who also dislike the recent toppling of Confederate statues or who say they agree with some of Mr. Trump’s policies.</w:t>
      </w:r>
    </w:p>
    <w:p w14:paraId="442C56C2" w14:textId="77777777" w:rsidR="00AF06B8" w:rsidRPr="00324E8F" w:rsidRDefault="00AF06B8" w:rsidP="00AF06B8">
      <w:pPr>
        <w:rPr>
          <w:u w:val="single"/>
        </w:rPr>
      </w:pPr>
      <w:r w:rsidRPr="00324E8F">
        <w:rPr>
          <w:u w:val="single"/>
        </w:rPr>
        <w:t>As the president increasingly stakes his candidacy on a message of “law and order,” casting himself as a bulwark against “angry mobs” and “thugs,’’ there are signs that he is especially alienating voters in bedroom communities who approach the debate over racial justice with a far more nuanced perspective than the president does.</w:t>
      </w:r>
    </w:p>
    <w:p w14:paraId="740927FD" w14:textId="77777777" w:rsidR="00AF06B8" w:rsidRPr="00324E8F" w:rsidRDefault="00AF06B8" w:rsidP="00AF06B8">
      <w:r w:rsidRPr="00324E8F">
        <w:t>It’s a tumultuous time in the country, and attitudes are fluid. A Monmouth University poll released this week found that Republicans — who still overwhelmingly support the president — were less than half as likely to express sympathy for the demonstrators’ anger as they had been four weeks earlier, when the protest movement was first gaining steam. And some strategists warn that there is political risk for Democrats if swing voters begin to perceive them as radical.</w:t>
      </w:r>
    </w:p>
    <w:p w14:paraId="1E501B1C" w14:textId="51E98D84" w:rsidR="00AF06B8" w:rsidRPr="00324E8F" w:rsidRDefault="00AF06B8" w:rsidP="00AF06B8">
      <w:pPr>
        <w:rPr>
          <w:u w:val="single"/>
        </w:rPr>
      </w:pPr>
      <w:r w:rsidRPr="00324E8F">
        <w:t xml:space="preserve">But </w:t>
      </w:r>
      <w:r w:rsidRPr="00324E8F">
        <w:rPr>
          <w:u w:val="single"/>
        </w:rPr>
        <w:t>among most Americans, the poll found,</w:t>
      </w:r>
      <w:r w:rsidR="00C57E0F" w:rsidRPr="00324E8F">
        <w:rPr>
          <w:u w:val="single"/>
        </w:rPr>
        <w:t xml:space="preserve"> </w:t>
      </w:r>
      <w:r w:rsidRPr="00324E8F">
        <w:rPr>
          <w:u w:val="single"/>
        </w:rPr>
        <w:t>support for protesters continued to run high — and so did concern over Mr. Trump’s rhetoric, sentiment that was reflected on the ground in swing state suburbs like Cornelius — traditionally a conservative-leaning area — and along the Main Line outside Philadelphia.</w:t>
      </w:r>
    </w:p>
    <w:p w14:paraId="022CC0F1" w14:textId="77777777" w:rsidR="00AF06B8" w:rsidRPr="00324E8F" w:rsidRDefault="00AF06B8" w:rsidP="00AF06B8">
      <w:pPr>
        <w:rPr>
          <w:u w:val="single"/>
        </w:rPr>
      </w:pPr>
      <w:r w:rsidRPr="00324E8F">
        <w:rPr>
          <w:u w:val="single"/>
        </w:rPr>
        <w:t>“It’s a disgrace,” said Jane Scilovati, a schoolteacher from Devon, Pa., along Philadelphia’s wealthy Main Line. She voted for Mr. Trump in 2016 but said she now regrets the decision. She called the president’s recent handling of racial issues “deplorable.”</w:t>
      </w:r>
    </w:p>
    <w:p w14:paraId="09F280C5" w14:textId="77777777" w:rsidR="00AF06B8" w:rsidRPr="00324E8F" w:rsidRDefault="00AF06B8" w:rsidP="00AF06B8">
      <w:pPr>
        <w:rPr>
          <w:u w:val="single"/>
        </w:rPr>
      </w:pPr>
      <w:r w:rsidRPr="00324E8F">
        <w:rPr>
          <w:u w:val="single"/>
        </w:rPr>
        <w:t>“He doesn’t have any compassion or empathy; he doesn’t reference historical facts correctly,’’ she said in an interview outside a supermarket. “He’s brought more division to this country than we’ve seen since the Civil Rights Act.”</w:t>
      </w:r>
    </w:p>
    <w:p w14:paraId="3742C748" w14:textId="77777777" w:rsidR="00AF06B8" w:rsidRPr="00324E8F" w:rsidRDefault="00AF06B8" w:rsidP="00AF06B8">
      <w:pPr>
        <w:rPr>
          <w:u w:val="single"/>
        </w:rPr>
      </w:pPr>
      <w:r w:rsidRPr="00324E8F">
        <w:rPr>
          <w:u w:val="single"/>
        </w:rPr>
        <w:t>Ms. Scilovati, 54, said she would support “Daffy Duck” rather than the president in this year’s election.</w:t>
      </w:r>
    </w:p>
    <w:p w14:paraId="17E3EB18" w14:textId="77777777" w:rsidR="00AF06B8" w:rsidRPr="00324E8F" w:rsidRDefault="00AF06B8" w:rsidP="00AF06B8">
      <w:pPr>
        <w:rPr>
          <w:u w:val="single"/>
        </w:rPr>
      </w:pPr>
      <w:r w:rsidRPr="00324E8F">
        <w:rPr>
          <w:u w:val="single"/>
        </w:rPr>
        <w:t>While Mr. Trump won suburban areas overall by four percentage points in 2016, according to exit polls, white college-educated suburban women have rapidly moved away from his Republican Party, and they helped deliver the House of Representatives to the Democrats in 2018. And now, as some polling shows Mr. Trump facing competitive races even in deep-red states, he cannot afford to lose all of those voters again.</w:t>
      </w:r>
    </w:p>
    <w:p w14:paraId="1DBEA906" w14:textId="77777777" w:rsidR="00AF06B8" w:rsidRPr="00324E8F" w:rsidRDefault="00AF06B8" w:rsidP="00AF06B8">
      <w:pPr>
        <w:rPr>
          <w:u w:val="single"/>
        </w:rPr>
      </w:pPr>
      <w:r w:rsidRPr="00324E8F">
        <w:rPr>
          <w:u w:val="single"/>
        </w:rPr>
        <w:t>In the Monmouth poll, among white Americans with college degrees, only 13 percent said that Mr. Trump’s response to the protesters had improved the situation. Seventy-six percent of these college-educated white Americans said that he had made things worse.</w:t>
      </w:r>
    </w:p>
    <w:p w14:paraId="36671296" w14:textId="77777777" w:rsidR="00AF06B8" w:rsidRPr="00324E8F" w:rsidRDefault="00AF06B8" w:rsidP="00AF06B8">
      <w:pPr>
        <w:rPr>
          <w:u w:val="single"/>
        </w:rPr>
      </w:pPr>
      <w:r w:rsidRPr="00324E8F">
        <w:t xml:space="preserve">In interview after interview this week, </w:t>
      </w:r>
      <w:r w:rsidRPr="00324E8F">
        <w:rPr>
          <w:u w:val="single"/>
        </w:rPr>
        <w:t>suburbanites who have been open to voting for either party in recent years described Mr. Trump as a polarizing and deeply flawed messenger on the most searing issue of the day.</w:t>
      </w:r>
    </w:p>
    <w:p w14:paraId="2B40E24E" w14:textId="77777777" w:rsidR="00AF06B8" w:rsidRPr="00324E8F" w:rsidRDefault="00AF06B8" w:rsidP="00AF06B8">
      <w:pPr>
        <w:rPr>
          <w:u w:val="single"/>
        </w:rPr>
      </w:pPr>
      <w:r w:rsidRPr="00324E8F">
        <w:rPr>
          <w:u w:val="single"/>
        </w:rPr>
        <w:t>“College-educated suburban women do not want to support someone who is perceived to be intolerant on racial issues,” said Whit Ayres, the veteran Republican pollster. “That has been true for many years, and is particularly true now, after the George Floyd killing.”</w:t>
      </w:r>
    </w:p>
    <w:p w14:paraId="73368DB2" w14:textId="77777777" w:rsidR="00AF06B8" w:rsidRPr="00324E8F" w:rsidRDefault="00AF06B8" w:rsidP="00AF06B8">
      <w:pPr>
        <w:rPr>
          <w:u w:val="single"/>
        </w:rPr>
      </w:pPr>
      <w:r w:rsidRPr="00324E8F">
        <w:t xml:space="preserve">The killing of Mr. Floyd, a Black man who died after a white police officer knelt on his neck, sparked a nationwide outcry this summer over police brutality and racism. But </w:t>
      </w:r>
      <w:r w:rsidRPr="00324E8F">
        <w:rPr>
          <w:u w:val="single"/>
        </w:rPr>
        <w:t>in recent weeks, Mr. Trump has made playing on white fears an explicit part of his campaign pitch in a way no other major presidential campaign has approached in at least a generation.</w:t>
      </w:r>
    </w:p>
    <w:p w14:paraId="0EE6CAD2" w14:textId="77777777" w:rsidR="00AF06B8" w:rsidRPr="00324E8F" w:rsidRDefault="00AF06B8" w:rsidP="00AF06B8">
      <w:pPr>
        <w:rPr>
          <w:u w:val="single"/>
        </w:rPr>
      </w:pPr>
      <w:r w:rsidRPr="00324E8F">
        <w:rPr>
          <w:u w:val="single"/>
        </w:rPr>
        <w:t>He has defended the Confederate flag and falsely accused a Black NASCAR driver of perpetrating a “hoax” involving a noose. He has described the phrase “Black Lives Matter” as a “symbol of hate.” In an address last week at Mount Rushmore, the president painted a dark portrait of a nation whose values were under attack by “the radical left, the Marxists, the anarchists, the agitators, the looters’’ — an echo of his inaugural address depiction of “American carnage.”</w:t>
      </w:r>
    </w:p>
    <w:p w14:paraId="46FF9628" w14:textId="77777777" w:rsidR="00AF06B8" w:rsidRPr="00324E8F" w:rsidRDefault="00AF06B8" w:rsidP="00AF06B8">
      <w:pPr>
        <w:rPr>
          <w:u w:val="single"/>
        </w:rPr>
      </w:pPr>
      <w:r w:rsidRPr="00324E8F">
        <w:rPr>
          <w:u w:val="single"/>
        </w:rPr>
        <w:t>Taken together, it is an approach that is out of step with corporate America, a number of Republican officials, military leaders and the majority, polls show, of American voters, though there are partisan divisions around views on racial injustice.</w:t>
      </w:r>
    </w:p>
    <w:p w14:paraId="56305B64" w14:textId="77777777" w:rsidR="00AF06B8" w:rsidRPr="00324E8F" w:rsidRDefault="00AF06B8" w:rsidP="00AF06B8"/>
    <w:p w14:paraId="7C9EC1DB" w14:textId="77777777" w:rsidR="00AF06B8" w:rsidRPr="00324E8F" w:rsidRDefault="00AF06B8" w:rsidP="00AF06B8">
      <w:pPr>
        <w:pStyle w:val="Heading3"/>
        <w:rPr>
          <w:rFonts w:cs="Times New Roman"/>
        </w:rPr>
      </w:pPr>
      <w:bookmarkStart w:id="67" w:name="_Toc45868908"/>
      <w:r w:rsidRPr="00324E8F">
        <w:rPr>
          <w:rFonts w:cs="Times New Roman"/>
        </w:rPr>
        <w:t>Swing Voters – White Women</w:t>
      </w:r>
      <w:bookmarkEnd w:id="67"/>
    </w:p>
    <w:p w14:paraId="717FF43A" w14:textId="77777777" w:rsidR="00AF06B8" w:rsidRPr="00324E8F" w:rsidRDefault="00AF06B8" w:rsidP="00AF06B8"/>
    <w:p w14:paraId="54C95712" w14:textId="77777777" w:rsidR="00AF06B8" w:rsidRPr="00324E8F" w:rsidRDefault="00AF06B8" w:rsidP="00AF06B8">
      <w:pPr>
        <w:pStyle w:val="Heading4"/>
        <w:rPr>
          <w:rFonts w:cs="Times New Roman"/>
        </w:rPr>
      </w:pPr>
      <w:r w:rsidRPr="00324E8F">
        <w:rPr>
          <w:rFonts w:cs="Times New Roman"/>
        </w:rPr>
        <w:t>White independent women disapprove of divisiveness - key swing vote</w:t>
      </w:r>
    </w:p>
    <w:p w14:paraId="6E6E7931" w14:textId="77777777" w:rsidR="00324E8F" w:rsidRPr="00324E8F" w:rsidRDefault="00AF06B8" w:rsidP="00AF06B8">
      <w:r w:rsidRPr="00324E8F">
        <w:rPr>
          <w:rStyle w:val="Style13ptBold"/>
        </w:rPr>
        <w:t>Del Real, Washington Post National Political Enterprise Reporter, 6-21-20</w:t>
      </w:r>
    </w:p>
    <w:p w14:paraId="5FB3FC14" w14:textId="6F175D98" w:rsidR="00AF06B8" w:rsidRPr="00324E8F" w:rsidRDefault="00AF06B8" w:rsidP="00AF06B8">
      <w:r w:rsidRPr="00324E8F">
        <w:t xml:space="preserve">[Jose A., 6-21-20, The Washington Post, “With ‘kung flu,’ ‘thugs,’ and ‘our heritage,’ Trump leans on racial grievance as he reaches for a campaign reset,” </w:t>
      </w:r>
      <w:hyperlink r:id="rId231" w:history="1">
        <w:r w:rsidRPr="00324E8F">
          <w:rPr>
            <w:rStyle w:val="Hyperlink"/>
          </w:rPr>
          <w:t>https://www.washingtonpost.com/politics/with-kung-flu-thugs-and-our-heritage-trump-leans-on-racial-grievance-as-he-reaches-for-a-campaign-reset/2020/06/21/945d7a1e-b3df-11ea-a510-55bf26485c93_story.html</w:t>
        </w:r>
      </w:hyperlink>
      <w:r w:rsidRPr="00324E8F">
        <w:t>, accessed 7-11-20, JL]</w:t>
      </w:r>
    </w:p>
    <w:p w14:paraId="16DA84BA" w14:textId="77777777" w:rsidR="00AF06B8" w:rsidRPr="00324E8F" w:rsidRDefault="00AF06B8" w:rsidP="00AF06B8">
      <w:pPr>
        <w:rPr>
          <w:u w:val="single"/>
        </w:rPr>
      </w:pPr>
      <w:r w:rsidRPr="00324E8F">
        <w:rPr>
          <w:u w:val="single"/>
        </w:rPr>
        <w:t>Across the country, longtime activists and organizers in the Black Lives Matter movement have expressed surprise by the surge of white participants now joining protests against racial discrimination and police brutality. Many have credited anti-Trump sentiment with motivating white liberals to think about the persistent role of racism in American life for the first time.</w:t>
      </w:r>
    </w:p>
    <w:p w14:paraId="582297E7" w14:textId="77777777" w:rsidR="00AF06B8" w:rsidRPr="00324E8F" w:rsidRDefault="00AF06B8" w:rsidP="00AF06B8">
      <w:r w:rsidRPr="00324E8F">
        <w:t>The demonstrations notably took place despite stay-at-home recommendations by public health experts and fears about a surge in coronavirus infections.</w:t>
      </w:r>
    </w:p>
    <w:p w14:paraId="422A6BEF" w14:textId="77777777" w:rsidR="00AF06B8" w:rsidRPr="00324E8F" w:rsidRDefault="00AF06B8" w:rsidP="00AF06B8">
      <w:pPr>
        <w:rPr>
          <w:u w:val="single"/>
        </w:rPr>
      </w:pPr>
      <w:r w:rsidRPr="00324E8F">
        <w:rPr>
          <w:u w:val="single"/>
        </w:rPr>
        <w:t>“It’s about a moral issue,” said Paul DeMuro, one of the lawyers who filed an injunction to stop Trump’s rally in Tulsa. “I feel like there’s another virus affecting America that’s more deadly than the covid virus. That is the virus of hatred and intolerance. And it’s been around for a long time. This covid virus will pass. We will be left with more serious virus of hatred and intolerance.”</w:t>
      </w:r>
    </w:p>
    <w:p w14:paraId="707B82B1" w14:textId="77777777" w:rsidR="00AF06B8" w:rsidRPr="00324E8F" w:rsidRDefault="00AF06B8" w:rsidP="00AF06B8">
      <w:r w:rsidRPr="00324E8F">
        <w:rPr>
          <w:u w:val="single"/>
        </w:rPr>
        <w:t>Jonathan Greenblatt, the chief executive officer of the Anti-Defamation League, on Sunday called out the president for referring to the coronavirus as the “kung flu,” which he and other critics have said incites hate and violence against Asian people</w:t>
      </w:r>
      <w:r w:rsidRPr="00324E8F">
        <w:t>. Greenblatt added, in a tweet, that it was “unprecedented for any @POTUS to divide and gaslight in this way.”</w:t>
      </w:r>
    </w:p>
    <w:p w14:paraId="4D51BC75" w14:textId="77777777" w:rsidR="00AF06B8" w:rsidRPr="00324E8F" w:rsidRDefault="00AF06B8" w:rsidP="00AF06B8">
      <w:r w:rsidRPr="00324E8F">
        <w:rPr>
          <w:u w:val="single"/>
        </w:rPr>
        <w:t>Christina Reynolds, the vice president of communications at Emily’s List, said those comments might hit a lot differently now among white moderates, particularly suburban women</w:t>
      </w:r>
      <w:r w:rsidRPr="00324E8F">
        <w:t>, who have started to question what they understood about race and racism four years ago.</w:t>
      </w:r>
    </w:p>
    <w:p w14:paraId="53B7AD98" w14:textId="77777777" w:rsidR="00AF06B8" w:rsidRPr="00324E8F" w:rsidRDefault="00AF06B8" w:rsidP="00AF06B8">
      <w:pPr>
        <w:rPr>
          <w:u w:val="single"/>
        </w:rPr>
      </w:pPr>
      <w:r w:rsidRPr="00324E8F">
        <w:rPr>
          <w:u w:val="single"/>
        </w:rPr>
        <w:t>“I think you have a lot of people out there who should have been more aware of what was happening around them, the systemic racism that exists in this country,” she said. “I think those white, suburban, independent women are a vital swing vote, and I don’t think they are going to like what they’re hearing.”</w:t>
      </w:r>
    </w:p>
    <w:p w14:paraId="488B78EF" w14:textId="77777777" w:rsidR="00AF06B8" w:rsidRPr="00324E8F" w:rsidRDefault="00AF06B8" w:rsidP="00AF06B8"/>
    <w:p w14:paraId="007269F7" w14:textId="77777777" w:rsidR="00AF06B8" w:rsidRPr="00324E8F" w:rsidRDefault="00AF06B8" w:rsidP="00AF06B8">
      <w:pPr>
        <w:pStyle w:val="Heading3"/>
        <w:rPr>
          <w:rFonts w:cs="Times New Roman"/>
        </w:rPr>
      </w:pPr>
      <w:bookmarkStart w:id="68" w:name="_Toc45868909"/>
      <w:r w:rsidRPr="00324E8F">
        <w:rPr>
          <w:rFonts w:cs="Times New Roman"/>
        </w:rPr>
        <w:t>Swing Voters – Guardian Women</w:t>
      </w:r>
      <w:bookmarkEnd w:id="68"/>
    </w:p>
    <w:p w14:paraId="4057DCCF" w14:textId="77777777" w:rsidR="00AF06B8" w:rsidRPr="00324E8F" w:rsidRDefault="00AF06B8" w:rsidP="00AF06B8"/>
    <w:p w14:paraId="05BEC4E4" w14:textId="77777777" w:rsidR="00AF06B8" w:rsidRPr="00324E8F" w:rsidRDefault="00AF06B8" w:rsidP="00AF06B8">
      <w:pPr>
        <w:pStyle w:val="Heading4"/>
        <w:rPr>
          <w:rFonts w:cs="Times New Roman"/>
        </w:rPr>
      </w:pPr>
      <w:r w:rsidRPr="00324E8F">
        <w:rPr>
          <w:rFonts w:cs="Times New Roman"/>
        </w:rPr>
        <w:t>Guardian Women are going to be big swing voters, especially in swing states, and they care about CJR</w:t>
      </w:r>
    </w:p>
    <w:p w14:paraId="7E965382" w14:textId="77777777" w:rsidR="00324E8F" w:rsidRPr="00324E8F" w:rsidRDefault="00AF06B8" w:rsidP="00AF06B8">
      <w:r w:rsidRPr="00324E8F">
        <w:rPr>
          <w:rStyle w:val="Style13ptBold"/>
        </w:rPr>
        <w:t>Liasson, NPR national political correspondent, 20</w:t>
      </w:r>
    </w:p>
    <w:p w14:paraId="07D3B1E3" w14:textId="1F2C3913" w:rsidR="00AF06B8" w:rsidRPr="00324E8F" w:rsidRDefault="00AF06B8" w:rsidP="00AF06B8">
      <w:r w:rsidRPr="00324E8F">
        <w:t xml:space="preserve">[Mara, 6-8-2020, NPR, “In A Polarized Election, 'Guardian Women' Could Be Key Swing Voters”, </w:t>
      </w:r>
      <w:hyperlink r:id="rId232" w:history="1">
        <w:r w:rsidRPr="00324E8F">
          <w:rPr>
            <w:rStyle w:val="Hyperlink"/>
          </w:rPr>
          <w:t>https://www.npr.org/2020/06/08/871773774/in-a-polarized-election-guardian-women-could-be-key-swing-voters</w:t>
        </w:r>
      </w:hyperlink>
      <w:r w:rsidRPr="00324E8F">
        <w:t>, accessed 7-10-2020, BN]</w:t>
      </w:r>
    </w:p>
    <w:p w14:paraId="5F5C1008" w14:textId="77777777" w:rsidR="00AF06B8" w:rsidRPr="00324E8F" w:rsidRDefault="00AF06B8" w:rsidP="00AF06B8">
      <w:pPr>
        <w:rPr>
          <w:rStyle w:val="StyleUnderline"/>
        </w:rPr>
      </w:pPr>
      <w:r w:rsidRPr="00324E8F">
        <w:rPr>
          <w:rStyle w:val="StyleUnderline"/>
        </w:rPr>
        <w:t>The COVID-19 crisis has brought significant challenges for American women, increasing their burden of care and raising unemployment levels to greater numbers compared to men.</w:t>
      </w:r>
    </w:p>
    <w:p w14:paraId="69DFE713" w14:textId="77777777" w:rsidR="00AF06B8" w:rsidRPr="00324E8F" w:rsidRDefault="00AF06B8" w:rsidP="00AF06B8">
      <w:pPr>
        <w:rPr>
          <w:rStyle w:val="StyleUnderline"/>
        </w:rPr>
      </w:pPr>
      <w:r w:rsidRPr="00324E8F">
        <w:t xml:space="preserve">As the general election inches closer, </w:t>
      </w:r>
      <w:r w:rsidRPr="00324E8F">
        <w:rPr>
          <w:rStyle w:val="StyleUnderline"/>
        </w:rPr>
        <w:t>new polling shows that a subset of American women remain a wildcard, and they could be a crucial swing vote if the race for president gets close.</w:t>
      </w:r>
    </w:p>
    <w:p w14:paraId="4DB0AF33" w14:textId="77777777" w:rsidR="00AF06B8" w:rsidRPr="00324E8F" w:rsidRDefault="00AF06B8" w:rsidP="00AF06B8">
      <w:pPr>
        <w:rPr>
          <w:rStyle w:val="StyleUnderline"/>
        </w:rPr>
      </w:pPr>
      <w:r w:rsidRPr="00324E8F">
        <w:rPr>
          <w:rStyle w:val="StyleUnderline"/>
        </w:rPr>
        <w:t>The non-partisan group All In Together took a look at how the pandemic was affecting women's political views and their willingness to vote in November. They surveyed 1,000 women and found that over a quarter (26%) were swing voters.</w:t>
      </w:r>
    </w:p>
    <w:p w14:paraId="0E3E1591" w14:textId="77777777" w:rsidR="00AF06B8" w:rsidRPr="00324E8F" w:rsidRDefault="00AF06B8" w:rsidP="00AF06B8">
      <w:r w:rsidRPr="00324E8F">
        <w:t>"There is, again, a group of women that are on the fence, that have split their vote over the years, have gone back and forth between voting Democrat and Republican," said Lauren Leader, the CEO of All In Together.</w:t>
      </w:r>
    </w:p>
    <w:p w14:paraId="7ECE0D93" w14:textId="77777777" w:rsidR="00AF06B8" w:rsidRPr="00324E8F" w:rsidRDefault="00AF06B8" w:rsidP="00AF06B8">
      <w:pPr>
        <w:rPr>
          <w:rStyle w:val="StyleUnderline"/>
        </w:rPr>
      </w:pPr>
      <w:r w:rsidRPr="00324E8F">
        <w:rPr>
          <w:rStyle w:val="StyleUnderline"/>
        </w:rPr>
        <w:t>The group is referring to them as "guardian women," defined as largely white, married and over 50 years old. The majority also live in suburban areas, have an income over $50,000 and do not have a college degree.</w:t>
      </w:r>
    </w:p>
    <w:p w14:paraId="41EBBF8E" w14:textId="77777777" w:rsidR="00AF06B8" w:rsidRPr="00324E8F" w:rsidRDefault="00AF06B8" w:rsidP="00AF06B8">
      <w:r w:rsidRPr="00324E8F">
        <w:rPr>
          <w:rStyle w:val="StyleUnderline"/>
        </w:rPr>
        <w:t>Leader compares these women to the "soccer moms" and "security moms</w:t>
      </w:r>
      <w:r w:rsidRPr="00324E8F">
        <w:t>" observed in past campaign years. "There have always been groups of women who are really split down the middle in terms of their political affiliation," Leader said.</w:t>
      </w:r>
    </w:p>
    <w:p w14:paraId="0C208DDF" w14:textId="77777777" w:rsidR="00AF06B8" w:rsidRPr="00324E8F" w:rsidRDefault="00AF06B8" w:rsidP="00AF06B8">
      <w:r w:rsidRPr="00324E8F">
        <w:t>In 2012, these voters were divided almost evenly between President Obama (40%) and Mitt Romney (42%). In 2016, this group also split between Hillary Clinton (43%) and President Trump (41%).</w:t>
      </w:r>
    </w:p>
    <w:p w14:paraId="57EF4AF9" w14:textId="77777777" w:rsidR="00AF06B8" w:rsidRPr="00324E8F" w:rsidRDefault="00AF06B8" w:rsidP="00AF06B8">
      <w:pPr>
        <w:rPr>
          <w:rStyle w:val="StyleUnderline"/>
        </w:rPr>
      </w:pPr>
      <w:r w:rsidRPr="00324E8F">
        <w:rPr>
          <w:rStyle w:val="StyleUnderline"/>
        </w:rPr>
        <w:t>This new poll indicates that former Vice President Joe Biden, the presumptive Democratic nominee, has a small lead (46%) with "guardian women," compared to Trump (42%).</w:t>
      </w:r>
    </w:p>
    <w:p w14:paraId="121C1DAF" w14:textId="77777777" w:rsidR="00AF06B8" w:rsidRPr="00324E8F" w:rsidRDefault="00AF06B8" w:rsidP="00AF06B8">
      <w:pPr>
        <w:rPr>
          <w:rStyle w:val="StyleUnderline"/>
        </w:rPr>
      </w:pPr>
      <w:r w:rsidRPr="00324E8F">
        <w:rPr>
          <w:rStyle w:val="StyleUnderline"/>
        </w:rPr>
        <w:t>While Biden may have a slight edge with this group for now, a significant portion (12%) said they were undecided. When pushed, the undecided voters lean towards Trump, giving the president a potential chance to win back the advantage among them.</w:t>
      </w:r>
    </w:p>
    <w:p w14:paraId="5BAB7347" w14:textId="77777777" w:rsidR="00AF06B8" w:rsidRPr="00324E8F" w:rsidRDefault="00AF06B8" w:rsidP="00AF06B8">
      <w:pPr>
        <w:rPr>
          <w:rStyle w:val="StyleUnderline"/>
        </w:rPr>
      </w:pPr>
      <w:r w:rsidRPr="00324E8F">
        <w:t xml:space="preserve">According to Leader, </w:t>
      </w:r>
      <w:r w:rsidRPr="00324E8F">
        <w:rPr>
          <w:rStyle w:val="StyleUnderline"/>
        </w:rPr>
        <w:t>it may be worth a try since 85% say they are extremely likely to cast their ballots in the general election.</w:t>
      </w:r>
    </w:p>
    <w:p w14:paraId="5B72472E" w14:textId="77777777" w:rsidR="00AF06B8" w:rsidRPr="00324E8F" w:rsidRDefault="00AF06B8" w:rsidP="00AF06B8">
      <w:r w:rsidRPr="00324E8F">
        <w:t>"These are women who are very likely to show up at the polls," Leader said, "90% of them agreed that their vote matters now more than ever to make sure the United States goes in the right direction."</w:t>
      </w:r>
    </w:p>
    <w:p w14:paraId="4A218820" w14:textId="77777777" w:rsidR="00AF06B8" w:rsidRPr="00324E8F" w:rsidRDefault="00AF06B8" w:rsidP="00AF06B8">
      <w:pPr>
        <w:rPr>
          <w:rStyle w:val="StyleUnderline"/>
        </w:rPr>
      </w:pPr>
      <w:r w:rsidRPr="00324E8F">
        <w:t xml:space="preserve">In addition to the pandemic, </w:t>
      </w:r>
      <w:r w:rsidRPr="00324E8F">
        <w:rPr>
          <w:rStyle w:val="StyleUnderline"/>
        </w:rPr>
        <w:t>these women are now also watching how candidates respond to racism and social unrest.</w:t>
      </w:r>
    </w:p>
    <w:p w14:paraId="03701A5B" w14:textId="77777777" w:rsidR="00AF06B8" w:rsidRPr="00324E8F" w:rsidRDefault="00AF06B8" w:rsidP="00AF06B8">
      <w:r w:rsidRPr="00324E8F">
        <w:t>To Susan J. Carroll, a political scientist at the Center for American Women and Politics at Rutgers University, there's a through line for all of these groups of swing women voters. As they go back and forth in their political affiliation, these women are all looking for the same thing — security — for their families and their communities.</w:t>
      </w:r>
    </w:p>
    <w:p w14:paraId="7EAFC9A8" w14:textId="77777777" w:rsidR="00AF06B8" w:rsidRPr="00324E8F" w:rsidRDefault="00AF06B8" w:rsidP="00AF06B8">
      <w:r w:rsidRPr="00324E8F">
        <w:t>Carroll says it started with "soccer moms" in the 1990s and then moved to "security moms" following the September 11 terrorist attacks.</w:t>
      </w:r>
    </w:p>
    <w:p w14:paraId="38D81F81" w14:textId="77777777" w:rsidR="00AF06B8" w:rsidRPr="00324E8F" w:rsidRDefault="00AF06B8" w:rsidP="00AF06B8">
      <w:r w:rsidRPr="00324E8F">
        <w:t>"The idea was they were focused on their children," Carroll said referring to "security moms." "But this time they were focused on ... keeping their children safe and their family safe," she added.</w:t>
      </w:r>
    </w:p>
    <w:p w14:paraId="563D59E0" w14:textId="77777777" w:rsidR="00AF06B8" w:rsidRPr="00324E8F" w:rsidRDefault="00AF06B8" w:rsidP="00AF06B8">
      <w:pPr>
        <w:rPr>
          <w:rStyle w:val="StyleUnderline"/>
        </w:rPr>
      </w:pPr>
      <w:r w:rsidRPr="00324E8F">
        <w:t>While the top security concern for the swing women voters following 9/11 was terrorism, like many voters "</w:t>
      </w:r>
      <w:r w:rsidRPr="00324E8F">
        <w:rPr>
          <w:rStyle w:val="StyleUnderline"/>
        </w:rPr>
        <w:t>guardian women" want to protect their families from the pandemic and the recession, and it may be what motivates their decisions in November. The polling found that these voters are providing more care for parents and relatives than they did before the coronavirus pandemic, above what all women are experiencing.</w:t>
      </w:r>
    </w:p>
    <w:p w14:paraId="0AADC131" w14:textId="77777777" w:rsidR="00AF06B8" w:rsidRPr="00324E8F" w:rsidRDefault="00AF06B8" w:rsidP="00AF06B8">
      <w:r w:rsidRPr="00324E8F">
        <w:t>Elizabeth Lee lives in Minneapolis, Minn., and works as a paraprofessional with special needs students in an elementary school.</w:t>
      </w:r>
    </w:p>
    <w:p w14:paraId="46D92DF9" w14:textId="77777777" w:rsidR="00AF06B8" w:rsidRPr="00324E8F" w:rsidRDefault="00AF06B8" w:rsidP="00AF06B8">
      <w:r w:rsidRPr="00324E8F">
        <w:t>"I have children who are grown and one of my children did lose his job but has the privilege of unemployment. As for the health, that makes me concerned for my elderly parents. They are 85 years old and still in the same house that I grew up in," Lee said. "I mean, thank goodness they're not in a nursing home or anything like that. But I mean, they do need help."</w:t>
      </w:r>
    </w:p>
    <w:p w14:paraId="14C573A4" w14:textId="77777777" w:rsidR="00AF06B8" w:rsidRPr="00324E8F" w:rsidRDefault="00AF06B8" w:rsidP="00AF06B8">
      <w:r w:rsidRPr="00324E8F">
        <w:t>Sandy Dailey is 74, lives in Nebraska and supported Trump in 2016. "I definitely won't vote for him again," she said. "He's just not a president. He's just not at all," Dailey added.</w:t>
      </w:r>
    </w:p>
    <w:p w14:paraId="75F2074F" w14:textId="77777777" w:rsidR="00AF06B8" w:rsidRPr="00324E8F" w:rsidRDefault="00AF06B8" w:rsidP="00AF06B8">
      <w:r w:rsidRPr="00324E8F">
        <w:t>Like other women and seniors who've stopped supporting Trump, Dailey points to the president's behavior during the pandemic and in the aftermath of the death of George Floyd, who was killed by police in Minneapolis.</w:t>
      </w:r>
    </w:p>
    <w:p w14:paraId="610F4C65" w14:textId="77777777" w:rsidR="00AF06B8" w:rsidRPr="00324E8F" w:rsidRDefault="00AF06B8" w:rsidP="00AF06B8">
      <w:r w:rsidRPr="00324E8F">
        <w:t>"He just comes up with some of the most off the wall things," Dailey said, referring to Trump's decision to take a picture holding a bible in front of St. John's Church near the White House shortly after a crowd of peaceful protesters was aggressively cleared out.</w:t>
      </w:r>
    </w:p>
    <w:p w14:paraId="22F2B1B5" w14:textId="77777777" w:rsidR="00AF06B8" w:rsidRPr="00324E8F" w:rsidRDefault="00AF06B8" w:rsidP="00AF06B8">
      <w:r w:rsidRPr="00324E8F">
        <w:t>"I was thinking that maybe he was going to hold the Bible and say a prayer for our nation. I just didn't imagine it was for a photo shoot. I was so disappointed. It's just awful," she added.</w:t>
      </w:r>
    </w:p>
    <w:p w14:paraId="53983FA0" w14:textId="77777777" w:rsidR="00AF06B8" w:rsidRPr="00324E8F" w:rsidRDefault="00AF06B8" w:rsidP="00AF06B8">
      <w:r w:rsidRPr="00324E8F">
        <w:t>Terri Olsen, who manages a dental office in Onalaska, Wisc., voted for Trump in 2016, but now says she is undecided. Olsen says her main issue centers around the economic challenges brought on by the lockdown in response to COVID-19, an issue Trump has been pushing.</w:t>
      </w:r>
    </w:p>
    <w:p w14:paraId="12CDB2EC" w14:textId="77777777" w:rsidR="00AF06B8" w:rsidRPr="00324E8F" w:rsidRDefault="00AF06B8" w:rsidP="00AF06B8">
      <w:r w:rsidRPr="00324E8F">
        <w:t>"I think that the shutdown of the country has devastated so many people, and it's going to for a long time. So I think it's very important for whoever is voted [in] is going to definitely do something about that," Olsen said. "I think that shutting down everything was a mistake."</w:t>
      </w:r>
    </w:p>
    <w:p w14:paraId="7855BA62" w14:textId="77777777" w:rsidR="00AF06B8" w:rsidRPr="00324E8F" w:rsidRDefault="00AF06B8" w:rsidP="00AF06B8">
      <w:r w:rsidRPr="00324E8F">
        <w:t>Olsen believes that Trump would be better for the economy than Biden, but she takes issue with Trump's bullying style, a quality that has pushed her into the undecided column, among other things.</w:t>
      </w:r>
    </w:p>
    <w:p w14:paraId="0BDC39B7" w14:textId="77777777" w:rsidR="00AF06B8" w:rsidRPr="00324E8F" w:rsidRDefault="00AF06B8" w:rsidP="00AF06B8">
      <w:r w:rsidRPr="00324E8F">
        <w:t>"The pandemic has kind of pushed me more to the middle. Rioting and that whole situation has pushed me more to the middle. I guess I still have time before the election, and I'm not sure what I'm looking for, but it just seems like everything is getting more divided. And I guess I'm looking for someone to unify us and to make me confident that they're going to do something about our economy," Olsen added.</w:t>
      </w:r>
    </w:p>
    <w:p w14:paraId="1A9EDB8D" w14:textId="77777777" w:rsidR="00AF06B8" w:rsidRPr="00324E8F" w:rsidRDefault="00AF06B8" w:rsidP="00AF06B8">
      <w:pPr>
        <w:rPr>
          <w:rStyle w:val="StyleUnderline"/>
        </w:rPr>
      </w:pPr>
      <w:r w:rsidRPr="00324E8F">
        <w:rPr>
          <w:rStyle w:val="StyleUnderline"/>
        </w:rPr>
        <w:t>All In Together is planning to go back in the field later this month to survey women in the battleground states, where voters who share the demographics of the "guardian women" are an even larger percentage of the electorate.</w:t>
      </w:r>
    </w:p>
    <w:p w14:paraId="5B59814B" w14:textId="77777777" w:rsidR="00AF06B8" w:rsidRPr="00324E8F" w:rsidRDefault="00AF06B8" w:rsidP="00AF06B8">
      <w:pPr>
        <w:rPr>
          <w:rStyle w:val="StyleUnderline"/>
        </w:rPr>
      </w:pPr>
      <w:r w:rsidRPr="00324E8F">
        <w:rPr>
          <w:rStyle w:val="StyleUnderline"/>
        </w:rPr>
        <w:t>"These women, I think, are going to be an incredibly important factor in November,"</w:t>
      </w:r>
      <w:r w:rsidRPr="00324E8F">
        <w:t xml:space="preserve"> Leader added, "</w:t>
      </w:r>
      <w:r w:rsidRPr="00324E8F">
        <w:rPr>
          <w:rStyle w:val="StyleUnderline"/>
        </w:rPr>
        <w:t>We need to watch them, we need to understand them, and we need to focus on those folks in the middle that are still trying to decide which way to go."</w:t>
      </w:r>
    </w:p>
    <w:p w14:paraId="18A335EE" w14:textId="77777777" w:rsidR="00D47258" w:rsidRPr="00324E8F" w:rsidRDefault="00D47258" w:rsidP="00D47258">
      <w:pPr>
        <w:pStyle w:val="Heading3"/>
        <w:rPr>
          <w:rFonts w:cs="Times New Roman"/>
        </w:rPr>
      </w:pPr>
      <w:bookmarkStart w:id="69" w:name="_Toc45868910"/>
      <w:r w:rsidRPr="00324E8F">
        <w:rPr>
          <w:rFonts w:cs="Times New Roman"/>
        </w:rPr>
        <w:t>Turnout Internal Link</w:t>
      </w:r>
      <w:bookmarkEnd w:id="69"/>
    </w:p>
    <w:p w14:paraId="48589DE3" w14:textId="77777777" w:rsidR="00D47258" w:rsidRPr="00324E8F" w:rsidRDefault="00D47258" w:rsidP="00D47258"/>
    <w:p w14:paraId="0AADF0AC" w14:textId="77777777" w:rsidR="00D47258" w:rsidRPr="00324E8F" w:rsidRDefault="00D47258" w:rsidP="00D47258">
      <w:pPr>
        <w:pStyle w:val="Heading4"/>
        <w:rPr>
          <w:rFonts w:cs="Times New Roman"/>
        </w:rPr>
      </w:pPr>
      <w:r w:rsidRPr="00324E8F">
        <w:rPr>
          <w:rFonts w:cs="Times New Roman"/>
        </w:rPr>
        <w:t>Research proves – turnout key – can swing the election</w:t>
      </w:r>
    </w:p>
    <w:p w14:paraId="4DF6BCD7" w14:textId="77777777" w:rsidR="00D47258" w:rsidRPr="00324E8F" w:rsidRDefault="00D47258" w:rsidP="00D47258">
      <w:pPr>
        <w:rPr>
          <w:rStyle w:val="Style13ptBold"/>
        </w:rPr>
      </w:pPr>
      <w:r w:rsidRPr="00324E8F">
        <w:rPr>
          <w:rStyle w:val="Style13ptBold"/>
        </w:rPr>
        <w:t>Dickie, award-winning freelance journalist, 6-19-20</w:t>
      </w:r>
    </w:p>
    <w:p w14:paraId="0DB77374" w14:textId="3F81029D" w:rsidR="00D47258" w:rsidRPr="00324E8F" w:rsidRDefault="00D47258" w:rsidP="00D47258">
      <w:r w:rsidRPr="00324E8F">
        <w:t>[Gloria, 6-19-2020, Scientific American, “Trump vs. Biden: How COVID-19 Will Affect Voting for President”,</w:t>
      </w:r>
      <w:r w:rsidR="00C57E0F" w:rsidRPr="00324E8F">
        <w:t xml:space="preserve"> </w:t>
      </w:r>
      <w:hyperlink r:id="rId233" w:history="1">
        <w:r w:rsidRPr="00324E8F">
          <w:rPr>
            <w:rStyle w:val="Hyperlink"/>
          </w:rPr>
          <w:t>https://www.scientificamerican.com/article/trump-vs-biden-how-covid-19-will-affect-voting-for-president1/</w:t>
        </w:r>
      </w:hyperlink>
      <w:r w:rsidRPr="00324E8F">
        <w:t>, accessed 7-10-2020, BN]</w:t>
      </w:r>
    </w:p>
    <w:p w14:paraId="51D4D978" w14:textId="77777777" w:rsidR="00D47258" w:rsidRPr="00324E8F" w:rsidRDefault="00D47258" w:rsidP="00D47258">
      <w:r w:rsidRPr="00324E8F">
        <w:t>Note – Bitecofer = Rachel Bitecofer of Christopher Newport University and the Niskanen Center, a think tank in Washington, D.C</w:t>
      </w:r>
    </w:p>
    <w:p w14:paraId="6DA7B080" w14:textId="77777777" w:rsidR="00D47258" w:rsidRPr="00324E8F" w:rsidRDefault="00D47258" w:rsidP="00D47258"/>
    <w:p w14:paraId="552B0B85" w14:textId="77777777" w:rsidR="00D47258" w:rsidRPr="00324E8F" w:rsidRDefault="00D47258" w:rsidP="00D47258">
      <w:pPr>
        <w:rPr>
          <w:rStyle w:val="StyleUnderline"/>
        </w:rPr>
      </w:pPr>
      <w:r w:rsidRPr="00324E8F">
        <w:rPr>
          <w:rStyle w:val="StyleUnderline"/>
        </w:rPr>
        <w:t xml:space="preserve">A 2000 Yale </w:t>
      </w:r>
      <w:r w:rsidRPr="00324E8F">
        <w:t xml:space="preserve">University </w:t>
      </w:r>
      <w:r w:rsidRPr="00324E8F">
        <w:rPr>
          <w:rStyle w:val="StyleUnderline"/>
        </w:rPr>
        <w:t>study found that personal canvassing substantially increased voter turnout. According to Bitecofer, such voter-registration efforts are key in deciding elections.</w:t>
      </w:r>
      <w:r w:rsidRPr="00324E8F">
        <w:t xml:space="preserve"> </w:t>
      </w:r>
      <w:r w:rsidRPr="00324E8F">
        <w:rPr>
          <w:rStyle w:val="StyleUnderline"/>
        </w:rPr>
        <w:t>Her model holds that turnout, not swing voters, ultimately determines who wins and who loses. With this situation in mind, campaigns will likely move to mobilize alternative techniques to target new voters by phone and online. Whichever camp can do so better could shift election results in its favor.\</w:t>
      </w:r>
    </w:p>
    <w:p w14:paraId="6F65D23E" w14:textId="77777777" w:rsidR="00D47258" w:rsidRPr="00324E8F" w:rsidRDefault="00D47258" w:rsidP="00D47258">
      <w:pPr>
        <w:rPr>
          <w:rStyle w:val="StyleUnderline"/>
        </w:rPr>
      </w:pPr>
    </w:p>
    <w:p w14:paraId="00A589E8" w14:textId="77777777" w:rsidR="00D47258" w:rsidRPr="00324E8F" w:rsidRDefault="00D47258" w:rsidP="00D47258">
      <w:pPr>
        <w:pStyle w:val="Heading3"/>
        <w:rPr>
          <w:rFonts w:cs="Times New Roman"/>
        </w:rPr>
      </w:pPr>
      <w:bookmarkStart w:id="70" w:name="_Toc45868911"/>
      <w:r w:rsidRPr="00324E8F">
        <w:rPr>
          <w:rFonts w:cs="Times New Roman"/>
        </w:rPr>
        <w:t>Mail-in Ballots Internal Link</w:t>
      </w:r>
      <w:bookmarkEnd w:id="70"/>
    </w:p>
    <w:p w14:paraId="69A82C92" w14:textId="77777777" w:rsidR="00D47258" w:rsidRPr="00324E8F" w:rsidRDefault="00D47258" w:rsidP="00D47258"/>
    <w:p w14:paraId="73C2CC15" w14:textId="77777777" w:rsidR="00D47258" w:rsidRPr="00324E8F" w:rsidRDefault="00D47258" w:rsidP="00D47258">
      <w:pPr>
        <w:pStyle w:val="Heading4"/>
        <w:rPr>
          <w:rFonts w:cs="Times New Roman"/>
        </w:rPr>
      </w:pPr>
      <w:r w:rsidRPr="00324E8F">
        <w:rPr>
          <w:rFonts w:cs="Times New Roman"/>
        </w:rPr>
        <w:t>COVID makes mail-in voting more important – could swing the election</w:t>
      </w:r>
    </w:p>
    <w:p w14:paraId="131C2E47" w14:textId="77777777" w:rsidR="00D47258" w:rsidRPr="00324E8F" w:rsidRDefault="00D47258" w:rsidP="00D47258">
      <w:pPr>
        <w:rPr>
          <w:rStyle w:val="Style13ptBold"/>
        </w:rPr>
      </w:pPr>
      <w:r w:rsidRPr="00324E8F">
        <w:rPr>
          <w:rStyle w:val="Style13ptBold"/>
        </w:rPr>
        <w:t>Dickie, award-winning freelance journalist, 6-19-20</w:t>
      </w:r>
    </w:p>
    <w:p w14:paraId="3B281BF5" w14:textId="78721DA3" w:rsidR="00D47258" w:rsidRPr="00324E8F" w:rsidRDefault="00D47258" w:rsidP="00D47258">
      <w:r w:rsidRPr="00324E8F">
        <w:t>[Gloria, 6-19-2020, Scientific American, “Trump vs. Biden: How COVID-19 Will Affect Voting for President”,</w:t>
      </w:r>
      <w:r w:rsidR="00C57E0F" w:rsidRPr="00324E8F">
        <w:t xml:space="preserve"> </w:t>
      </w:r>
      <w:hyperlink r:id="rId234" w:history="1">
        <w:r w:rsidRPr="00324E8F">
          <w:rPr>
            <w:rStyle w:val="Hyperlink"/>
          </w:rPr>
          <w:t>https://www.scientificamerican.com/article/trump-vs-biden-how-covid-19-will-affect-voting-for-president1/</w:t>
        </w:r>
      </w:hyperlink>
      <w:r w:rsidRPr="00324E8F">
        <w:t>, accessed 7-10-2020, BN]</w:t>
      </w:r>
    </w:p>
    <w:p w14:paraId="0CC54865" w14:textId="77777777" w:rsidR="00D47258" w:rsidRPr="00324E8F" w:rsidRDefault="00D47258" w:rsidP="00D47258">
      <w:r w:rsidRPr="00324E8F">
        <w:t>Note – Bitecofer = Rachel Bitecofer of Christopher Newport University and the Niskanen Center, a think tank in Washington, D.C</w:t>
      </w:r>
    </w:p>
    <w:p w14:paraId="0776FBA0" w14:textId="77777777" w:rsidR="00D47258" w:rsidRPr="00324E8F" w:rsidRDefault="00D47258" w:rsidP="00D47258">
      <w:pPr>
        <w:rPr>
          <w:rStyle w:val="StyleUnderline"/>
        </w:rPr>
      </w:pPr>
    </w:p>
    <w:p w14:paraId="7A9FCDB0" w14:textId="77777777" w:rsidR="00D47258" w:rsidRPr="00324E8F" w:rsidRDefault="00D47258" w:rsidP="00D47258">
      <w:r w:rsidRPr="00324E8F">
        <w:t>VOTE AT HOME</w:t>
      </w:r>
    </w:p>
    <w:p w14:paraId="5FA2CB5A" w14:textId="77777777" w:rsidR="00D47258" w:rsidRPr="00324E8F" w:rsidRDefault="00D47258" w:rsidP="00D47258">
      <w:pPr>
        <w:rPr>
          <w:rStyle w:val="StyleUnderline"/>
        </w:rPr>
      </w:pPr>
      <w:r w:rsidRPr="00324E8F">
        <w:t>Voting for president, unlike campaigning, cannot be done online</w:t>
      </w:r>
      <w:r w:rsidRPr="00324E8F">
        <w:rPr>
          <w:rStyle w:val="StyleUnderline"/>
        </w:rPr>
        <w:t>. Mail-in ballots seem to be the obvious cure for an election plagued by a pandemic. Though studies of past elections indicate that voting by mail did not affect turnout to favor either Democrats or Republicans, 2020 is tilting that notion on its head.</w:t>
      </w:r>
    </w:p>
    <w:p w14:paraId="036023A0" w14:textId="77777777" w:rsidR="00D47258" w:rsidRPr="00324E8F" w:rsidRDefault="00D47258" w:rsidP="00D47258">
      <w:r w:rsidRPr="00324E8F">
        <w:t xml:space="preserve">Thad </w:t>
      </w:r>
      <w:r w:rsidRPr="00324E8F">
        <w:rPr>
          <w:rStyle w:val="StyleUnderline"/>
        </w:rPr>
        <w:t>Kousser, a political scientist at the University of California, San Diego, says he used to be dubious of the claim that mail-in voting hurts Republicans. But after he conducted a recent survey on electoral processes and the coronaviru</w:t>
      </w:r>
      <w:r w:rsidRPr="00324E8F">
        <w:t>s—results were released in a preliminary, non-peer-reviewed paper on April 30—</w:t>
      </w:r>
      <w:r w:rsidRPr="00324E8F">
        <w:rPr>
          <w:rStyle w:val="StyleUnderline"/>
        </w:rPr>
        <w:t>Kousser amended his stance.</w:t>
      </w:r>
      <w:r w:rsidRPr="00324E8F">
        <w:t xml:space="preserve"> </w:t>
      </w:r>
      <w:r w:rsidRPr="00324E8F">
        <w:rPr>
          <w:rStyle w:val="StyleUnderline"/>
        </w:rPr>
        <w:t>“I think we are seeing evidence of an emerging trend in which a new partisan divide is opening up over voting by mail,” he says.</w:t>
      </w:r>
    </w:p>
    <w:p w14:paraId="1A436221" w14:textId="77777777" w:rsidR="00D47258" w:rsidRPr="00324E8F" w:rsidRDefault="00D47258" w:rsidP="00D47258">
      <w:r w:rsidRPr="00324E8F">
        <w:t>When Kousser asked both Republicans and Democrats about their most preferred method of voting, in absence of any information on the coronavirus, a higher percentage of Democrats said they wanted to vote by mail. When he asked the same question accompanied by scientific projections about the spread of the coronavirus, the partisan gap doubled. “Democrats and independent voters were much more likely to say they wanted to vote by mail after being reminded of COVID-19,” Kousser says. “But the Republicans don’t seem to be influenced by the scientific projections. There is clearly polarization when it comes to whether people believe COVID-19 is a significant risk and want to change their behavior.” He stresses, however, that his survey looked at people’s most preferred voting method and did not suggest that Republicans absolutely would not vote by mail. Rather it showed that if given an array of options, more Democrats than Republicans would choose mail-in voting during the pandemic.</w:t>
      </w:r>
    </w:p>
    <w:p w14:paraId="26185DE3" w14:textId="77777777" w:rsidR="00D47258" w:rsidRPr="00324E8F" w:rsidRDefault="00D47258" w:rsidP="00D47258">
      <w:r w:rsidRPr="00324E8F">
        <w:t>Five states—Oregon, Colorado, Utah, Washington and Hawaii—have already established all-mail voting, in which every resident is mailed a ballot automatically. In another 29 states and Washington, D.C., residents must actively request a mail-in ballot from election officials but do not have to give a reason. The six swing states of Florida, North Carolina, Arizona, Michigan, Pennsylvania and Wisconsin all belong to this second group. The rest of the states have rules that only allow such voting if a citizen has a specific excuse, such as age, illness or disability. But several of them say they will allow more mail-in voting this year because of the pandemic.</w:t>
      </w:r>
    </w:p>
    <w:p w14:paraId="0FD69566" w14:textId="77777777" w:rsidR="00D47258" w:rsidRPr="00324E8F" w:rsidRDefault="00D47258" w:rsidP="00D47258">
      <w:r w:rsidRPr="00324E8F">
        <w:rPr>
          <w:rStyle w:val="StyleUnderline"/>
        </w:rPr>
        <w:t>These policies, particularly in the swing states, means a vote-by-mail partisan divide could significantly influence who becomes president. If less supportive Republicans don’t request a ballot in time or are unable to go to the polls in sufficient numbers, the Democratic candidate could claim victory in November.</w:t>
      </w:r>
      <w:r w:rsidRPr="00324E8F">
        <w:t xml:space="preserve"> </w:t>
      </w:r>
      <w:r w:rsidRPr="00324E8F">
        <w:rPr>
          <w:rStyle w:val="StyleUnderline"/>
        </w:rPr>
        <w:t>To underline this point: In one hard-fought primary race for Wisconsin’s Supreme Court, mail-in ballots favored a liberal candidate over a conservative one and suggested liberal Democrats voted by mail while conservative Republicans voted in person. A New York Times analysis found that the liberal-leaning candidate challenging for the seat generally performed at least 10 percentage points better than the conservative incumbent in such ballots.</w:t>
      </w:r>
      <w:r w:rsidRPr="00324E8F">
        <w:t xml:space="preserve"> At one precinct in particular, the conservative justice garnered 64 percent of the Election Day vote, while the challenger took 70 percent of the votes cast by mail. Those mail-in ballots helped to carry the race for the liberal.</w:t>
      </w:r>
    </w:p>
    <w:p w14:paraId="362E2BEB" w14:textId="77777777" w:rsidR="00D47258" w:rsidRPr="00324E8F" w:rsidRDefault="00D47258" w:rsidP="00D47258">
      <w:r w:rsidRPr="00324E8F">
        <w:rPr>
          <w:rStyle w:val="StyleUnderline"/>
        </w:rPr>
        <w:t>Voting by mail may be especially important in November if the number of physical polling stations are reduced because of COVID-19.</w:t>
      </w:r>
      <w:r w:rsidRPr="00324E8F">
        <w:t xml:space="preserve"> In the Wisconsin primary, only five of Milwaukee's typical 180 polling sites were open. Getting enough poll workers to sites may add to the trouble. More than half of poll workers in the last two general elections were age 61 or older, according to the Pew Research Center. And in the 2018 election 27 percent of such workers were older than 70. This group faces the greatest threat from the coronavirus and has been told all year to stay home to be safer. In both Wisconsin’s and Georgia’s recent primaries, fewer than usual workers showed up. The concern is reasonable: since the primary in Wisconsin, state health officials have identified 71 people who contracted the coronavirus from polling centers.</w:t>
      </w:r>
    </w:p>
    <w:p w14:paraId="2457A340" w14:textId="77777777" w:rsidR="00D47258" w:rsidRPr="00324E8F" w:rsidRDefault="00D47258" w:rsidP="00D47258"/>
    <w:p w14:paraId="13C2089E" w14:textId="738D537A" w:rsidR="00AF06B8" w:rsidRPr="00324E8F" w:rsidRDefault="00AF06B8" w:rsidP="00AF06B8">
      <w:pPr>
        <w:pStyle w:val="Heading3"/>
        <w:rPr>
          <w:rFonts w:cs="Times New Roman"/>
        </w:rPr>
      </w:pPr>
      <w:bookmarkStart w:id="71" w:name="_Toc45868912"/>
      <w:r w:rsidRPr="00324E8F">
        <w:rPr>
          <w:rFonts w:cs="Times New Roman"/>
        </w:rPr>
        <w:t>Swing States</w:t>
      </w:r>
      <w:r w:rsidR="00041FCA" w:rsidRPr="00324E8F">
        <w:rPr>
          <w:rFonts w:cs="Times New Roman"/>
        </w:rPr>
        <w:t xml:space="preserve"> Internal Link</w:t>
      </w:r>
      <w:bookmarkEnd w:id="71"/>
    </w:p>
    <w:p w14:paraId="15D15E3B" w14:textId="77777777" w:rsidR="00AF06B8" w:rsidRPr="00324E8F" w:rsidRDefault="00AF06B8" w:rsidP="00AF06B8"/>
    <w:p w14:paraId="1C18C631" w14:textId="77777777" w:rsidR="00AF06B8" w:rsidRPr="00324E8F" w:rsidRDefault="00AF06B8" w:rsidP="00AF06B8">
      <w:pPr>
        <w:pStyle w:val="Heading4"/>
        <w:rPr>
          <w:rFonts w:cs="Times New Roman"/>
        </w:rPr>
      </w:pPr>
      <w:r w:rsidRPr="00324E8F">
        <w:rPr>
          <w:rFonts w:cs="Times New Roman"/>
        </w:rPr>
        <w:t>Cook Political Report predicts Arizona, Florida, Michigan, North Carolina, Pennsylvania, and Wisconsin as swing states</w:t>
      </w:r>
    </w:p>
    <w:p w14:paraId="13019894" w14:textId="77777777" w:rsidR="00324E8F" w:rsidRPr="00324E8F" w:rsidRDefault="00AF06B8" w:rsidP="00AF06B8">
      <w:r w:rsidRPr="00324E8F">
        <w:rPr>
          <w:rStyle w:val="Style13ptBold"/>
        </w:rPr>
        <w:t xml:space="preserve">Rakich, FiveThirtyEight elections analyst, </w:t>
      </w:r>
      <w:r w:rsidR="00CF7E4B" w:rsidRPr="00324E8F">
        <w:rPr>
          <w:rStyle w:val="Style13ptBold"/>
        </w:rPr>
        <w:t>6-17-</w:t>
      </w:r>
      <w:r w:rsidRPr="00324E8F">
        <w:rPr>
          <w:rStyle w:val="Style13ptBold"/>
        </w:rPr>
        <w:t>20</w:t>
      </w:r>
    </w:p>
    <w:p w14:paraId="00C7F1C5" w14:textId="680E989C" w:rsidR="00AF06B8" w:rsidRPr="00324E8F" w:rsidRDefault="00AF06B8" w:rsidP="00AF06B8">
      <w:r w:rsidRPr="00324E8F">
        <w:t xml:space="preserve">[Nathaniel, 6-17-2020, FiveThirtyEight, “Can We Tell Which States Will Be Swing States In November?”, </w:t>
      </w:r>
      <w:hyperlink r:id="rId235" w:history="1">
        <w:r w:rsidRPr="00324E8F">
          <w:rPr>
            <w:rStyle w:val="Hyperlink"/>
          </w:rPr>
          <w:t>https://fivethirtyeight.com/features/can-we-tell-which-states-will-be-swing-states-in-november/</w:t>
        </w:r>
      </w:hyperlink>
      <w:r w:rsidRPr="00324E8F">
        <w:t>, accessed 7-8-2020, BN]</w:t>
      </w:r>
    </w:p>
    <w:p w14:paraId="1192B1D1" w14:textId="77777777" w:rsidR="00AF06B8" w:rsidRPr="00324E8F" w:rsidRDefault="00AF06B8" w:rsidP="00AF06B8">
      <w:r w:rsidRPr="00324E8F">
        <w:rPr>
          <w:rStyle w:val="StyleUnderline"/>
        </w:rPr>
        <w:t>It’s the holy grail of presidential election campaigns: knowing which states will be decisive in the Electoral College. We have our guesses: States like Arizona, Michigan, North Carolina and Wisconsin are widely expected to be among the top swing states for 2020.</w:t>
      </w:r>
      <w:r w:rsidRPr="00324E8F">
        <w:t xml:space="preserve"> But how confident can we really be in those expectations five months before the election?</w:t>
      </w:r>
    </w:p>
    <w:p w14:paraId="43BC4896" w14:textId="77777777" w:rsidR="00AF06B8" w:rsidRPr="00324E8F" w:rsidRDefault="00AF06B8" w:rsidP="00AF06B8">
      <w:r w:rsidRPr="00324E8F">
        <w:rPr>
          <w:rStyle w:val="StyleUnderline"/>
        </w:rPr>
        <w:t>To find out, we went back and checked which states election handicapper The Cook Political Report thought would be swing states as of mid-June 2004, 2008, 2012 and 2016. We then compared those early ratings to what the actual swing states turned out to be after the election</w:t>
      </w:r>
      <w:r w:rsidRPr="00324E8F">
        <w:t>. (To be clear, Cook does great work, and we’re not trying to pick on them — we’re simply using them as a proxy to see where conventional wisdom stood at the time. It’s actually surprisingly hard to find historical sources for this, and Cook is one of the only outlets we could consistently find with early assessments of the presidential race dating back to 2004. In an email, Charlie Cook, the founder of The Cook Political Report, told us he thinks of its ratings as rough guidelines, particularly at this point in the cycle: “My view has always been that we are not trying to predict outcomes as much as help our readers see which states are safely in a party’s column, which aren’t but could get into play, which ones are competitive but one side seems to have an advantage, and which ones are really, really close.”)</w:t>
      </w:r>
    </w:p>
    <w:p w14:paraId="29398789" w14:textId="77777777" w:rsidR="00AF06B8" w:rsidRPr="00324E8F" w:rsidRDefault="00AF06B8" w:rsidP="00AF06B8">
      <w:r w:rsidRPr="00324E8F">
        <w:rPr>
          <w:rStyle w:val="StyleUnderline"/>
        </w:rPr>
        <w:t>Importantly, much of how accurate these early ratings are hinges on how you define what is a swing state. For instance, “swing state” could mean simply a state that is closely contested — a toss-up state in Cook’s lingo. But it could also mean a bellwether state — aka a state whose results closely match the national popular vote. This might sound like semantics, but it’s actually an important distinction</w:t>
      </w:r>
      <w:r w:rsidRPr="00324E8F">
        <w:t>: In a roughly tied election, toss-up states and bellwether states are more or less the same; however, in an election in which, say, one candidate leads nationally by 10 points, the bellwether states may not actually be very close. So how you define a swing state matters.</w:t>
      </w:r>
    </w:p>
    <w:p w14:paraId="1F115742" w14:textId="77777777" w:rsidR="00AF06B8" w:rsidRPr="00324E8F" w:rsidRDefault="00AF06B8" w:rsidP="00AF06B8">
      <w:pPr>
        <w:rPr>
          <w:rStyle w:val="StyleUnderline"/>
        </w:rPr>
      </w:pPr>
      <w:r w:rsidRPr="00324E8F">
        <w:rPr>
          <w:rStyle w:val="StyleUnderline"/>
        </w:rPr>
        <w:t>And as it turns out, early ratings are often wrong about which states will be toss-ups in November. But, as we will explain, that doesn’t mean they are useless or even bad. In fact, Cook does have a pretty good track record of identifying an election’s bellwether states early on, and arguably that’s more important.</w:t>
      </w:r>
    </w:p>
    <w:p w14:paraId="774D3333" w14:textId="77777777" w:rsidR="00AF06B8" w:rsidRPr="00324E8F" w:rsidRDefault="00AF06B8" w:rsidP="00AF06B8">
      <w:r w:rsidRPr="00324E8F">
        <w:rPr>
          <w:rStyle w:val="StyleUnderline"/>
        </w:rPr>
        <w:t>First, though, let’s look at which states Cook expected would be toss-ups at this point in the cycle in the last four presidential elections and which states actually ended up being toss-ups</w:t>
      </w:r>
      <w:r w:rsidRPr="00324E8F">
        <w:t>.1 The teal states in the chart below are those that Cook correctly rated as toss-ups; the pink ones are states that Cook rated as toss-ups but did not turn out to be that close; and the gray ones are states that Cook did not rate as toss-ups but ended up close enough to count as one.</w:t>
      </w:r>
    </w:p>
    <w:p w14:paraId="67B21C84" w14:textId="77777777" w:rsidR="00AF06B8" w:rsidRPr="00324E8F" w:rsidRDefault="00AF06B8" w:rsidP="00AF06B8">
      <w:r w:rsidRPr="00324E8F">
        <w:rPr>
          <w:rStyle w:val="StyleUnderline"/>
        </w:rPr>
        <w:t>As you can see, Cook’s record of calling toss-ups is mixed. In June 2008, Ohio was the only toss-up state it called correctly. In late May 2016, it correctly identified New Hampshire and North Carolina as toss-ups but missed nine other states that turned out to be tight</w:t>
      </w:r>
      <w:r w:rsidRPr="00324E8F">
        <w:t>. On the bright side, in April 2004,2 Cook correctly foresaw seven states’ toss-up status, missing only four and incorrectly calling toss-ups in just Florida and Missouri. And in late May 2012, it correctly pegged all four of the eventual toss-up states; while at first glance it appears they cast too wide a net by also rating Colorado, Iowa, Nevada, New Hampshire and Pennsylvania as toss-ups, those states all just barely missed the cutoff for being actual toss-ups (then-President Barack Obama won them each by 5 to 7 points).</w:t>
      </w:r>
    </w:p>
    <w:p w14:paraId="36FCF0DC" w14:textId="77777777" w:rsidR="00AF06B8" w:rsidRPr="00324E8F" w:rsidRDefault="00AF06B8" w:rsidP="00AF06B8">
      <w:r w:rsidRPr="00324E8F">
        <w:t>But what went wrong in 2008 and 2016 wasn’t that Cook misread the electorate in specific states; it’s that it didn’t realize how competitive (or uncompetitive) the presidential race would be overall. (To be clear, this is not Cook’s fault; there was no way for anyone to anticipate that the economy would collapse in fall 2008, sending Obama to a landslide victory, or that then-FBI Director James Comey’s Oct. 28 letter to Congress seemed to bring the 2016 campaign within a normal-sized polling error of a Donald Trump victory.)</w:t>
      </w:r>
    </w:p>
    <w:p w14:paraId="20B0F9E5" w14:textId="77777777" w:rsidR="00AF06B8" w:rsidRPr="00324E8F" w:rsidRDefault="00AF06B8" w:rsidP="00AF06B8">
      <w:r w:rsidRPr="00324E8F">
        <w:t>This is clear when you look at the states that Cook’s springtime ratings implied would be bellwethers: Most of them turned out to be actual bellwethers in November.3</w:t>
      </w:r>
    </w:p>
    <w:p w14:paraId="406F9517" w14:textId="77777777" w:rsidR="00AF06B8" w:rsidRPr="00324E8F" w:rsidRDefault="00AF06B8" w:rsidP="00AF06B8">
      <w:r w:rsidRPr="00324E8F">
        <w:t>In late May 2016, Cook was wrong to think former Secretary of State Hillary Clinton was an overall favorite, but it did correctly anticipate that Colorado, Florida, Michigan, Nevada, Pennsylvania, Virginia and Wisconsin would closely mirror the national popular vote (although three other states also did). Similarly, in June 2008, Cook’s ratings implied a presidential race that was too close to call, but even after the race shifted in Democrats’ favor, four of the six states Cook viewed as the likeliest bellwethers indeed turned out to be bellwethers (although so did four other states Cook missed). And in 2004 and 2012, Cook had even more success pre-identifying bellwether states than they did pre-identifying toss-up states.</w:t>
      </w:r>
    </w:p>
    <w:p w14:paraId="13B77776" w14:textId="77777777" w:rsidR="00AF06B8" w:rsidRPr="00324E8F" w:rsidRDefault="00AF06B8" w:rsidP="00AF06B8">
      <w:pPr>
        <w:rPr>
          <w:rStyle w:val="StyleUnderline"/>
        </w:rPr>
      </w:pPr>
      <w:r w:rsidRPr="00324E8F">
        <w:rPr>
          <w:rStyle w:val="StyleUnderline"/>
        </w:rPr>
        <w:t>So where does that leave us in 2020? Well, as of June 16,4 The Cook Political Report lists six states5 as toss-ups: Arizona, Florida, Michigan, North Carolina, Pennsylvania and Wisconsin. And since Democrats have the advantage in states worth only 232 electoral votes and Republicans have the advantage in states worth only 204, Cook is therefore also expecting these six states to be bellwethers.</w:t>
      </w:r>
    </w:p>
    <w:p w14:paraId="006EB71F" w14:textId="77777777" w:rsidR="00AF06B8" w:rsidRPr="00324E8F" w:rsidRDefault="00AF06B8" w:rsidP="00AF06B8">
      <w:r w:rsidRPr="00324E8F">
        <w:t>History suggests you can largely trust those bellwether ratings, too — though you should expect the election to still throw us a few curveballs. One or two of those states will probably not be that close to the national popular vote; two or three states not on this list probably will turn out to be good national bellwethers.</w:t>
      </w:r>
    </w:p>
    <w:p w14:paraId="3273DE27" w14:textId="77777777" w:rsidR="00AF06B8" w:rsidRPr="00324E8F" w:rsidRDefault="00AF06B8" w:rsidP="00AF06B8">
      <w:r w:rsidRPr="00324E8F">
        <w:t>The toss-up ratings, on the other hand, should not be taken literally — at least not at this stage. And that’s because, while handicappers are pretty good at assessing how states will vote in relation to one another, it is more challenging to forecast the national political environment so far in advance. But in a way, that’s OK; the bellwethers are really what matter.</w:t>
      </w:r>
    </w:p>
    <w:p w14:paraId="221E595C" w14:textId="36E308F1" w:rsidR="00AF06B8" w:rsidRPr="00324E8F" w:rsidRDefault="00AF06B8" w:rsidP="00AF06B8">
      <w:r w:rsidRPr="00324E8F">
        <w:t>It doesn’t really matter if, say, Virginia or Texas is decided by just 1 point, because if either one of those scenarios comes to pass, the election is likely a landslide. Knowing the bellwethers in advance is arguably far more valuable because we can then focus our energy on watching who is leading in them — because whoever wins the bellwethers wins the election.</w:t>
      </w:r>
    </w:p>
    <w:p w14:paraId="3EDAE7DB" w14:textId="6EFDA262" w:rsidR="00041FCA" w:rsidRPr="00324E8F" w:rsidRDefault="00041FCA" w:rsidP="00AF06B8"/>
    <w:p w14:paraId="53151F9D" w14:textId="1EE176F1" w:rsidR="00041FCA" w:rsidRPr="00324E8F" w:rsidRDefault="00041FCA" w:rsidP="00041FCA">
      <w:pPr>
        <w:pStyle w:val="Heading3"/>
        <w:rPr>
          <w:rFonts w:cs="Times New Roman"/>
        </w:rPr>
      </w:pPr>
      <w:bookmarkStart w:id="72" w:name="_Toc45868913"/>
      <w:r w:rsidRPr="00324E8F">
        <w:rPr>
          <w:rFonts w:cs="Times New Roman"/>
        </w:rPr>
        <w:t>Swing States – Texas – Internal Link</w:t>
      </w:r>
      <w:bookmarkEnd w:id="72"/>
    </w:p>
    <w:p w14:paraId="4A9CBBEA" w14:textId="77777777" w:rsidR="00041FCA" w:rsidRPr="00324E8F" w:rsidRDefault="00041FCA" w:rsidP="00041FCA"/>
    <w:p w14:paraId="6C6ABBC6" w14:textId="77777777" w:rsidR="00041FCA" w:rsidRPr="00324E8F" w:rsidRDefault="00041FCA" w:rsidP="00041FCA">
      <w:pPr>
        <w:pStyle w:val="Heading4"/>
        <w:rPr>
          <w:rFonts w:cs="Times New Roman"/>
        </w:rPr>
      </w:pPr>
      <w:r w:rsidRPr="00324E8F">
        <w:rPr>
          <w:rFonts w:cs="Times New Roman"/>
        </w:rPr>
        <w:t>Texas could swing in 2020 -- white college-educated voters</w:t>
      </w:r>
    </w:p>
    <w:p w14:paraId="25F94D30" w14:textId="77777777" w:rsidR="00324E8F" w:rsidRPr="00324E8F" w:rsidRDefault="00041FCA" w:rsidP="00041FCA">
      <w:r w:rsidRPr="00324E8F">
        <w:rPr>
          <w:rStyle w:val="Style13ptBold"/>
        </w:rPr>
        <w:t>Enten, CNN Politics Senior Writer and Analyst, 7-12-20</w:t>
      </w:r>
    </w:p>
    <w:p w14:paraId="3E698AF2" w14:textId="3F471B91" w:rsidR="00041FCA" w:rsidRPr="00324E8F" w:rsidRDefault="00041FCA" w:rsidP="00041FCA">
      <w:r w:rsidRPr="00324E8F">
        <w:t>[Harry, 7-12-2020, CNN, “Texas is a swing state in 2020, new polls reveal,” https://www.cnn.com/2020/07/12/politics/texas-swing-state-2020-election-polls/index.html?utm_content=2020-07-13T12%3A43%3A03&amp;utm_medium=social&amp;utm_term=image&amp;utm_source=twCNNp, accessed 7-13-2020, JL]</w:t>
      </w:r>
    </w:p>
    <w:p w14:paraId="72043F87" w14:textId="77777777" w:rsidR="00041FCA" w:rsidRPr="00324E8F" w:rsidRDefault="00041FCA" w:rsidP="00041FCA">
      <w:r w:rsidRPr="00324E8F">
        <w:t xml:space="preserve">(CNN) - </w:t>
      </w:r>
      <w:r w:rsidRPr="00324E8F">
        <w:rPr>
          <w:u w:val="single"/>
        </w:rPr>
        <w:t>New CBS News/YouGov polls show President Donald Trump is in trouble in three states he won in 2016</w:t>
      </w:r>
      <w:r w:rsidRPr="00324E8F">
        <w:t>. He's tied with former Vice President Joe Biden in Arizona (46% to 46%), a state he won by four points in 2016. Trump's down 48% to 42% in Florida, a state he took by a point in 2016.</w:t>
      </w:r>
    </w:p>
    <w:p w14:paraId="2806012D" w14:textId="77777777" w:rsidR="00041FCA" w:rsidRPr="00324E8F" w:rsidRDefault="00041FCA" w:rsidP="00041FCA">
      <w:pPr>
        <w:rPr>
          <w:u w:val="single"/>
        </w:rPr>
      </w:pPr>
      <w:r w:rsidRPr="00324E8F">
        <w:rPr>
          <w:u w:val="single"/>
        </w:rPr>
        <w:t>But it's the third state, Texas, where the eye popping result comes from. It's Trump 46% to Biden's 45%, a result well within any margin of error.</w:t>
      </w:r>
    </w:p>
    <w:p w14:paraId="0967DAD1" w14:textId="77777777" w:rsidR="00041FCA" w:rsidRPr="00324E8F" w:rsidRDefault="00041FCA" w:rsidP="00041FCA">
      <w:r w:rsidRPr="00324E8F">
        <w:t xml:space="preserve">It's pretty clear looking at the data that </w:t>
      </w:r>
      <w:r w:rsidRPr="00324E8F">
        <w:rPr>
          <w:u w:val="single"/>
        </w:rPr>
        <w:t>Texas is a swing state in the 2020 election.</w:t>
      </w:r>
      <w:r w:rsidRPr="00324E8F">
        <w:t xml:space="preserve"> The 2020 campaign could be the first time Democrats captured the Lone Star State in a presidential election since 1976.</w:t>
      </w:r>
    </w:p>
    <w:p w14:paraId="704231A1" w14:textId="77777777" w:rsidR="00041FCA" w:rsidRPr="00324E8F" w:rsidRDefault="00041FCA" w:rsidP="00041FCA">
      <w:pPr>
        <w:rPr>
          <w:u w:val="single"/>
        </w:rPr>
      </w:pPr>
      <w:r w:rsidRPr="00324E8F">
        <w:t>The CBS News/YouGov poll is not an outlier over the last month</w:t>
      </w:r>
      <w:r w:rsidRPr="00324E8F">
        <w:rPr>
          <w:u w:val="single"/>
        </w:rPr>
        <w:t>. There have been eight polls released publicly since the beginning of June. The result is that Biden and Trump are basically tied, with Biden up by a mere 0.3 points in Texas.</w:t>
      </w:r>
    </w:p>
    <w:p w14:paraId="3676E60C" w14:textId="77777777" w:rsidR="00041FCA" w:rsidRPr="00324E8F" w:rsidRDefault="00041FCA" w:rsidP="00041FCA">
      <w:pPr>
        <w:rPr>
          <w:u w:val="single"/>
        </w:rPr>
      </w:pPr>
      <w:r w:rsidRPr="00324E8F">
        <w:rPr>
          <w:u w:val="single"/>
        </w:rPr>
        <w:t>Importantly, and unlike in other states, the polls in Texas have not overestimated Democrats over the last few cycles. If anything Democrats actually slightly outperformed their final polls in the 2016 presidential race and 2018 Senate races.</w:t>
      </w:r>
    </w:p>
    <w:p w14:paraId="0A643E3E" w14:textId="77777777" w:rsidR="00041FCA" w:rsidRPr="00324E8F" w:rsidRDefault="00041FCA" w:rsidP="00041FCA">
      <w:pPr>
        <w:rPr>
          <w:u w:val="single"/>
        </w:rPr>
      </w:pPr>
      <w:r w:rsidRPr="00324E8F">
        <w:t xml:space="preserve">Things may change the closer we get to the election, but </w:t>
      </w:r>
      <w:r w:rsidRPr="00324E8F">
        <w:rPr>
          <w:u w:val="single"/>
        </w:rPr>
        <w:t>Texas really is competitive at this point.</w:t>
      </w:r>
    </w:p>
    <w:p w14:paraId="42B488DF" w14:textId="77777777" w:rsidR="00041FCA" w:rsidRPr="00324E8F" w:rsidRDefault="00041FCA" w:rsidP="00041FCA">
      <w:r w:rsidRPr="00324E8F">
        <w:rPr>
          <w:u w:val="single"/>
        </w:rPr>
        <w:t>Texas has gotten progressively more competitive during Trump's time as a candidate and officeholder. A big statewide victory has eluded Democrats, though many races have come within single digits for the first time in a generation.</w:t>
      </w:r>
      <w:r w:rsidRPr="00324E8F">
        <w:t xml:space="preserve"> In fact, the state seemed, if anything, to move to the left in 2018, as Democrats were able to achieve wins in some key congressional races.</w:t>
      </w:r>
    </w:p>
    <w:p w14:paraId="22F39D45" w14:textId="77777777" w:rsidR="00041FCA" w:rsidRPr="00324E8F" w:rsidRDefault="00041FCA" w:rsidP="00041FCA">
      <w:pPr>
        <w:rPr>
          <w:u w:val="single"/>
        </w:rPr>
      </w:pPr>
      <w:r w:rsidRPr="00324E8F">
        <w:rPr>
          <w:u w:val="single"/>
        </w:rPr>
        <w:t>A Biden win would be a manifestation of that trend on the statewide level.</w:t>
      </w:r>
    </w:p>
    <w:p w14:paraId="76E513C4" w14:textId="77777777" w:rsidR="00041FCA" w:rsidRPr="00324E8F" w:rsidRDefault="00041FCA" w:rsidP="00041FCA">
      <w:pPr>
        <w:rPr>
          <w:u w:val="single"/>
        </w:rPr>
      </w:pPr>
      <w:r w:rsidRPr="00324E8F">
        <w:rPr>
          <w:u w:val="single"/>
        </w:rPr>
        <w:t>Four years ago, Hillary Clinton lost Texas by nine points. She was the first Democratic presidential candidate to lose the state by only single digits since the 1990s.</w:t>
      </w:r>
    </w:p>
    <w:p w14:paraId="4D342CC8" w14:textId="77777777" w:rsidR="00041FCA" w:rsidRPr="00324E8F" w:rsidRDefault="00041FCA" w:rsidP="00041FCA">
      <w:pPr>
        <w:rPr>
          <w:u w:val="single"/>
        </w:rPr>
      </w:pPr>
      <w:r w:rsidRPr="00324E8F">
        <w:rPr>
          <w:u w:val="single"/>
        </w:rPr>
        <w:t>If you look nationally, you see Biden is up about 10 points compared to Clinton's two point popular vote win. If you shift the Texas result by eight points, he should be down just a point to Trump.</w:t>
      </w:r>
    </w:p>
    <w:p w14:paraId="65A6C1C1" w14:textId="77777777" w:rsidR="00041FCA" w:rsidRPr="00324E8F" w:rsidRDefault="00041FCA" w:rsidP="00041FCA">
      <w:r w:rsidRPr="00324E8F">
        <w:t>There are reasons to think that Biden could be doing even better than this eight point shift would imply.</w:t>
      </w:r>
    </w:p>
    <w:p w14:paraId="496405CB" w14:textId="77777777" w:rsidR="00041FCA" w:rsidRPr="00324E8F" w:rsidRDefault="00041FCA" w:rsidP="00041FCA">
      <w:pPr>
        <w:rPr>
          <w:u w:val="single"/>
        </w:rPr>
      </w:pPr>
      <w:r w:rsidRPr="00324E8F">
        <w:rPr>
          <w:u w:val="single"/>
        </w:rPr>
        <w:t>In 2018, Democrat Beto O'Rourke came within three points of knocking off Republican Sen. Ted Cruz. It was the best Democratic performance in a Texas Senate race since 1988.</w:t>
      </w:r>
    </w:p>
    <w:p w14:paraId="1D3F202E" w14:textId="77777777" w:rsidR="00041FCA" w:rsidRPr="00324E8F" w:rsidRDefault="00041FCA" w:rsidP="00041FCA">
      <w:pPr>
        <w:rPr>
          <w:u w:val="single"/>
        </w:rPr>
      </w:pPr>
      <w:r w:rsidRPr="00324E8F">
        <w:t xml:space="preserve">It wasn't just O'Rourke who came close. </w:t>
      </w:r>
      <w:r w:rsidRPr="00324E8F">
        <w:rPr>
          <w:u w:val="single"/>
        </w:rPr>
        <w:t>The Democratic candidates for attorney general and lieutenant governor finished within five points of their Republican opponents.</w:t>
      </w:r>
    </w:p>
    <w:p w14:paraId="19C2399D" w14:textId="77777777" w:rsidR="00041FCA" w:rsidRPr="00324E8F" w:rsidRDefault="00041FCA" w:rsidP="00041FCA">
      <w:pPr>
        <w:rPr>
          <w:u w:val="single"/>
        </w:rPr>
      </w:pPr>
      <w:r w:rsidRPr="00324E8F">
        <w:t xml:space="preserve">As I noted last year, </w:t>
      </w:r>
      <w:r w:rsidRPr="00324E8F">
        <w:rPr>
          <w:u w:val="single"/>
        </w:rPr>
        <w:t>the reason the Democrats are doing so well in Texas is a shift among college educated white voters. You see this best in the suburbs of Austin, Dallas and Houston, where O'Rourke did disproportionately better than the Democratic Senate did six years prior.</w:t>
      </w:r>
    </w:p>
    <w:p w14:paraId="4B28F8A7" w14:textId="77777777" w:rsidR="00041FCA" w:rsidRPr="00324E8F" w:rsidRDefault="00041FCA" w:rsidP="00041FCA">
      <w:r w:rsidRPr="00324E8F">
        <w:t xml:space="preserve">Indeed, </w:t>
      </w:r>
      <w:r w:rsidRPr="00324E8F">
        <w:rPr>
          <w:u w:val="single"/>
        </w:rPr>
        <w:t>Texas' white voter population is very well educated. One calculation by the New York Times' Nate Cohn reveals that a little more than 42% of the 2020 likely white voters in Texas have a college degree.</w:t>
      </w:r>
      <w:r w:rsidRPr="00324E8F">
        <w:t xml:space="preserve"> That's 13th highest in the nation and the most of any state Trump carried in 2016.</w:t>
      </w:r>
    </w:p>
    <w:p w14:paraId="7DD7F67B" w14:textId="77777777" w:rsidR="00041FCA" w:rsidRPr="00324E8F" w:rsidRDefault="00041FCA" w:rsidP="00041FCA">
      <w:pPr>
        <w:rPr>
          <w:u w:val="single"/>
        </w:rPr>
      </w:pPr>
      <w:r w:rsidRPr="00324E8F">
        <w:rPr>
          <w:u w:val="single"/>
        </w:rPr>
        <w:t>I would expect the trend in the college educated areas of Texas to carry over to 2020. Much of Biden's gains over Clinton nationally have occurred among whites with a college degree. In national June polls, Biden was up 22 points among this group compared to Clinton's 12 point lead with them in the final 2016 polls of registered voters.</w:t>
      </w:r>
    </w:p>
    <w:p w14:paraId="6117C863" w14:textId="77777777" w:rsidR="00041FCA" w:rsidRPr="00324E8F" w:rsidRDefault="00041FCA" w:rsidP="00041FCA"/>
    <w:p w14:paraId="686F79F8" w14:textId="77777777" w:rsidR="00041FCA" w:rsidRPr="00324E8F" w:rsidRDefault="00041FCA" w:rsidP="00041FCA">
      <w:pPr>
        <w:pStyle w:val="Heading4"/>
        <w:rPr>
          <w:rFonts w:cs="Times New Roman"/>
        </w:rPr>
      </w:pPr>
      <w:r w:rsidRPr="00324E8F">
        <w:rPr>
          <w:rFonts w:cs="Times New Roman"/>
        </w:rPr>
        <w:t>Texas swings because of undecided voters</w:t>
      </w:r>
    </w:p>
    <w:p w14:paraId="17A7108A" w14:textId="77777777" w:rsidR="00041FCA" w:rsidRPr="00324E8F" w:rsidRDefault="00041FCA" w:rsidP="00041FCA">
      <w:r w:rsidRPr="00324E8F">
        <w:rPr>
          <w:rStyle w:val="Style13ptBold"/>
        </w:rPr>
        <w:t>Klar, The Hill Staff Writer, 7-12-20</w:t>
      </w:r>
      <w:r w:rsidRPr="00324E8F">
        <w:t xml:space="preserve"> [Rebecca, 7-12-2020, The Hill, “Biden builds 5-point lead over Trump in Texas: poll,” https://thehill.com/homenews/campaign/506972-biden-leads-trump-5-points-in-texas-poll?utm_source=thehill&amp;utm_medium=widgets&amp;utm_campaign=es_recommended_content, accessed 7-13-2020, JL]</w:t>
      </w:r>
    </w:p>
    <w:p w14:paraId="3AA0E019" w14:textId="77777777" w:rsidR="00324E8F" w:rsidRPr="00324E8F" w:rsidRDefault="00041FCA" w:rsidP="00041FCA">
      <w:r w:rsidRPr="00324E8F">
        <w:t xml:space="preserve">Presumptive Democratic presidential candidate </w:t>
      </w:r>
      <w:r w:rsidRPr="00324E8F">
        <w:rPr>
          <w:u w:val="single"/>
        </w:rPr>
        <w:t>Joe Biden leads President Trump in Texas by 5 points, according to a new poll.</w:t>
      </w:r>
    </w:p>
    <w:p w14:paraId="533DF580" w14:textId="77777777" w:rsidR="00324E8F" w:rsidRPr="00324E8F" w:rsidRDefault="00041FCA" w:rsidP="00041FCA">
      <w:pPr>
        <w:rPr>
          <w:u w:val="single"/>
        </w:rPr>
      </w:pPr>
      <w:r w:rsidRPr="00324E8F">
        <w:rPr>
          <w:u w:val="single"/>
        </w:rPr>
        <w:t>Former Vice President Biden has 46 percent of the vote compared to Trump’s 41 percent, based on a Dallas Morning News-University of Texas Tyler poll released Sunday. An additional 14 percent of voters said they were undecided.</w:t>
      </w:r>
    </w:p>
    <w:p w14:paraId="1F75521C" w14:textId="77777777" w:rsidR="00324E8F" w:rsidRPr="00324E8F" w:rsidRDefault="00041FCA" w:rsidP="00041FCA">
      <w:pPr>
        <w:rPr>
          <w:u w:val="single"/>
        </w:rPr>
      </w:pPr>
      <w:r w:rsidRPr="00324E8F">
        <w:rPr>
          <w:u w:val="single"/>
        </w:rPr>
        <w:t>Biden’s lead comes after a similar poll from April found that Biden and Trump were tied at 43 percent each in April.</w:t>
      </w:r>
    </w:p>
    <w:p w14:paraId="749A3AAF" w14:textId="77777777" w:rsidR="00324E8F" w:rsidRPr="00324E8F" w:rsidRDefault="00041FCA" w:rsidP="00041FCA">
      <w:pPr>
        <w:rPr>
          <w:u w:val="single"/>
        </w:rPr>
      </w:pPr>
      <w:r w:rsidRPr="00324E8F">
        <w:t xml:space="preserve">Kenneth Bryant Jr., a UT-Tyler political scientist who helped design the poll, told the Dallas Morning News </w:t>
      </w:r>
      <w:r w:rsidRPr="00324E8F">
        <w:rPr>
          <w:u w:val="single"/>
        </w:rPr>
        <w:t>Biden’s slight boost comes from a softening of support for Trump among independents and “weak partisans.”</w:t>
      </w:r>
    </w:p>
    <w:p w14:paraId="590641CB" w14:textId="72DBC825" w:rsidR="00041FCA" w:rsidRPr="00324E8F" w:rsidRDefault="00041FCA" w:rsidP="00041FCA">
      <w:pPr>
        <w:rPr>
          <w:u w:val="single"/>
        </w:rPr>
      </w:pPr>
      <w:r w:rsidRPr="00324E8F">
        <w:t xml:space="preserve">“While </w:t>
      </w:r>
      <w:r w:rsidRPr="00324E8F">
        <w:rPr>
          <w:u w:val="single"/>
        </w:rPr>
        <w:t>President Trump</w:t>
      </w:r>
      <w:r w:rsidRPr="00324E8F">
        <w:t xml:space="preserve"> has and still enjoys near universal approval from Republicans, and overwhelming disfavor from Democrats, he </w:t>
      </w:r>
      <w:r w:rsidRPr="00324E8F">
        <w:rPr>
          <w:u w:val="single"/>
        </w:rPr>
        <w:t>has lost considerable ground among the folks in the middle, who may ultimately decide who wins Texas in November,” Bryant said.</w:t>
      </w:r>
    </w:p>
    <w:p w14:paraId="7A00AC17" w14:textId="77777777" w:rsidR="00324E8F" w:rsidRPr="00324E8F" w:rsidRDefault="00041FCA" w:rsidP="00041FCA">
      <w:r w:rsidRPr="00324E8F">
        <w:t>A Democratic presidential candidate hasn’t won Texas since former President Carter in 1976.</w:t>
      </w:r>
    </w:p>
    <w:p w14:paraId="7CC1AA2E" w14:textId="77777777" w:rsidR="00324E8F" w:rsidRPr="00324E8F" w:rsidRDefault="00041FCA" w:rsidP="00041FCA">
      <w:pPr>
        <w:rPr>
          <w:u w:val="single"/>
        </w:rPr>
      </w:pPr>
      <w:r w:rsidRPr="00324E8F">
        <w:rPr>
          <w:u w:val="single"/>
        </w:rPr>
        <w:t>A separate CBS News poll released Sunday found Trump and Biden in statistical dead heat in Texas, with Trump at 46 percent and Biden at 45 percent.</w:t>
      </w:r>
    </w:p>
    <w:p w14:paraId="46D30614" w14:textId="77777777" w:rsidR="00324E8F" w:rsidRPr="00324E8F" w:rsidRDefault="00041FCA" w:rsidP="00041FCA">
      <w:r w:rsidRPr="00324E8F">
        <w:t>The Dallas Morning News-UT Tyler poll was conducted between June 29 and July 7. It surveyed 1,909 registered voters. The margin of error is 2.24 percent.</w:t>
      </w:r>
    </w:p>
    <w:p w14:paraId="6918D7CB" w14:textId="289CF8A5" w:rsidR="00324E8F" w:rsidRPr="00324E8F" w:rsidRDefault="00324E8F" w:rsidP="00041FCA"/>
    <w:p w14:paraId="6918D7CB" w14:textId="289CF8A5" w:rsidR="00C6535E" w:rsidRPr="00324E8F" w:rsidRDefault="003351D8" w:rsidP="00C6535E">
      <w:pPr>
        <w:pStyle w:val="Heading2"/>
        <w:rPr>
          <w:rFonts w:cs="Times New Roman"/>
        </w:rPr>
      </w:pPr>
      <w:bookmarkStart w:id="73" w:name="_Toc45868914"/>
      <w:r w:rsidRPr="00324E8F">
        <w:rPr>
          <w:rFonts w:cs="Times New Roman"/>
        </w:rPr>
        <w:t xml:space="preserve">Impact – </w:t>
      </w:r>
      <w:r w:rsidR="00C6535E" w:rsidRPr="00324E8F">
        <w:rPr>
          <w:rFonts w:cs="Times New Roman"/>
        </w:rPr>
        <w:t>Trump Bad – Foreign Policy</w:t>
      </w:r>
      <w:bookmarkEnd w:id="73"/>
    </w:p>
    <w:p w14:paraId="791B6561" w14:textId="77777777" w:rsidR="00C6535E" w:rsidRPr="00324E8F" w:rsidRDefault="00C6535E" w:rsidP="00C6535E"/>
    <w:p w14:paraId="3EAF1B65" w14:textId="7296F204" w:rsidR="00C3077A" w:rsidRPr="00324E8F" w:rsidRDefault="00C3077A" w:rsidP="00C3077A">
      <w:pPr>
        <w:pStyle w:val="Heading3"/>
        <w:rPr>
          <w:rFonts w:cs="Times New Roman"/>
        </w:rPr>
      </w:pPr>
      <w:bookmarkStart w:id="74" w:name="_Toc45868915"/>
      <w:r w:rsidRPr="00324E8F">
        <w:rPr>
          <w:rFonts w:cs="Times New Roman"/>
        </w:rPr>
        <w:t>Trump Bad – Hegemony Collapse</w:t>
      </w:r>
      <w:bookmarkEnd w:id="74"/>
    </w:p>
    <w:p w14:paraId="5EBABBDE" w14:textId="77777777" w:rsidR="00C3077A" w:rsidRPr="00324E8F" w:rsidRDefault="00C3077A" w:rsidP="00C3077A"/>
    <w:p w14:paraId="2A36CC4E" w14:textId="77777777" w:rsidR="00324E8F" w:rsidRPr="00324E8F" w:rsidRDefault="00C3077A" w:rsidP="00C3077A">
      <w:pPr>
        <w:pStyle w:val="Heading4"/>
        <w:rPr>
          <w:rFonts w:cs="Times New Roman"/>
        </w:rPr>
      </w:pPr>
      <w:r w:rsidRPr="00324E8F">
        <w:rPr>
          <w:rFonts w:cs="Times New Roman"/>
        </w:rPr>
        <w:t>A second term entrenches loss of hegemony and destroys US alliance and leadership credibility</w:t>
      </w:r>
    </w:p>
    <w:p w14:paraId="62C3190C" w14:textId="77777777" w:rsidR="00324E8F" w:rsidRPr="00324E8F" w:rsidRDefault="00C3077A" w:rsidP="00C3077A">
      <w:r w:rsidRPr="00324E8F">
        <w:rPr>
          <w:rStyle w:val="Style13ptBold"/>
        </w:rPr>
        <w:t>Brands, Johns Hopkins School of Advanced International Studies Global Affairs Professor, 20</w:t>
      </w:r>
    </w:p>
    <w:p w14:paraId="0E9FFAE2" w14:textId="13489685" w:rsidR="00C3077A" w:rsidRPr="00324E8F" w:rsidRDefault="00C3077A" w:rsidP="00C3077A">
      <w:r w:rsidRPr="00324E8F">
        <w:t xml:space="preserve">[Hal, American Enterprise Institute Resident Scholar, 6-22-2020, American Enterprise Institute, “Here’s why China wants Trump to win,” </w:t>
      </w:r>
      <w:hyperlink r:id="rId236" w:history="1">
        <w:r w:rsidRPr="00324E8F">
          <w:rPr>
            <w:rStyle w:val="Hyperlink"/>
          </w:rPr>
          <w:t>https://www.aei.org/op-eds/heres-why-china-wants-trump-to-win/</w:t>
        </w:r>
      </w:hyperlink>
      <w:r w:rsidRPr="00324E8F">
        <w:t>, accessed 7-8-2020, JL]</w:t>
      </w:r>
    </w:p>
    <w:p w14:paraId="2A685C9C" w14:textId="77777777" w:rsidR="00C3077A" w:rsidRPr="00324E8F" w:rsidRDefault="00C3077A" w:rsidP="00C3077A">
      <w:r w:rsidRPr="00324E8F">
        <w:t>Why would the government of China — a country that President Donald Trump has hit with tariffs and sanctions, blamed for the coronavirus pandemic, and labeled as the greatest threat to American security — reportedly be rooting for Trump’s re-election in 2020?</w:t>
      </w:r>
    </w:p>
    <w:p w14:paraId="00B5A278" w14:textId="77777777" w:rsidR="00C3077A" w:rsidRPr="00324E8F" w:rsidRDefault="00C3077A" w:rsidP="00C3077A">
      <w:pPr>
        <w:rPr>
          <w:u w:val="single"/>
        </w:rPr>
      </w:pPr>
      <w:r w:rsidRPr="00324E8F">
        <w:t xml:space="preserve">Perhaps because </w:t>
      </w:r>
      <w:r w:rsidRPr="00324E8F">
        <w:rPr>
          <w:u w:val="single"/>
        </w:rPr>
        <w:t>Chinese officials realize what former National Security Adviser John Bolton’s recent tell-all book underscores: The damage Trump is doing to US power and the global democratic community outweighs any harm he is doing to Beijing. Another four years of Trump will magnify that damage, so the 2020 election is taking on historic importance in determining the shape of the modern world.</w:t>
      </w:r>
    </w:p>
    <w:p w14:paraId="5326883F" w14:textId="77777777" w:rsidR="00C3077A" w:rsidRPr="00324E8F" w:rsidRDefault="00C3077A" w:rsidP="00C3077A">
      <w:r w:rsidRPr="00324E8F">
        <w:rPr>
          <w:u w:val="single"/>
        </w:rPr>
        <w:t>American presidential elections always matter, but elections that fundamentally shift the trajectory of global affairs are relatively rare.</w:t>
      </w:r>
      <w:r w:rsidRPr="00324E8F">
        <w:t xml:space="preserve"> The 1860 election was, of course, one such episode: Abraham Lincoln’s victory brought on the Civil War while also empowering a leader who was singularly well equipped to win it. That victory, in turn, ensured that a united, democratic America entered the 20th century as a world power.</w:t>
      </w:r>
    </w:p>
    <w:p w14:paraId="0845AAA3" w14:textId="77777777" w:rsidR="00C3077A" w:rsidRPr="00324E8F" w:rsidRDefault="00C3077A" w:rsidP="00C3077A">
      <w:r w:rsidRPr="00324E8F">
        <w:t>The 1940 election was another hinge in history: In securing a third term, Franklin Roosevelt also secured, sooner or later, America’s entry into World War II. The 1980 election perhaps qualifies as a third: Had Ronald Reagan not become president, the Cold War might not have ended as quickly or decisively as it did.</w:t>
      </w:r>
    </w:p>
    <w:p w14:paraId="73AFF4AC" w14:textId="77777777" w:rsidR="00C3077A" w:rsidRPr="00324E8F" w:rsidRDefault="00C3077A" w:rsidP="00C3077A">
      <w:pPr>
        <w:rPr>
          <w:u w:val="single"/>
        </w:rPr>
      </w:pPr>
      <w:r w:rsidRPr="00324E8F">
        <w:rPr>
          <w:u w:val="single"/>
        </w:rPr>
        <w:t xml:space="preserve">In November, </w:t>
      </w:r>
      <w:r w:rsidRPr="00324E8F">
        <w:rPr>
          <w:rStyle w:val="Emphasis"/>
        </w:rPr>
        <w:t>the world is likely to find itself in a more precarious position than at any time since the late 1940s</w:t>
      </w:r>
      <w:r w:rsidRPr="00324E8F">
        <w:rPr>
          <w:u w:val="single"/>
        </w:rPr>
        <w:t>. A lethal second wave (or extended first wave) of Covid-19 might well be underway, causing hundreds of thousands of additional deaths and again putting economies and societies under excruciating pressure. The US will be further into its spiraling competition with China, which has used the chaos created by the coronavirus to ramp up aggression toward its neighbors and the West.</w:t>
      </w:r>
    </w:p>
    <w:p w14:paraId="404A52EF" w14:textId="77777777" w:rsidR="00C3077A" w:rsidRPr="00324E8F" w:rsidRDefault="00C3077A" w:rsidP="00C3077A">
      <w:pPr>
        <w:rPr>
          <w:u w:val="single"/>
        </w:rPr>
      </w:pPr>
      <w:r w:rsidRPr="00324E8F">
        <w:rPr>
          <w:u w:val="single"/>
        </w:rPr>
        <w:t>It’s reminiscent of the fragile period just after World War II, when nature (in the form of a terribly harsh European winter) and geopolitics (in the form of an expansionist Soviet Union) combined to put the world’s hopes for stability, prosperity and peace in serious danger.</w:t>
      </w:r>
    </w:p>
    <w:p w14:paraId="7E5C7CC1" w14:textId="77777777" w:rsidR="00C3077A" w:rsidRPr="00324E8F" w:rsidRDefault="00C3077A" w:rsidP="00C3077A">
      <w:pPr>
        <w:rPr>
          <w:u w:val="single"/>
        </w:rPr>
      </w:pPr>
      <w:r w:rsidRPr="00324E8F">
        <w:rPr>
          <w:u w:val="single"/>
        </w:rPr>
        <w:t>Add to this today the disarray within America’s alliances and the democratic world. Not since the Iraq War have political relations between the US and its key European allies been nearly so toxic. In the Asia-Pacific, alliances with South Korea and the Philippines have been fraying. The international trade system is faltering under the quiet but effective assault of the Trump administration against the World Trade Organization; institutions such as the G-7 are rudderless. Even when the democratic world can agree on the challenges it faces, such as avoiding technological dependence on China, meaningful responses have been painfully slow to materialize.</w:t>
      </w:r>
    </w:p>
    <w:p w14:paraId="3D2AE177" w14:textId="77777777" w:rsidR="00C3077A" w:rsidRPr="00324E8F" w:rsidRDefault="00C3077A" w:rsidP="00C3077A">
      <w:pPr>
        <w:rPr>
          <w:rStyle w:val="Emphasis"/>
        </w:rPr>
      </w:pPr>
      <w:r w:rsidRPr="00324E8F">
        <w:rPr>
          <w:rStyle w:val="Emphasis"/>
        </w:rPr>
        <w:t>A second Trump presidency will not just make all of these problems worse, it could entrench them in ways that will be terribly difficult to undo.</w:t>
      </w:r>
    </w:p>
    <w:p w14:paraId="311854B1" w14:textId="77777777" w:rsidR="00C3077A" w:rsidRPr="00324E8F" w:rsidRDefault="00C3077A" w:rsidP="00C3077A">
      <w:pPr>
        <w:rPr>
          <w:u w:val="single"/>
        </w:rPr>
      </w:pPr>
      <w:r w:rsidRPr="00324E8F">
        <w:rPr>
          <w:u w:val="single"/>
        </w:rPr>
        <w:t>Trump’s administration has shown virtually no capacity for effective management of Covid-19 within America’s borders, let alone for the global leadership Washington has typically exercised in crises of this magnitude.</w:t>
      </w:r>
      <w:r w:rsidRPr="00324E8F">
        <w:t xml:space="preserve"> Trump can take credit for changing the national conversation about China more sharply than any president since Richard Nixon — who moved the relationship from containment to engagement, whereas Trump has now done the opposite. But what </w:t>
      </w:r>
      <w:r w:rsidRPr="00324E8F">
        <w:rPr>
          <w:u w:val="single"/>
        </w:rPr>
        <w:t>Beijing seems to realize is that there is little hope for the US to maintain an effective China strategy so long as he is in charge.</w:t>
      </w:r>
    </w:p>
    <w:p w14:paraId="0D75E890" w14:textId="77777777" w:rsidR="00C3077A" w:rsidRPr="00324E8F" w:rsidRDefault="00C3077A" w:rsidP="00C3077A">
      <w:pPr>
        <w:rPr>
          <w:u w:val="single"/>
        </w:rPr>
      </w:pPr>
      <w:r w:rsidRPr="00324E8F">
        <w:rPr>
          <w:u w:val="single"/>
        </w:rPr>
        <w:t>There are two reasons for this. The first is that strategy for a long-term competition with China demands a degree of discipline and steadiness that Trump is manifestly incapable of providing. The second is that another Trump term is sure to further divide and demoralize the coalition of states that will be required to meet this and other dangers to the international order.</w:t>
      </w:r>
    </w:p>
    <w:p w14:paraId="7F67A31E" w14:textId="77777777" w:rsidR="00C3077A" w:rsidRPr="00324E8F" w:rsidRDefault="00C3077A" w:rsidP="00C3077A">
      <w:pPr>
        <w:rPr>
          <w:u w:val="single"/>
        </w:rPr>
      </w:pPr>
      <w:r w:rsidRPr="00324E8F">
        <w:rPr>
          <w:rStyle w:val="Emphasis"/>
        </w:rPr>
        <w:t xml:space="preserve">Four more years of Trump will place additional pressure on fragile alliances </w:t>
      </w:r>
      <w:r w:rsidRPr="00324E8F">
        <w:rPr>
          <w:u w:val="single"/>
        </w:rPr>
        <w:t xml:space="preserve">that he has already shown a talent for undermining. Those alliances may not collapse outright, but they will be further hollowed out from within. </w:t>
      </w:r>
      <w:r w:rsidRPr="00324E8F">
        <w:rPr>
          <w:rStyle w:val="Emphasis"/>
        </w:rPr>
        <w:t xml:space="preserve">A second term will also prevent the formation of a united economic front against China: </w:t>
      </w:r>
      <w:r w:rsidRPr="00324E8F">
        <w:rPr>
          <w:u w:val="single"/>
        </w:rPr>
        <w:t>Trump will presumably continue his omnidirectional approach to trade disputes, as the continued erosion of the WTO makes it harder for other nations to hold China to account for its unfair practices.</w:t>
      </w:r>
    </w:p>
    <w:p w14:paraId="45E9A8B0" w14:textId="77777777" w:rsidR="00C3077A" w:rsidRPr="00324E8F" w:rsidRDefault="00C3077A" w:rsidP="00C3077A">
      <w:pPr>
        <w:rPr>
          <w:u w:val="single"/>
        </w:rPr>
      </w:pPr>
      <w:r w:rsidRPr="00324E8F">
        <w:rPr>
          <w:u w:val="single"/>
        </w:rPr>
        <w:t xml:space="preserve">Meanwhile, </w:t>
      </w:r>
      <w:r w:rsidRPr="00324E8F">
        <w:rPr>
          <w:rStyle w:val="Emphasis"/>
        </w:rPr>
        <w:t>Trump will continue to empower the forces of illiberalism within NATO and other US alliances</w:t>
      </w:r>
      <w:r w:rsidRPr="00324E8F">
        <w:rPr>
          <w:u w:val="single"/>
        </w:rPr>
        <w:t xml:space="preserve"> — a development Xi Jinping and Vladimir Putin can only approve of — while pitting “good” allies like Poland against “bad” allies like Germany. </w:t>
      </w:r>
      <w:r w:rsidRPr="00324E8F">
        <w:t xml:space="preserve">And if Bolton’s book is any guide, the </w:t>
      </w:r>
      <w:r w:rsidRPr="00324E8F">
        <w:rPr>
          <w:u w:val="single"/>
        </w:rPr>
        <w:t>US will find it difficult to wage a principled campaign against an aggressive dictatorship as long as its president professes admiration for the system of internment camps China has erected in Xinjiang and looks to Xi for help against his Democratic rivals.</w:t>
      </w:r>
    </w:p>
    <w:p w14:paraId="2FF94C45" w14:textId="77777777" w:rsidR="00C3077A" w:rsidRPr="00324E8F" w:rsidRDefault="00C3077A" w:rsidP="00C3077A">
      <w:pPr>
        <w:rPr>
          <w:rStyle w:val="StyleUnderline"/>
        </w:rPr>
      </w:pPr>
      <w:r w:rsidRPr="00324E8F">
        <w:t xml:space="preserve">Yes, </w:t>
      </w:r>
      <w:r w:rsidRPr="00324E8F">
        <w:rPr>
          <w:rStyle w:val="StyleUnderline"/>
        </w:rPr>
        <w:t>Trump’s policies are imposing costs on Beijing. But they are also exacting a heavy price — in lost time, weakened unity, needless chaos — on the world Beijing confronts.</w:t>
      </w:r>
    </w:p>
    <w:p w14:paraId="09EFAEDD" w14:textId="77777777" w:rsidR="00C3077A" w:rsidRPr="00324E8F" w:rsidRDefault="00C3077A" w:rsidP="00C3077A">
      <w:pPr>
        <w:rPr>
          <w:u w:val="single"/>
        </w:rPr>
      </w:pPr>
      <w:r w:rsidRPr="00324E8F">
        <w:t xml:space="preserve">In this regard, </w:t>
      </w:r>
      <w:r w:rsidRPr="00324E8F">
        <w:rPr>
          <w:rStyle w:val="Emphasis"/>
        </w:rPr>
        <w:t>the most damaging aspect of a second term would be the signal it sends to the world</w:t>
      </w:r>
      <w:r w:rsidRPr="00324E8F">
        <w:rPr>
          <w:u w:val="single"/>
        </w:rPr>
        <w:t xml:space="preserve">. Every democracy is entitled to a certain amount of electoral lunacy, and </w:t>
      </w:r>
      <w:r w:rsidRPr="00324E8F">
        <w:rPr>
          <w:rStyle w:val="Emphasis"/>
        </w:rPr>
        <w:t>most US allies can bring themselves to write off a single Trump term as an aberration. But if Trump is re-elected, then the conclusion must be that America has made a strategic choice</w:t>
      </w:r>
      <w:r w:rsidRPr="00324E8F">
        <w:rPr>
          <w:u w:val="single"/>
        </w:rPr>
        <w:t xml:space="preserve"> — not to relinquish the privileges that come with great power, but </w:t>
      </w:r>
      <w:r w:rsidRPr="00324E8F">
        <w:rPr>
          <w:rStyle w:val="Emphasis"/>
        </w:rPr>
        <w:t>to relinquish the responsibility for competent leadership</w:t>
      </w:r>
      <w:r w:rsidRPr="00324E8F">
        <w:rPr>
          <w:u w:val="single"/>
        </w:rPr>
        <w:t>. The US will be telling its closest friends that this — the diplomatic pettiness, the exhausting outrages, the endless policy upheaval — is the best they can expect.</w:t>
      </w:r>
    </w:p>
    <w:p w14:paraId="4B1405D0" w14:textId="77777777" w:rsidR="00C3077A" w:rsidRPr="00324E8F" w:rsidRDefault="00C3077A" w:rsidP="00C3077A">
      <w:pPr>
        <w:rPr>
          <w:u w:val="single"/>
        </w:rPr>
      </w:pPr>
      <w:r w:rsidRPr="00324E8F">
        <w:t xml:space="preserve">We can’t be certain what a Joe Biden presidency would bring, of course. A new administration would face all the same structural challenges that the current one confronts. But </w:t>
      </w:r>
      <w:r w:rsidRPr="00324E8F">
        <w:rPr>
          <w:u w:val="single"/>
        </w:rPr>
        <w:t xml:space="preserve">the reason the 2020 election is likely to prove so consequential is that </w:t>
      </w:r>
      <w:r w:rsidRPr="00324E8F">
        <w:rPr>
          <w:rStyle w:val="Emphasis"/>
        </w:rPr>
        <w:t>we already know what is on offer from the Trump administration</w:t>
      </w:r>
      <w:r w:rsidRPr="00324E8F">
        <w:rPr>
          <w:u w:val="single"/>
        </w:rPr>
        <w:t>.</w:t>
      </w:r>
    </w:p>
    <w:p w14:paraId="5A2FD8DF" w14:textId="77777777" w:rsidR="00C3077A" w:rsidRPr="00324E8F" w:rsidRDefault="00C3077A" w:rsidP="00C3077A">
      <w:pPr>
        <w:rPr>
          <w:u w:val="single"/>
        </w:rPr>
      </w:pPr>
      <w:r w:rsidRPr="00324E8F">
        <w:t xml:space="preserve">“There is a great deal of ruin in a nation,” Adam Smith observed in response to a forecast of Britain’s decline — and perhaps in a great nation’s foreign policy, as well. But </w:t>
      </w:r>
      <w:r w:rsidRPr="00324E8F">
        <w:rPr>
          <w:u w:val="single"/>
        </w:rPr>
        <w:t>there isn’t an infinite amount of ruin that a superpower can inflict on itself and the world it built before the consequences start to become very real, indeed.</w:t>
      </w:r>
    </w:p>
    <w:p w14:paraId="789FDAD2" w14:textId="77777777" w:rsidR="00C3077A" w:rsidRPr="00324E8F" w:rsidRDefault="00C3077A" w:rsidP="00C3077A">
      <w:pPr>
        <w:rPr>
          <w:u w:val="single"/>
        </w:rPr>
      </w:pPr>
    </w:p>
    <w:p w14:paraId="279A9523" w14:textId="77777777" w:rsidR="00C3077A" w:rsidRPr="00324E8F" w:rsidRDefault="00C3077A" w:rsidP="00C3077A">
      <w:pPr>
        <w:pStyle w:val="Heading4"/>
        <w:rPr>
          <w:rFonts w:cs="Times New Roman"/>
        </w:rPr>
      </w:pPr>
      <w:r w:rsidRPr="00324E8F">
        <w:rPr>
          <w:rFonts w:cs="Times New Roman"/>
        </w:rPr>
        <w:t>A second Trump term would isolate America, collapse the liberal world order, and cause both small conflicts and major wars</w:t>
      </w:r>
    </w:p>
    <w:p w14:paraId="70583A73" w14:textId="77777777" w:rsidR="00C3077A" w:rsidRPr="00324E8F" w:rsidRDefault="00C3077A" w:rsidP="00C3077A">
      <w:r w:rsidRPr="00324E8F">
        <w:rPr>
          <w:rStyle w:val="Style13ptBold"/>
        </w:rPr>
        <w:t>Clark, former NATO Supreme Allied Commander, 20</w:t>
      </w:r>
    </w:p>
    <w:p w14:paraId="03C74CB6" w14:textId="77777777" w:rsidR="00C3077A" w:rsidRPr="00324E8F" w:rsidRDefault="00C3077A" w:rsidP="00C3077A">
      <w:r w:rsidRPr="00324E8F">
        <w:t xml:space="preserve">[Wesley K., April/May/June 2020, Washington Monthly, “Can The Liberal World Order Survive Another Four Years of Trump?,” </w:t>
      </w:r>
      <w:hyperlink r:id="rId237" w:history="1">
        <w:r w:rsidRPr="00324E8F">
          <w:rPr>
            <w:rStyle w:val="Hyperlink"/>
          </w:rPr>
          <w:t>https://washingtonmonthly.com/magazine/april-may-june-2020/can-the-liberal-world-order-survive-another-four-years-of-trump/</w:t>
        </w:r>
      </w:hyperlink>
      <w:r w:rsidRPr="00324E8F">
        <w:t>, accessed on 7/7/20, BS]</w:t>
      </w:r>
    </w:p>
    <w:p w14:paraId="0FD68A35" w14:textId="77777777" w:rsidR="00C3077A" w:rsidRPr="00324E8F" w:rsidRDefault="00C3077A" w:rsidP="00C3077A">
      <w:pPr>
        <w:rPr>
          <w:rStyle w:val="StyleUnderline"/>
        </w:rPr>
      </w:pPr>
      <w:r w:rsidRPr="00324E8F">
        <w:t xml:space="preserve">Donald Trump’s critics have often charged him with ignorance and a lack of a strategic approach to foreign policy. This is a profound misunderstanding of the president. In fact, </w:t>
      </w:r>
      <w:r w:rsidRPr="00324E8F">
        <w:rPr>
          <w:rStyle w:val="StyleUnderline"/>
        </w:rPr>
        <w:t>Trump has always had a certain strategy, based on his “gut” and his experience with international business and business personalities. It is a strategy built on old-style U.S. isolationism and an appreciation of the new realities of international business. His reelection will confirm a profound realignment in U.S. security policies and U.S. military priorities. This strategy will be based on transactional values and uninhibited by history and experience.</w:t>
      </w:r>
    </w:p>
    <w:p w14:paraId="3480CD8D" w14:textId="77777777" w:rsidR="00C3077A" w:rsidRPr="00324E8F" w:rsidRDefault="00C3077A" w:rsidP="00C3077A">
      <w:r w:rsidRPr="00324E8F">
        <w:rPr>
          <w:rStyle w:val="StyleUnderline"/>
        </w:rPr>
        <w:t>For more than 70 years the United States has maintained its powerful grip on western Europe</w:t>
      </w:r>
      <w:r w:rsidRPr="00324E8F">
        <w:t xml:space="preserve">, an outgrowth of World War II and the subsequent Cold War challenge of the Soviet Union. </w:t>
      </w:r>
      <w:r w:rsidRPr="00324E8F">
        <w:rPr>
          <w:rStyle w:val="StyleUnderline"/>
        </w:rPr>
        <w:t>The principal instrument of U.S. influence has been NATO, in which the U.S. provided the dominant military component while the Europeans provided the geography, and a lesser degree of financial commitment and defense resources</w:t>
      </w:r>
      <w:r w:rsidRPr="00324E8F">
        <w:t>. It was a matter of mutual using—</w:t>
      </w:r>
      <w:r w:rsidRPr="00324E8F">
        <w:rPr>
          <w:rStyle w:val="StyleUnderline"/>
        </w:rPr>
        <w:t>we used the Europeans’ diplomatic and financial clout to serve what we believed were vital U.S. interests, not only in Europe but also beyond, and they got a powerful security umbrella, under which they could devote proportionately greater resources to social welfare without fear of renewed intra-European conflict</w:t>
      </w:r>
      <w:r w:rsidRPr="00324E8F">
        <w:t>. With more than 500 million people, a GDP that rivals our own, and a culture that largely shares our own values, Europe was our natural partner—and the transatlantic partnership has been hugely successful in promoting peace and prosperity.</w:t>
      </w:r>
    </w:p>
    <w:p w14:paraId="4C5A59D6" w14:textId="77777777" w:rsidR="00C3077A" w:rsidRPr="00324E8F" w:rsidRDefault="00C3077A" w:rsidP="00C3077A">
      <w:pPr>
        <w:rPr>
          <w:rStyle w:val="StyleUnderline"/>
        </w:rPr>
      </w:pPr>
      <w:r w:rsidRPr="00324E8F">
        <w:rPr>
          <w:rStyle w:val="StyleUnderline"/>
        </w:rPr>
        <w:t>After his reelection, President Trump is likely to gut NATO of its significance. Expect policy changes by tweet. Russia will no longer be seen as a threat. NATO enlargement will cease, and support for Ukraine and Georgia will be curtailed. Countries will be expected to spend more than 2 percent of their GDP on defense, and they will pay more for U.S. troop presence and exercises</w:t>
      </w:r>
      <w:r w:rsidRPr="00324E8F">
        <w:t xml:space="preserve">. </w:t>
      </w:r>
      <w:r w:rsidRPr="00324E8F">
        <w:rPr>
          <w:rStyle w:val="StyleUnderline"/>
        </w:rPr>
        <w:t>Article 5—collective defense—will be conditioned</w:t>
      </w:r>
      <w:r w:rsidRPr="00324E8F">
        <w:t xml:space="preserve">. </w:t>
      </w:r>
      <w:r w:rsidRPr="00324E8F">
        <w:rPr>
          <w:rStyle w:val="StyleUnderline"/>
        </w:rPr>
        <w:t>Security arrangements will be created with the United Kingdom outside NATO, and NATO will be held hostage to more favorable U.S. trade terms. Should the European Union resist U.S. economic pressures, the president will bring leverage through diminished American support for NATO.</w:t>
      </w:r>
    </w:p>
    <w:p w14:paraId="413548C0" w14:textId="77777777" w:rsidR="00C3077A" w:rsidRPr="00324E8F" w:rsidRDefault="00C3077A" w:rsidP="00C3077A">
      <w:pPr>
        <w:rPr>
          <w:rStyle w:val="StyleUnderline"/>
        </w:rPr>
      </w:pPr>
      <w:r w:rsidRPr="00324E8F">
        <w:t xml:space="preserve">The </w:t>
      </w:r>
      <w:r w:rsidRPr="00324E8F">
        <w:rPr>
          <w:rStyle w:val="Emphasis"/>
        </w:rPr>
        <w:t>U</w:t>
      </w:r>
      <w:r w:rsidRPr="00324E8F">
        <w:t xml:space="preserve">nited </w:t>
      </w:r>
      <w:r w:rsidRPr="00324E8F">
        <w:rPr>
          <w:rStyle w:val="Emphasis"/>
        </w:rPr>
        <w:t>S</w:t>
      </w:r>
      <w:r w:rsidRPr="00324E8F">
        <w:t xml:space="preserve">tates </w:t>
      </w:r>
      <w:r w:rsidRPr="00324E8F">
        <w:rPr>
          <w:rStyle w:val="Emphasis"/>
        </w:rPr>
        <w:t>will look increasingly to the financial consequences of its alignments and alliances</w:t>
      </w:r>
      <w:r w:rsidRPr="00324E8F">
        <w:t xml:space="preserve">. </w:t>
      </w:r>
      <w:r w:rsidRPr="00324E8F">
        <w:rPr>
          <w:rStyle w:val="StyleUnderline"/>
        </w:rPr>
        <w:t>China will be able to purchase a U.S. withdrawal from the western Pacific.</w:t>
      </w:r>
    </w:p>
    <w:p w14:paraId="3434B7B5" w14:textId="77777777" w:rsidR="00C3077A" w:rsidRPr="00324E8F" w:rsidRDefault="00C3077A" w:rsidP="00C3077A">
      <w:pPr>
        <w:rPr>
          <w:rStyle w:val="StyleUnderline"/>
        </w:rPr>
      </w:pPr>
      <w:r w:rsidRPr="00324E8F">
        <w:rPr>
          <w:rStyle w:val="StyleUnderline"/>
        </w:rPr>
        <w:t>The consequence will be an opening for Russia to exploit the particular weaknesses of each of these countries, politically, economically, or informationally, further weakening not only NATO but also the EU. Europe, including western Europe, will be open for deeper penetration by Russia and China.</w:t>
      </w:r>
    </w:p>
    <w:p w14:paraId="657858F1" w14:textId="77777777" w:rsidR="00C3077A" w:rsidRPr="00324E8F" w:rsidRDefault="00C3077A" w:rsidP="00C3077A">
      <w:pPr>
        <w:rPr>
          <w:rStyle w:val="Emphasis"/>
        </w:rPr>
      </w:pPr>
      <w:r w:rsidRPr="00324E8F">
        <w:rPr>
          <w:rStyle w:val="StyleUnderline"/>
        </w:rPr>
        <w:t xml:space="preserve">In the Mideast, the U.S. will anchor a U.S.-Israeli-Saudi alliance directed against Iran. American forces will leave Iraq and Syria. Russia will be viewed increasingly as a sometime partner, sometime collaborator, and sometime adversary as it consolidates its control over Syrian and Libyan oil and stabilizes Turkey’s expansionist tendencies. ISIS will become a weapon used primarily against Iran and the Kurds, reducing parts of Iran to a failed state. But </w:t>
      </w:r>
      <w:r w:rsidRPr="00324E8F">
        <w:rPr>
          <w:rStyle w:val="Emphasis"/>
        </w:rPr>
        <w:t>U.S. military efforts, largely directed against ISIS, will be curtailed.</w:t>
      </w:r>
    </w:p>
    <w:p w14:paraId="54F90C9C" w14:textId="77777777" w:rsidR="00C3077A" w:rsidRPr="00324E8F" w:rsidRDefault="00C3077A" w:rsidP="00C3077A">
      <w:pPr>
        <w:rPr>
          <w:rStyle w:val="StyleUnderline"/>
        </w:rPr>
      </w:pPr>
      <w:r w:rsidRPr="00324E8F">
        <w:rPr>
          <w:rStyle w:val="StyleUnderline"/>
        </w:rPr>
        <w:t>In Africa, U.S. investment efforts to increase its influence under an enhanced U.S. International Development Finance Corporation will be too little, too late</w:t>
      </w:r>
      <w:r w:rsidRPr="00324E8F">
        <w:t xml:space="preserve">. An expanding </w:t>
      </w:r>
      <w:r w:rsidRPr="00324E8F">
        <w:rPr>
          <w:rStyle w:val="StyleUnderline"/>
        </w:rPr>
        <w:t>Russian military and contract military footprint will further grow Russian influence over not just Europe and the country’s own oil and gas needs, but also its investment flows into Africa</w:t>
      </w:r>
      <w:r w:rsidRPr="00324E8F">
        <w:t xml:space="preserve">. Continuing </w:t>
      </w:r>
      <w:r w:rsidRPr="00324E8F">
        <w:rPr>
          <w:rStyle w:val="StyleUnderline"/>
        </w:rPr>
        <w:t>large Chinese investments in resource-rich southern African countries will enable China to find the resource security it seeks.</w:t>
      </w:r>
    </w:p>
    <w:p w14:paraId="7165AE8F" w14:textId="77777777" w:rsidR="00C3077A" w:rsidRPr="00324E8F" w:rsidRDefault="00C3077A" w:rsidP="00C3077A">
      <w:pPr>
        <w:rPr>
          <w:rStyle w:val="StyleUnderline"/>
        </w:rPr>
      </w:pPr>
      <w:r w:rsidRPr="00324E8F">
        <w:t xml:space="preserve">In both the </w:t>
      </w:r>
      <w:r w:rsidRPr="00324E8F">
        <w:rPr>
          <w:rStyle w:val="StyleUnderline"/>
        </w:rPr>
        <w:t>Mideast and Africa the consequence will be continuing low-level conflict and a loss of broader American influence.</w:t>
      </w:r>
    </w:p>
    <w:p w14:paraId="64E6A7BF" w14:textId="77777777" w:rsidR="00C3077A" w:rsidRPr="00324E8F" w:rsidRDefault="00C3077A" w:rsidP="00C3077A">
      <w:pPr>
        <w:rPr>
          <w:rStyle w:val="StyleUnderline"/>
        </w:rPr>
      </w:pPr>
      <w:r w:rsidRPr="00324E8F">
        <w:t xml:space="preserve">The </w:t>
      </w:r>
      <w:r w:rsidRPr="00324E8F">
        <w:rPr>
          <w:rStyle w:val="StyleUnderline"/>
        </w:rPr>
        <w:t>U.S. military needed to pursue the America First strategy will be subtly transformed with higher technology and smaller forces, even as the defense budget grows</w:t>
      </w:r>
      <w:r w:rsidRPr="00324E8F">
        <w:t xml:space="preserve">. </w:t>
      </w:r>
      <w:r w:rsidRPr="00324E8F">
        <w:rPr>
          <w:rStyle w:val="StyleUnderline"/>
        </w:rPr>
        <w:t>The emphasis will be on defense, not intervention, and where there is intervention, it will be a quick strike and then withdrawal. Forward forces will be largely withdrawn</w:t>
      </w:r>
      <w:r w:rsidRPr="00324E8F">
        <w:t xml:space="preserve">, including, at last, from Afghanistan. </w:t>
      </w:r>
      <w:r w:rsidRPr="00324E8F">
        <w:rPr>
          <w:rStyle w:val="StyleUnderline"/>
        </w:rPr>
        <w:t>Active, multiple lines of defense along our southern border will be established, with the U.S. Border Patrol increasingly supplemented by deep intelligence and backstopped by mobilized National Guard forces.</w:t>
      </w:r>
    </w:p>
    <w:p w14:paraId="7FBE37B4" w14:textId="77777777" w:rsidR="00C3077A" w:rsidRPr="00324E8F" w:rsidRDefault="00C3077A" w:rsidP="00C3077A">
      <w:pPr>
        <w:rPr>
          <w:rStyle w:val="StyleUnderline"/>
        </w:rPr>
      </w:pPr>
      <w:r w:rsidRPr="00324E8F">
        <w:rPr>
          <w:rStyle w:val="StyleUnderline"/>
        </w:rPr>
        <w:t>The Army will likely face the greatest cutbacks, with withdrawals of forward forces from Korea and Europe enabling major units to be cut.</w:t>
      </w:r>
      <w:r w:rsidRPr="00324E8F">
        <w:t xml:space="preserve"> </w:t>
      </w:r>
      <w:r w:rsidRPr="00324E8F">
        <w:rPr>
          <w:rStyle w:val="StyleUnderline"/>
        </w:rPr>
        <w:t>Special Operations Forces will be protected,</w:t>
      </w:r>
      <w:r w:rsidRPr="00324E8F">
        <w:t xml:space="preserve"> even as some forces are withdrawn from Africa. The </w:t>
      </w:r>
      <w:r w:rsidRPr="00324E8F">
        <w:rPr>
          <w:rStyle w:val="StyleUnderline"/>
        </w:rPr>
        <w:t>National Guard can expect to be well funded and to receive expanded missions in fields such as cyber-defense and border reinforcements. High-tech projects like directed energy weapons, hypersonic missiles, glide aircraft, and space-directed efforts will continue.</w:t>
      </w:r>
    </w:p>
    <w:p w14:paraId="3F6BF51E" w14:textId="77777777" w:rsidR="00C3077A" w:rsidRPr="00324E8F" w:rsidRDefault="00C3077A" w:rsidP="00C3077A">
      <w:r w:rsidRPr="00324E8F">
        <w:rPr>
          <w:rStyle w:val="StyleUnderline"/>
        </w:rPr>
        <w:t>The Navy will be sustained with a focus on its missions in the Mideast and the Indo-Pacific, but it will be seen as particularly valuable as leverage in securing the right trade arrangements with China</w:t>
      </w:r>
      <w:r w:rsidRPr="00324E8F">
        <w:t xml:space="preserve">. In the end, </w:t>
      </w:r>
      <w:r w:rsidRPr="00324E8F">
        <w:rPr>
          <w:rStyle w:val="StyleUnderline"/>
        </w:rPr>
        <w:t>it will sustain deep cutbacks in ships, and especially aircraft carrier battle groups</w:t>
      </w:r>
      <w:r w:rsidRPr="00324E8F">
        <w:t>, as the U.S. pulls away from its extended overseas commitments.</w:t>
      </w:r>
    </w:p>
    <w:p w14:paraId="2BA75C23" w14:textId="77777777" w:rsidR="00C3077A" w:rsidRPr="00324E8F" w:rsidRDefault="00C3077A" w:rsidP="00C3077A">
      <w:pPr>
        <w:rPr>
          <w:rStyle w:val="Emphasis"/>
        </w:rPr>
      </w:pPr>
      <w:r w:rsidRPr="00324E8F">
        <w:rPr>
          <w:rStyle w:val="StyleUnderline"/>
        </w:rPr>
        <w:t>In Asia, the U.S. will look increasingly to the financial consequences of its alignments and alliances. Temporarily, Japan and South Korea will be able to maintain a U.S. presence and commitment by substantially raising their “host nation support” payments</w:t>
      </w:r>
      <w:r w:rsidRPr="00324E8F">
        <w:t xml:space="preserve">. But </w:t>
      </w:r>
      <w:r w:rsidRPr="00324E8F">
        <w:rPr>
          <w:rStyle w:val="StyleUnderline"/>
        </w:rPr>
        <w:t>in order to move forward with a resolution of U.S. trade issues with China, the president is likely to trade off U.S. forward presence in the western Pacific</w:t>
      </w:r>
      <w:r w:rsidRPr="00324E8F">
        <w:t xml:space="preserve">; the key issue will be the price. </w:t>
      </w:r>
      <w:r w:rsidRPr="00324E8F">
        <w:rPr>
          <w:rStyle w:val="StyleUnderline"/>
        </w:rPr>
        <w:t xml:space="preserve">These military commitments will be viewed in transactional terms—how and </w:t>
      </w:r>
      <w:r w:rsidRPr="00324E8F">
        <w:rPr>
          <w:rStyle w:val="Emphasis"/>
        </w:rPr>
        <w:t>how much will China pay for the U.S. to depart the region?</w:t>
      </w:r>
    </w:p>
    <w:p w14:paraId="4E867531" w14:textId="77777777" w:rsidR="00C3077A" w:rsidRPr="00324E8F" w:rsidRDefault="00C3077A" w:rsidP="00C3077A">
      <w:pPr>
        <w:rPr>
          <w:rStyle w:val="StyleUnderline"/>
        </w:rPr>
      </w:pPr>
      <w:r w:rsidRPr="00324E8F">
        <w:rPr>
          <w:rStyle w:val="StyleUnderline"/>
        </w:rPr>
        <w:t>The consequence in Asia will be to avoid an armed conflict with China over Taiwan and the South China Sea—the so-called Thucydides trap—but it will also trade U.S. alliances for an economic purchase of American withdrawal, greatly increased Chinese power in the area, and reduced U.S. influence.</w:t>
      </w:r>
    </w:p>
    <w:p w14:paraId="174AC7C6" w14:textId="77777777" w:rsidR="00C3077A" w:rsidRPr="00324E8F" w:rsidRDefault="00C3077A" w:rsidP="00C3077A">
      <w:pPr>
        <w:rPr>
          <w:rStyle w:val="StyleUnderline"/>
        </w:rPr>
      </w:pPr>
      <w:r w:rsidRPr="00324E8F">
        <w:rPr>
          <w:rStyle w:val="StyleUnderline"/>
        </w:rPr>
        <w:t>In Latin America, the president’s principal aim will be to drive back immigration, including illegal immigration</w:t>
      </w:r>
      <w:r w:rsidRPr="00324E8F">
        <w:t xml:space="preserve">. </w:t>
      </w:r>
      <w:r w:rsidRPr="00324E8F">
        <w:rPr>
          <w:rStyle w:val="StyleUnderline"/>
        </w:rPr>
        <w:t>Foreign assistance will be directed to those countries and activities that can best preclude immigration. A secondary aim will be to ensure that U.S. companies can exploit any particular resource opportunities</w:t>
      </w:r>
      <w:r w:rsidRPr="00324E8F">
        <w:t xml:space="preserve">, for example the massive oil find off the coast of Guyana, </w:t>
      </w:r>
      <w:r w:rsidRPr="00324E8F">
        <w:rPr>
          <w:rStyle w:val="StyleUnderline"/>
        </w:rPr>
        <w:t>and to maintain the current trade balances under the newly agreed United States-Mexico-Canada Agreement.</w:t>
      </w:r>
    </w:p>
    <w:p w14:paraId="2ADEAAC8" w14:textId="77777777" w:rsidR="00C3077A" w:rsidRPr="00324E8F" w:rsidRDefault="00C3077A" w:rsidP="00C3077A">
      <w:pPr>
        <w:rPr>
          <w:u w:val="single"/>
        </w:rPr>
      </w:pPr>
      <w:r w:rsidRPr="00324E8F">
        <w:rPr>
          <w:rStyle w:val="StyleUnderline"/>
        </w:rPr>
        <w:t>History and experience would teach us that these policies are unwise. In two world wars in the twentieth century, the United States determined that it could not allow a hostile power to dominate Europe</w:t>
      </w:r>
      <w:r w:rsidRPr="00324E8F">
        <w:t xml:space="preserve">. Three generations of American leaders faithfully sustained that lesson, maintained peace, and ensured that the United States—and American values—maintained their dominance through the Cold War and post–Cold War period across the globe. </w:t>
      </w:r>
      <w:r w:rsidRPr="00324E8F">
        <w:rPr>
          <w:rStyle w:val="StyleUnderline"/>
        </w:rPr>
        <w:t>But that lesson, and the alliances and forces that enabled it, and the world that was built with American values and American blood, will be left behind with the 2020 reelection of President Donald Trump. Long-term security will be negotiated away for short-term gains, both economic and political. In the world left to our children, America will be more isolated and less secure. Hardly America First.</w:t>
      </w:r>
    </w:p>
    <w:p w14:paraId="2B0D23E4" w14:textId="0CAE90DD" w:rsidR="00C6535E" w:rsidRPr="00324E8F" w:rsidRDefault="00C3077A" w:rsidP="00C6535E">
      <w:pPr>
        <w:pStyle w:val="Heading3"/>
        <w:rPr>
          <w:rFonts w:cs="Times New Roman"/>
        </w:rPr>
      </w:pPr>
      <w:bookmarkStart w:id="75" w:name="_Toc45868916"/>
      <w:r w:rsidRPr="00324E8F">
        <w:rPr>
          <w:rFonts w:cs="Times New Roman"/>
        </w:rPr>
        <w:t xml:space="preserve">Trump Bad – </w:t>
      </w:r>
      <w:r w:rsidR="00C6535E" w:rsidRPr="00324E8F">
        <w:rPr>
          <w:rFonts w:cs="Times New Roman"/>
        </w:rPr>
        <w:t>Hardline Approach Wrecks Diplomacy</w:t>
      </w:r>
      <w:bookmarkEnd w:id="75"/>
    </w:p>
    <w:p w14:paraId="322699CD" w14:textId="77777777" w:rsidR="00C6535E" w:rsidRPr="00324E8F" w:rsidRDefault="00C6535E" w:rsidP="00C6535E"/>
    <w:p w14:paraId="0DE71B40" w14:textId="77777777" w:rsidR="00C6535E" w:rsidRPr="00324E8F" w:rsidRDefault="00C6535E" w:rsidP="00C6535E">
      <w:pPr>
        <w:pStyle w:val="Heading4"/>
        <w:rPr>
          <w:rFonts w:cs="Times New Roman"/>
        </w:rPr>
      </w:pPr>
      <w:r w:rsidRPr="00324E8F">
        <w:rPr>
          <w:rFonts w:cs="Times New Roman"/>
        </w:rPr>
        <w:t>Trump’s hardline approach wrecks foreign policy</w:t>
      </w:r>
    </w:p>
    <w:p w14:paraId="760D2E8E" w14:textId="77777777" w:rsidR="00C6535E" w:rsidRPr="00324E8F" w:rsidRDefault="00C6535E" w:rsidP="00C6535E">
      <w:pPr>
        <w:rPr>
          <w:rStyle w:val="Style13ptBold"/>
        </w:rPr>
      </w:pPr>
      <w:r w:rsidRPr="00324E8F">
        <w:rPr>
          <w:rStyle w:val="Style13ptBold"/>
        </w:rPr>
        <w:t>Gearan, White House Reporter, and Hudson, National Security Reporter 20</w:t>
      </w:r>
    </w:p>
    <w:p w14:paraId="08F24142" w14:textId="77777777" w:rsidR="00324E8F" w:rsidRPr="00324E8F" w:rsidRDefault="00C6535E" w:rsidP="00C6535E">
      <w:pPr>
        <w:spacing w:after="0" w:line="240" w:lineRule="auto"/>
        <w:rPr>
          <w:sz w:val="24"/>
        </w:rPr>
      </w:pPr>
      <w:r w:rsidRPr="00324E8F">
        <w:t xml:space="preserve">(Anne and John, January 19, 2020, Washington Post, “Trump’s strong-arm foreign policy tactics create tensions with US friends and foes”, </w:t>
      </w:r>
      <w:hyperlink r:id="rId238" w:history="1">
        <w:r w:rsidRPr="00324E8F">
          <w:rPr>
            <w:rStyle w:val="Hyperlink"/>
          </w:rPr>
          <w:t>https://www.washingtonpost.com/politics/trumps-strong-arm-foreign-policy-tactics-create-tensions-with-both-us-friends-and-foes/2020/01/18/ddb76364-3991-11ea-bb7b-265f4554af6d_story.html</w:t>
        </w:r>
      </w:hyperlink>
      <w:r w:rsidRPr="00324E8F">
        <w:t>, accessed: 07/08/20, SS)</w:t>
      </w:r>
    </w:p>
    <w:p w14:paraId="46590F84" w14:textId="2B9B8962" w:rsidR="00C6535E" w:rsidRPr="00324E8F" w:rsidRDefault="00C6535E" w:rsidP="00C6535E"/>
    <w:p w14:paraId="61B524AD" w14:textId="77777777" w:rsidR="00C6535E" w:rsidRPr="00324E8F" w:rsidRDefault="00C6535E" w:rsidP="00C6535E">
      <w:pPr>
        <w:rPr>
          <w:rStyle w:val="StyleUnderline"/>
        </w:rPr>
      </w:pPr>
      <w:r w:rsidRPr="00324E8F">
        <w:rPr>
          <w:rStyle w:val="StyleUnderline"/>
        </w:rPr>
        <w:t>When President Trump decided early in his administration to pressure fellow NATO members to spend more on their military budgets, he threatened to pull out of the alliance.</w:t>
      </w:r>
    </w:p>
    <w:p w14:paraId="7D4CE5FF" w14:textId="77777777" w:rsidR="00C6535E" w:rsidRPr="00324E8F" w:rsidRDefault="00C6535E" w:rsidP="00C6535E">
      <w:pPr>
        <w:rPr>
          <w:rStyle w:val="StyleUnderline"/>
        </w:rPr>
      </w:pPr>
      <w:r w:rsidRPr="00324E8F">
        <w:rPr>
          <w:rStyle w:val="StyleUnderline"/>
        </w:rPr>
        <w:t>When Iraqi leaders this month said they wanted </w:t>
      </w:r>
      <w:hyperlink r:id="rId239" w:history="1">
        <w:r w:rsidRPr="00324E8F">
          <w:rPr>
            <w:rStyle w:val="StyleUnderline"/>
          </w:rPr>
          <w:t>U.S. troops to leave their country</w:t>
        </w:r>
      </w:hyperlink>
      <w:r w:rsidRPr="00324E8F">
        <w:rPr>
          <w:rStyle w:val="StyleUnderline"/>
        </w:rPr>
        <w:t>, the president said he would impose “very big sanctions” on Baghdad in response.</w:t>
      </w:r>
    </w:p>
    <w:p w14:paraId="0A207016" w14:textId="77777777" w:rsidR="00C6535E" w:rsidRPr="00324E8F" w:rsidRDefault="00C6535E" w:rsidP="00C6535E">
      <w:r w:rsidRPr="00324E8F">
        <w:t>And after </w:t>
      </w:r>
      <w:hyperlink r:id="rId240" w:history="1">
        <w:r w:rsidRPr="00324E8F">
          <w:rPr>
            <w:rStyle w:val="Hyperlink"/>
          </w:rPr>
          <w:t>tensions with Iran</w:t>
        </w:r>
      </w:hyperlink>
      <w:r w:rsidRPr="00324E8F">
        <w:t xml:space="preserve"> recently escalated to the point of potential war, </w:t>
      </w:r>
      <w:r w:rsidRPr="00324E8F">
        <w:rPr>
          <w:rStyle w:val="StyleUnderline"/>
        </w:rPr>
        <w:t>his administration privately threatened large automobile tariffs on European countries if they didn’t call out Tehran for alleged violations of the 2015 nuclear deal that Trump has sought to dismantle.</w:t>
      </w:r>
    </w:p>
    <w:p w14:paraId="1978A6A1" w14:textId="77777777" w:rsidR="00C6535E" w:rsidRPr="00324E8F" w:rsidRDefault="00C6535E" w:rsidP="00C6535E">
      <w:r w:rsidRPr="00324E8F">
        <w:rPr>
          <w:rStyle w:val="StyleUnderline"/>
        </w:rPr>
        <w:t>Trump’s maximalist approach to diplomacy has become a hallmark of his administration’s foreign policy</w:t>
      </w:r>
      <w:r w:rsidRPr="00324E8F">
        <w:t>, one that has scored him some short-term victories, been derided as extortion by his detractors and played a central role in an </w:t>
      </w:r>
      <w:hyperlink r:id="rId241" w:history="1">
        <w:r w:rsidRPr="00324E8F">
          <w:rPr>
            <w:rStyle w:val="Hyperlink"/>
          </w:rPr>
          <w:t>impeachment fight</w:t>
        </w:r>
      </w:hyperlink>
      <w:r w:rsidRPr="00324E8F">
        <w:t> over his actions toward Ukraine that will play out on the floor of the Senate this week.</w:t>
      </w:r>
    </w:p>
    <w:p w14:paraId="449D2F87" w14:textId="77777777" w:rsidR="00C6535E" w:rsidRPr="00324E8F" w:rsidRDefault="00C6535E" w:rsidP="00C6535E">
      <w:pPr>
        <w:rPr>
          <w:rStyle w:val="StyleUnderline"/>
        </w:rPr>
      </w:pPr>
      <w:r w:rsidRPr="00324E8F">
        <w:t xml:space="preserve">Although the president has been inconsistent in how he has carried out his worldview, </w:t>
      </w:r>
      <w:r w:rsidRPr="00324E8F">
        <w:rPr>
          <w:rStyle w:val="StyleUnderline"/>
        </w:rPr>
        <w:t>he has made clear that he has no plans to back away from his strong-arm tactics even as they have increasingly antagonized American friends and foes alike, leaving the United States potentially more isolated on the world stage.</w:t>
      </w:r>
    </w:p>
    <w:p w14:paraId="5D351AFE" w14:textId="77777777" w:rsidR="00C6535E" w:rsidRPr="00324E8F" w:rsidRDefault="00C6535E" w:rsidP="00C6535E">
      <w:r w:rsidRPr="00324E8F">
        <w:t>Trump heads to snowy Davos, Switzerland, on Monday for an economic forum attended by world leaders and corporate honchos where tensions with his administration will probably be on display. The president is expected to use his address there Tuesday to crow about successful trade deals, a humming U.S. economy and his recent showdown with Iran.</w:t>
      </w:r>
    </w:p>
    <w:p w14:paraId="59597104" w14:textId="77777777" w:rsidR="00C6535E" w:rsidRPr="00324E8F" w:rsidRDefault="00C6535E" w:rsidP="00C6535E">
      <w:pPr>
        <w:rPr>
          <w:rStyle w:val="StyleUnderline"/>
        </w:rPr>
      </w:pPr>
      <w:r w:rsidRPr="00324E8F">
        <w:t>“We are booming. Our country is the hottest country anywhere in the world. There’s nothing even close,” </w:t>
      </w:r>
      <w:hyperlink r:id="rId242" w:history="1">
        <w:r w:rsidRPr="00324E8F">
          <w:rPr>
            <w:rStyle w:val="Hyperlink"/>
          </w:rPr>
          <w:t>Trump said Thursday</w:t>
        </w:r>
      </w:hyperlink>
      <w:r w:rsidRPr="00324E8F">
        <w:t xml:space="preserve"> as he confirmed that he planned to go to Davos. </w:t>
      </w:r>
      <w:r w:rsidRPr="00324E8F">
        <w:rPr>
          <w:rStyle w:val="StyleUnderline"/>
        </w:rPr>
        <w:t>“Every world leader sees me and they say, ‘What have you done? This is the most incredible thing that we’ve ever seen.’ ”</w:t>
      </w:r>
    </w:p>
    <w:p w14:paraId="57519220" w14:textId="77777777" w:rsidR="00C6535E" w:rsidRPr="00324E8F" w:rsidRDefault="00C6535E" w:rsidP="00C6535E">
      <w:r w:rsidRPr="00324E8F">
        <w:t>Trump’s visit to Davos will put him in close quarters with German Chancellor Angela Merkel and executives from European manufacturers days after news that the Trump administration had threatened a 25 percent tariff on European automobiles.</w:t>
      </w:r>
    </w:p>
    <w:p w14:paraId="6F5FB023" w14:textId="77777777" w:rsidR="00C6535E" w:rsidRPr="00324E8F" w:rsidRDefault="00C6535E" w:rsidP="00C6535E">
      <w:pPr>
        <w:rPr>
          <w:rStyle w:val="StyleUnderline"/>
        </w:rPr>
      </w:pPr>
      <w:r w:rsidRPr="00324E8F">
        <w:t xml:space="preserve">The White House has not announced whether Trump will meet directly with Merkel, although diplomats said they expect the two to talk. Germany has been a central target of Trump’s threats on several fronts, </w:t>
      </w:r>
      <w:r w:rsidRPr="00324E8F">
        <w:rPr>
          <w:rStyle w:val="StyleUnderline"/>
        </w:rPr>
        <w:t>as he argues that it does not compensate the United States enough for the military units hosted there and has been allowed to take advantage of economic policies that are unfair to American consumers and companies.</w:t>
      </w:r>
    </w:p>
    <w:p w14:paraId="44F518BD" w14:textId="77777777" w:rsidR="00C6535E" w:rsidRPr="00324E8F" w:rsidRDefault="00C6535E" w:rsidP="00C6535E">
      <w:r w:rsidRPr="00324E8F">
        <w:t>How to deal with Iran is also likely to be a discussion at the forum, particularly if Trump and Merkel meet.</w:t>
      </w:r>
    </w:p>
    <w:p w14:paraId="09C2E567" w14:textId="77777777" w:rsidR="00C6535E" w:rsidRPr="00324E8F" w:rsidRDefault="00C6535E" w:rsidP="00C6535E">
      <w:r w:rsidRPr="00324E8F">
        <w:t xml:space="preserve">Last week, the Trump administration </w:t>
      </w:r>
      <w:r w:rsidRPr="00324E8F">
        <w:rPr>
          <w:rStyle w:val="StyleUnderline"/>
        </w:rPr>
        <w:t>confounded European officials by threatening to impose the auto tariff if the governments of Britain, France and Germany didn’t initiate a mechanism in the Iran nuclear accord that could reimpose an arms embargo and economic sanctions on Tehran</w:t>
      </w:r>
      <w:r w:rsidRPr="00324E8F">
        <w:t xml:space="preserve">. That step, which the three took Tuesday, </w:t>
      </w:r>
      <w:r w:rsidRPr="00324E8F">
        <w:rPr>
          <w:rStyle w:val="StyleUnderline"/>
        </w:rPr>
        <w:t>could eventually unravel the wobbly remains of the Obama-era agreement, though the Europeans are still actively seeking to salvage it</w:t>
      </w:r>
      <w:r w:rsidRPr="00324E8F">
        <w:t>. Trump pulled the United States out of the international pact in 2018, but the other signatories to the deal have tried to keep Iran committed to its tenets.</w:t>
      </w:r>
    </w:p>
    <w:p w14:paraId="14E7529F" w14:textId="77777777" w:rsidR="00C6535E" w:rsidRPr="00324E8F" w:rsidRDefault="00C6535E" w:rsidP="00C6535E">
      <w:r w:rsidRPr="00324E8F">
        <w:t>“Extortion,” said one European official of the U.S. effort to coerce European foreign policy through tariffs.</w:t>
      </w:r>
    </w:p>
    <w:p w14:paraId="09596C11" w14:textId="77777777" w:rsidR="00C6535E" w:rsidRPr="00324E8F" w:rsidRDefault="00C6535E" w:rsidP="00C6535E">
      <w:r w:rsidRPr="00324E8F">
        <w:t>That official and others spoke on the condition of anonymity because they were not authorized to discuss the sensitive diplomacy on the record.</w:t>
      </w:r>
    </w:p>
    <w:p w14:paraId="46937489" w14:textId="77777777" w:rsidR="00C6535E" w:rsidRPr="00324E8F" w:rsidRDefault="00C6535E" w:rsidP="00C6535E">
      <w:r w:rsidRPr="00324E8F">
        <w:t>The U.S. allies had already planned to initiate the dispute mechanism, said U.S. and European officials, but the threat forced them to reevaluate their plans for fear of being viewed as bowing to Washington pressure.</w:t>
      </w:r>
    </w:p>
    <w:p w14:paraId="21EA73A1" w14:textId="77777777" w:rsidR="00C6535E" w:rsidRPr="00324E8F" w:rsidRDefault="00C6535E" w:rsidP="00C6535E">
      <w:r w:rsidRPr="00324E8F">
        <w:t>“We wanted to do this, but Trump’s threat nearly derailed the plans because of how sensitive we are to being perceived as Washington’s lap dog,” said a European official.</w:t>
      </w:r>
    </w:p>
    <w:p w14:paraId="3A62A262" w14:textId="77777777" w:rsidR="00C6535E" w:rsidRPr="00324E8F" w:rsidRDefault="00C6535E" w:rsidP="00C6535E">
      <w:r w:rsidRPr="00324E8F">
        <w:t>Ultimately, Britain, France and Germany agreed to stay the course and keep the threat a secret. The Washington Post </w:t>
      </w:r>
      <w:hyperlink r:id="rId243" w:history="1">
        <w:r w:rsidRPr="00324E8F">
          <w:rPr>
            <w:rStyle w:val="Hyperlink"/>
          </w:rPr>
          <w:t>first reported</w:t>
        </w:r>
      </w:hyperlink>
      <w:r w:rsidRPr="00324E8F">
        <w:t> on the administration's backroom dealings, causing embarrassment on both sides of the Atlantic.</w:t>
      </w:r>
    </w:p>
    <w:p w14:paraId="74FC5A99" w14:textId="77777777" w:rsidR="00C6535E" w:rsidRPr="00324E8F" w:rsidRDefault="00C6535E" w:rsidP="00C6535E">
      <w:pPr>
        <w:rPr>
          <w:rStyle w:val="StyleUnderline"/>
        </w:rPr>
      </w:pPr>
      <w:r w:rsidRPr="00324E8F">
        <w:rPr>
          <w:rStyle w:val="StyleUnderline"/>
        </w:rPr>
        <w:t>“This case demonstrated that the Trump administration has lost the art of diplomacy with allies,” said Jeremy Shapiro, director of research at the European Council on Foreign Relations. “The entire nature of a close ally is that you work together to find ways to be in sync without resorting to threats.”</w:t>
      </w:r>
    </w:p>
    <w:p w14:paraId="102C86FC" w14:textId="77777777" w:rsidR="00C6535E" w:rsidRPr="00324E8F" w:rsidRDefault="00C6535E" w:rsidP="00C6535E">
      <w:r w:rsidRPr="00324E8F">
        <w:rPr>
          <w:rStyle w:val="StyleUnderline"/>
        </w:rPr>
        <w:t>The incident also revealed a possible lack of internal coordination on the part of the administration that is also not uncommon during Trump’s presidency.</w:t>
      </w:r>
      <w:r w:rsidRPr="00324E8F">
        <w:t xml:space="preserve"> The U.S. ambassador to Germany, Richard Grenell, denied the accuracy of The Post article on Twitter and said he didn’t think a tariff threat was ever issued. But David Hale, the undersecretary for political affairs at the State Department, communicated the warning to his European counterparts on Jan. 8, according to European officials familiar with the matter who spoke on the condition of anonymity to address the private discussions.</w:t>
      </w:r>
    </w:p>
    <w:p w14:paraId="17433E80" w14:textId="77777777" w:rsidR="00C6535E" w:rsidRPr="00324E8F" w:rsidRDefault="00C6535E" w:rsidP="00C6535E">
      <w:r w:rsidRPr="00324E8F">
        <w:t>German defense minister Annegret Kramp-Karrenbauer also confirmed the U.S. threat during a news conference in London last week.</w:t>
      </w:r>
    </w:p>
    <w:p w14:paraId="09C17CE2" w14:textId="77777777" w:rsidR="00C6535E" w:rsidRPr="00324E8F" w:rsidRDefault="00C6535E" w:rsidP="00C6535E">
      <w:r w:rsidRPr="00324E8F">
        <w:t>“This expression, or threat, as you will, does exist,” she said.</w:t>
      </w:r>
    </w:p>
    <w:p w14:paraId="5EE0AF69" w14:textId="77777777" w:rsidR="00C6535E" w:rsidRPr="00324E8F" w:rsidRDefault="00C6535E" w:rsidP="00C6535E">
      <w:r w:rsidRPr="00324E8F">
        <w:t>Trump will also be in Davos as the Senate begins debating impeachment charges tied to his actions involving Ukraine.</w:t>
      </w:r>
    </w:p>
    <w:p w14:paraId="6CB629A8" w14:textId="77777777" w:rsidR="00C6535E" w:rsidRPr="00324E8F" w:rsidRDefault="00C6535E" w:rsidP="00C6535E">
      <w:r w:rsidRPr="00324E8F">
        <w:t>House Democrats allege that Trump tried to leverage a White House meeting and military aid, sought by Ukraine to combat Russian military aggression, to pressure Ukrainian President Volodymyr Zelensky to launch an investigation of former vice president Joe Biden and his son Hunter Biden, as well as a probe of an unfounded theory that Kyiv conspired with Democrats to interfere in the 2016 presidential election.</w:t>
      </w:r>
    </w:p>
    <w:p w14:paraId="2368FC0F" w14:textId="77777777" w:rsidR="00C6535E" w:rsidRPr="00324E8F" w:rsidRDefault="00C6535E" w:rsidP="00C6535E">
      <w:r w:rsidRPr="00324E8F">
        <w:t>Trump insists he did nothing wrong and that his concern was with corruption broadly in Ukraine rather than to force investigations that could benefit him in his reelection campaign this year.</w:t>
      </w:r>
    </w:p>
    <w:p w14:paraId="0D9A7FD4" w14:textId="77777777" w:rsidR="00C6535E" w:rsidRPr="00324E8F" w:rsidRDefault="00C6535E" w:rsidP="00C6535E">
      <w:pPr>
        <w:rPr>
          <w:rStyle w:val="StyleUnderline"/>
        </w:rPr>
      </w:pPr>
      <w:r w:rsidRPr="00324E8F">
        <w:t xml:space="preserve">And as part of Trump’s defense, administration officials have tried to couch his handling of Ukraine policy, which even concerned some Republicans while the aid was withheld over the summer, </w:t>
      </w:r>
      <w:r w:rsidRPr="00324E8F">
        <w:rPr>
          <w:rStyle w:val="StyleUnderline"/>
        </w:rPr>
        <w:t>as fitting perfectly within his strong-arm foreign policy approach as they deny any corrupt intent on Trump’s part.</w:t>
      </w:r>
    </w:p>
    <w:p w14:paraId="7B269A37" w14:textId="77777777" w:rsidR="00C6535E" w:rsidRPr="00324E8F" w:rsidRDefault="00C6535E" w:rsidP="00C6535E">
      <w:r w:rsidRPr="00324E8F">
        <w:t>“Elections do have consequences and they should,” acting White House chief of staff Mick Mulvaney said during </w:t>
      </w:r>
      <w:hyperlink r:id="rId244" w:history="1">
        <w:r w:rsidRPr="00324E8F">
          <w:rPr>
            <w:rStyle w:val="Hyperlink"/>
          </w:rPr>
          <w:t>an October news conference</w:t>
        </w:r>
      </w:hyperlink>
      <w:r w:rsidRPr="00324E8F">
        <w:t>. “And your foreign policy is going to change. [President Barack] Obama did it in one way; we’re doing it a different way. And there’s no problem with that.”</w:t>
      </w:r>
    </w:p>
    <w:p w14:paraId="12F724A6" w14:textId="77777777" w:rsidR="00C6535E" w:rsidRPr="00324E8F" w:rsidRDefault="00C6535E" w:rsidP="00C6535E">
      <w:r w:rsidRPr="00324E8F">
        <w:rPr>
          <w:rStyle w:val="StyleUnderline"/>
        </w:rPr>
        <w:t>In the broader debate over Trump’s foreign policy, there have been repeated clashes over both the short- and long-term implications for the United States</w:t>
      </w:r>
      <w:r w:rsidRPr="00324E8F">
        <w:t>. While proponents of Trump’s coercive style say it has produced results, critics contend that it has hurt American leadership in the world and cost the United States some trust and goodwill among friends.</w:t>
      </w:r>
    </w:p>
    <w:p w14:paraId="2E45A0BD" w14:textId="77777777" w:rsidR="00C6535E" w:rsidRPr="00324E8F" w:rsidRDefault="00C6535E" w:rsidP="00C6535E">
      <w:r w:rsidRPr="00324E8F">
        <w:t>Trump rankled allies last year when he attempted to extract billions of dollars from them through a formula he coined “cost plus 50 percent,” meaning that countries should pay the cost of stationing American troops on their territory plus 50 percent more.</w:t>
      </w:r>
    </w:p>
    <w:p w14:paraId="4034417C" w14:textId="77777777" w:rsidR="00C6535E" w:rsidRPr="00324E8F" w:rsidRDefault="00C6535E" w:rsidP="00C6535E">
      <w:r w:rsidRPr="00324E8F">
        <w:t>The formula alarmed European officials, most acutely in Germany, where the Pentagon has more than 33,000 troops. After the backlash, defense officials said the formula only pertained to U.S. allies in Asia. Japan and South Korea have not met the cost either, though Seoul has paid more to Washington than it did in the past.</w:t>
      </w:r>
    </w:p>
    <w:p w14:paraId="2FC10F2F" w14:textId="77777777" w:rsidR="00C6535E" w:rsidRPr="00324E8F" w:rsidRDefault="00C6535E" w:rsidP="00C6535E">
      <w:r w:rsidRPr="00324E8F">
        <w:t>Last year, South Korea agreed to pay $925 million for hosting 28,500 American troops. That was an 8.2 percent increase from the previous year’s payment and about half the total costs. South Korean officials preferred a five-year agreement, but the deal covered only one.</w:t>
      </w:r>
    </w:p>
    <w:p w14:paraId="1C704F73" w14:textId="77777777" w:rsidR="00C6535E" w:rsidRPr="00324E8F" w:rsidRDefault="00C6535E" w:rsidP="00C6535E">
      <w:r w:rsidRPr="00324E8F">
        <w:t>On Thursday, Secretary of State Mike Pompeo and Defense Secretary Mark T. Esper wrote a joint column in the Wall Street Journal proclaiming that “Seoul can and should contribute more to its own national defense.”</w:t>
      </w:r>
    </w:p>
    <w:p w14:paraId="1BA4AC4C" w14:textId="77777777" w:rsidR="00C6535E" w:rsidRPr="00324E8F" w:rsidRDefault="00C6535E" w:rsidP="00C6535E">
      <w:r w:rsidRPr="00324E8F">
        <w:t>The article caused unease in Seoul because of its implication that South Korea was acting more like a “dependent” than an “ally” — conversations that typically happen behind closed doors rather than in a national newspaper.</w:t>
      </w:r>
    </w:p>
    <w:p w14:paraId="177297F5" w14:textId="77777777" w:rsidR="00C6535E" w:rsidRPr="00324E8F" w:rsidRDefault="00C6535E" w:rsidP="00C6535E">
      <w:pPr>
        <w:rPr>
          <w:rStyle w:val="StyleUnderline"/>
        </w:rPr>
      </w:pPr>
      <w:r w:rsidRPr="00324E8F">
        <w:rPr>
          <w:rStyle w:val="StyleUnderline"/>
        </w:rPr>
        <w:t>Veteran diplomats and analysts argue that Trump shows a dangerous lack of understanding about why U.S. troops are in allied countries — noting the main point is to protect American interests and project power.</w:t>
      </w:r>
    </w:p>
    <w:p w14:paraId="223C5C43" w14:textId="77777777" w:rsidR="00C6535E" w:rsidRPr="00324E8F" w:rsidRDefault="00C6535E" w:rsidP="00C6535E">
      <w:pPr>
        <w:rPr>
          <w:rStyle w:val="StyleUnderline"/>
        </w:rPr>
      </w:pPr>
      <w:r w:rsidRPr="00324E8F">
        <w:t>“</w:t>
      </w:r>
      <w:r w:rsidRPr="00324E8F">
        <w:rPr>
          <w:rStyle w:val="StyleUnderline"/>
        </w:rPr>
        <w:t>President Trump fails to understand why America has allies in the first place</w:t>
      </w:r>
      <w:r w:rsidRPr="00324E8F">
        <w:t xml:space="preserve">,” said Harry Kazianis, an Asia specialist at the Center for the National Interest. </w:t>
      </w:r>
      <w:r w:rsidRPr="00324E8F">
        <w:rPr>
          <w:rStyle w:val="StyleUnderline"/>
        </w:rPr>
        <w:t>“He treats allies more like mafia partners in crime who need to kiss up to America for protection.”</w:t>
      </w:r>
    </w:p>
    <w:p w14:paraId="00AC2A0B" w14:textId="77777777" w:rsidR="00C6535E" w:rsidRPr="00324E8F" w:rsidRDefault="00C6535E" w:rsidP="00C6535E">
      <w:r w:rsidRPr="00324E8F">
        <w:t>Trump says he is using the skills of a real estate magnate to get better deals for Americans whose global generosity he says has been abused. He points to a long-delayed remake of the North American Free Trade Agreement and an interim trade deal with China, both finalized last week, as evidence that tariffs and other punitive tactics are effective.</w:t>
      </w:r>
    </w:p>
    <w:p w14:paraId="67D5A835" w14:textId="77777777" w:rsidR="00C6535E" w:rsidRPr="00324E8F" w:rsidRDefault="00C6535E" w:rsidP="00C6535E">
      <w:r w:rsidRPr="00324E8F">
        <w:t>His supporters also argue that Mexico tightened its immigration enforcement last year because of Trump’s threat to impose crushing economic tariffs.</w:t>
      </w:r>
    </w:p>
    <w:p w14:paraId="0AA2ECA6" w14:textId="77777777" w:rsidR="00C6535E" w:rsidRPr="00324E8F" w:rsidRDefault="00C6535E" w:rsidP="00C6535E">
      <w:r w:rsidRPr="00324E8F">
        <w:t>Pompeo said in June that the </w:t>
      </w:r>
      <w:hyperlink r:id="rId245" w:history="1">
        <w:r w:rsidRPr="00324E8F">
          <w:rPr>
            <w:rStyle w:val="Hyperlink"/>
          </w:rPr>
          <w:t>immigration agreement with Mexico</w:t>
        </w:r>
      </w:hyperlink>
      <w:r w:rsidRPr="00324E8F">
        <w:t> “reflects diplomacy at its finest,” while being “a significant win for the American people” and fulfillment of a core Trump promise to secure the U.S.-Mexico border.</w:t>
      </w:r>
    </w:p>
    <w:p w14:paraId="275D50C2" w14:textId="77777777" w:rsidR="00C6535E" w:rsidRPr="00324E8F" w:rsidRDefault="00C6535E" w:rsidP="00C6535E">
      <w:r w:rsidRPr="00324E8F">
        <w:t>But Trump’s critics said there is little to no long-term strategic thought to his approach.</w:t>
      </w:r>
    </w:p>
    <w:p w14:paraId="41EFDBA6" w14:textId="77777777" w:rsidR="00C6535E" w:rsidRPr="00324E8F" w:rsidRDefault="00C6535E" w:rsidP="00C6535E">
      <w:r w:rsidRPr="00324E8F">
        <w:t>“Every day we learn more about the tactics this administration uses to further its goals, and every day we see that they are no more sophisticated than the tactics of gangsters,” said Dana Shell Smith, a former ambassador to Qatar who quit in protest of Trump policies.</w:t>
      </w:r>
    </w:p>
    <w:p w14:paraId="29CA397C" w14:textId="77777777" w:rsidR="00C6535E" w:rsidRPr="00324E8F" w:rsidRDefault="00C6535E" w:rsidP="00C6535E">
      <w:pPr>
        <w:rPr>
          <w:rStyle w:val="StyleUnderline"/>
        </w:rPr>
      </w:pPr>
      <w:r w:rsidRPr="00324E8F">
        <w:t xml:space="preserve">Fred P. Hochberg, who headed the Export-Import Bank under Obama, said </w:t>
      </w:r>
      <w:r w:rsidRPr="00324E8F">
        <w:rPr>
          <w:rStyle w:val="StyleUnderline"/>
        </w:rPr>
        <w:t>Trump is “always itching for a fight” and prioritizes short-term payoffs to the detriment of the country.</w:t>
      </w:r>
    </w:p>
    <w:p w14:paraId="4E0C1D24" w14:textId="77777777" w:rsidR="00C6535E" w:rsidRPr="00324E8F" w:rsidRDefault="00C6535E" w:rsidP="00C6535E">
      <w:r w:rsidRPr="00324E8F">
        <w:t>“The United States has prospered by working with others and taking a longer-term view; good relations yield better and more sustainable results for the American people,” said Hochberg, author of the new book “Trade is Not a Four Letter Word.” “It appears the current thinking is, ‘Get what you can now, and don’t worry about longer-term consequences,’ ” Hochberg said.</w:t>
      </w:r>
    </w:p>
    <w:p w14:paraId="41C6D8C7" w14:textId="77777777" w:rsidR="00C6535E" w:rsidRPr="00324E8F" w:rsidRDefault="00C6535E" w:rsidP="00C6535E">
      <w:r w:rsidRPr="00324E8F">
        <w:t xml:space="preserve">Some foreign diplomats said that although </w:t>
      </w:r>
      <w:r w:rsidRPr="00324E8F">
        <w:rPr>
          <w:rStyle w:val="StyleUnderline"/>
        </w:rPr>
        <w:t>Trump’s style may be more brazen,</w:t>
      </w:r>
      <w:r w:rsidRPr="00324E8F">
        <w:t xml:space="preserve"> it isn’t unique.</w:t>
      </w:r>
    </w:p>
    <w:p w14:paraId="047716F3" w14:textId="77777777" w:rsidR="00C6535E" w:rsidRPr="00324E8F" w:rsidRDefault="00C6535E" w:rsidP="00C6535E">
      <w:r w:rsidRPr="00324E8F">
        <w:t>An ambassador from a major U.S. ally described the president’s approach as an outgrowth of the New York business world Trump inhabited before becoming a politician.</w:t>
      </w:r>
    </w:p>
    <w:p w14:paraId="67B814C8" w14:textId="77777777" w:rsidR="00C6535E" w:rsidRPr="00324E8F" w:rsidRDefault="00C6535E" w:rsidP="00C6535E">
      <w:r w:rsidRPr="00324E8F">
        <w:t>“</w:t>
      </w:r>
      <w:r w:rsidRPr="00324E8F">
        <w:rPr>
          <w:rStyle w:val="StyleUnderline"/>
        </w:rPr>
        <w:t>Yes, he always wants something out of it,”</w:t>
      </w:r>
      <w:r w:rsidRPr="00324E8F">
        <w:t xml:space="preserve"> said the diplomat, who requested anonymity to speak freely about interactions with Trump and his aides.</w:t>
      </w:r>
    </w:p>
    <w:p w14:paraId="1C0238D1" w14:textId="77777777" w:rsidR="00C6535E" w:rsidRPr="00324E8F" w:rsidRDefault="00C6535E" w:rsidP="00C6535E">
      <w:r w:rsidRPr="00324E8F">
        <w:rPr>
          <w:rStyle w:val="StyleUnderline"/>
        </w:rPr>
        <w:t>The tactics are unpleasant at times, but by now are not unexpected, the diplomat said. They sometimes work, and with the exception of the potential personal political gain</w:t>
      </w:r>
      <w:r w:rsidRPr="00324E8F">
        <w:t xml:space="preserve"> at issue in the Ukraine matter, maybe not all that different from past administrations, the envoy said.</w:t>
      </w:r>
    </w:p>
    <w:p w14:paraId="1C4A5C94" w14:textId="77777777" w:rsidR="00C6535E" w:rsidRPr="00324E8F" w:rsidRDefault="00C6535E" w:rsidP="00C6535E">
      <w:r w:rsidRPr="00324E8F">
        <w:t>“Washington is extortion writ large,” the ambassador said. “I’ve never seen a more transactional city, and I’ve been all over the world. Every meeting, somebody wants something from you. Trump always wants something from you, but so does everybody else.”</w:t>
      </w:r>
    </w:p>
    <w:p w14:paraId="6BCE6B83" w14:textId="1FF82728" w:rsidR="00C6535E" w:rsidRPr="00324E8F" w:rsidRDefault="00C3077A" w:rsidP="00C6535E">
      <w:pPr>
        <w:pStyle w:val="Heading3"/>
        <w:rPr>
          <w:rFonts w:cs="Times New Roman"/>
        </w:rPr>
      </w:pPr>
      <w:bookmarkStart w:id="76" w:name="_Toc45868917"/>
      <w:r w:rsidRPr="00324E8F">
        <w:rPr>
          <w:rFonts w:cs="Times New Roman"/>
        </w:rPr>
        <w:t xml:space="preserve">Trump Bad – </w:t>
      </w:r>
      <w:r w:rsidR="00C6535E" w:rsidRPr="00324E8F">
        <w:rPr>
          <w:rFonts w:cs="Times New Roman"/>
        </w:rPr>
        <w:t>Now Key Time</w:t>
      </w:r>
      <w:bookmarkEnd w:id="76"/>
    </w:p>
    <w:p w14:paraId="68FF60F2" w14:textId="77777777" w:rsidR="00C6535E" w:rsidRPr="00324E8F" w:rsidRDefault="00C6535E" w:rsidP="00C6535E"/>
    <w:p w14:paraId="28371488" w14:textId="77777777" w:rsidR="00C6535E" w:rsidRPr="00324E8F" w:rsidRDefault="00C6535E" w:rsidP="00C6535E">
      <w:pPr>
        <w:pStyle w:val="Heading4"/>
        <w:rPr>
          <w:rFonts w:cs="Times New Roman"/>
        </w:rPr>
      </w:pPr>
      <w:r w:rsidRPr="00324E8F">
        <w:rPr>
          <w:rFonts w:cs="Times New Roman"/>
        </w:rPr>
        <w:t>No time to lose – Trump is eroding US leadership – and with it the international system needed to confront global challenges</w:t>
      </w:r>
    </w:p>
    <w:p w14:paraId="641B7F78" w14:textId="77777777" w:rsidR="00C6535E" w:rsidRPr="00324E8F" w:rsidRDefault="00C6535E" w:rsidP="00C6535E">
      <w:pPr>
        <w:rPr>
          <w:rStyle w:val="Style13ptBold"/>
        </w:rPr>
      </w:pPr>
      <w:r w:rsidRPr="00324E8F">
        <w:rPr>
          <w:rStyle w:val="Style13ptBold"/>
        </w:rPr>
        <w:t>Biden, Former Vice President, 20</w:t>
      </w:r>
    </w:p>
    <w:p w14:paraId="2AE3C3D7" w14:textId="77777777" w:rsidR="00324E8F" w:rsidRPr="00324E8F" w:rsidRDefault="00C6535E" w:rsidP="00C6535E">
      <w:pPr>
        <w:spacing w:after="0" w:line="240" w:lineRule="auto"/>
        <w:rPr>
          <w:sz w:val="24"/>
        </w:rPr>
      </w:pPr>
      <w:r w:rsidRPr="00324E8F">
        <w:t xml:space="preserve">(Joseph, March/April 2020, Foreign Affairs, “Why America Must Lead Again”, </w:t>
      </w:r>
      <w:hyperlink r:id="rId246" w:history="1">
        <w:r w:rsidRPr="00324E8F">
          <w:rPr>
            <w:rStyle w:val="Hyperlink"/>
          </w:rPr>
          <w:t>https://www.foreignaffairs.com/articles/united-states/2020-01-23/why-america-must-lead-again</w:t>
        </w:r>
      </w:hyperlink>
      <w:r w:rsidRPr="00324E8F">
        <w:t>, accessed: 07/08/20, SS)</w:t>
      </w:r>
    </w:p>
    <w:p w14:paraId="32313603" w14:textId="50BE2D7C" w:rsidR="00C6535E" w:rsidRPr="00324E8F" w:rsidRDefault="00C6535E" w:rsidP="00C6535E"/>
    <w:p w14:paraId="24F1E071" w14:textId="77777777" w:rsidR="00C6535E" w:rsidRPr="00324E8F" w:rsidRDefault="00C6535E" w:rsidP="00C6535E">
      <w:pPr>
        <w:rPr>
          <w:rStyle w:val="StyleUnderline"/>
        </w:rPr>
      </w:pPr>
      <w:r w:rsidRPr="00324E8F">
        <w:rPr>
          <w:rStyle w:val="StyleUnderline"/>
        </w:rPr>
        <w:t>By nearly every measure, the credibility and influence of the United States in the world have diminished</w:t>
      </w:r>
      <w:r w:rsidRPr="00324E8F">
        <w:t xml:space="preserve"> since President Barack Obama and I left office on January 20, 2017. </w:t>
      </w:r>
      <w:r w:rsidRPr="00324E8F">
        <w:rPr>
          <w:rStyle w:val="StyleUnderline"/>
        </w:rPr>
        <w:t>President Donald Trump has belittled, undermined, and in some cases abandoned U.S. allies and partners. He has turned on our own intelligence professionals, diplomats, and troops. He has emboldened our adversaries and squandered our leverage to contend with national security challenges from North Korea to Iran, from Syria to Afghanistan to Venezuela, with practically nothing to show for it.</w:t>
      </w:r>
      <w:r w:rsidRPr="00324E8F">
        <w:t xml:space="preserve"> He has launched ill-advised trade wars, against the United States’ friends and foes alike, that are hurting the American middle class. </w:t>
      </w:r>
      <w:r w:rsidRPr="00324E8F">
        <w:rPr>
          <w:rStyle w:val="StyleUnderline"/>
        </w:rPr>
        <w:t>He has abdicated American leadership in mobilizing collective action to meet new threats, especially those unique to this century.</w:t>
      </w:r>
      <w:r w:rsidRPr="00324E8F">
        <w:t xml:space="preserve"> </w:t>
      </w:r>
      <w:r w:rsidRPr="00324E8F">
        <w:rPr>
          <w:rStyle w:val="StyleUnderline"/>
        </w:rPr>
        <w:t>Most profoundly, he has turned away from the democratic values that give strength to our nation and unify us as a people.</w:t>
      </w:r>
    </w:p>
    <w:p w14:paraId="5A352819" w14:textId="77777777" w:rsidR="00324E8F" w:rsidRPr="00324E8F" w:rsidRDefault="00C6535E" w:rsidP="00C6535E">
      <w:r w:rsidRPr="00324E8F">
        <w:rPr>
          <w:rStyle w:val="StyleUnderline"/>
        </w:rPr>
        <w:t>Meanwhile, the global challenges facing the United States—from </w:t>
      </w:r>
      <w:hyperlink r:id="rId247" w:tgtFrame="_blank" w:history="1">
        <w:r w:rsidRPr="00324E8F">
          <w:rPr>
            <w:rStyle w:val="Hyperlink"/>
            <w:b/>
            <w:u w:val="single"/>
          </w:rPr>
          <w:t>climate change</w:t>
        </w:r>
      </w:hyperlink>
      <w:r w:rsidRPr="00324E8F">
        <w:rPr>
          <w:rStyle w:val="StyleUnderline"/>
        </w:rPr>
        <w:t> and mass migration to technological disruption and infectious diseases—have grown more complex and more urgent, while the rapid advance of authoritarianism, nationalism, and illiberalism has undermined our ability to collectively meet them. Democracies—paralyzed by hyperpartisanship, hobbled by corruption, weighed down by extreme inequality—are having a harder time delivering for their people. Trust in democratic institutions is down.</w:t>
      </w:r>
      <w:r w:rsidRPr="00324E8F">
        <w:t xml:space="preserve"> Fear of the Other is up. </w:t>
      </w:r>
      <w:r w:rsidRPr="00324E8F">
        <w:rPr>
          <w:rStyle w:val="StyleUnderline"/>
        </w:rPr>
        <w:t>And the international system that the United States so carefully constructed is coming apart at the seams. Trump and demagogues around the world are leaning into these forces for their own personal and political gain.</w:t>
      </w:r>
    </w:p>
    <w:p w14:paraId="1147CF0D" w14:textId="71A4CC0E" w:rsidR="00C6535E" w:rsidRPr="00324E8F" w:rsidRDefault="00C6535E" w:rsidP="00C6535E">
      <w:pPr>
        <w:rPr>
          <w:rStyle w:val="StyleUnderline"/>
        </w:rPr>
      </w:pPr>
      <w:r w:rsidRPr="00324E8F">
        <w:t xml:space="preserve">The next U.S. president will have to address the world as it is in January 2021 and </w:t>
      </w:r>
      <w:r w:rsidRPr="00324E8F">
        <w:rPr>
          <w:rStyle w:val="StyleUnderline"/>
        </w:rPr>
        <w:t>picking up the pieces will be an enormous task</w:t>
      </w:r>
      <w:r w:rsidRPr="00324E8F">
        <w:t xml:space="preserve">. </w:t>
      </w:r>
      <w:r w:rsidRPr="00324E8F">
        <w:rPr>
          <w:rStyle w:val="StyleUnderline"/>
        </w:rPr>
        <w:t>He or she will have to salvage our reputation, rebuild confidence in our leadership, and mobilize our country and our allies to rapidly meet new challenges. There will be no time to lose.</w:t>
      </w:r>
    </w:p>
    <w:p w14:paraId="0ADEE5F1" w14:textId="77777777" w:rsidR="00C6535E" w:rsidRPr="00324E8F" w:rsidRDefault="00C6535E" w:rsidP="00C6535E"/>
    <w:p w14:paraId="2427F537" w14:textId="77777777" w:rsidR="00C6535E" w:rsidRPr="00324E8F" w:rsidRDefault="00C6535E" w:rsidP="00C6535E">
      <w:pPr>
        <w:pStyle w:val="Heading3"/>
        <w:rPr>
          <w:rFonts w:cs="Times New Roman"/>
        </w:rPr>
      </w:pPr>
      <w:bookmarkStart w:id="77" w:name="_Toc45868918"/>
      <w:r w:rsidRPr="00324E8F">
        <w:rPr>
          <w:rFonts w:cs="Times New Roman"/>
        </w:rPr>
        <w:t>AT – Trump Foreign Policy Successful</w:t>
      </w:r>
      <w:bookmarkEnd w:id="77"/>
    </w:p>
    <w:p w14:paraId="2BF70E55" w14:textId="77777777" w:rsidR="00C6535E" w:rsidRPr="00324E8F" w:rsidRDefault="00C6535E" w:rsidP="00C6535E"/>
    <w:p w14:paraId="3FED9411" w14:textId="77777777" w:rsidR="00C6535E" w:rsidRPr="00324E8F" w:rsidRDefault="00C6535E" w:rsidP="00C6535E">
      <w:pPr>
        <w:pStyle w:val="Heading4"/>
        <w:rPr>
          <w:rFonts w:cs="Times New Roman"/>
        </w:rPr>
      </w:pPr>
      <w:r w:rsidRPr="00324E8F">
        <w:rPr>
          <w:rFonts w:cs="Times New Roman"/>
        </w:rPr>
        <w:t>Trump foreign policy is a failure – no progress on North Korean, Iran, or China</w:t>
      </w:r>
    </w:p>
    <w:p w14:paraId="18562B11" w14:textId="77777777" w:rsidR="00C6535E" w:rsidRPr="00324E8F" w:rsidRDefault="00C6535E" w:rsidP="00C6535E">
      <w:pPr>
        <w:rPr>
          <w:rStyle w:val="Style13ptBold"/>
        </w:rPr>
      </w:pPr>
      <w:r w:rsidRPr="00324E8F">
        <w:rPr>
          <w:rStyle w:val="Style13ptBold"/>
        </w:rPr>
        <w:t>McManus, Georgetown University Journalism Director, 20</w:t>
      </w:r>
    </w:p>
    <w:p w14:paraId="3CBEEB51" w14:textId="77777777" w:rsidR="00C6535E" w:rsidRPr="00324E8F" w:rsidRDefault="00C6535E" w:rsidP="00C6535E">
      <w:r w:rsidRPr="00324E8F">
        <w:t>[Doyle, 7/1/20, Los Angeles Times, “For Trump, foreign policy has soured, too”, https://www.latimes.com/politics/story/2020-07-01/for-trump-foreign-policy-has-soured-too, accessed 7/7/20, MZK]</w:t>
      </w:r>
    </w:p>
    <w:p w14:paraId="0356487D" w14:textId="09817861" w:rsidR="00C6535E" w:rsidRPr="00324E8F" w:rsidRDefault="00C6535E" w:rsidP="00C6535E">
      <w:r w:rsidRPr="00324E8F">
        <w:t>WASHINGTON</w:t>
      </w:r>
      <w:r w:rsidR="00C57E0F" w:rsidRPr="00324E8F">
        <w:t xml:space="preserve"> </w:t>
      </w:r>
      <w:r w:rsidRPr="00324E8F">
        <w:t>— </w:t>
      </w:r>
      <w:r w:rsidRPr="00324E8F">
        <w:rPr>
          <w:u w:val="single"/>
        </w:rPr>
        <w:t>When President Trump launched his reelection campaign, he hoped to run, in part, on a record of foreign policy success.</w:t>
      </w:r>
    </w:p>
    <w:p w14:paraId="20279085" w14:textId="77777777" w:rsidR="00C6535E" w:rsidRPr="00324E8F" w:rsidRDefault="00C6535E" w:rsidP="00C6535E">
      <w:r w:rsidRPr="00324E8F">
        <w:t>He told voters he was making progress toward a big trade deal with China: “The biggest deal ever,” he promised.</w:t>
      </w:r>
    </w:p>
    <w:p w14:paraId="28DFFF22" w14:textId="77777777" w:rsidR="00C6535E" w:rsidRPr="00324E8F" w:rsidRDefault="00C6535E" w:rsidP="00C6535E">
      <w:r w:rsidRPr="00324E8F">
        <w:t>He was holding peace talks with North Korea aimed at dismantling Kim Jong Un’s nuclear arsenal and ending a 70-year-old conflict.</w:t>
      </w:r>
    </w:p>
    <w:p w14:paraId="344B7366" w14:textId="77777777" w:rsidR="00C6535E" w:rsidRPr="00324E8F" w:rsidRDefault="00C6535E" w:rsidP="00C6535E">
      <w:r w:rsidRPr="00324E8F">
        <w:t>He even held out hope for a new nuclear deal with Iran — one he said would be better than the pact his predecessor, Barack Obama, signed in 2015.</w:t>
      </w:r>
    </w:p>
    <w:p w14:paraId="4D96E4CC" w14:textId="77777777" w:rsidR="00C6535E" w:rsidRPr="00324E8F" w:rsidRDefault="00C6535E" w:rsidP="00C6535E">
      <w:r w:rsidRPr="00324E8F">
        <w:t>“Our country is respected again,” the president boasted in February. “We were not a respected nation.”</w:t>
      </w:r>
    </w:p>
    <w:p w14:paraId="30D450A9" w14:textId="77777777" w:rsidR="00C6535E" w:rsidRPr="00324E8F" w:rsidRDefault="00C6535E" w:rsidP="00C6535E">
      <w:r w:rsidRPr="00324E8F">
        <w:t>That seems a long time ago now.</w:t>
      </w:r>
    </w:p>
    <w:p w14:paraId="5C27221C" w14:textId="77777777" w:rsidR="00C6535E" w:rsidRPr="00324E8F" w:rsidRDefault="00C6535E" w:rsidP="00C6535E">
      <w:r w:rsidRPr="00324E8F">
        <w:rPr>
          <w:u w:val="single"/>
        </w:rPr>
        <w:t>Trump’s diplomatic successes,</w:t>
      </w:r>
      <w:r w:rsidRPr="00324E8F">
        <w:t xml:space="preserve"> which were rarely as momentous as he claimed, </w:t>
      </w:r>
      <w:r w:rsidRPr="00324E8F">
        <w:rPr>
          <w:u w:val="single"/>
        </w:rPr>
        <w:t>have mostly evaporated</w:t>
      </w:r>
      <w:r w:rsidRPr="00324E8F">
        <w:t>. Foreign policy has become a source of trouble for his reelection campaign instead of a strength.</w:t>
      </w:r>
    </w:p>
    <w:p w14:paraId="64546748" w14:textId="77777777" w:rsidR="00C6535E" w:rsidRPr="00324E8F" w:rsidRDefault="00C6535E" w:rsidP="00C6535E">
      <w:pPr>
        <w:rPr>
          <w:u w:val="single"/>
        </w:rPr>
      </w:pPr>
      <w:r w:rsidRPr="00324E8F">
        <w:rPr>
          <w:u w:val="single"/>
        </w:rPr>
        <w:t>The president’s personal summitry with </w:t>
      </w:r>
      <w:hyperlink r:id="rId248" w:history="1">
        <w:r w:rsidRPr="00324E8F">
          <w:rPr>
            <w:rStyle w:val="Hyperlink"/>
            <w:u w:val="single"/>
          </w:rPr>
          <w:t>Kim Jong Un</w:t>
        </w:r>
      </w:hyperlink>
      <w:r w:rsidRPr="00324E8F">
        <w:rPr>
          <w:u w:val="single"/>
        </w:rPr>
        <w:t> has deadlocked; the North Korean leader is testing missiles and manufacturing nuclear warheads again.</w:t>
      </w:r>
    </w:p>
    <w:p w14:paraId="150B3091" w14:textId="77777777" w:rsidR="00C6535E" w:rsidRPr="00324E8F" w:rsidRDefault="00C6535E" w:rsidP="00C6535E">
      <w:r w:rsidRPr="00324E8F">
        <w:rPr>
          <w:u w:val="single"/>
        </w:rPr>
        <w:t>His trade agreement with China turned out to be little more than a short-term deal to sell U.S. agricultural products</w:t>
      </w:r>
      <w:r w:rsidRPr="00324E8F">
        <w:t>, not the big structural change his China hawks yearned for.</w:t>
      </w:r>
    </w:p>
    <w:p w14:paraId="6952E45E" w14:textId="77777777" w:rsidR="00C6535E" w:rsidRPr="00324E8F" w:rsidRDefault="00C6535E" w:rsidP="00C6535E">
      <w:pPr>
        <w:rPr>
          <w:u w:val="single"/>
        </w:rPr>
      </w:pPr>
      <w:r w:rsidRPr="00324E8F">
        <w:rPr>
          <w:u w:val="single"/>
        </w:rPr>
        <w:t>The president’s harsh economic sanctions have succeeded in punishing Iran’s economy, but have produced no progress toward a deal to tighten limits on Tehran’s military.</w:t>
      </w:r>
    </w:p>
    <w:p w14:paraId="2C0FE51B" w14:textId="77777777" w:rsidR="00C6535E" w:rsidRPr="00324E8F" w:rsidRDefault="00C6535E" w:rsidP="00C6535E">
      <w:r w:rsidRPr="00324E8F">
        <w:t xml:space="preserve">As for respect, </w:t>
      </w:r>
      <w:r w:rsidRPr="00324E8F">
        <w:rPr>
          <w:u w:val="single"/>
        </w:rPr>
        <w:t>Trump’s chaotic response to the coronavirus has made the United States a global example of how not to fight a pandemic</w:t>
      </w:r>
      <w:r w:rsidRPr="00324E8F">
        <w:t>. This week the European Union announced that it was reopening to tourists from 15 “safe” countries including Canada, Japan, South Korea and Rwanda — but not the United States.</w:t>
      </w:r>
    </w:p>
    <w:p w14:paraId="78D5196B" w14:textId="77777777" w:rsidR="00C6535E" w:rsidRPr="00324E8F" w:rsidRDefault="00C6535E" w:rsidP="00C6535E">
      <w:r w:rsidRPr="00324E8F">
        <w:t>Respect? Americans can’t even vacation in Paris anymore.</w:t>
      </w:r>
    </w:p>
    <w:p w14:paraId="223D0B32" w14:textId="77777777" w:rsidR="00C6535E" w:rsidRPr="00324E8F" w:rsidRDefault="00C6535E" w:rsidP="00C6535E">
      <w:r w:rsidRPr="00324E8F">
        <w:t>Even worse for a president whose go-to adjective is “strong,” embittered ex-aides and in-house leakers keep suggesting that when Trump gets into negotiations with autocratic chiefs of state, he’s not a tough guy after all.</w:t>
      </w:r>
    </w:p>
    <w:p w14:paraId="1AE3313E" w14:textId="77777777" w:rsidR="00C6535E" w:rsidRPr="00324E8F" w:rsidRDefault="00C6535E" w:rsidP="00C6535E">
      <w:r w:rsidRPr="00324E8F">
        <w:rPr>
          <w:u w:val="single"/>
        </w:rPr>
        <w:t>His former national security advisor </w:t>
      </w:r>
      <w:hyperlink r:id="rId249" w:history="1">
        <w:r w:rsidRPr="00324E8F">
          <w:rPr>
            <w:rStyle w:val="Hyperlink"/>
            <w:u w:val="single"/>
          </w:rPr>
          <w:t>John Bolton</w:t>
        </w:r>
      </w:hyperlink>
      <w:r w:rsidRPr="00324E8F">
        <w:rPr>
          <w:u w:val="single"/>
        </w:rPr>
        <w:t> denounced the president for pursuing cozy deals with his favorite autocrats</w:t>
      </w:r>
      <w:r w:rsidRPr="00324E8F">
        <w:t>, China’s Xi Jinping, Russia’s Vladimir Putin and Turkey’s Recep Tayyip Erdogan.</w:t>
      </w:r>
    </w:p>
    <w:p w14:paraId="18E4D438" w14:textId="77777777" w:rsidR="00C6535E" w:rsidRPr="00324E8F" w:rsidRDefault="00C6535E" w:rsidP="00C6535E">
      <w:pPr>
        <w:rPr>
          <w:u w:val="single"/>
        </w:rPr>
      </w:pPr>
      <w:r w:rsidRPr="00324E8F">
        <w:t>“</w:t>
      </w:r>
      <w:r w:rsidRPr="00324E8F">
        <w:rPr>
          <w:u w:val="single"/>
        </w:rPr>
        <w:t>There was “no coherent basis, no strategy</w:t>
      </w:r>
      <w:r w:rsidRPr="00324E8F">
        <w:t xml:space="preserve">,” Bolton complained after writing his tell-all book. </w:t>
      </w:r>
      <w:r w:rsidRPr="00324E8F">
        <w:rPr>
          <w:u w:val="single"/>
        </w:rPr>
        <w:t>“There really isn’t any guiding principle that I was able to discern other than what’s good for Donald Trump’s reelection.”</w:t>
      </w:r>
    </w:p>
    <w:p w14:paraId="1DAE20C4" w14:textId="77777777" w:rsidR="00C6535E" w:rsidRPr="00324E8F" w:rsidRDefault="00C6535E" w:rsidP="00C6535E">
      <w:pPr>
        <w:rPr>
          <w:u w:val="single"/>
        </w:rPr>
      </w:pPr>
      <w:r w:rsidRPr="00324E8F">
        <w:rPr>
          <w:u w:val="single"/>
        </w:rPr>
        <w:t>This week, reports emerged that one of Putin’s intelligence agencies offered </w:t>
      </w:r>
      <w:hyperlink r:id="rId250" w:history="1">
        <w:r w:rsidRPr="00324E8F">
          <w:rPr>
            <w:rStyle w:val="Hyperlink"/>
            <w:u w:val="single"/>
          </w:rPr>
          <w:t>bounties </w:t>
        </w:r>
      </w:hyperlink>
      <w:r w:rsidRPr="00324E8F">
        <w:rPr>
          <w:u w:val="single"/>
        </w:rPr>
        <w:t>to Afghanistan’s Taliban for killing American troops</w:t>
      </w:r>
      <w:r w:rsidRPr="00324E8F">
        <w:t xml:space="preserve">. The reports reached the desk of Trump’s current national security advisor, Robert C. O’Brien, but </w:t>
      </w:r>
      <w:r w:rsidRPr="00324E8F">
        <w:rPr>
          <w:u w:val="single"/>
        </w:rPr>
        <w:t>the president denied knowing anything.</w:t>
      </w:r>
    </w:p>
    <w:p w14:paraId="3C2BD06D" w14:textId="77777777" w:rsidR="00C6535E" w:rsidRPr="00324E8F" w:rsidRDefault="00C6535E" w:rsidP="00C6535E">
      <w:pPr>
        <w:rPr>
          <w:u w:val="single"/>
        </w:rPr>
      </w:pPr>
      <w:r w:rsidRPr="00324E8F">
        <w:rPr>
          <w:u w:val="single"/>
        </w:rPr>
        <w:t>No matter how the controversy turns out, it bolsters the picture of a foreign policy team in disarray.</w:t>
      </w:r>
    </w:p>
    <w:p w14:paraId="77E7BB8A" w14:textId="77777777" w:rsidR="00C6535E" w:rsidRPr="00324E8F" w:rsidRDefault="00C6535E" w:rsidP="00C6535E">
      <w:r w:rsidRPr="00324E8F">
        <w:t>And voters, who rarely pay close attention to foreign policy even without the distraction of a pandemic, appear to have noticed.</w:t>
      </w:r>
    </w:p>
    <w:p w14:paraId="10128416" w14:textId="77777777" w:rsidR="00C6535E" w:rsidRPr="00324E8F" w:rsidRDefault="00C6535E" w:rsidP="00C6535E">
      <w:r w:rsidRPr="00324E8F">
        <w:t>A </w:t>
      </w:r>
      <w:hyperlink r:id="rId251" w:tgtFrame="_blank" w:history="1">
        <w:r w:rsidRPr="00324E8F">
          <w:rPr>
            <w:rStyle w:val="Hyperlink"/>
          </w:rPr>
          <w:t>Gallup poll in mid-June</w:t>
        </w:r>
      </w:hyperlink>
      <w:r w:rsidRPr="00324E8F">
        <w:t> found that public approval of Trump’s job performance on foreign policy has sagged to 41%, significantly lower than the 47% who approved of his handling of the nation’s economy.</w:t>
      </w:r>
    </w:p>
    <w:p w14:paraId="316209A6" w14:textId="77777777" w:rsidR="00C6535E" w:rsidRPr="00324E8F" w:rsidRDefault="00C6535E" w:rsidP="00C6535E">
      <w:r w:rsidRPr="00324E8F">
        <w:t>Democrats and their presumptive presidential nominee, Joe Biden, have noticed Trump’s vulnerability on these issues, too.</w:t>
      </w:r>
    </w:p>
    <w:p w14:paraId="1918EDFD" w14:textId="77777777" w:rsidR="00C6535E" w:rsidRPr="00324E8F" w:rsidRDefault="00C6535E" w:rsidP="00C6535E">
      <w:r w:rsidRPr="00324E8F">
        <w:t>Last week, the Democratic National Committee launched a 30-second television commercial in swing states deriding Trump’s performance on trade.</w:t>
      </w:r>
    </w:p>
    <w:p w14:paraId="6C6EBDBA" w14:textId="77777777" w:rsidR="00C6535E" w:rsidRPr="00324E8F" w:rsidRDefault="00C6535E" w:rsidP="00C6535E">
      <w:pPr>
        <w:rPr>
          <w:u w:val="single"/>
        </w:rPr>
      </w:pPr>
      <w:r w:rsidRPr="00324E8F">
        <w:rPr>
          <w:u w:val="single"/>
        </w:rPr>
        <w:t>“Trump said he’d get tough on China,”</w:t>
      </w:r>
      <w:r w:rsidRPr="00324E8F">
        <w:t xml:space="preserve"> a narrator intones. </w:t>
      </w:r>
      <w:r w:rsidRPr="00324E8F">
        <w:rPr>
          <w:u w:val="single"/>
        </w:rPr>
        <w:t>“He didn’t get tough. He got played.”</w:t>
      </w:r>
    </w:p>
    <w:p w14:paraId="6F7178F6" w14:textId="77777777" w:rsidR="00C6535E" w:rsidRPr="00324E8F" w:rsidRDefault="00C6535E" w:rsidP="00C6535E">
      <w:r w:rsidRPr="00324E8F">
        <w:t>The Trump campaign has fired back with a commercial calling Biden “China’s puppet” and reviving charges that his son, Hunter Biden, was paid suspiciously large sums by a Chinese firm.</w:t>
      </w:r>
    </w:p>
    <w:p w14:paraId="6F3A60E3" w14:textId="77777777" w:rsidR="00C6535E" w:rsidRPr="00324E8F" w:rsidRDefault="00C6535E" w:rsidP="00C6535E">
      <w:r w:rsidRPr="00324E8F">
        <w:t>That’s the closest this race has come to a debate on international affairs — a barroom brawl over who is softer on China.</w:t>
      </w:r>
    </w:p>
    <w:p w14:paraId="2DA3D77B" w14:textId="77777777" w:rsidR="00C6535E" w:rsidRPr="00324E8F" w:rsidRDefault="00C6535E" w:rsidP="00C6535E">
      <w:r w:rsidRPr="00324E8F">
        <w:t>“A presidential campaign is a bad place to look for a serious discussion of foreign policy,” observed Richard N. Haass, president of the Council on Foreign Relations.</w:t>
      </w:r>
    </w:p>
    <w:p w14:paraId="018E5CA2" w14:textId="77777777" w:rsidR="00C6535E" w:rsidRPr="00324E8F" w:rsidRDefault="00C6535E" w:rsidP="00C6535E">
      <w:r w:rsidRPr="00324E8F">
        <w:t>China policy won’t be the deciding issue in November’s presidential election — far from it.</w:t>
      </w:r>
    </w:p>
    <w:p w14:paraId="4D846940" w14:textId="77777777" w:rsidR="00C6535E" w:rsidRPr="00324E8F" w:rsidRDefault="00C6535E" w:rsidP="00C6535E">
      <w:r w:rsidRPr="00324E8F">
        <w:t>Voters rank other problems higher on their priority lists, beginning with the pandemic, race relations and the economy.</w:t>
      </w:r>
    </w:p>
    <w:p w14:paraId="6BC69124" w14:textId="77777777" w:rsidR="00C6535E" w:rsidRPr="00324E8F" w:rsidRDefault="00C6535E" w:rsidP="00C6535E">
      <w:r w:rsidRPr="00324E8F">
        <w:t>But this argument isn’t about the nuances of foreign affairs; there’s nary a nuance in sight. It’s a slanging match about competence, toughness and strength.</w:t>
      </w:r>
    </w:p>
    <w:p w14:paraId="3BBB1607" w14:textId="77777777" w:rsidR="00C6535E" w:rsidRPr="00324E8F" w:rsidRDefault="00C6535E" w:rsidP="00C6535E">
      <w:r w:rsidRPr="00324E8F">
        <w:t>Historically, Republicans have had an advantage among voters on national security issues; they’re traditionally the party of military strength and diplomatic toughness.</w:t>
      </w:r>
    </w:p>
    <w:p w14:paraId="1348DF71" w14:textId="77777777" w:rsidR="00C6535E" w:rsidRPr="00324E8F" w:rsidRDefault="00C6535E" w:rsidP="00C6535E">
      <w:pPr>
        <w:rPr>
          <w:u w:val="single"/>
        </w:rPr>
      </w:pPr>
      <w:r w:rsidRPr="00324E8F">
        <w:t xml:space="preserve">Trump appears to have squandered that advantage. </w:t>
      </w:r>
      <w:r w:rsidRPr="00324E8F">
        <w:rPr>
          <w:u w:val="single"/>
        </w:rPr>
        <w:t>We may be seeing a historical anomaly: a campaign in which voters give the Democratic candidate the benefit of the doubt on toughness in foreign policy.</w:t>
      </w:r>
    </w:p>
    <w:p w14:paraId="6DB09DCE" w14:textId="77777777" w:rsidR="00C6535E" w:rsidRPr="00324E8F" w:rsidRDefault="00C6535E" w:rsidP="00C6535E"/>
    <w:p w14:paraId="2BA2EB09" w14:textId="77777777" w:rsidR="00C6535E" w:rsidRPr="00324E8F" w:rsidRDefault="00C6535E" w:rsidP="00C6535E">
      <w:pPr>
        <w:pStyle w:val="Heading4"/>
        <w:rPr>
          <w:rFonts w:cs="Times New Roman"/>
        </w:rPr>
      </w:pPr>
      <w:r w:rsidRPr="00324E8F">
        <w:rPr>
          <w:rFonts w:cs="Times New Roman"/>
        </w:rPr>
        <w:t>Trump cannot capitalize on foreign policy – past failures overshadow the America First strategy</w:t>
      </w:r>
    </w:p>
    <w:p w14:paraId="241F9435" w14:textId="77777777" w:rsidR="00C6535E" w:rsidRPr="00324E8F" w:rsidRDefault="00C6535E" w:rsidP="00C6535E">
      <w:pPr>
        <w:rPr>
          <w:rStyle w:val="Style13ptBold"/>
        </w:rPr>
      </w:pPr>
      <w:r w:rsidRPr="00324E8F">
        <w:rPr>
          <w:rStyle w:val="Style13ptBold"/>
        </w:rPr>
        <w:t>Ward, Vox International Security Reporter, 19</w:t>
      </w:r>
    </w:p>
    <w:p w14:paraId="6A858A38" w14:textId="77777777" w:rsidR="00C6535E" w:rsidRPr="00324E8F" w:rsidRDefault="00C6535E" w:rsidP="00C6535E">
      <w:r w:rsidRPr="00324E8F">
        <w:t xml:space="preserve">[Alex, 4/1/19, Vox, “Trump has a strong foreign policy narrative for 2020”, </w:t>
      </w:r>
      <w:hyperlink r:id="rId252" w:history="1">
        <w:r w:rsidRPr="00324E8F">
          <w:rPr>
            <w:rStyle w:val="Hyperlink"/>
          </w:rPr>
          <w:t>https://www.vox.com/world/2019/4/1/18285395/trump-2020-foreign-policy-democrats</w:t>
        </w:r>
      </w:hyperlink>
      <w:r w:rsidRPr="00324E8F">
        <w:t>, accessed 7/7/20, MZK]</w:t>
      </w:r>
    </w:p>
    <w:p w14:paraId="201485CD" w14:textId="77777777" w:rsidR="00C6535E" w:rsidRPr="00324E8F" w:rsidRDefault="00C6535E" w:rsidP="00C6535E">
      <w:pPr>
        <w:rPr>
          <w:rStyle w:val="StyleUnderline"/>
        </w:rPr>
      </w:pPr>
      <w:r w:rsidRPr="00324E8F">
        <w:rPr>
          <w:rStyle w:val="StyleUnderline"/>
        </w:rPr>
        <w:t>Trump is still vulnerable on foreign policy</w:t>
      </w:r>
    </w:p>
    <w:p w14:paraId="4E5DBBD3" w14:textId="77777777" w:rsidR="00C6535E" w:rsidRPr="00324E8F" w:rsidRDefault="00C6535E" w:rsidP="00C6535E">
      <w:r w:rsidRPr="00324E8F">
        <w:rPr>
          <w:rStyle w:val="StyleUnderline"/>
        </w:rPr>
        <w:t>Few experts I spoke to said Trump’s foreign policy has been overall successful, but some did agree that he has a good story to tell. Yet Trump may still not be able to turn that rhetoric into an advantage for three key reasons</w:t>
      </w:r>
      <w:r w:rsidRPr="00324E8F">
        <w:t>.</w:t>
      </w:r>
    </w:p>
    <w:p w14:paraId="7CFB69E3" w14:textId="77777777" w:rsidR="00C6535E" w:rsidRPr="00324E8F" w:rsidRDefault="00C6535E" w:rsidP="00C6535E">
      <w:r w:rsidRPr="00324E8F">
        <w:t xml:space="preserve">The first is that </w:t>
      </w:r>
      <w:r w:rsidRPr="00324E8F">
        <w:rPr>
          <w:rStyle w:val="StyleUnderline"/>
        </w:rPr>
        <w:t>Trump’s messaging on foreign policy so far has been mostly doom and gloom: that the world has taken advantage of the US at the expense of Americans, and only he can fix all the problems</w:t>
      </w:r>
      <w:r w:rsidRPr="00324E8F">
        <w:t>.</w:t>
      </w:r>
    </w:p>
    <w:p w14:paraId="541A1A4E" w14:textId="77777777" w:rsidR="00C6535E" w:rsidRPr="00324E8F" w:rsidRDefault="00C6535E" w:rsidP="00C6535E">
      <w:r w:rsidRPr="00324E8F">
        <w:t xml:space="preserve">Heather </w:t>
      </w:r>
      <w:r w:rsidRPr="00324E8F">
        <w:rPr>
          <w:rStyle w:val="StyleUnderline"/>
        </w:rPr>
        <w:t>Hurlburt, a US foreign policy expert at the New America Foundation in Washington, says Trump will have a hard time turning that negative message into a positive one — even if it’s to boast about his foreign policy successes.</w:t>
      </w:r>
    </w:p>
    <w:p w14:paraId="08701175" w14:textId="77777777" w:rsidR="00C6535E" w:rsidRPr="00324E8F" w:rsidRDefault="00C6535E" w:rsidP="00C6535E">
      <w:r w:rsidRPr="00324E8F">
        <w:rPr>
          <w:rStyle w:val="StyleUnderline"/>
        </w:rPr>
        <w:t xml:space="preserve">Bragging about his global accomplishments is a “narrative that’s really good for an establishment Republican to run </w:t>
      </w:r>
      <w:r w:rsidRPr="00324E8F">
        <w:t>on,” she told me, “but not for Trump.”</w:t>
      </w:r>
    </w:p>
    <w:p w14:paraId="4E5A774A" w14:textId="77777777" w:rsidR="00C6535E" w:rsidRPr="00324E8F" w:rsidRDefault="00C6535E" w:rsidP="00C6535E">
      <w:r w:rsidRPr="00324E8F">
        <w:t xml:space="preserve">Thomas </w:t>
      </w:r>
      <w:r w:rsidRPr="00324E8F">
        <w:rPr>
          <w:rStyle w:val="StyleUnderline"/>
        </w:rPr>
        <w:t>Wright, the Brookings Institution expert who tracked Trump’s foreign policy since the campaign, agrees. “His message that the US has been taken advantage of has resonated,” he told me, “but it could be shown that he’s the one that’s been taken advantage of.” For example, Trump claims his friendship with Kim doesn’t require him to be as tough on North Korea, all while Pyongyang continues to improve its nuclear program</w:t>
      </w:r>
      <w:r w:rsidRPr="00324E8F">
        <w:t>.</w:t>
      </w:r>
    </w:p>
    <w:p w14:paraId="7F9F3E27" w14:textId="77777777" w:rsidR="00C6535E" w:rsidRPr="00324E8F" w:rsidRDefault="00C6535E" w:rsidP="00C6535E">
      <w:pPr>
        <w:rPr>
          <w:rStyle w:val="StyleUnderline"/>
        </w:rPr>
      </w:pPr>
      <w:r w:rsidRPr="00324E8F">
        <w:t xml:space="preserve">Second, </w:t>
      </w:r>
      <w:r w:rsidRPr="00324E8F">
        <w:rPr>
          <w:rStyle w:val="StyleUnderline"/>
        </w:rPr>
        <w:t>Trump has faced opposition from his own party on foreign policy. Republicans in Congress have consistently rebuked Trump’s desire not to place further sanctions on Russia, and they also pushed back on his warm embrace of Saudi Arabia</w:t>
      </w:r>
      <w:r w:rsidRPr="00324E8F">
        <w:t xml:space="preserve"> even </w:t>
      </w:r>
      <w:r w:rsidRPr="00324E8F">
        <w:rPr>
          <w:rStyle w:val="StyleUnderline"/>
        </w:rPr>
        <w:t>after</w:t>
      </w:r>
      <w:r w:rsidRPr="00324E8F">
        <w:t xml:space="preserve"> Crown Prince Mohammed </w:t>
      </w:r>
      <w:r w:rsidRPr="00324E8F">
        <w:rPr>
          <w:rStyle w:val="StyleUnderline"/>
        </w:rPr>
        <w:t>bin Salman apparently ordered Khashoggi’s murder last year.</w:t>
      </w:r>
    </w:p>
    <w:p w14:paraId="1B204A11" w14:textId="77777777" w:rsidR="00C6535E" w:rsidRPr="00324E8F" w:rsidRDefault="00C6535E" w:rsidP="00C6535E">
      <w:pPr>
        <w:rPr>
          <w:sz w:val="24"/>
        </w:rPr>
      </w:pPr>
      <w:r w:rsidRPr="00324E8F">
        <w:t>That’s a weak spot, as the president’s own party usually stands firmly behind him on major foreign policy issues.</w:t>
      </w:r>
      <w:r w:rsidRPr="00324E8F">
        <w:rPr>
          <w:sz w:val="24"/>
        </w:rPr>
        <w:t xml:space="preserve"> </w:t>
      </w:r>
      <w:r w:rsidRPr="00324E8F">
        <w:rPr>
          <w:rStyle w:val="StyleUnderline"/>
        </w:rPr>
        <w:t>Those rebukes may weigh on the mind of voters as global affairs become more prominent during the campaign</w:t>
      </w:r>
      <w:r w:rsidRPr="00324E8F">
        <w:rPr>
          <w:sz w:val="24"/>
        </w:rPr>
        <w:t>.</w:t>
      </w:r>
    </w:p>
    <w:p w14:paraId="40C6373B" w14:textId="77777777" w:rsidR="00C6535E" w:rsidRPr="00324E8F" w:rsidRDefault="00C6535E" w:rsidP="00C6535E">
      <w:r w:rsidRPr="00324E8F">
        <w:rPr>
          <w:rStyle w:val="StyleUnderline"/>
        </w:rPr>
        <w:t>Finally, some Americans may see through Trump’s rhetoric, even if he tries to brag about his foreign policy. Here’s just one example: even though Trump keeps saying North Korea is no longer a threat, polls show the majority of Americans still believe it is.</w:t>
      </w:r>
      <w:r w:rsidRPr="00324E8F">
        <w:t xml:space="preserve"> It’s possible that his claims of total success with Kim may fall on deaf ears as the election progresses.</w:t>
      </w:r>
    </w:p>
    <w:p w14:paraId="0F41B019" w14:textId="77777777" w:rsidR="00C6535E" w:rsidRPr="00324E8F" w:rsidRDefault="00C6535E" w:rsidP="00C6535E">
      <w:r w:rsidRPr="00324E8F">
        <w:t>Those vulnerabilities give Democrats an opening. The question, then, is what will they do with it?</w:t>
      </w:r>
    </w:p>
    <w:p w14:paraId="660D6481" w14:textId="77777777" w:rsidR="00C6535E" w:rsidRPr="00324E8F" w:rsidRDefault="00C6535E" w:rsidP="00C6535E">
      <w:r w:rsidRPr="00324E8F">
        <w:t>“We have to run on a proactive message of our own”</w:t>
      </w:r>
    </w:p>
    <w:p w14:paraId="37101E46" w14:textId="77777777" w:rsidR="00324E8F" w:rsidRPr="00324E8F" w:rsidRDefault="00C6535E" w:rsidP="00C6535E">
      <w:pPr>
        <w:rPr>
          <w:rStyle w:val="StyleUnderline"/>
        </w:rPr>
      </w:pPr>
      <w:r w:rsidRPr="00324E8F">
        <w:rPr>
          <w:rStyle w:val="StyleUnderline"/>
        </w:rPr>
        <w:t>Democrats, unsurprisingly, aren’t convinced by Trump’s narrative. When asked about the positive case for his foreign policy, they immediately point to how he underfunds the State Department, </w:t>
      </w:r>
      <w:hyperlink r:id="rId253" w:history="1">
        <w:r w:rsidRPr="00324E8F">
          <w:rPr>
            <w:rStyle w:val="StyleUnderline"/>
          </w:rPr>
          <w:t>trashes allies, fetes autocrats</w:t>
        </w:r>
      </w:hyperlink>
      <w:r w:rsidRPr="00324E8F">
        <w:rPr>
          <w:rStyle w:val="StyleUnderline"/>
        </w:rPr>
        <w:t>, and lowers America’s standing in the world.</w:t>
      </w:r>
    </w:p>
    <w:p w14:paraId="638AA962" w14:textId="006645AA" w:rsidR="00324E8F" w:rsidRPr="00324E8F" w:rsidRDefault="00324E8F" w:rsidP="00C6535E">
      <w:pPr>
        <w:rPr>
          <w:rStyle w:val="StyleUnderline"/>
        </w:rPr>
      </w:pPr>
    </w:p>
    <w:p w14:paraId="638AA962" w14:textId="006645AA" w:rsidR="00C3077A" w:rsidRPr="00324E8F" w:rsidRDefault="00C3077A" w:rsidP="00C3077A">
      <w:pPr>
        <w:pStyle w:val="Heading3"/>
        <w:rPr>
          <w:rFonts w:cs="Times New Roman"/>
        </w:rPr>
      </w:pPr>
      <w:bookmarkStart w:id="78" w:name="_Toc45868919"/>
      <w:r w:rsidRPr="00324E8F">
        <w:rPr>
          <w:rFonts w:cs="Times New Roman"/>
        </w:rPr>
        <w:t>Trump Bad – Alliance Collapse</w:t>
      </w:r>
      <w:bookmarkEnd w:id="78"/>
    </w:p>
    <w:p w14:paraId="599103B8" w14:textId="77777777" w:rsidR="00C3077A" w:rsidRPr="00324E8F" w:rsidRDefault="00C3077A" w:rsidP="00C3077A"/>
    <w:p w14:paraId="2B4891FF" w14:textId="77777777" w:rsidR="00C3077A" w:rsidRPr="00324E8F" w:rsidRDefault="00C3077A" w:rsidP="00C3077A">
      <w:pPr>
        <w:pStyle w:val="Heading4"/>
        <w:rPr>
          <w:rFonts w:cs="Times New Roman"/>
        </w:rPr>
      </w:pPr>
      <w:r w:rsidRPr="00324E8F">
        <w:rPr>
          <w:rFonts w:cs="Times New Roman"/>
        </w:rPr>
        <w:t>Trump’s second term devastates America’s security alliances</w:t>
      </w:r>
    </w:p>
    <w:p w14:paraId="55C31917" w14:textId="77777777" w:rsidR="00324E8F" w:rsidRPr="00324E8F" w:rsidRDefault="00C3077A" w:rsidP="00C3077A">
      <w:r w:rsidRPr="00324E8F">
        <w:rPr>
          <w:rStyle w:val="Style13ptBold"/>
        </w:rPr>
        <w:t>Harshaw, Bloomberg National Security and Military Affairs writer, interview with Rapp-Hooper, Council on Foreign Relations Asia Studies Senior Fellow, 20</w:t>
      </w:r>
    </w:p>
    <w:p w14:paraId="612DD55F" w14:textId="77777777" w:rsidR="00324E8F" w:rsidRPr="00324E8F" w:rsidRDefault="00C3077A" w:rsidP="00C3077A">
      <w:r w:rsidRPr="00324E8F">
        <w:t xml:space="preserve">[Tobin &amp; Mira, 6-20-2020, Bloomberg Opinion, “Four More Years of Trump Is Too Much for America’s Allies,” </w:t>
      </w:r>
      <w:hyperlink r:id="rId254" w:history="1">
        <w:r w:rsidRPr="00324E8F">
          <w:rPr>
            <w:rStyle w:val="Hyperlink"/>
          </w:rPr>
          <w:t>https://www.bloomberg.com/opinion/articles/2020-06-20/trump-re-election-would-be-too-much-for-america-s-allies</w:t>
        </w:r>
      </w:hyperlink>
      <w:r w:rsidRPr="00324E8F">
        <w:t>, accessed 7-8-2020, JL]</w:t>
      </w:r>
    </w:p>
    <w:p w14:paraId="08A55CC0" w14:textId="38A65C40" w:rsidR="00C3077A" w:rsidRPr="00324E8F" w:rsidRDefault="00C3077A" w:rsidP="00C3077A">
      <w:pPr>
        <w:rPr>
          <w:u w:val="single"/>
        </w:rPr>
      </w:pPr>
      <w:r w:rsidRPr="00324E8F">
        <w:rPr>
          <w:u w:val="single"/>
        </w:rPr>
        <w:t>Many Americans feel that November’s presidential election will be one of the most important ever for the future of the Republic.</w:t>
      </w:r>
      <w:r w:rsidRPr="00324E8F">
        <w:t xml:space="preserve"> Well, in truth, every presidential election is one of the most important ever for the future of the Republic. </w:t>
      </w:r>
      <w:r w:rsidRPr="00324E8F">
        <w:rPr>
          <w:u w:val="single"/>
        </w:rPr>
        <w:t>What will set it apart is that it’s one of the most important for the future of America’s allies.</w:t>
      </w:r>
    </w:p>
    <w:p w14:paraId="4AE3E90C" w14:textId="77777777" w:rsidR="00C3077A" w:rsidRPr="00324E8F" w:rsidRDefault="00C3077A" w:rsidP="00C3077A">
      <w:pPr>
        <w:rPr>
          <w:u w:val="single"/>
        </w:rPr>
      </w:pPr>
      <w:r w:rsidRPr="00324E8F">
        <w:rPr>
          <w:u w:val="single"/>
        </w:rPr>
        <w:t>President Donald Trump’s denigration of alliances, his personal attacks on the leaders of other North Atlantic Treaty Organization members, and his criticisms of global allies for supposedly not pulling their military weight, have been some of the lowest moments of his tenure and some of the most harmful for long-term U.S. security.</w:t>
      </w:r>
    </w:p>
    <w:p w14:paraId="07E58433" w14:textId="77777777" w:rsidR="00324E8F" w:rsidRPr="00324E8F" w:rsidRDefault="00C3077A" w:rsidP="00C3077A">
      <w:pPr>
        <w:rPr>
          <w:u w:val="single"/>
        </w:rPr>
      </w:pPr>
      <w:r w:rsidRPr="00324E8F">
        <w:rPr>
          <w:u w:val="single"/>
        </w:rPr>
        <w:t>For the most part, though, Trump has kept it on the rhetorical level</w:t>
      </w:r>
      <w:r w:rsidRPr="00324E8F">
        <w:t xml:space="preserve">, while making few structural changes to the U.S. military’s global presence or its mutual-defense obligations. </w:t>
      </w:r>
      <w:r w:rsidRPr="00324E8F">
        <w:rPr>
          <w:u w:val="single"/>
        </w:rPr>
        <w:t>That changed in a big way last week, as Trump made official long-rumored plans to remove nearly 10,000 U.S. troops from Germany, reportedly blindsiding not just the NATO partners but the Pentagon leadership as well.</w:t>
      </w:r>
    </w:p>
    <w:p w14:paraId="034C71D7" w14:textId="365F7A59" w:rsidR="00C3077A" w:rsidRPr="00324E8F" w:rsidRDefault="00C3077A" w:rsidP="00C3077A">
      <w:r w:rsidRPr="00324E8F">
        <w:t>So, how much permanent damage is Make America Great Again doing to the great American-led global order of the last 70 years? For wisdom I turned to Mira Rapp-Hooper, the Stephen Schwarzman Senior Fellow for Asia Studies at the Council on Foreign Relations. Just to make the rest of us feel like couch potatoes, she has two books coming out this year: “Shields of the Republic: The Triumph and Peril of America’s Alliances” and, with Rebecca Lissner, “An Open World.” Here is a lightly edited transcript of our exchange:</w:t>
      </w:r>
    </w:p>
    <w:p w14:paraId="26B80013" w14:textId="77777777" w:rsidR="00C3077A" w:rsidRPr="00324E8F" w:rsidRDefault="00C3077A" w:rsidP="00C3077A">
      <w:pPr>
        <w:rPr>
          <w:u w:val="single"/>
        </w:rPr>
      </w:pPr>
      <w:r w:rsidRPr="00324E8F">
        <w:t xml:space="preserve">Tobin Harshaw: Let’s start with the small and move to the big picture. </w:t>
      </w:r>
      <w:r w:rsidRPr="00324E8F">
        <w:rPr>
          <w:u w:val="single"/>
        </w:rPr>
        <w:t>President Donald Trump has put forward a plan to withdraw nearly 10,000 troops from Germany. Issues of security aside, what message does this send to allies, both in Europe and Asia?</w:t>
      </w:r>
    </w:p>
    <w:p w14:paraId="7BE7B0DE" w14:textId="77777777" w:rsidR="00C3077A" w:rsidRPr="00324E8F" w:rsidRDefault="00C3077A" w:rsidP="00C3077A">
      <w:pPr>
        <w:rPr>
          <w:u w:val="single"/>
        </w:rPr>
      </w:pPr>
      <w:r w:rsidRPr="00324E8F">
        <w:t xml:space="preserve">Mira Rapp-Hooper: </w:t>
      </w:r>
      <w:r w:rsidRPr="00324E8F">
        <w:rPr>
          <w:u w:val="single"/>
        </w:rPr>
        <w:t>For allies, the most problematic feature of this announcement may be that Germany was reportedly blindsided by it — as was the Pentagon and the American ambassador to NATO. The U.S. has drawn down troops from allied countries in Europe and Asia in the past, such as after the Cold War, but historically it has worked with them to ensure that changes don’t harm their security. The intent here may have been just the opposite: to punish Angela Merkel for declining to attend the G-7 meetings, and Germany for underspending on defense. But if the plan moves ahead, Germany is unlikely to spend more as a result.</w:t>
      </w:r>
    </w:p>
    <w:p w14:paraId="02792EEF" w14:textId="77777777" w:rsidR="00C3077A" w:rsidRPr="00324E8F" w:rsidRDefault="00C3077A" w:rsidP="00C3077A">
      <w:pPr>
        <w:rPr>
          <w:u w:val="single"/>
        </w:rPr>
      </w:pPr>
      <w:r w:rsidRPr="00324E8F">
        <w:rPr>
          <w:u w:val="single"/>
        </w:rPr>
        <w:t>U.S. troops in Germany are not there out of charity to Berlin — they are there to protect all of Europe, and support U.S. military missions farther afield. They are there for U.S. national security. Whether or not the troops are withdrawn, the clearest beneficiary is Russian President Vladimir Putin, who pursues NATO disunity as a national-security objective. To allies, then, the overall message may be that their security is at the mercy of American whims.</w:t>
      </w:r>
    </w:p>
    <w:p w14:paraId="7E0A4B15" w14:textId="77777777" w:rsidR="00C3077A" w:rsidRPr="00324E8F" w:rsidRDefault="00C3077A" w:rsidP="00C3077A">
      <w:r w:rsidRPr="00324E8F">
        <w:t>TH: There is speculation that the Europeans feel they can wait out Trump until the end of the first term, but that if he wins re-election, the damage done to the trans-Atlantic relations will take on a permanence. Do you agree?</w:t>
      </w:r>
    </w:p>
    <w:p w14:paraId="6BEF50AD" w14:textId="77777777" w:rsidR="00C3077A" w:rsidRPr="00324E8F" w:rsidRDefault="00C3077A" w:rsidP="00C3077A">
      <w:pPr>
        <w:rPr>
          <w:u w:val="single"/>
        </w:rPr>
      </w:pPr>
      <w:r w:rsidRPr="00324E8F">
        <w:t xml:space="preserve">MRH: </w:t>
      </w:r>
      <w:r w:rsidRPr="00324E8F">
        <w:rPr>
          <w:u w:val="single"/>
        </w:rPr>
        <w:t>If Trump is re-elected, the damage in relations with both Europe and Asia is likely to be grave indeed. In the last four years, the U.S. has undeniably become an antagonist from within its alliances, publicly brow-beating allies over their defense spending, embracing rivals and denying shared threats. If this persists much longer, allies will have to conclude that they no longer share interests with America, and will prepare for more independent, autonomous futures.</w:t>
      </w:r>
    </w:p>
    <w:p w14:paraId="56F6EAEB" w14:textId="77777777" w:rsidR="00C3077A" w:rsidRPr="00324E8F" w:rsidRDefault="00C3077A" w:rsidP="00C3077A">
      <w:r w:rsidRPr="00324E8F">
        <w:t>But we shouldn’t convince ourselves that our alliances will immediately be safe if the U.S. elects new leadership. They were stressed before Trump’s election due to challenges from Russia and China, and those strains will continue.</w:t>
      </w:r>
    </w:p>
    <w:p w14:paraId="599F0CC4" w14:textId="77777777" w:rsidR="00C3077A" w:rsidRPr="00324E8F" w:rsidRDefault="00C3077A" w:rsidP="00C3077A">
      <w:r w:rsidRPr="00324E8F">
        <w:t>TH: We hear less about the Asian allies, other than Trump’s renewed talk of pulling troops out of South Korea. How stressed have those relationships become at the same time China is reaching rival strength?</w:t>
      </w:r>
    </w:p>
    <w:p w14:paraId="45B99B69" w14:textId="77777777" w:rsidR="00C3077A" w:rsidRPr="00324E8F" w:rsidRDefault="00C3077A" w:rsidP="00C3077A">
      <w:pPr>
        <w:rPr>
          <w:u w:val="single"/>
        </w:rPr>
      </w:pPr>
      <w:r w:rsidRPr="00324E8F">
        <w:t xml:space="preserve">MRH: </w:t>
      </w:r>
      <w:r w:rsidRPr="00324E8F">
        <w:rPr>
          <w:u w:val="single"/>
        </w:rPr>
        <w:t>There is significant strain in our Asian alliances, too. Unlike NATO in Europe, the U.S. doesn’t have a single, integrated alliance in Asia, but a series of bilateral pacts with South Korea, Japan, the Philippines and Australia. China poses at least two forms of challenge, but our allies don’t all see those challenges the same way.</w:t>
      </w:r>
    </w:p>
    <w:p w14:paraId="7C8BEDAC" w14:textId="77777777" w:rsidR="00C3077A" w:rsidRPr="00324E8F" w:rsidRDefault="00C3077A" w:rsidP="00C3077A">
      <w:r w:rsidRPr="00324E8F">
        <w:rPr>
          <w:u w:val="single"/>
        </w:rPr>
        <w:t>Beijing’s military strategy is explicitly designed to prevent the U.S. from intervening in a conflict in Asia, thereby persuading its allies that America is unreliable.</w:t>
      </w:r>
      <w:r w:rsidRPr="00324E8F">
        <w:t xml:space="preserve"> Moreover, it uses non-military coercion to advance its aims without using force at all — think of its island-building campaign in the South China Sea, for example.</w:t>
      </w:r>
    </w:p>
    <w:p w14:paraId="1F29DA38" w14:textId="77777777" w:rsidR="00C3077A" w:rsidRPr="00324E8F" w:rsidRDefault="00C3077A" w:rsidP="00C3077A">
      <w:pPr>
        <w:rPr>
          <w:u w:val="single"/>
        </w:rPr>
      </w:pPr>
      <w:r w:rsidRPr="00324E8F">
        <w:rPr>
          <w:u w:val="single"/>
        </w:rPr>
        <w:t>Our allies in Asia are all concerned about these developments, but they also face a quandary. They are U.S. security partners, and their economies are deeply enmeshed with China’s. So they have to figure out how to live alongside a stronger China for years to come. The U.S. hasn’t helped them by taking a highly confrontational approach to China through its trade war, among other things.</w:t>
      </w:r>
    </w:p>
    <w:p w14:paraId="23A55E34" w14:textId="77777777" w:rsidR="00C3077A" w:rsidRPr="00324E8F" w:rsidRDefault="00C3077A" w:rsidP="00C3077A">
      <w:pPr>
        <w:rPr>
          <w:u w:val="single"/>
        </w:rPr>
      </w:pPr>
      <w:r w:rsidRPr="00324E8F">
        <w:rPr>
          <w:u w:val="single"/>
        </w:rPr>
        <w:t>Allies are tilting away from Washington. President Rodrigo Duterte of the Philippines has threatened to end his alliance with the U.S. many times to try to induce Chinese investment; South Korea has turned toward Beijing; even Japan, typically the most stalwart U.S. ally in the Pacific, has been working to improve its relations with China.</w:t>
      </w:r>
    </w:p>
    <w:p w14:paraId="1A1BABC9" w14:textId="77777777" w:rsidR="00C3077A" w:rsidRPr="00324E8F" w:rsidRDefault="00C3077A" w:rsidP="00C3077A">
      <w:r w:rsidRPr="00324E8F">
        <w:t>TH: Russia and China are often lumped together as the great-power rivals of the West. But they present very different kinds of threats, right?</w:t>
      </w:r>
    </w:p>
    <w:p w14:paraId="329A0F05" w14:textId="77777777" w:rsidR="00C3077A" w:rsidRPr="00324E8F" w:rsidRDefault="00C3077A" w:rsidP="00C3077A">
      <w:r w:rsidRPr="00324E8F">
        <w:t xml:space="preserve">MRH: Absolutely. </w:t>
      </w:r>
      <w:r w:rsidRPr="00324E8F">
        <w:rPr>
          <w:u w:val="single"/>
        </w:rPr>
        <w:t>China will be the only real geopolitical competitor to the U.S. in the coming years, and is the only other power with the potential to reshape its region, international institutions and norms as it continues to rise.</w:t>
      </w:r>
      <w:r w:rsidRPr="00324E8F">
        <w:t xml:space="preserve"> Russia is really a power on the decline, which has become all the more evident over the course of the pandemic and with historically low oil prices, on which Russia relies.</w:t>
      </w:r>
    </w:p>
    <w:p w14:paraId="5B3EF3DA" w14:textId="77777777" w:rsidR="00C3077A" w:rsidRPr="00324E8F" w:rsidRDefault="00C3077A" w:rsidP="00C3077A">
      <w:r w:rsidRPr="00324E8F">
        <w:t xml:space="preserve">But </w:t>
      </w:r>
      <w:r w:rsidRPr="00324E8F">
        <w:rPr>
          <w:u w:val="single"/>
        </w:rPr>
        <w:t>Moscow can do plenty of damage on its way down. Putin’s systematic use of election interference is a reminder that he can sow plenty of disorder. And, of course, Russia still has a major nuclear arsenal.</w:t>
      </w:r>
      <w:r w:rsidRPr="00324E8F">
        <w:t xml:space="preserve"> So we shouldn’t lump Moscow and Beijing together — treating them too similarly may actually raise the chances that they join forces. We should, however, recognize that both have figured out how to make deft use of non-military coercion.</w:t>
      </w:r>
    </w:p>
    <w:p w14:paraId="191DE583" w14:textId="77777777" w:rsidR="00C3077A" w:rsidRPr="00324E8F" w:rsidRDefault="00C3077A" w:rsidP="00C3077A">
      <w:r w:rsidRPr="00324E8F">
        <w:t xml:space="preserve">TH: </w:t>
      </w:r>
      <w:r w:rsidRPr="00324E8F">
        <w:rPr>
          <w:u w:val="single"/>
        </w:rPr>
        <w:t>China has made small-scale efforts to dominate parts of the Pacific — threatening U.S. freedom of navigation missions in the South China Sea; harassing fishing fleets and oil platforms of Indonesia, Vietnam and elsewhere; taking advantage of Duterte’s authoritarian tendencies to form tighter bonds with the Philippines</w:t>
      </w:r>
      <w:r w:rsidRPr="00324E8F">
        <w:t>, etc. Is this hodgepodge of actions adding up to anything geopolitically?</w:t>
      </w:r>
    </w:p>
    <w:p w14:paraId="2AFA9AF9" w14:textId="77777777" w:rsidR="00C3077A" w:rsidRPr="00324E8F" w:rsidRDefault="00C3077A" w:rsidP="00C3077A">
      <w:r w:rsidRPr="00324E8F">
        <w:t xml:space="preserve">MRH: </w:t>
      </w:r>
      <w:r w:rsidRPr="00324E8F">
        <w:rPr>
          <w:u w:val="single"/>
        </w:rPr>
        <w:t>China has longstanding goals of solidifying its control over territorial claims in Asia and in increasingly dominating the waters close to its shores. It has made a lot of progress. Beijing has successfully built seven military bases on former reefs and rocks in the South China Sea, which improve its ability to place pressure on other countries that claim water and territory there.</w:t>
      </w:r>
      <w:r w:rsidRPr="00324E8F">
        <w:t xml:space="preserve"> In 2016, the Philippines won a major international suit against China over the South China Sea, and yet it is barely mentioned — Duterte has preferred to court Beijing instead (albeit to little avail).</w:t>
      </w:r>
    </w:p>
    <w:p w14:paraId="6B1807C3" w14:textId="77777777" w:rsidR="00C3077A" w:rsidRPr="00324E8F" w:rsidRDefault="00C3077A" w:rsidP="00C3077A">
      <w:pPr>
        <w:rPr>
          <w:u w:val="single"/>
        </w:rPr>
      </w:pPr>
      <w:r w:rsidRPr="00324E8F">
        <w:rPr>
          <w:u w:val="single"/>
        </w:rPr>
        <w:t>China’s maritime assertiveness has also continued through the pandemic — with the U.S. consumed by its own crisis and other regional states distracted, it has certainly seemed emboldened. Beijing has proven that it is back as a great power in Asia, and it continues to remind its neighbors that this is so. A looming question for the region is whether the U.S. is going to be able to return in some way and work with regional players to keep that balance from shifting further.</w:t>
      </w:r>
    </w:p>
    <w:p w14:paraId="13EEC4B8" w14:textId="77777777" w:rsidR="00C3077A" w:rsidRPr="00324E8F" w:rsidRDefault="00C3077A" w:rsidP="00C3077A">
      <w:r w:rsidRPr="00324E8F">
        <w:t>TH: Is China’s Belt and Road project purely economic, or is there a geopolitical purpose to it — enabling it to coerce states across Asia, make inroads into Eastern Europe, and the like?</w:t>
      </w:r>
    </w:p>
    <w:p w14:paraId="49FD8A81" w14:textId="77777777" w:rsidR="00C3077A" w:rsidRPr="00324E8F" w:rsidRDefault="00C3077A" w:rsidP="00C3077A">
      <w:r w:rsidRPr="00324E8F">
        <w:t>MRH: It’s impossible to disentangle the economic motivations from the geopolitical — China certainly doesn’t! There are a lot of economic motivations behind BRI for China: its desire to export overcapacity (excess labor and supplies), gain markets for its companies, and diversify its commercial relationships. But BRI is intentionally opaque, incredibly ambitious in its scope, and has now been written into the Chinese constitution. It is, in many ways, a brand name for Chinese foreign policy that can be repurposed as needed.</w:t>
      </w:r>
    </w:p>
    <w:p w14:paraId="1EB75187" w14:textId="77777777" w:rsidR="00C3077A" w:rsidRPr="00324E8F" w:rsidRDefault="00C3077A" w:rsidP="00C3077A">
      <w:r w:rsidRPr="00324E8F">
        <w:t>And it may well get a rebrand. The pandemic and its economic fallout will be a huge test. Many lower-income BRI countries are now experiencing economic crises and are not going to be able to pay their debts to Beijing. China has promised through the G-20 to forgive some of these debts over the short run, but it isn’t clear how it will apply this pledge, to whom, or for how long. BRI can’t possibly stay solvent if Beijing isn’t repaid. But if it calls in its debts, it will damage whatever political goodwill it has been cultivating.</w:t>
      </w:r>
    </w:p>
    <w:p w14:paraId="79BF79A3" w14:textId="77777777" w:rsidR="00C3077A" w:rsidRPr="00324E8F" w:rsidRDefault="00C3077A" w:rsidP="00C3077A">
      <w:r w:rsidRPr="00324E8F">
        <w:t>TH: Has Covid-19 weakened the Chinese Communist Party at home, and have Beijing’s PR efforts to exploit it worked or not?</w:t>
      </w:r>
    </w:p>
    <w:p w14:paraId="41AA5B00" w14:textId="77777777" w:rsidR="00C3077A" w:rsidRPr="00324E8F" w:rsidRDefault="00C3077A" w:rsidP="00C3077A">
      <w:r w:rsidRPr="00324E8F">
        <w:t>MRH: It is hard to say for sure where the CCP stands at home as a result of the pandemic – some of the smartest China-watchers make good arguments both ways. The party has clearly decided to embrace nationalism both at home and abroad, however, to deflect from China’s initial coronavirus mishandling and to insulate it from continuing international criticism.</w:t>
      </w:r>
    </w:p>
    <w:p w14:paraId="3F71E159" w14:textId="77777777" w:rsidR="00C3077A" w:rsidRPr="00324E8F" w:rsidRDefault="00C3077A" w:rsidP="00C3077A">
      <w:r w:rsidRPr="00324E8F">
        <w:t>The party’s so-called Wolf-Warrior diplomacy has scolded democracies for their handling of the crisis and sought to promote China’s model of governance. This has produced significant backlash, particularly in Europe and Africa. Now add to that a deadly border conflict with India, which could cause a lasting downturn in Sino-Indian relations. This strikes many analysts, myself included, as surprising overreach — with the U.S. convulsing at home, China has been squandering an opportunity to present itself as a responsible pandemic leader in the power vacuum.</w:t>
      </w:r>
    </w:p>
    <w:p w14:paraId="0EDEDEB7" w14:textId="77777777" w:rsidR="00C3077A" w:rsidRPr="00324E8F" w:rsidRDefault="00C3077A" w:rsidP="00C3077A">
      <w:r w:rsidRPr="00324E8F">
        <w:t>But it is important to remember that we are still in the early days of this crisis. Xi Jinping could still recalibrate his approach (his speech at the World Health Assembly was far more deft). And as long as the U.S. is consumed by its own strife, the CCP will have more room to experiment with its international strategy.</w:t>
      </w:r>
    </w:p>
    <w:p w14:paraId="1712BB9E" w14:textId="77777777" w:rsidR="00C3077A" w:rsidRPr="00324E8F" w:rsidRDefault="00C3077A" w:rsidP="00C3077A">
      <w:r w:rsidRPr="00324E8F">
        <w:t>TH: Finally, the big issue: You call these sets of allies the “Shields of the Republic” — what do you mean by the phrase</w:t>
      </w:r>
    </w:p>
    <w:p w14:paraId="44B46B86" w14:textId="77777777" w:rsidR="00C3077A" w:rsidRPr="00324E8F" w:rsidRDefault="00C3077A" w:rsidP="00C3077A">
      <w:r w:rsidRPr="00324E8F">
        <w:t>MRH: “</w:t>
      </w:r>
      <w:r w:rsidRPr="00324E8F">
        <w:rPr>
          <w:u w:val="single"/>
        </w:rPr>
        <w:t>Shields of the Republic</w:t>
      </w:r>
      <w:r w:rsidRPr="00324E8F">
        <w:t>” is an allusion to a 1943 book by Walter Lippmann, the mid-century reporter and commentator. Lippmann used it as a subtitle in his book on U.S. foreign policy, whose purpose, he argued, was to protect the Republic and allow it the shelter it needed to prosper. He also argued that foreign policy had to be solvent — objectives had to match the means used to achieve them.</w:t>
      </w:r>
    </w:p>
    <w:p w14:paraId="588DC653" w14:textId="77777777" w:rsidR="00C3077A" w:rsidRPr="00324E8F" w:rsidRDefault="00C3077A" w:rsidP="00C3077A">
      <w:pPr>
        <w:rPr>
          <w:u w:val="single"/>
        </w:rPr>
      </w:pPr>
      <w:r w:rsidRPr="00324E8F">
        <w:t xml:space="preserve">I adopted it as my title, because it </w:t>
      </w:r>
      <w:r w:rsidRPr="00324E8F">
        <w:rPr>
          <w:u w:val="single"/>
        </w:rPr>
        <w:t>speaks directly to why alliances have been so beneficial to America. They have kept wars and crises from starting when they easily might have, and done so at a reasonable cost. They have kept us safe and prosperous. But “Shields” is pluralized in recognition of the fact that the U.S. has revised its approach to alliances many times over in its history — it is going to have to do so again if it wants them to persist.</w:t>
      </w:r>
    </w:p>
    <w:p w14:paraId="51FE4567" w14:textId="77777777" w:rsidR="00C3077A" w:rsidRPr="00324E8F" w:rsidRDefault="00C3077A" w:rsidP="00C3077A">
      <w:pPr>
        <w:rPr>
          <w:u w:val="single"/>
        </w:rPr>
      </w:pPr>
      <w:r w:rsidRPr="00324E8F">
        <w:t xml:space="preserve">TH: You’ve said that </w:t>
      </w:r>
      <w:r w:rsidRPr="00324E8F">
        <w:rPr>
          <w:u w:val="single"/>
        </w:rPr>
        <w:t>the damage to America’s global power began to set in before Trump and will continue after. If the U.S. cannot fully restore the network of institutions and alliances forged after World War II, what can it do against Russia and China?</w:t>
      </w:r>
    </w:p>
    <w:p w14:paraId="22B965CC" w14:textId="77777777" w:rsidR="00C3077A" w:rsidRPr="00324E8F" w:rsidRDefault="00C3077A" w:rsidP="00C3077A">
      <w:r w:rsidRPr="00324E8F">
        <w:t>MRH: It’s unlikely that the United States will restore its alliances and international institutions to postwar or even post-Cold War form. All of these international structures are functions of power, and international power is shifting. In China’s favor, to some extent. But also from West to East.</w:t>
      </w:r>
    </w:p>
    <w:p w14:paraId="3D8313BC" w14:textId="77777777" w:rsidR="00C3077A" w:rsidRPr="00324E8F" w:rsidRDefault="00C3077A" w:rsidP="00C3077A">
      <w:pPr>
        <w:rPr>
          <w:u w:val="single"/>
        </w:rPr>
      </w:pPr>
      <w:r w:rsidRPr="00324E8F">
        <w:rPr>
          <w:u w:val="single"/>
        </w:rPr>
        <w:t>We can’t recreate the conditions of the past, but we can remake this system for a new era to respond to contemporary threats. We’ll need to equip our alliances to better respond to non-military challenges, whether they come in the form of state-backed election meddling, or in global health crises like the one we are living through now.</w:t>
      </w:r>
    </w:p>
    <w:p w14:paraId="6898D7DB" w14:textId="77777777" w:rsidR="00C3077A" w:rsidRPr="00324E8F" w:rsidRDefault="00C3077A" w:rsidP="00C3077A">
      <w:pPr>
        <w:rPr>
          <w:u w:val="single"/>
        </w:rPr>
      </w:pPr>
      <w:r w:rsidRPr="00324E8F">
        <w:rPr>
          <w:u w:val="single"/>
        </w:rPr>
        <w:t>Broadening our alliances will also give our allies a chance to do more. Allies in Europe and Asia can increasingly work together. And if alliances aren’t just focused on military threats, they can spend usefully outside of their defense budgets, contributing more diplomatic, technological and intelligence resources.</w:t>
      </w:r>
    </w:p>
    <w:p w14:paraId="4A9DCE1D" w14:textId="77777777" w:rsidR="00C3077A" w:rsidRPr="00324E8F" w:rsidRDefault="00C3077A" w:rsidP="00C3077A">
      <w:r w:rsidRPr="00324E8F">
        <w:t>TH: Do you have faith that, well, we can overcome?</w:t>
      </w:r>
    </w:p>
    <w:p w14:paraId="22F91B68" w14:textId="77777777" w:rsidR="00C3077A" w:rsidRPr="00324E8F" w:rsidRDefault="00C3077A" w:rsidP="00C3077A">
      <w:r w:rsidRPr="00324E8F">
        <w:t>MRH: We’re living through a three-fold health, economic and racial justice crisis in the United States, any part of which would have been historic on its own. The country’s capacity for reinvention is enormous, however, and crisis moments have often given way to innovation and progress. The American alliance system itself was born in a dark hour, out of the grave fear that the globe was about to experience its third world war. It has been a remarkable experiment, but now it must change — as must we. I believe we are up to the challenge.</w:t>
      </w:r>
    </w:p>
    <w:p w14:paraId="499D3BB3" w14:textId="77777777" w:rsidR="00C3077A" w:rsidRPr="00324E8F" w:rsidRDefault="00C3077A" w:rsidP="00C3077A"/>
    <w:p w14:paraId="3008107B" w14:textId="77777777" w:rsidR="00C3077A" w:rsidRPr="00324E8F" w:rsidRDefault="00C3077A" w:rsidP="00C3077A">
      <w:pPr>
        <w:pStyle w:val="Heading4"/>
        <w:rPr>
          <w:rFonts w:cs="Times New Roman"/>
        </w:rPr>
      </w:pPr>
      <w:r w:rsidRPr="00324E8F">
        <w:rPr>
          <w:rFonts w:cs="Times New Roman"/>
        </w:rPr>
        <w:t>Trump’s hardline approach wrecks foreign policy</w:t>
      </w:r>
    </w:p>
    <w:p w14:paraId="406CF8FA" w14:textId="77777777" w:rsidR="00C3077A" w:rsidRPr="00324E8F" w:rsidRDefault="00C3077A" w:rsidP="00C3077A">
      <w:pPr>
        <w:rPr>
          <w:rStyle w:val="Style13ptBold"/>
        </w:rPr>
      </w:pPr>
      <w:r w:rsidRPr="00324E8F">
        <w:rPr>
          <w:rStyle w:val="Style13ptBold"/>
        </w:rPr>
        <w:t>Gearan, Washington Post White House Reporter, and Hudson, Washington Post National Security Reporter 20</w:t>
      </w:r>
    </w:p>
    <w:p w14:paraId="7BC1BF01" w14:textId="77777777" w:rsidR="00324E8F" w:rsidRPr="00324E8F" w:rsidRDefault="00C3077A" w:rsidP="00C3077A">
      <w:pPr>
        <w:spacing w:after="0" w:line="240" w:lineRule="auto"/>
        <w:rPr>
          <w:sz w:val="24"/>
        </w:rPr>
      </w:pPr>
      <w:r w:rsidRPr="00324E8F">
        <w:t xml:space="preserve">(Anne and John, January 19,2020, Washington Post, “Trump’s strong-arm foreign policy tactics create tensions with US friends and foes”, </w:t>
      </w:r>
      <w:hyperlink r:id="rId255" w:history="1">
        <w:r w:rsidRPr="00324E8F">
          <w:rPr>
            <w:rStyle w:val="Hyperlink"/>
          </w:rPr>
          <w:t>https://www.washingtonpost.com/politics/trumps-strong-arm-foreign-policy-tactics-create-tensions-with-both-us-friends-and-foes/2020/01/18/ddb76364-3991-11ea-bb7b-265f4554af6d_story.html</w:t>
        </w:r>
      </w:hyperlink>
      <w:r w:rsidRPr="00324E8F">
        <w:t>, accessed: 07/08/20, SS)</w:t>
      </w:r>
    </w:p>
    <w:p w14:paraId="06C5981F" w14:textId="7EDCE81E" w:rsidR="00C3077A" w:rsidRPr="00324E8F" w:rsidRDefault="00C3077A" w:rsidP="00C3077A"/>
    <w:p w14:paraId="656980DA" w14:textId="77777777" w:rsidR="00C3077A" w:rsidRPr="00324E8F" w:rsidRDefault="00C3077A" w:rsidP="00C3077A">
      <w:pPr>
        <w:rPr>
          <w:rStyle w:val="StyleUnderline"/>
        </w:rPr>
      </w:pPr>
      <w:r w:rsidRPr="00324E8F">
        <w:rPr>
          <w:rStyle w:val="StyleUnderline"/>
        </w:rPr>
        <w:t>When President Trump decided early in his administration to pressure fellow NATO members to spend more on their military budgets, he threatened to pull out of the alliance.</w:t>
      </w:r>
    </w:p>
    <w:p w14:paraId="1B810FC0" w14:textId="77777777" w:rsidR="00C3077A" w:rsidRPr="00324E8F" w:rsidRDefault="00C3077A" w:rsidP="00C3077A">
      <w:pPr>
        <w:rPr>
          <w:rStyle w:val="StyleUnderline"/>
        </w:rPr>
      </w:pPr>
      <w:r w:rsidRPr="00324E8F">
        <w:rPr>
          <w:rStyle w:val="StyleUnderline"/>
        </w:rPr>
        <w:t>When Iraqi leaders this month said they wanted </w:t>
      </w:r>
      <w:hyperlink r:id="rId256" w:history="1">
        <w:r w:rsidRPr="00324E8F">
          <w:rPr>
            <w:rStyle w:val="StyleUnderline"/>
          </w:rPr>
          <w:t>U.S. troops to leave their country</w:t>
        </w:r>
      </w:hyperlink>
      <w:r w:rsidRPr="00324E8F">
        <w:rPr>
          <w:rStyle w:val="StyleUnderline"/>
        </w:rPr>
        <w:t>, the president said he would impose “very big sanctions” on Baghdad in response.</w:t>
      </w:r>
    </w:p>
    <w:p w14:paraId="41460973" w14:textId="77777777" w:rsidR="00C3077A" w:rsidRPr="00324E8F" w:rsidRDefault="00C3077A" w:rsidP="00C3077A">
      <w:r w:rsidRPr="00324E8F">
        <w:t>And after </w:t>
      </w:r>
      <w:hyperlink r:id="rId257" w:history="1">
        <w:r w:rsidRPr="00324E8F">
          <w:rPr>
            <w:rStyle w:val="Hyperlink"/>
          </w:rPr>
          <w:t>tensions with Iran</w:t>
        </w:r>
      </w:hyperlink>
      <w:r w:rsidRPr="00324E8F">
        <w:t xml:space="preserve"> recently escalated to the point of potential war, </w:t>
      </w:r>
      <w:r w:rsidRPr="00324E8F">
        <w:rPr>
          <w:rStyle w:val="StyleUnderline"/>
        </w:rPr>
        <w:t>his administration privately threatened large automobile tariffs on European countries if they didn’t call out Tehran for alleged violations of the 2015 nuclear deal that Trump has sought to dismantle.</w:t>
      </w:r>
    </w:p>
    <w:p w14:paraId="36E54C4E" w14:textId="77777777" w:rsidR="00C3077A" w:rsidRPr="00324E8F" w:rsidRDefault="00C3077A" w:rsidP="00C3077A">
      <w:r w:rsidRPr="00324E8F">
        <w:rPr>
          <w:rStyle w:val="StyleUnderline"/>
        </w:rPr>
        <w:t>Trump’s maximalist approach to diplomacy has become a hallmark of his administration’s foreign policy</w:t>
      </w:r>
      <w:r w:rsidRPr="00324E8F">
        <w:t>, one that has scored him some short-term victories, been derided as extortion by his detractors and played a central role in an </w:t>
      </w:r>
      <w:hyperlink r:id="rId258" w:history="1">
        <w:r w:rsidRPr="00324E8F">
          <w:rPr>
            <w:rStyle w:val="Hyperlink"/>
          </w:rPr>
          <w:t>impeachment fight</w:t>
        </w:r>
      </w:hyperlink>
      <w:r w:rsidRPr="00324E8F">
        <w:t> over his actions toward Ukraine that will play out on the floor of the Senate this week.</w:t>
      </w:r>
    </w:p>
    <w:p w14:paraId="15AD29C6" w14:textId="77777777" w:rsidR="00C3077A" w:rsidRPr="00324E8F" w:rsidRDefault="00C3077A" w:rsidP="00C3077A">
      <w:pPr>
        <w:rPr>
          <w:rStyle w:val="StyleUnderline"/>
        </w:rPr>
      </w:pPr>
      <w:r w:rsidRPr="00324E8F">
        <w:t xml:space="preserve">Although the president has been inconsistent in how he has carried out his worldview, </w:t>
      </w:r>
      <w:r w:rsidRPr="00324E8F">
        <w:rPr>
          <w:rStyle w:val="StyleUnderline"/>
        </w:rPr>
        <w:t>he has made clear that he has no plans to back away from his strong-arm tactics even as they have increasingly antagonized American friends and foes alike, leaving the United States potentially more isolated on the world stage.</w:t>
      </w:r>
    </w:p>
    <w:p w14:paraId="2F2857D0" w14:textId="77777777" w:rsidR="00C3077A" w:rsidRPr="00324E8F" w:rsidRDefault="00C3077A" w:rsidP="00C3077A">
      <w:r w:rsidRPr="00324E8F">
        <w:t>Trump heads to snowy Davos, Switzerland, on Monday for an economic forum attended by world leaders and corporate honchos where tensions with his administration will probably be on display. The president is expected to use his address there Tuesday to crow about successful trade deals, a humming U.S. economy and his recent showdown with Iran.</w:t>
      </w:r>
    </w:p>
    <w:p w14:paraId="39BD99F5" w14:textId="77777777" w:rsidR="00C3077A" w:rsidRPr="00324E8F" w:rsidRDefault="00C3077A" w:rsidP="00C3077A">
      <w:pPr>
        <w:rPr>
          <w:rStyle w:val="StyleUnderline"/>
        </w:rPr>
      </w:pPr>
      <w:r w:rsidRPr="00324E8F">
        <w:t>“We are booming. Our country is the hottest country anywhere in the world. There’s nothing even close,” </w:t>
      </w:r>
      <w:hyperlink r:id="rId259" w:history="1">
        <w:r w:rsidRPr="00324E8F">
          <w:rPr>
            <w:rStyle w:val="Hyperlink"/>
          </w:rPr>
          <w:t>Trump said Thursday</w:t>
        </w:r>
      </w:hyperlink>
      <w:r w:rsidRPr="00324E8F">
        <w:t xml:space="preserve"> as he confirmed that he planned to go to Davos. </w:t>
      </w:r>
      <w:r w:rsidRPr="00324E8F">
        <w:rPr>
          <w:rStyle w:val="StyleUnderline"/>
        </w:rPr>
        <w:t>“Every world leader sees me and they say, ‘What have you done? This is the most incredible thing that we’ve ever seen.’ ”</w:t>
      </w:r>
    </w:p>
    <w:p w14:paraId="39C82C36" w14:textId="77777777" w:rsidR="00C3077A" w:rsidRPr="00324E8F" w:rsidRDefault="00C3077A" w:rsidP="00C3077A">
      <w:r w:rsidRPr="00324E8F">
        <w:t>Trump’s visit to Davos will put him in close quarters with German Chancellor Angela Merkel and executives from European manufacturers days after news that the Trump administration had threatened a 25 percent tariff on European automobiles.</w:t>
      </w:r>
    </w:p>
    <w:p w14:paraId="4F54F626" w14:textId="77777777" w:rsidR="00C3077A" w:rsidRPr="00324E8F" w:rsidRDefault="00C3077A" w:rsidP="00C3077A">
      <w:pPr>
        <w:rPr>
          <w:rStyle w:val="StyleUnderline"/>
        </w:rPr>
      </w:pPr>
      <w:r w:rsidRPr="00324E8F">
        <w:t xml:space="preserve">The White House has not announced whether Trump will meet directly with Merkel, although diplomats said they expect the two to talk. Germany has been a central target of Trump’s threats on several fronts, </w:t>
      </w:r>
      <w:r w:rsidRPr="00324E8F">
        <w:rPr>
          <w:rStyle w:val="StyleUnderline"/>
        </w:rPr>
        <w:t>as he argues that it does not compensate the United States enough for the military units hosted there and has been allowed to take advantage of economic policies that are unfair to American consumers and companies.</w:t>
      </w:r>
    </w:p>
    <w:p w14:paraId="0973E42D" w14:textId="77777777" w:rsidR="00C3077A" w:rsidRPr="00324E8F" w:rsidRDefault="00C3077A" w:rsidP="00C3077A">
      <w:r w:rsidRPr="00324E8F">
        <w:t>How to deal with Iran is also likely to be a discussion at the forum, particularly if Trump and Merkel meet.</w:t>
      </w:r>
    </w:p>
    <w:p w14:paraId="3E055A0E" w14:textId="77777777" w:rsidR="00C3077A" w:rsidRPr="00324E8F" w:rsidRDefault="00C3077A" w:rsidP="00C3077A">
      <w:r w:rsidRPr="00324E8F">
        <w:t xml:space="preserve">Last week, the Trump administration </w:t>
      </w:r>
      <w:r w:rsidRPr="00324E8F">
        <w:rPr>
          <w:rStyle w:val="StyleUnderline"/>
        </w:rPr>
        <w:t>confounded European officials by threatening to impose the auto tariff if the governments of Britain, France and Germany didn’t initiate a mechanism in the Iran nuclear accord that could reimpose an arms embargo and economic sanctions on Tehran</w:t>
      </w:r>
      <w:r w:rsidRPr="00324E8F">
        <w:t xml:space="preserve">. That step, which the three took Tuesday, </w:t>
      </w:r>
      <w:r w:rsidRPr="00324E8F">
        <w:rPr>
          <w:rStyle w:val="StyleUnderline"/>
        </w:rPr>
        <w:t>could eventually unravel the wobbly remains of the Obama-era agreement, though the Europeans are still actively seeking to salvage it</w:t>
      </w:r>
      <w:r w:rsidRPr="00324E8F">
        <w:t>. Trump pulled the United States out of the international pact in 2018, but the other signatories to the deal have tried to keep Iran committed to its tenets.</w:t>
      </w:r>
    </w:p>
    <w:p w14:paraId="6E5C9E67" w14:textId="77777777" w:rsidR="00C3077A" w:rsidRPr="00324E8F" w:rsidRDefault="00C3077A" w:rsidP="00C3077A">
      <w:r w:rsidRPr="00324E8F">
        <w:t>“Extortion,” said one European official of the U.S. effort to coerce European foreign policy through tariffs.</w:t>
      </w:r>
    </w:p>
    <w:p w14:paraId="7235D505" w14:textId="77777777" w:rsidR="00C3077A" w:rsidRPr="00324E8F" w:rsidRDefault="00C3077A" w:rsidP="00C3077A">
      <w:r w:rsidRPr="00324E8F">
        <w:t>That official and others spoke on the condition of anonymity because they were not authorized to discuss the sensitive diplomacy on the record.</w:t>
      </w:r>
    </w:p>
    <w:p w14:paraId="163A078C" w14:textId="77777777" w:rsidR="00C3077A" w:rsidRPr="00324E8F" w:rsidRDefault="00C3077A" w:rsidP="00C3077A">
      <w:r w:rsidRPr="00324E8F">
        <w:t>The U.S. allies had already planned to initiate the dispute mechanism, said U.S. and European officials, but the threat forced them to reevaluate their plans for fear of being viewed as bowing to Washington pressure.</w:t>
      </w:r>
    </w:p>
    <w:p w14:paraId="4B403A89" w14:textId="77777777" w:rsidR="00C3077A" w:rsidRPr="00324E8F" w:rsidRDefault="00C3077A" w:rsidP="00C3077A">
      <w:r w:rsidRPr="00324E8F">
        <w:t>“We wanted to do this, but Trump’s threat nearly derailed the plans because of how sensitive we are to being perceived as Washington’s lap dog,” said a European official.</w:t>
      </w:r>
    </w:p>
    <w:p w14:paraId="7A1267D7" w14:textId="77777777" w:rsidR="00C3077A" w:rsidRPr="00324E8F" w:rsidRDefault="00C3077A" w:rsidP="00C3077A">
      <w:r w:rsidRPr="00324E8F">
        <w:t>Ultimately, Britain, France and Germany agreed to stay the course and keep the threat a secret. The Washington Post </w:t>
      </w:r>
      <w:hyperlink r:id="rId260" w:history="1">
        <w:r w:rsidRPr="00324E8F">
          <w:rPr>
            <w:rStyle w:val="Hyperlink"/>
          </w:rPr>
          <w:t>first reported</w:t>
        </w:r>
      </w:hyperlink>
      <w:r w:rsidRPr="00324E8F">
        <w:t> on the administration's backroom dealings, causing embarrassment on both sides of the Atlantic.</w:t>
      </w:r>
    </w:p>
    <w:p w14:paraId="2F26ADA6" w14:textId="77777777" w:rsidR="00C3077A" w:rsidRPr="00324E8F" w:rsidRDefault="00C3077A" w:rsidP="00C3077A">
      <w:pPr>
        <w:rPr>
          <w:rStyle w:val="StyleUnderline"/>
        </w:rPr>
      </w:pPr>
      <w:r w:rsidRPr="00324E8F">
        <w:rPr>
          <w:rStyle w:val="StyleUnderline"/>
        </w:rPr>
        <w:t>“This case demonstrated that the Trump administration has lost the art of diplomacy with allies,” said Jeremy Shapiro, director of research at the European Council on Foreign Relations. “The entire nature of a close ally is that you work together to find ways to be in sync without resorting to threats.”</w:t>
      </w:r>
    </w:p>
    <w:p w14:paraId="79E08D99" w14:textId="77777777" w:rsidR="00C3077A" w:rsidRPr="00324E8F" w:rsidRDefault="00C3077A" w:rsidP="00C3077A">
      <w:r w:rsidRPr="00324E8F">
        <w:rPr>
          <w:rStyle w:val="StyleUnderline"/>
        </w:rPr>
        <w:t>The incident also revealed a possible lack of internal coordination on the part of the administration that is also not uncommon during Trump’s presidency.</w:t>
      </w:r>
      <w:r w:rsidRPr="00324E8F">
        <w:t xml:space="preserve"> The U.S. ambassador to Germany, Richard Grenell, denied the accuracy of The Post article on Twitter and said he didn’t think a tariff threat was ever issued. But David Hale, the undersecretary for political affairs at the State Department, communicated the warning to his European counterparts on Jan. 8, according to European officials familiar with the matter who spoke on the condition of anonymity to address the private discussions.</w:t>
      </w:r>
    </w:p>
    <w:p w14:paraId="36A50DAF" w14:textId="77777777" w:rsidR="00C3077A" w:rsidRPr="00324E8F" w:rsidRDefault="00C3077A" w:rsidP="00C3077A">
      <w:r w:rsidRPr="00324E8F">
        <w:t>German defense minister Annegret Kramp-Karrenbauer also confirmed the U.S. threat during a news conference in London last week.</w:t>
      </w:r>
    </w:p>
    <w:p w14:paraId="750ACA03" w14:textId="77777777" w:rsidR="00C3077A" w:rsidRPr="00324E8F" w:rsidRDefault="00C3077A" w:rsidP="00C3077A">
      <w:r w:rsidRPr="00324E8F">
        <w:t>“This expression, or threat, as you will, does exist,” she said.</w:t>
      </w:r>
    </w:p>
    <w:p w14:paraId="39F4D452" w14:textId="77777777" w:rsidR="00C3077A" w:rsidRPr="00324E8F" w:rsidRDefault="00C3077A" w:rsidP="00C3077A">
      <w:r w:rsidRPr="00324E8F">
        <w:t>Trump will also be in Davos as the Senate begins debating impeachment charges tied to his actions involving Ukraine.</w:t>
      </w:r>
    </w:p>
    <w:p w14:paraId="008211C1" w14:textId="77777777" w:rsidR="00C3077A" w:rsidRPr="00324E8F" w:rsidRDefault="00C3077A" w:rsidP="00C3077A">
      <w:r w:rsidRPr="00324E8F">
        <w:t>House Democrats allege that Trump tried to leverage a White House meeting and military aid, sought by Ukraine to combat Russian military aggression, to pressure Ukrainian President Volodymyr Zelensky to launch an investigation of former vice president Joe Biden and his son Hunter Biden, as well as a probe of an unfounded theory that Kyiv conspired with Democrats to interfere in the 2016 presidential election.</w:t>
      </w:r>
    </w:p>
    <w:p w14:paraId="18EFC2ED" w14:textId="77777777" w:rsidR="00C3077A" w:rsidRPr="00324E8F" w:rsidRDefault="00C3077A" w:rsidP="00C3077A">
      <w:r w:rsidRPr="00324E8F">
        <w:t>Trump insists he did nothing wrong and that his concern was with corruption broadly in Ukraine rather than to force investigations that could benefit him in his reelection campaign this year.</w:t>
      </w:r>
    </w:p>
    <w:p w14:paraId="4115BF36" w14:textId="77777777" w:rsidR="00C3077A" w:rsidRPr="00324E8F" w:rsidRDefault="00C3077A" w:rsidP="00C3077A">
      <w:pPr>
        <w:rPr>
          <w:rStyle w:val="StyleUnderline"/>
        </w:rPr>
      </w:pPr>
      <w:r w:rsidRPr="00324E8F">
        <w:t xml:space="preserve">And as part of Trump’s defense, administration officials have tried to couch his handling of Ukraine policy, which even concerned some Republicans while the aid was withheld over the summer, </w:t>
      </w:r>
      <w:r w:rsidRPr="00324E8F">
        <w:rPr>
          <w:rStyle w:val="StyleUnderline"/>
        </w:rPr>
        <w:t>as fitting perfectly within his strong-arm foreign policy approach as they deny any corrupt intent on Trump’s part.</w:t>
      </w:r>
    </w:p>
    <w:p w14:paraId="7A555A09" w14:textId="77777777" w:rsidR="00C3077A" w:rsidRPr="00324E8F" w:rsidRDefault="00C3077A" w:rsidP="00C3077A">
      <w:r w:rsidRPr="00324E8F">
        <w:t>“Elections do have consequences and they should,” acting White House chief of staff Mick Mulvaney said during </w:t>
      </w:r>
      <w:hyperlink r:id="rId261" w:history="1">
        <w:r w:rsidRPr="00324E8F">
          <w:rPr>
            <w:rStyle w:val="Hyperlink"/>
          </w:rPr>
          <w:t>an October news conference</w:t>
        </w:r>
      </w:hyperlink>
      <w:r w:rsidRPr="00324E8F">
        <w:t>. “And your foreign policy is going to change. [President Barack] Obama did it in one way; we’re doing it a different way. And there’s no problem with that.”</w:t>
      </w:r>
    </w:p>
    <w:p w14:paraId="376C0481" w14:textId="77777777" w:rsidR="00C3077A" w:rsidRPr="00324E8F" w:rsidRDefault="00C3077A" w:rsidP="00C3077A">
      <w:r w:rsidRPr="00324E8F">
        <w:rPr>
          <w:rStyle w:val="StyleUnderline"/>
        </w:rPr>
        <w:t>In the broader debate over Trump’s foreign policy, there have been repeated clashes over both the short- and long-term implications for the United States</w:t>
      </w:r>
      <w:r w:rsidRPr="00324E8F">
        <w:t>. While proponents of Trump’s coercive style say it has produced results, critics contend that it has hurt American leadership in the world and cost the United States some trust and goodwill among friends.</w:t>
      </w:r>
    </w:p>
    <w:p w14:paraId="45F59ECE" w14:textId="77777777" w:rsidR="00C3077A" w:rsidRPr="00324E8F" w:rsidRDefault="00C3077A" w:rsidP="00C3077A">
      <w:r w:rsidRPr="00324E8F">
        <w:t>Trump rankled allies last year when he attempted to extract billions of dollars from them through a formula he coined “cost plus 50 percent,” meaning that countries should pay the cost of stationing American troops on their territory plus 50 percent more.</w:t>
      </w:r>
    </w:p>
    <w:p w14:paraId="7ADA2BC9" w14:textId="77777777" w:rsidR="00C3077A" w:rsidRPr="00324E8F" w:rsidRDefault="00C3077A" w:rsidP="00C3077A">
      <w:r w:rsidRPr="00324E8F">
        <w:t>The formula alarmed European officials, most acutely in Germany, where the Pentagon has more than 33,000 troops. After the backlash, defense officials said the formula only pertained to U.S. allies in Asia. Japan and South Korea have not met the cost either, though Seoul has paid more to Washington than it did in the past.</w:t>
      </w:r>
    </w:p>
    <w:p w14:paraId="1ECEADE4" w14:textId="77777777" w:rsidR="00C3077A" w:rsidRPr="00324E8F" w:rsidRDefault="00C3077A" w:rsidP="00C3077A">
      <w:r w:rsidRPr="00324E8F">
        <w:t>Last year, South Korea agreed to pay $925 million for hosting 28,500 American troops. That was an 8.2 percent increase from the previous year’s payment and about half the total costs. South Korean officials preferred a five-year agreement, but the deal covered only one.</w:t>
      </w:r>
    </w:p>
    <w:p w14:paraId="79F1BEA5" w14:textId="77777777" w:rsidR="00C3077A" w:rsidRPr="00324E8F" w:rsidRDefault="00C3077A" w:rsidP="00C3077A">
      <w:r w:rsidRPr="00324E8F">
        <w:t>On Thursday, Secretary of State Mike Pompeo and Defense Secretary Mark T. Esper wrote a joint column in the Wall Street Journal proclaiming that “Seoul can and should contribute more to its own national defense.”</w:t>
      </w:r>
    </w:p>
    <w:p w14:paraId="4A2BB055" w14:textId="77777777" w:rsidR="00C3077A" w:rsidRPr="00324E8F" w:rsidRDefault="00C3077A" w:rsidP="00C3077A">
      <w:r w:rsidRPr="00324E8F">
        <w:t>The article caused unease in Seoul because of its implication that South Korea was acting more like a “dependent” than an “ally” — conversations that typically happen behind closed doors rather than in a national newspaper.</w:t>
      </w:r>
    </w:p>
    <w:p w14:paraId="09189868" w14:textId="77777777" w:rsidR="00C3077A" w:rsidRPr="00324E8F" w:rsidRDefault="00C3077A" w:rsidP="00C3077A">
      <w:pPr>
        <w:rPr>
          <w:rStyle w:val="StyleUnderline"/>
        </w:rPr>
      </w:pPr>
      <w:r w:rsidRPr="00324E8F">
        <w:rPr>
          <w:rStyle w:val="StyleUnderline"/>
        </w:rPr>
        <w:t>Veteran diplomats and analysts argue that Trump shows a dangerous lack of understanding about why U.S. troops are in allied countries — noting the main point is to protect American interests and project power.</w:t>
      </w:r>
    </w:p>
    <w:p w14:paraId="0F9B73FF" w14:textId="77777777" w:rsidR="00C3077A" w:rsidRPr="00324E8F" w:rsidRDefault="00C3077A" w:rsidP="00C3077A">
      <w:pPr>
        <w:rPr>
          <w:rStyle w:val="StyleUnderline"/>
        </w:rPr>
      </w:pPr>
      <w:r w:rsidRPr="00324E8F">
        <w:t>“</w:t>
      </w:r>
      <w:r w:rsidRPr="00324E8F">
        <w:rPr>
          <w:rStyle w:val="StyleUnderline"/>
        </w:rPr>
        <w:t>President Trump fails to understand why America has allies in the first place</w:t>
      </w:r>
      <w:r w:rsidRPr="00324E8F">
        <w:t xml:space="preserve">,” said Harry Kazianis, an Asia specialist at the Center for the National Interest. </w:t>
      </w:r>
      <w:r w:rsidRPr="00324E8F">
        <w:rPr>
          <w:rStyle w:val="StyleUnderline"/>
        </w:rPr>
        <w:t>“He treats allies more like mafia partners in crime who need to kiss up to America for protection.”</w:t>
      </w:r>
    </w:p>
    <w:p w14:paraId="59BDC98A" w14:textId="77777777" w:rsidR="00C3077A" w:rsidRPr="00324E8F" w:rsidRDefault="00C3077A" w:rsidP="00C3077A">
      <w:r w:rsidRPr="00324E8F">
        <w:t>Trump says he is using the skills of a real estate magnate to get better deals for Americans whose global generosity he says has been abused. He points to a long-delayed remake of the North American Free Trade Agreement and an interim trade deal with China, both finalized last week, as evidence that tariffs and other punitive tactics are effective.</w:t>
      </w:r>
    </w:p>
    <w:p w14:paraId="60E98D0C" w14:textId="77777777" w:rsidR="00C3077A" w:rsidRPr="00324E8F" w:rsidRDefault="00C3077A" w:rsidP="00C3077A">
      <w:r w:rsidRPr="00324E8F">
        <w:t>His supporters also argue that Mexico tightened its immigration enforcement last year because of Trump’s threat to impose crushing economic tariffs.</w:t>
      </w:r>
    </w:p>
    <w:p w14:paraId="7AD4DDFF" w14:textId="77777777" w:rsidR="00C3077A" w:rsidRPr="00324E8F" w:rsidRDefault="00C3077A" w:rsidP="00C3077A">
      <w:r w:rsidRPr="00324E8F">
        <w:t>Pompeo said in June that the </w:t>
      </w:r>
      <w:hyperlink r:id="rId262" w:history="1">
        <w:r w:rsidRPr="00324E8F">
          <w:rPr>
            <w:rStyle w:val="Hyperlink"/>
          </w:rPr>
          <w:t>immigration agreement with Mexico</w:t>
        </w:r>
      </w:hyperlink>
      <w:r w:rsidRPr="00324E8F">
        <w:t> “reflects diplomacy at its finest,” while being “a significant win for the American people” and fulfillment of a core Trump promise to secure the U.S.-Mexico border.</w:t>
      </w:r>
    </w:p>
    <w:p w14:paraId="53557B44" w14:textId="77777777" w:rsidR="00C3077A" w:rsidRPr="00324E8F" w:rsidRDefault="00C3077A" w:rsidP="00C3077A">
      <w:r w:rsidRPr="00324E8F">
        <w:t>But Trump’s critics said there is little to no long-term strategic thought to his approach.</w:t>
      </w:r>
    </w:p>
    <w:p w14:paraId="1166D4D2" w14:textId="77777777" w:rsidR="00C3077A" w:rsidRPr="00324E8F" w:rsidRDefault="00C3077A" w:rsidP="00C3077A">
      <w:r w:rsidRPr="00324E8F">
        <w:t>“Every day we learn more about the tactics this administration uses to further its goals, and every day we see that they are no more sophisticated than the tactics of gangsters,” said Dana Shell Smith, a former ambassador to Qatar who quit in protest of Trump policies.</w:t>
      </w:r>
    </w:p>
    <w:p w14:paraId="30FF2C18" w14:textId="77777777" w:rsidR="00C3077A" w:rsidRPr="00324E8F" w:rsidRDefault="00C3077A" w:rsidP="00C3077A">
      <w:pPr>
        <w:rPr>
          <w:rStyle w:val="StyleUnderline"/>
        </w:rPr>
      </w:pPr>
      <w:r w:rsidRPr="00324E8F">
        <w:t xml:space="preserve">Fred P. Hochberg, who headed the Export-Import Bank under Obama, said </w:t>
      </w:r>
      <w:r w:rsidRPr="00324E8F">
        <w:rPr>
          <w:rStyle w:val="StyleUnderline"/>
        </w:rPr>
        <w:t>Trump is “always itching for a fight” and prioritizes short-term payoffs to the detriment of the country.</w:t>
      </w:r>
    </w:p>
    <w:p w14:paraId="484B6A36" w14:textId="77777777" w:rsidR="00C3077A" w:rsidRPr="00324E8F" w:rsidRDefault="00C3077A" w:rsidP="00C3077A">
      <w:r w:rsidRPr="00324E8F">
        <w:t>“The United States has prospered by working with others and taking a longer-term view; good relations yield better and more sustainable results for the American people,” said Hochberg, author of the new book “Trade is Not a Four Letter Word.” “It appears the current thinking is, ‘Get what you can now, and don’t worry about longer-term consequences,’ ” Hochberg said.</w:t>
      </w:r>
    </w:p>
    <w:p w14:paraId="10367D20" w14:textId="77777777" w:rsidR="00C3077A" w:rsidRPr="00324E8F" w:rsidRDefault="00C3077A" w:rsidP="00C3077A">
      <w:r w:rsidRPr="00324E8F">
        <w:t xml:space="preserve">Some foreign diplomats said that although </w:t>
      </w:r>
      <w:r w:rsidRPr="00324E8F">
        <w:rPr>
          <w:rStyle w:val="StyleUnderline"/>
        </w:rPr>
        <w:t>Trump’s style may be more brazen,</w:t>
      </w:r>
      <w:r w:rsidRPr="00324E8F">
        <w:t xml:space="preserve"> it isn’t unique.</w:t>
      </w:r>
    </w:p>
    <w:p w14:paraId="156AF07F" w14:textId="77777777" w:rsidR="00C3077A" w:rsidRPr="00324E8F" w:rsidRDefault="00C3077A" w:rsidP="00C3077A">
      <w:r w:rsidRPr="00324E8F">
        <w:t>An ambassador from a major U.S. ally described the president’s approach as an outgrowth of the New York business world Trump inhabited before becoming a politician.</w:t>
      </w:r>
    </w:p>
    <w:p w14:paraId="4298F0A2" w14:textId="77777777" w:rsidR="00C3077A" w:rsidRPr="00324E8F" w:rsidRDefault="00C3077A" w:rsidP="00C3077A">
      <w:r w:rsidRPr="00324E8F">
        <w:t>“</w:t>
      </w:r>
      <w:r w:rsidRPr="00324E8F">
        <w:rPr>
          <w:rStyle w:val="StyleUnderline"/>
        </w:rPr>
        <w:t>Yes, he always wants something out of it,”</w:t>
      </w:r>
      <w:r w:rsidRPr="00324E8F">
        <w:t xml:space="preserve"> said the diplomat, who requested anonymity to speak freely about interactions with Trump and his aides.</w:t>
      </w:r>
    </w:p>
    <w:p w14:paraId="00544F0C" w14:textId="77777777" w:rsidR="00C3077A" w:rsidRPr="00324E8F" w:rsidRDefault="00C3077A" w:rsidP="00C3077A">
      <w:r w:rsidRPr="00324E8F">
        <w:rPr>
          <w:rStyle w:val="StyleUnderline"/>
        </w:rPr>
        <w:t>The tactics are unpleasant at times, but by now are not unexpected, the diplomat said. They sometimes work, and with the exception of the potential personal political gain</w:t>
      </w:r>
      <w:r w:rsidRPr="00324E8F">
        <w:t xml:space="preserve"> at issue in the Ukraine matter, maybe not all that different from past administrations, the envoy said.</w:t>
      </w:r>
    </w:p>
    <w:p w14:paraId="3D692AD1" w14:textId="77777777" w:rsidR="00C3077A" w:rsidRPr="00324E8F" w:rsidRDefault="00C3077A" w:rsidP="00C3077A">
      <w:r w:rsidRPr="00324E8F">
        <w:t>“Washington is extortion writ large,” the ambassador said. “I’ve never seen a more transactional city, and I’ve been all over the world. Every meeting, somebody wants something from you. Trump always wants something from you, but so does everybody else.”</w:t>
      </w:r>
    </w:p>
    <w:p w14:paraId="069C7B42" w14:textId="77777777" w:rsidR="00C3077A" w:rsidRPr="00324E8F" w:rsidRDefault="00C3077A" w:rsidP="00C3077A"/>
    <w:p w14:paraId="16636879" w14:textId="77777777" w:rsidR="00324E8F" w:rsidRPr="00324E8F" w:rsidRDefault="00C3077A" w:rsidP="00C3077A">
      <w:pPr>
        <w:pStyle w:val="Heading4"/>
        <w:rPr>
          <w:rFonts w:cs="Times New Roman"/>
        </w:rPr>
      </w:pPr>
      <w:r w:rsidRPr="00324E8F">
        <w:rPr>
          <w:rFonts w:cs="Times New Roman"/>
        </w:rPr>
        <w:t>Trump reelection locks in isolationism, collapsing alliances</w:t>
      </w:r>
    </w:p>
    <w:p w14:paraId="4896CB41" w14:textId="0B0D402B" w:rsidR="00C3077A" w:rsidRPr="00324E8F" w:rsidRDefault="00C3077A" w:rsidP="00C3077A">
      <w:pPr>
        <w:rPr>
          <w:rStyle w:val="Style13ptBold"/>
        </w:rPr>
      </w:pPr>
      <w:r w:rsidRPr="00324E8F">
        <w:rPr>
          <w:rStyle w:val="Style13ptBold"/>
        </w:rPr>
        <w:t>Katz, George Mason political science professor, 20</w:t>
      </w:r>
    </w:p>
    <w:p w14:paraId="5C004FEF" w14:textId="77777777" w:rsidR="00C3077A" w:rsidRPr="00324E8F" w:rsidRDefault="00C3077A" w:rsidP="00C3077A">
      <w:pPr>
        <w:rPr>
          <w:sz w:val="24"/>
        </w:rPr>
      </w:pPr>
      <w:r w:rsidRPr="00324E8F">
        <w:rPr>
          <w:sz w:val="24"/>
        </w:rPr>
        <w:t xml:space="preserve">[Mark, 4/17/20, Responsible StateCraft, “What the world will look like in Trump’s second term”, </w:t>
      </w:r>
      <w:hyperlink r:id="rId263" w:history="1">
        <w:r w:rsidRPr="00324E8F">
          <w:rPr>
            <w:rStyle w:val="Hyperlink"/>
            <w:sz w:val="24"/>
          </w:rPr>
          <w:t>https://responsiblestatecraft.org/2020/04/17/what-the-world-will-look-like-in-trumps-second-term/</w:t>
        </w:r>
      </w:hyperlink>
      <w:r w:rsidRPr="00324E8F">
        <w:rPr>
          <w:sz w:val="24"/>
        </w:rPr>
        <w:t>, accessed 7/7/20, MZK]</w:t>
      </w:r>
    </w:p>
    <w:p w14:paraId="13075D11" w14:textId="77777777" w:rsidR="00C3077A" w:rsidRPr="00324E8F" w:rsidRDefault="00C3077A" w:rsidP="00C3077A">
      <w:pPr>
        <w:rPr>
          <w:sz w:val="24"/>
        </w:rPr>
      </w:pPr>
      <w:r w:rsidRPr="00324E8F">
        <w:t>If re-elected as president in November 2020, Donald Trump will undoubtedly continue to pursue in his second term the same foreign policies that he has been pursuing in his first.</w:t>
      </w:r>
      <w:r w:rsidRPr="00324E8F">
        <w:rPr>
          <w:sz w:val="24"/>
        </w:rPr>
        <w:t xml:space="preserve"> </w:t>
      </w:r>
      <w:r w:rsidRPr="00324E8F">
        <w:rPr>
          <w:rStyle w:val="StyleUnderline"/>
        </w:rPr>
        <w:t>His re-election, though, could have an extremely disruptive effect on U.S. relations with its traditional Western and other democratic allies.</w:t>
      </w:r>
    </w:p>
    <w:p w14:paraId="1C8A1577" w14:textId="77777777" w:rsidR="00C3077A" w:rsidRPr="00324E8F" w:rsidRDefault="00C3077A" w:rsidP="00C3077A">
      <w:pPr>
        <w:rPr>
          <w:rStyle w:val="StyleUnderline"/>
        </w:rPr>
      </w:pPr>
      <w:r w:rsidRPr="00324E8F">
        <w:rPr>
          <w:rStyle w:val="StyleUnderline"/>
        </w:rPr>
        <w:t>Many of these,</w:t>
      </w:r>
      <w:r w:rsidRPr="00324E8F">
        <w:rPr>
          <w:sz w:val="24"/>
        </w:rPr>
        <w:t xml:space="preserve"> of course, </w:t>
      </w:r>
      <w:r w:rsidRPr="00324E8F">
        <w:rPr>
          <w:rStyle w:val="StyleUnderline"/>
        </w:rPr>
        <w:t>already oppose Trump’s foreign policies, including his undercutting of NATO, pulling out of globally-backed international agreements such as the Paris</w:t>
      </w:r>
      <w:r w:rsidRPr="00324E8F">
        <w:t xml:space="preserve"> Climate </w:t>
      </w:r>
      <w:r w:rsidRPr="00324E8F">
        <w:rPr>
          <w:rStyle w:val="StyleUnderline"/>
        </w:rPr>
        <w:t>Agreement and the Iranian nuclear accord (and sanctioning U.S. allies if they adhere to its provision of providing economic relief to Iran), and</w:t>
      </w:r>
      <w:r w:rsidRPr="00324E8F">
        <w:t xml:space="preserve"> most recently, </w:t>
      </w:r>
      <w:r w:rsidRPr="00324E8F">
        <w:rPr>
          <w:rStyle w:val="StyleUnderline"/>
        </w:rPr>
        <w:t>halting</w:t>
      </w:r>
      <w:r w:rsidRPr="00324E8F">
        <w:t xml:space="preserve"> U.S. </w:t>
      </w:r>
      <w:r w:rsidRPr="00324E8F">
        <w:rPr>
          <w:rStyle w:val="StyleUnderline"/>
        </w:rPr>
        <w:t>funding for the World Health Organization.</w:t>
      </w:r>
    </w:p>
    <w:p w14:paraId="78664A39" w14:textId="77777777" w:rsidR="00C3077A" w:rsidRPr="00324E8F" w:rsidRDefault="00C3077A" w:rsidP="00C3077A">
      <w:pPr>
        <w:rPr>
          <w:sz w:val="24"/>
        </w:rPr>
      </w:pPr>
      <w:r w:rsidRPr="00324E8F">
        <w:rPr>
          <w:rStyle w:val="StyleUnderline"/>
        </w:rPr>
        <w:t>Yet despite how many of them have found Trump’s foreign policies to be harmful</w:t>
      </w:r>
      <w:r w:rsidRPr="00324E8F">
        <w:rPr>
          <w:sz w:val="24"/>
        </w:rPr>
        <w:t xml:space="preserve"> to their own interests and ideals, </w:t>
      </w:r>
      <w:r w:rsidRPr="00324E8F">
        <w:rPr>
          <w:rStyle w:val="StyleUnderline"/>
        </w:rPr>
        <w:t>the U.S.’s democratic allies have sought to maintain good relations with Washington, and Trump himself, presumably based on the belief that his 2016 election was a fluke, that the American people would surely not re-elect him in 2020</w:t>
      </w:r>
      <w:r w:rsidRPr="00324E8F">
        <w:rPr>
          <w:sz w:val="24"/>
        </w:rPr>
        <w:t xml:space="preserve"> after seeing how poor a leader he has been, and that the next president — whether Democrat or Republican — would be a moderate who would revive the U.S.’s traditional foreign policy approach of valuing and supporting its democratic allies in particular.</w:t>
      </w:r>
    </w:p>
    <w:p w14:paraId="073A5E4D" w14:textId="77777777" w:rsidR="00C3077A" w:rsidRPr="00324E8F" w:rsidRDefault="00C3077A" w:rsidP="00C3077A">
      <w:pPr>
        <w:rPr>
          <w:rStyle w:val="StyleUnderline"/>
        </w:rPr>
      </w:pPr>
      <w:r w:rsidRPr="00324E8F">
        <w:rPr>
          <w:sz w:val="24"/>
        </w:rPr>
        <w:t xml:space="preserve">For while </w:t>
      </w:r>
      <w:r w:rsidRPr="00324E8F">
        <w:rPr>
          <w:rStyle w:val="StyleUnderline"/>
        </w:rPr>
        <w:t>the re-election</w:t>
      </w:r>
      <w:r w:rsidRPr="00324E8F">
        <w:t xml:space="preserve"> of Trump</w:t>
      </w:r>
      <w:r w:rsidRPr="00324E8F">
        <w:rPr>
          <w:sz w:val="24"/>
        </w:rPr>
        <w:t xml:space="preserve"> will not serve to worsen allied perceptions of him, it </w:t>
      </w:r>
      <w:r w:rsidRPr="00324E8F">
        <w:rPr>
          <w:rStyle w:val="StyleUnderline"/>
        </w:rPr>
        <w:t>could well serve to undermine their faith in both the reliability and utility of the United States, and even Americans themselves, as allies.</w:t>
      </w:r>
      <w:r w:rsidRPr="00324E8F">
        <w:rPr>
          <w:sz w:val="24"/>
        </w:rPr>
        <w:t xml:space="preserve"> This is because </w:t>
      </w:r>
      <w:r w:rsidRPr="00324E8F">
        <w:rPr>
          <w:rStyle w:val="StyleUnderline"/>
        </w:rPr>
        <w:t>while the U.S.’s allies may hope or believe that a sufficient number of those who voted for Trump in 2016 now regret having done so, their re-electing him</w:t>
      </w:r>
      <w:r w:rsidRPr="00324E8F">
        <w:t xml:space="preserve"> in 2020 </w:t>
      </w:r>
      <w:r w:rsidRPr="00324E8F">
        <w:rPr>
          <w:rStyle w:val="StyleUnderline"/>
        </w:rPr>
        <w:t>with the full knowledge of his mercurial nature and ill-advised policies would</w:t>
      </w:r>
      <w:r w:rsidRPr="00324E8F">
        <w:rPr>
          <w:sz w:val="24"/>
          <w:u w:val="single"/>
        </w:rPr>
        <w:t xml:space="preserve"> </w:t>
      </w:r>
      <w:r w:rsidRPr="00324E8F">
        <w:rPr>
          <w:rStyle w:val="StyleUnderline"/>
        </w:rPr>
        <w:t xml:space="preserve">mean that the judgment of American voters </w:t>
      </w:r>
      <w:r w:rsidRPr="00324E8F">
        <w:rPr>
          <w:sz w:val="24"/>
        </w:rPr>
        <w:t xml:space="preserve">(even if not the majority of them, as in 2016) </w:t>
      </w:r>
      <w:r w:rsidRPr="00324E8F">
        <w:t xml:space="preserve">who willingly re-elect Trump in 2020 </w:t>
      </w:r>
      <w:r w:rsidRPr="00324E8F">
        <w:rPr>
          <w:rStyle w:val="StyleUnderline"/>
        </w:rPr>
        <w:t>raises the specter that they might elect someone like him in subsequent elections</w:t>
      </w:r>
      <w:r w:rsidRPr="00324E8F">
        <w:rPr>
          <w:sz w:val="24"/>
          <w:u w:val="single"/>
        </w:rPr>
        <w:t>.</w:t>
      </w:r>
      <w:r w:rsidRPr="00324E8F">
        <w:rPr>
          <w:sz w:val="24"/>
        </w:rPr>
        <w:t xml:space="preserve"> </w:t>
      </w:r>
      <w:r w:rsidRPr="00324E8F">
        <w:rPr>
          <w:rStyle w:val="StyleUnderline"/>
        </w:rPr>
        <w:t>If they come to believe that Trumpism might well be a permanent feature of American foreign policy going forward, then they must fundamentally reassess their relations with the U.S.</w:t>
      </w:r>
    </w:p>
    <w:p w14:paraId="65407188" w14:textId="77777777" w:rsidR="00C3077A" w:rsidRPr="00324E8F" w:rsidRDefault="00C3077A" w:rsidP="00C3077A">
      <w:pPr>
        <w:rPr>
          <w:sz w:val="24"/>
          <w:u w:val="single"/>
        </w:rPr>
      </w:pPr>
      <w:r w:rsidRPr="00324E8F">
        <w:rPr>
          <w:sz w:val="24"/>
        </w:rPr>
        <w:t xml:space="preserve">In other words, </w:t>
      </w:r>
      <w:r w:rsidRPr="00324E8F">
        <w:rPr>
          <w:rStyle w:val="StyleUnderline"/>
        </w:rPr>
        <w:t>if the U.S.’s principal democratic allies lose hope that the U.S. will “return to normal” because Trump is re-elected, they may more actively seek to limit the damage to their own interests from his pursuit of policies they deem harmful.</w:t>
      </w:r>
    </w:p>
    <w:p w14:paraId="74506C22" w14:textId="48A93526" w:rsidR="00C3077A" w:rsidRPr="00324E8F" w:rsidRDefault="00C3077A" w:rsidP="00C3077A">
      <w:pPr>
        <w:rPr>
          <w:sz w:val="24"/>
        </w:rPr>
      </w:pPr>
      <w:r w:rsidRPr="00324E8F">
        <w:rPr>
          <w:sz w:val="24"/>
        </w:rPr>
        <w:t>German Chancellor Angela Merkel raised this possibility in late May 2017 when, after Trump </w:t>
      </w:r>
      <w:hyperlink r:id="rId264" w:history="1">
        <w:r w:rsidRPr="00324E8F">
          <w:rPr>
            <w:rStyle w:val="Hyperlink"/>
            <w:sz w:val="24"/>
          </w:rPr>
          <w:t>demanded</w:t>
        </w:r>
      </w:hyperlink>
      <w:r w:rsidRPr="00324E8F">
        <w:rPr>
          <w:sz w:val="24"/>
        </w:rPr>
        <w:t> at a NATO summit that other members pay more while refusing to reiterate the U.S. commitment to the NATO Treaty’s mutual defense clause (Article 5).</w:t>
      </w:r>
      <w:r w:rsidR="00C57E0F" w:rsidRPr="00324E8F">
        <w:rPr>
          <w:sz w:val="24"/>
        </w:rPr>
        <w:t xml:space="preserve"> </w:t>
      </w:r>
      <w:r w:rsidRPr="00324E8F">
        <w:rPr>
          <w:sz w:val="24"/>
        </w:rPr>
        <w:t>“The times in which we could completely depend on others are on the way out. I’ve experienced that in the last few days,” she </w:t>
      </w:r>
      <w:hyperlink r:id="rId265" w:history="1">
        <w:r w:rsidRPr="00324E8F">
          <w:rPr>
            <w:rStyle w:val="Hyperlink"/>
            <w:sz w:val="24"/>
          </w:rPr>
          <w:t>said</w:t>
        </w:r>
      </w:hyperlink>
      <w:r w:rsidRPr="00324E8F">
        <w:rPr>
          <w:sz w:val="24"/>
        </w:rPr>
        <w:t> then.</w:t>
      </w:r>
    </w:p>
    <w:p w14:paraId="4C514C9C" w14:textId="77777777" w:rsidR="00C3077A" w:rsidRPr="00324E8F" w:rsidRDefault="00C3077A" w:rsidP="00C3077A">
      <w:pPr>
        <w:rPr>
          <w:sz w:val="24"/>
        </w:rPr>
      </w:pPr>
      <w:r w:rsidRPr="00324E8F">
        <w:rPr>
          <w:sz w:val="24"/>
        </w:rPr>
        <w:t>More recently, Nathalie Tocci, director of Italy’s influential Istituto Affari Internazionali, </w:t>
      </w:r>
      <w:hyperlink r:id="rId266" w:history="1">
        <w:r w:rsidRPr="00324E8F">
          <w:rPr>
            <w:rStyle w:val="Hyperlink"/>
            <w:sz w:val="24"/>
          </w:rPr>
          <w:t>wrote</w:t>
        </w:r>
      </w:hyperlink>
      <w:r w:rsidRPr="00324E8F">
        <w:rPr>
          <w:sz w:val="24"/>
        </w:rPr>
        <w:t>, “As strategic competition between the U.S. and China continues to heat up, the EU must redouble its quest for autonomy, so that it can triangulate between the two rather than being forced to choose between them or to bow to one of them.”</w:t>
      </w:r>
    </w:p>
    <w:p w14:paraId="65F4EB0A" w14:textId="77777777" w:rsidR="00C3077A" w:rsidRPr="00324E8F" w:rsidRDefault="00C3077A" w:rsidP="00C3077A">
      <w:pPr>
        <w:rPr>
          <w:sz w:val="24"/>
          <w:u w:val="single"/>
        </w:rPr>
      </w:pPr>
      <w:r w:rsidRPr="00324E8F">
        <w:rPr>
          <w:sz w:val="24"/>
        </w:rPr>
        <w:t xml:space="preserve">In other words, </w:t>
      </w:r>
      <w:r w:rsidRPr="00324E8F">
        <w:rPr>
          <w:sz w:val="24"/>
          <w:u w:val="single"/>
        </w:rPr>
        <w:t>while the U.S.’s traditional democratic allies are not likely to renounce their alliances with the U.S. if Trump is re-elected, their doubts about not just Trump’s but the American public’s commitment to their defense and well-being may lead them to conclude that they must increasingly look out for themselves.</w:t>
      </w:r>
    </w:p>
    <w:p w14:paraId="7FE9CDD3" w14:textId="77777777" w:rsidR="00C3077A" w:rsidRPr="00324E8F" w:rsidRDefault="00C3077A" w:rsidP="00C3077A">
      <w:pPr>
        <w:rPr>
          <w:sz w:val="24"/>
        </w:rPr>
      </w:pPr>
      <w:r w:rsidRPr="00324E8F">
        <w:rPr>
          <w:sz w:val="24"/>
        </w:rPr>
        <w:t xml:space="preserve">Unfortunately, </w:t>
      </w:r>
      <w:r w:rsidRPr="00324E8F">
        <w:rPr>
          <w:sz w:val="24"/>
          <w:u w:val="single"/>
        </w:rPr>
        <w:t xml:space="preserve">many of them may conclude that they must do so through accommodating either or both of the two authoritarian great powers, Russia and China. </w:t>
      </w:r>
      <w:r w:rsidRPr="00324E8F">
        <w:rPr>
          <w:sz w:val="24"/>
        </w:rPr>
        <w:t>(The U.S., of course, has several authoritarian as well as authoritarian-leaning elected allies that support Trump, but most of these already have developed cooperative ties with Russia and China.)</w:t>
      </w:r>
    </w:p>
    <w:p w14:paraId="478A06C5" w14:textId="77777777" w:rsidR="00C3077A" w:rsidRPr="00324E8F" w:rsidRDefault="00C3077A" w:rsidP="00C3077A">
      <w:pPr>
        <w:rPr>
          <w:sz w:val="24"/>
        </w:rPr>
      </w:pPr>
      <w:r w:rsidRPr="00324E8F">
        <w:rPr>
          <w:sz w:val="24"/>
        </w:rPr>
        <w:t>While it is true that the European Union — with its large population and economic capacity to build a self-sufficient defense capability — could theoretically become a great power in its own right (as some Europeans have advocated), its divisions as well as its unwillingness to sacrifice its generous welfare benefits in order to increase defense spending make this unlikely to occur any time soon.</w:t>
      </w:r>
    </w:p>
    <w:p w14:paraId="15329BCB" w14:textId="77777777" w:rsidR="00C3077A" w:rsidRPr="00324E8F" w:rsidRDefault="00C3077A" w:rsidP="00C3077A">
      <w:pPr>
        <w:rPr>
          <w:sz w:val="24"/>
        </w:rPr>
      </w:pPr>
      <w:r w:rsidRPr="00324E8F">
        <w:rPr>
          <w:sz w:val="24"/>
        </w:rPr>
        <w:t xml:space="preserve">Instead, </w:t>
      </w:r>
      <w:r w:rsidRPr="00324E8F">
        <w:rPr>
          <w:sz w:val="24"/>
          <w:u w:val="single"/>
        </w:rPr>
        <w:t>some European governments may respond to the combination of decreased American reliability as an ally and increased assertive Russian behavior through seeking to appease Moscow.</w:t>
      </w:r>
    </w:p>
    <w:p w14:paraId="518F879F" w14:textId="77777777" w:rsidR="00C3077A" w:rsidRPr="00324E8F" w:rsidRDefault="00C3077A" w:rsidP="00C3077A">
      <w:pPr>
        <w:rPr>
          <w:sz w:val="24"/>
          <w:u w:val="single"/>
        </w:rPr>
      </w:pPr>
      <w:r w:rsidRPr="00324E8F">
        <w:rPr>
          <w:sz w:val="24"/>
          <w:u w:val="single"/>
        </w:rPr>
        <w:t>Others may hope that cooperating with China may be a way to induce Beijing to restrain Moscow</w:t>
      </w:r>
      <w:r w:rsidRPr="00324E8F">
        <w:rPr>
          <w:sz w:val="24"/>
        </w:rPr>
        <w:t xml:space="preserve">. By contrast, </w:t>
      </w:r>
      <w:r w:rsidRPr="00324E8F">
        <w:rPr>
          <w:sz w:val="24"/>
          <w:u w:val="single"/>
        </w:rPr>
        <w:t>some of the U.S.’s Asian allies — Japan and South Korea in particular — may try the opposite policy of seeking increased cooperation with Russia in order to contain China.</w:t>
      </w:r>
    </w:p>
    <w:p w14:paraId="0A52C68A" w14:textId="77777777" w:rsidR="00C3077A" w:rsidRPr="00324E8F" w:rsidRDefault="00C3077A" w:rsidP="00C3077A">
      <w:pPr>
        <w:rPr>
          <w:sz w:val="24"/>
        </w:rPr>
      </w:pPr>
      <w:r w:rsidRPr="00324E8F">
        <w:rPr>
          <w:sz w:val="24"/>
        </w:rPr>
        <w:t>The U.S.’s authoritarian allies in the Middle East and elsewhere may seek to cooperate with both Russia and China against their regional adversaries. All of them may be hoping to take advantage of a Sino-Russian rivalry that might not actually emerge.</w:t>
      </w:r>
    </w:p>
    <w:p w14:paraId="24976591" w14:textId="77777777" w:rsidR="00C3077A" w:rsidRPr="00324E8F" w:rsidRDefault="00C3077A" w:rsidP="00C3077A">
      <w:pPr>
        <w:rPr>
          <w:sz w:val="24"/>
        </w:rPr>
      </w:pPr>
      <w:r w:rsidRPr="00324E8F">
        <w:rPr>
          <w:sz w:val="24"/>
        </w:rPr>
        <w:t xml:space="preserve">Yet even if it does, </w:t>
      </w:r>
      <w:r w:rsidRPr="00324E8F">
        <w:rPr>
          <w:sz w:val="24"/>
          <w:u w:val="single"/>
        </w:rPr>
        <w:t>U.S. allies that come to further doubt the U.S.’s reliability due to the re-election of Trump may end up working at cross purposes in largely uncoordinated hedging operations which render them ineffective.</w:t>
      </w:r>
    </w:p>
    <w:p w14:paraId="5F201F73" w14:textId="77777777" w:rsidR="00C3077A" w:rsidRPr="00324E8F" w:rsidRDefault="00C3077A" w:rsidP="00C3077A">
      <w:pPr>
        <w:rPr>
          <w:sz w:val="24"/>
        </w:rPr>
      </w:pPr>
      <w:r w:rsidRPr="00324E8F">
        <w:rPr>
          <w:sz w:val="24"/>
        </w:rPr>
        <w:t>But even if Trump loses the election this year, rebuilding relations with the U.S.’s traditional allies is going to take considerable time and effort after the damage Trump has caused.</w:t>
      </w:r>
    </w:p>
    <w:p w14:paraId="6E636C52" w14:textId="77777777" w:rsidR="00C3077A" w:rsidRPr="00324E8F" w:rsidRDefault="00C3077A" w:rsidP="00C3077A"/>
    <w:p w14:paraId="50ED86B0" w14:textId="77777777" w:rsidR="00944B08" w:rsidRPr="00324E8F" w:rsidRDefault="00944B08" w:rsidP="00944B08">
      <w:pPr>
        <w:pStyle w:val="Heading3"/>
        <w:rPr>
          <w:rFonts w:cs="Times New Roman"/>
        </w:rPr>
      </w:pPr>
      <w:bookmarkStart w:id="79" w:name="_Toc45868920"/>
      <w:r w:rsidRPr="00324E8F">
        <w:rPr>
          <w:rFonts w:cs="Times New Roman"/>
        </w:rPr>
        <w:t>Trump Bad – EU Alliance</w:t>
      </w:r>
      <w:bookmarkEnd w:id="79"/>
    </w:p>
    <w:p w14:paraId="4354E8D3" w14:textId="77777777" w:rsidR="00944B08" w:rsidRPr="00324E8F" w:rsidRDefault="00944B08" w:rsidP="00944B08"/>
    <w:p w14:paraId="2B74CD28" w14:textId="77777777" w:rsidR="00944B08" w:rsidRPr="00324E8F" w:rsidRDefault="00944B08" w:rsidP="00944B08">
      <w:pPr>
        <w:pStyle w:val="Heading4"/>
        <w:rPr>
          <w:rFonts w:cs="Times New Roman"/>
        </w:rPr>
      </w:pPr>
      <w:r w:rsidRPr="00324E8F">
        <w:rPr>
          <w:rFonts w:cs="Times New Roman"/>
        </w:rPr>
        <w:t>Trump second term causes US-EU alliance to crumble</w:t>
      </w:r>
    </w:p>
    <w:p w14:paraId="3AEF3D97" w14:textId="77777777" w:rsidR="00944B08" w:rsidRPr="00324E8F" w:rsidRDefault="00944B08" w:rsidP="00944B08">
      <w:pPr>
        <w:rPr>
          <w:rStyle w:val="Style13ptBold"/>
        </w:rPr>
      </w:pPr>
      <w:r w:rsidRPr="00324E8F">
        <w:rPr>
          <w:rStyle w:val="Style13ptBold"/>
        </w:rPr>
        <w:t>Erlanger, NY Times Chief Diplomatic Correspondent for Europe, 20</w:t>
      </w:r>
    </w:p>
    <w:p w14:paraId="071A9D54" w14:textId="77777777" w:rsidR="00944B08" w:rsidRPr="00324E8F" w:rsidRDefault="00944B08" w:rsidP="00944B08">
      <w:r w:rsidRPr="00324E8F">
        <w:t xml:space="preserve">[Steven, 2/18/20, The New York Times, “What if Trump Wins? Europeans Fear a More Permanent Shift Against Them,” </w:t>
      </w:r>
      <w:hyperlink r:id="rId267" w:history="1">
        <w:r w:rsidRPr="00324E8F">
          <w:rPr>
            <w:rStyle w:val="Hyperlink"/>
          </w:rPr>
          <w:t>https://www.nytimes.com/2020/02/18/world/europe/trump-europe-nato.html</w:t>
        </w:r>
      </w:hyperlink>
      <w:r w:rsidRPr="00324E8F">
        <w:t>, accessed on 7/7/20, BS]</w:t>
      </w:r>
    </w:p>
    <w:p w14:paraId="23126055" w14:textId="77777777" w:rsidR="00944B08" w:rsidRPr="00324E8F" w:rsidRDefault="00944B08" w:rsidP="00944B08">
      <w:r w:rsidRPr="00324E8F">
        <w:t>MUNICH — There was a lot for diplomats and policymakers to consider when they gathered at a recent global security conference in Munich: China rising, Russia meddling, Germany weakening. But the inescapable question — the one that might change the world most immediately for Europe — was whether President Trump would win re-election in November.</w:t>
      </w:r>
    </w:p>
    <w:p w14:paraId="130654EE" w14:textId="77777777" w:rsidR="00944B08" w:rsidRPr="00324E8F" w:rsidRDefault="00944B08" w:rsidP="00944B08">
      <w:r w:rsidRPr="00324E8F">
        <w:t xml:space="preserve">Rightly or wrongly, the consensus among European diplomats and analysts is that </w:t>
      </w:r>
      <w:r w:rsidRPr="00324E8F">
        <w:rPr>
          <w:rStyle w:val="StyleUnderline"/>
        </w:rPr>
        <w:t>Mr. Trump is likely to get a second term</w:t>
      </w:r>
      <w:r w:rsidRPr="00324E8F">
        <w:t xml:space="preserve">. </w:t>
      </w:r>
      <w:r w:rsidRPr="00324E8F">
        <w:rPr>
          <w:rStyle w:val="StyleUnderline"/>
        </w:rPr>
        <w:t>But there was also consensus that such an event would be a significant part of a drastic, and potentially permanent, shift in global affairs for which Europe remains woefully unprepared</w:t>
      </w:r>
      <w:r w:rsidRPr="00324E8F">
        <w:t>.</w:t>
      </w:r>
    </w:p>
    <w:p w14:paraId="74F4DCD7" w14:textId="77777777" w:rsidR="00944B08" w:rsidRPr="00324E8F" w:rsidRDefault="00944B08" w:rsidP="00944B08">
      <w:pPr>
        <w:rPr>
          <w:rStyle w:val="Emphasis"/>
        </w:rPr>
      </w:pPr>
      <w:r w:rsidRPr="00324E8F">
        <w:rPr>
          <w:rStyle w:val="StyleUnderline"/>
        </w:rPr>
        <w:t xml:space="preserve">Mr. Trump’s re-election would represent a fundamental change, said François Heisbourg, a French analyst. “Eight years in political terms is an era, not an error. And </w:t>
      </w:r>
      <w:r w:rsidRPr="00324E8F">
        <w:rPr>
          <w:rStyle w:val="Emphasis"/>
        </w:rPr>
        <w:t>it would undermine the reality of American democracy.”</w:t>
      </w:r>
    </w:p>
    <w:p w14:paraId="70C90EA7" w14:textId="77777777" w:rsidR="00944B08" w:rsidRPr="00324E8F" w:rsidRDefault="00944B08" w:rsidP="00944B08">
      <w:pPr>
        <w:rPr>
          <w:rStyle w:val="StyleUnderline"/>
        </w:rPr>
      </w:pPr>
      <w:r w:rsidRPr="00324E8F">
        <w:t xml:space="preserve">Secretary of State Mike </w:t>
      </w:r>
      <w:r w:rsidRPr="00324E8F">
        <w:rPr>
          <w:rStyle w:val="StyleUnderline"/>
        </w:rPr>
        <w:t xml:space="preserve">Pompeo’s admonishment to the Europeans to accept American leadership and “reality” was met at the conference with stony silence. </w:t>
      </w:r>
      <w:r w:rsidRPr="00324E8F">
        <w:t xml:space="preserve">Traditional </w:t>
      </w:r>
      <w:r w:rsidRPr="00324E8F">
        <w:rPr>
          <w:rStyle w:val="StyleUnderline"/>
        </w:rPr>
        <w:t>American allies were far from assured that they would be able to depend on the United States in another Trump term.</w:t>
      </w:r>
    </w:p>
    <w:p w14:paraId="6C4401E5" w14:textId="77777777" w:rsidR="00944B08" w:rsidRPr="00324E8F" w:rsidRDefault="00944B08" w:rsidP="00944B08">
      <w:pPr>
        <w:rPr>
          <w:rStyle w:val="StyleUnderline"/>
        </w:rPr>
      </w:pPr>
      <w:r w:rsidRPr="00324E8F">
        <w:rPr>
          <w:rStyle w:val="StyleUnderline"/>
        </w:rPr>
        <w:t>More than that, they sense the potential for a real parting of ways, given policy differences on issues as varied as climate change, Iran, trade and allowing the Chinese company Huawei to build next-generation wireless networks.</w:t>
      </w:r>
    </w:p>
    <w:p w14:paraId="08099752" w14:textId="77777777" w:rsidR="00944B08" w:rsidRPr="00324E8F" w:rsidRDefault="00944B08" w:rsidP="00944B08">
      <w:pPr>
        <w:rPr>
          <w:rStyle w:val="StyleUnderline"/>
        </w:rPr>
      </w:pPr>
      <w:r w:rsidRPr="00324E8F">
        <w:rPr>
          <w:rStyle w:val="StyleUnderline"/>
        </w:rPr>
        <w:t xml:space="preserve">Many expect that </w:t>
      </w:r>
      <w:r w:rsidRPr="00324E8F">
        <w:rPr>
          <w:rStyle w:val="Emphasis"/>
        </w:rPr>
        <w:t>divide will only widen if Mr. Trump remains in office.</w:t>
      </w:r>
    </w:p>
    <w:p w14:paraId="72FED245" w14:textId="77777777" w:rsidR="00944B08" w:rsidRPr="00324E8F" w:rsidRDefault="00944B08" w:rsidP="00944B08">
      <w:r w:rsidRPr="00324E8F">
        <w:t xml:space="preserve">Wolfgang Ischinger, the director of the conference and a former </w:t>
      </w:r>
      <w:r w:rsidRPr="00324E8F">
        <w:rPr>
          <w:rStyle w:val="StyleUnderline"/>
        </w:rPr>
        <w:t>German ambassador to Washington, noted Mr. Trump’s hostility to European allies, asking, “Why do we currently appear to live on different planets?”</w:t>
      </w:r>
    </w:p>
    <w:p w14:paraId="34D584B9" w14:textId="77777777" w:rsidR="00944B08" w:rsidRPr="00324E8F" w:rsidRDefault="00944B08" w:rsidP="00944B08">
      <w:pPr>
        <w:rPr>
          <w:rStyle w:val="StyleUnderline"/>
        </w:rPr>
      </w:pPr>
      <w:r w:rsidRPr="00324E8F">
        <w:rPr>
          <w:rStyle w:val="StyleUnderline"/>
        </w:rPr>
        <w:t>A second term could leave Mr. Trump feeling ever freer and more empowered to pursue his every whim in global affairs, diplomats and analysts said.</w:t>
      </w:r>
    </w:p>
    <w:p w14:paraId="7E517728" w14:textId="77777777" w:rsidR="00944B08" w:rsidRPr="00324E8F" w:rsidRDefault="00944B08" w:rsidP="00944B08">
      <w:pPr>
        <w:rPr>
          <w:rStyle w:val="StyleUnderline"/>
        </w:rPr>
      </w:pPr>
      <w:r w:rsidRPr="00324E8F">
        <w:rPr>
          <w:rStyle w:val="StyleUnderline"/>
        </w:rPr>
        <w:t>That could include what some consider to be the very real possibility of withdrawing the United States from the NATO alliance that has kept peace in Europe for more than 70 years.</w:t>
      </w:r>
    </w:p>
    <w:p w14:paraId="16554474" w14:textId="77777777" w:rsidR="00944B08" w:rsidRPr="00324E8F" w:rsidRDefault="00944B08" w:rsidP="00944B08">
      <w:pPr>
        <w:rPr>
          <w:rStyle w:val="StyleUnderline"/>
        </w:rPr>
      </w:pPr>
      <w:r w:rsidRPr="00324E8F">
        <w:t>“</w:t>
      </w:r>
      <w:r w:rsidRPr="00324E8F">
        <w:rPr>
          <w:rStyle w:val="StyleUnderline"/>
        </w:rPr>
        <w:t xml:space="preserve">Trust in the United States would be abysmally low, and his re-election would undermine the alliance in two ways,” Mr. Heisbourg said. “First, he doesn’t believe in alliances, but he is also very unpredictable. No one, including Trump, has any idea where he will take any of this, and </w:t>
      </w:r>
      <w:r w:rsidRPr="00324E8F">
        <w:rPr>
          <w:rStyle w:val="Emphasis"/>
        </w:rPr>
        <w:t>the unpredictability increases the unreliability.”</w:t>
      </w:r>
    </w:p>
    <w:p w14:paraId="602FC0A0" w14:textId="77777777" w:rsidR="00944B08" w:rsidRPr="00324E8F" w:rsidRDefault="00944B08" w:rsidP="00944B08">
      <w:r w:rsidRPr="00324E8F">
        <w:t>Many anticipate a collapse in the already eroding trust in American leadership and credibility.</w:t>
      </w:r>
    </w:p>
    <w:p w14:paraId="22FD9397" w14:textId="77777777" w:rsidR="00944B08" w:rsidRPr="00324E8F" w:rsidRDefault="00944B08" w:rsidP="00944B08">
      <w:r w:rsidRPr="00324E8F">
        <w:rPr>
          <w:rStyle w:val="StyleUnderline"/>
        </w:rPr>
        <w:t>“Trump’s re-election would be deeply consequential,” said a senior European official who asked not to be identified, fearing retribution on his country. “If the U.S. re-elects him, knowing everything about him, that will change things here</w:t>
      </w:r>
      <w:r w:rsidRPr="00324E8F">
        <w:t>.”</w:t>
      </w:r>
    </w:p>
    <w:p w14:paraId="7513DD0C" w14:textId="77777777" w:rsidR="00944B08" w:rsidRPr="00324E8F" w:rsidRDefault="00944B08" w:rsidP="00944B08">
      <w:r w:rsidRPr="00324E8F">
        <w:rPr>
          <w:rStyle w:val="StyleUnderline"/>
        </w:rPr>
        <w:t>A second Trump term “will be more of the same and yet worse</w:t>
      </w:r>
      <w:r w:rsidRPr="00324E8F">
        <w:t>,” said Amanda Sloat, a former State Department official now at the Brookings Institution.</w:t>
      </w:r>
    </w:p>
    <w:p w14:paraId="1614035B" w14:textId="77777777" w:rsidR="00944B08" w:rsidRPr="00324E8F" w:rsidRDefault="00944B08" w:rsidP="00944B08">
      <w:r w:rsidRPr="00324E8F">
        <w:t>Mr. Trump has questioned the American commitment to NATO. “</w:t>
      </w:r>
      <w:r w:rsidRPr="00324E8F">
        <w:rPr>
          <w:rStyle w:val="StyleUnderline"/>
        </w:rPr>
        <w:t>That has been corrosive to the underlying trust among allies,” Ms. Sloat said. “That might be reversible after one term, but eight years of Trump would be deeply damaging</w:t>
      </w:r>
      <w:r w:rsidRPr="00324E8F">
        <w:t>.”</w:t>
      </w:r>
    </w:p>
    <w:p w14:paraId="18D1866A" w14:textId="77777777" w:rsidR="00944B08" w:rsidRPr="00324E8F" w:rsidRDefault="00944B08" w:rsidP="00944B08">
      <w:r w:rsidRPr="00324E8F">
        <w:rPr>
          <w:rStyle w:val="StyleUnderline"/>
        </w:rPr>
        <w:t>Europeans saw Mr. Trump’s election, by such a narrow margin, as “maybe a blip,”</w:t>
      </w:r>
      <w:r w:rsidRPr="00324E8F">
        <w:t xml:space="preserve"> said Daniel S. Hamilton, a professor at the School of Advanced International Studies at Johns Hopkins.</w:t>
      </w:r>
    </w:p>
    <w:p w14:paraId="391E4782" w14:textId="77777777" w:rsidR="00944B08" w:rsidRPr="00324E8F" w:rsidRDefault="00944B08" w:rsidP="00944B08">
      <w:pPr>
        <w:rPr>
          <w:rStyle w:val="StyleUnderline"/>
        </w:rPr>
      </w:pPr>
      <w:r w:rsidRPr="00324E8F">
        <w:t>“</w:t>
      </w:r>
      <w:r w:rsidRPr="00324E8F">
        <w:rPr>
          <w:rStyle w:val="StyleUnderline"/>
        </w:rPr>
        <w:t>If Americans re-elect him, it’s a strategic decision,” Mr. Hamilton said. “But it’s hard to know what the Europeans would actually do about it.”</w:t>
      </w:r>
    </w:p>
    <w:p w14:paraId="59AA0624" w14:textId="77777777" w:rsidR="00944B08" w:rsidRPr="00324E8F" w:rsidRDefault="00944B08" w:rsidP="00944B08">
      <w:pPr>
        <w:rPr>
          <w:rStyle w:val="StyleUnderline"/>
        </w:rPr>
      </w:pPr>
      <w:r w:rsidRPr="00324E8F">
        <w:t xml:space="preserve">Even though </w:t>
      </w:r>
      <w:r w:rsidRPr="00324E8F">
        <w:rPr>
          <w:rStyle w:val="StyleUnderline"/>
        </w:rPr>
        <w:t>European officials generally agree that the change in global affairs could hurt them, how they can respond is another matter.</w:t>
      </w:r>
    </w:p>
    <w:p w14:paraId="6ABA6A98" w14:textId="77777777" w:rsidR="00944B08" w:rsidRPr="00324E8F" w:rsidRDefault="00944B08" w:rsidP="00944B08">
      <w:pPr>
        <w:rPr>
          <w:rStyle w:val="StyleUnderline"/>
        </w:rPr>
      </w:pPr>
      <w:r w:rsidRPr="00324E8F">
        <w:t xml:space="preserve">There is already widespread talk of </w:t>
      </w:r>
      <w:r w:rsidRPr="00324E8F">
        <w:rPr>
          <w:rStyle w:val="StyleUnderline"/>
        </w:rPr>
        <w:t>European “strategic autonomy” and of the need to develop what the European Union’s foreign policy chief, Josep Borrell Fontelles, calls “an appetite for power.”</w:t>
      </w:r>
    </w:p>
    <w:p w14:paraId="0C98290E" w14:textId="77777777" w:rsidR="00944B08" w:rsidRPr="00324E8F" w:rsidRDefault="00944B08" w:rsidP="00944B08">
      <w:pPr>
        <w:rPr>
          <w:rStyle w:val="StyleUnderline"/>
        </w:rPr>
      </w:pPr>
      <w:r w:rsidRPr="00324E8F">
        <w:t xml:space="preserve">A </w:t>
      </w:r>
      <w:r w:rsidRPr="00324E8F">
        <w:rPr>
          <w:rStyle w:val="StyleUnderline"/>
        </w:rPr>
        <w:t>second Trump term “will be four more years of ‘America First,’” said Robin Niblett, director of the international affairs think tank Chatham House. “</w:t>
      </w:r>
      <w:r w:rsidRPr="00324E8F">
        <w:rPr>
          <w:rStyle w:val="Emphasis"/>
        </w:rPr>
        <w:t>Europe would realize more than before that it has to fend for itself</w:t>
      </w:r>
      <w:r w:rsidRPr="00324E8F">
        <w:rPr>
          <w:rStyle w:val="StyleUnderline"/>
        </w:rPr>
        <w:t>.”</w:t>
      </w:r>
    </w:p>
    <w:p w14:paraId="446BBDC6" w14:textId="77777777" w:rsidR="00944B08" w:rsidRPr="00324E8F" w:rsidRDefault="00944B08" w:rsidP="00944B08">
      <w:pPr>
        <w:rPr>
          <w:rStyle w:val="StyleUnderline"/>
        </w:rPr>
      </w:pPr>
      <w:r w:rsidRPr="00324E8F">
        <w:t xml:space="preserve">At the Munich conference, President Emmanuel Macron of France essentially </w:t>
      </w:r>
      <w:r w:rsidRPr="00324E8F">
        <w:rPr>
          <w:rStyle w:val="StyleUnderline"/>
        </w:rPr>
        <w:t>pleaded for Europeans to see challenges like Russia and China with a European lens, not a trans-Atlantic one, and to do more to create a serious culture of security and self-reliance.</w:t>
      </w:r>
    </w:p>
    <w:p w14:paraId="745C3DE7" w14:textId="77777777" w:rsidR="00944B08" w:rsidRPr="00324E8F" w:rsidRDefault="00944B08" w:rsidP="00944B08">
      <w:r w:rsidRPr="00324E8F">
        <w:t>Even the German president, Frank-Walter Steinmeier, while criticizing his own country’s moral sanctimony, blasted Mr. Trump’s unilateralism as deeply damaging to the alliance.</w:t>
      </w:r>
    </w:p>
    <w:p w14:paraId="11BFB31E" w14:textId="77777777" w:rsidR="00944B08" w:rsidRPr="00324E8F" w:rsidRDefault="00944B08" w:rsidP="00944B08">
      <w:pPr>
        <w:rPr>
          <w:rStyle w:val="StyleUnderline"/>
        </w:rPr>
      </w:pPr>
      <w:r w:rsidRPr="00324E8F">
        <w:rPr>
          <w:rStyle w:val="StyleUnderline"/>
        </w:rPr>
        <w:t>“‘Great again,’ even at the expense of neighbors and partners,” Mr. Steinmeier said, referring to the campaign slogan that propelled Mr. Trump to the presidency. “Thinking and acting this way hurts us all,” he said, adding that it produced “</w:t>
      </w:r>
      <w:r w:rsidRPr="00324E8F">
        <w:rPr>
          <w:rStyle w:val="Emphasis"/>
        </w:rPr>
        <w:t>more mistrust, more armament, less security.”</w:t>
      </w:r>
    </w:p>
    <w:p w14:paraId="02474478" w14:textId="77777777" w:rsidR="00944B08" w:rsidRPr="00324E8F" w:rsidRDefault="00944B08" w:rsidP="00944B08">
      <w:pPr>
        <w:rPr>
          <w:rStyle w:val="StyleUnderline"/>
        </w:rPr>
      </w:pPr>
      <w:r w:rsidRPr="00324E8F">
        <w:rPr>
          <w:rStyle w:val="StyleUnderline"/>
        </w:rPr>
        <w:t>Many expect the Europeans to heighten talk of independence, but to have trouble creating a credible security alternative, and thus, in the end, they would find ways to get along with Mr. Trump — or get around him — rather than confront him openly.</w:t>
      </w:r>
    </w:p>
    <w:p w14:paraId="031A5669" w14:textId="77777777" w:rsidR="00944B08" w:rsidRPr="00324E8F" w:rsidRDefault="00944B08" w:rsidP="00944B08">
      <w:r w:rsidRPr="00324E8F">
        <w:t>“There are a lot of voices saying that ‘we have to do more for strategic autonomy,’ cloaked in emancipatory rhetoric,” Mr. Hamilton said. “But there’s no consensus on what their own interests are. They may do just enough to annoy the Americans, but not enough to be serious.”</w:t>
      </w:r>
    </w:p>
    <w:p w14:paraId="2471B112" w14:textId="77777777" w:rsidR="00944B08" w:rsidRPr="00324E8F" w:rsidRDefault="00944B08" w:rsidP="00944B08">
      <w:r w:rsidRPr="00324E8F">
        <w:t>Dmitri Trenin, director of the Carnegie Moscow Center, said that re-election “will enhance and consolidate the direction of U.S. foreign policy and make it impossible for a successor to change it in a big way.”</w:t>
      </w:r>
    </w:p>
    <w:p w14:paraId="38A2CF7C" w14:textId="77777777" w:rsidR="00944B08" w:rsidRPr="00324E8F" w:rsidRDefault="00944B08" w:rsidP="00944B08">
      <w:r w:rsidRPr="00324E8F">
        <w:t>Those changes would affect the United States’ allies more than its enemies, he said. “Europe really has nowhere to go. It can’t stand on its own feet and won’t be a superpower, so it will have to accept the new terms Trump is laying down.”</w:t>
      </w:r>
    </w:p>
    <w:p w14:paraId="58FE92F9" w14:textId="77777777" w:rsidR="00944B08" w:rsidRPr="00324E8F" w:rsidRDefault="00944B08" w:rsidP="00944B08">
      <w:pPr>
        <w:rPr>
          <w:rStyle w:val="StyleUnderline"/>
        </w:rPr>
      </w:pPr>
      <w:r w:rsidRPr="00324E8F">
        <w:rPr>
          <w:rStyle w:val="StyleUnderline"/>
        </w:rPr>
        <w:t>Not everyone is unhappy at the prospect of more of Mr. Trump. Central Europeans who have a history of occupation by the Soviet Union tend to be his strongest supporters.</w:t>
      </w:r>
    </w:p>
    <w:p w14:paraId="39594CE0" w14:textId="77777777" w:rsidR="00944B08" w:rsidRPr="00324E8F" w:rsidRDefault="00944B08" w:rsidP="00944B08">
      <w:pPr>
        <w:rPr>
          <w:rStyle w:val="StyleUnderline"/>
        </w:rPr>
      </w:pPr>
      <w:r w:rsidRPr="00324E8F">
        <w:rPr>
          <w:rStyle w:val="StyleUnderline"/>
        </w:rPr>
        <w:t>But they, too, worry about Mr. Trump’s apparent ambivalence toward NATO and his seeming admiration of President Vladimir V. Putin of Russia.</w:t>
      </w:r>
    </w:p>
    <w:p w14:paraId="31E6EEDD" w14:textId="77777777" w:rsidR="00944B08" w:rsidRPr="00324E8F" w:rsidRDefault="00944B08" w:rsidP="00944B08">
      <w:r w:rsidRPr="00324E8F">
        <w:t>If Mr. Trump completely alienates Europe, it could hurt the United States, too, said R. Nicholas Burns, a former senior American official supporting Joseph R. Biden Jr. for the Democratic presidential nomination.</w:t>
      </w:r>
    </w:p>
    <w:p w14:paraId="036664B0" w14:textId="77777777" w:rsidR="00944B08" w:rsidRPr="00324E8F" w:rsidRDefault="00944B08" w:rsidP="00944B08">
      <w:r w:rsidRPr="00324E8F">
        <w:rPr>
          <w:rStyle w:val="StyleUnderline"/>
        </w:rPr>
        <w:t>“His belief that allies weaken the U.S., rather than strengthen it, is one of his greatest failings, while he will continue to embrace autocrats, rather than our true friends, like Macron and Merkel</w:t>
      </w:r>
      <w:r w:rsidRPr="00324E8F">
        <w:t>,” Mr. Burns said.</w:t>
      </w:r>
    </w:p>
    <w:p w14:paraId="0A316398" w14:textId="77777777" w:rsidR="00944B08" w:rsidRPr="00324E8F" w:rsidRDefault="00944B08" w:rsidP="00944B08">
      <w:pPr>
        <w:rPr>
          <w:rStyle w:val="StyleUnderline"/>
        </w:rPr>
      </w:pPr>
      <w:r w:rsidRPr="00324E8F">
        <w:t>The danger “</w:t>
      </w:r>
      <w:r w:rsidRPr="00324E8F">
        <w:rPr>
          <w:rStyle w:val="StyleUnderline"/>
        </w:rPr>
        <w:t>is that Europe might begin to see itself as a third pole in global politics between China and the U.S.,” he added. “That would be a major strategic loss for the U.S. in power and influence.”</w:t>
      </w:r>
    </w:p>
    <w:p w14:paraId="23C685C7" w14:textId="77777777" w:rsidR="00944B08" w:rsidRPr="00324E8F" w:rsidRDefault="00944B08" w:rsidP="00944B08">
      <w:r w:rsidRPr="00324E8F">
        <w:t>Ivo Daalder, a former American ambassador to NATO and president of the Chicago Council on Global Affairs, noted that Europeans thought at first that they could wait out Mr. Trump.</w:t>
      </w:r>
    </w:p>
    <w:p w14:paraId="1206E8AE" w14:textId="77777777" w:rsidR="00944B08" w:rsidRPr="00324E8F" w:rsidRDefault="00944B08" w:rsidP="00944B08">
      <w:r w:rsidRPr="00324E8F">
        <w:t>“But if Trump is re-elected,” Mr. Daalder said, “They won’t wait any more, but will more openly reject him.”</w:t>
      </w:r>
    </w:p>
    <w:p w14:paraId="2E191655" w14:textId="77777777" w:rsidR="00944B08" w:rsidRPr="00324E8F" w:rsidRDefault="00944B08" w:rsidP="00944B08">
      <w:pPr>
        <w:rPr>
          <w:rStyle w:val="StyleUnderline"/>
        </w:rPr>
      </w:pPr>
      <w:r w:rsidRPr="00324E8F">
        <w:rPr>
          <w:rStyle w:val="StyleUnderline"/>
        </w:rPr>
        <w:t>Europeans, he said, might band together more effectively to try to balance the United States, as Mr. Macron is urging, or they might “choose another side,” moving closer to Moscow and Beijing, fearing loss of exports and instability in the Middle East.</w:t>
      </w:r>
    </w:p>
    <w:p w14:paraId="137A7A6C" w14:textId="77777777" w:rsidR="00944B08" w:rsidRPr="00324E8F" w:rsidRDefault="00944B08" w:rsidP="00944B08">
      <w:r w:rsidRPr="00324E8F">
        <w:t>That policy might suit France, Germany, Italy and Spain, he said, but it would add pressure on Mr. Trump’s backers in Central Europe.</w:t>
      </w:r>
    </w:p>
    <w:p w14:paraId="5CB735E8" w14:textId="77777777" w:rsidR="00944B08" w:rsidRPr="00324E8F" w:rsidRDefault="00944B08" w:rsidP="00944B08">
      <w:r w:rsidRPr="00324E8F">
        <w:t>European leadership remains weak and divided, noted Sophia Besch, an analyst in the Berlin office of the Center for European Reform. “We talk a lot about U.S. leadership but not enough about European leadership,” she said.</w:t>
      </w:r>
    </w:p>
    <w:p w14:paraId="7B9BF9B7" w14:textId="77777777" w:rsidR="00944B08" w:rsidRPr="00324E8F" w:rsidRDefault="00944B08" w:rsidP="00944B08">
      <w:r w:rsidRPr="00324E8F">
        <w:t>Claudia Major, a defense expert with the German Institute for International and Security Affairs, said that much would depend “on what kind of Europe Trump meets.” It could be a strengthened one or a divided one that would allow bigger powers to take control.</w:t>
      </w:r>
    </w:p>
    <w:p w14:paraId="29C7EC06" w14:textId="77777777" w:rsidR="00944B08" w:rsidRPr="00324E8F" w:rsidRDefault="00944B08" w:rsidP="00944B08">
      <w:r w:rsidRPr="00324E8F">
        <w:t>“There are so many European answers,” she said, “because there are so many different countries and interests.”</w:t>
      </w:r>
    </w:p>
    <w:p w14:paraId="75B67679" w14:textId="77777777" w:rsidR="00944B08" w:rsidRPr="00324E8F" w:rsidRDefault="00944B08" w:rsidP="00944B08"/>
    <w:p w14:paraId="73EBE70E" w14:textId="77777777" w:rsidR="00944B08" w:rsidRPr="00324E8F" w:rsidRDefault="00944B08" w:rsidP="00944B08">
      <w:pPr>
        <w:pStyle w:val="Heading4"/>
        <w:rPr>
          <w:rFonts w:cs="Times New Roman"/>
        </w:rPr>
      </w:pPr>
      <w:r w:rsidRPr="00324E8F">
        <w:rPr>
          <w:rFonts w:cs="Times New Roman"/>
        </w:rPr>
        <w:t>Not that great of a card---best part is similar to other cards in that Trump reelection would destroy international alliances and law, though this evidence does make a nice point in that Trump reelection would hurt globalized businesses as well</w:t>
      </w:r>
    </w:p>
    <w:p w14:paraId="1889FF96" w14:textId="77777777" w:rsidR="00324E8F" w:rsidRPr="00324E8F" w:rsidRDefault="00944B08" w:rsidP="00944B08">
      <w:pPr>
        <w:rPr>
          <w:rStyle w:val="Style13ptBold"/>
        </w:rPr>
      </w:pPr>
      <w:r w:rsidRPr="00324E8F">
        <w:rPr>
          <w:rStyle w:val="Style13ptBold"/>
        </w:rPr>
        <w:t>Wolf, Financial Times London chief economics commentator, 20,</w:t>
      </w:r>
    </w:p>
    <w:p w14:paraId="33B160C5" w14:textId="7EAB9BEE" w:rsidR="00944B08" w:rsidRPr="00324E8F" w:rsidRDefault="00944B08" w:rsidP="00944B08">
      <w:r w:rsidRPr="00324E8F">
        <w:t xml:space="preserve">[Martin, 2/11/20, Financial Times, “Trump’s re-election would be dangerous for the world,” </w:t>
      </w:r>
      <w:hyperlink r:id="rId268" w:history="1">
        <w:r w:rsidRPr="00324E8F">
          <w:rPr>
            <w:rStyle w:val="Hyperlink"/>
          </w:rPr>
          <w:t>https://www.ft.com/content/3749175a-4c17-11ea-95a0-43d18ec715f5</w:t>
        </w:r>
      </w:hyperlink>
      <w:r w:rsidRPr="00324E8F">
        <w:t>, accessed on 7/7/20, BS]</w:t>
      </w:r>
    </w:p>
    <w:p w14:paraId="36DA3059" w14:textId="77777777" w:rsidR="00944B08" w:rsidRPr="00324E8F" w:rsidRDefault="00944B08" w:rsidP="00944B08">
      <w:r w:rsidRPr="00324E8F">
        <w:t>With one bound, US President Donald Trump was free. With the expected display of naked partisanship, Senate Republicans (with the exception of Mitt Romney) abandoned their constitutionally mandated role as judges of his alleged abuse of power. They have deferred the decision to the voters in November’s presidential election. Mr Trump will possess many advantages: passionate supporters; a united party; the electoral college; and a healthy economy. His re-election seems likely.</w:t>
      </w:r>
    </w:p>
    <w:p w14:paraId="17128275" w14:textId="77777777" w:rsidR="00324E8F" w:rsidRPr="00324E8F" w:rsidRDefault="00944B08" w:rsidP="00944B08">
      <w:r w:rsidRPr="00324E8F">
        <w:t>The most obvious reason why Mr Trump might win again is the economy. Even by his standards, last week’s State of the Union address was a case of exaggeration piled on hyperbole. As Joseph Stiglitz, the Nobel laureate economist, has pointed out, US performance remains poor by the standards of its peers in salient respects, notably life expectancy, employment ratios and inequality. Moreover, output, employment, unemployment and real wages are largely continuing post-crisis trends. Given the scale of the fiscal stimulus, which has delivered huge and enduring structural fiscal deficits, this is no great achievement. Nevertheless, many Americans will feel that the economy is improving. This will surely play a big part in the coming election.</w:t>
      </w:r>
    </w:p>
    <w:p w14:paraId="494EF982" w14:textId="011ED65E" w:rsidR="00944B08" w:rsidRPr="00324E8F" w:rsidRDefault="00944B08" w:rsidP="00944B08">
      <w:r w:rsidRPr="00324E8F">
        <w:t>If Mr Trump wins, this victory could well be even more significant than his first. For the American people to choose a classic demagogue twice could not be dismissed as an accident. It would be a decisive moment.</w:t>
      </w:r>
    </w:p>
    <w:p w14:paraId="75C6BFDF" w14:textId="77777777" w:rsidR="00944B08" w:rsidRPr="00324E8F" w:rsidRDefault="00944B08" w:rsidP="00944B08">
      <w:r w:rsidRPr="00324E8F">
        <w:t>The most obvious implication of Mr Trump’s victory would be for liberal democracy in the US. The president believes he is above accountability to the law or to Congress for what he does in office. He holds himself accountable only to the electorate (or, rather, to his electorate). He believes, too, that appointed members of his administration, public servants and the elected officials of his party all owe their loyalty to himself, not to any higher cause.</w:t>
      </w:r>
    </w:p>
    <w:p w14:paraId="64BBD16F" w14:textId="77777777" w:rsidR="00944B08" w:rsidRPr="00324E8F" w:rsidRDefault="00944B08" w:rsidP="00944B08">
      <w:r w:rsidRPr="00324E8F">
        <w:t>The founding fathers feared just such a man. In the first of the Federalist Papers, Alexander Hamilton wrote that, “Of those men who have overturned the liberties of republics, the greatest number have begun their careers by paying an obsequious court to the people; commencing demagogues and ending tyrants.” In this, he was following Plato, who wrote how a man who gained power as the people’s protector might become “a wolf — that is a tyrant”. In his Farewell Address of 1796, George Washington argued that the “disorders and miseries which result [from factionalism] gradually incline the minds of men to seek security and repose in the absolute power of an individual”. Factionalism is certainly rife in today’s America.</w:t>
      </w:r>
    </w:p>
    <w:p w14:paraId="145E803F" w14:textId="77777777" w:rsidR="00944B08" w:rsidRPr="00324E8F" w:rsidRDefault="00944B08" w:rsidP="00944B08">
      <w:r w:rsidRPr="00324E8F">
        <w:t>We cannot know how far Mr Trump would want to go or how far the institutions of the republic would let him do so. Yet is there anything Mr Trump could do, apart from losing the loyalty of his base, that would persuade Mitch McConnell, Senate majority leader, to turn on him? It is not institutions, but the people who serve them, that matter most.</w:t>
      </w:r>
    </w:p>
    <w:p w14:paraId="086A9A1A" w14:textId="77777777" w:rsidR="00944B08" w:rsidRPr="00324E8F" w:rsidRDefault="00944B08" w:rsidP="00944B08">
      <w:pPr>
        <w:rPr>
          <w:rStyle w:val="StyleUnderline"/>
        </w:rPr>
      </w:pPr>
      <w:r w:rsidRPr="00324E8F">
        <w:rPr>
          <w:rStyle w:val="StyleUnderline"/>
        </w:rPr>
        <w:t>Even if the great republic survived the trial largely unscathed (which is optimistic) the re-election of this man — a demagogue, a nationalist, an incontinent liar and an admirer of tyrants — would have worldwide significance.</w:t>
      </w:r>
    </w:p>
    <w:p w14:paraId="38E7AA8C" w14:textId="77777777" w:rsidR="00324E8F" w:rsidRPr="00324E8F" w:rsidRDefault="00944B08" w:rsidP="00944B08">
      <w:pPr>
        <w:rPr>
          <w:rStyle w:val="StyleUnderline"/>
        </w:rPr>
      </w:pPr>
      <w:r w:rsidRPr="00324E8F">
        <w:rPr>
          <w:rStyle w:val="StyleUnderline"/>
        </w:rPr>
        <w:t>Despots view Mr Trump as a kindred spirit. Liberal democrats would feel even more abandoned. The notion of the west as an alliance with some moral foundations would evaporate</w:t>
      </w:r>
      <w:r w:rsidRPr="00324E8F">
        <w:t xml:space="preserve">. It would </w:t>
      </w:r>
      <w:r w:rsidRPr="00324E8F">
        <w:rPr>
          <w:rStyle w:val="StyleUnderline"/>
        </w:rPr>
        <w:t xml:space="preserve">at best be a bloc of rich countries seeking to hold their global position. As a nationalist, </w:t>
      </w:r>
      <w:r w:rsidRPr="00324E8F">
        <w:rPr>
          <w:rStyle w:val="Emphasis"/>
        </w:rPr>
        <w:t>he would continue to dislike and despise the EU</w:t>
      </w:r>
      <w:r w:rsidRPr="00324E8F">
        <w:rPr>
          <w:rStyle w:val="StyleUnderline"/>
        </w:rPr>
        <w:t>, as both an ideal and a wielder of countervailing economic power against the US.</w:t>
      </w:r>
    </w:p>
    <w:p w14:paraId="1B9C97E0" w14:textId="3C237FB9" w:rsidR="00944B08" w:rsidRPr="00324E8F" w:rsidRDefault="00944B08" w:rsidP="00944B08">
      <w:r w:rsidRPr="00324E8F">
        <w:rPr>
          <w:rStyle w:val="StyleUnderline"/>
        </w:rPr>
        <w:t>David Helvey, acting US assistant secretary of defence, recently wrote of the hostility of China and Russia to the “rules-based order”. This ideal does indeed matter. Unfortunately, its most powerful enemy is now his own country, because it has always relied on American vision and energy. With his mercantilism and bilateralism, Mr Trump has aimed an intellectual and moral missile at the global trading system</w:t>
      </w:r>
      <w:r w:rsidRPr="00324E8F">
        <w:t xml:space="preserve">. He even sees his </w:t>
      </w:r>
      <w:r w:rsidRPr="00324E8F">
        <w:rPr>
          <w:rStyle w:val="StyleUnderline"/>
        </w:rPr>
        <w:t>own country as the greatest victim of its own order. The problem, then, is not that Mr Trump believes in nothing, but rather that what he believes is often so wrong</w:t>
      </w:r>
      <w:r w:rsidRPr="00324E8F">
        <w:t>.</w:t>
      </w:r>
    </w:p>
    <w:p w14:paraId="617B2DA3" w14:textId="77777777" w:rsidR="00944B08" w:rsidRPr="00324E8F" w:rsidRDefault="00944B08" w:rsidP="00944B08">
      <w:r w:rsidRPr="00324E8F">
        <w:t xml:space="preserve">More broadly, </w:t>
      </w:r>
      <w:r w:rsidRPr="00324E8F">
        <w:rPr>
          <w:rStyle w:val="StyleUnderline"/>
        </w:rPr>
        <w:t>his short-term transactionalism and willingness to use all available instruments of US power creates an unstable and unpredictable world not just for governments, but also for businesses</w:t>
      </w:r>
      <w:r w:rsidRPr="00324E8F">
        <w:t xml:space="preserve">. This </w:t>
      </w:r>
      <w:r w:rsidRPr="00324E8F">
        <w:rPr>
          <w:rStyle w:val="StyleUnderline"/>
        </w:rPr>
        <w:t>uncertainty, too, might get worse in a second term. It is an open question whether any sort of international rule of law would survive.</w:t>
      </w:r>
    </w:p>
    <w:p w14:paraId="04E36A26" w14:textId="77777777" w:rsidR="00324E8F" w:rsidRPr="00324E8F" w:rsidRDefault="00944B08" w:rsidP="00944B08">
      <w:pPr>
        <w:rPr>
          <w:rStyle w:val="StyleUnderline"/>
        </w:rPr>
      </w:pPr>
      <w:r w:rsidRPr="00324E8F">
        <w:rPr>
          <w:rStyle w:val="StyleUnderline"/>
        </w:rPr>
        <w:t>There are huge practical challenges that need to be managed. One is the US’s complex and fraught relationship with China. Yet, on this, Mr Trump is far from the most hawkish of Americans. He has a streak of pragmatism. He likes to do deals, however half-baked they may be.</w:t>
      </w:r>
    </w:p>
    <w:p w14:paraId="0E469CEC" w14:textId="2A867FD9" w:rsidR="00944B08" w:rsidRPr="00324E8F" w:rsidRDefault="00944B08" w:rsidP="00944B08">
      <w:pPr>
        <w:rPr>
          <w:rStyle w:val="StyleUnderline"/>
        </w:rPr>
      </w:pPr>
      <w:r w:rsidRPr="00324E8F">
        <w:t xml:space="preserve">Perhaps the most important issue (if one leaves aside avoiding nuclear war) is management of the global commons — above all, the atmosphere and oceans. </w:t>
      </w:r>
      <w:r w:rsidRPr="00324E8F">
        <w:rPr>
          <w:rStyle w:val="StyleUnderline"/>
        </w:rPr>
        <w:t>Crucial concerns are climate and biodiversity. Little time is left to act against threats to both. A renewed Trump administration, hostile to these causes and the very concept of global co-operation, would make needed action impossible. Often, this administration does not seem even to recognise public goods as a category of challenges worthy of concern.</w:t>
      </w:r>
    </w:p>
    <w:p w14:paraId="7C277740" w14:textId="77777777" w:rsidR="00324E8F" w:rsidRPr="00324E8F" w:rsidRDefault="00944B08" w:rsidP="00944B08">
      <w:r w:rsidRPr="00324E8F">
        <w:rPr>
          <w:rStyle w:val="StyleUnderline"/>
        </w:rPr>
        <w:t>We are living through a hinge moment in history. The world needs exceptionally wise and co-operative global leadership. We are not getting it. It may be folly to expect it. But Mr Trump’s re-election could well mark a decisive failure</w:t>
      </w:r>
      <w:r w:rsidRPr="00324E8F">
        <w:t>. Pay attention: the year 2020 matters.</w:t>
      </w:r>
    </w:p>
    <w:p w14:paraId="7B606326" w14:textId="236BDDC4" w:rsidR="00C3077A" w:rsidRPr="00324E8F" w:rsidRDefault="00C3077A" w:rsidP="00C3077A">
      <w:pPr>
        <w:pStyle w:val="Heading3"/>
        <w:rPr>
          <w:rFonts w:cs="Times New Roman"/>
        </w:rPr>
      </w:pPr>
      <w:bookmarkStart w:id="80" w:name="_Toc45868921"/>
      <w:r w:rsidRPr="00324E8F">
        <w:rPr>
          <w:rFonts w:cs="Times New Roman"/>
        </w:rPr>
        <w:t>Trump Bad – China Tension</w:t>
      </w:r>
      <w:bookmarkEnd w:id="80"/>
    </w:p>
    <w:p w14:paraId="3BC8B033" w14:textId="77777777" w:rsidR="00C3077A" w:rsidRPr="00324E8F" w:rsidRDefault="00C3077A" w:rsidP="00C3077A"/>
    <w:p w14:paraId="1D1C770F" w14:textId="77777777" w:rsidR="00C3077A" w:rsidRPr="00324E8F" w:rsidRDefault="00C3077A" w:rsidP="00C3077A">
      <w:pPr>
        <w:pStyle w:val="Heading4"/>
        <w:rPr>
          <w:rFonts w:cs="Times New Roman"/>
        </w:rPr>
      </w:pPr>
      <w:r w:rsidRPr="00324E8F">
        <w:rPr>
          <w:rFonts w:cs="Times New Roman"/>
        </w:rPr>
        <w:t>While escalating tensions inevitable, a second Trump term risks war with China</w:t>
      </w:r>
    </w:p>
    <w:p w14:paraId="31753668" w14:textId="77777777" w:rsidR="00324E8F" w:rsidRPr="00324E8F" w:rsidRDefault="00C3077A" w:rsidP="00C3077A">
      <w:pPr>
        <w:rPr>
          <w:rStyle w:val="Style13ptBold"/>
        </w:rPr>
      </w:pPr>
      <w:r w:rsidRPr="00324E8F">
        <w:rPr>
          <w:rStyle w:val="Style13ptBold"/>
        </w:rPr>
        <w:t>AJ Impact, Al Jazeera and Bloomberg collaborate business site, 20,</w:t>
      </w:r>
    </w:p>
    <w:p w14:paraId="54AC95FF" w14:textId="1116C44B" w:rsidR="00C3077A" w:rsidRPr="00324E8F" w:rsidRDefault="00C3077A" w:rsidP="00C3077A">
      <w:r w:rsidRPr="00324E8F">
        <w:t>[Bloomberg, 6/15/20, Al Jazeera, “Four more years? Why China wants Trump re-elected in 2020 polls,” https://www.aljazeera.com/ajimpact/years-china-trump-elected-2020-polls-200616035610577.html, accessed on 7/7/20, BS]</w:t>
      </w:r>
    </w:p>
    <w:p w14:paraId="7C032AF4" w14:textId="77777777" w:rsidR="00C3077A" w:rsidRPr="00324E8F" w:rsidRDefault="00C3077A" w:rsidP="00C3077A"/>
    <w:p w14:paraId="2093D23F" w14:textId="77777777" w:rsidR="00C3077A" w:rsidRPr="00324E8F" w:rsidRDefault="00C3077A" w:rsidP="00C3077A">
      <w:pPr>
        <w:rPr>
          <w:rStyle w:val="StyleUnderline"/>
        </w:rPr>
      </w:pPr>
      <w:r w:rsidRPr="00324E8F">
        <w:rPr>
          <w:rStyle w:val="StyleUnderline"/>
        </w:rPr>
        <w:t>Donald Trump has argued frequently of late that China is rooting for</w:t>
      </w:r>
      <w:r w:rsidRPr="00324E8F">
        <w:t xml:space="preserve"> Joe</w:t>
      </w:r>
      <w:r w:rsidRPr="00324E8F">
        <w:rPr>
          <w:rStyle w:val="StyleUnderline"/>
        </w:rPr>
        <w:t xml:space="preserve"> Biden come November's U.S. presidential election. In Beijing, however, officials have come around to support four more years of Trump.</w:t>
      </w:r>
    </w:p>
    <w:p w14:paraId="61F57B40" w14:textId="77777777" w:rsidR="00C3077A" w:rsidRPr="00324E8F" w:rsidRDefault="00C3077A" w:rsidP="00C3077A">
      <w:pPr>
        <w:rPr>
          <w:rStyle w:val="StyleUnderline"/>
        </w:rPr>
      </w:pPr>
      <w:r w:rsidRPr="00324E8F">
        <w:t xml:space="preserve">Interviews with nine current and former Chinese officials point to a shift in sentiment in favor of the sitting president, even though he has spent much of the past four years blaming Beijing for everything from U.S. trade imbalances to Covid-19. The chief reason? </w:t>
      </w:r>
      <w:r w:rsidRPr="00324E8F">
        <w:rPr>
          <w:rStyle w:val="StyleUnderline"/>
        </w:rPr>
        <w:t>A belief that the benefit of the erosion of America's postwar alliance network would outweigh any damage to China from continued trade disputes and geopolitical instability.</w:t>
      </w:r>
    </w:p>
    <w:p w14:paraId="21862137" w14:textId="77777777" w:rsidR="00C3077A" w:rsidRPr="00324E8F" w:rsidRDefault="00C3077A" w:rsidP="00C3077A">
      <w:pPr>
        <w:rPr>
          <w:rStyle w:val="StyleUnderline"/>
        </w:rPr>
      </w:pPr>
      <w:r w:rsidRPr="00324E8F">
        <w:rPr>
          <w:rStyle w:val="StyleUnderline"/>
        </w:rPr>
        <w:t>While the officials shared concerns that U.S.-China tensions would rise regardless of who was in the White House</w:t>
      </w:r>
      <w:r w:rsidRPr="00324E8F">
        <w:t xml:space="preserve">, they broke largely into camps of those who emphasized geopolitical gains and those who were concerned about trade ties. </w:t>
      </w:r>
      <w:r w:rsidRPr="00324E8F">
        <w:rPr>
          <w:rStyle w:val="StyleUnderline"/>
        </w:rPr>
        <w:t>Biden, the former vice president, was viewed as a traditional Democrat who would seek to shore up the U.S.'s tattered multilateral relationships and tamp down trade frictions.</w:t>
      </w:r>
    </w:p>
    <w:p w14:paraId="31B50217" w14:textId="77777777" w:rsidR="00C3077A" w:rsidRPr="00324E8F" w:rsidRDefault="00C3077A" w:rsidP="00C3077A">
      <w:pPr>
        <w:rPr>
          <w:rStyle w:val="StyleUnderline"/>
        </w:rPr>
      </w:pPr>
      <w:r w:rsidRPr="00324E8F">
        <w:t>"</w:t>
      </w:r>
      <w:r w:rsidRPr="00324E8F">
        <w:rPr>
          <w:rStyle w:val="StyleUnderline"/>
        </w:rPr>
        <w:t xml:space="preserve">If Biden is elected, I think this could be more dangerous for China, because he will work with allies to target China, whereas Trump is destroying U.S. alliances," said Zhou Xiaoming, a former Chinese trade negotiator </w:t>
      </w:r>
      <w:r w:rsidRPr="00324E8F">
        <w:t xml:space="preserve">and former deputy representative in Geneva. Four current officials echoed that sentiment, saying </w:t>
      </w:r>
      <w:r w:rsidRPr="00324E8F">
        <w:rPr>
          <w:rStyle w:val="StyleUnderline"/>
        </w:rPr>
        <w:t>many in the Chinese government believed a Trump victory could help Beijing by weakening what they saw as Washington's greatest asset for checking China's widening influence.</w:t>
      </w:r>
    </w:p>
    <w:p w14:paraId="081DEE4C" w14:textId="77777777" w:rsidR="00C3077A" w:rsidRPr="00324E8F" w:rsidRDefault="00C3077A" w:rsidP="00C3077A">
      <w:pPr>
        <w:rPr>
          <w:rStyle w:val="StyleUnderline"/>
        </w:rPr>
      </w:pPr>
      <w:r w:rsidRPr="00324E8F">
        <w:t xml:space="preserve">The general assumption underlying their views was that little could be done to halt the slide in relations between the world's two biggest economies. </w:t>
      </w:r>
      <w:r w:rsidRPr="00324E8F">
        <w:rPr>
          <w:rStyle w:val="StyleUnderline"/>
        </w:rPr>
        <w:t>Thus, China needed to accelerate efforts to develop high-end indigenous industries, expand into developing markets and look for opportunities to work with nations in Europe and Asia to counter any U.S. isolation efforts.</w:t>
      </w:r>
    </w:p>
    <w:p w14:paraId="7F4B8716" w14:textId="77777777" w:rsidR="00C3077A" w:rsidRPr="00324E8F" w:rsidRDefault="00C3077A" w:rsidP="00C3077A">
      <w:pPr>
        <w:rPr>
          <w:rStyle w:val="StyleUnderline"/>
        </w:rPr>
      </w:pPr>
      <w:r w:rsidRPr="00324E8F">
        <w:rPr>
          <w:rStyle w:val="StyleUnderline"/>
        </w:rPr>
        <w:t>Over the course of Trump's term, the realization has taken hold in Beijing that opposition to China enjoys deep bipartisan support in an otherwise-polarized Washington. The coronavirus outbreak, which was first discovered in the country's central city of Wuhan, has only hardened American views toward Beijing.</w:t>
      </w:r>
    </w:p>
    <w:p w14:paraId="0F8A6103" w14:textId="77777777" w:rsidR="00C3077A" w:rsidRPr="00324E8F" w:rsidRDefault="00C3077A" w:rsidP="00C3077A">
      <w:r w:rsidRPr="00324E8F">
        <w:t>'Getting Worse'</w:t>
      </w:r>
    </w:p>
    <w:p w14:paraId="4AB87A0B" w14:textId="77777777" w:rsidR="00C3077A" w:rsidRPr="00324E8F" w:rsidRDefault="00C3077A" w:rsidP="00C3077A">
      <w:r w:rsidRPr="00324E8F">
        <w:t>"I don't think the election will change the relationship in a fundamental way. The deep feeling in the U.S. is that the U.S. should contain China," Zhou said. "Whether Trump wins, or Joe goes to Washington, things will get worse."</w:t>
      </w:r>
    </w:p>
    <w:p w14:paraId="222EDC8D" w14:textId="77777777" w:rsidR="00C3077A" w:rsidRPr="00324E8F" w:rsidRDefault="00C3077A" w:rsidP="00C3077A">
      <w:pPr>
        <w:rPr>
          <w:rStyle w:val="StyleUnderline"/>
        </w:rPr>
      </w:pPr>
      <w:r w:rsidRPr="00324E8F">
        <w:rPr>
          <w:rStyle w:val="StyleUnderline"/>
        </w:rPr>
        <w:t>Chinese officials, eager to avoid a repeat of their surprise when Trump upset former Secretary of State Hillary Clinton in 2016, have been pressing American contacts for insights about who will win</w:t>
      </w:r>
      <w:r w:rsidRPr="00324E8F">
        <w:t xml:space="preserve">. Senior members of the American business community in </w:t>
      </w:r>
      <w:r w:rsidRPr="00324E8F">
        <w:rPr>
          <w:rStyle w:val="StyleUnderline"/>
        </w:rPr>
        <w:t>Beijing say recent weeks have seen a sudden up tick in outreach from well-connected Chinese friends who in some cases haven't contacted them for years.</w:t>
      </w:r>
    </w:p>
    <w:p w14:paraId="7ACFDDEB" w14:textId="77777777" w:rsidR="00C3077A" w:rsidRPr="00324E8F" w:rsidRDefault="00C3077A" w:rsidP="00C3077A">
      <w:pPr>
        <w:rPr>
          <w:rStyle w:val="StyleUnderline"/>
        </w:rPr>
      </w:pPr>
      <w:r w:rsidRPr="00324E8F">
        <w:t xml:space="preserve">Although Republicans traditionally emphasized economic ties with China, </w:t>
      </w:r>
      <w:r w:rsidRPr="00324E8F">
        <w:rPr>
          <w:rStyle w:val="StyleUnderline"/>
        </w:rPr>
        <w:t>Trump has moved the party in a more confrontational direction, challenging the country in virtually every area of the relationship from China's territorial claims in the South China Sea to trade, public health, human rights and technology. The Democrats have largely supported those efforts, helping to pass legislation to support Hong Kong protesters and give more military aid to Taiwan.</w:t>
      </w:r>
    </w:p>
    <w:p w14:paraId="13817244" w14:textId="77777777" w:rsidR="00C3077A" w:rsidRPr="00324E8F" w:rsidRDefault="00C3077A" w:rsidP="00C3077A">
      <w:r w:rsidRPr="00324E8F">
        <w:t>Even Biden, who had long backed an "engagement" strategy with China, adopted a harsher tone as the Democratic presidential primaries heated up. In recent months, Biden has described President Xi Jinping as a "thug," lauded the "extraordinary bravery" of democracy demonstrators in Hong Kong and accused China of "predatory" trade practices. He labeled the mass detention of Uighur Muslims in the far Western region of Xinjiang "unconscionable."</w:t>
      </w:r>
    </w:p>
    <w:p w14:paraId="680951C6" w14:textId="77777777" w:rsidR="00C3077A" w:rsidRPr="00324E8F" w:rsidRDefault="00C3077A" w:rsidP="00C3077A">
      <w:r w:rsidRPr="00324E8F">
        <w:t>Although Chinese officials continue to steer clear of criticizing Trump directly, Internet censors have allowed more nationalistic-tinged criticism of the U.S. to circulate online. One foreign diplomat said China's foreign ministry was "combative" and "angry" toward U.S. officials.</w:t>
      </w:r>
    </w:p>
    <w:p w14:paraId="4893062D" w14:textId="77777777" w:rsidR="00C3077A" w:rsidRPr="00324E8F" w:rsidRDefault="00C3077A" w:rsidP="00C3077A">
      <w:pPr>
        <w:rPr>
          <w:rStyle w:val="StyleUnderline"/>
        </w:rPr>
      </w:pPr>
      <w:r w:rsidRPr="00324E8F">
        <w:t>"</w:t>
      </w:r>
      <w:r w:rsidRPr="00324E8F">
        <w:rPr>
          <w:rStyle w:val="Emphasis"/>
        </w:rPr>
        <w:t>Trump has destroyed a lot of goodwill,</w:t>
      </w:r>
      <w:r w:rsidRPr="00324E8F">
        <w:t xml:space="preserve">" said Wang </w:t>
      </w:r>
      <w:r w:rsidRPr="00324E8F">
        <w:rPr>
          <w:rStyle w:val="StyleUnderline"/>
        </w:rPr>
        <w:t>Huiyao, an adviser to China's cabinet and founder of the Center for China and Globalization. "At the start of the trade war, there were a lot of people who were pro-U.S., but they are now sympathetic to the hard-liners."</w:t>
      </w:r>
    </w:p>
    <w:p w14:paraId="4B60BFBE" w14:textId="77777777" w:rsidR="00C3077A" w:rsidRPr="00324E8F" w:rsidRDefault="00C3077A" w:rsidP="00C3077A">
      <w:pPr>
        <w:rPr>
          <w:rStyle w:val="StyleUnderline"/>
        </w:rPr>
      </w:pPr>
      <w:r w:rsidRPr="00324E8F">
        <w:rPr>
          <w:rStyle w:val="StyleUnderline"/>
        </w:rPr>
        <w:t>Trump has sought to capitalize on his reputation for confronting China in the election, despite his early praise for Xi's handling of the coronavirus outbreak</w:t>
      </w:r>
      <w:r w:rsidRPr="00324E8F">
        <w:t>. In April, he told Reuters that "</w:t>
      </w:r>
      <w:r w:rsidRPr="00324E8F">
        <w:rPr>
          <w:rStyle w:val="StyleUnderline"/>
        </w:rPr>
        <w:t>China will do anything they can to have me lose this race," asserting without evidence that Beijing's response to the virus was focused on a desire to see him lose in November.</w:t>
      </w:r>
    </w:p>
    <w:p w14:paraId="52DB9553" w14:textId="77777777" w:rsidR="00324E8F" w:rsidRPr="00324E8F" w:rsidRDefault="00C3077A" w:rsidP="00C3077A">
      <w:r w:rsidRPr="00324E8F">
        <w:rPr>
          <w:rStyle w:val="StyleUnderline"/>
        </w:rPr>
        <w:t>China's foreign ministry reiterated its longstanding position that it never seeks to interfere in the internal affairs of other nations. In a possible sign that the two sides are seeking to manage the election year disputes, U.S. Secretary of State Michael Pompeo was expected to meet top Chinese diplomat Yang Jiechi in Hawaii later Tuesday</w:t>
      </w:r>
      <w:r w:rsidRPr="00324E8F">
        <w:t>, according to two people familiar with the plans.</w:t>
      </w:r>
    </w:p>
    <w:p w14:paraId="394A05F7" w14:textId="78B5005B" w:rsidR="00C3077A" w:rsidRPr="00324E8F" w:rsidRDefault="00C3077A" w:rsidP="00C3077A">
      <w:r w:rsidRPr="00324E8F">
        <w:t>U.S. Stability</w:t>
      </w:r>
    </w:p>
    <w:p w14:paraId="67D3A919" w14:textId="77777777" w:rsidR="00C3077A" w:rsidRPr="00324E8F" w:rsidRDefault="00C3077A" w:rsidP="00C3077A">
      <w:r w:rsidRPr="00324E8F">
        <w:t>One Chinese official said the election result didn't matter since relations won't improve either way. China's best hope, they said, was that things didn't deteriorate further.</w:t>
      </w:r>
    </w:p>
    <w:p w14:paraId="3E0B1227" w14:textId="77777777" w:rsidR="00C3077A" w:rsidRPr="00324E8F" w:rsidRDefault="00C3077A" w:rsidP="00C3077A">
      <w:r w:rsidRPr="00324E8F">
        <w:t>Some in Beijing are wondering aloud about Trump's long-term impact on U.S. stability, pointing to surging coronavirus cases, protests against police discrimination and speculation about whether the pandemic election might end in chaos. "</w:t>
      </w:r>
      <w:r w:rsidRPr="00324E8F">
        <w:rPr>
          <w:rStyle w:val="Emphasis"/>
        </w:rPr>
        <w:t xml:space="preserve">The U.S. as we know it may no longer exist," </w:t>
      </w:r>
      <w:r w:rsidRPr="00324E8F">
        <w:t>said Gao Zhikai, a former Chinese diplomat and interpreter for Deng Xiaoping.</w:t>
      </w:r>
    </w:p>
    <w:p w14:paraId="49C4357D" w14:textId="77777777" w:rsidR="00C3077A" w:rsidRPr="00324E8F" w:rsidRDefault="00C3077A" w:rsidP="00C3077A">
      <w:r w:rsidRPr="00324E8F">
        <w:rPr>
          <w:rStyle w:val="StyleUnderline"/>
        </w:rPr>
        <w:t>Trump's "America First" policies have created similar frictions in capitals that have traditionally been friendlier to the U.S., as he levies tariffs on key trading partners, presses allies for greater spending on collective defense, withdraws from multilateral agreements and supports the U.K.'s break from the Europe Union</w:t>
      </w:r>
      <w:r w:rsidRPr="00324E8F">
        <w:t>. Chinese officials privately acknowledge that a Democratic administration might prove more formidable if it worked with allies to present a united front.</w:t>
      </w:r>
    </w:p>
    <w:p w14:paraId="0744D5A7" w14:textId="77777777" w:rsidR="00C3077A" w:rsidRPr="00324E8F" w:rsidRDefault="00C3077A" w:rsidP="00C3077A">
      <w:r w:rsidRPr="00324E8F">
        <w:rPr>
          <w:rStyle w:val="StyleUnderline"/>
        </w:rPr>
        <w:t>Even if a Biden presidency proved more difficult for Beijing</w:t>
      </w:r>
      <w:r w:rsidRPr="00324E8F">
        <w:t>, t</w:t>
      </w:r>
      <w:r w:rsidRPr="00324E8F">
        <w:rPr>
          <w:rStyle w:val="StyleUnderline"/>
        </w:rPr>
        <w:t xml:space="preserve">wo current Chinese officials said he might open up more areas for cooperation such as restoring U.S. participation in the Paris climate deal </w:t>
      </w:r>
      <w:r w:rsidRPr="00324E8F">
        <w:t>-- negotiated while he was vice president under then-President Barack Obama.</w:t>
      </w:r>
    </w:p>
    <w:p w14:paraId="76C527F4" w14:textId="77777777" w:rsidR="00C3077A" w:rsidRPr="00324E8F" w:rsidRDefault="00C3077A" w:rsidP="00C3077A">
      <w:pPr>
        <w:rPr>
          <w:rStyle w:val="StyleUnderline"/>
        </w:rPr>
      </w:pPr>
      <w:r w:rsidRPr="00324E8F">
        <w:rPr>
          <w:rStyle w:val="StyleUnderline"/>
        </w:rPr>
        <w:t>"He supports working on topics like climate change, WTO reform and TPP," said Wang. "There are areas where we can cooperate."</w:t>
      </w:r>
    </w:p>
    <w:p w14:paraId="049AB601" w14:textId="77777777" w:rsidR="00C3077A" w:rsidRPr="00324E8F" w:rsidRDefault="00C3077A" w:rsidP="00C3077A">
      <w:r w:rsidRPr="00324E8F">
        <w:t xml:space="preserve">On a more personal level, </w:t>
      </w:r>
      <w:r w:rsidRPr="00324E8F">
        <w:rPr>
          <w:rStyle w:val="StyleUnderline"/>
        </w:rPr>
        <w:t xml:space="preserve">some Chinese officials involved in trade negotiations with the Trump administration support a Biden victory simply so they can spend more time with their families, </w:t>
      </w:r>
      <w:r w:rsidRPr="00324E8F">
        <w:t>according to one person familiar with their thinking. China's trade team shows up to work looking exhausted, the person said.</w:t>
      </w:r>
    </w:p>
    <w:p w14:paraId="3E44E94E" w14:textId="77777777" w:rsidR="00C3077A" w:rsidRPr="00324E8F" w:rsidRDefault="00C3077A" w:rsidP="00C3077A">
      <w:pPr>
        <w:rPr>
          <w:rStyle w:val="StyleUnderline"/>
        </w:rPr>
      </w:pPr>
      <w:r w:rsidRPr="00324E8F">
        <w:rPr>
          <w:rStyle w:val="StyleUnderline"/>
        </w:rPr>
        <w:t>Both sides may find it difficult to escape the pattern of confrontation no matter who wins. Huawei Technologies Co. executive Meng Wanzhou is still detained in Canada awaiting a decision on a U.S. extradition request, while Beijing's plan to impose a security law on Hong Kong has caused outrage in Congress and brought the countries' "phase one" trade deal into question.</w:t>
      </w:r>
    </w:p>
    <w:p w14:paraId="74B71DDD" w14:textId="77777777" w:rsidR="00C3077A" w:rsidRPr="00324E8F" w:rsidRDefault="00C3077A" w:rsidP="00C3077A">
      <w:pPr>
        <w:rPr>
          <w:rStyle w:val="Emphasis"/>
        </w:rPr>
      </w:pPr>
      <w:r w:rsidRPr="00324E8F">
        <w:rPr>
          <w:rStyle w:val="StyleUnderline"/>
        </w:rPr>
        <w:t xml:space="preserve">"Nowadays in China people are becoming more and more clear about the U.S.'s objectives," said Zhou, the former Chinese representative in Geneva. </w:t>
      </w:r>
      <w:r w:rsidRPr="00324E8F">
        <w:rPr>
          <w:rStyle w:val="Emphasis"/>
        </w:rPr>
        <w:t>"We have not yet reached the darkest hour in the relationship."</w:t>
      </w:r>
    </w:p>
    <w:p w14:paraId="20BC1580" w14:textId="77777777" w:rsidR="008C659D" w:rsidRPr="00324E8F" w:rsidRDefault="008C659D" w:rsidP="008C659D">
      <w:pPr>
        <w:pStyle w:val="Heading3"/>
        <w:rPr>
          <w:rFonts w:cs="Times New Roman"/>
        </w:rPr>
      </w:pPr>
      <w:bookmarkStart w:id="81" w:name="_Toc45868922"/>
      <w:r w:rsidRPr="00324E8F">
        <w:rPr>
          <w:rFonts w:cs="Times New Roman"/>
        </w:rPr>
        <w:t>Trump Bad – Arms Control</w:t>
      </w:r>
      <w:bookmarkEnd w:id="81"/>
    </w:p>
    <w:p w14:paraId="6A919FBF" w14:textId="77777777" w:rsidR="008C659D" w:rsidRPr="00324E8F" w:rsidRDefault="008C659D" w:rsidP="008C659D"/>
    <w:p w14:paraId="6FAA50D4" w14:textId="77777777" w:rsidR="008C659D" w:rsidRPr="00324E8F" w:rsidRDefault="008C659D" w:rsidP="008C659D">
      <w:pPr>
        <w:pStyle w:val="Heading4"/>
        <w:rPr>
          <w:rFonts w:cs="Times New Roman"/>
        </w:rPr>
      </w:pPr>
      <w:r w:rsidRPr="00324E8F">
        <w:rPr>
          <w:rFonts w:cs="Times New Roman"/>
        </w:rPr>
        <w:t>Trump is unwilling to renew New START which is key to nuclear arms control</w:t>
      </w:r>
    </w:p>
    <w:p w14:paraId="0AA723B1" w14:textId="77777777" w:rsidR="00324E8F" w:rsidRPr="00324E8F" w:rsidRDefault="008C659D" w:rsidP="008C659D">
      <w:r w:rsidRPr="00324E8F">
        <w:rPr>
          <w:rStyle w:val="Style13ptBold"/>
        </w:rPr>
        <w:t>Pifer, Brookings Institute Arms Control and Non-proliferation Initiative Senior Fellow, 20</w:t>
      </w:r>
    </w:p>
    <w:p w14:paraId="37DE686C" w14:textId="4CFC6B24" w:rsidR="008C659D" w:rsidRPr="00324E8F" w:rsidRDefault="008C659D" w:rsidP="008C659D">
      <w:r w:rsidRPr="00324E8F">
        <w:t>[Steven, Brookings Institute Center for 21</w:t>
      </w:r>
      <w:r w:rsidRPr="00324E8F">
        <w:rPr>
          <w:vertAlign w:val="superscript"/>
        </w:rPr>
        <w:t>st</w:t>
      </w:r>
      <w:r w:rsidRPr="00324E8F">
        <w:t xml:space="preserve"> Century Security and Intelligence and Center on the United States and Europe Senior Fellow, and Stanford University Center for International Security and Cooperation fellow, 2-6-2020, Brookings, Don’t let New START die, https://www.brookings.edu/blog/order-from-chaos/2020/02/06/dont-let-new-start-die/, accessed 7-8-2020, JL]</w:t>
      </w:r>
    </w:p>
    <w:p w14:paraId="6A58C070" w14:textId="77777777" w:rsidR="008C659D" w:rsidRPr="00324E8F" w:rsidRDefault="008C659D" w:rsidP="008C659D">
      <w:pPr>
        <w:rPr>
          <w:u w:val="single"/>
        </w:rPr>
      </w:pPr>
      <w:r w:rsidRPr="00324E8F">
        <w:rPr>
          <w:u w:val="single"/>
        </w:rPr>
        <w:t>The 2010 New Strategic Arms Reduction Treaty (New START) expires in one year. Unfortunately, President Trump’s attitude seems to reflect disinterest, if not antipathy. Last April he asked for a proposal to involve Russia and China and cover all nuclear arms, but it has yet to emerge. Neither Moscow nor Beijing has shown any real interest in the concept.</w:t>
      </w:r>
    </w:p>
    <w:p w14:paraId="69DB7448" w14:textId="77777777" w:rsidR="008C659D" w:rsidRPr="00324E8F" w:rsidRDefault="008C659D" w:rsidP="008C659D">
      <w:r w:rsidRPr="00324E8F">
        <w:rPr>
          <w:u w:val="single"/>
        </w:rPr>
        <w:t xml:space="preserve">Little suggests grounds for optimism about nuclear arms control as long as Mr. Trump remains president. Change will require that the Democratic candidate win in November. </w:t>
      </w:r>
      <w:r w:rsidRPr="00324E8F">
        <w:t>His or her administration would then have to move immediately to extend New START before exploring additional measures that could usefully regulate an ever more complex arms competition with Russia and others.</w:t>
      </w:r>
    </w:p>
    <w:p w14:paraId="2308E811" w14:textId="77777777" w:rsidR="008C659D" w:rsidRPr="00324E8F" w:rsidRDefault="008C659D" w:rsidP="008C659D">
      <w:r w:rsidRPr="00324E8F">
        <w:t>DISINTEREST OR ANTIPATHY:</w:t>
      </w:r>
    </w:p>
    <w:p w14:paraId="27BB9BF5" w14:textId="77777777" w:rsidR="008C659D" w:rsidRPr="00324E8F" w:rsidRDefault="008C659D" w:rsidP="008C659D">
      <w:pPr>
        <w:rPr>
          <w:u w:val="single"/>
        </w:rPr>
      </w:pPr>
      <w:r w:rsidRPr="00324E8F">
        <w:rPr>
          <w:u w:val="single"/>
        </w:rPr>
        <w:t>President Trump seems to understand little about nuclear arms or how agreements negotiated to constrain them enhance America’s security. During his January 2017 call with Russian President Vladimir Putin, he reportedly was unfamiliar with New START.</w:t>
      </w:r>
    </w:p>
    <w:p w14:paraId="635AE04A" w14:textId="77777777" w:rsidR="008C659D" w:rsidRPr="00324E8F" w:rsidRDefault="008C659D" w:rsidP="008C659D">
      <w:pPr>
        <w:rPr>
          <w:u w:val="single"/>
        </w:rPr>
      </w:pPr>
      <w:r w:rsidRPr="00324E8F">
        <w:rPr>
          <w:u w:val="single"/>
        </w:rPr>
        <w:t xml:space="preserve">In February 2019, the Trump administration gave six months’ notice of its intention to withdraw from the 1987 Intermediate-range Nuclear Forces (INF) </w:t>
      </w:r>
      <w:r w:rsidRPr="00324E8F">
        <w:rPr>
          <w:rStyle w:val="StyleUnderline"/>
        </w:rPr>
        <w:t>Treaty. That treaty</w:t>
      </w:r>
      <w:r w:rsidRPr="00324E8F">
        <w:t xml:space="preserve">, signed by Ronald Reagan and Mikhail Gorbachev, </w:t>
      </w:r>
      <w:r w:rsidRPr="00324E8F">
        <w:rPr>
          <w:u w:val="single"/>
        </w:rPr>
        <w:t>banned all U.S. and Soviet land-based missiles with ranges between 500 and 5,500 kilometers.</w:t>
      </w:r>
    </w:p>
    <w:p w14:paraId="305B725E" w14:textId="773376B8" w:rsidR="008C659D" w:rsidRPr="00324E8F" w:rsidRDefault="008C659D" w:rsidP="008C659D">
      <w:r w:rsidRPr="00324E8F">
        <w:rPr>
          <w:u w:val="single"/>
        </w:rPr>
        <w:t>Russia violated the INF Treaty by testing and deploying the 9M729 land-based, intermediate-range cruise missile.</w:t>
      </w:r>
      <w:r w:rsidR="00C57E0F" w:rsidRPr="00324E8F">
        <w:t xml:space="preserve"> </w:t>
      </w:r>
      <w:r w:rsidRPr="00324E8F">
        <w:t>While asserting that it wanted to bring Moscow back into compliance, the Trump administration showed little strategy for doing so.</w:t>
      </w:r>
      <w:r w:rsidR="00C57E0F" w:rsidRPr="00324E8F">
        <w:t xml:space="preserve"> </w:t>
      </w:r>
      <w:r w:rsidRPr="00324E8F">
        <w:t>It eschewed military and political measures that would have raised the costs to the Kremlin of its violation and might have affected Moscow’s calculation.</w:t>
      </w:r>
    </w:p>
    <w:p w14:paraId="3F3F40D0" w14:textId="710B4136" w:rsidR="008C659D" w:rsidRPr="00324E8F" w:rsidRDefault="008C659D" w:rsidP="008C659D">
      <w:r w:rsidRPr="00324E8F">
        <w:rPr>
          <w:u w:val="single"/>
        </w:rPr>
        <w:t>The demise of the INF Treaty last August leaves New START as the only treaty constraining U.S. and Russian nuclear forces. New START limits each country to no more than 1,550 deployed strategic warheads on no more than 700 deployed strategic missiles and bombers.</w:t>
      </w:r>
      <w:r w:rsidR="00C57E0F" w:rsidRPr="00324E8F">
        <w:t xml:space="preserve"> </w:t>
      </w:r>
      <w:r w:rsidRPr="00324E8F">
        <w:t xml:space="preserve">In contrast to the INF Treaty, </w:t>
      </w:r>
      <w:r w:rsidRPr="00324E8F">
        <w:rPr>
          <w:u w:val="single"/>
        </w:rPr>
        <w:t>Russia has complied with New START’s limits.</w:t>
      </w:r>
      <w:r w:rsidR="00C57E0F" w:rsidRPr="00324E8F">
        <w:t xml:space="preserve"> </w:t>
      </w:r>
      <w:r w:rsidRPr="00324E8F">
        <w:t>The compliance concerns expressed to date come from Russian officials, who challenge the adequacy of processes used to convert some U.S. strategic missile launchers and bombers so that they no longer count under New START.</w:t>
      </w:r>
    </w:p>
    <w:p w14:paraId="78A63C08" w14:textId="77777777" w:rsidR="008C659D" w:rsidRPr="00324E8F" w:rsidRDefault="008C659D" w:rsidP="008C659D">
      <w:pPr>
        <w:rPr>
          <w:u w:val="single"/>
        </w:rPr>
      </w:pPr>
      <w:r w:rsidRPr="00324E8F">
        <w:rPr>
          <w:u w:val="single"/>
        </w:rPr>
        <w:t>New START expires by its terms on February 5, 2021. It can, however, be extended by up to five years by agreement between the countries’ presidents. Mr. Putin has stated that Russia is ready to extend without preconditions. Instead, Mr. Trump wants a negotiation to limit all U.S. and Russian nuclear weapons as well as bring China into the equation. Both are desirable—but highly unrealistic—goals.</w:t>
      </w:r>
    </w:p>
    <w:p w14:paraId="1C5A0242" w14:textId="77777777" w:rsidR="008C659D" w:rsidRPr="00324E8F" w:rsidRDefault="008C659D" w:rsidP="008C659D">
      <w:pPr>
        <w:rPr>
          <w:u w:val="single"/>
        </w:rPr>
      </w:pPr>
      <w:r w:rsidRPr="00324E8F">
        <w:rPr>
          <w:u w:val="single"/>
        </w:rPr>
        <w:t>Moscow has long declined to discuss limits on non-strategic nuclear weapons unless the United States discusses issues such as limits on missile defense, but the Trump administration’s 2018 missile defense review stressed no constraints on missile defenses. Absent a readiness to address issues of concern to Moscow, Mr. Trump will not succeed in negotiating limits covering all U.S. and Russian nuclear arms.</w:t>
      </w:r>
    </w:p>
    <w:p w14:paraId="4415617D" w14:textId="77777777" w:rsidR="008C659D" w:rsidRPr="00324E8F" w:rsidRDefault="008C659D" w:rsidP="008C659D">
      <w:pPr>
        <w:rPr>
          <w:u w:val="single"/>
        </w:rPr>
      </w:pPr>
      <w:r w:rsidRPr="00324E8F">
        <w:rPr>
          <w:u w:val="single"/>
        </w:rPr>
        <w:t>China has repeatedly made clear that it will not negotiate until the gap between U.S. and Russian nuclear weapons numbers, on the one hand, and Chinese nuclear weapons numbers, on the other, narrows. Currently, the United States and Russia each have well more than ten times as many nuclear weapons as does China.</w:t>
      </w:r>
    </w:p>
    <w:p w14:paraId="0349C524" w14:textId="2160A17E" w:rsidR="008C659D" w:rsidRPr="00324E8F" w:rsidRDefault="008C659D" w:rsidP="008C659D">
      <w:r w:rsidRPr="00324E8F">
        <w:t>In mid-January, U.S. and Russia officials held strategic security talks covering a range of issues.</w:t>
      </w:r>
      <w:r w:rsidR="00C57E0F" w:rsidRPr="00324E8F">
        <w:t xml:space="preserve"> </w:t>
      </w:r>
      <w:r w:rsidRPr="00324E8F">
        <w:t>They agreed to further meetings—which is good news—but nothing suggests progress toward a negotiation that would include all nuclear arms and bring in China.</w:t>
      </w:r>
    </w:p>
    <w:p w14:paraId="401CA98E" w14:textId="77777777" w:rsidR="008C659D" w:rsidRPr="00324E8F" w:rsidRDefault="008C659D" w:rsidP="008C659D">
      <w:pPr>
        <w:rPr>
          <w:u w:val="single"/>
        </w:rPr>
      </w:pPr>
      <w:r w:rsidRPr="00324E8F">
        <w:rPr>
          <w:u w:val="single"/>
        </w:rPr>
        <w:t>Nine months after Mr. Trump expressed interest in going big on arms control, his administration has offered no concrete ideas as to what limits it wants or how it would persuade Moscow and Beijing to join its desired trilateral negotiation. That could mean internal disagreement within the U.S. government. It fuels suspicion that the proposal seeks to divert attention from the administration’s failure to extend New START.</w:t>
      </w:r>
    </w:p>
    <w:p w14:paraId="26A17E43" w14:textId="77777777" w:rsidR="008C659D" w:rsidRPr="00324E8F" w:rsidRDefault="008C659D" w:rsidP="008C659D">
      <w:pPr>
        <w:rPr>
          <w:u w:val="single"/>
        </w:rPr>
      </w:pPr>
      <w:r w:rsidRPr="00324E8F">
        <w:rPr>
          <w:u w:val="single"/>
        </w:rPr>
        <w:t>Extending New START to 2026 should be a no-brainer. Doing so would maintain the treaty’s limits on Russian strategic forces when Moscow has hot production lines running (U.S. production of new strategic bombers, submarines and missiles will begin in earnest only in the mid-2020s). Extension would continue the flow of information about Russian forces provided by the treaty’s data exchanges, notifications and inspections, which helps the Pentagon avoid costly worst-case assumptions. It would offer a mechanism for addressing exotic new kinds of Russian strategic weapons. Extending New START would achieve all this without forcing the U.S. military to alter any part of its strategic modernization program, as that program was designed to fit within New START’s limits.</w:t>
      </w:r>
    </w:p>
    <w:p w14:paraId="1C759A5F" w14:textId="77777777" w:rsidR="008C659D" w:rsidRPr="00324E8F" w:rsidRDefault="008C659D" w:rsidP="008C659D">
      <w:pPr>
        <w:rPr>
          <w:u w:val="single"/>
        </w:rPr>
      </w:pPr>
      <w:r w:rsidRPr="00324E8F">
        <w:t xml:space="preserve">Unfortunately, </w:t>
      </w:r>
      <w:r w:rsidRPr="00324E8F">
        <w:rPr>
          <w:u w:val="single"/>
        </w:rPr>
        <w:t>the administration’s attitude toward the INF Treaty and New START give little reason to think anything positive will happen on the arms control agenda under Mr. Trump’s watch. Change will require the Democratic candidate wins in November.</w:t>
      </w:r>
    </w:p>
    <w:p w14:paraId="66AFF3AB" w14:textId="77777777" w:rsidR="008C659D" w:rsidRPr="00324E8F" w:rsidRDefault="008C659D" w:rsidP="008C659D">
      <w:r w:rsidRPr="00324E8F">
        <w:t>LOOKING FORWARD</w:t>
      </w:r>
    </w:p>
    <w:p w14:paraId="0723DA11" w14:textId="77777777" w:rsidR="008C659D" w:rsidRPr="00324E8F" w:rsidRDefault="008C659D" w:rsidP="008C659D">
      <w:r w:rsidRPr="00324E8F">
        <w:rPr>
          <w:u w:val="single"/>
        </w:rPr>
        <w:t>If the Democrats were to win, New START extension would demand urgent attention from the incoming president.</w:t>
      </w:r>
      <w:r w:rsidRPr="00324E8F">
        <w:t xml:space="preserve"> He or she would take the oath of office on January 20, 2021—just 15 days before the treaty’s expiration date. The new president should immediately agree to Mr. Putin’s offer on extending the treaty.</w:t>
      </w:r>
    </w:p>
    <w:p w14:paraId="057163B8" w14:textId="77777777" w:rsidR="008C659D" w:rsidRPr="00324E8F" w:rsidRDefault="008C659D" w:rsidP="008C659D">
      <w:pPr>
        <w:rPr>
          <w:u w:val="single"/>
        </w:rPr>
      </w:pPr>
      <w:r w:rsidRPr="00324E8F">
        <w:rPr>
          <w:u w:val="single"/>
        </w:rPr>
        <w:t>If extension were decided, U.S. and Russian officials could use the treaty’s Bilateral Consultative Commission to take a more serious look at Russian concerns about conversion of U.S. strategic systems and the new kinds of strategic arms under development in Russia, such as the Poseidon nuclear-armed, nuclear-powered torpedo.</w:t>
      </w:r>
    </w:p>
    <w:p w14:paraId="6A0B3D64" w14:textId="519C8515" w:rsidR="008C659D" w:rsidRPr="00324E8F" w:rsidRDefault="008C659D" w:rsidP="008C659D">
      <w:pPr>
        <w:rPr>
          <w:u w:val="single"/>
        </w:rPr>
      </w:pPr>
      <w:r w:rsidRPr="00324E8F">
        <w:rPr>
          <w:u w:val="single"/>
        </w:rPr>
        <w:t>New START extension would provide a solid foundation for discussions with Russian officials on the full range of issues affecting the U.S.-Russian strategic relationship:</w:t>
      </w:r>
      <w:r w:rsidR="00C57E0F" w:rsidRPr="00324E8F">
        <w:rPr>
          <w:u w:val="single"/>
        </w:rPr>
        <w:t xml:space="preserve"> </w:t>
      </w:r>
      <w:r w:rsidRPr="00324E8F">
        <w:rPr>
          <w:u w:val="single"/>
        </w:rPr>
        <w:t>strategic nuclear weapons, non-strategic nuclear arms, precision-guided long-range conventional strike systems, missile defense, third-country nuclear forces, cyber and space issues, as well as how to maintain strategic stability in a rapidly changing world.</w:t>
      </w:r>
    </w:p>
    <w:p w14:paraId="4C3F2455" w14:textId="09B4B11E" w:rsidR="008C659D" w:rsidRPr="00324E8F" w:rsidRDefault="008C659D" w:rsidP="008C659D">
      <w:pPr>
        <w:rPr>
          <w:u w:val="single"/>
        </w:rPr>
      </w:pPr>
      <w:r w:rsidRPr="00324E8F">
        <w:rPr>
          <w:u w:val="single"/>
        </w:rPr>
        <w:t>During the Cold War period, strategic stability—a situation in which neither Washington nor Moscow had an incentive to strike first with nuclear weapons, even in an intense crisis—required a relatively straightforward calculation.</w:t>
      </w:r>
      <w:r w:rsidR="00C57E0F" w:rsidRPr="00324E8F">
        <w:rPr>
          <w:u w:val="single"/>
        </w:rPr>
        <w:t xml:space="preserve"> </w:t>
      </w:r>
      <w:r w:rsidRPr="00324E8F">
        <w:rPr>
          <w:u w:val="single"/>
        </w:rPr>
        <w:t>It focused on the strategic nuclear weapons of each side.</w:t>
      </w:r>
      <w:r w:rsidR="00C57E0F" w:rsidRPr="00324E8F">
        <w:rPr>
          <w:u w:val="single"/>
        </w:rPr>
        <w:t xml:space="preserve"> </w:t>
      </w:r>
      <w:r w:rsidRPr="00324E8F">
        <w:rPr>
          <w:u w:val="single"/>
        </w:rPr>
        <w:t>As long as each had survivable strategic forces capable of devastating the other, even after absorbing a first strike, stability could be maintained.</w:t>
      </w:r>
    </w:p>
    <w:p w14:paraId="2D61A626" w14:textId="77777777" w:rsidR="008C659D" w:rsidRPr="00324E8F" w:rsidRDefault="008C659D" w:rsidP="008C659D">
      <w:pPr>
        <w:rPr>
          <w:u w:val="single"/>
        </w:rPr>
      </w:pPr>
      <w:r w:rsidRPr="00324E8F">
        <w:rPr>
          <w:u w:val="single"/>
        </w:rPr>
        <w:t>Today’s stability model is far more complex. It is multi-domain, including missile defense, conventional strike, cyber and space operations in addition to nuclear arms. It is multi-player, as third-country actions have to be factored into stability calculations.</w:t>
      </w:r>
    </w:p>
    <w:p w14:paraId="162FCE68" w14:textId="77777777" w:rsidR="008C659D" w:rsidRPr="00324E8F" w:rsidRDefault="008C659D" w:rsidP="008C659D">
      <w:pPr>
        <w:rPr>
          <w:u w:val="single"/>
        </w:rPr>
      </w:pPr>
      <w:r w:rsidRPr="00324E8F">
        <w:rPr>
          <w:u w:val="single"/>
        </w:rPr>
        <w:t>U.S. and Russian security officials should discuss the challenges posed by this new era.</w:t>
      </w:r>
      <w:r w:rsidRPr="00324E8F">
        <w:t xml:space="preserve"> The talks might not spin off specific negotiating agendas, at least not immediately. To get negotiations started, both sides would have to weigh trade-offs. Realistically, if Washington wants Moscow to negotiate non-strategic nuclear weapons, it would have to consider addressing Russia’s concerns on missile defense. However, ev</w:t>
      </w:r>
      <w:r w:rsidRPr="00324E8F">
        <w:rPr>
          <w:u w:val="single"/>
        </w:rPr>
        <w:t>en absent new negotiations, a structured discussion venue would allow U.S. and Russian experts to exchange views and better understand, and perhaps alleviate, the other side’s concerns.</w:t>
      </w:r>
    </w:p>
    <w:p w14:paraId="430E3403" w14:textId="77777777" w:rsidR="008C659D" w:rsidRPr="00324E8F" w:rsidRDefault="008C659D" w:rsidP="008C659D">
      <w:pPr>
        <w:rPr>
          <w:u w:val="single"/>
        </w:rPr>
      </w:pPr>
    </w:p>
    <w:p w14:paraId="74D5C5FE" w14:textId="77777777" w:rsidR="00324E8F" w:rsidRPr="00324E8F" w:rsidRDefault="008C659D" w:rsidP="008C659D">
      <w:pPr>
        <w:pStyle w:val="Heading4"/>
        <w:rPr>
          <w:rFonts w:cs="Times New Roman"/>
        </w:rPr>
      </w:pPr>
      <w:r w:rsidRPr="00324E8F">
        <w:rPr>
          <w:rFonts w:cs="Times New Roman"/>
        </w:rPr>
        <w:t>Trump re-election locks in climate change and nuclear arms race</w:t>
      </w:r>
    </w:p>
    <w:p w14:paraId="28A462F8" w14:textId="77777777" w:rsidR="00324E8F" w:rsidRPr="00324E8F" w:rsidRDefault="008C659D" w:rsidP="008C659D">
      <w:pPr>
        <w:pStyle w:val="Heading4"/>
        <w:rPr>
          <w:rFonts w:cs="Times New Roman"/>
        </w:rPr>
      </w:pPr>
      <w:r w:rsidRPr="00324E8F">
        <w:rPr>
          <w:rFonts w:cs="Times New Roman"/>
        </w:rPr>
        <w:t>Starr, Princeton Sociology and Public Affairs Professor, 19</w:t>
      </w:r>
    </w:p>
    <w:p w14:paraId="576D6568" w14:textId="4910E816" w:rsidR="008C659D" w:rsidRPr="00324E8F" w:rsidRDefault="008C659D" w:rsidP="008C659D">
      <w:r w:rsidRPr="00324E8F">
        <w:t>[Paul, May 2019, The Atlantic, “Trump’s Second Term,” https://www.theatlantic.com/magazine/archive/2019/05/trump-2020-second-term/585994/, accessed 7-8-2020, JL]</w:t>
      </w:r>
    </w:p>
    <w:p w14:paraId="1AD8300F" w14:textId="77777777" w:rsidR="008C659D" w:rsidRPr="00324E8F" w:rsidRDefault="008C659D" w:rsidP="008C659D"/>
    <w:p w14:paraId="72B86ACA" w14:textId="77777777" w:rsidR="008C659D" w:rsidRPr="00324E8F" w:rsidRDefault="008C659D" w:rsidP="008C659D">
      <w:r w:rsidRPr="00324E8F">
        <w:t>Of all the questions that will be answered by the 2020 election, one matters above the others: Is Trumpism a temporary aberration or a long-term phenomenon? Put another way: Will the changes brought about by Donald Trump and today’s Republican Party fade away, or will they become entrenched?</w:t>
      </w:r>
    </w:p>
    <w:p w14:paraId="27E5C231" w14:textId="77777777" w:rsidR="008C659D" w:rsidRPr="00324E8F" w:rsidRDefault="008C659D" w:rsidP="008C659D">
      <w:r w:rsidRPr="00324E8F">
        <w:t>Trump’s reelection seems implausible to many people, as implausible as his election did before November 2016. But despite the scandals and chaos of his presidency, and despite his party’s midterm losses, he approaches 2020 with two factors in his favor. One is incumbency: Since 1980, voters have only once denied an incumbent a second term. The other is a relatively strong economy (at least as of now). Alan Abramowitz, a political scientist at Emory University who weights both of those factors heavily in his election-forecasting model, gives Trump close to an even chance of reelection, based on a projected 2 percent GDP growth rate for the first half of 2020.</w:t>
      </w:r>
    </w:p>
    <w:p w14:paraId="3457A08D" w14:textId="77777777" w:rsidR="008C659D" w:rsidRPr="00324E8F" w:rsidRDefault="008C659D" w:rsidP="008C659D">
      <w:pPr>
        <w:rPr>
          <w:u w:val="single"/>
        </w:rPr>
      </w:pPr>
      <w:r w:rsidRPr="00324E8F">
        <w:t xml:space="preserve">So far, </w:t>
      </w:r>
      <w:r w:rsidRPr="00324E8F">
        <w:rPr>
          <w:u w:val="single"/>
        </w:rPr>
        <w:t>much of the concern about the long-term effects of Trump’s presidency has centered on his antidemocratic tendencies. But even if we take those off the table—even if we assume that Trump continues to be hemmed in by other parts of the government and by outside institutions, and that he governs no more effectively than he has until now—the impact of a second term would be more lasting than that of the first.</w:t>
      </w:r>
    </w:p>
    <w:p w14:paraId="20B71764" w14:textId="77777777" w:rsidR="008C659D" w:rsidRPr="00324E8F" w:rsidRDefault="008C659D" w:rsidP="008C659D">
      <w:r w:rsidRPr="00324E8F">
        <w:t>In normal politics, the policies adopted by a president and Congress may zig one way, and those of the next president and Congress may zag the other. The contending parties take our system’s rules as a given, and fight over what they understand to be reversible policies and power arrangements. But some situations are not like that; a zig one way makes it hard to zag back.</w:t>
      </w:r>
    </w:p>
    <w:p w14:paraId="2B092CD3" w14:textId="77777777" w:rsidR="008C659D" w:rsidRPr="00324E8F" w:rsidRDefault="008C659D" w:rsidP="008C659D">
      <w:pPr>
        <w:rPr>
          <w:u w:val="single"/>
        </w:rPr>
      </w:pPr>
      <w:r w:rsidRPr="00324E8F">
        <w:t xml:space="preserve">This is one of those moments. </w:t>
      </w:r>
      <w:r w:rsidRPr="00324E8F">
        <w:rPr>
          <w:u w:val="single"/>
        </w:rPr>
        <w:t>After four years as president, Trump will have made at least two Supreme Court appointments, signed into law tax cuts, and rolled back federal regulation of the environment and the economy. Whatever you think of these actions, many of them can probably be offset or entirely undone in the future. The effects of a full eight years of Trump will be much more difficult, if not impossible, to undo.</w:t>
      </w:r>
    </w:p>
    <w:p w14:paraId="1A0957CC" w14:textId="77777777" w:rsidR="008C659D" w:rsidRPr="00324E8F" w:rsidRDefault="008C659D" w:rsidP="008C659D">
      <w:r w:rsidRPr="00324E8F">
        <w:t>Three areas—</w:t>
      </w:r>
      <w:r w:rsidRPr="00324E8F">
        <w:rPr>
          <w:u w:val="single"/>
        </w:rPr>
        <w:t>climate change, the risk of a renewed global arms race</w:t>
      </w:r>
      <w:r w:rsidRPr="00324E8F">
        <w:t>, and control of the Supreme Court—</w:t>
      </w:r>
      <w:r w:rsidRPr="00324E8F">
        <w:rPr>
          <w:u w:val="single"/>
        </w:rPr>
        <w:t>illustrate the historic significance of the 2020 election</w:t>
      </w:r>
      <w:r w:rsidRPr="00324E8F">
        <w:t>. The first two problems will become much harder to address as time goes on. The third one stands to remake our constitutional democracy and undermine the capacity for future change.</w:t>
      </w:r>
    </w:p>
    <w:p w14:paraId="7379E8F9" w14:textId="77777777" w:rsidR="008C659D" w:rsidRPr="00324E8F" w:rsidRDefault="008C659D" w:rsidP="008C659D">
      <w:pPr>
        <w:rPr>
          <w:u w:val="single"/>
        </w:rPr>
      </w:pPr>
      <w:r w:rsidRPr="00324E8F">
        <w:t xml:space="preserve">In short, </w:t>
      </w:r>
      <w:r w:rsidRPr="00324E8F">
        <w:rPr>
          <w:u w:val="single"/>
        </w:rPr>
        <w:t xml:space="preserve">the biggest difference between electing Trump in 2016 and reelecting Trump in 2020 would be irreversibility. Climate policy is now the most obvious example. </w:t>
      </w:r>
      <w:r w:rsidRPr="00324E8F">
        <w:t xml:space="preserve">For a long time, even many of the people who acknowledged the reality of climate change thought of it as a slow process that did not demand immediate action. But </w:t>
      </w:r>
      <w:r w:rsidRPr="00324E8F">
        <w:rPr>
          <w:u w:val="single"/>
        </w:rPr>
        <w:t>today, amid extreme weather events and worsening scientific forecasts, the costs of our delay are clearly mounting, as are the associated dangers. To have a chance at keeping global warming below 1.5 degrees Celsius—the objective of the Paris climate agreement—the Intergovernmental Panel on Climate Change says that by 2030, CO2 emissions must drop some 45 percent from 2010 levels. Instead of declining, however, they are rising.</w:t>
      </w:r>
    </w:p>
    <w:p w14:paraId="26EB9DAE" w14:textId="77777777" w:rsidR="008C659D" w:rsidRPr="00324E8F" w:rsidRDefault="008C659D" w:rsidP="008C659D">
      <w:r w:rsidRPr="00324E8F">
        <w:rPr>
          <w:u w:val="single"/>
        </w:rPr>
        <w:t>In his first term, Trump has announced plans to cancel existing climate reforms, such as higher fuel-efficiency standards and limits on emissions from new coal-fired power plants, and he has pledged to pull the United States out of the Paris Agreement. His reelection would put off a national commitment to decarbonization until at least the second half of the 2020s, while encouraging other countries to do nothing as well. And change that is delayed becomes more economically and politically difficult.</w:t>
      </w:r>
      <w:r w:rsidRPr="00324E8F">
        <w:t xml:space="preserve"> According to the Global Carbon Project, if </w:t>
      </w:r>
      <w:r w:rsidRPr="00324E8F">
        <w:rPr>
          <w:u w:val="single"/>
        </w:rPr>
        <w:t xml:space="preserve">decarbonization had begun globally in 2000, an emissions reduction of about 2 percent a year would have been sufficient to stay below 2 degrees Celsius of warming. Now it will need to be approximately 5 percent a year. If we wait another decade, it will be about 9 percent. In the United States, the economic disruption and popular resistance sure to arise from such an abrupt transition may be more than our political system can bear. </w:t>
      </w:r>
      <w:r w:rsidRPr="00324E8F">
        <w:t>No one knows, moreover, when the world might hit irreversible tipping points such as the collapse of the West Antarctic Ice Sheet, which would likely doom us to a catastrophic sea-level rise.</w:t>
      </w:r>
    </w:p>
    <w:p w14:paraId="380CF48D" w14:textId="77777777" w:rsidR="008C659D" w:rsidRPr="00324E8F" w:rsidRDefault="008C659D" w:rsidP="008C659D">
      <w:pPr>
        <w:rPr>
          <w:u w:val="single"/>
        </w:rPr>
      </w:pPr>
      <w:r w:rsidRPr="00324E8F">
        <w:rPr>
          <w:u w:val="single"/>
        </w:rPr>
        <w:t>The 2020 election will also determine whether the U.S. continues on a course that all but guarantees another kind of runaway global change—a stepped-up arms race, and with it a heightened risk of nuclear accidents and nuclear war. Trump’s “America first” doctrine, attacks on America’s alliances, and unilateral withdrawal from arms-control treaties have made the world far more dangerous. After pulling the United States out of the Iran nuclear agreement (in so doing, badly damaging America’s reputation as both an ally and a negotiating partner), Trump failed to secure from North Korea anything approaching the Iran deal’s terms, leaving Kim Jong Un not only unchecked but with increased international standing. Many world leaders are hoping that Trump’s presidency is a blip—that he will lose in 2020, and that his successor will renew America’s commitments to its allies and to the principles of multilateralism and nonproliferation. If he is reelected, however, several countries may opt to pursue nuclear weapons, especially those in regions that have relied on American security guarantees, such as the Middle East and Northeast Asia.</w:t>
      </w:r>
    </w:p>
    <w:p w14:paraId="640EA4FB" w14:textId="77777777" w:rsidR="008C659D" w:rsidRPr="00324E8F" w:rsidRDefault="008C659D" w:rsidP="008C659D">
      <w:pPr>
        <w:rPr>
          <w:u w:val="single"/>
        </w:rPr>
      </w:pPr>
      <w:r w:rsidRPr="00324E8F">
        <w:rPr>
          <w:u w:val="single"/>
        </w:rPr>
        <w:t>At stake is the global nonproliferation regime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w:t>
      </w:r>
    </w:p>
    <w:p w14:paraId="20DC1045" w14:textId="77777777" w:rsidR="008C659D" w:rsidRPr="00324E8F" w:rsidRDefault="008C659D" w:rsidP="008C659D">
      <w:pPr>
        <w:rPr>
          <w:u w:val="single"/>
        </w:rPr>
      </w:pPr>
      <w:r w:rsidRPr="00324E8F">
        <w:rPr>
          <w:u w:val="single"/>
        </w:rPr>
        <w:t xml:space="preserve">In his first term, Trump has begun to undermine the nonproliferation regime and dismantle the remaining arms-control treaties between Washington and Moscow. In October, he announced that the U.S. would withdraw from the Intermediate-Range Nuclear Forces (INF) </w:t>
      </w:r>
      <w:r w:rsidRPr="00324E8F">
        <w:t xml:space="preserve">Treaty signed in 1987 by Ronald Reagan and Mikhail Gorbachev. While the Russian violations of the treaty that Trump cited are inexcusable, </w:t>
      </w:r>
      <w:r w:rsidRPr="00324E8F">
        <w:rPr>
          <w:u w:val="single"/>
        </w:rPr>
        <w:t>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w:t>
      </w:r>
    </w:p>
    <w:p w14:paraId="3568EDCD" w14:textId="77777777" w:rsidR="008C659D" w:rsidRPr="00324E8F" w:rsidRDefault="008C659D" w:rsidP="008C659D">
      <w:pPr>
        <w:rPr>
          <w:u w:val="single"/>
        </w:rPr>
      </w:pPr>
      <w:r w:rsidRPr="00324E8F">
        <w:rPr>
          <w:u w:val="single"/>
        </w:rPr>
        <w:t>The prospect of a new nuclear arms race is suddenly very real. With the end of verifiable limits on American and Russian nuclear weapons, both countries will lose the right to inspect each other’s arsenal, and will face greater uncertainty about each other’s capabilities and intentions.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w:t>
      </w:r>
    </w:p>
    <w:p w14:paraId="157796EF" w14:textId="77777777" w:rsidR="008C659D" w:rsidRPr="00324E8F" w:rsidRDefault="008C659D" w:rsidP="008C659D">
      <w:pPr>
        <w:rPr>
          <w:u w:val="single"/>
        </w:rPr>
      </w:pPr>
      <w:r w:rsidRPr="00324E8F">
        <w:rPr>
          <w:u w:val="single"/>
        </w:rPr>
        <w:t>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and Trump’s “America first” approach causes countries such as Japan and Saudi Arabia to question the durability of U.S. security guarantees—the stage is being set for more states to go nuclear and for the U.S. and Russia to ramp up weapons development. This breathtaking historical reversal would, like global warming, likely feed on itself, becoming more and more difficult to undo.</w:t>
      </w:r>
    </w:p>
    <w:p w14:paraId="27E610EA" w14:textId="77777777" w:rsidR="008C659D" w:rsidRPr="00324E8F" w:rsidRDefault="008C659D" w:rsidP="008C659D"/>
    <w:p w14:paraId="404D4230" w14:textId="7E991DD2" w:rsidR="00C3077A" w:rsidRPr="00324E8F" w:rsidRDefault="003351D8" w:rsidP="00C3077A">
      <w:pPr>
        <w:pStyle w:val="Heading2"/>
        <w:rPr>
          <w:rFonts w:cs="Times New Roman"/>
        </w:rPr>
      </w:pPr>
      <w:bookmarkStart w:id="82" w:name="_Toc45868923"/>
      <w:r w:rsidRPr="00324E8F">
        <w:rPr>
          <w:rFonts w:cs="Times New Roman"/>
        </w:rPr>
        <w:t xml:space="preserve">Impact – </w:t>
      </w:r>
      <w:r w:rsidR="00C3077A" w:rsidRPr="00324E8F">
        <w:rPr>
          <w:rFonts w:cs="Times New Roman"/>
        </w:rPr>
        <w:t>Trump Bad – Climate</w:t>
      </w:r>
      <w:bookmarkEnd w:id="82"/>
    </w:p>
    <w:p w14:paraId="6EF10905" w14:textId="77777777" w:rsidR="00C3077A" w:rsidRPr="00324E8F" w:rsidRDefault="00C3077A" w:rsidP="00C3077A"/>
    <w:p w14:paraId="2FF40000" w14:textId="77777777" w:rsidR="00C3077A" w:rsidRPr="00324E8F" w:rsidRDefault="00C3077A" w:rsidP="00C3077A">
      <w:pPr>
        <w:pStyle w:val="Heading3"/>
        <w:rPr>
          <w:rFonts w:cs="Times New Roman"/>
        </w:rPr>
      </w:pPr>
      <w:bookmarkStart w:id="83" w:name="_Toc45868924"/>
      <w:r w:rsidRPr="00324E8F">
        <w:rPr>
          <w:rFonts w:cs="Times New Roman"/>
        </w:rPr>
        <w:t>Trump Will Wreck Climate Policy</w:t>
      </w:r>
      <w:bookmarkEnd w:id="83"/>
    </w:p>
    <w:p w14:paraId="3EB0CB27" w14:textId="77777777" w:rsidR="00C3077A" w:rsidRPr="00324E8F" w:rsidRDefault="00C3077A" w:rsidP="00C3077A"/>
    <w:p w14:paraId="1F6E7821" w14:textId="77777777" w:rsidR="00C3077A" w:rsidRPr="00324E8F" w:rsidRDefault="00C3077A" w:rsidP="00C3077A">
      <w:pPr>
        <w:pStyle w:val="Heading4"/>
        <w:rPr>
          <w:rFonts w:cs="Times New Roman"/>
        </w:rPr>
      </w:pPr>
      <w:r w:rsidRPr="00324E8F">
        <w:rPr>
          <w:rFonts w:cs="Times New Roman"/>
        </w:rPr>
        <w:t>Trump re-election locks in climate change – he will unravel domestic regulations, and US intransigence under Trump will ensure international climate movement collapses – dooming millions to irreversible worst-case climate scenarios</w:t>
      </w:r>
    </w:p>
    <w:p w14:paraId="6C033F1C" w14:textId="77777777" w:rsidR="00C3077A" w:rsidRPr="00324E8F" w:rsidRDefault="00C3077A" w:rsidP="00C3077A">
      <w:pPr>
        <w:rPr>
          <w:rStyle w:val="Style13ptBold"/>
        </w:rPr>
      </w:pPr>
      <w:r w:rsidRPr="00324E8F">
        <w:rPr>
          <w:rStyle w:val="Style13ptBold"/>
        </w:rPr>
        <w:t>Dembicki, New York Times Climate Journalist, 20</w:t>
      </w:r>
    </w:p>
    <w:p w14:paraId="53990D0E" w14:textId="77777777" w:rsidR="00C3077A" w:rsidRPr="00324E8F" w:rsidRDefault="00C3077A" w:rsidP="00C3077A">
      <w:pPr>
        <w:rPr>
          <w:bCs/>
        </w:rPr>
      </w:pPr>
      <w:r w:rsidRPr="00324E8F">
        <w:t>[Geoff, 2/17/20, New York Times, “</w:t>
      </w:r>
      <w:r w:rsidRPr="00324E8F">
        <w:rPr>
          <w:bCs/>
        </w:rPr>
        <w:t>Here's Exactly How a Trump 2020 Win Would Spark a Nightmare Climate Scenario”, https://www.vice.com/en_us/article/bvg7yz/heres-exactly-how-a-trump-2020-win-would-spark-a-nightmare-climate-scenario, accessed 7/7/20, MZK]</w:t>
      </w:r>
    </w:p>
    <w:p w14:paraId="3196C3E7" w14:textId="77777777" w:rsidR="00C3077A" w:rsidRPr="00324E8F" w:rsidRDefault="00C3077A" w:rsidP="00C3077A">
      <w:pPr>
        <w:rPr>
          <w:bCs/>
        </w:rPr>
      </w:pPr>
    </w:p>
    <w:p w14:paraId="7FE64B62" w14:textId="77777777" w:rsidR="00C3077A" w:rsidRPr="00324E8F" w:rsidRDefault="00C3077A" w:rsidP="00C3077A">
      <w:r w:rsidRPr="00324E8F">
        <w:rPr>
          <w:rStyle w:val="StyleUnderline"/>
        </w:rPr>
        <w:t>Let’s say Donald Trump wins the election in 2020. There’s no doubt some climate advocates will try to put an optimistic spin on it—</w:t>
      </w:r>
      <w:hyperlink r:id="rId269" w:history="1">
        <w:r w:rsidRPr="00324E8F">
          <w:rPr>
            <w:rStyle w:val="StyleUnderline"/>
          </w:rPr>
          <w:t>just like they did</w:t>
        </w:r>
      </w:hyperlink>
      <w:r w:rsidRPr="00324E8F">
        <w:rPr>
          <w:rStyle w:val="StyleUnderline"/>
        </w:rPr>
        <w:t> when he first won in 2016</w:t>
      </w:r>
      <w:r w:rsidRPr="00324E8F">
        <w:t xml:space="preserve">. Renewable energy is getting cheaper all the time, they’ll argue. Investors are moving rapidly away from fossil fuels. </w:t>
      </w:r>
      <w:r w:rsidRPr="00324E8F">
        <w:rPr>
          <w:rStyle w:val="StyleUnderline"/>
        </w:rPr>
        <w:t>The European Union and China are stepping up to solve the emergency. And so are U.S. states and cities. Young people are becoming a political force to be reckoned with</w:t>
      </w:r>
      <w:r w:rsidRPr="00324E8F">
        <w:t>.</w:t>
      </w:r>
    </w:p>
    <w:p w14:paraId="40E6DFF8" w14:textId="77777777" w:rsidR="00C3077A" w:rsidRPr="00324E8F" w:rsidRDefault="00C3077A" w:rsidP="00C3077A">
      <w:pPr>
        <w:rPr>
          <w:rStyle w:val="StyleUnderline"/>
        </w:rPr>
      </w:pPr>
      <w:r w:rsidRPr="00324E8F">
        <w:rPr>
          <w:rStyle w:val="StyleUnderline"/>
        </w:rPr>
        <w:t>All of this was true four years ago, and will continue to be accurate if Trump begins a second term. But none of it will change a horrifying reality: a re-elected and emboldened Trump would likely destroy the world’s best-case outcome on climate change, and potentially send us hurtling towards a worst-case scenario</w:t>
      </w:r>
      <w:r w:rsidRPr="00324E8F">
        <w:t xml:space="preserve">. </w:t>
      </w:r>
      <w:r w:rsidRPr="00324E8F">
        <w:rPr>
          <w:rStyle w:val="StyleUnderline"/>
        </w:rPr>
        <w:t>His second term could result in global temperatures roaring past 1.5 degrees Celsius, </w:t>
      </w:r>
      <w:hyperlink r:id="rId270" w:history="1">
        <w:r w:rsidRPr="00324E8F">
          <w:rPr>
            <w:rStyle w:val="StyleUnderline"/>
          </w:rPr>
          <w:t>the danger line</w:t>
        </w:r>
      </w:hyperlink>
      <w:r w:rsidRPr="00324E8F">
        <w:t> identified in </w:t>
      </w:r>
      <w:hyperlink r:id="rId271" w:history="1">
        <w:r w:rsidRPr="00324E8F">
          <w:rPr>
            <w:rStyle w:val="Hyperlink"/>
          </w:rPr>
          <w:t>the devastating United Nations climate report</w:t>
        </w:r>
      </w:hyperlink>
      <w:r w:rsidRPr="00324E8F">
        <w:t xml:space="preserve"> from 2018, </w:t>
      </w:r>
      <w:r w:rsidRPr="00324E8F">
        <w:rPr>
          <w:rStyle w:val="StyleUnderline"/>
        </w:rPr>
        <w:t>beyond which forests, croplands, freshwater sources and other natural systems that support human life could be irreversibly transformed. We would also likely surpass 2 degrees, the target the world’s nations agreed to in 2015 at Paris, raising the odds of </w:t>
      </w:r>
      <w:hyperlink r:id="rId272" w:history="1">
        <w:r w:rsidRPr="00324E8F">
          <w:rPr>
            <w:rStyle w:val="StyleUnderline"/>
          </w:rPr>
          <w:t>catastrophic tipping points</w:t>
        </w:r>
      </w:hyperlink>
      <w:r w:rsidRPr="00324E8F">
        <w:rPr>
          <w:rStyle w:val="StyleUnderline"/>
        </w:rPr>
        <w:t> like the melting of all Arctic sea ice.</w:t>
      </w:r>
    </w:p>
    <w:p w14:paraId="742B0030" w14:textId="77777777" w:rsidR="00C3077A" w:rsidRPr="00324E8F" w:rsidRDefault="00C3077A" w:rsidP="00C3077A">
      <w:pPr>
        <w:rPr>
          <w:rStyle w:val="StyleUnderline"/>
        </w:rPr>
      </w:pPr>
      <w:r w:rsidRPr="00324E8F">
        <w:rPr>
          <w:rStyle w:val="StyleUnderline"/>
        </w:rPr>
        <w:t>Trump's reelection dramatically increases these risks not only because of the massive additional emissions his fossil fuel-boosting policies could cause</w:t>
      </w:r>
      <w:r w:rsidRPr="00324E8F">
        <w:t>—potentially as much as 3.1 gigatons by 2035, which is over four times </w:t>
      </w:r>
      <w:hyperlink r:id="rId273" w:history="1">
        <w:r w:rsidRPr="00324E8F">
          <w:rPr>
            <w:rStyle w:val="Hyperlink"/>
          </w:rPr>
          <w:t>the entire annual carbon footprint of Canada</w:t>
        </w:r>
      </w:hyperlink>
      <w:r w:rsidRPr="00324E8F">
        <w:t xml:space="preserve">. </w:t>
      </w:r>
      <w:r w:rsidRPr="00324E8F">
        <w:rPr>
          <w:rStyle w:val="StyleUnderline"/>
        </w:rPr>
        <w:t>A second Trump term could also mean that one by one, countries drop out of the Paris agreement, possibly causing it to unravel completely. In this scenario, keeping temperature rise below 2 degrees would be extremely difficult. “I would say it would make [achieving] it impossible,” said</w:t>
      </w:r>
      <w:r w:rsidRPr="00324E8F">
        <w:t xml:space="preserve"> Noah </w:t>
      </w:r>
      <w:r w:rsidRPr="00324E8F">
        <w:rPr>
          <w:rStyle w:val="StyleUnderline"/>
        </w:rPr>
        <w:t>Sachs, a University of Richmond environmental law professor who described </w:t>
      </w:r>
      <w:hyperlink r:id="rId274" w:history="1">
        <w:r w:rsidRPr="00324E8F">
          <w:rPr>
            <w:rStyle w:val="StyleUnderline"/>
          </w:rPr>
          <w:t>in a paper last year</w:t>
        </w:r>
      </w:hyperlink>
      <w:r w:rsidRPr="00324E8F">
        <w:rPr>
          <w:rStyle w:val="StyleUnderline"/>
        </w:rPr>
        <w:t> what Paris self-destructing could look like. “If Paris fell apart, we would blow right by that target.”</w:t>
      </w:r>
    </w:p>
    <w:p w14:paraId="30B31C23" w14:textId="77777777" w:rsidR="00C3077A" w:rsidRPr="00324E8F" w:rsidRDefault="00C3077A" w:rsidP="00C3077A">
      <w:r w:rsidRPr="00324E8F">
        <w:rPr>
          <w:rStyle w:val="StyleUnderline"/>
        </w:rPr>
        <w:t>That would mean that virtually all the planet’s coral reefs </w:t>
      </w:r>
      <w:hyperlink r:id="rId275" w:history="1">
        <w:r w:rsidRPr="00324E8F">
          <w:rPr>
            <w:rStyle w:val="StyleUnderline"/>
          </w:rPr>
          <w:t>will bleach</w:t>
        </w:r>
      </w:hyperlink>
      <w:r w:rsidRPr="00324E8F">
        <w:rPr>
          <w:rStyle w:val="StyleUnderline"/>
        </w:rPr>
        <w:t> a sickly white. The world </w:t>
      </w:r>
      <w:hyperlink r:id="rId276" w:history="1">
        <w:r w:rsidRPr="00324E8F">
          <w:rPr>
            <w:rStyle w:val="StyleUnderline"/>
          </w:rPr>
          <w:t>will lose</w:t>
        </w:r>
      </w:hyperlink>
      <w:r w:rsidRPr="00324E8F">
        <w:rPr>
          <w:rStyle w:val="StyleUnderline"/>
        </w:rPr>
        <w:t> more than 155,000 square miles of coastal wetlands and drylands. The number of people unable to access reliable drinking water </w:t>
      </w:r>
      <w:hyperlink r:id="rId277" w:history="1">
        <w:r w:rsidRPr="00324E8F">
          <w:rPr>
            <w:rStyle w:val="StyleUnderline"/>
          </w:rPr>
          <w:t>could double</w:t>
        </w:r>
      </w:hyperlink>
      <w:r w:rsidRPr="00324E8F">
        <w:rPr>
          <w:rStyle w:val="StyleUnderline"/>
        </w:rPr>
        <w:t>. Hundreds of millions </w:t>
      </w:r>
      <w:hyperlink r:id="rId278" w:history="1">
        <w:r w:rsidRPr="00324E8F">
          <w:rPr>
            <w:rStyle w:val="StyleUnderline"/>
          </w:rPr>
          <w:t>won’t have enough</w:t>
        </w:r>
      </w:hyperlink>
      <w:r w:rsidRPr="00324E8F">
        <w:rPr>
          <w:rStyle w:val="StyleUnderline"/>
        </w:rPr>
        <w:t> nutritious food to eat</w:t>
      </w:r>
      <w:r w:rsidRPr="00324E8F">
        <w:t>.</w:t>
      </w:r>
    </w:p>
    <w:p w14:paraId="624B375D" w14:textId="77777777" w:rsidR="00C3077A" w:rsidRPr="00324E8F" w:rsidRDefault="00C3077A" w:rsidP="00C3077A">
      <w:r w:rsidRPr="00324E8F">
        <w:t>And Trump, who turns 74 this June, likely won’t even be around to see it happen.</w:t>
      </w:r>
    </w:p>
    <w:p w14:paraId="7A97E404" w14:textId="77777777" w:rsidR="00C3077A" w:rsidRPr="00324E8F" w:rsidRDefault="00C3077A" w:rsidP="00C3077A">
      <w:pPr>
        <w:rPr>
          <w:rStyle w:val="StyleUnderline"/>
        </w:rPr>
      </w:pPr>
      <w:r w:rsidRPr="00324E8F">
        <w:rPr>
          <w:rStyle w:val="StyleUnderline"/>
        </w:rPr>
        <w:t>The world is on the cusp of climate disaster</w:t>
      </w:r>
    </w:p>
    <w:p w14:paraId="3013699C" w14:textId="77777777" w:rsidR="00C3077A" w:rsidRPr="00324E8F" w:rsidRDefault="00C3077A" w:rsidP="00C3077A">
      <w:pPr>
        <w:rPr>
          <w:rStyle w:val="StyleUnderline"/>
        </w:rPr>
      </w:pPr>
      <w:r w:rsidRPr="00324E8F">
        <w:t>Global temperature rise above 2 degrees wouldn't mean the imminent collapse of civilization. Nor would it mean the world should give up on cutting emissions. We’re already facing monumental disasters </w:t>
      </w:r>
      <w:hyperlink r:id="rId279" w:history="1">
        <w:r w:rsidRPr="00324E8F">
          <w:rPr>
            <w:rStyle w:val="Hyperlink"/>
          </w:rPr>
          <w:t>like the Australian bushfires</w:t>
        </w:r>
      </w:hyperlink>
      <w:r w:rsidRPr="00324E8F">
        <w:t xml:space="preserve">, and </w:t>
      </w:r>
      <w:r w:rsidRPr="00324E8F">
        <w:rPr>
          <w:rStyle w:val="StyleUnderline"/>
        </w:rPr>
        <w:t>the impacts of climate change will get exponentially more destructive and harder to survive with each increase in global temperature. This will make it worth fighting for carbon reductions, no matter how warm the planet gets.</w:t>
      </w:r>
    </w:p>
    <w:p w14:paraId="73C75EC2" w14:textId="77777777" w:rsidR="00C3077A" w:rsidRPr="00324E8F" w:rsidRDefault="00C3077A" w:rsidP="00C3077A">
      <w:pPr>
        <w:rPr>
          <w:rStyle w:val="StyleUnderline"/>
        </w:rPr>
      </w:pPr>
      <w:r w:rsidRPr="00324E8F">
        <w:rPr>
          <w:rStyle w:val="StyleUnderline"/>
        </w:rPr>
        <w:t>But above the 2 degrees goal that countries signed up for in the Paris agreement, damage could come at a scale that’s hard to fathom. In a 1.5 degrees scenario </w:t>
      </w:r>
      <w:hyperlink r:id="rId280" w:history="1">
        <w:r w:rsidRPr="00324E8F">
          <w:rPr>
            <w:rStyle w:val="StyleUnderline"/>
          </w:rPr>
          <w:t>the probability</w:t>
        </w:r>
      </w:hyperlink>
      <w:r w:rsidRPr="00324E8F">
        <w:rPr>
          <w:rStyle w:val="StyleUnderline"/>
        </w:rPr>
        <w:t> of an ice-free Arctic summer is 3 percent in a given year. At 2 degrees that rises to 16 percent. And at 3 degrees it’s 63 percent. Sea-level rise at </w:t>
      </w:r>
      <w:hyperlink r:id="rId281" w:history="1">
        <w:r w:rsidRPr="00324E8F">
          <w:rPr>
            <w:rStyle w:val="StyleUnderline"/>
          </w:rPr>
          <w:t>that scale means</w:t>
        </w:r>
      </w:hyperlink>
      <w:r w:rsidRPr="00324E8F">
        <w:rPr>
          <w:rStyle w:val="StyleUnderline"/>
        </w:rPr>
        <w:t> cities such as Miami, Osaka, Alexandria and Shanghai could effectively cease to exist. Meanwhile, there could be disasters like 97 percent of wildfire-sensitive regions in Mediterranean Europe </w:t>
      </w:r>
      <w:hyperlink r:id="rId282" w:history="1">
        <w:r w:rsidRPr="00324E8F">
          <w:rPr>
            <w:rStyle w:val="StyleUnderline"/>
          </w:rPr>
          <w:t>burning</w:t>
        </w:r>
      </w:hyperlink>
      <w:r w:rsidRPr="00324E8F">
        <w:rPr>
          <w:rStyle w:val="StyleUnderline"/>
        </w:rPr>
        <w:t> every single summer. The chance of the American West going up in flames </w:t>
      </w:r>
      <w:hyperlink r:id="rId283" w:history="1">
        <w:r w:rsidRPr="00324E8F">
          <w:rPr>
            <w:rStyle w:val="StyleUnderline"/>
          </w:rPr>
          <w:t>could increase by</w:t>
        </w:r>
      </w:hyperlink>
      <w:r w:rsidRPr="00324E8F">
        <w:rPr>
          <w:rStyle w:val="StyleUnderline"/>
        </w:rPr>
        <w:t> 400 percent.</w:t>
      </w:r>
    </w:p>
    <w:p w14:paraId="428B378E" w14:textId="77777777" w:rsidR="00C3077A" w:rsidRPr="00324E8F" w:rsidRDefault="00C3077A" w:rsidP="00C3077A">
      <w:pPr>
        <w:rPr>
          <w:rStyle w:val="StyleUnderline"/>
        </w:rPr>
      </w:pPr>
      <w:r w:rsidRPr="00324E8F">
        <w:rPr>
          <w:rStyle w:val="StyleUnderline"/>
        </w:rPr>
        <w:t>The Rhodium Group</w:t>
      </w:r>
      <w:r w:rsidRPr="00324E8F">
        <w:t>, a New York-based research firm, </w:t>
      </w:r>
      <w:hyperlink r:id="rId284" w:history="1">
        <w:r w:rsidRPr="00324E8F">
          <w:rPr>
            <w:rStyle w:val="StyleUnderline"/>
          </w:rPr>
          <w:t>calculated</w:t>
        </w:r>
        <w:r w:rsidRPr="00324E8F">
          <w:rPr>
            <w:rStyle w:val="Hyperlink"/>
          </w:rPr>
          <w:t xml:space="preserve"> in December</w:t>
        </w:r>
      </w:hyperlink>
      <w:r w:rsidRPr="00324E8F">
        <w:t> </w:t>
      </w:r>
      <w:r w:rsidRPr="00324E8F">
        <w:rPr>
          <w:rStyle w:val="StyleUnderline"/>
        </w:rPr>
        <w:t>that for humankind to keep warming below 2 degrees, we need to reduce emissions a colossal one-third from current levels by 2030. They identified five crucial things that could get us globally on track toward closing that gap: the</w:t>
      </w:r>
      <w:r w:rsidRPr="00324E8F">
        <w:t xml:space="preserve"> European Union adopting a Green New Deal, Brazil halting its destruction of the Amazon Rainforest, China’s economic growth and the emissions it produces slowing to a more sustainable rate, and demand for electricity in India growing only moderately and being met mainly by renewables</w:t>
      </w:r>
      <w:r w:rsidRPr="00324E8F">
        <w:rPr>
          <w:rStyle w:val="StyleUnderline"/>
        </w:rPr>
        <w:t>. The fifth one is Trump losing in 2020.</w:t>
      </w:r>
    </w:p>
    <w:p w14:paraId="71DF1ED2" w14:textId="77777777" w:rsidR="00C3077A" w:rsidRPr="00324E8F" w:rsidRDefault="00C3077A" w:rsidP="00C3077A">
      <w:r w:rsidRPr="00324E8F">
        <w:t>Trump has already done a significant amount of damage</w:t>
      </w:r>
    </w:p>
    <w:p w14:paraId="17AE4F22" w14:textId="77777777" w:rsidR="00C3077A" w:rsidRPr="00324E8F" w:rsidRDefault="00C3077A" w:rsidP="00C3077A">
      <w:pPr>
        <w:rPr>
          <w:rStyle w:val="StyleUnderline"/>
        </w:rPr>
      </w:pPr>
      <w:r w:rsidRPr="00324E8F">
        <w:rPr>
          <w:rStyle w:val="StyleUnderline"/>
        </w:rPr>
        <w:t>A re-elected Trump would keep dismantling environmental rules—he's slashed </w:t>
      </w:r>
      <w:hyperlink r:id="rId285" w:history="1">
        <w:r w:rsidRPr="00324E8F">
          <w:rPr>
            <w:rStyle w:val="StyleUnderline"/>
          </w:rPr>
          <w:t>95 in total</w:t>
        </w:r>
      </w:hyperlink>
      <w:r w:rsidRPr="00324E8F">
        <w:rPr>
          <w:rStyle w:val="StyleUnderline"/>
        </w:rPr>
        <w:t> so far—that limit fossil fuel companies or other polluters of the atmosphere. And he would make the damage much harder to reverse by </w:t>
      </w:r>
      <w:hyperlink r:id="rId286" w:history="1">
        <w:r w:rsidRPr="00324E8F">
          <w:rPr>
            <w:rStyle w:val="StyleUnderline"/>
          </w:rPr>
          <w:t>continuing to stack</w:t>
        </w:r>
      </w:hyperlink>
      <w:r w:rsidRPr="00324E8F">
        <w:rPr>
          <w:rStyle w:val="StyleUnderline"/>
        </w:rPr>
        <w:t> the courts with conservative judges who tend to rule on the side of greenhouse gas-spewing corporations.</w:t>
      </w:r>
    </w:p>
    <w:p w14:paraId="151E941C" w14:textId="77777777" w:rsidR="00C3077A" w:rsidRPr="00324E8F" w:rsidRDefault="00C3077A" w:rsidP="00C3077A">
      <w:r w:rsidRPr="00324E8F">
        <w:rPr>
          <w:rStyle w:val="StyleUnderline"/>
        </w:rPr>
        <w:t>There already aren’t many years left to reduce emissions on the scale necessary to avoid further devastation. Trump's second term would at the very least be more wasted time. If the U.S. is to have any hope of meeting the 1.5 degrees goal, its emissions need to be reduced 40 or 50 percent from 2005 levels by 2030</w:t>
      </w:r>
      <w:r w:rsidRPr="00324E8F">
        <w:t>. But the Trump administration has wiped out Barack Obama–era emissions standards for cars and trucks, allowed oil and gas producers to release all the methane they want and engaged in many other acts of climate destruction. This would leave only six years to close a massive gap after the end of a second Trump term, after which U.S. emissions cuts might only hit 12 to 19 percent, according to the Rhodium group. And that estimate is based only on existing Trump rollbacks.</w:t>
      </w:r>
    </w:p>
    <w:p w14:paraId="5124B7F5" w14:textId="77777777" w:rsidR="00C3077A" w:rsidRPr="00324E8F" w:rsidRDefault="00C3077A" w:rsidP="00C3077A">
      <w:pPr>
        <w:rPr>
          <w:rStyle w:val="StyleUnderline"/>
        </w:rPr>
      </w:pPr>
      <w:r w:rsidRPr="00324E8F">
        <w:rPr>
          <w:rStyle w:val="StyleUnderline"/>
        </w:rPr>
        <w:t>“If he were elected for an additional four years, it’s very likely that the administration would do more to further erode the progress</w:t>
      </w:r>
      <w:r w:rsidRPr="00324E8F">
        <w:t xml:space="preserve"> that the </w:t>
      </w:r>
      <w:r w:rsidRPr="00324E8F">
        <w:rPr>
          <w:rStyle w:val="StyleUnderline"/>
        </w:rPr>
        <w:t>Obama</w:t>
      </w:r>
      <w:r w:rsidRPr="00324E8F">
        <w:t xml:space="preserve"> administration </w:t>
      </w:r>
      <w:r w:rsidRPr="00324E8F">
        <w:rPr>
          <w:rStyle w:val="StyleUnderline"/>
        </w:rPr>
        <w:t>made,” said Kate Larsen, a director with Rhodium who leads the group’s international climate and energy research.</w:t>
      </w:r>
    </w:p>
    <w:p w14:paraId="08B21E47" w14:textId="77777777" w:rsidR="00C3077A" w:rsidRPr="00324E8F" w:rsidRDefault="00C3077A" w:rsidP="00C3077A">
      <w:pPr>
        <w:rPr>
          <w:rStyle w:val="StyleUnderline"/>
        </w:rPr>
      </w:pPr>
      <w:r w:rsidRPr="00324E8F">
        <w:rPr>
          <w:rStyle w:val="StyleUnderline"/>
        </w:rPr>
        <w:t>The increase in U.S. emissions would be a major global setback, given how rapidly the world’s carbon footprint needs to shrink over the next decade. So would the lack of leadership needed to help other countries meet their national goals.</w:t>
      </w:r>
    </w:p>
    <w:p w14:paraId="34404F54" w14:textId="77777777" w:rsidR="00C3077A" w:rsidRPr="00324E8F" w:rsidRDefault="00C3077A" w:rsidP="00C3077A">
      <w:pPr>
        <w:rPr>
          <w:rStyle w:val="StyleUnderline"/>
        </w:rPr>
      </w:pPr>
      <w:r w:rsidRPr="00324E8F">
        <w:rPr>
          <w:rStyle w:val="StyleUnderline"/>
        </w:rPr>
        <w:t>“If the Trump administration continues its current policies, the multi-gigaton emissions gap that the world will have to close will be much harder,” Larsen said of keeping global temperature rise below 2 degrees. “Without the U.S. there, it’s hard to see how that would happen.”</w:t>
      </w:r>
    </w:p>
    <w:p w14:paraId="22301293" w14:textId="77777777" w:rsidR="00C3077A" w:rsidRPr="00324E8F" w:rsidRDefault="00C3077A" w:rsidP="00C3077A">
      <w:pPr>
        <w:rPr>
          <w:sz w:val="24"/>
        </w:rPr>
      </w:pPr>
    </w:p>
    <w:p w14:paraId="294548B3" w14:textId="77777777" w:rsidR="00C3077A" w:rsidRPr="00324E8F" w:rsidRDefault="00C3077A" w:rsidP="00C3077A">
      <w:pPr>
        <w:pStyle w:val="Heading3"/>
        <w:rPr>
          <w:rFonts w:cs="Times New Roman"/>
        </w:rPr>
      </w:pPr>
      <w:bookmarkStart w:id="84" w:name="_Toc45868925"/>
      <w:r w:rsidRPr="00324E8F">
        <w:rPr>
          <w:rFonts w:cs="Times New Roman"/>
        </w:rPr>
        <w:t>Trump Will Rollback Climate Regulations</w:t>
      </w:r>
      <w:bookmarkEnd w:id="84"/>
    </w:p>
    <w:p w14:paraId="6202D6D0" w14:textId="77777777" w:rsidR="00C3077A" w:rsidRPr="00324E8F" w:rsidRDefault="00C3077A" w:rsidP="00C3077A"/>
    <w:p w14:paraId="21F7D6F6" w14:textId="77777777" w:rsidR="00C3077A" w:rsidRPr="00324E8F" w:rsidRDefault="00C3077A" w:rsidP="00C3077A">
      <w:pPr>
        <w:pStyle w:val="Heading4"/>
        <w:rPr>
          <w:rFonts w:cs="Times New Roman"/>
        </w:rPr>
      </w:pPr>
      <w:r w:rsidRPr="00324E8F">
        <w:rPr>
          <w:rFonts w:cs="Times New Roman"/>
        </w:rPr>
        <w:t>Trump re-election rolls back climate regulation – and locks in more judges to strike them down</w:t>
      </w:r>
    </w:p>
    <w:p w14:paraId="3BFE5656" w14:textId="77777777" w:rsidR="00C3077A" w:rsidRPr="00324E8F" w:rsidRDefault="00C3077A" w:rsidP="00C3077A">
      <w:pPr>
        <w:rPr>
          <w:rStyle w:val="Style13ptBold"/>
        </w:rPr>
      </w:pPr>
      <w:r w:rsidRPr="00324E8F">
        <w:rPr>
          <w:rStyle w:val="Style13ptBold"/>
        </w:rPr>
        <w:t>Dembicki, New York Times Climate Journalist, 20</w:t>
      </w:r>
    </w:p>
    <w:p w14:paraId="2742F936" w14:textId="77777777" w:rsidR="00C3077A" w:rsidRPr="00324E8F" w:rsidRDefault="00C3077A" w:rsidP="00C3077A">
      <w:pPr>
        <w:rPr>
          <w:bCs/>
        </w:rPr>
      </w:pPr>
      <w:r w:rsidRPr="00324E8F">
        <w:t>[Geoff, 2/17/20, New York Times, “</w:t>
      </w:r>
      <w:r w:rsidRPr="00324E8F">
        <w:rPr>
          <w:bCs/>
        </w:rPr>
        <w:t>Here's Exactly How a Trump 2020 Win Would Spark a Nightmare Climate Scenario”, https://www.vice.com/en_us/article/bvg7yz/heres-exactly-how-a-trump-2020-win-would-spark-a-nightmare-climate-scenario, accessed 7/7/20, MZK]</w:t>
      </w:r>
    </w:p>
    <w:p w14:paraId="4F5F4989" w14:textId="77777777" w:rsidR="00C3077A" w:rsidRPr="00324E8F" w:rsidRDefault="00C3077A" w:rsidP="00C3077A">
      <w:pPr>
        <w:rPr>
          <w:bCs/>
        </w:rPr>
      </w:pPr>
    </w:p>
    <w:p w14:paraId="1594DA19" w14:textId="77777777" w:rsidR="00C3077A" w:rsidRPr="00324E8F" w:rsidRDefault="00C3077A" w:rsidP="00C3077A">
      <w:pPr>
        <w:rPr>
          <w:rStyle w:val="StyleUnderline"/>
        </w:rPr>
      </w:pPr>
      <w:r w:rsidRPr="00324E8F">
        <w:rPr>
          <w:rStyle w:val="StyleUnderline"/>
        </w:rPr>
        <w:t>Trump will send the fossil fuel industry into overdrive</w:t>
      </w:r>
    </w:p>
    <w:p w14:paraId="0A7FB5F2" w14:textId="77777777" w:rsidR="00C3077A" w:rsidRPr="00324E8F" w:rsidRDefault="00C3077A" w:rsidP="00C3077A">
      <w:pPr>
        <w:rPr>
          <w:rStyle w:val="StyleUnderline"/>
        </w:rPr>
      </w:pPr>
      <w:r w:rsidRPr="00324E8F">
        <w:rPr>
          <w:rStyle w:val="StyleUnderline"/>
        </w:rPr>
        <w:t>Insofar as Trump has any kind of coherent or consistent ideology guiding his presidency, it’s to do as many favors as possible for the fossil fuel companies </w:t>
      </w:r>
      <w:hyperlink r:id="rId287" w:history="1">
        <w:r w:rsidRPr="00324E8F">
          <w:rPr>
            <w:rStyle w:val="StyleUnderline"/>
          </w:rPr>
          <w:t>who have unprecedented access</w:t>
        </w:r>
      </w:hyperlink>
      <w:r w:rsidRPr="00324E8F">
        <w:rPr>
          <w:rStyle w:val="StyleUnderline"/>
        </w:rPr>
        <w:t> to his administration. Some observers refer to this as</w:t>
      </w:r>
      <w:r w:rsidRPr="00324E8F">
        <w:t xml:space="preserve"> </w:t>
      </w:r>
      <w:r w:rsidRPr="00324E8F">
        <w:rPr>
          <w:rStyle w:val="StyleUnderline"/>
        </w:rPr>
        <w:t>Trump’s “energy dominance” agenda.</w:t>
      </w:r>
    </w:p>
    <w:p w14:paraId="6073B59E" w14:textId="77777777" w:rsidR="00C3077A" w:rsidRPr="00324E8F" w:rsidRDefault="00C3077A" w:rsidP="00C3077A">
      <w:r w:rsidRPr="00324E8F">
        <w:rPr>
          <w:rStyle w:val="StyleUnderline"/>
        </w:rPr>
        <w:t>“It really emphasizes maximizing U.S. production of oil and gas, maximizing exports of oil and gas and petroleum products,”</w:t>
      </w:r>
      <w:r w:rsidRPr="00324E8F">
        <w:t xml:space="preserve"> said David </w:t>
      </w:r>
      <w:r w:rsidRPr="00324E8F">
        <w:rPr>
          <w:rStyle w:val="StyleUnderline"/>
        </w:rPr>
        <w:t>Goldwyn, a former special envoy to Secretary of State</w:t>
      </w:r>
      <w:r w:rsidRPr="00324E8F">
        <w:t xml:space="preserve"> Hillary </w:t>
      </w:r>
      <w:r w:rsidRPr="00324E8F">
        <w:rPr>
          <w:rStyle w:val="StyleUnderline"/>
        </w:rPr>
        <w:t>Clinton. “It means rolling back, or revising, or rescinding regulations, which they perceive as putting costs or time delays on fossil energy production.”</w:t>
      </w:r>
    </w:p>
    <w:p w14:paraId="520B4AC9" w14:textId="77777777" w:rsidR="00C3077A" w:rsidRPr="00324E8F" w:rsidRDefault="00C3077A" w:rsidP="00C3077A">
      <w:r w:rsidRPr="00324E8F">
        <w:rPr>
          <w:rStyle w:val="StyleUnderline"/>
        </w:rPr>
        <w:t>Goldwyn and his colleague Andrea Clabough </w:t>
      </w:r>
      <w:hyperlink r:id="rId288" w:history="1">
        <w:r w:rsidRPr="00324E8F">
          <w:rPr>
            <w:rStyle w:val="StyleUnderline"/>
          </w:rPr>
          <w:t>described</w:t>
        </w:r>
      </w:hyperlink>
      <w:r w:rsidRPr="00324E8F">
        <w:rPr>
          <w:rStyle w:val="StyleUnderline"/>
        </w:rPr>
        <w:t> the gifts oil and gas companies could receive from a reelected Trump in a paper</w:t>
      </w:r>
      <w:r w:rsidRPr="00324E8F">
        <w:t xml:space="preserve"> this January for the Atlantic Council. </w:t>
      </w:r>
      <w:r w:rsidRPr="00324E8F">
        <w:rPr>
          <w:rStyle w:val="StyleUnderline"/>
        </w:rPr>
        <w:t>These gifts include</w:t>
      </w:r>
      <w:r w:rsidRPr="00324E8F">
        <w:t xml:space="preserve"> legislation handicapping the ability of states and tribal authorities to oppose fossil fuel projects, </w:t>
      </w:r>
      <w:r w:rsidRPr="00324E8F">
        <w:rPr>
          <w:rStyle w:val="StyleUnderline"/>
        </w:rPr>
        <w:t>doubling down on efforts to open Alaska’s Arctic National Wildlife Refuge to oil drilling, and a Federal Energy Regulatory Commission dominated by Republicans, meaning even less environmental oversight of new oil pipelines or liquefied natural gas terminals. Granting the fossil fuel industry’s wildest wish list is an ongoing project</w:t>
      </w:r>
      <w:r w:rsidRPr="00324E8F">
        <w:t>—last week, the administration </w:t>
      </w:r>
      <w:hyperlink r:id="rId289" w:history="1">
        <w:r w:rsidRPr="00324E8F">
          <w:rPr>
            <w:rStyle w:val="Hyperlink"/>
          </w:rPr>
          <w:t>finalized a policy</w:t>
        </w:r>
      </w:hyperlink>
      <w:r w:rsidRPr="00324E8F">
        <w:t> giving energy companies mining access to 5 million acres of previously federally protected wilderness.</w:t>
      </w:r>
    </w:p>
    <w:p w14:paraId="1640D970" w14:textId="77777777" w:rsidR="00C3077A" w:rsidRPr="00324E8F" w:rsidRDefault="00C3077A" w:rsidP="00C3077A">
      <w:pPr>
        <w:rPr>
          <w:rStyle w:val="StyleUnderline"/>
        </w:rPr>
      </w:pPr>
      <w:r w:rsidRPr="00324E8F">
        <w:rPr>
          <w:rStyle w:val="StyleUnderline"/>
        </w:rPr>
        <w:t>Trump is also locking in the damage further by appointing conservative judges favorable to these rollbacks. These include Brett Kavanaugh, </w:t>
      </w:r>
      <w:hyperlink r:id="rId290" w:history="1">
        <w:r w:rsidRPr="00324E8F">
          <w:rPr>
            <w:rStyle w:val="StyleUnderline"/>
          </w:rPr>
          <w:t>a longtime opponent</w:t>
        </w:r>
      </w:hyperlink>
      <w:r w:rsidRPr="00324E8F">
        <w:rPr>
          <w:rStyle w:val="StyleUnderline"/>
        </w:rPr>
        <w:t> of climate regulations. Trump’s administration </w:t>
      </w:r>
      <w:hyperlink r:id="rId291" w:history="1">
        <w:r w:rsidRPr="00324E8F">
          <w:rPr>
            <w:rStyle w:val="StyleUnderline"/>
          </w:rPr>
          <w:t>has already appointed</w:t>
        </w:r>
      </w:hyperlink>
      <w:r w:rsidRPr="00324E8F">
        <w:rPr>
          <w:rStyle w:val="StyleUnderline"/>
        </w:rPr>
        <w:t> 50 federal appeals judges, compared to the 55 Obama appointed during his entire eight-year presidency, a trend that will continue in Trump’s second term</w:t>
      </w:r>
      <w:r w:rsidRPr="00324E8F">
        <w:t xml:space="preserve"> as long as Republicans maintain control of the Senate</w:t>
      </w:r>
      <w:r w:rsidRPr="00324E8F">
        <w:rPr>
          <w:rStyle w:val="StyleUnderline"/>
        </w:rPr>
        <w:t>. If those judges make rulings limiting the government's power to fight climate change, future administrations—Democratic or Republican—could have a difficult time reversing the onslaught of climate-destroying regulations during the dwindling years we have left to hit 1.5 or 2 degrees.</w:t>
      </w:r>
    </w:p>
    <w:p w14:paraId="50E25E0D" w14:textId="77777777" w:rsidR="00C3077A" w:rsidRPr="00324E8F" w:rsidRDefault="00C3077A" w:rsidP="00C3077A">
      <w:pPr>
        <w:rPr>
          <w:rStyle w:val="StyleUnderline"/>
        </w:rPr>
      </w:pPr>
      <w:r w:rsidRPr="00324E8F">
        <w:rPr>
          <w:rStyle w:val="StyleUnderline"/>
        </w:rPr>
        <w:t>“In that respect, the outcome of the election is highly determinative of the future course of [climate and energy] regulation,” Goldwyn explained.</w:t>
      </w:r>
    </w:p>
    <w:p w14:paraId="173EF3B0" w14:textId="77777777" w:rsidR="00C3077A" w:rsidRPr="00324E8F" w:rsidRDefault="00C3077A" w:rsidP="00C3077A">
      <w:pPr>
        <w:pStyle w:val="Heading4"/>
        <w:rPr>
          <w:rStyle w:val="Style13ptBold"/>
          <w:rFonts w:cs="Times New Roman"/>
          <w:b/>
        </w:rPr>
      </w:pPr>
      <w:r w:rsidRPr="00324E8F">
        <w:rPr>
          <w:rStyle w:val="Style13ptBold"/>
          <w:rFonts w:cs="Times New Roman"/>
          <w:b/>
        </w:rPr>
        <w:t>Trump’s reelection ensures depletion of climate efforts because of increased oil production and less importance on clean water/air</w:t>
      </w:r>
    </w:p>
    <w:p w14:paraId="490E0FF7" w14:textId="77777777" w:rsidR="00324E8F" w:rsidRPr="00324E8F" w:rsidRDefault="00C3077A" w:rsidP="00C3077A">
      <w:r w:rsidRPr="00324E8F">
        <w:rPr>
          <w:rStyle w:val="Style13ptBold"/>
        </w:rPr>
        <w:t>The Guardian 20</w:t>
      </w:r>
    </w:p>
    <w:p w14:paraId="4EE5844C" w14:textId="457588CE" w:rsidR="00C3077A" w:rsidRPr="00324E8F" w:rsidRDefault="00C3077A" w:rsidP="00C3077A">
      <w:r w:rsidRPr="00324E8F">
        <w:t xml:space="preserve">[The Guardian, 1-12-2020, The Guardian, “How bad can the climate crisis get if Trump wins again?”, </w:t>
      </w:r>
      <w:hyperlink r:id="rId292" w:history="1">
        <w:r w:rsidRPr="00324E8F">
          <w:rPr>
            <w:rStyle w:val="Hyperlink"/>
          </w:rPr>
          <w:t>https://www.theguardian.com/environment/2020/jan/12/climate-crisis-if-trump-wins-again</w:t>
        </w:r>
      </w:hyperlink>
      <w:r w:rsidRPr="00324E8F">
        <w:t>, accessed 7-8-2020, BN]</w:t>
      </w:r>
    </w:p>
    <w:p w14:paraId="56112B74" w14:textId="77777777" w:rsidR="00C3077A" w:rsidRPr="00324E8F" w:rsidRDefault="00C3077A" w:rsidP="00C3077A"/>
    <w:p w14:paraId="6BBCE4CB" w14:textId="77777777" w:rsidR="00C3077A" w:rsidRPr="00324E8F" w:rsidRDefault="00C3077A" w:rsidP="00C3077A">
      <w:pPr>
        <w:rPr>
          <w:rStyle w:val="StyleUnderline"/>
        </w:rPr>
      </w:pPr>
      <w:r w:rsidRPr="00324E8F">
        <w:rPr>
          <w:rStyle w:val="StyleUnderline"/>
        </w:rPr>
        <w:t>Climate pollution in the US is up under Donald Trump and threatens to undermine international efforts to stall the crisis, especially if he wins re-election this year and secures a second term in the White House.</w:t>
      </w:r>
    </w:p>
    <w:p w14:paraId="48A22FEA" w14:textId="77777777" w:rsidR="00C3077A" w:rsidRPr="00324E8F" w:rsidRDefault="00C3077A" w:rsidP="00C3077A">
      <w:pPr>
        <w:rPr>
          <w:rStyle w:val="StyleUnderline"/>
        </w:rPr>
      </w:pPr>
      <w:r w:rsidRPr="00324E8F">
        <w:rPr>
          <w:rStyle w:val="StyleUnderline"/>
        </w:rPr>
        <w:t>While US climate emissions fell 2.1% in 2019, they rose significantly in 2018, according to estimates from the economic analysis firm Rhodium Group. On net, emissions are slightly higher than in the beginning of 2017, when Trump’s administration began enacting dozens of environment rollbacks aimed at helping the oil and gas industry.</w:t>
      </w:r>
    </w:p>
    <w:p w14:paraId="19AC460B" w14:textId="77777777" w:rsidR="00324E8F" w:rsidRPr="00324E8F" w:rsidRDefault="00C3077A" w:rsidP="00C3077A">
      <w:pPr>
        <w:rPr>
          <w:rStyle w:val="StyleUnderline"/>
        </w:rPr>
      </w:pPr>
      <w:r w:rsidRPr="00324E8F">
        <w:rPr>
          <w:rStyle w:val="StyleUnderline"/>
        </w:rPr>
        <w:t>Trump is still working to further weaken bedrock standards. This week he proposed to allow major projects like pipelines and highways to bypass reviews of how they will contribute to global warming. The draft rule is unlikely to become final before the November election, but it is yet another reason industries weighing climate choices might delay significant action.</w:t>
      </w:r>
    </w:p>
    <w:p w14:paraId="6CE284EF" w14:textId="52C99029" w:rsidR="00C3077A" w:rsidRPr="00324E8F" w:rsidRDefault="00C3077A" w:rsidP="00C3077A">
      <w:r w:rsidRPr="00324E8F">
        <w:t>“What they have done is created confusion within the business community and the environmental world as to what are going to be the standards,” said Christine Todd Whitman, who led the Environmental Protection Agency under the Republican president George W Bush. “Essentially every regulation the agency promulgates gets a lawsuit that goes with it, almost inevitably … that’s the only good thing you can say about it.”</w:t>
      </w:r>
    </w:p>
    <w:p w14:paraId="4912B1D8" w14:textId="77777777" w:rsidR="00C3077A" w:rsidRPr="00324E8F" w:rsidRDefault="00C3077A" w:rsidP="00C3077A">
      <w:pPr>
        <w:rPr>
          <w:rStyle w:val="StyleUnderline"/>
        </w:rPr>
      </w:pPr>
      <w:r w:rsidRPr="00324E8F">
        <w:rPr>
          <w:rStyle w:val="StyleUnderline"/>
        </w:rPr>
        <w:t>Whitman called the approach “mindless” and said “whoever is a bigger donor gets to tell them what the environmental policy should be, it seems”.</w:t>
      </w:r>
    </w:p>
    <w:p w14:paraId="6D3D9065" w14:textId="77777777" w:rsidR="00C3077A" w:rsidRPr="00324E8F" w:rsidRDefault="00C3077A" w:rsidP="00C3077A">
      <w:pPr>
        <w:rPr>
          <w:rStyle w:val="StyleUnderline"/>
        </w:rPr>
      </w:pPr>
      <w:r w:rsidRPr="00324E8F">
        <w:rPr>
          <w:rStyle w:val="StyleUnderline"/>
        </w:rPr>
        <w:t>In the absence of any federal climate action, states, cities and businesses have pledged their own efforts, seeking to encourage other big emitters like China and India to continue to slow their growing climate pollution.</w:t>
      </w:r>
    </w:p>
    <w:p w14:paraId="6DD9663A" w14:textId="77777777" w:rsidR="00C3077A" w:rsidRPr="00324E8F" w:rsidRDefault="00C3077A" w:rsidP="00C3077A">
      <w:r w:rsidRPr="00324E8F">
        <w:t>Andrew Light, a climate negotiator for President Barack Obama’s state department, said the world is taking note of those efforts, but if Trump is re-elected “you are going to see a lot of people who are worried anew about what the US can do”.</w:t>
      </w:r>
    </w:p>
    <w:p w14:paraId="4833C2DE" w14:textId="77777777" w:rsidR="00C3077A" w:rsidRPr="00324E8F" w:rsidRDefault="00C3077A" w:rsidP="00C3077A">
      <w:r w:rsidRPr="00324E8F">
        <w:rPr>
          <w:rStyle w:val="StyleUnderline"/>
        </w:rPr>
        <w:t>Americans choosing Trump would send the signal that they don’t care about the climate</w:t>
      </w:r>
      <w:r w:rsidRPr="00324E8F">
        <w:t>, Light said.</w:t>
      </w:r>
    </w:p>
    <w:p w14:paraId="04C7ABF9" w14:textId="77777777" w:rsidR="00C3077A" w:rsidRPr="00324E8F" w:rsidRDefault="00C3077A" w:rsidP="00C3077A">
      <w:pPr>
        <w:rPr>
          <w:rStyle w:val="StyleUnderline"/>
        </w:rPr>
      </w:pPr>
      <w:r w:rsidRPr="00324E8F">
        <w:t xml:space="preserve">America’s Pledge, a project to quantify ongoing US emissions reductions, estimates that non-federal actors – like states and cities – could cut climate pollution 37% below 2005 levels by 2030. A Democrat in the White House could increase that to 49% with what Light described as modest, politically achievable policy changes. </w:t>
      </w:r>
      <w:r w:rsidRPr="00324E8F">
        <w:rPr>
          <w:rStyle w:val="StyleUnderline"/>
        </w:rPr>
        <w:t>Experts are increasingly calling for the US to halve its emissions by 2030 and neutralize them by 2050.</w:t>
      </w:r>
    </w:p>
    <w:p w14:paraId="7B1D2374" w14:textId="77777777" w:rsidR="00C3077A" w:rsidRPr="00324E8F" w:rsidRDefault="00C3077A" w:rsidP="00C3077A">
      <w:pPr>
        <w:rPr>
          <w:rStyle w:val="StyleUnderline"/>
        </w:rPr>
      </w:pPr>
      <w:r w:rsidRPr="00324E8F">
        <w:rPr>
          <w:rStyle w:val="StyleUnderline"/>
        </w:rPr>
        <w:t>“In the case of a second Trump term, we’ve got to totally double down on the efforts to communicate how serious the non-federal actors are in the United States,” Light said. “And what you really want to try to make sure is that those people in other countries who are not in favor of strengthening their countries’ own climate target are not able to point to the United States and say nothing’s going on there.”</w:t>
      </w:r>
    </w:p>
    <w:p w14:paraId="27E61B98" w14:textId="77777777" w:rsidR="00C3077A" w:rsidRPr="00324E8F" w:rsidRDefault="00C3077A" w:rsidP="00C3077A">
      <w:pPr>
        <w:rPr>
          <w:rStyle w:val="StyleUnderline"/>
        </w:rPr>
      </w:pPr>
      <w:r w:rsidRPr="00324E8F">
        <w:rPr>
          <w:rStyle w:val="StyleUnderline"/>
        </w:rPr>
        <w:t>The Trump administration has initiated essentially all of its planned climate rollbacks – from weakening standards for cars to go farther on less gasoline to erasing rules for power companies to shift away from coal. It would be able to defend those changes in court against environment advocates and Democratic states if the president wins election.</w:t>
      </w:r>
    </w:p>
    <w:p w14:paraId="41BD52D6" w14:textId="77777777" w:rsidR="00C3077A" w:rsidRPr="00324E8F" w:rsidRDefault="00C3077A" w:rsidP="00C3077A">
      <w:pPr>
        <w:rPr>
          <w:rStyle w:val="StyleUnderline"/>
        </w:rPr>
      </w:pPr>
      <w:r w:rsidRPr="00324E8F">
        <w:t>“</w:t>
      </w:r>
      <w:r w:rsidRPr="00324E8F">
        <w:rPr>
          <w:rStyle w:val="StyleUnderline"/>
        </w:rPr>
        <w:t>The biggest impact of a second term of a Trump administration would just be more lost time</w:t>
      </w:r>
      <w:r w:rsidRPr="00324E8F">
        <w:t>,” said Trevor Houser, a partner at Rhodium Group. “</w:t>
      </w:r>
      <w:r w:rsidRPr="00324E8F">
        <w:rPr>
          <w:rStyle w:val="StyleUnderline"/>
        </w:rPr>
        <w:t>It would be more time in which emissions weren’t really declining when they really needed to be.”</w:t>
      </w:r>
    </w:p>
    <w:p w14:paraId="171FB390" w14:textId="77777777" w:rsidR="00C3077A" w:rsidRPr="00324E8F" w:rsidRDefault="00C3077A" w:rsidP="00C3077A">
      <w:pPr>
        <w:rPr>
          <w:rStyle w:val="StyleUnderline"/>
        </w:rPr>
      </w:pPr>
      <w:r w:rsidRPr="00324E8F">
        <w:rPr>
          <w:rStyle w:val="StyleUnderline"/>
        </w:rPr>
        <w:t>The concentration of climate-heating greenhouse gases is at a record high, according to a report from the UN’s World Meteorological Organization. The planet is already 1C hotter than it was before industrialization.</w:t>
      </w:r>
    </w:p>
    <w:p w14:paraId="36384A4B" w14:textId="77777777" w:rsidR="00C3077A" w:rsidRPr="00324E8F" w:rsidRDefault="00C3077A" w:rsidP="00C3077A">
      <w:pPr>
        <w:rPr>
          <w:rStyle w:val="StyleUnderline"/>
        </w:rPr>
      </w:pPr>
      <w:r w:rsidRPr="00324E8F">
        <w:rPr>
          <w:rStyle w:val="StyleUnderline"/>
        </w:rPr>
        <w:t>A train of loaded coal cars heads to the Oak Creek power plant in Oak Creek, Wisconsin, earlier this month.</w:t>
      </w:r>
    </w:p>
    <w:p w14:paraId="2886F4D1" w14:textId="77777777" w:rsidR="00C3077A" w:rsidRPr="00324E8F" w:rsidRDefault="00C3077A" w:rsidP="00C3077A">
      <w:pPr>
        <w:rPr>
          <w:rStyle w:val="StyleUnderline"/>
        </w:rPr>
      </w:pPr>
      <w:r w:rsidRPr="00324E8F">
        <w:rPr>
          <w:rStyle w:val="StyleUnderline"/>
        </w:rPr>
        <w:t>Three-quarters of the commitments made by countries under the international Paris agreement are “totally inadequate”, according to a comprehensive expert analysis. Temperatures are still rising and the world is “gravely” unprepared for disasters, crop failures, coastal flooding and heatwaves, according to another review.</w:t>
      </w:r>
    </w:p>
    <w:p w14:paraId="5C6ABA09" w14:textId="77777777" w:rsidR="00C3077A" w:rsidRPr="00324E8F" w:rsidRDefault="00C3077A" w:rsidP="00C3077A">
      <w:pPr>
        <w:rPr>
          <w:rStyle w:val="StyleUnderline"/>
        </w:rPr>
      </w:pPr>
      <w:r w:rsidRPr="00324E8F">
        <w:rPr>
          <w:rStyle w:val="StyleUnderline"/>
        </w:rPr>
        <w:t>Under Trump, the oil and gas industry contributing heavily to the climate crisis is thriving. Oil and gas-related industries in the US are planning to build 157 new or expanded plants and expand drilling over the next five years – releasing as much greenhouse gas pollution as 50 new coal-fired power plants, according to a report from the Environmental Integrity Project.</w:t>
      </w:r>
    </w:p>
    <w:p w14:paraId="056FC962" w14:textId="77777777" w:rsidR="00C3077A" w:rsidRPr="00324E8F" w:rsidRDefault="00C3077A" w:rsidP="00C3077A">
      <w:pPr>
        <w:rPr>
          <w:rStyle w:val="StyleUnderline"/>
        </w:rPr>
      </w:pPr>
      <w:r w:rsidRPr="00324E8F">
        <w:t xml:space="preserve">As the technology for retrieving oil and gas has advanced, with hydraulic fracturing, the cost of production has plummeted. </w:t>
      </w:r>
      <w:r w:rsidRPr="00324E8F">
        <w:rPr>
          <w:rStyle w:val="StyleUnderline"/>
        </w:rPr>
        <w:t>The US is now a net exporter of oil products.</w:t>
      </w:r>
    </w:p>
    <w:p w14:paraId="2C8D6D79" w14:textId="77777777" w:rsidR="00C3077A" w:rsidRPr="00324E8F" w:rsidRDefault="00C3077A" w:rsidP="00C3077A">
      <w:r w:rsidRPr="00324E8F">
        <w:t>Much of the expansion expected would be for feedstocks to make chemicals and plastics, explained Courtney Bernhardt, the group’s research director.</w:t>
      </w:r>
    </w:p>
    <w:p w14:paraId="48AD8FA0" w14:textId="77777777" w:rsidR="00C3077A" w:rsidRPr="00324E8F" w:rsidRDefault="00C3077A" w:rsidP="00C3077A">
      <w:r w:rsidRPr="00324E8F">
        <w:t>Bernhardt said the oil and gas expansion would erase about 75% of the progress in the power sector since 2012.</w:t>
      </w:r>
    </w:p>
    <w:p w14:paraId="456BD0B4" w14:textId="77777777" w:rsidR="00C3077A" w:rsidRPr="00324E8F" w:rsidRDefault="00C3077A" w:rsidP="00C3077A">
      <w:r w:rsidRPr="00324E8F">
        <w:rPr>
          <w:rStyle w:val="StyleUnderline"/>
        </w:rPr>
        <w:t>“The US is already struggling to meet climate commitments and transition to a low-carbon future,”</w:t>
      </w:r>
      <w:r w:rsidRPr="00324E8F">
        <w:t xml:space="preserve"> Bernhardt said. “This analysis shows that we’re heading in the wrong direction and really need to slow emissions growth from the oil, gas and petrochemical industries.”</w:t>
      </w:r>
    </w:p>
    <w:p w14:paraId="54327297" w14:textId="77777777" w:rsidR="00C3077A" w:rsidRPr="00324E8F" w:rsidRDefault="00C3077A" w:rsidP="00C3077A">
      <w:pPr>
        <w:rPr>
          <w:rStyle w:val="StyleUnderline"/>
        </w:rPr>
      </w:pPr>
      <w:r w:rsidRPr="00324E8F">
        <w:rPr>
          <w:rStyle w:val="StyleUnderline"/>
        </w:rPr>
        <w:t>It’s not just climate change that is getting worse. Trump has loosened rules for clean water and air and safer chemicals. Air quality is already eroding, linked with 10,000 additional US deaths over two years.</w:t>
      </w:r>
    </w:p>
    <w:p w14:paraId="2E62E598" w14:textId="77777777" w:rsidR="00C3077A" w:rsidRPr="00324E8F" w:rsidRDefault="00C3077A" w:rsidP="00C3077A">
      <w:pPr>
        <w:rPr>
          <w:rStyle w:val="StyleUnderline"/>
        </w:rPr>
      </w:pPr>
      <w:r w:rsidRPr="00324E8F">
        <w:rPr>
          <w:rStyle w:val="StyleUnderline"/>
        </w:rPr>
        <w:t>Democrats, meanwhile, are offering a starkly different future for the environment. The House energy and commerce committee last week introduced a discussion draft of legislation for the US to achieve a “100% clean economy” by 2050.</w:t>
      </w:r>
    </w:p>
    <w:p w14:paraId="230ED0C9" w14:textId="77777777" w:rsidR="00C3077A" w:rsidRPr="00324E8F" w:rsidRDefault="00C3077A" w:rsidP="00C3077A">
      <w:pPr>
        <w:rPr>
          <w:rStyle w:val="StyleUnderline"/>
        </w:rPr>
      </w:pPr>
      <w:r w:rsidRPr="00324E8F">
        <w:rPr>
          <w:rStyle w:val="StyleUnderline"/>
        </w:rPr>
        <w:t>In the race against Trump, all the major Democratic candidates have similarly pledged to seek at least net-zero emissions by 2050.</w:t>
      </w:r>
    </w:p>
    <w:p w14:paraId="0A6C7D53" w14:textId="77777777" w:rsidR="00C3077A" w:rsidRPr="00324E8F" w:rsidRDefault="00C3077A" w:rsidP="00C3077A">
      <w:pPr>
        <w:rPr>
          <w:rStyle w:val="StyleUnderline"/>
        </w:rPr>
      </w:pPr>
    </w:p>
    <w:p w14:paraId="7F108582" w14:textId="77777777" w:rsidR="00C3077A" w:rsidRPr="00324E8F" w:rsidRDefault="00C3077A" w:rsidP="00C3077A">
      <w:pPr>
        <w:pStyle w:val="Heading3"/>
        <w:rPr>
          <w:rFonts w:cs="Times New Roman"/>
        </w:rPr>
      </w:pPr>
      <w:bookmarkStart w:id="85" w:name="_Toc45868926"/>
      <w:r w:rsidRPr="00324E8F">
        <w:rPr>
          <w:rFonts w:cs="Times New Roman"/>
        </w:rPr>
        <w:t>AT – Can’t Solve Climate</w:t>
      </w:r>
      <w:bookmarkEnd w:id="85"/>
    </w:p>
    <w:p w14:paraId="37DEBA72" w14:textId="77777777" w:rsidR="00C3077A" w:rsidRPr="00324E8F" w:rsidRDefault="00C3077A" w:rsidP="00C3077A"/>
    <w:p w14:paraId="76A388BE" w14:textId="77777777" w:rsidR="00C3077A" w:rsidRPr="00324E8F" w:rsidRDefault="00C3077A" w:rsidP="00C3077A">
      <w:pPr>
        <w:pStyle w:val="Heading4"/>
        <w:rPr>
          <w:rFonts w:cs="Times New Roman"/>
        </w:rPr>
      </w:pPr>
      <w:r w:rsidRPr="00324E8F">
        <w:rPr>
          <w:rFonts w:cs="Times New Roman"/>
        </w:rPr>
        <w:t>Government push on climate – even if not perfect – is better for climate than Trump obstructionism</w:t>
      </w:r>
    </w:p>
    <w:p w14:paraId="7AC1DF59" w14:textId="77777777" w:rsidR="00C3077A" w:rsidRPr="00324E8F" w:rsidRDefault="00C3077A" w:rsidP="00C3077A">
      <w:pPr>
        <w:rPr>
          <w:rStyle w:val="Style13ptBold"/>
        </w:rPr>
      </w:pPr>
      <w:r w:rsidRPr="00324E8F">
        <w:rPr>
          <w:rStyle w:val="Style13ptBold"/>
        </w:rPr>
        <w:t>Dembicki, New York Times Climate Journalist, 20</w:t>
      </w:r>
    </w:p>
    <w:p w14:paraId="7AA2631F" w14:textId="77777777" w:rsidR="00C3077A" w:rsidRPr="00324E8F" w:rsidRDefault="00C3077A" w:rsidP="00C3077A">
      <w:r w:rsidRPr="00324E8F">
        <w:t>[Geoff, 2/17/20, New York Times, “Here's Exactly How a Trump 2020 Win Would Spark a Nightmare Climate Scenario”, https://www.vice.com/en_us/article/bvg7yz/heres-exactly-how-a-trump-2020-win-would-spark-a-nightmare-climate-scenario, accessed 7/7/20, MZK]</w:t>
      </w:r>
    </w:p>
    <w:p w14:paraId="42C19DF6" w14:textId="77777777" w:rsidR="00C3077A" w:rsidRPr="00324E8F" w:rsidRDefault="00C3077A" w:rsidP="00C3077A">
      <w:r w:rsidRPr="00324E8F">
        <w:t>NOTE: Goldwyn = David Goldwyn, a former special envoy to Secretary of State Hillary Clinton</w:t>
      </w:r>
    </w:p>
    <w:p w14:paraId="52C8B016" w14:textId="77777777" w:rsidR="00324E8F" w:rsidRPr="00324E8F" w:rsidRDefault="00C3077A" w:rsidP="00C3077A">
      <w:pPr>
        <w:rPr>
          <w:bCs/>
        </w:rPr>
      </w:pPr>
      <w:r w:rsidRPr="00324E8F">
        <w:rPr>
          <w:bCs/>
        </w:rPr>
        <w:t>NOTE: Sachs = Noah Sachs, University of Richmond environmental law professor</w:t>
      </w:r>
    </w:p>
    <w:p w14:paraId="5DA866FD" w14:textId="3B875B5C" w:rsidR="00C3077A" w:rsidRPr="00324E8F" w:rsidRDefault="00C3077A" w:rsidP="00C3077A"/>
    <w:p w14:paraId="2083EFDF" w14:textId="77777777" w:rsidR="00C3077A" w:rsidRPr="00324E8F" w:rsidRDefault="00C3077A" w:rsidP="00C3077A">
      <w:pPr>
        <w:rPr>
          <w:rStyle w:val="StyleUnderline"/>
        </w:rPr>
      </w:pPr>
      <w:r w:rsidRPr="00324E8F">
        <w:rPr>
          <w:rStyle w:val="StyleUnderline"/>
        </w:rPr>
        <w:t>Trump will block the government from fighting climate change</w:t>
      </w:r>
    </w:p>
    <w:p w14:paraId="00961070" w14:textId="77777777" w:rsidR="00C3077A" w:rsidRPr="00324E8F" w:rsidRDefault="00C3077A" w:rsidP="00C3077A">
      <w:pPr>
        <w:rPr>
          <w:rStyle w:val="StyleUnderline"/>
        </w:rPr>
      </w:pPr>
      <w:r w:rsidRPr="00324E8F">
        <w:rPr>
          <w:rStyle w:val="StyleUnderline"/>
        </w:rPr>
        <w:t>Even with Trump and his fossil fuel executive allies vandalizing the atmosphere until 2024, Goldwyn said the best-case climate scenario of 1.5 degrees is not out of reach.</w:t>
      </w:r>
      <w:r w:rsidRPr="00324E8F">
        <w:t xml:space="preserve"> “Regardless of who wins the U.S. election, </w:t>
      </w:r>
      <w:r w:rsidRPr="00324E8F">
        <w:rPr>
          <w:rStyle w:val="StyleUnderline"/>
        </w:rPr>
        <w:t>the investment in technology that will both reduce the cost and increase the volume of greenhouse gas reduction… I think will continue and intensify,” he argued. “That push is going to continue from private companies, from the innovation space in the U</w:t>
      </w:r>
      <w:r w:rsidRPr="00324E8F">
        <w:t xml:space="preserve">nited </w:t>
      </w:r>
      <w:r w:rsidRPr="00324E8F">
        <w:rPr>
          <w:rStyle w:val="StyleUnderline"/>
        </w:rPr>
        <w:t>S</w:t>
      </w:r>
      <w:r w:rsidRPr="00324E8F">
        <w:t xml:space="preserve">tates, </w:t>
      </w:r>
      <w:r w:rsidRPr="00324E8F">
        <w:rPr>
          <w:rStyle w:val="StyleUnderline"/>
        </w:rPr>
        <w:t>from our universities, as well as from the Europeans and from China.”</w:t>
      </w:r>
    </w:p>
    <w:p w14:paraId="180144AC" w14:textId="77777777" w:rsidR="00C3077A" w:rsidRPr="00324E8F" w:rsidRDefault="00C3077A" w:rsidP="00C3077A">
      <w:r w:rsidRPr="00324E8F">
        <w:t>Others aren’t convinced. Though </w:t>
      </w:r>
      <w:hyperlink r:id="rId293" w:history="1">
        <w:r w:rsidRPr="00324E8F">
          <w:rPr>
            <w:rStyle w:val="Hyperlink"/>
          </w:rPr>
          <w:t>it’s now cheaper</w:t>
        </w:r>
      </w:hyperlink>
      <w:r w:rsidRPr="00324E8F">
        <w:t> to install solar panels or wind turbines than building new coal or natural gas plants in many parts of the world, a trend many analysts </w:t>
      </w:r>
      <w:hyperlink r:id="rId294" w:history="1">
        <w:r w:rsidRPr="00324E8F">
          <w:rPr>
            <w:rStyle w:val="Hyperlink"/>
          </w:rPr>
          <w:t>expect to continue</w:t>
        </w:r>
      </w:hyperlink>
      <w:r w:rsidRPr="00324E8F">
        <w:t>, technology alone may not be sufficient to solve an emergency. Experts say we need to halt leasing public land to fossil fuel companies, completely change the way we design and build cities, bring in strict laws for protecting carbon-sequestering forests and radically reform the agricultural system. These and other crucial steps require </w:t>
      </w:r>
      <w:hyperlink r:id="rId295" w:history="1">
        <w:r w:rsidRPr="00324E8F">
          <w:rPr>
            <w:rStyle w:val="Hyperlink"/>
          </w:rPr>
          <w:t>decisions</w:t>
        </w:r>
      </w:hyperlink>
      <w:r w:rsidRPr="00324E8F">
        <w:t> by elected officials and the federal government.</w:t>
      </w:r>
    </w:p>
    <w:p w14:paraId="03B445DE" w14:textId="77777777" w:rsidR="00C3077A" w:rsidRPr="00324E8F" w:rsidRDefault="00C3077A" w:rsidP="00C3077A">
      <w:pPr>
        <w:rPr>
          <w:rStyle w:val="StyleUnderline"/>
        </w:rPr>
      </w:pPr>
      <w:r w:rsidRPr="00324E8F">
        <w:t>Climate advocates </w:t>
      </w:r>
      <w:hyperlink r:id="rId296" w:history="1">
        <w:r w:rsidRPr="00324E8F">
          <w:rPr>
            <w:rStyle w:val="Hyperlink"/>
          </w:rPr>
          <w:t>contacted by the Washington Post</w:t>
        </w:r>
      </w:hyperlink>
      <w:r w:rsidRPr="00324E8F">
        <w:t xml:space="preserve"> last year had other suggestions: </w:t>
      </w:r>
      <w:r w:rsidRPr="00324E8F">
        <w:rPr>
          <w:rStyle w:val="StyleUnderline"/>
        </w:rPr>
        <w:t>Federal leaders could expand tax credits for buyers of electric vehicles. Pass a ban on food waste. Give financial aid to farmers for more sustainable crop-growing. More strictly regulate factory farms. Price carbon emissions. Pass a Green New Deal. Even a Democratic president might have trouble doing these things, given the structural barriers in Congress, but Trump won’t even try.</w:t>
      </w:r>
    </w:p>
    <w:p w14:paraId="35E90A49" w14:textId="77777777" w:rsidR="00C3077A" w:rsidRPr="00324E8F" w:rsidRDefault="00C3077A" w:rsidP="00C3077A">
      <w:r w:rsidRPr="00324E8F">
        <w:t>“You hear this view that it really doesn’t matter what governments do—that climate change will be solved by people seeking profit and by looking for profitable opportunities to reduce emissions,” said Sachs from the University of Richmond. “I’m not so optimistic.”</w:t>
      </w:r>
    </w:p>
    <w:p w14:paraId="483C704B" w14:textId="77777777" w:rsidR="00C3077A" w:rsidRPr="00324E8F" w:rsidRDefault="00C3077A" w:rsidP="00C3077A">
      <w:pPr>
        <w:pStyle w:val="Heading3"/>
        <w:rPr>
          <w:rFonts w:cs="Times New Roman"/>
        </w:rPr>
      </w:pPr>
      <w:bookmarkStart w:id="86" w:name="_Toc45868927"/>
      <w:r w:rsidRPr="00324E8F">
        <w:rPr>
          <w:rFonts w:cs="Times New Roman"/>
        </w:rPr>
        <w:t>AT – International Climate Efforts Dead</w:t>
      </w:r>
      <w:bookmarkEnd w:id="86"/>
    </w:p>
    <w:p w14:paraId="51ACC044" w14:textId="77777777" w:rsidR="00C3077A" w:rsidRPr="00324E8F" w:rsidRDefault="00C3077A" w:rsidP="00C3077A">
      <w:pPr>
        <w:rPr>
          <w:sz w:val="24"/>
        </w:rPr>
      </w:pPr>
    </w:p>
    <w:p w14:paraId="6B58D46E" w14:textId="77777777" w:rsidR="00C3077A" w:rsidRPr="00324E8F" w:rsidRDefault="00C3077A" w:rsidP="00C3077A">
      <w:pPr>
        <w:pStyle w:val="Heading4"/>
        <w:rPr>
          <w:rFonts w:cs="Times New Roman"/>
        </w:rPr>
      </w:pPr>
      <w:r w:rsidRPr="00324E8F">
        <w:rPr>
          <w:rFonts w:cs="Times New Roman"/>
        </w:rPr>
        <w:t>It’s not too late – Trump re-election derails the international climate movement – continued US intransigence on climate will legitimize others abandoning efforts</w:t>
      </w:r>
    </w:p>
    <w:p w14:paraId="49DA7719" w14:textId="77777777" w:rsidR="00C3077A" w:rsidRPr="00324E8F" w:rsidRDefault="00C3077A" w:rsidP="00C3077A">
      <w:pPr>
        <w:rPr>
          <w:rStyle w:val="Style13ptBold"/>
        </w:rPr>
      </w:pPr>
      <w:r w:rsidRPr="00324E8F">
        <w:rPr>
          <w:rStyle w:val="Style13ptBold"/>
        </w:rPr>
        <w:t>Dembicki, New York Times Climate Journalist, 20</w:t>
      </w:r>
    </w:p>
    <w:p w14:paraId="5D17CCBA" w14:textId="77777777" w:rsidR="00C3077A" w:rsidRPr="00324E8F" w:rsidRDefault="00C3077A" w:rsidP="00C3077A">
      <w:pPr>
        <w:rPr>
          <w:bCs/>
        </w:rPr>
      </w:pPr>
      <w:r w:rsidRPr="00324E8F">
        <w:t>[Geoff, 2/17/20, New York Times, “</w:t>
      </w:r>
      <w:r w:rsidRPr="00324E8F">
        <w:rPr>
          <w:bCs/>
        </w:rPr>
        <w:t>Here's Exactly How a Trump 2020 Win Would Spark a Nightmare Climate Scenario”, https://www.vice.com/en_us/article/bvg7yz/heres-exactly-how-a-trump-2020-win-would-spark-a-nightmare-climate-scenario, accessed 7/7/20, MZK]</w:t>
      </w:r>
    </w:p>
    <w:p w14:paraId="5206FBA6" w14:textId="77777777" w:rsidR="00324E8F" w:rsidRPr="00324E8F" w:rsidRDefault="00C3077A" w:rsidP="00C3077A">
      <w:pPr>
        <w:rPr>
          <w:bCs/>
        </w:rPr>
      </w:pPr>
      <w:r w:rsidRPr="00324E8F">
        <w:rPr>
          <w:bCs/>
        </w:rPr>
        <w:t>NOTE: Sachs = Noah Sachs, University of Richmond environmental law professor</w:t>
      </w:r>
    </w:p>
    <w:p w14:paraId="63AB77AA" w14:textId="781829C2" w:rsidR="00C3077A" w:rsidRPr="00324E8F" w:rsidRDefault="00C3077A" w:rsidP="00C3077A">
      <w:pPr>
        <w:rPr>
          <w:bCs/>
        </w:rPr>
      </w:pPr>
    </w:p>
    <w:p w14:paraId="441AABD2" w14:textId="77777777" w:rsidR="00C3077A" w:rsidRPr="00324E8F" w:rsidRDefault="00C3077A" w:rsidP="00C3077A">
      <w:pPr>
        <w:rPr>
          <w:rStyle w:val="StyleUnderline"/>
        </w:rPr>
      </w:pPr>
      <w:r w:rsidRPr="00324E8F">
        <w:rPr>
          <w:rStyle w:val="StyleUnderline"/>
        </w:rPr>
        <w:t>Trump could trigger an international catastrophe</w:t>
      </w:r>
    </w:p>
    <w:p w14:paraId="4E3E62D1" w14:textId="77777777" w:rsidR="00C3077A" w:rsidRPr="00324E8F" w:rsidRDefault="00C3077A" w:rsidP="00C3077A">
      <w:r w:rsidRPr="00324E8F">
        <w:rPr>
          <w:rStyle w:val="StyleUnderline"/>
        </w:rPr>
        <w:t>Trump already badly damaged the international effort to fight climate change by announcing withdrawal from the Paris Agreement</w:t>
      </w:r>
      <w:r w:rsidRPr="00324E8F">
        <w:t xml:space="preserve"> in 2017—a move especially insulting to the rest of the world because the accords </w:t>
      </w:r>
      <w:hyperlink r:id="rId297" w:history="1">
        <w:r w:rsidRPr="00324E8F">
          <w:rPr>
            <w:rStyle w:val="Hyperlink"/>
          </w:rPr>
          <w:t>were designed to satisfy</w:t>
        </w:r>
      </w:hyperlink>
      <w:r w:rsidRPr="00324E8F">
        <w:t xml:space="preserve"> U.S. demands. For example, Obama pushed for Paris to be voluntary so he could sign on without approval from the Republican-dominated Senate. </w:t>
      </w:r>
      <w:r w:rsidRPr="00324E8F">
        <w:rPr>
          <w:rStyle w:val="StyleUnderline"/>
        </w:rPr>
        <w:t>But four more years of U.S. absence could be a deathblow. “I predict a scenario of dysfunction and dissension and probably a breakdown of the treaty,” Sachs said</w:t>
      </w:r>
      <w:r w:rsidRPr="00324E8F">
        <w:t>.</w:t>
      </w:r>
    </w:p>
    <w:p w14:paraId="4A61C95C" w14:textId="77777777" w:rsidR="00C3077A" w:rsidRPr="00324E8F" w:rsidRDefault="00C3077A" w:rsidP="00C3077A">
      <w:r w:rsidRPr="00324E8F">
        <w:t>The agreement as it stands is insufficient. Plans submitted by countries would ideally </w:t>
      </w:r>
      <w:hyperlink r:id="rId298" w:history="1">
        <w:r w:rsidRPr="00324E8F">
          <w:rPr>
            <w:rStyle w:val="Hyperlink"/>
          </w:rPr>
          <w:t>only limit</w:t>
        </w:r>
      </w:hyperlink>
      <w:r w:rsidRPr="00324E8F">
        <w:t xml:space="preserve"> temperature rise to 2.7 degrees. </w:t>
      </w:r>
      <w:r w:rsidRPr="00324E8F">
        <w:rPr>
          <w:rStyle w:val="StyleUnderline"/>
        </w:rPr>
        <w:t>In theory, countries are supposed to keep increasing their ambition, submitting ever more transformative plans that reduce the odds of climate impacts becoming cataclysmic. But big emitters </w:t>
      </w:r>
      <w:hyperlink r:id="rId299" w:history="1">
        <w:r w:rsidRPr="00324E8F">
          <w:rPr>
            <w:rStyle w:val="StyleUnderline"/>
          </w:rPr>
          <w:t>are already failing</w:t>
        </w:r>
      </w:hyperlink>
      <w:r w:rsidRPr="00324E8F">
        <w:rPr>
          <w:rStyle w:val="StyleUnderline"/>
        </w:rPr>
        <w:t> to do so, and with Trump reelected countries like China or India might give up on meeting their already more modest goals. This could set off a chain reaction where other big emitters like Australia withdraw, sending the process into disarray and potentially killing Paris altogether. “Such outcomes would be disastrous and threaten the habitability of many parts of the planet,” Sachs </w:t>
      </w:r>
      <w:hyperlink r:id="rId300" w:history="1">
        <w:r w:rsidRPr="00324E8F">
          <w:rPr>
            <w:rStyle w:val="StyleUnderline"/>
          </w:rPr>
          <w:t>writes</w:t>
        </w:r>
      </w:hyperlink>
      <w:r w:rsidRPr="00324E8F">
        <w:t>.</w:t>
      </w:r>
    </w:p>
    <w:p w14:paraId="2476BBAB" w14:textId="77777777" w:rsidR="00C3077A" w:rsidRPr="00324E8F" w:rsidRDefault="00C3077A" w:rsidP="00C3077A">
      <w:pPr>
        <w:rPr>
          <w:rStyle w:val="StyleUnderline"/>
        </w:rPr>
      </w:pPr>
      <w:r w:rsidRPr="00324E8F">
        <w:rPr>
          <w:rStyle w:val="StyleUnderline"/>
        </w:rPr>
        <w:t>We are already seeing a version of this play out in Brazil, where deforestation of the Amazon rainforest </w:t>
      </w:r>
      <w:hyperlink r:id="rId301" w:history="1">
        <w:r w:rsidRPr="00324E8F">
          <w:rPr>
            <w:rStyle w:val="StyleUnderline"/>
          </w:rPr>
          <w:t>was actually declining</w:t>
        </w:r>
      </w:hyperlink>
      <w:r w:rsidRPr="00324E8F">
        <w:rPr>
          <w:rStyle w:val="StyleUnderline"/>
        </w:rPr>
        <w:t> in the mid-2000s, but is now accelerating under the far-right presidency of Jair Bolsonaro. “He is largely feeling like he is not beholden to a U.S. president or the international community,” Larsen from the Rhodium Group said. “The signal that a Trump reelection would send about America’s willingness to rejoin the international community on emissions is going to be very important.”</w:t>
      </w:r>
    </w:p>
    <w:p w14:paraId="7A0A6283" w14:textId="77777777" w:rsidR="00C3077A" w:rsidRPr="00324E8F" w:rsidRDefault="00C3077A" w:rsidP="00C3077A">
      <w:pPr>
        <w:rPr>
          <w:rStyle w:val="StyleUnderline"/>
        </w:rPr>
      </w:pPr>
      <w:r w:rsidRPr="00324E8F">
        <w:rPr>
          <w:rStyle w:val="StyleUnderline"/>
        </w:rPr>
        <w:t>That’s an understatement. If Trump wins in November, the climate is screwed.</w:t>
      </w:r>
    </w:p>
    <w:p w14:paraId="7B724228" w14:textId="77777777" w:rsidR="00C3077A" w:rsidRPr="00324E8F" w:rsidRDefault="00C3077A" w:rsidP="00C3077A"/>
    <w:p w14:paraId="6961016C" w14:textId="77777777" w:rsidR="00C3077A" w:rsidRPr="00324E8F" w:rsidRDefault="00C3077A" w:rsidP="00C3077A">
      <w:pPr>
        <w:pStyle w:val="Heading4"/>
        <w:rPr>
          <w:rFonts w:cs="Times New Roman"/>
        </w:rPr>
      </w:pPr>
      <w:r w:rsidRPr="00324E8F">
        <w:rPr>
          <w:rFonts w:cs="Times New Roman"/>
        </w:rPr>
        <w:t>Trump re-election dooms the international climate movement</w:t>
      </w:r>
    </w:p>
    <w:p w14:paraId="4980870B" w14:textId="77777777" w:rsidR="00C3077A" w:rsidRPr="00324E8F" w:rsidRDefault="00C3077A" w:rsidP="00C3077A">
      <w:pPr>
        <w:spacing w:after="0" w:line="240" w:lineRule="auto"/>
        <w:rPr>
          <w:rStyle w:val="Style13ptBold"/>
        </w:rPr>
      </w:pPr>
      <w:r w:rsidRPr="00324E8F">
        <w:rPr>
          <w:rStyle w:val="Style13ptBold"/>
        </w:rPr>
        <w:t>Wells, New York Magazine Deputy Editor, 20</w:t>
      </w:r>
    </w:p>
    <w:p w14:paraId="62C97FAB" w14:textId="77777777" w:rsidR="00C3077A" w:rsidRPr="00324E8F" w:rsidRDefault="00C3077A" w:rsidP="00C3077A">
      <w:r w:rsidRPr="00324E8F">
        <w:t xml:space="preserve">[ David, 2/17/20, New York Magazine, “11 Months From Today A second term for Trump seems more possible than ever. But what would it look like?”, </w:t>
      </w:r>
      <w:hyperlink r:id="rId302" w:history="1">
        <w:r w:rsidRPr="00324E8F">
          <w:rPr>
            <w:rStyle w:val="Hyperlink"/>
          </w:rPr>
          <w:t>https://nymag.com/intelligencer/2020/02/donald-trump-second-term-predictions.html</w:t>
        </w:r>
      </w:hyperlink>
      <w:r w:rsidRPr="00324E8F">
        <w:t>, accessed 7/7/20, MZK]</w:t>
      </w:r>
    </w:p>
    <w:p w14:paraId="6733B8AE" w14:textId="77777777" w:rsidR="00C3077A" w:rsidRPr="00324E8F" w:rsidRDefault="00C3077A" w:rsidP="00C3077A">
      <w:pPr>
        <w:spacing w:after="0" w:line="240" w:lineRule="auto"/>
        <w:rPr>
          <w:sz w:val="24"/>
        </w:rPr>
      </w:pPr>
    </w:p>
    <w:p w14:paraId="4640EB30" w14:textId="77777777" w:rsidR="00C3077A" w:rsidRPr="00324E8F" w:rsidRDefault="00C3077A" w:rsidP="00C3077A">
      <w:pPr>
        <w:rPr>
          <w:sz w:val="24"/>
        </w:rPr>
      </w:pPr>
      <w:r w:rsidRPr="00324E8F">
        <w:rPr>
          <w:bCs/>
          <w:sz w:val="24"/>
        </w:rPr>
        <w:t>Let’s start with</w:t>
      </w:r>
      <w:r w:rsidRPr="00324E8F">
        <w:rPr>
          <w:sz w:val="24"/>
        </w:rPr>
        <w:t> a conservative estimate</w:t>
      </w:r>
      <w:r w:rsidRPr="00324E8F">
        <w:rPr>
          <w:sz w:val="24"/>
          <w:u w:val="single"/>
        </w:rPr>
        <w:t>. Trump’s deregulatory environmental rampage completely stalls</w:t>
      </w:r>
      <w:r w:rsidRPr="00324E8F">
        <w:rPr>
          <w:sz w:val="24"/>
        </w:rPr>
        <w:t xml:space="preserve"> — rolling back no more protections against small-particulate pollutants or toxic carcinogens and nuking no more policies like the Clean Power Plan or parts of the Clean Water Act, but merely locking in the sadistic legacy of his first term — </w:t>
      </w:r>
      <w:r w:rsidRPr="00324E8F">
        <w:rPr>
          <w:sz w:val="24"/>
          <w:u w:val="single"/>
        </w:rPr>
        <w:t>there will be as many as 80,000 additional American deaths over the course of the next decade.</w:t>
      </w:r>
      <w:r w:rsidRPr="00324E8F">
        <w:rPr>
          <w:sz w:val="24"/>
        </w:rPr>
        <w:t xml:space="preserve"> </w:t>
      </w:r>
      <w:r w:rsidRPr="00324E8F">
        <w:rPr>
          <w:sz w:val="24"/>
          <w:u w:val="single"/>
        </w:rPr>
        <w:t>That’s roughly ten times as many as on D-Day, more than 20 times as many as on September 11, and almost 40 times the number of Japanese citizens who have died in the aftermath of the Fukushima nuclear meltdown.</w:t>
      </w:r>
      <w:r w:rsidRPr="00324E8F">
        <w:rPr>
          <w:sz w:val="24"/>
        </w:rPr>
        <w:t xml:space="preserve"> One million more Americans, </w:t>
      </w:r>
      <w:r w:rsidRPr="00324E8F">
        <w:rPr>
          <w:i/>
          <w:iCs/>
          <w:sz w:val="24"/>
        </w:rPr>
        <w:t>The Journal of the American Medical Association</w:t>
      </w:r>
      <w:r w:rsidRPr="00324E8F">
        <w:rPr>
          <w:sz w:val="24"/>
        </w:rPr>
        <w:t> reports, will suffer from respiratory illness.</w:t>
      </w:r>
    </w:p>
    <w:p w14:paraId="438B7391" w14:textId="77777777" w:rsidR="00C3077A" w:rsidRPr="00324E8F" w:rsidRDefault="00C3077A" w:rsidP="00C3077A">
      <w:pPr>
        <w:rPr>
          <w:sz w:val="24"/>
        </w:rPr>
      </w:pPr>
      <w:r w:rsidRPr="00324E8F">
        <w:rPr>
          <w:sz w:val="24"/>
          <w:u w:val="single"/>
        </w:rPr>
        <w:t>Most presidents spend second terms trying to leave a lasting mark on foreign policy, and it is abroad where Trump’s environmental cruelty is likely to be felt most intensely</w:t>
      </w:r>
      <w:r w:rsidRPr="00324E8F">
        <w:rPr>
          <w:sz w:val="24"/>
        </w:rPr>
        <w:t xml:space="preserve">. This is not just about the 2016 Paris accords, which technically Trump can only pull out of on November 5, the day after he’s reelected. In the meantime, </w:t>
      </w:r>
      <w:r w:rsidRPr="00324E8F">
        <w:rPr>
          <w:sz w:val="24"/>
          <w:u w:val="single"/>
        </w:rPr>
        <w:t>he’s already fatally undermined them, along with like-minded sadists </w:t>
      </w:r>
      <w:hyperlink r:id="rId303" w:history="1">
        <w:r w:rsidRPr="00324E8F">
          <w:rPr>
            <w:rStyle w:val="Hyperlink"/>
            <w:sz w:val="24"/>
            <w:u w:val="single"/>
          </w:rPr>
          <w:t>Prime Minister Scott Morrison of Australia</w:t>
        </w:r>
      </w:hyperlink>
      <w:r w:rsidRPr="00324E8F">
        <w:rPr>
          <w:sz w:val="24"/>
          <w:u w:val="single"/>
        </w:rPr>
        <w:t> and </w:t>
      </w:r>
      <w:hyperlink r:id="rId304" w:history="1">
        <w:r w:rsidRPr="00324E8F">
          <w:rPr>
            <w:rStyle w:val="Hyperlink"/>
            <w:sz w:val="24"/>
            <w:u w:val="single"/>
          </w:rPr>
          <w:t>President Jair Bolsonaro of Brazil</w:t>
        </w:r>
      </w:hyperlink>
      <w:r w:rsidRPr="00324E8F">
        <w:rPr>
          <w:sz w:val="24"/>
          <w:u w:val="single"/>
        </w:rPr>
        <w:t> — a trio of world leaders who may come to be seen much more clearly, in a second term for Trump, as a climate axis of evil.</w:t>
      </w:r>
      <w:r w:rsidRPr="00324E8F">
        <w:rPr>
          <w:sz w:val="24"/>
        </w:rPr>
        <w:t xml:space="preserve"> In the latest round of post-Paris climate negotiations, the three countries spiked nearly every possibility of meaningful progress. If you add to the axis Vladimir Putin and his petrostate and Xi Jinping and his have-it-both-ways approach (building renewable farms alongside new coal fleets</w:t>
      </w:r>
      <w:r w:rsidRPr="00324E8F">
        <w:rPr>
          <w:sz w:val="24"/>
          <w:u w:val="single"/>
        </w:rPr>
        <w:t>), the loose alliance of climate inaction accounts for more than half of all global emissions.</w:t>
      </w:r>
      <w:r w:rsidRPr="00324E8F">
        <w:rPr>
          <w:sz w:val="24"/>
        </w:rPr>
        <w:t xml:space="preserve"> That’s a very powerful veto.</w:t>
      </w:r>
    </w:p>
    <w:p w14:paraId="57DD676D" w14:textId="77777777" w:rsidR="00C3077A" w:rsidRPr="00324E8F" w:rsidRDefault="00C3077A" w:rsidP="00C3077A">
      <w:pPr>
        <w:rPr>
          <w:sz w:val="24"/>
        </w:rPr>
      </w:pPr>
      <w:r w:rsidRPr="00324E8F">
        <w:rPr>
          <w:sz w:val="24"/>
        </w:rPr>
        <w:t xml:space="preserve">It may sound glib and vacuously patriotic to say that </w:t>
      </w:r>
      <w:r w:rsidRPr="00324E8F">
        <w:rPr>
          <w:sz w:val="24"/>
          <w:u w:val="single"/>
        </w:rPr>
        <w:t>the world needs American leadership</w:t>
      </w:r>
      <w:r w:rsidRPr="00324E8F">
        <w:rPr>
          <w:sz w:val="24"/>
        </w:rPr>
        <w:t xml:space="preserve">, but </w:t>
      </w:r>
      <w:r w:rsidRPr="00324E8F">
        <w:rPr>
          <w:sz w:val="24"/>
          <w:u w:val="single"/>
        </w:rPr>
        <w:t xml:space="preserve">the path of the last few years suggests, on climate at least, it is </w:t>
      </w:r>
      <w:r w:rsidRPr="00324E8F">
        <w:rPr>
          <w:sz w:val="24"/>
        </w:rPr>
        <w:t xml:space="preserve">also </w:t>
      </w:r>
      <w:r w:rsidRPr="00324E8F">
        <w:rPr>
          <w:sz w:val="24"/>
          <w:u w:val="single"/>
        </w:rPr>
        <w:t>distressingly true</w:t>
      </w:r>
      <w:r w:rsidRPr="00324E8F">
        <w:rPr>
          <w:sz w:val="24"/>
        </w:rPr>
        <w:t xml:space="preserve">. That’s not because action within the U.S. is so important — the country is the second-biggest emitter, but responsible for only about 15 percent of the global total. It’s because, </w:t>
      </w:r>
      <w:r w:rsidRPr="00324E8F">
        <w:rPr>
          <w:sz w:val="24"/>
          <w:u w:val="single"/>
        </w:rPr>
        <w:t>without American support, </w:t>
      </w:r>
      <w:hyperlink r:id="rId305" w:history="1">
        <w:r w:rsidRPr="00324E8F">
          <w:rPr>
            <w:rStyle w:val="Hyperlink"/>
            <w:sz w:val="24"/>
            <w:u w:val="single"/>
          </w:rPr>
          <w:t>prospects for any coordinated international program seem distressingly dim</w:t>
        </w:r>
      </w:hyperlink>
      <w:r w:rsidRPr="00324E8F">
        <w:rPr>
          <w:sz w:val="24"/>
          <w:u w:val="single"/>
        </w:rPr>
        <w:t>. In Trump’s first term, the U.S. has dithered and, in part as a result, the rest of the world has, too — breaking emissions records in 2017, 2018, and 2019.</w:t>
      </w:r>
      <w:r w:rsidRPr="00324E8F">
        <w:rPr>
          <w:sz w:val="24"/>
        </w:rPr>
        <w:t xml:space="preserve"> This is not just because of Trump — or Morrison and Bolsonaro, Putin and Xi. It’s </w:t>
      </w:r>
      <w:r w:rsidRPr="00324E8F">
        <w:rPr>
          <w:sz w:val="24"/>
          <w:u w:val="single"/>
        </w:rPr>
        <w:t>because even many self-styled global leaders on climate</w:t>
      </w:r>
      <w:r w:rsidRPr="00324E8F">
        <w:rPr>
          <w:sz w:val="24"/>
        </w:rPr>
        <w:t xml:space="preserve"> (Justin Trudeau and Emmanuel Macron) </w:t>
      </w:r>
      <w:r w:rsidRPr="00324E8F">
        <w:rPr>
          <w:sz w:val="24"/>
          <w:u w:val="single"/>
        </w:rPr>
        <w:t>have merely paid lip service to climate action (while approving new oil pipelines and failing to pass carbon taxes, for instance)</w:t>
      </w:r>
      <w:r w:rsidRPr="00324E8F">
        <w:rPr>
          <w:sz w:val="24"/>
        </w:rPr>
        <w:t>. It is not just “ecofascists” peddling delay anymore, but climate hypocrites.</w:t>
      </w:r>
    </w:p>
    <w:p w14:paraId="63D5B40F" w14:textId="77777777" w:rsidR="00C3077A" w:rsidRPr="00324E8F" w:rsidRDefault="00C3077A" w:rsidP="00C3077A">
      <w:pPr>
        <w:rPr>
          <w:sz w:val="24"/>
        </w:rPr>
      </w:pPr>
      <w:r w:rsidRPr="00324E8F">
        <w:rPr>
          <w:sz w:val="24"/>
          <w:u w:val="single"/>
        </w:rPr>
        <w:t>These leaders</w:t>
      </w:r>
      <w:r w:rsidRPr="00324E8F">
        <w:rPr>
          <w:sz w:val="24"/>
        </w:rPr>
        <w:t xml:space="preserve"> don’t look or talk like Trump, but they </w:t>
      </w:r>
      <w:r w:rsidRPr="00324E8F">
        <w:rPr>
          <w:sz w:val="24"/>
          <w:u w:val="single"/>
        </w:rPr>
        <w:t xml:space="preserve">share a concerning, nationalistic climate logic: that leaders should emphasize the material benefits to their people first, with the understanding that, at least for the time being, calculations about climate policy made by nations individually may turn them away from the path that would benefit the world as a whole. If the next years are presided over by Trump, they will likely spell the further breakdown of the international alliances on which any truly global solution to this global problem would, theoretically, depend. </w:t>
      </w:r>
      <w:r w:rsidRPr="00324E8F">
        <w:rPr>
          <w:sz w:val="24"/>
        </w:rPr>
        <w:t xml:space="preserve">Which means they may also break the hope, sustained now through decades of frustration, that global cooperation must be the path forward, and initiate instead a terrifying new go-it-alone era of climate suffering and disaster. </w:t>
      </w:r>
      <w:r w:rsidRPr="00324E8F">
        <w:rPr>
          <w:sz w:val="24"/>
          <w:u w:val="single"/>
        </w:rPr>
        <w:t>Policymakers the world over may start to deemphasize the project of reducing emissions and instead begin preparing nation-by-nation assessments of how to live with climate change and all its terrible brutality.</w:t>
      </w:r>
      <w:r w:rsidRPr="00324E8F">
        <w:rPr>
          <w:sz w:val="24"/>
        </w:rPr>
        <w:t xml:space="preserve"> And we may find ourselves, on the ground, asking less and less often what global actors are on the side of angels, and more often simply who is on our side.</w:t>
      </w:r>
    </w:p>
    <w:p w14:paraId="1869A022" w14:textId="77777777" w:rsidR="00C3077A" w:rsidRPr="00324E8F" w:rsidRDefault="00C3077A" w:rsidP="00C3077A">
      <w:pPr>
        <w:pStyle w:val="Heading4"/>
        <w:rPr>
          <w:rFonts w:cs="Times New Roman"/>
        </w:rPr>
      </w:pPr>
      <w:r w:rsidRPr="00324E8F">
        <w:rPr>
          <w:rFonts w:cs="Times New Roman"/>
        </w:rPr>
        <w:t>US is key – window of time is narrowing for US to wield its influence – Trump re-election locks us out</w:t>
      </w:r>
    </w:p>
    <w:p w14:paraId="678E66B2" w14:textId="77777777" w:rsidR="00324E8F" w:rsidRPr="00324E8F" w:rsidRDefault="00C3077A" w:rsidP="00C3077A">
      <w:r w:rsidRPr="00324E8F">
        <w:rPr>
          <w:rStyle w:val="Style13ptBold"/>
        </w:rPr>
        <w:t>Levitan, a science/politics journalist, 19</w:t>
      </w:r>
    </w:p>
    <w:p w14:paraId="1C43E523" w14:textId="70F0F907" w:rsidR="00C3077A" w:rsidRPr="00324E8F" w:rsidRDefault="00C3077A" w:rsidP="00C3077A">
      <w:r w:rsidRPr="00324E8F">
        <w:t xml:space="preserve">[Dave Levitan, 7-26-19, News Republic, “Would Trump’s Reelection Doom the Planet?”, </w:t>
      </w:r>
      <w:hyperlink r:id="rId306" w:history="1">
        <w:r w:rsidRPr="00324E8F">
          <w:rPr>
            <w:rStyle w:val="Hyperlink"/>
          </w:rPr>
          <w:t>https://newrepublic.com/article/154539/trumps-reelection-doom-planet</w:t>
        </w:r>
      </w:hyperlink>
      <w:r w:rsidRPr="00324E8F">
        <w:t>, accessed 7-8-2020, BN]</w:t>
      </w:r>
    </w:p>
    <w:p w14:paraId="73BA2C54" w14:textId="77777777" w:rsidR="00C3077A" w:rsidRPr="00324E8F" w:rsidRDefault="00C3077A" w:rsidP="00C3077A"/>
    <w:p w14:paraId="484390B2" w14:textId="77777777" w:rsidR="00C3077A" w:rsidRPr="00324E8F" w:rsidRDefault="00C3077A" w:rsidP="00C3077A">
      <w:pPr>
        <w:rPr>
          <w:rStyle w:val="StyleUnderline"/>
        </w:rPr>
      </w:pPr>
      <w:r w:rsidRPr="00324E8F">
        <w:rPr>
          <w:rStyle w:val="StyleUnderline"/>
        </w:rPr>
        <w:t>The urgency of climate change is finally dawning on the public. Two-thirds of Democrats now say they view global warming as a “critical threat,” and most call it the most important issue to discuss in presidential debates. The Democratic presidential candidates are paying attention, too. Many have released detailed climate plans; most have promised to refuse campaign contributions from fossil fuel industry executives; and nearly all support having a climate-only debate.</w:t>
      </w:r>
    </w:p>
    <w:p w14:paraId="6312D201" w14:textId="77777777" w:rsidR="00C3077A" w:rsidRPr="00324E8F" w:rsidRDefault="00C3077A" w:rsidP="00C3077A">
      <w:pPr>
        <w:rPr>
          <w:rStyle w:val="StyleUnderline"/>
        </w:rPr>
      </w:pPr>
      <w:r w:rsidRPr="00324E8F">
        <w:t xml:space="preserve">This sudden interest is understandable. </w:t>
      </w:r>
      <w:r w:rsidRPr="00324E8F">
        <w:rPr>
          <w:rStyle w:val="StyleUnderline"/>
        </w:rPr>
        <w:t>The climate crisis is playing out before our eyes in ways it never has before, with unprecedented heat waves, flooding, and storms around the globe. Scientists’ warnings have also become more dire in recent years, their worst-case scenarios reading more like dystopian fiction than reality.</w:t>
      </w:r>
    </w:p>
    <w:p w14:paraId="640F6C4B" w14:textId="77777777" w:rsidR="00C3077A" w:rsidRPr="00324E8F" w:rsidRDefault="00C3077A" w:rsidP="00C3077A">
      <w:pPr>
        <w:rPr>
          <w:rStyle w:val="StyleUnderline"/>
        </w:rPr>
      </w:pPr>
      <w:r w:rsidRPr="00324E8F">
        <w:rPr>
          <w:rStyle w:val="StyleUnderline"/>
        </w:rPr>
        <w:t>But the most potent reason for voters to be concerned about climate change this year is that we’re running out of time to prevent some of its worst effects. The Intergovernmental Panel on Climate Change (IPCC) has determined that the world could hit 1.5 degrees Celsius of warming—the point at which irreversible damage begins—as soon as 2030. This time crunch has led some to say the 2020 election represents humanity’s last hope. “This is a climate crisis. An emergency,” Washington Governor Jay Inslee said last month during the first Democratic debate. “And it is our last chance in an administration—the next one—to do something about it.”</w:t>
      </w:r>
    </w:p>
    <w:p w14:paraId="3EBA63B8" w14:textId="77777777" w:rsidR="00C3077A" w:rsidRPr="00324E8F" w:rsidRDefault="00C3077A" w:rsidP="00C3077A">
      <w:pPr>
        <w:rPr>
          <w:rStyle w:val="StyleUnderline"/>
        </w:rPr>
      </w:pPr>
      <w:r w:rsidRPr="00324E8F">
        <w:t xml:space="preserve">But how important is this election, really? </w:t>
      </w:r>
      <w:r w:rsidRPr="00324E8F">
        <w:rPr>
          <w:rStyle w:val="StyleUnderline"/>
        </w:rPr>
        <w:t>Scientists and policy experts agree that 2020 isn’t literally the last chance to save humanity, but four more years of Trump undoubtedly shrinks our chances to ensure a future safe from catastrophe. U.S. emissions likely wouldn’t reduce at the necessary pace, and the lack of leadership on the international stage could cause countries to decelerate their own energy transitions. The planet wouldn’t be doomed quite yet, but it would be closer to doom than ever before.</w:t>
      </w:r>
    </w:p>
    <w:p w14:paraId="0F9067F5" w14:textId="77777777" w:rsidR="00C3077A" w:rsidRPr="00324E8F" w:rsidRDefault="00C3077A" w:rsidP="00C3077A">
      <w:pPr>
        <w:rPr>
          <w:rStyle w:val="StyleUnderline"/>
        </w:rPr>
      </w:pPr>
      <w:r w:rsidRPr="00324E8F">
        <w:rPr>
          <w:rStyle w:val="StyleUnderline"/>
        </w:rPr>
        <w:t>Climate change is a global problem that must be addressed on a global scale, but the United States has an outsized role in whether that global effort succeeds or fails.</w:t>
      </w:r>
    </w:p>
    <w:p w14:paraId="31F0DAE0" w14:textId="77777777" w:rsidR="00C3077A" w:rsidRPr="00324E8F" w:rsidRDefault="00C3077A" w:rsidP="00C3077A">
      <w:pPr>
        <w:rPr>
          <w:rStyle w:val="StyleUnderline"/>
        </w:rPr>
      </w:pPr>
      <w:r w:rsidRPr="00324E8F">
        <w:t xml:space="preserve">Historically, </w:t>
      </w:r>
      <w:r w:rsidRPr="00324E8F">
        <w:rPr>
          <w:rStyle w:val="StyleUnderline"/>
        </w:rPr>
        <w:t>the U.S. has emitted more carbon dioxide into the atmosphere than any other country</w:t>
      </w:r>
      <w:r w:rsidRPr="00324E8F">
        <w:t xml:space="preserve">, making it the leading contributor to global warming. Today, it’s the second-largest emitter, after China. In order to maintain a stable climate, according to the IPCC, </w:t>
      </w:r>
      <w:r w:rsidRPr="00324E8F">
        <w:rPr>
          <w:rStyle w:val="StyleUnderline"/>
        </w:rPr>
        <w:t>net global emissions must reach zero by 2050. To achieve that, emissions must start rapidly declining in or around 2020.</w:t>
      </w:r>
    </w:p>
    <w:p w14:paraId="0009980C" w14:textId="77777777" w:rsidR="00C3077A" w:rsidRPr="00324E8F" w:rsidRDefault="00C3077A" w:rsidP="00C3077A">
      <w:r w:rsidRPr="00324E8F">
        <w:rPr>
          <w:rStyle w:val="StyleUnderline"/>
        </w:rPr>
        <w:t>If Trump is reelected, that “would probably mean a stalling of U.S. emissions,”</w:t>
      </w:r>
      <w:r w:rsidRPr="00324E8F">
        <w:t xml:space="preserve"> said Corrine Le Quéré, a climate scientist at the University of East Anglia. </w:t>
      </w:r>
      <w:r w:rsidRPr="00324E8F">
        <w:rPr>
          <w:rStyle w:val="StyleUnderline"/>
        </w:rPr>
        <w:t>That’s already happening under Trump. While most developed countries—including the U.S.—have averaged between 1 and 2 percent emissions reductions per year over the last decade, emissions in the U.S. rose by 3.4 percent in 2018, in part due to Trump’s campaign to dismantle climate regulations.</w:t>
      </w:r>
      <w:r w:rsidRPr="00324E8F">
        <w:t xml:space="preserve"> “At this stage, to limit climate change anywhere below two degrees [of] warming, the decreases in emissions in developed countries should be accelerating,” Le Quéré said.</w:t>
      </w:r>
    </w:p>
    <w:p w14:paraId="0B1AC194" w14:textId="77777777" w:rsidR="00C3077A" w:rsidRPr="00324E8F" w:rsidRDefault="00C3077A" w:rsidP="00C3077A">
      <w:r w:rsidRPr="00324E8F">
        <w:rPr>
          <w:rStyle w:val="StyleUnderline"/>
        </w:rPr>
        <w:t>Necessary carbon reductions in the U.S. are unlikely to happen if Trump is reelected—and not just because of his deregulatory campaign on behalf of polluters. “I’d say one of the worst things about another four years would be that it would allow the Trump Administration to continue packing the courts with conservative judges,”</w:t>
      </w:r>
      <w:r w:rsidRPr="00324E8F">
        <w:t xml:space="preserve"> said Drew Shindell, a professor of earth science at Duke University.</w:t>
      </w:r>
    </w:p>
    <w:p w14:paraId="1C810D9B" w14:textId="77777777" w:rsidR="00C3077A" w:rsidRPr="00324E8F" w:rsidRDefault="00C3077A" w:rsidP="00C3077A">
      <w:r w:rsidRPr="00324E8F">
        <w:rPr>
          <w:rStyle w:val="StyleUnderline"/>
        </w:rPr>
        <w:t>Many of the administration’s attempts at regulatory rollbacks—of which there are 83 related to the environment, at last count—end up in the courts. So far, judges have delayed or stopped many of those policy moves, from vehicle emissions standards to efforts at promoting fossil fuel extraction on public lands. But four more years of Trump means four more years of lifetime judicial appointments for conservative judges who might be more inclined to allow the rollbacks.</w:t>
      </w:r>
      <w:r w:rsidRPr="00324E8F">
        <w:t xml:space="preserve"> Each individual policy may leave a small mark on the country’s overall emissions picture, but the sum of them would doom reductions in the near term.</w:t>
      </w:r>
    </w:p>
    <w:p w14:paraId="1DF3B557" w14:textId="77777777" w:rsidR="00C3077A" w:rsidRPr="00324E8F" w:rsidRDefault="00C3077A" w:rsidP="00C3077A">
      <w:r w:rsidRPr="00324E8F">
        <w:rPr>
          <w:rStyle w:val="StyleUnderline"/>
        </w:rPr>
        <w:t>A Trump win in 2020 could discourage other countries from rapidly reducing their emissions, too. Historically, American political leadership has been hugely influential in international climate negotiations</w:t>
      </w:r>
      <w:r w:rsidRPr="00324E8F">
        <w:t>, said Andrew Light, a senior fellow at the World Resources Institute who helped negotiate the Paris Agreement during the Obama administration. “</w:t>
      </w:r>
      <w:r w:rsidRPr="00324E8F">
        <w:rPr>
          <w:rStyle w:val="StyleUnderline"/>
        </w:rPr>
        <w:t>The United States was absolutely instrumental in getting the strong agreement out of Paris</w:t>
      </w:r>
      <w:r w:rsidRPr="00324E8F">
        <w:t>,” he said.</w:t>
      </w:r>
    </w:p>
    <w:p w14:paraId="29809D8E" w14:textId="77777777" w:rsidR="00C3077A" w:rsidRPr="00324E8F" w:rsidRDefault="00C3077A" w:rsidP="00C3077A">
      <w:r w:rsidRPr="00324E8F">
        <w:rPr>
          <w:rStyle w:val="StyleUnderline"/>
        </w:rPr>
        <w:t>The Paris agreement, as currently drafted, is not enough to stave off the worst of global warming, but it was intended to be strengthened periodically—and since Trump announced his intention to pull the U.S. out of the agreement in June 2017, the leadership that was so crucial to the initial negotiations has been absent</w:t>
      </w:r>
      <w:r w:rsidRPr="00324E8F">
        <w:t>. The next deadline for more aggressive climate targets arrives at the end of 2020. Thus, Light said, “2020 has got to be an inflection point for the world.”</w:t>
      </w:r>
    </w:p>
    <w:p w14:paraId="462906FC" w14:textId="77777777" w:rsidR="00C3077A" w:rsidRPr="00324E8F" w:rsidRDefault="00C3077A" w:rsidP="00C3077A">
      <w:r w:rsidRPr="00324E8F">
        <w:t>Michael Mann, a distinguished professor of atmospheric science at Penn State, feels likewise. “</w:t>
      </w:r>
      <w:r w:rsidRPr="00324E8F">
        <w:rPr>
          <w:rStyle w:val="StyleUnderline"/>
        </w:rPr>
        <w:t>Another four years of Trump would probably render futile any efforts to limit planetary warming to 1.5 [degrees Celsius], which is necessary to avert ever-more catastrophic climate-change impacts</w:t>
      </w:r>
      <w:r w:rsidRPr="00324E8F">
        <w:t>,” he said in an email. Others think the effort to limit warming to 1.5 degrees is futile no matter the outcome of the election. “[It’s] hard to say four more years of Trump makes impossible something that seems unlikely either way,” Shindell said.</w:t>
      </w:r>
    </w:p>
    <w:p w14:paraId="2EFDC671" w14:textId="77777777" w:rsidR="00C3077A" w:rsidRPr="00324E8F" w:rsidRDefault="00C3077A" w:rsidP="00C3077A">
      <w:r w:rsidRPr="00324E8F">
        <w:t>Experts like Le Quéré, however, hope that the target could still be met even if Trump wins, because U.S. emissions are not tethered irrevocably to the occupant of the White House. “</w:t>
      </w:r>
      <w:r w:rsidRPr="00324E8F">
        <w:rPr>
          <w:rStyle w:val="StyleUnderline"/>
        </w:rPr>
        <w:t>The U.S. president alone would probably not completely remove the chance that the [1.5-degree] target is met, but cities and states in the U.S. would need to redouble their actions and other countries would need to work harder</w:t>
      </w:r>
      <w:r w:rsidRPr="00324E8F">
        <w:t xml:space="preserve">,” she said. That means efforts like the U.S. Climate Alliance—a group of governors representing half the states and more than half the population, </w:t>
      </w:r>
      <w:r w:rsidRPr="00324E8F">
        <w:rPr>
          <w:rStyle w:val="StyleUnderline"/>
        </w:rPr>
        <w:t xml:space="preserve">committed to reaching Paris agreement goals with or without federal government help—would have to ramp up significantly during Trump’s second term. </w:t>
      </w:r>
      <w:r w:rsidRPr="00324E8F">
        <w:t>“Those particular four years are extremely important to keep the 1.5-degree limit in sight,” Le Quéré said.</w:t>
      </w:r>
    </w:p>
    <w:p w14:paraId="58B2AF2C" w14:textId="77777777" w:rsidR="00C3077A" w:rsidRPr="00324E8F" w:rsidRDefault="00C3077A" w:rsidP="00C3077A">
      <w:r w:rsidRPr="00324E8F">
        <w:t xml:space="preserve">No one disputes that. </w:t>
      </w:r>
      <w:r w:rsidRPr="00324E8F">
        <w:rPr>
          <w:rStyle w:val="StyleUnderline"/>
        </w:rPr>
        <w:t>Waiting another four years to take aggressive action on climate change will have real consequences, which may include whether the world, led by the U.S., can keep warming below that limit</w:t>
      </w:r>
      <w:r w:rsidRPr="00324E8F">
        <w:t>. But even if warming exceeds that target, each additional fraction of a degree represents more destruction, more death. So in that sense, it will never be too late—not in 2024, not even in 2028—to prevent an even greater toll.</w:t>
      </w:r>
    </w:p>
    <w:p w14:paraId="59F707D2" w14:textId="77777777" w:rsidR="00C3077A" w:rsidRPr="00324E8F" w:rsidRDefault="00C3077A" w:rsidP="00C3077A"/>
    <w:p w14:paraId="74F3DF26" w14:textId="77777777" w:rsidR="00C3077A" w:rsidRPr="00324E8F" w:rsidRDefault="00C3077A" w:rsidP="00C3077A">
      <w:pPr>
        <w:pStyle w:val="Heading3"/>
        <w:rPr>
          <w:rFonts w:cs="Times New Roman"/>
        </w:rPr>
      </w:pPr>
      <w:bookmarkStart w:id="87" w:name="_Toc45868928"/>
      <w:r w:rsidRPr="00324E8F">
        <w:rPr>
          <w:rFonts w:cs="Times New Roman"/>
        </w:rPr>
        <w:t>AT – Biden Bad for Climate</w:t>
      </w:r>
      <w:bookmarkEnd w:id="87"/>
    </w:p>
    <w:p w14:paraId="4AC4A92B" w14:textId="77777777" w:rsidR="00C3077A" w:rsidRPr="00324E8F" w:rsidRDefault="00C3077A" w:rsidP="00C3077A"/>
    <w:p w14:paraId="759AB3E7" w14:textId="77777777" w:rsidR="00C3077A" w:rsidRPr="00324E8F" w:rsidRDefault="00C3077A" w:rsidP="00C3077A">
      <w:pPr>
        <w:pStyle w:val="Heading4"/>
        <w:rPr>
          <w:rFonts w:cs="Times New Roman"/>
        </w:rPr>
      </w:pPr>
      <w:r w:rsidRPr="00324E8F">
        <w:rPr>
          <w:rFonts w:cs="Times New Roman"/>
        </w:rPr>
        <w:t>Biden election is good for the climate – it’s near the top of his agenda</w:t>
      </w:r>
    </w:p>
    <w:p w14:paraId="4AF4AA97" w14:textId="77777777" w:rsidR="00C3077A" w:rsidRPr="00324E8F" w:rsidRDefault="00C3077A" w:rsidP="00C3077A">
      <w:pPr>
        <w:rPr>
          <w:rStyle w:val="Style13ptBold"/>
        </w:rPr>
      </w:pPr>
      <w:r w:rsidRPr="00324E8F">
        <w:rPr>
          <w:rStyle w:val="Style13ptBold"/>
        </w:rPr>
        <w:t>Karst, The Packer Editor in Chief, 20</w:t>
      </w:r>
    </w:p>
    <w:p w14:paraId="27413E7F" w14:textId="77777777" w:rsidR="00C3077A" w:rsidRPr="00324E8F" w:rsidRDefault="00C3077A" w:rsidP="00C3077A">
      <w:r w:rsidRPr="00324E8F">
        <w:t xml:space="preserve">[Tom, 6/19/20, The Packer, “Trump facing long odds in showdown with Biden”, </w:t>
      </w:r>
      <w:hyperlink r:id="rId307" w:history="1">
        <w:r w:rsidRPr="00324E8F">
          <w:rPr>
            <w:rStyle w:val="Hyperlink"/>
          </w:rPr>
          <w:t>https://www.thepacker.com/article/trump-facing-long-odds-showdown-biden</w:t>
        </w:r>
      </w:hyperlink>
      <w:r w:rsidRPr="00324E8F">
        <w:t>, accessed 7/7/20, MZK]</w:t>
      </w:r>
    </w:p>
    <w:p w14:paraId="0D07473C" w14:textId="77777777" w:rsidR="00C3077A" w:rsidRPr="00324E8F" w:rsidRDefault="00C3077A" w:rsidP="00C3077A">
      <w:r w:rsidRPr="00324E8F">
        <w:t>NOTE: Russell = Randy Russell, president of The Russell Group and government relations counsel for the United Fresh Produce Association</w:t>
      </w:r>
    </w:p>
    <w:p w14:paraId="6B448C01" w14:textId="77777777" w:rsidR="00C3077A" w:rsidRPr="00324E8F" w:rsidRDefault="00C3077A" w:rsidP="00C3077A">
      <w:pPr>
        <w:rPr>
          <w:sz w:val="24"/>
        </w:rPr>
      </w:pPr>
    </w:p>
    <w:p w14:paraId="3FBBFFF2" w14:textId="77777777" w:rsidR="00C3077A" w:rsidRPr="00324E8F" w:rsidRDefault="00C3077A" w:rsidP="00C3077A">
      <w:r w:rsidRPr="00324E8F">
        <w:t>Biden priorities</w:t>
      </w:r>
    </w:p>
    <w:p w14:paraId="61BDDC0D" w14:textId="77777777" w:rsidR="00324E8F" w:rsidRPr="00324E8F" w:rsidRDefault="00C3077A" w:rsidP="00C3077A">
      <w:r w:rsidRPr="00324E8F">
        <w:rPr>
          <w:rStyle w:val="StyleUnderline"/>
        </w:rPr>
        <w:t>If Biden is elected, Russell said climate-change legislation will likely be a priority. “I would fully anticipate that in the first year, a Biden administration would take on climate (legislation),” he said.</w:t>
      </w:r>
      <w:r w:rsidRPr="00324E8F">
        <w:t xml:space="preserve"> That may not be bad for agriculture.</w:t>
      </w:r>
    </w:p>
    <w:p w14:paraId="59E6238C" w14:textId="5D069CE5" w:rsidR="00C3077A" w:rsidRPr="00324E8F" w:rsidRDefault="00C3077A" w:rsidP="00C3077A">
      <w:pPr>
        <w:rPr>
          <w:rStyle w:val="StyleUnderline"/>
        </w:rPr>
      </w:pPr>
      <w:r w:rsidRPr="00324E8F">
        <w:rPr>
          <w:rStyle w:val="StyleUnderline"/>
        </w:rPr>
        <w:t>“I think a lot of times agriculture is viewed as a part of the problem relative to climate (and greenhouse gases), and yet there’s a great opportunity for agriculture in this in terms of capturing carbon, whether it be through forestry,, row crop or other means,” he said.</w:t>
      </w:r>
    </w:p>
    <w:p w14:paraId="6CEE9955" w14:textId="77777777" w:rsidR="00C3077A" w:rsidRPr="00324E8F" w:rsidRDefault="00C3077A" w:rsidP="00C3077A">
      <w:pPr>
        <w:pStyle w:val="Heading4"/>
        <w:rPr>
          <w:rFonts w:cs="Times New Roman"/>
        </w:rPr>
      </w:pPr>
      <w:r w:rsidRPr="00324E8F">
        <w:rPr>
          <w:rFonts w:cs="Times New Roman"/>
        </w:rPr>
        <w:t>If Trump gets reelected it sends the US years backwards on climate change, Biden being reelected is key to retract Trump’s climate policies</w:t>
      </w:r>
    </w:p>
    <w:p w14:paraId="2F0900D5" w14:textId="77777777" w:rsidR="00324E8F" w:rsidRPr="00324E8F" w:rsidRDefault="00C3077A" w:rsidP="00C3077A">
      <w:pPr>
        <w:rPr>
          <w:rStyle w:val="Style13ptBold"/>
        </w:rPr>
      </w:pPr>
      <w:r w:rsidRPr="00324E8F">
        <w:rPr>
          <w:rStyle w:val="Style13ptBold"/>
        </w:rPr>
        <w:t>Stronberg, a JBS group clean energy policy analyst, 20</w:t>
      </w:r>
    </w:p>
    <w:p w14:paraId="19DFAB85" w14:textId="4BAFB6EA" w:rsidR="00C3077A" w:rsidRPr="00324E8F" w:rsidRDefault="00C3077A" w:rsidP="00C3077A">
      <w:r w:rsidRPr="00324E8F">
        <w:t xml:space="preserve">[Joel Stronberg, 6-10-2020, Resilience, “The Trump Climate Policy – The Lawlessness of It All”, </w:t>
      </w:r>
      <w:hyperlink r:id="rId308" w:history="1">
        <w:r w:rsidRPr="00324E8F">
          <w:rPr>
            <w:rStyle w:val="Hyperlink"/>
          </w:rPr>
          <w:t>https://www.resilience.org/stories/2020-06-10/trump-climate-policy-the-lawlessness-of-it-all/</w:t>
        </w:r>
      </w:hyperlink>
      <w:r w:rsidRPr="00324E8F">
        <w:t>, accessed 7-8-2020, BN]</w:t>
      </w:r>
    </w:p>
    <w:p w14:paraId="34C3D300" w14:textId="77777777" w:rsidR="00C3077A" w:rsidRPr="00324E8F" w:rsidRDefault="00C3077A" w:rsidP="00C3077A"/>
    <w:p w14:paraId="57827DFE" w14:textId="77777777" w:rsidR="00C3077A" w:rsidRPr="00324E8F" w:rsidRDefault="00C3077A" w:rsidP="00C3077A">
      <w:pPr>
        <w:rPr>
          <w:rStyle w:val="StyleUnderline"/>
        </w:rPr>
      </w:pPr>
      <w:r w:rsidRPr="00324E8F">
        <w:t>As the nation struggles to free itself from the grip of the coronavirus contagion and a disease of a different sort—racial, economic, and environmental injustice—</w:t>
      </w:r>
      <w:r w:rsidRPr="00324E8F">
        <w:rPr>
          <w:rStyle w:val="StyleUnderline"/>
        </w:rPr>
        <w:t>our president continues to lay waste to the country’s environmental protections.</w:t>
      </w:r>
    </w:p>
    <w:p w14:paraId="44284EB1" w14:textId="77777777" w:rsidR="00C3077A" w:rsidRPr="00324E8F" w:rsidRDefault="00C3077A" w:rsidP="00C3077A">
      <w:pPr>
        <w:rPr>
          <w:rStyle w:val="StyleUnderline"/>
        </w:rPr>
      </w:pPr>
      <w:r w:rsidRPr="00324E8F">
        <w:t xml:space="preserve">The </w:t>
      </w:r>
      <w:r w:rsidRPr="00324E8F">
        <w:rPr>
          <w:rStyle w:val="StyleUnderline"/>
        </w:rPr>
        <w:t>COVID-19</w:t>
      </w:r>
      <w:r w:rsidRPr="00324E8F">
        <w:t xml:space="preserve"> contagion</w:t>
      </w:r>
      <w:r w:rsidRPr="00324E8F">
        <w:rPr>
          <w:rStyle w:val="StyleUnderline"/>
        </w:rPr>
        <w:t xml:space="preserve"> shows once again the disdain </w:t>
      </w:r>
      <w:r w:rsidRPr="00324E8F">
        <w:t xml:space="preserve">President </w:t>
      </w:r>
      <w:r w:rsidRPr="00324E8F">
        <w:rPr>
          <w:rStyle w:val="StyleUnderline"/>
        </w:rPr>
        <w:t xml:space="preserve">Trump and his administration have for science-based policies and actions. </w:t>
      </w:r>
      <w:r w:rsidRPr="00324E8F">
        <w:t>Over the past several months,</w:t>
      </w:r>
      <w:r w:rsidRPr="00324E8F">
        <w:rPr>
          <w:rStyle w:val="StyleUnderline"/>
        </w:rPr>
        <w:t xml:space="preserve"> Trump has suggested that the coronavirus would just go away in the heat of the summer, touted his natural genius for the practice of medicine, and implied that a Clorox cocktail might make the sick well again. His outlandish statements about the contagion closely parallel those he’s made about the scientific basis of climate change–its origins and solutions.</w:t>
      </w:r>
    </w:p>
    <w:p w14:paraId="595FB8D6" w14:textId="77777777" w:rsidR="00C3077A" w:rsidRPr="00324E8F" w:rsidRDefault="00C3077A" w:rsidP="00C3077A">
      <w:pPr>
        <w:rPr>
          <w:rStyle w:val="StyleUnderline"/>
        </w:rPr>
      </w:pPr>
      <w:r w:rsidRPr="00324E8F">
        <w:t xml:space="preserve">As I’ve written before, </w:t>
      </w:r>
      <w:r w:rsidRPr="00324E8F">
        <w:rPr>
          <w:rStyle w:val="StyleUnderline"/>
        </w:rPr>
        <w:t>Trump has used the coronavirus as a convenient cover to continue his assault on the nation’s environmental framework. His most recent attack comes in the form of an executive order with the objective of giving federal agencies the authority to waive the preparation of environmental impact studies pursuant to the National Environmental Policy Act (NEPA). The president’s Council on Environmental Quality (CEQ) describes the Act this way:</w:t>
      </w:r>
    </w:p>
    <w:p w14:paraId="4842D018" w14:textId="77777777" w:rsidR="00C3077A" w:rsidRPr="00324E8F" w:rsidRDefault="00C3077A" w:rsidP="00C3077A">
      <w:pPr>
        <w:rPr>
          <w:rStyle w:val="StyleUnderline"/>
        </w:rPr>
      </w:pPr>
      <w:r w:rsidRPr="00324E8F">
        <w:rPr>
          <w:rStyle w:val="StyleUnderline"/>
        </w:rPr>
        <w:t>NEPA was the first major environmental law in the United States and is often called the “Magna Carta” of Federal environmental laws.</w:t>
      </w:r>
    </w:p>
    <w:p w14:paraId="46360734" w14:textId="77777777" w:rsidR="00C3077A" w:rsidRPr="00324E8F" w:rsidRDefault="00C3077A" w:rsidP="00C3077A">
      <w:pPr>
        <w:rPr>
          <w:rStyle w:val="StyleUnderline"/>
        </w:rPr>
      </w:pPr>
      <w:r w:rsidRPr="00324E8F">
        <w:rPr>
          <w:rStyle w:val="StyleUnderline"/>
        </w:rPr>
        <w:t>Section 101 of the Act sets forth a national policy in words befitting of the Green New Deal:</w:t>
      </w:r>
    </w:p>
    <w:p w14:paraId="21BF319B" w14:textId="77777777" w:rsidR="00C3077A" w:rsidRPr="00324E8F" w:rsidRDefault="00C3077A" w:rsidP="00C3077A">
      <w:r w:rsidRPr="00324E8F">
        <w:rPr>
          <w:rStyle w:val="StyleUnderline"/>
        </w:rPr>
        <w:t>The Congress, recognizing the profound impact of man’s activity on the interrelations of all components of the natural environment…the…influences of population growth, high-density urbanization, industrial expansion, resource exploitation, and new and expanding technological advances…declares that it is the continuing policy of the Federal Government…to use all practicable means and measures, including financial and technical assistance…to foster and promote the general welfare…to create and maintain conditions under which man and nature can exist in productive harmony and fulfill the social, economic, and other requirements of present and future generations of Americans.</w:t>
      </w:r>
      <w:r w:rsidRPr="00324E8F">
        <w:t xml:space="preserve"> (emphasis added)</w:t>
      </w:r>
    </w:p>
    <w:p w14:paraId="3EDEC75F" w14:textId="77777777" w:rsidR="00C3077A" w:rsidRPr="00324E8F" w:rsidRDefault="00C3077A" w:rsidP="00C3077A">
      <w:r w:rsidRPr="00324E8F">
        <w:rPr>
          <w:rStyle w:val="StyleUnderline"/>
        </w:rPr>
        <w:t>NEPA minimally requires federal agencies to consider the environmental effects of proposed major Federal actions before any final decision is made</w:t>
      </w:r>
      <w:r w:rsidRPr="00324E8F">
        <w:t>. The Act is technology-neutral. It requires an analysis of the environmental consequences of siting the eight largest solar power facility in the world (Gemini) on federal lands just as it does for granting the Keystone XL pipeline a right-of-way across government property.</w:t>
      </w:r>
    </w:p>
    <w:p w14:paraId="03936CF8" w14:textId="77777777" w:rsidR="00C3077A" w:rsidRPr="00324E8F" w:rsidRDefault="00C3077A" w:rsidP="00C3077A">
      <w:pPr>
        <w:rPr>
          <w:rStyle w:val="StyleUnderline"/>
        </w:rPr>
      </w:pPr>
      <w:r w:rsidRPr="00324E8F">
        <w:rPr>
          <w:rStyle w:val="StyleUnderline"/>
        </w:rPr>
        <w:t>Trump has found executive orders much to his liking, as they offer him an opportunity to avoid having to deal with pesky House Democrats—especially on climate matters. In a deeply divided Washington, the nation’s chief executives have often resorted to the use of presidential orders and memoranda to accomplish on their own—if only temporarily—what they couldn’t do with the Congress.</w:t>
      </w:r>
    </w:p>
    <w:p w14:paraId="49C81752" w14:textId="77777777" w:rsidR="00C3077A" w:rsidRPr="00324E8F" w:rsidRDefault="00C3077A" w:rsidP="00C3077A">
      <w:r w:rsidRPr="00324E8F">
        <w:rPr>
          <w:rStyle w:val="StyleUnderline"/>
        </w:rPr>
        <w:t>Trump came into office hellbent on unwinding the entirety of President Obama’s environmental legacy.</w:t>
      </w:r>
      <w:r w:rsidRPr="00324E8F">
        <w:t xml:space="preserve"> A legacy, it should be noted, largely accomplished via executive action. This most recent order looks to unwind environmental protections dating back to before President Nixon.</w:t>
      </w:r>
    </w:p>
    <w:p w14:paraId="1C338B98" w14:textId="77777777" w:rsidR="00C3077A" w:rsidRPr="00324E8F" w:rsidRDefault="00C3077A" w:rsidP="00C3077A">
      <w:r w:rsidRPr="00324E8F">
        <w:t>Executive orders have the status of law, but only for as long as they remain on the White House’s books and, therein, lies their weakness. As convenient as it is for one president to issue an order, is the ease with which a successor can revoke it.</w:t>
      </w:r>
    </w:p>
    <w:p w14:paraId="007F01CA" w14:textId="77777777" w:rsidR="00C3077A" w:rsidRPr="00324E8F" w:rsidRDefault="00C3077A" w:rsidP="00C3077A">
      <w:r w:rsidRPr="00324E8F">
        <w:rPr>
          <w:rStyle w:val="StyleUnderline"/>
        </w:rPr>
        <w:t>Should Biden win in November, I don’t doubt he’ll retract the whole of Trump’s climate-related orders within minutes of his sitting down behind the Resolute desk—furniture which the 45th president has become fond of but about whose provenance he remains befuddled.</w:t>
      </w:r>
      <w:r w:rsidRPr="00324E8F">
        <w:t xml:space="preserve"> In the meantime, federal agencies and departments will do as much they can to commence and continue projects without the nuisance of having to contend with NEPA requirements. In response, environmental advocates will file as many lawsuits as they can to keep agencies on the straight and narrow when it comes to complying with the law.</w:t>
      </w:r>
    </w:p>
    <w:p w14:paraId="2374655F" w14:textId="77777777" w:rsidR="00C3077A" w:rsidRPr="00324E8F" w:rsidRDefault="00C3077A" w:rsidP="00C3077A">
      <w:pPr>
        <w:rPr>
          <w:rStyle w:val="StyleUnderline"/>
        </w:rPr>
      </w:pPr>
      <w:r w:rsidRPr="00324E8F">
        <w:rPr>
          <w:rStyle w:val="StyleUnderline"/>
        </w:rPr>
        <w:t>The executive order with the fancy name of EO on Accelerating the Nation’s Economic Recovery from the COVID-19 Emergency by Expediting Infrastructure Investments and Other Activities is more fluff than substance. In fact, it is so poorly conceived and written that it is unlikely to be upheld by the courts.</w:t>
      </w:r>
    </w:p>
    <w:p w14:paraId="4361AFD3" w14:textId="77777777" w:rsidR="00C3077A" w:rsidRPr="00324E8F" w:rsidRDefault="00C3077A" w:rsidP="00C3077A">
      <w:r w:rsidRPr="00324E8F">
        <w:t>Like any law, executive orders are subject to judicial review. A circumstance Trump and his administration have been confronted with on numerous occasions much to their chagrin.</w:t>
      </w:r>
    </w:p>
    <w:p w14:paraId="15A30D7B" w14:textId="77777777" w:rsidR="00C3077A" w:rsidRPr="00324E8F" w:rsidRDefault="00C3077A" w:rsidP="00C3077A">
      <w:pPr>
        <w:rPr>
          <w:rStyle w:val="StyleUnderline"/>
        </w:rPr>
      </w:pPr>
      <w:r w:rsidRPr="00324E8F">
        <w:t xml:space="preserve">In the (COVID-19) Emergency Order, </w:t>
      </w:r>
      <w:r w:rsidRPr="00324E8F">
        <w:rPr>
          <w:rStyle w:val="StyleUnderline"/>
        </w:rPr>
        <w:t>Trump states that measures like social distancing and other mitigation strategies have brought down the economy. The Order doesn’t give government officials any new authority. It simply encourages them to use the powers otherwise provided in existing laws like the Endangered Species (ESA) and Clean Water (CWA) Acts.</w:t>
      </w:r>
    </w:p>
    <w:p w14:paraId="2B48DEFB" w14:textId="77777777" w:rsidR="00C3077A" w:rsidRPr="00324E8F" w:rsidRDefault="00C3077A" w:rsidP="00C3077A">
      <w:r w:rsidRPr="00324E8F">
        <w:t>By almost any reading, there is nothing to suggest that the crafters of the legislation ever contemplated a flagging economy and high unemployment due to a health crisis as a reason for emergency action. As Holly Doremus, the James H. House and Hiram H. Hurd Professor of Environmental Regulation at UC Berkeley points out:</w:t>
      </w:r>
    </w:p>
    <w:p w14:paraId="259F1EF9" w14:textId="77777777" w:rsidR="00C3077A" w:rsidRPr="00324E8F" w:rsidRDefault="00C3077A" w:rsidP="00C3077A">
      <w:pPr>
        <w:rPr>
          <w:rStyle w:val="StyleUnderline"/>
        </w:rPr>
      </w:pPr>
      <w:r w:rsidRPr="00324E8F">
        <w:rPr>
          <w:rStyle w:val="StyleUnderline"/>
        </w:rPr>
        <w:t>No one thinks NEPA analysis or ESA consultation should be required before the government responds to an act of war, or fights a conflagration, or rescues people from a flood. Those are the circumstances these exceptions target.</w:t>
      </w:r>
    </w:p>
    <w:p w14:paraId="6473FD7D" w14:textId="77777777" w:rsidR="00C3077A" w:rsidRPr="00324E8F" w:rsidRDefault="00C3077A" w:rsidP="00C3077A">
      <w:pPr>
        <w:rPr>
          <w:rStyle w:val="StyleUnderline"/>
        </w:rPr>
      </w:pPr>
      <w:r w:rsidRPr="00324E8F">
        <w:rPr>
          <w:rStyle w:val="StyleUnderline"/>
        </w:rPr>
        <w:t>Guidance on Emergencies and the National Environmental Policy Act issued by CEQ confirms Professor Doremus’s conclusion. The Council recognizes there will be times when immediate threats to human health or safety, or immediate threats to valuable natural resources require extraordinary responses. (emphasis added)</w:t>
      </w:r>
    </w:p>
    <w:p w14:paraId="50D085BE" w14:textId="77777777" w:rsidR="00C3077A" w:rsidRPr="00324E8F" w:rsidRDefault="00C3077A" w:rsidP="00C3077A">
      <w:r w:rsidRPr="00324E8F">
        <w:t>In its guidance, CEQ is careful to point out that alternative arrangements do not cover long-term response and recovery actions. Neither do they necessarily free an agency from other of the Act’s requirements like notifying and informing affected public, state, regional, Federal and tribal representatives that would be impacted by the proposed actions. Clearing the way for the construction of pipelines, large solar installations, and other such infrastructure projects cannot reasonably be said to be the type of emergency actions contemplated by the Act.</w:t>
      </w:r>
    </w:p>
    <w:p w14:paraId="6AA7A1FD" w14:textId="77777777" w:rsidR="00C3077A" w:rsidRPr="00324E8F" w:rsidRDefault="00C3077A" w:rsidP="00C3077A">
      <w:pPr>
        <w:rPr>
          <w:rStyle w:val="StyleUnderline"/>
        </w:rPr>
      </w:pPr>
      <w:r w:rsidRPr="00324E8F">
        <w:rPr>
          <w:rStyle w:val="StyleUnderline"/>
        </w:rPr>
        <w:t>The Order is based on what some legal experts believe is an intentional misreading of the emergency provisions of various environmental laws like the Endangered Species and Clean Water Acts. Moreover, CEQ’s warns the agencies that alternative arrangements under 40 CFR § 1506.11 may be subject to judicial review.</w:t>
      </w:r>
    </w:p>
    <w:p w14:paraId="3BFE4A31" w14:textId="77777777" w:rsidR="00C3077A" w:rsidRPr="00324E8F" w:rsidRDefault="00C3077A" w:rsidP="00C3077A">
      <w:r w:rsidRPr="00324E8F">
        <w:t>In the midst of the millions of marchers in the US and abroad calling for an end to racial injustice, Trump has dubbed himself the law and order president. It is a tag much at odds with his environmental actions.</w:t>
      </w:r>
    </w:p>
    <w:p w14:paraId="25710721" w14:textId="77777777" w:rsidR="00C3077A" w:rsidRPr="00324E8F" w:rsidRDefault="00C3077A" w:rsidP="00C3077A">
      <w:r w:rsidRPr="00324E8F">
        <w:t>The issuance of the attempted NEPA suspension order is further proof of Trump being the chaos president. The directive appears to be a deliberate attempt to introduce yet more uncertainty into the nation’s environmental protection laws. Although the administration cannot amend the Act outright, it can muddle its operation. Rather than expediting a pipeline or other infrastructure projects, the directive almost guarantees delays due to lawsuits. Delay and obfuscation are typical Trumpian tactics the President has employed to get his way—both in and out of the Oval Office.</w:t>
      </w:r>
    </w:p>
    <w:p w14:paraId="7C2B41D8" w14:textId="77777777" w:rsidR="00C3077A" w:rsidRPr="00324E8F" w:rsidRDefault="00C3077A" w:rsidP="00C3077A">
      <w:r w:rsidRPr="00324E8F">
        <w:rPr>
          <w:rStyle w:val="StyleUnderline"/>
        </w:rPr>
        <w:t>Private companies will undoubtedly think twice about getting involved in any projects subject to NEPA review given a waiver under the Order.</w:t>
      </w:r>
      <w:r w:rsidRPr="00324E8F">
        <w:t xml:space="preserve"> The projects will either never be started before a court steps in to order the administration to conduct the required environmental studies or, once started, stopped pending their production. By law, impact statements must also include opportunities for public input—another requirement considered anathema by Trump and company.</w:t>
      </w:r>
    </w:p>
    <w:p w14:paraId="2289F8E7" w14:textId="77777777" w:rsidR="00C3077A" w:rsidRPr="00324E8F" w:rsidRDefault="00C3077A" w:rsidP="00C3077A">
      <w:r w:rsidRPr="00324E8F">
        <w:rPr>
          <w:rStyle w:val="StyleUnderline"/>
        </w:rPr>
        <w:t>The administration’s less than stellar record of defending its environmental actions in court should be enough to raise activist eyebrows.</w:t>
      </w:r>
      <w:r w:rsidRPr="00324E8F">
        <w:t xml:space="preserve"> It has often lost in court for its irrational failure to follow well-established administrative procedures. Under such circumstances it would appear the administration is as content to throw a spanner into the workings of government as it is to do things according to Hoyle.</w:t>
      </w:r>
    </w:p>
    <w:p w14:paraId="221E6C18" w14:textId="77777777" w:rsidR="00C3077A" w:rsidRPr="00324E8F" w:rsidRDefault="00C3077A" w:rsidP="00C3077A">
      <w:r w:rsidRPr="00324E8F">
        <w:t>Trump—whether as a real estate developer or president—has consistently engaged in lawlessness of his own making by refusing to accept the “riotous” concept that he is not above the law. According to USA Today, Trump and his businesses[i] have been involved in at least 3,500 legal actions in federal and state courts during the past three decades. They range from skirmishes with casino patrons to personal defamation lawsuits. The thousands of lawsuits Trump faced as a businessman and the hundreds his administration has already had to defend against in court exhibit a pattern of intentional lawlessness.</w:t>
      </w:r>
    </w:p>
    <w:p w14:paraId="042594B6" w14:textId="77777777" w:rsidR="00C3077A" w:rsidRPr="00324E8F" w:rsidRDefault="00C3077A" w:rsidP="00C3077A">
      <w:pPr>
        <w:rPr>
          <w:rStyle w:val="StyleUnderline"/>
        </w:rPr>
      </w:pPr>
      <w:r w:rsidRPr="00324E8F">
        <w:rPr>
          <w:rStyle w:val="StyleUnderline"/>
        </w:rPr>
        <w:t>Whether Trump leaves office at the end of four years or eight, his successor will be faced with a tangled web of environmental regulations—some in force but many others in court. Although a climate-conscious president will be able to rescind Trump’s various executive initiatives and directives with a stroke of the pen, it will take years to reverse the actions taken by agency heads pursuant to those orders let alone to put in place the defense framework needed by the nation to protect against and adapt to the ravages of Earth’s warming temperatures.</w:t>
      </w:r>
    </w:p>
    <w:p w14:paraId="30C6C23D" w14:textId="77777777" w:rsidR="00C3077A" w:rsidRPr="00324E8F" w:rsidRDefault="00C3077A" w:rsidP="00C3077A">
      <w:pPr>
        <w:rPr>
          <w:rStyle w:val="StyleUnderline"/>
        </w:rPr>
      </w:pPr>
      <w:r w:rsidRPr="00324E8F">
        <w:rPr>
          <w:rStyle w:val="StyleUnderline"/>
        </w:rPr>
        <w:t>It is fair to conclude that President Trump will be viewed as the worst environmental president in history and that he became so by finding ways to weaponize time.</w:t>
      </w:r>
    </w:p>
    <w:p w14:paraId="541679DF" w14:textId="77777777" w:rsidR="00C3077A" w:rsidRPr="00324E8F" w:rsidRDefault="00C3077A" w:rsidP="00C3077A"/>
    <w:p w14:paraId="64083984" w14:textId="531A05C3" w:rsidR="00944B08" w:rsidRPr="00324E8F" w:rsidRDefault="003351D8" w:rsidP="00944B08">
      <w:pPr>
        <w:pStyle w:val="Heading2"/>
        <w:rPr>
          <w:rFonts w:cs="Times New Roman"/>
        </w:rPr>
      </w:pPr>
      <w:bookmarkStart w:id="88" w:name="_Toc45868929"/>
      <w:r w:rsidRPr="00324E8F">
        <w:rPr>
          <w:rFonts w:cs="Times New Roman"/>
        </w:rPr>
        <w:t xml:space="preserve">Impact – </w:t>
      </w:r>
      <w:r w:rsidR="00944B08" w:rsidRPr="00324E8F">
        <w:rPr>
          <w:rFonts w:cs="Times New Roman"/>
        </w:rPr>
        <w:t>Trump Bad – Domestic Policy</w:t>
      </w:r>
      <w:bookmarkEnd w:id="88"/>
    </w:p>
    <w:p w14:paraId="1FB045B5" w14:textId="77777777" w:rsidR="00944B08" w:rsidRPr="00324E8F" w:rsidRDefault="00944B08" w:rsidP="00944B08"/>
    <w:p w14:paraId="710B7789" w14:textId="61B47C0F" w:rsidR="00944B08" w:rsidRPr="00324E8F" w:rsidRDefault="00944B08" w:rsidP="00944B08">
      <w:pPr>
        <w:pStyle w:val="Heading3"/>
        <w:rPr>
          <w:rFonts w:cs="Times New Roman"/>
        </w:rPr>
      </w:pPr>
      <w:bookmarkStart w:id="89" w:name="_Toc45868930"/>
      <w:r w:rsidRPr="00324E8F">
        <w:rPr>
          <w:rFonts w:cs="Times New Roman"/>
        </w:rPr>
        <w:t>Trump Bad – Democracy and Government</w:t>
      </w:r>
      <w:bookmarkEnd w:id="89"/>
    </w:p>
    <w:p w14:paraId="5FF5A812" w14:textId="77777777" w:rsidR="00944B08" w:rsidRPr="00324E8F" w:rsidRDefault="00944B08" w:rsidP="00944B08"/>
    <w:p w14:paraId="6E3DAA8E" w14:textId="77777777" w:rsidR="00944B08" w:rsidRPr="00324E8F" w:rsidRDefault="00944B08" w:rsidP="00944B08">
      <w:pPr>
        <w:pStyle w:val="Heading4"/>
        <w:rPr>
          <w:rFonts w:cs="Times New Roman"/>
        </w:rPr>
      </w:pPr>
      <w:r w:rsidRPr="00324E8F">
        <w:rPr>
          <w:rFonts w:cs="Times New Roman"/>
        </w:rPr>
        <w:t>Trump will destroy the federal bureaucracy through excessive corruption if elected a second term, snowballs to the collapse of democracy as a whole</w:t>
      </w:r>
    </w:p>
    <w:p w14:paraId="4EC4F8A1" w14:textId="77777777" w:rsidR="00944B08" w:rsidRPr="00324E8F" w:rsidRDefault="00944B08" w:rsidP="00944B08">
      <w:pPr>
        <w:rPr>
          <w:rStyle w:val="Style13ptBold"/>
        </w:rPr>
      </w:pPr>
      <w:r w:rsidRPr="00324E8F">
        <w:rPr>
          <w:rStyle w:val="Style13ptBold"/>
        </w:rPr>
        <w:t>Fukuyama, Stanford Director of the Center on Democracy, Development, and the Rule of Law, 20</w:t>
      </w:r>
    </w:p>
    <w:p w14:paraId="758319D1" w14:textId="77777777" w:rsidR="00944B08" w:rsidRPr="00324E8F" w:rsidRDefault="00944B08" w:rsidP="00944B08">
      <w:r w:rsidRPr="00324E8F">
        <w:t xml:space="preserve">[Francis, April/May/June 2020, Washington Monthly, “What Would a Second Trump Term Do to the Federal Bureaucracy,” </w:t>
      </w:r>
      <w:hyperlink r:id="rId309" w:history="1">
        <w:r w:rsidRPr="00324E8F">
          <w:rPr>
            <w:rStyle w:val="Hyperlink"/>
          </w:rPr>
          <w:t>https://washingtonmonthly.com/magazine/april-may-june-2020/what-would-a-second-trump-term-do-to-the-federal-bureaucracy/</w:t>
        </w:r>
      </w:hyperlink>
      <w:r w:rsidRPr="00324E8F">
        <w:t>, accessed on 7/7/20, BS]</w:t>
      </w:r>
    </w:p>
    <w:p w14:paraId="41826541" w14:textId="77777777" w:rsidR="00944B08" w:rsidRPr="00324E8F" w:rsidRDefault="00944B08" w:rsidP="00944B08">
      <w:r w:rsidRPr="00324E8F">
        <w:t xml:space="preserve">It has never been easy to be a public official in the United States. In contrast to other rich democracies in Europe and Asia, bureaucrats are not held in high esteem. </w:t>
      </w:r>
      <w:r w:rsidRPr="00324E8F">
        <w:rPr>
          <w:rStyle w:val="StyleUnderline"/>
        </w:rPr>
        <w:t>In Germany, Japan, France, or Britain, the country’s best and brightest aspire to public service, whereas in the U.S. they go to the private sector or, if they are public spirited, into the NGO world rather than government service</w:t>
      </w:r>
      <w:r w:rsidRPr="00324E8F">
        <w:t>. Conservatives in particular have long derided “pointy-headed bureaucrats” who today have morphed into a “deep state” that is seeking to subvert the personification of the people’s will, President Donald Trump.</w:t>
      </w:r>
    </w:p>
    <w:p w14:paraId="4273520B" w14:textId="77777777" w:rsidR="00944B08" w:rsidRPr="00324E8F" w:rsidRDefault="00944B08" w:rsidP="00944B08">
      <w:pPr>
        <w:rPr>
          <w:rStyle w:val="StyleUnderline"/>
        </w:rPr>
      </w:pPr>
      <w:r w:rsidRPr="00324E8F">
        <w:rPr>
          <w:rStyle w:val="StyleUnderline"/>
        </w:rPr>
        <w:t>As a result, American public service is under grave threat. It has been heavily politicized during the first Trump term, and in a second may deteriorate rapidly as cronyism, corruption, and incompetence become the new norms.</w:t>
      </w:r>
    </w:p>
    <w:p w14:paraId="5D1F4B42" w14:textId="77777777" w:rsidR="00944B08" w:rsidRPr="00324E8F" w:rsidRDefault="00944B08" w:rsidP="00944B08">
      <w:r w:rsidRPr="00324E8F">
        <w:t xml:space="preserve">This is immensely concerning. </w:t>
      </w:r>
      <w:r w:rsidRPr="00324E8F">
        <w:rPr>
          <w:rStyle w:val="StyleUnderline"/>
        </w:rPr>
        <w:t>American government—indeed, all governments everywhere—depends on the efforts of competent officials who are loyal not to the politician who appointed them but to a broader public interest. This loyalty is encapsulated in the United States by the oath that higher-ranking officials take to defend the U.S. Constitution, rather than to serve the president who appointed them</w:t>
      </w:r>
      <w:r w:rsidRPr="00324E8F">
        <w:t>. While public officials do have political preferences—how could they not?—vast numbers of them go to work every day believing that they are neutrally serving the public interest rather than a particular political party. Consider NASA, the Centers for Disease Control and Prevention, the Federal Reserve, the Forest Service, the Social Security Administration, or the uniformed military, all integral parts of the federal government.</w:t>
      </w:r>
    </w:p>
    <w:p w14:paraId="149705F6" w14:textId="77777777" w:rsidR="00944B08" w:rsidRPr="00324E8F" w:rsidRDefault="00944B08" w:rsidP="00944B08">
      <w:pPr>
        <w:rPr>
          <w:rStyle w:val="StyleUnderline"/>
        </w:rPr>
      </w:pPr>
      <w:r w:rsidRPr="00324E8F">
        <w:rPr>
          <w:rStyle w:val="StyleUnderline"/>
        </w:rPr>
        <w:t>We may see an EPA chief who asserts that global warming is a hoax, a CDC head who claims that the new coronavirus was a Chinese plot, or a surgeon general who says the anti-vaxxers have a point.</w:t>
      </w:r>
    </w:p>
    <w:p w14:paraId="00CC5FD3" w14:textId="77777777" w:rsidR="00944B08" w:rsidRPr="00324E8F" w:rsidRDefault="00944B08" w:rsidP="00944B08">
      <w:r w:rsidRPr="00324E8F">
        <w:t xml:space="preserve">But </w:t>
      </w:r>
      <w:r w:rsidRPr="00324E8F">
        <w:rPr>
          <w:rStyle w:val="StyleUnderline"/>
        </w:rPr>
        <w:t>under Trump, no department or agency appears secure. In his first term, Trump has criticized his own intelligence community, the FBI, the Justice Department, the National Security Council, and the State Department for seeking to undermine him</w:t>
      </w:r>
      <w:r w:rsidRPr="00324E8F">
        <w:t xml:space="preserve">. </w:t>
      </w:r>
      <w:r w:rsidRPr="00324E8F">
        <w:rPr>
          <w:rStyle w:val="StyleUnderline"/>
        </w:rPr>
        <w:t>The Federal Reserve and its chairman, Jerome Powell, have been constant targets of a president wanting the Fed to inflate the money supply to help his reelection chances</w:t>
      </w:r>
      <w:r w:rsidRPr="00324E8F">
        <w:t xml:space="preserve">. </w:t>
      </w:r>
      <w:r w:rsidRPr="00324E8F">
        <w:rPr>
          <w:rStyle w:val="StyleUnderline"/>
        </w:rPr>
        <w:t>Trump has intervened to overturn the military’s punishment of Navy SEAL Edward Gallagher, and tried to influence a Defense Department decision to award a multibillion-dollar contract to Microsoft</w:t>
      </w:r>
      <w:r w:rsidRPr="00324E8F">
        <w:t xml:space="preserve"> rather than the target of his ire, Amazon. </w:t>
      </w:r>
      <w:r w:rsidRPr="00324E8F">
        <w:rPr>
          <w:rStyle w:val="StyleUnderline"/>
        </w:rPr>
        <w:t>Even a local outpost of the National Oceanic and Atmospheric Administration came under attack for disputing the president’s false assertion that Hurricane Dorian was threatening Alabama.</w:t>
      </w:r>
      <w:r w:rsidRPr="00324E8F">
        <w:t xml:space="preserve"> </w:t>
      </w:r>
      <w:r w:rsidRPr="00324E8F">
        <w:rPr>
          <w:rStyle w:val="StyleUnderline"/>
        </w:rPr>
        <w:t xml:space="preserve">Trump’s disdain for public service is reflected in the </w:t>
      </w:r>
      <w:r w:rsidRPr="00324E8F">
        <w:rPr>
          <w:rStyle w:val="Emphasis"/>
        </w:rPr>
        <w:t xml:space="preserve">huge number of senior positions, </w:t>
      </w:r>
      <w:r w:rsidRPr="00324E8F">
        <w:rPr>
          <w:rStyle w:val="StyleUnderline"/>
        </w:rPr>
        <w:t>including ones like secretary of defense,</w:t>
      </w:r>
      <w:r w:rsidRPr="00324E8F">
        <w:rPr>
          <w:rStyle w:val="Emphasis"/>
        </w:rPr>
        <w:t xml:space="preserve"> that have been left unfilled</w:t>
      </w:r>
      <w:r w:rsidRPr="00324E8F">
        <w:t xml:space="preserve"> for extended periods of time.</w:t>
      </w:r>
    </w:p>
    <w:p w14:paraId="3B84D0A2" w14:textId="77777777" w:rsidR="00944B08" w:rsidRPr="00324E8F" w:rsidRDefault="00944B08" w:rsidP="00944B08">
      <w:pPr>
        <w:rPr>
          <w:rStyle w:val="StyleUnderline"/>
        </w:rPr>
      </w:pPr>
      <w:r w:rsidRPr="00324E8F">
        <w:rPr>
          <w:rStyle w:val="StyleUnderline"/>
        </w:rPr>
        <w:t>Perhaps the most dangerous of Trump’s interventions concern the actions he has taken toward the Department of Justice. Trump seems not to have the slightest understanding of the rule of law, believing that the law should serve his interests rather than the reverse. During the 2016 campaign he urged criminal prosecution of his political rival Hillary Clinton</w:t>
      </w:r>
      <w:r w:rsidRPr="00324E8F">
        <w:t xml:space="preserve">, and later </w:t>
      </w:r>
      <w:r w:rsidRPr="00324E8F">
        <w:rPr>
          <w:rStyle w:val="StyleUnderline"/>
        </w:rPr>
        <w:t>pushed his loyal attorney general, William Barr, to investigate his own department</w:t>
      </w:r>
      <w:r w:rsidRPr="00324E8F">
        <w:t xml:space="preserve"> over the Mueller investigation</w:t>
      </w:r>
      <w:r w:rsidRPr="00324E8F">
        <w:rPr>
          <w:rStyle w:val="StyleUnderline"/>
        </w:rPr>
        <w:t>. Barr has questioned the U.S. Attorney for the Southern District of New York for looking into the activities of Trump’s friend Rudy Giuliani and the Trump Organization</w:t>
      </w:r>
      <w:r w:rsidRPr="00324E8F">
        <w:t xml:space="preserve">. Most recently, </w:t>
      </w:r>
      <w:r w:rsidRPr="00324E8F">
        <w:rPr>
          <w:rStyle w:val="StyleUnderline"/>
        </w:rPr>
        <w:t>the president tweeted criticisms of the sentencing guidelines handed down after the conviction of his friend Roger Stone, leading to the resignations of four prosecutors</w:t>
      </w:r>
      <w:r w:rsidRPr="00324E8F">
        <w:t xml:space="preserve"> involved in the case. </w:t>
      </w:r>
      <w:r w:rsidRPr="00324E8F">
        <w:rPr>
          <w:rStyle w:val="StyleUnderline"/>
        </w:rPr>
        <w:t>The deference of the senior leadership of the Justice Department to his wishes has sent shivers down the spine of every federal prosecutor in the country.</w:t>
      </w:r>
    </w:p>
    <w:p w14:paraId="7144AC6B" w14:textId="77777777" w:rsidR="00944B08" w:rsidRPr="00324E8F" w:rsidRDefault="00944B08" w:rsidP="00944B08">
      <w:pPr>
        <w:rPr>
          <w:rStyle w:val="Emphasis"/>
        </w:rPr>
      </w:pPr>
      <w:r w:rsidRPr="00324E8F">
        <w:rPr>
          <w:rStyle w:val="StyleUnderline"/>
        </w:rPr>
        <w:t>The rule of law is not some physical mechanism that limits the authority of powerful officials. It ultimately depends on the political power of other institutions</w:t>
      </w:r>
      <w:r w:rsidRPr="00324E8F">
        <w:t xml:space="preserve"> in our complex constitutional system. </w:t>
      </w:r>
      <w:r w:rsidRPr="00324E8F">
        <w:rPr>
          <w:rStyle w:val="StyleUnderline"/>
        </w:rPr>
        <w:t>When Republicans in the U.S. Senate acquitted Trump in his impeachment trial without hearing further witnesses, they were, in effect, telling him that it was okay to use the power of the U.S. government to promote his own election</w:t>
      </w:r>
      <w:r w:rsidRPr="00324E8F">
        <w:t xml:space="preserve"> chances. Since his acquittal, </w:t>
      </w:r>
      <w:r w:rsidRPr="00324E8F">
        <w:rPr>
          <w:rStyle w:val="StyleUnderline"/>
        </w:rPr>
        <w:t>he has behaved more overtly like a mafia boss, using his authority to punish enemies and reward friends.</w:t>
      </w:r>
      <w:r w:rsidRPr="00324E8F">
        <w:t xml:space="preserve"> If he is reelected and the Republicans continue to hold on to the Senate, </w:t>
      </w:r>
      <w:r w:rsidRPr="00324E8F">
        <w:rPr>
          <w:rStyle w:val="StyleUnderline"/>
        </w:rPr>
        <w:t>the hunt for disloyal officials will escalate. The president will truly feel that he has the mandate to do whatever he wishes,</w:t>
      </w:r>
      <w:r w:rsidRPr="00324E8F">
        <w:t xml:space="preserve"> like having his attorney general initiate criminal prosecutions against his Democratic opponents. </w:t>
      </w:r>
      <w:r w:rsidRPr="00324E8F">
        <w:rPr>
          <w:rStyle w:val="Emphasis"/>
        </w:rPr>
        <w:t>He will be safe in the knowledge that the Senate will not object.</w:t>
      </w:r>
    </w:p>
    <w:p w14:paraId="72977ACE" w14:textId="77777777" w:rsidR="00944B08" w:rsidRPr="00324E8F" w:rsidRDefault="00944B08" w:rsidP="00944B08">
      <w:pPr>
        <w:rPr>
          <w:rStyle w:val="StyleUnderline"/>
        </w:rPr>
      </w:pPr>
      <w:r w:rsidRPr="00324E8F">
        <w:t xml:space="preserve">It is not as if the federal government was a competent, finely tuned machine prior to Trump’s election. The Progressive Era project of professionalizing public service, begun at the turn of the 20th century, got only so far before the antistatism of American politics halted and reversed it. </w:t>
      </w:r>
      <w:r w:rsidRPr="00324E8F">
        <w:rPr>
          <w:rStyle w:val="StyleUnderline"/>
        </w:rPr>
        <w:t>Today, a change in administrations, even within the same party, leads to the turnover of roughly 4,000 political appointees, compared to the mere handful that change in European and Asian parliamentary democracies. In the State Department, it is hard for a foreign service officer to rise to the rank of assistant secretary or ambassador given the number of political appointees claiming these positions.</w:t>
      </w:r>
    </w:p>
    <w:p w14:paraId="384F2D71" w14:textId="77777777" w:rsidR="00944B08" w:rsidRPr="00324E8F" w:rsidRDefault="00944B08" w:rsidP="00944B08">
      <w:r w:rsidRPr="00324E8F">
        <w:t xml:space="preserve">Politicization of the government today takes many forms. </w:t>
      </w:r>
      <w:r w:rsidRPr="00324E8F">
        <w:rPr>
          <w:rStyle w:val="StyleUnderline"/>
        </w:rPr>
        <w:t>Over the past decade, nearly one-third of the new hires in the federal government have been military veterans, due to the congressionally mandated Veterans’ Preference program.</w:t>
      </w:r>
      <w:r w:rsidRPr="00324E8F">
        <w:t xml:space="preserve"> </w:t>
      </w:r>
      <w:r w:rsidRPr="00324E8F">
        <w:rPr>
          <w:rStyle w:val="StyleUnderline"/>
        </w:rPr>
        <w:t>This policy is understandable in light of America’s wars in the Mideast, but it does not necessarily provide the best pool of applicants</w:t>
      </w:r>
      <w:r w:rsidRPr="00324E8F">
        <w:t xml:space="preserve">. </w:t>
      </w:r>
      <w:r w:rsidRPr="00324E8F">
        <w:rPr>
          <w:rStyle w:val="StyleUnderline"/>
        </w:rPr>
        <w:t>Federal contracting is subject to myriad rules requiring minority, female, Native American, and small-business preferences</w:t>
      </w:r>
      <w:r w:rsidRPr="00324E8F">
        <w:t xml:space="preserve">. One of </w:t>
      </w:r>
      <w:r w:rsidRPr="00324E8F">
        <w:rPr>
          <w:rStyle w:val="StyleUnderline"/>
        </w:rPr>
        <w:t>House Minority Leader Kevin McCarthy’s relatives, for example, was the beneficiary of a Native American preference, despite his extremely tangential relationship to that group</w:t>
      </w:r>
      <w:r w:rsidRPr="00324E8F">
        <w:t>.</w:t>
      </w:r>
    </w:p>
    <w:p w14:paraId="508F2496" w14:textId="77777777" w:rsidR="00944B08" w:rsidRPr="00324E8F" w:rsidRDefault="00944B08" w:rsidP="00944B08">
      <w:pPr>
        <w:rPr>
          <w:rStyle w:val="Emphasis"/>
        </w:rPr>
      </w:pPr>
      <w:r w:rsidRPr="00324E8F">
        <w:t xml:space="preserve">While many Americans believe that the size of the U.S. government has expanded relentlessly over the decades, we have no more full-time federal employees than we did in the 1960s, and today the government is no larger than it was 60 years ago. </w:t>
      </w:r>
      <w:r w:rsidRPr="00324E8F">
        <w:rPr>
          <w:rStyle w:val="StyleUnderline"/>
        </w:rPr>
        <w:t xml:space="preserve">Both Republicans and Democrats have participated in the charade that they are holding back the government’s size by replacing civil servants with legions of contractors, </w:t>
      </w:r>
      <w:r w:rsidRPr="00324E8F">
        <w:rPr>
          <w:rStyle w:val="Emphasis"/>
        </w:rPr>
        <w:t>whose activities are far less transparent and accountable, and more costly.</w:t>
      </w:r>
    </w:p>
    <w:p w14:paraId="1E7B74D9" w14:textId="77777777" w:rsidR="00944B08" w:rsidRPr="00324E8F" w:rsidRDefault="00944B08" w:rsidP="00944B08">
      <w:r w:rsidRPr="00324E8F">
        <w:rPr>
          <w:rStyle w:val="StyleUnderline"/>
        </w:rPr>
        <w:t>The long-term consequence has been the erosion of the prestige of public service and an accompanying decline in the numbers of young people willing to enter it</w:t>
      </w:r>
      <w:r w:rsidRPr="00324E8F">
        <w:t xml:space="preserve">. Paul Volcker, whose lifetime passion was promotion of public service, led two commissions (in 1990 and 2002) that documented the aging and declining morale of the federal workforce. In the time since the second Volcker Commission, the problem has only grown worse. </w:t>
      </w:r>
      <w:r w:rsidRPr="00324E8F">
        <w:rPr>
          <w:rStyle w:val="StyleUnderline"/>
        </w:rPr>
        <w:t>What idealistic young person today would want to join the State Department or the EPA and find themselves working for a political operative who didn’t believe in the central mission of the agency, and was unwilling to back employees who did?</w:t>
      </w:r>
    </w:p>
    <w:p w14:paraId="013E60F5" w14:textId="77777777" w:rsidR="00944B08" w:rsidRPr="00324E8F" w:rsidRDefault="00944B08" w:rsidP="00944B08">
      <w:pPr>
        <w:rPr>
          <w:rStyle w:val="StyleUnderline"/>
        </w:rPr>
      </w:pPr>
      <w:r w:rsidRPr="00324E8F">
        <w:t xml:space="preserve">In How Democracies Die, Steven Levitsky and Daniel Ziblatt note that </w:t>
      </w:r>
      <w:r w:rsidRPr="00324E8F">
        <w:rPr>
          <w:rStyle w:val="StyleUnderline"/>
        </w:rPr>
        <w:t>democratic regression today does not take the form of a military coup but, rather, unfolds as the piecemeal erosion of democratic norms over an extended period of time</w:t>
      </w:r>
      <w:r w:rsidRPr="00324E8F">
        <w:t xml:space="preserve">. </w:t>
      </w:r>
      <w:r w:rsidRPr="00324E8F">
        <w:rPr>
          <w:rStyle w:val="Emphasis"/>
        </w:rPr>
        <w:t xml:space="preserve">Donald Trump </w:t>
      </w:r>
      <w:r w:rsidRPr="00324E8F">
        <w:t xml:space="preserve">did not likely start out wanting to be an authoritarian leader; instead, he </w:t>
      </w:r>
      <w:r w:rsidRPr="00324E8F">
        <w:rPr>
          <w:rStyle w:val="Emphasis"/>
        </w:rPr>
        <w:t>expected that he could run the country like a large family business</w:t>
      </w:r>
      <w:r w:rsidRPr="00324E8F">
        <w:t xml:space="preserve">. </w:t>
      </w:r>
      <w:r w:rsidRPr="00324E8F">
        <w:rPr>
          <w:rStyle w:val="StyleUnderline"/>
        </w:rPr>
        <w:t>Since then he has come up against the Constitution’s checks and balances and has fought relentlessly to get around them. One of these checks is the existence of a neutral civil service.</w:t>
      </w:r>
    </w:p>
    <w:p w14:paraId="511A4C5A" w14:textId="77777777" w:rsidR="00944B08" w:rsidRPr="00324E8F" w:rsidRDefault="00944B08" w:rsidP="00944B08">
      <w:pPr>
        <w:rPr>
          <w:rStyle w:val="StyleUnderline"/>
        </w:rPr>
      </w:pPr>
      <w:r w:rsidRPr="00324E8F">
        <w:t xml:space="preserve">Americans do not need to look far to see what Trump might do to this institution during a second term. In recent days, </w:t>
      </w:r>
      <w:r w:rsidRPr="00324E8F">
        <w:rPr>
          <w:rStyle w:val="StyleUnderline"/>
        </w:rPr>
        <w:t>Trump has put in place as director of national intelligence a political supporter with no background in intelligence because he didn’t like the IC’s conclusion that Russia was interfering in the 2020 election</w:t>
      </w:r>
      <w:r w:rsidRPr="00324E8F">
        <w:t xml:space="preserve">. </w:t>
      </w:r>
      <w:r w:rsidRPr="00324E8F">
        <w:rPr>
          <w:rStyle w:val="StyleUnderline"/>
        </w:rPr>
        <w:t>His newest national security adviser has also publicly claimed not to have seen any information supporting this view</w:t>
      </w:r>
      <w:r w:rsidRPr="00324E8F">
        <w:t xml:space="preserve">. </w:t>
      </w:r>
      <w:r w:rsidRPr="00324E8F">
        <w:rPr>
          <w:rStyle w:val="StyleUnderline"/>
        </w:rPr>
        <w:t>If Trump wins reelection, we may see an EPA chief who asserts that global warming is a hoax, a CDC head who claims that the novel coronavirus was a Chinese plot, or a surgeon general who says the anti-vaxxers have a point.</w:t>
      </w:r>
    </w:p>
    <w:p w14:paraId="78EFFF1F" w14:textId="77777777" w:rsidR="00944B08" w:rsidRPr="00324E8F" w:rsidRDefault="00944B08" w:rsidP="00944B08">
      <w:pPr>
        <w:rPr>
          <w:rStyle w:val="StyleUnderline"/>
        </w:rPr>
      </w:pPr>
      <w:r w:rsidRPr="00324E8F">
        <w:t xml:space="preserve">The U.S. federal bureaucracy has weaknesses: It is too rigid and too rule bound, and it fails to attract the best talent. In an ideal world we would undertake a major reform of U.S. public administration and implement a 21st-century version of the 1883 Pendleton Act, which mandated, among other things, that federal jobs be allocated by merit. </w:t>
      </w:r>
      <w:r w:rsidRPr="00324E8F">
        <w:rPr>
          <w:rStyle w:val="StyleUnderline"/>
        </w:rPr>
        <w:t>But under the current circumstances, it will be enough to fight a rearguard action in defense of classic public service as it exists today, warts and all.</w:t>
      </w:r>
    </w:p>
    <w:p w14:paraId="2A1B392E" w14:textId="77777777" w:rsidR="00944B08" w:rsidRPr="00324E8F" w:rsidRDefault="00944B08" w:rsidP="00944B08"/>
    <w:p w14:paraId="716D695B" w14:textId="77777777" w:rsidR="00944B08" w:rsidRPr="00324E8F" w:rsidRDefault="00944B08" w:rsidP="00944B08">
      <w:pPr>
        <w:pStyle w:val="Heading4"/>
        <w:rPr>
          <w:rFonts w:cs="Times New Roman"/>
        </w:rPr>
      </w:pPr>
      <w:r w:rsidRPr="00324E8F">
        <w:rPr>
          <w:rFonts w:cs="Times New Roman"/>
        </w:rPr>
        <w:t>Trump 2020 win means the end of Obamacare, Medicaid, and the implementation of Trump-loyal appeals court and Supreme Court judges</w:t>
      </w:r>
    </w:p>
    <w:p w14:paraId="2EED71F4" w14:textId="77777777" w:rsidR="00324E8F" w:rsidRPr="00324E8F" w:rsidRDefault="00944B08" w:rsidP="00944B08">
      <w:pPr>
        <w:rPr>
          <w:rStyle w:val="Style13ptBold"/>
        </w:rPr>
      </w:pPr>
      <w:r w:rsidRPr="00324E8F">
        <w:rPr>
          <w:rStyle w:val="Style13ptBold"/>
        </w:rPr>
        <w:t>Rovner, Kaiser Health News chief Washington correspondent, 20,</w:t>
      </w:r>
    </w:p>
    <w:p w14:paraId="14DE1E9A" w14:textId="0771AC58" w:rsidR="00944B08" w:rsidRPr="00324E8F" w:rsidRDefault="00944B08" w:rsidP="00944B08">
      <w:r w:rsidRPr="00324E8F">
        <w:t xml:space="preserve">[Julie, April/May/June 2020, Washington Monthly, “How Trump Could Take Away Obamacare With a Second Term,” </w:t>
      </w:r>
      <w:hyperlink r:id="rId310" w:history="1">
        <w:r w:rsidRPr="00324E8F">
          <w:rPr>
            <w:rStyle w:val="Hyperlink"/>
          </w:rPr>
          <w:t>https://washingtonmonthly.com/magazine/april-may-june-2020/trumps-plan-take-away-obamacare-with-a-second-term/</w:t>
        </w:r>
      </w:hyperlink>
      <w:r w:rsidRPr="00324E8F">
        <w:t>, accessed on 7/7/20, BS]</w:t>
      </w:r>
    </w:p>
    <w:p w14:paraId="2848C985" w14:textId="77777777" w:rsidR="00944B08" w:rsidRPr="00324E8F" w:rsidRDefault="00944B08" w:rsidP="00944B08">
      <w:r w:rsidRPr="00324E8F">
        <w:t>“If I were Trump, I’m not sure I’d really want health care to be my headline legislative battle,” said Harold Pollack, a professor at the University of Chicago and an expert on health policy. Health care is the one issue where Democrats have a huge polling advantage, he continued. “Why foreground that if you can do other things?”</w:t>
      </w:r>
    </w:p>
    <w:p w14:paraId="0B67C96A" w14:textId="77777777" w:rsidR="00944B08" w:rsidRPr="00324E8F" w:rsidRDefault="00944B08" w:rsidP="00944B08">
      <w:r w:rsidRPr="00324E8F">
        <w:t>Which is not to say that nothing will happen, he was quick to add.</w:t>
      </w:r>
    </w:p>
    <w:p w14:paraId="27A68FAC" w14:textId="77777777" w:rsidR="00944B08" w:rsidRPr="00324E8F" w:rsidRDefault="00944B08" w:rsidP="00944B08">
      <w:r w:rsidRPr="00324E8F">
        <w:rPr>
          <w:rStyle w:val="StyleUnderline"/>
        </w:rPr>
        <w:t>Health policy experts from across the political spectrum agree that if Trump wins a second term in the White House, health care may not be a legislative priority</w:t>
      </w:r>
      <w:r w:rsidRPr="00324E8F">
        <w:t>. Particularly if Democrats retain a majority in the House of Representatives.</w:t>
      </w:r>
    </w:p>
    <w:p w14:paraId="3BE27ABF" w14:textId="77777777" w:rsidR="00944B08" w:rsidRPr="00324E8F" w:rsidRDefault="00944B08" w:rsidP="00944B08">
      <w:pPr>
        <w:rPr>
          <w:rStyle w:val="StyleUnderline"/>
        </w:rPr>
      </w:pPr>
      <w:r w:rsidRPr="00324E8F">
        <w:t xml:space="preserve">There’s always the possibility that an external factor will spur action. A new disease threat—either the new coronavirus or some other highly contagious disease—could force the White House and Congress to work together to improve the nation’s public health infrastructure. </w:t>
      </w:r>
      <w:r w:rsidRPr="00324E8F">
        <w:rPr>
          <w:rStyle w:val="StyleUnderline"/>
        </w:rPr>
        <w:t>Also looming is the insolvency of the Medicare trust fund</w:t>
      </w:r>
      <w:r w:rsidRPr="00324E8F">
        <w:t xml:space="preserve">, currently estimated to take place in 2026. </w:t>
      </w:r>
      <w:r w:rsidRPr="00324E8F">
        <w:rPr>
          <w:rStyle w:val="StyleUnderline"/>
        </w:rPr>
        <w:t>The last two times Medicare was close to not being able to pay all its bills—in 1983 and 1997—Congress and the president (Ronald Reagan and Bill Clinton, respectively) stepped in to shore up the program’s finances.</w:t>
      </w:r>
    </w:p>
    <w:p w14:paraId="7A8BD33D" w14:textId="77777777" w:rsidR="00944B08" w:rsidRPr="00324E8F" w:rsidRDefault="00944B08" w:rsidP="00944B08">
      <w:pPr>
        <w:rPr>
          <w:rStyle w:val="Emphasis"/>
        </w:rPr>
      </w:pPr>
      <w:r w:rsidRPr="00324E8F">
        <w:t xml:space="preserve">Then there are a handful of issues so important to the public that addressing them has gained bipartisan support in Congress. </w:t>
      </w:r>
      <w:r w:rsidRPr="00324E8F">
        <w:rPr>
          <w:rStyle w:val="StyleUnderline"/>
        </w:rPr>
        <w:t>Finding a way to bring down drug prices has been a priority for both Congress and Trump, as has fixing the problem of “surprise” medical bills that show up when an insured patient receives health care outside of his or her insurance network</w:t>
      </w:r>
      <w:r w:rsidRPr="00324E8F">
        <w:t xml:space="preserve">. </w:t>
      </w:r>
      <w:r w:rsidRPr="00324E8F">
        <w:rPr>
          <w:rStyle w:val="Emphasis"/>
        </w:rPr>
        <w:t>If these issues aren’t dealt with before the 2020 election, they will likely get rolled over onto the next Congress’s to-do list.</w:t>
      </w:r>
    </w:p>
    <w:p w14:paraId="6133D3E7" w14:textId="77777777" w:rsidR="00944B08" w:rsidRPr="00324E8F" w:rsidRDefault="00944B08" w:rsidP="00944B08">
      <w:pPr>
        <w:rPr>
          <w:rStyle w:val="StyleUnderline"/>
        </w:rPr>
      </w:pPr>
      <w:r w:rsidRPr="00324E8F">
        <w:t xml:space="preserve">If he’s unable to make much progress through legislation, </w:t>
      </w:r>
      <w:r w:rsidRPr="00324E8F">
        <w:rPr>
          <w:rStyle w:val="StyleUnderline"/>
        </w:rPr>
        <w:t>Trump is likely to turn to a strategy Obama embraced in his second term: Use executive authority. “I’ve got a pen, I’ve got a phone,” Obama famously said</w:t>
      </w:r>
      <w:r w:rsidRPr="00324E8F">
        <w:t xml:space="preserve">. Since congressional </w:t>
      </w:r>
      <w:r w:rsidRPr="00324E8F">
        <w:rPr>
          <w:rStyle w:val="StyleUnderline"/>
        </w:rPr>
        <w:t>Republicans and the Trump administration have failed to repeal and replace Obama’s signature health law, they’ve already adopted this approach.</w:t>
      </w:r>
    </w:p>
    <w:p w14:paraId="1C5531CB" w14:textId="77777777" w:rsidR="00944B08" w:rsidRPr="00324E8F" w:rsidRDefault="00944B08" w:rsidP="00944B08">
      <w:pPr>
        <w:rPr>
          <w:rStyle w:val="StyleUnderline"/>
        </w:rPr>
      </w:pPr>
      <w:r w:rsidRPr="00324E8F">
        <w:rPr>
          <w:rStyle w:val="StyleUnderline"/>
        </w:rPr>
        <w:t>Judges have blocked many of the administration’s rule changes, like its efforts to add work requirements to Medicaid. If Trump wins a second term, this trend might reverse.</w:t>
      </w:r>
    </w:p>
    <w:p w14:paraId="0B63E94E" w14:textId="77777777" w:rsidR="00944B08" w:rsidRPr="00324E8F" w:rsidRDefault="00944B08" w:rsidP="00944B08">
      <w:r w:rsidRPr="00324E8F">
        <w:t>“</w:t>
      </w:r>
      <w:r w:rsidRPr="00324E8F">
        <w:rPr>
          <w:rStyle w:val="StyleUnderline"/>
        </w:rPr>
        <w:t>Obamacare won’t be repealed, it will just rust away,” Pollack said. For example, the Trump administration has hobbled the state marketplaces where individuals can buy insurance</w:t>
      </w:r>
      <w:r w:rsidRPr="00324E8F">
        <w:t xml:space="preserve">, with a variety of small-scale policy changes. The </w:t>
      </w:r>
      <w:r w:rsidRPr="00324E8F">
        <w:rPr>
          <w:rStyle w:val="StyleUnderline"/>
        </w:rPr>
        <w:t>administration cut nearly all the funding for staff to help people sign up for coverage through the marketplaces, and made it easier for consumers to buy cheaper plans elsewhere that may not cover preexisting conditions, one of the core requirements of the Affordable Care Act</w:t>
      </w:r>
      <w:r w:rsidRPr="00324E8F">
        <w:t xml:space="preserve">. “The president and </w:t>
      </w:r>
      <w:r w:rsidRPr="00324E8F">
        <w:rPr>
          <w:rStyle w:val="Emphasis"/>
        </w:rPr>
        <w:t>Republicans see it as politically advantageous to have the marketplaces function poorly,”</w:t>
      </w:r>
      <w:r w:rsidRPr="00324E8F">
        <w:t xml:space="preserve"> Pollack told me.</w:t>
      </w:r>
    </w:p>
    <w:p w14:paraId="12F9FD6D" w14:textId="77777777" w:rsidR="00944B08" w:rsidRPr="00324E8F" w:rsidRDefault="00944B08" w:rsidP="00944B08">
      <w:pPr>
        <w:rPr>
          <w:rStyle w:val="StyleUnderline"/>
        </w:rPr>
      </w:pPr>
      <w:r w:rsidRPr="00324E8F">
        <w:t xml:space="preserve">The administration may have other rule changes teed up. </w:t>
      </w:r>
      <w:r w:rsidRPr="00324E8F">
        <w:rPr>
          <w:rStyle w:val="StyleUnderline"/>
        </w:rPr>
        <w:t>A second-term Trump administration might try even harder to make changes to Medicaid that would allow states to functionally shrink the program</w:t>
      </w:r>
      <w:r w:rsidRPr="00324E8F">
        <w:t xml:space="preserve">. In exchange </w:t>
      </w:r>
      <w:r w:rsidRPr="00324E8F">
        <w:rPr>
          <w:rStyle w:val="StyleUnderline"/>
        </w:rPr>
        <w:t>for decreased federal funding, states would be allowed to side-step some current federal rules on who and what must be covered</w:t>
      </w:r>
      <w:r w:rsidRPr="00324E8F">
        <w:t xml:space="preserve">. The proposal is almost certain to be challenged by opponents in court. But if it goes into effect, </w:t>
      </w:r>
      <w:r w:rsidRPr="00324E8F">
        <w:rPr>
          <w:rStyle w:val="StyleUnderline"/>
        </w:rPr>
        <w:t>people in states that take the deal could see Medicaid co-pays increase and benefits decrease, or could lose coverage entirely.</w:t>
      </w:r>
    </w:p>
    <w:p w14:paraId="1B7BF8E5" w14:textId="77777777" w:rsidR="00944B08" w:rsidRPr="00324E8F" w:rsidRDefault="00944B08" w:rsidP="00944B08">
      <w:pPr>
        <w:rPr>
          <w:rStyle w:val="StyleUnderline"/>
        </w:rPr>
      </w:pPr>
      <w:r w:rsidRPr="00324E8F">
        <w:rPr>
          <w:rStyle w:val="StyleUnderline"/>
        </w:rPr>
        <w:t>Trump has already put forward a number of far-reaching executive initiatives</w:t>
      </w:r>
      <w:r w:rsidRPr="00324E8F">
        <w:t xml:space="preserve"> only to have them halted by the courts. </w:t>
      </w:r>
      <w:r w:rsidRPr="00324E8F">
        <w:rPr>
          <w:rStyle w:val="StyleUnderline"/>
        </w:rPr>
        <w:t>Proposals that would let states require Medicaid recipients to prove that they work or perform community service in order to keep their health insurance</w:t>
      </w:r>
      <w:r w:rsidRPr="00324E8F">
        <w:t xml:space="preserve"> have been struck down in three states. In a recent ruling overturning the new requirements, </w:t>
      </w:r>
      <w:r w:rsidRPr="00324E8F">
        <w:rPr>
          <w:rStyle w:val="StyleUnderline"/>
        </w:rPr>
        <w:t>judges noted that when Arkansas added work requirements, some 18,000 people lost health coverage</w:t>
      </w:r>
      <w:r w:rsidRPr="00324E8F">
        <w:t xml:space="preserve">. </w:t>
      </w:r>
      <w:r w:rsidRPr="00324E8F">
        <w:rPr>
          <w:rStyle w:val="StyleUnderline"/>
        </w:rPr>
        <w:t>In most cases, people lost coverage not because they failed to meet the work requirements, but because the process for reporting their hours to the state was too cumbersome</w:t>
      </w:r>
      <w:r w:rsidRPr="00324E8F">
        <w:t xml:space="preserve">. In addition, </w:t>
      </w:r>
      <w:r w:rsidRPr="00324E8F">
        <w:rPr>
          <w:rStyle w:val="StyleUnderline"/>
        </w:rPr>
        <w:t>the courts blocked a Trump order that would make it easier for health care workers to decline to perform or even help with abortions or other procedures that violate their conscience. A rule that required drug companies to include prices in their television ads was also struck down.</w:t>
      </w:r>
    </w:p>
    <w:p w14:paraId="7E0828CD" w14:textId="77777777" w:rsidR="00944B08" w:rsidRPr="00324E8F" w:rsidRDefault="00944B08" w:rsidP="00944B08">
      <w:pPr>
        <w:rPr>
          <w:rStyle w:val="StyleUnderline"/>
        </w:rPr>
      </w:pPr>
      <w:r w:rsidRPr="00324E8F">
        <w:rPr>
          <w:rStyle w:val="Emphasis"/>
        </w:rPr>
        <w:t>If Trump wins a second term, this trend might reverse.</w:t>
      </w:r>
      <w:r w:rsidRPr="00324E8F">
        <w:t xml:space="preserve"> </w:t>
      </w:r>
      <w:r w:rsidRPr="00324E8F">
        <w:rPr>
          <w:rStyle w:val="Emphasis"/>
        </w:rPr>
        <w:t>The Senate spent most of 2019</w:t>
      </w:r>
      <w:r w:rsidRPr="00324E8F">
        <w:t xml:space="preserve"> not passing legislation, but </w:t>
      </w:r>
      <w:r w:rsidRPr="00324E8F">
        <w:rPr>
          <w:rStyle w:val="Emphasis"/>
        </w:rPr>
        <w:t>approving new judges</w:t>
      </w:r>
      <w:r w:rsidRPr="00324E8F">
        <w:t xml:space="preserve">—at twice the typical annual rate. In 2019 alone, according to the National Review, the Republican-majority Senate filled the seats of nearly 12 percent of the American judiciary. With a simple majority vote, Mitch McConnell sped up confirmations by changing Senate rules. </w:t>
      </w:r>
      <w:r w:rsidRPr="00324E8F">
        <w:rPr>
          <w:rStyle w:val="StyleUnderline"/>
        </w:rPr>
        <w:t>And on average, Trump-appointed judges are more conservative than those chosen by past Republican presidents.</w:t>
      </w:r>
    </w:p>
    <w:p w14:paraId="1A1248D8" w14:textId="77777777" w:rsidR="00944B08" w:rsidRPr="00324E8F" w:rsidRDefault="00944B08" w:rsidP="00944B08">
      <w:pPr>
        <w:rPr>
          <w:rStyle w:val="StyleUnderline"/>
        </w:rPr>
      </w:pPr>
      <w:r w:rsidRPr="00324E8F">
        <w:t>The White House is wearing this as a badge of honor. “</w:t>
      </w:r>
      <w:r w:rsidRPr="00324E8F">
        <w:rPr>
          <w:rStyle w:val="StyleUnderline"/>
        </w:rPr>
        <w:t>President Trump’s historic appointments have already tipped the balance of numerous Federal courts to a Republican appointed majority,” read a White House press release, adding, “Approximately 1 out of every 4 active judges on United States Courts of Appeals has been appointed by President Trump.”</w:t>
      </w:r>
    </w:p>
    <w:p w14:paraId="4A81506C" w14:textId="77777777" w:rsidR="00944B08" w:rsidRPr="00324E8F" w:rsidRDefault="00944B08" w:rsidP="00944B08">
      <w:pPr>
        <w:rPr>
          <w:rStyle w:val="StyleUnderline"/>
        </w:rPr>
      </w:pPr>
      <w:r w:rsidRPr="00324E8F">
        <w:t xml:space="preserve">There is also the possibility that another seat will open up on the Supreme Court. </w:t>
      </w:r>
      <w:r w:rsidRPr="00324E8F">
        <w:rPr>
          <w:rStyle w:val="StyleUnderline"/>
        </w:rPr>
        <w:t>If Democrats don’t win the presidency in 2020, it’s hard to see how some of the aging liberals on the Court could hold on for another four years. Ruth Bader Ginsburg is 87, and in poor health. Stephen Breyer will turn 82 in August. A third pick for Trump would cement the conservative majority that’s already in place, perhaps for a generation.</w:t>
      </w:r>
    </w:p>
    <w:p w14:paraId="5DF723C9" w14:textId="77777777" w:rsidR="00944B08" w:rsidRPr="00324E8F" w:rsidRDefault="00944B08" w:rsidP="00944B08">
      <w:pPr>
        <w:rPr>
          <w:rStyle w:val="StyleUnderline"/>
        </w:rPr>
      </w:pPr>
      <w:r w:rsidRPr="00324E8F">
        <w:rPr>
          <w:rStyle w:val="StyleUnderline"/>
        </w:rPr>
        <w:t>The headline-grabbing issue for a change at the Court is abortion. There are already five nominally anti-abortion justices</w:t>
      </w:r>
      <w:r w:rsidRPr="00324E8F">
        <w:t xml:space="preserve">, and the first major abortion case since Brett Kavanaugh joined the bench will be decided later this year. Most observers think it unlikely that the Court will expressly overturn Roe v. Wade, the landmark 1973 case that legalized abortion nationwide. </w:t>
      </w:r>
      <w:r w:rsidRPr="00324E8F">
        <w:rPr>
          <w:rStyle w:val="StyleUnderline"/>
        </w:rPr>
        <w:t>More likely is that it will simply approve more and more drastic restrictions until abortion is only available in the bluest of states. A sixth anti-abortion justice would make that all but certain.</w:t>
      </w:r>
    </w:p>
    <w:p w14:paraId="6D24CD14" w14:textId="77777777" w:rsidR="00944B08" w:rsidRPr="00324E8F" w:rsidRDefault="00944B08" w:rsidP="00944B08">
      <w:r w:rsidRPr="00324E8F">
        <w:rPr>
          <w:rStyle w:val="StyleUnderline"/>
        </w:rPr>
        <w:t>And far more than abortion is at stake. Many of the president’s blocked proposals could eventually get a stamp of approval from a 6–3 conservative majority. The administration is supporting a lawsuit, currently making its way to the Court, that would declare the ACA unconstitutional in its entirety. Lawyers across the ideological spectrum consider the case legally dubious. But if the Trump administration wins another Supreme Court seat, the ACA could be struck down, and, with it</w:t>
      </w:r>
      <w:r w:rsidRPr="00324E8F">
        <w:t>, protections for preexisting conditions and other popular provisions.</w:t>
      </w:r>
    </w:p>
    <w:p w14:paraId="37DC6A28" w14:textId="77777777" w:rsidR="00944B08" w:rsidRPr="00324E8F" w:rsidRDefault="00944B08" w:rsidP="00944B08">
      <w:r w:rsidRPr="00324E8F">
        <w:t>One potential bright spot, Pollack predicts, is that Trump may not have the patience to enact other sweeping changes to the health care system. “I think this requires too much work,” he said, “and I think he’s bored by the level of detail.”</w:t>
      </w:r>
    </w:p>
    <w:p w14:paraId="1DE15DF8" w14:textId="77777777" w:rsidR="00944B08" w:rsidRPr="00324E8F" w:rsidRDefault="00944B08" w:rsidP="00944B08"/>
    <w:p w14:paraId="69DEB9F9" w14:textId="77777777" w:rsidR="00944B08" w:rsidRPr="00324E8F" w:rsidRDefault="00944B08" w:rsidP="00944B08">
      <w:pPr>
        <w:pStyle w:val="Heading4"/>
        <w:rPr>
          <w:rFonts w:cs="Times New Roman"/>
        </w:rPr>
      </w:pPr>
      <w:r w:rsidRPr="00324E8F">
        <w:rPr>
          <w:rFonts w:cs="Times New Roman"/>
        </w:rPr>
        <w:t>This card isn’t good---too generalized, the only possible warrant from this card I could see being useful is that US-China relations would deteriorate</w:t>
      </w:r>
    </w:p>
    <w:p w14:paraId="43A9D260" w14:textId="77777777" w:rsidR="00324E8F" w:rsidRPr="00324E8F" w:rsidRDefault="00944B08" w:rsidP="00944B08">
      <w:pPr>
        <w:rPr>
          <w:rStyle w:val="Style13ptBold"/>
        </w:rPr>
      </w:pPr>
      <w:r w:rsidRPr="00324E8F">
        <w:rPr>
          <w:rStyle w:val="Style13ptBold"/>
        </w:rPr>
        <w:t>Brennan, Newsweek global affairs senior reporter, 20,</w:t>
      </w:r>
    </w:p>
    <w:p w14:paraId="08CA4131" w14:textId="66396A24" w:rsidR="00944B08" w:rsidRPr="00324E8F" w:rsidRDefault="00944B08" w:rsidP="00944B08">
      <w:r w:rsidRPr="00324E8F">
        <w:t xml:space="preserve">[David, 6/19/20, Newsweek, “If Trump Wins Election 'All Bets Are Off' for America's Future: John Kerry,” </w:t>
      </w:r>
      <w:hyperlink r:id="rId311" w:history="1">
        <w:r w:rsidRPr="00324E8F">
          <w:rPr>
            <w:rStyle w:val="Hyperlink"/>
          </w:rPr>
          <w:t>https://www.newsweek.com/if-donald-trump-wins-election-all-bets-are-off-america-future-john-kerry-1512160</w:t>
        </w:r>
      </w:hyperlink>
      <w:r w:rsidRPr="00324E8F">
        <w:t>, accessed on 7/7/20, BS]</w:t>
      </w:r>
    </w:p>
    <w:p w14:paraId="5233B0F8" w14:textId="77777777" w:rsidR="00944B08" w:rsidRPr="00324E8F" w:rsidRDefault="00944B08" w:rsidP="00944B08">
      <w:r w:rsidRPr="00324E8F">
        <w:t>Former Secretary of State and Democratic presidential candidate John Kerry has warned that "all bets are off" if President Donald Trump wins another election, suggesting that a second term of Trump would do enormous damage to America's global standing and ability to lead on the world stage.</w:t>
      </w:r>
    </w:p>
    <w:p w14:paraId="2418EE77" w14:textId="77777777" w:rsidR="00944B08" w:rsidRPr="00324E8F" w:rsidRDefault="00944B08" w:rsidP="00944B08">
      <w:r w:rsidRPr="00324E8F">
        <w:t>Speaking during the Copenhagen Democracy Summit 2020—which is being held virtually due to the COVID-19 coronavirus pandemic—Kerry told attendees he still believes American can regain its position as a world leader, but only if former Vice President Joe Biden wins the November election.</w:t>
      </w:r>
    </w:p>
    <w:p w14:paraId="6B8112EF" w14:textId="77777777" w:rsidR="00944B08" w:rsidRPr="00324E8F" w:rsidRDefault="00944B08" w:rsidP="00944B08">
      <w:pPr>
        <w:rPr>
          <w:rStyle w:val="StyleUnderline"/>
        </w:rPr>
      </w:pPr>
      <w:r w:rsidRPr="00324E8F">
        <w:rPr>
          <w:rStyle w:val="StyleUnderline"/>
        </w:rPr>
        <w:t>"I believe that we're going to have a new president," Kerry said referring to the coming election. Kerry served in the Obama-Biden administration as secretary of state, and was influential in its key foreign policy achievements—including the Iran nuclear deal.</w:t>
      </w:r>
    </w:p>
    <w:p w14:paraId="51C05482" w14:textId="77777777" w:rsidR="00944B08" w:rsidRPr="00324E8F" w:rsidRDefault="00944B08" w:rsidP="00944B08">
      <w:r w:rsidRPr="00324E8F">
        <w:t>Kerry has made no secret of his disdain for the Trump administration, and said on Friday that under the current president the U.S. has succeeded in "literally alienating itself from our friends."</w:t>
      </w:r>
    </w:p>
    <w:p w14:paraId="5A76D877" w14:textId="77777777" w:rsidR="00944B08" w:rsidRPr="00324E8F" w:rsidRDefault="00944B08" w:rsidP="00944B08">
      <w:r w:rsidRPr="00324E8F">
        <w:t>Trump has often maligned America's traditional allies and pursued better relations with autocrats long considered U.S. adversaries. The current administration has also broken away from multilateral agreements and projects, seeking to forge its own path.</w:t>
      </w:r>
    </w:p>
    <w:p w14:paraId="1C5B33E2" w14:textId="77777777" w:rsidR="00944B08" w:rsidRPr="00324E8F" w:rsidRDefault="00944B08" w:rsidP="00944B08">
      <w:pPr>
        <w:rPr>
          <w:rStyle w:val="StyleUnderline"/>
        </w:rPr>
      </w:pPr>
      <w:r w:rsidRPr="00324E8F">
        <w:rPr>
          <w:rStyle w:val="StyleUnderline"/>
        </w:rPr>
        <w:t>Trump's presidency "has made the world a more dangerous place, without any question," Kerry said, pointing to the collapsing Iran nuclear deal, the U.S. withdrawal from the Paris Climate Accord, and the "fake trade war" Trump started with China, "which has raised prices for people and discombobulated the entire trade scheme."</w:t>
      </w:r>
    </w:p>
    <w:p w14:paraId="71E23918" w14:textId="77777777" w:rsidR="00944B08" w:rsidRPr="00324E8F" w:rsidRDefault="00944B08" w:rsidP="00944B08">
      <w:r w:rsidRPr="00324E8F">
        <w:t>Kerry also condemned Trump's efforts to build a closer relationship with Russian President Vladimir Putin, to the point that he sided with the Kremlin over the U.S.' own intelligence agencies when officials identified Russian meddling in the 2016 presidential election.</w:t>
      </w:r>
    </w:p>
    <w:p w14:paraId="0EB53F50" w14:textId="77777777" w:rsidR="00944B08" w:rsidRPr="00324E8F" w:rsidRDefault="00944B08" w:rsidP="00944B08">
      <w:r w:rsidRPr="00324E8F">
        <w:t>"We've seen things that none of us literally would ever have believed we could have seen or heard from any administration, Republican or Democrat alike," Kerry said.</w:t>
      </w:r>
    </w:p>
    <w:p w14:paraId="5A4AA1A0" w14:textId="77777777" w:rsidR="00944B08" w:rsidRPr="00324E8F" w:rsidRDefault="00944B08" w:rsidP="00944B08">
      <w:r w:rsidRPr="00324E8F">
        <w:t>Kerry said he was particularly concerned about Trump's apparent deference to Russia and China, the U.S.' two most pressing adversaries.</w:t>
      </w:r>
    </w:p>
    <w:p w14:paraId="7C274E7D" w14:textId="77777777" w:rsidR="00944B08" w:rsidRPr="00324E8F" w:rsidRDefault="00944B08" w:rsidP="00944B08">
      <w:pPr>
        <w:rPr>
          <w:rStyle w:val="StyleUnderline"/>
        </w:rPr>
      </w:pPr>
      <w:r w:rsidRPr="00324E8F">
        <w:rPr>
          <w:rStyle w:val="StyleUnderline"/>
        </w:rPr>
        <w:t>This week, excerpts from former National Security Advisor John Bolton's new book alleged that Trump asked Chinese President Xi Jinping to interfere in the U.S. election to support his re-election, and that Trump gave tacit approval for China's persecution of Muslim minority groups in the western Xinjiang province.</w:t>
      </w:r>
    </w:p>
    <w:p w14:paraId="0AFB09AC" w14:textId="77777777" w:rsidR="00944B08" w:rsidRPr="00324E8F" w:rsidRDefault="00944B08" w:rsidP="00944B08">
      <w:r w:rsidRPr="00324E8F">
        <w:rPr>
          <w:rStyle w:val="StyleUnderline"/>
        </w:rPr>
        <w:t>Trump has pursued a tough stance on China while also lauding his personal friendship with Xi. The president has been particularly aggressive on trade and on the coronavirus pandemic, though initially praised Xi's response and said he was working closely with Beijing.</w:t>
      </w:r>
      <w:r w:rsidRPr="00324E8F">
        <w:t xml:space="preserve"> Trump's China-skeptic message is set to feature prominently in his 2020 tilt.</w:t>
      </w:r>
    </w:p>
    <w:p w14:paraId="5BAED37D" w14:textId="77777777" w:rsidR="00944B08" w:rsidRPr="00324E8F" w:rsidRDefault="00944B08" w:rsidP="00944B08">
      <w:r w:rsidRPr="00324E8F">
        <w:t>There is growing bipartisan recognition in Washington that China is a problem to be addressed. President Barack Obama announced the U.S. "pivot to Asia" in 2011, but under Trump the rise of China has become impossible for the U.S. to ignore. Already, some commentators are touting a "new Cold War."</w:t>
      </w:r>
    </w:p>
    <w:p w14:paraId="5CF4519A" w14:textId="77777777" w:rsidR="00944B08" w:rsidRPr="00324E8F" w:rsidRDefault="00944B08" w:rsidP="00944B08">
      <w:pPr>
        <w:rPr>
          <w:rStyle w:val="StyleUnderline"/>
        </w:rPr>
      </w:pPr>
      <w:r w:rsidRPr="00324E8F">
        <w:rPr>
          <w:rStyle w:val="StyleUnderline"/>
        </w:rPr>
        <w:t>Kerry acknowledged that Trump has "defined some of the problems with China" while in power. However, the former diplomat was dismissive of the president's track record. "He has not executed thoughtfully at all, and in fact, we are far worse off today in the relationship with China than we were when he started."</w:t>
      </w:r>
    </w:p>
    <w:p w14:paraId="23EB7011" w14:textId="77777777" w:rsidR="00944B08" w:rsidRPr="00324E8F" w:rsidRDefault="00944B08" w:rsidP="00944B08">
      <w:r w:rsidRPr="00324E8F">
        <w:t>Trump has fallen behind Biden in many opinion polls, though has publicly maintained that he is ahead and confident of re-election. However, the president is battling allegations of corruption and criminality, a crippling economic downturn, nationwide social unrest, and an ongoing pandemic—his response to which has been widely panned.</w:t>
      </w:r>
    </w:p>
    <w:p w14:paraId="1A36FDF7" w14:textId="77777777" w:rsidR="00944B08" w:rsidRPr="00324E8F" w:rsidRDefault="00944B08" w:rsidP="00944B08">
      <w:r w:rsidRPr="00324E8F">
        <w:t>The New York Times reported this week that the president seems subdued heading into the business end of the campaign, and is refusing to moderate his rhetoric and behavior despite senior aides urging him to do so.</w:t>
      </w:r>
    </w:p>
    <w:p w14:paraId="4AB9B2A3" w14:textId="77777777" w:rsidR="00944B08" w:rsidRPr="00324E8F" w:rsidRDefault="00944B08" w:rsidP="00944B08">
      <w:r w:rsidRPr="00324E8F">
        <w:t>"I think the damn is breaking now," Kerry said of Trump's grip in power. "The latest polls show Vice President Biden well ahead. I don't take anything for granted—I've run for president, I know what happens in the last week and they'll pull out every stop."</w:t>
      </w:r>
    </w:p>
    <w:p w14:paraId="5107031C" w14:textId="77777777" w:rsidR="00944B08" w:rsidRPr="00324E8F" w:rsidRDefault="00944B08" w:rsidP="00944B08">
      <w:pPr>
        <w:rPr>
          <w:rStyle w:val="StyleUnderline"/>
        </w:rPr>
      </w:pPr>
      <w:r w:rsidRPr="00324E8F">
        <w:rPr>
          <w:rStyle w:val="StyleUnderline"/>
        </w:rPr>
        <w:t>"But I am quite confident about America's future, providing we have a change in leadership," Kerry said. "If we don't have a change in leadership, all bets are off on many, many different issues."</w:t>
      </w:r>
    </w:p>
    <w:p w14:paraId="150F3898" w14:textId="77777777" w:rsidR="00944B08" w:rsidRPr="00324E8F" w:rsidRDefault="00944B08" w:rsidP="00944B08">
      <w:pPr>
        <w:rPr>
          <w:rStyle w:val="StyleUnderline"/>
        </w:rPr>
      </w:pPr>
      <w:r w:rsidRPr="00324E8F">
        <w:t>Ken Farnaso, the deputy press secretary for Trump's re-election campaign, dismissed Kerry's criticism of the president.</w:t>
      </w:r>
      <w:r w:rsidRPr="00324E8F">
        <w:rPr>
          <w:rStyle w:val="StyleUnderline"/>
        </w:rPr>
        <w:t xml:space="preserve"> "John Kerry's and Joe Biden's records of appeasement were failed experiments in globalism," he said.</w:t>
      </w:r>
    </w:p>
    <w:p w14:paraId="03FAD685" w14:textId="77777777" w:rsidR="00944B08" w:rsidRPr="00324E8F" w:rsidRDefault="00944B08" w:rsidP="00944B08">
      <w:pPr>
        <w:rPr>
          <w:rStyle w:val="StyleUnderline"/>
        </w:rPr>
      </w:pPr>
      <w:r w:rsidRPr="00324E8F">
        <w:rPr>
          <w:rStyle w:val="StyleUnderline"/>
        </w:rPr>
        <w:t>"It's comical that same secretary of state that voted for the Iraq War in the Senate, bowed down to the Cuban Castro regime, and negotiated a flawed Iran deal with the supreme leader of Iran has the audacity to criticize President Trump's America First agenda."</w:t>
      </w:r>
    </w:p>
    <w:p w14:paraId="490461BD" w14:textId="77777777" w:rsidR="00944B08" w:rsidRPr="00324E8F" w:rsidRDefault="00944B08" w:rsidP="00944B08"/>
    <w:p w14:paraId="48267D0E" w14:textId="77777777" w:rsidR="00944B08" w:rsidRPr="00324E8F" w:rsidRDefault="00944B08" w:rsidP="00944B08">
      <w:pPr>
        <w:pStyle w:val="Heading3"/>
        <w:rPr>
          <w:rFonts w:cs="Times New Roman"/>
        </w:rPr>
      </w:pPr>
      <w:bookmarkStart w:id="90" w:name="_Toc45868931"/>
      <w:r w:rsidRPr="00324E8F">
        <w:rPr>
          <w:rFonts w:cs="Times New Roman"/>
        </w:rPr>
        <w:t>Trump Bad – Social Programs</w:t>
      </w:r>
      <w:bookmarkEnd w:id="90"/>
    </w:p>
    <w:p w14:paraId="0798636C" w14:textId="77777777" w:rsidR="00944B08" w:rsidRPr="00324E8F" w:rsidRDefault="00944B08" w:rsidP="00944B08"/>
    <w:p w14:paraId="7C2AD7D5" w14:textId="77777777" w:rsidR="00944B08" w:rsidRPr="00324E8F" w:rsidRDefault="00944B08" w:rsidP="00944B08">
      <w:pPr>
        <w:pStyle w:val="Heading4"/>
        <w:rPr>
          <w:rFonts w:cs="Times New Roman"/>
        </w:rPr>
      </w:pPr>
      <w:r w:rsidRPr="00324E8F">
        <w:rPr>
          <w:rFonts w:cs="Times New Roman"/>
        </w:rPr>
        <w:t>Second Trump term crushes social safety nets, putting millions of Americans at risk</w:t>
      </w:r>
    </w:p>
    <w:p w14:paraId="2DF5E4E9" w14:textId="77777777" w:rsidR="00324E8F" w:rsidRPr="00324E8F" w:rsidRDefault="00944B08" w:rsidP="00944B08">
      <w:pPr>
        <w:rPr>
          <w:rStyle w:val="Style13ptBold"/>
        </w:rPr>
      </w:pPr>
      <w:r w:rsidRPr="00324E8F">
        <w:rPr>
          <w:rStyle w:val="Style13ptBold"/>
        </w:rPr>
        <w:t>LaRochelle, University of Maine Cohen Institute for Leadership and Public Service lecturer, Deprez, University of Southern Maine sociology and gender studies professor, 20</w:t>
      </w:r>
    </w:p>
    <w:p w14:paraId="2E1E8395" w14:textId="64F88AE8" w:rsidR="00944B08" w:rsidRPr="00324E8F" w:rsidRDefault="00944B08" w:rsidP="00944B08">
      <w:r w:rsidRPr="00324E8F">
        <w:t xml:space="preserve">[Ryan, Luisa, April/May/June 2020, Washington Monthly, “How Trump Would Gut the Social Safety Net With a Second Term,” </w:t>
      </w:r>
      <w:hyperlink r:id="rId312" w:history="1">
        <w:r w:rsidRPr="00324E8F">
          <w:rPr>
            <w:rStyle w:val="Hyperlink"/>
          </w:rPr>
          <w:t>https://washingtonmonthly.com/magazine/april-may-june-2020/how-trump-would-gut-the-social-safety-net-with-a-second-term/</w:t>
        </w:r>
      </w:hyperlink>
      <w:r w:rsidRPr="00324E8F">
        <w:t>, accessed on 7/7/20, BS]</w:t>
      </w:r>
    </w:p>
    <w:p w14:paraId="63AAB6F4" w14:textId="77777777" w:rsidR="00944B08" w:rsidRPr="00324E8F" w:rsidRDefault="00944B08" w:rsidP="00944B08">
      <w:r w:rsidRPr="00324E8F">
        <w:rPr>
          <w:rStyle w:val="StyleUnderline"/>
        </w:rPr>
        <w:t>In January 2018, the Centers for Medicare &amp; Medicaid Services announced that it would support states that wanted to add work requirements to Medicaid</w:t>
      </w:r>
      <w:r w:rsidRPr="00324E8F">
        <w:t>. Six months later, Arkansas became the first state to put that guidance into practice.</w:t>
      </w:r>
    </w:p>
    <w:p w14:paraId="2739A7F4" w14:textId="77777777" w:rsidR="00944B08" w:rsidRPr="00324E8F" w:rsidRDefault="00944B08" w:rsidP="00944B08">
      <w:pPr>
        <w:rPr>
          <w:rStyle w:val="StyleUnderline"/>
        </w:rPr>
      </w:pPr>
      <w:r w:rsidRPr="00324E8F">
        <w:t xml:space="preserve">The results were disastrous. </w:t>
      </w:r>
      <w:r w:rsidRPr="00324E8F">
        <w:rPr>
          <w:rStyle w:val="StyleUnderline"/>
        </w:rPr>
        <w:t xml:space="preserve">More than </w:t>
      </w:r>
      <w:r w:rsidRPr="00324E8F">
        <w:rPr>
          <w:rStyle w:val="Emphasis"/>
        </w:rPr>
        <w:t>18,000 people lost health coverage</w:t>
      </w:r>
      <w:r w:rsidRPr="00324E8F">
        <w:rPr>
          <w:rStyle w:val="StyleUnderline"/>
        </w:rPr>
        <w:t>. It turns out, however, that most of those people had met the requirement or qualified for an exemption</w:t>
      </w:r>
      <w:r w:rsidRPr="00324E8F">
        <w:t xml:space="preserve">. So why did they lose their health care? The </w:t>
      </w:r>
      <w:r w:rsidRPr="00324E8F">
        <w:rPr>
          <w:rStyle w:val="StyleUnderline"/>
        </w:rPr>
        <w:t>new regulations required recipients to log their hours online—something that was almost impossible for those who had no internet access or who tried accessing the website during its nightly shutdowns</w:t>
      </w:r>
      <w:r w:rsidRPr="00324E8F">
        <w:t xml:space="preserve">. Meanwhile, </w:t>
      </w:r>
      <w:r w:rsidRPr="00324E8F">
        <w:rPr>
          <w:rStyle w:val="StyleUnderline"/>
        </w:rPr>
        <w:t>administrative mistakes meant lost coverage for thousands.</w:t>
      </w:r>
    </w:p>
    <w:p w14:paraId="69ECF209" w14:textId="77777777" w:rsidR="00944B08" w:rsidRPr="00324E8F" w:rsidRDefault="00944B08" w:rsidP="00944B08">
      <w:pPr>
        <w:rPr>
          <w:rStyle w:val="StyleUnderline"/>
        </w:rPr>
      </w:pPr>
      <w:r w:rsidRPr="00324E8F">
        <w:t xml:space="preserve">A </w:t>
      </w:r>
      <w:r w:rsidRPr="00324E8F">
        <w:rPr>
          <w:rStyle w:val="StyleUnderline"/>
        </w:rPr>
        <w:t>district court halted Arkansas’s work requirements, concluding that states cannot “refashion the program Congress designed in any way they choose.”</w:t>
      </w:r>
      <w:r w:rsidRPr="00324E8F">
        <w:t xml:space="preserve"> The rule has since bounced around in the court system, </w:t>
      </w:r>
      <w:r w:rsidRPr="00324E8F">
        <w:rPr>
          <w:rStyle w:val="StyleUnderline"/>
        </w:rPr>
        <w:t>as more states have attempted to add work requirements, and more judges have struck them down. The Trump administration will likely take their case to the Supreme Court, and there is no telling how the Court might rule on it.</w:t>
      </w:r>
    </w:p>
    <w:p w14:paraId="420E3E87" w14:textId="77777777" w:rsidR="00944B08" w:rsidRPr="00324E8F" w:rsidRDefault="00944B08" w:rsidP="00944B08">
      <w:pPr>
        <w:rPr>
          <w:rStyle w:val="Emphasis"/>
        </w:rPr>
      </w:pPr>
      <w:r w:rsidRPr="00324E8F">
        <w:t xml:space="preserve">Medicaid work requirements are just a glimpse into the </w:t>
      </w:r>
      <w:r w:rsidRPr="00324E8F">
        <w:rPr>
          <w:rStyle w:val="StyleUnderline"/>
        </w:rPr>
        <w:t>Trump administration’s unified, coherent, and intentional assault on the safety net. It has also targeted food stamps, public housing, health care, and immigrant services with changes that would make benefits harder to access. These attacks ignore the broad public support of government programs, and reams of social-science research</w:t>
      </w:r>
      <w:r w:rsidRPr="00324E8F">
        <w:rPr>
          <w:rStyle w:val="Emphasis"/>
        </w:rPr>
        <w:t>, putting millions of Americans at risk.</w:t>
      </w:r>
    </w:p>
    <w:p w14:paraId="3781932A" w14:textId="77777777" w:rsidR="00944B08" w:rsidRPr="00324E8F" w:rsidRDefault="00944B08" w:rsidP="00944B08">
      <w:pPr>
        <w:rPr>
          <w:rStyle w:val="StyleUnderline"/>
        </w:rPr>
      </w:pPr>
      <w:r w:rsidRPr="00324E8F">
        <w:t xml:space="preserve">But </w:t>
      </w:r>
      <w:r w:rsidRPr="00324E8F">
        <w:rPr>
          <w:rStyle w:val="StyleUnderline"/>
        </w:rPr>
        <w:t xml:space="preserve">unlike the GOP playbook of yore, where changes or cuts to safety net programs played out through the legislative process, </w:t>
      </w:r>
      <w:r w:rsidRPr="00324E8F">
        <w:rPr>
          <w:rStyle w:val="Emphasis"/>
        </w:rPr>
        <w:t>Trump’s approach takes place almost exclusively behind the scenes</w:t>
      </w:r>
      <w:r w:rsidRPr="00324E8F">
        <w:rPr>
          <w:rStyle w:val="StyleUnderline"/>
        </w:rPr>
        <w:t>—through executive actions and administrative rule making, and in the federal courts</w:t>
      </w:r>
      <w:r w:rsidRPr="00324E8F">
        <w:t xml:space="preserve">. While some of the administration’s proposals have proceeded, </w:t>
      </w:r>
      <w:r w:rsidRPr="00324E8F">
        <w:rPr>
          <w:rStyle w:val="StyleUnderline"/>
        </w:rPr>
        <w:t>the courts have, until now, served as an important bulwark against these initiatives. If Trump wins a second term, that’s likely to change.</w:t>
      </w:r>
    </w:p>
    <w:p w14:paraId="00F78F19" w14:textId="77777777" w:rsidR="00944B08" w:rsidRPr="00324E8F" w:rsidRDefault="00944B08" w:rsidP="00944B08">
      <w:pPr>
        <w:rPr>
          <w:rStyle w:val="StyleUnderline"/>
        </w:rPr>
      </w:pPr>
      <w:r w:rsidRPr="00324E8F">
        <w:t xml:space="preserve">Republican efforts to cut safety net programs are not new. When Ronald Reagan came to power in the early 1980s, he launched an aggressive campaign against the welfare state, arguing that Lyndon Johnson’s Great Society project was “the central political error of our time.” </w:t>
      </w:r>
      <w:r w:rsidRPr="00324E8F">
        <w:rPr>
          <w:rStyle w:val="StyleUnderline"/>
        </w:rPr>
        <w:t>The Reagan administration reduced funding for a range of safety net programs and restructured them to shift authority to the states.</w:t>
      </w:r>
    </w:p>
    <w:p w14:paraId="34396795" w14:textId="77777777" w:rsidR="00944B08" w:rsidRPr="00324E8F" w:rsidRDefault="00944B08" w:rsidP="00944B08">
      <w:pPr>
        <w:rPr>
          <w:rStyle w:val="StyleUnderline"/>
        </w:rPr>
      </w:pPr>
      <w:r w:rsidRPr="00324E8F">
        <w:rPr>
          <w:rStyle w:val="StyleUnderline"/>
        </w:rPr>
        <w:t>Republicans accomplished much of their agenda in that era by working with moderate and conservative Democrats. But that bipartisanship—as well as public support for many antipoverty policies—limited their efforts to dismantle the programs.</w:t>
      </w:r>
    </w:p>
    <w:p w14:paraId="19478D22" w14:textId="77777777" w:rsidR="00944B08" w:rsidRPr="00324E8F" w:rsidRDefault="00944B08" w:rsidP="00944B08">
      <w:pPr>
        <w:rPr>
          <w:rStyle w:val="StyleUnderline"/>
        </w:rPr>
      </w:pPr>
      <w:r w:rsidRPr="00324E8F">
        <w:rPr>
          <w:rStyle w:val="StyleUnderline"/>
        </w:rPr>
        <w:t>Trump differs from his conservative predecessors in that he has made no such effort to work with Democrats. His first attempt to repeal the Affordable Care Act was profoundly unpopular, with support for the effort polling in the teens and 20s, the lowest ratings for any major piece of legislation in at least a generation</w:t>
      </w:r>
      <w:r w:rsidRPr="00324E8F">
        <w:t xml:space="preserve">. Republicans nonetheless tried to ram through several bills, which generated widespread protest and outrage, and eventually failed. </w:t>
      </w:r>
      <w:r w:rsidRPr="00324E8F">
        <w:rPr>
          <w:rStyle w:val="StyleUnderline"/>
        </w:rPr>
        <w:t>Congressional efforts to cut the Supplemental Nutrition Assistance Program (SNAP), otherwise known as food stamps, were also unsuccessful.</w:t>
      </w:r>
    </w:p>
    <w:p w14:paraId="68FE13B3" w14:textId="77777777" w:rsidR="00944B08" w:rsidRPr="00324E8F" w:rsidRDefault="00944B08" w:rsidP="00944B08">
      <w:r w:rsidRPr="00324E8F">
        <w:t>Past Republican presidents tried to cut social programs through legislation. Trump’s approach is taking place almost exclusively behind the scenes.</w:t>
      </w:r>
    </w:p>
    <w:p w14:paraId="7646A103" w14:textId="77777777" w:rsidR="00944B08" w:rsidRPr="00324E8F" w:rsidRDefault="00944B08" w:rsidP="00944B08">
      <w:pPr>
        <w:rPr>
          <w:rStyle w:val="StyleUnderline"/>
        </w:rPr>
      </w:pPr>
      <w:r w:rsidRPr="00324E8F">
        <w:t xml:space="preserve">And so, </w:t>
      </w:r>
      <w:r w:rsidRPr="00324E8F">
        <w:rPr>
          <w:rStyle w:val="StyleUnderline"/>
        </w:rPr>
        <w:t>the Trump administration has shifted its attention away from Congress and to the rule-making process</w:t>
      </w:r>
      <w:r w:rsidRPr="00324E8F">
        <w:t xml:space="preserve">. Last year, </w:t>
      </w:r>
      <w:r w:rsidRPr="00324E8F">
        <w:rPr>
          <w:rStyle w:val="StyleUnderline"/>
        </w:rPr>
        <w:t>in the span of nine months, the Agriculture Department proposed a bevy of changes to SNAP. For example, they proposed tightening work requirements and raising the income and asset limits that determine eligibility</w:t>
      </w:r>
      <w:r w:rsidRPr="00324E8F">
        <w:t xml:space="preserve">. Court decisions have stopped work requirements for now, and the asset rule has yet to go into effect. </w:t>
      </w:r>
      <w:r w:rsidRPr="00324E8F">
        <w:rPr>
          <w:rStyle w:val="StyleUnderline"/>
        </w:rPr>
        <w:t>But if it does, about three million people will lose benefits.</w:t>
      </w:r>
    </w:p>
    <w:p w14:paraId="0E9BF6AA" w14:textId="77777777" w:rsidR="00944B08" w:rsidRPr="00324E8F" w:rsidRDefault="00944B08" w:rsidP="00944B08">
      <w:pPr>
        <w:rPr>
          <w:rStyle w:val="StyleUnderline"/>
        </w:rPr>
      </w:pPr>
      <w:r w:rsidRPr="00324E8F">
        <w:rPr>
          <w:rStyle w:val="StyleUnderline"/>
        </w:rPr>
        <w:t>Other agencies have been busy changing rules, too. Under dispute in the courts now is a proposal from the Health and Human Services Department that would allow health care providers to withhold medical services, medications, and information if they have moral or religious objections.</w:t>
      </w:r>
    </w:p>
    <w:p w14:paraId="105293EE" w14:textId="77777777" w:rsidR="00944B08" w:rsidRPr="00324E8F" w:rsidRDefault="00944B08" w:rsidP="00944B08">
      <w:r w:rsidRPr="00324E8F">
        <w:rPr>
          <w:rStyle w:val="StyleUnderline"/>
        </w:rPr>
        <w:t>The Department of Housing and Urban Development proposed a rule forbidding people who qualify for public housing from living with an undocumented family member</w:t>
      </w:r>
      <w:r w:rsidRPr="00324E8F">
        <w:t>. For some, loss of housing or family separation would become the only options.</w:t>
      </w:r>
    </w:p>
    <w:p w14:paraId="4B01BF77" w14:textId="77777777" w:rsidR="00944B08" w:rsidRPr="00324E8F" w:rsidRDefault="00944B08" w:rsidP="00944B08">
      <w:pPr>
        <w:rPr>
          <w:rStyle w:val="StyleUnderline"/>
        </w:rPr>
      </w:pPr>
      <w:r w:rsidRPr="00324E8F">
        <w:rPr>
          <w:rStyle w:val="StyleUnderline"/>
        </w:rPr>
        <w:t>In many instances the courts have blocked these changes. But there are ominous signs on the horizon—specifically from the Supreme Court. In January, it overturned a lower court’s injunction and allowed the Department of Homeland Security’s “public charge” rule to move forward. The rule allows the federal government to deny green cards to immigrants who use Medicaid, food stamps, housing vouchers, or other forms of public assistance. In late February, the administration began implementing that change.</w:t>
      </w:r>
    </w:p>
    <w:p w14:paraId="1D1B264D" w14:textId="77777777" w:rsidR="00944B08" w:rsidRPr="00324E8F" w:rsidRDefault="00944B08" w:rsidP="00944B08">
      <w:pPr>
        <w:rPr>
          <w:rStyle w:val="StyleUnderline"/>
        </w:rPr>
      </w:pPr>
      <w:r w:rsidRPr="00324E8F">
        <w:rPr>
          <w:rStyle w:val="StyleUnderline"/>
        </w:rPr>
        <w:t>The lower courts’ resistance to the administration’s proposals has come to frustrate many prominent conservatives, including at least one on the Supreme Court</w:t>
      </w:r>
      <w:r w:rsidRPr="00324E8F">
        <w:t xml:space="preserve">. Justice Neil Gorsuch has criticized this “increasingly common” use of nationwide injunctions by district court judges to halt government policies, and has </w:t>
      </w:r>
      <w:r w:rsidRPr="00324E8F">
        <w:rPr>
          <w:rStyle w:val="StyleUnderline"/>
        </w:rPr>
        <w:t>vigorously urged the Court to confront the issue.</w:t>
      </w:r>
    </w:p>
    <w:p w14:paraId="35992B4B" w14:textId="77777777" w:rsidR="00944B08" w:rsidRPr="00324E8F" w:rsidRDefault="00944B08" w:rsidP="00944B08">
      <w:pPr>
        <w:rPr>
          <w:rStyle w:val="StyleUnderline"/>
        </w:rPr>
      </w:pPr>
      <w:r w:rsidRPr="00324E8F">
        <w:rPr>
          <w:rStyle w:val="StyleUnderline"/>
        </w:rPr>
        <w:t>If given four more years, Trump will continue to work with Republicans in the Senate to reshape the judicial system to accommodate conservatives’ decades-long goal of dismantling the welfare state</w:t>
      </w:r>
      <w:r w:rsidRPr="00324E8F">
        <w:t xml:space="preserve">. </w:t>
      </w:r>
      <w:r w:rsidRPr="00324E8F">
        <w:rPr>
          <w:rStyle w:val="StyleUnderline"/>
        </w:rPr>
        <w:t>He has, at breakneck speed, already appointed more than a quarter of the active judges on the U.S. Court of Appeals. His judicial appointees are also comparatively younger than his predecessors’, extending their long-term power. Trump’s judicial legacy will entrench conservative governance for the foreseeable future.</w:t>
      </w:r>
    </w:p>
    <w:p w14:paraId="501EB57C" w14:textId="77777777" w:rsidR="00944B08" w:rsidRPr="00324E8F" w:rsidRDefault="00944B08" w:rsidP="00944B08">
      <w:r w:rsidRPr="00324E8F">
        <w:t xml:space="preserve">IThe U.S. safety net is not easily understood. More than 80 interwoven and interdependent programs are spread across several departments and agencies. </w:t>
      </w:r>
      <w:r w:rsidRPr="00324E8F">
        <w:rPr>
          <w:rStyle w:val="StyleUnderline"/>
        </w:rPr>
        <w:t>Nearly every program has different application procedures, eligibility criteria, and benefit levels. For millions of underemployed workers, children needing free lunch, families with exorbitant health care bills, people who cannot work because of a disability or chronic illness, and others, these programs may be the only reason they get by</w:t>
      </w:r>
      <w:r w:rsidRPr="00324E8F">
        <w:t>. But the vastness of the safety net makes it difficult to protect.</w:t>
      </w:r>
    </w:p>
    <w:p w14:paraId="45253CB3" w14:textId="77777777" w:rsidR="00944B08" w:rsidRPr="00324E8F" w:rsidRDefault="00944B08" w:rsidP="00944B08">
      <w:pPr>
        <w:rPr>
          <w:rStyle w:val="Emphasis"/>
        </w:rPr>
      </w:pPr>
      <w:r w:rsidRPr="00324E8F">
        <w:t xml:space="preserve">The programs do, however, have one unifying element: </w:t>
      </w:r>
      <w:r w:rsidRPr="00324E8F">
        <w:rPr>
          <w:rStyle w:val="StyleUnderline"/>
        </w:rPr>
        <w:t xml:space="preserve">Nearly all of them use the federal poverty line to determine eligibility. </w:t>
      </w:r>
      <w:r w:rsidRPr="00324E8F">
        <w:rPr>
          <w:rStyle w:val="Emphasis"/>
        </w:rPr>
        <w:t>Changing that line would hit all the programs at once, upending the lives of millions.</w:t>
      </w:r>
    </w:p>
    <w:p w14:paraId="40967306" w14:textId="77777777" w:rsidR="00944B08" w:rsidRPr="00324E8F" w:rsidRDefault="00944B08" w:rsidP="00944B08">
      <w:pPr>
        <w:rPr>
          <w:rStyle w:val="StyleUnderline"/>
        </w:rPr>
      </w:pPr>
      <w:r w:rsidRPr="00324E8F">
        <w:t xml:space="preserve">In </w:t>
      </w:r>
      <w:r w:rsidRPr="00324E8F">
        <w:rPr>
          <w:rStyle w:val="StyleUnderline"/>
        </w:rPr>
        <w:t>2019, the Trump administration proposed redefining the poverty line formula and changing how inflation is factored in. While it is not clear which inflation index the administration would use, it seems likely they would choose one that grows slowly</w:t>
      </w:r>
      <w:r w:rsidRPr="00324E8F">
        <w:t xml:space="preserve">. In other words, </w:t>
      </w:r>
      <w:r w:rsidRPr="00324E8F">
        <w:rPr>
          <w:rStyle w:val="StyleUnderline"/>
        </w:rPr>
        <w:t>as the cost of living increases for everyone, the federal poverty line would stay comparatively low.</w:t>
      </w:r>
    </w:p>
    <w:p w14:paraId="66C77868" w14:textId="77777777" w:rsidR="00944B08" w:rsidRPr="00324E8F" w:rsidRDefault="00944B08" w:rsidP="00944B08">
      <w:pPr>
        <w:rPr>
          <w:rStyle w:val="Emphasis"/>
        </w:rPr>
      </w:pPr>
      <w:r w:rsidRPr="00324E8F">
        <w:t xml:space="preserve">This change would ripple across the dozens of federal programs that use the poverty line in some way. </w:t>
      </w:r>
      <w:r w:rsidRPr="00324E8F">
        <w:rPr>
          <w:rStyle w:val="StyleUnderline"/>
        </w:rPr>
        <w:t xml:space="preserve">More than </w:t>
      </w:r>
      <w:r w:rsidRPr="00324E8F">
        <w:rPr>
          <w:rStyle w:val="Emphasis"/>
        </w:rPr>
        <w:t>250,000 low-income seniors and people with disabilities would receive less help from Medicare, or lose it</w:t>
      </w:r>
      <w:r w:rsidRPr="00324E8F">
        <w:rPr>
          <w:rStyle w:val="StyleUnderline"/>
        </w:rPr>
        <w:t xml:space="preserve"> altogether; over </w:t>
      </w:r>
      <w:r w:rsidRPr="00324E8F">
        <w:rPr>
          <w:rStyle w:val="Emphasis"/>
        </w:rPr>
        <w:t>300,000 children would lose comprehensive health coverage</w:t>
      </w:r>
      <w:r w:rsidRPr="00324E8F">
        <w:rPr>
          <w:rStyle w:val="StyleUnderline"/>
        </w:rPr>
        <w:t xml:space="preserve">, as would some pregnant women; at least </w:t>
      </w:r>
      <w:r w:rsidRPr="00324E8F">
        <w:rPr>
          <w:rStyle w:val="Emphasis"/>
        </w:rPr>
        <w:t>250,000 adults would lose health care coverage</w:t>
      </w:r>
      <w:r w:rsidRPr="00324E8F">
        <w:rPr>
          <w:rStyle w:val="StyleUnderline"/>
        </w:rPr>
        <w:t xml:space="preserve"> that they gained through the ACA’s Medicaid expansion; around </w:t>
      </w:r>
      <w:r w:rsidRPr="00324E8F">
        <w:rPr>
          <w:rStyle w:val="Emphasis"/>
        </w:rPr>
        <w:t>40,000 infants and young children would lose nutritional supplements</w:t>
      </w:r>
      <w:r w:rsidRPr="00324E8F">
        <w:rPr>
          <w:rStyle w:val="StyleUnderline"/>
        </w:rPr>
        <w:t xml:space="preserve">; and more than </w:t>
      </w:r>
      <w:r w:rsidRPr="00324E8F">
        <w:rPr>
          <w:rStyle w:val="Emphasis"/>
        </w:rPr>
        <w:t>200,000 people, most of them in working households, would lose food stamps.</w:t>
      </w:r>
    </w:p>
    <w:p w14:paraId="0D6315B6" w14:textId="77777777" w:rsidR="00944B08" w:rsidRPr="00324E8F" w:rsidRDefault="00944B08" w:rsidP="00944B08">
      <w:pPr>
        <w:rPr>
          <w:rStyle w:val="StyleUnderline"/>
        </w:rPr>
      </w:pPr>
      <w:r w:rsidRPr="00324E8F">
        <w:t xml:space="preserve">It is unclear whether the administration even has the authority to make this change on its own, but that has not stopped them before. For now, the rule is under review and hasn’t been finalized. If it is, it will almost certainly be challenged in court. </w:t>
      </w:r>
      <w:r w:rsidRPr="00324E8F">
        <w:rPr>
          <w:rStyle w:val="StyleUnderline"/>
        </w:rPr>
        <w:t>But if that case comes before a judge who is sympathetic to the administration’s argument, millions of Americans could lose access to health care, food assistance, prescription drug benefits, heating assistance, or housing subsidies.</w:t>
      </w:r>
    </w:p>
    <w:p w14:paraId="2D44981F" w14:textId="77777777" w:rsidR="00944B08" w:rsidRPr="00324E8F" w:rsidRDefault="00944B08" w:rsidP="00944B08">
      <w:pPr>
        <w:rPr>
          <w:rStyle w:val="StyleUnderline"/>
        </w:rPr>
      </w:pPr>
      <w:r w:rsidRPr="00324E8F">
        <w:rPr>
          <w:rStyle w:val="StyleUnderline"/>
        </w:rPr>
        <w:t>Government antipoverty programs work. Census data shows the massive economic impact these programs have on low-wage workers: In 2018, income from these programs kept more than 47 million people out of poverty</w:t>
      </w:r>
      <w:r w:rsidRPr="00324E8F">
        <w:t xml:space="preserve">. During economic downturns, they play a critical role in helping low-income families meet basic needs and act as a stimulus for the economy. </w:t>
      </w:r>
      <w:r w:rsidRPr="00324E8F">
        <w:rPr>
          <w:rStyle w:val="StyleUnderline"/>
        </w:rPr>
        <w:t>Studies of the Great Recession suggest that the effects of unemployment spikes and poverty increases were buffered by safety net programs that acted as a counterforce. The changes proposed by the Trump administration will likely obliterate this cushion in the next recession.</w:t>
      </w:r>
    </w:p>
    <w:p w14:paraId="3B8CAF29" w14:textId="77777777" w:rsidR="00944B08" w:rsidRPr="00324E8F" w:rsidRDefault="00944B08" w:rsidP="00944B08">
      <w:pPr>
        <w:rPr>
          <w:rStyle w:val="StyleUnderline"/>
        </w:rPr>
      </w:pPr>
      <w:r w:rsidRPr="00324E8F">
        <w:rPr>
          <w:rStyle w:val="StyleUnderline"/>
        </w:rPr>
        <w:t>Incomes are soaring and poverty is plummeting, Donald Trump said during the State of the Union address in February. “Our economy,” he said, “is the best it has ever been.”</w:t>
      </w:r>
      <w:r w:rsidRPr="00324E8F">
        <w:t xml:space="preserve"> The facts reveal a different reality. A 2017 study showed that nearly </w:t>
      </w:r>
      <w:r w:rsidRPr="00324E8F">
        <w:rPr>
          <w:rStyle w:val="StyleUnderline"/>
        </w:rPr>
        <w:t>40 percent of Americans cannot pay for a $400 emergency expense. Income inequality is worsening, and the racial wealth gap is widening. Real wages have stagnated. Inflation and rising prices are creating new economic burdens for low-income families. A third of Americans struggle to afford food, shelter, or medical care. Social mobility has plummeted.</w:t>
      </w:r>
    </w:p>
    <w:p w14:paraId="1F287FD4" w14:textId="77777777" w:rsidR="00944B08" w:rsidRPr="00324E8F" w:rsidRDefault="00944B08" w:rsidP="00944B08">
      <w:pPr>
        <w:rPr>
          <w:rStyle w:val="StyleUnderline"/>
        </w:rPr>
      </w:pPr>
      <w:r w:rsidRPr="00324E8F">
        <w:rPr>
          <w:rStyle w:val="StyleUnderline"/>
        </w:rPr>
        <w:t>The 2021 budget proposal confirms Trump’s intent to cut social programs. Billions of dollars in spending on programs that provide economic stability and health care for families could be slashed. Student loan assistance, Medicaid, children’s health insurance, food stamps, housing assistance, disability insurance, heating assistance, and Medicare all face major reductions.</w:t>
      </w:r>
    </w:p>
    <w:p w14:paraId="6FBCA9E0" w14:textId="77777777" w:rsidR="00944B08" w:rsidRPr="00324E8F" w:rsidRDefault="00944B08" w:rsidP="00944B08">
      <w:pPr>
        <w:rPr>
          <w:rStyle w:val="StyleUnderline"/>
        </w:rPr>
      </w:pPr>
      <w:r w:rsidRPr="00324E8F">
        <w:t>I</w:t>
      </w:r>
      <w:r w:rsidRPr="00324E8F">
        <w:rPr>
          <w:rStyle w:val="StyleUnderline"/>
        </w:rPr>
        <w:t>f Trump wins a second term, the emergence of a stingier, more punitive, and increasingly burdensome safety net would be a high priority for the administration. The federal court system—not Congress—would become the primary battlefield where social policy is contested. The judicial system, ripe with appointments of like-minded judges and perhaps another justice to the Supreme Court, would wage the administration’s war on the safety net. The damage to the policy infrastructure would not be easily undone. In the meantime, millions of already sidelined Americans would become hungrier, sicker, and more vulnerable, eradicating any shot at the American dream—or even just plain survival.</w:t>
      </w:r>
    </w:p>
    <w:p w14:paraId="33CDE99E" w14:textId="77777777" w:rsidR="00944B08" w:rsidRPr="00324E8F" w:rsidRDefault="00944B08" w:rsidP="00944B08"/>
    <w:p w14:paraId="7D8813F5" w14:textId="77777777" w:rsidR="00944B08" w:rsidRPr="00324E8F" w:rsidRDefault="00944B08" w:rsidP="00944B08">
      <w:pPr>
        <w:pStyle w:val="Heading4"/>
        <w:rPr>
          <w:rFonts w:cs="Times New Roman"/>
        </w:rPr>
      </w:pPr>
      <w:r w:rsidRPr="00324E8F">
        <w:rPr>
          <w:rFonts w:cs="Times New Roman"/>
        </w:rPr>
        <w:t>Second Trump term especially damaging to unions and federal workers</w:t>
      </w:r>
    </w:p>
    <w:p w14:paraId="4DCD6087" w14:textId="77777777" w:rsidR="00324E8F" w:rsidRPr="00324E8F" w:rsidRDefault="00944B08" w:rsidP="00944B08">
      <w:pPr>
        <w:rPr>
          <w:rStyle w:val="Style13ptBold"/>
        </w:rPr>
      </w:pPr>
      <w:r w:rsidRPr="00324E8F">
        <w:rPr>
          <w:rStyle w:val="Style13ptBold"/>
        </w:rPr>
        <w:t>Cohen, freelance journalist in Washington, 20,</w:t>
      </w:r>
    </w:p>
    <w:p w14:paraId="0FCD4D59" w14:textId="4D5B976F" w:rsidR="00944B08" w:rsidRPr="00324E8F" w:rsidRDefault="00944B08" w:rsidP="00944B08">
      <w:r w:rsidRPr="00324E8F">
        <w:t>[Rachel, April/May/June 2020, Washington Monthly, “How Trump Could Dismantle Workers’ Rights with Another Four Years,” https://washingtonmonthly.com/magazine/april-may-june-2020/how-trump-could-dismantle-workers-rights-with-another-four-years/, accessed on 7/7/20, BS]</w:t>
      </w:r>
    </w:p>
    <w:p w14:paraId="521CFED6" w14:textId="77777777" w:rsidR="00944B08" w:rsidRPr="00324E8F" w:rsidRDefault="00944B08" w:rsidP="00944B08">
      <w:r w:rsidRPr="00324E8F">
        <w:rPr>
          <w:rStyle w:val="StyleUnderline"/>
        </w:rPr>
        <w:t>From the perspective of the liberal policy establishment, Donald Trump has launched an aggressive and unprecedented assault on workers’ rights and the labor movement.</w:t>
      </w:r>
      <w:r w:rsidRPr="00324E8F">
        <w:t xml:space="preserve"> From the perspective of the right, Trump has governed on labor almost exactly as any other Republican president might have.</w:t>
      </w:r>
    </w:p>
    <w:p w14:paraId="3D6937BA" w14:textId="77777777" w:rsidR="00944B08" w:rsidRPr="00324E8F" w:rsidRDefault="00944B08" w:rsidP="00944B08">
      <w:pPr>
        <w:rPr>
          <w:rStyle w:val="StyleUnderline"/>
        </w:rPr>
      </w:pPr>
      <w:r w:rsidRPr="00324E8F">
        <w:t>“</w:t>
      </w:r>
      <w:r w:rsidRPr="00324E8F">
        <w:rPr>
          <w:rStyle w:val="StyleUnderline"/>
        </w:rPr>
        <w:t>When he was first elected, I ventured his administration might be different from traditional Republicans in a few ways, including in its relations with unions,”</w:t>
      </w:r>
      <w:r w:rsidRPr="00324E8F">
        <w:t xml:space="preserve"> Walter Olson, a labor policy expert at the libertarian Cato Institute, said. One of the president’s first meetings in 2017 was with leaders of the building trades, Olson noted. “</w:t>
      </w:r>
      <w:r w:rsidRPr="00324E8F">
        <w:rPr>
          <w:rStyle w:val="StyleUnderline"/>
        </w:rPr>
        <w:t>But in the end, they have been very much in line with what you would have expected from, say, Carly Fiorina.”</w:t>
      </w:r>
    </w:p>
    <w:p w14:paraId="088BA833" w14:textId="77777777" w:rsidR="00944B08" w:rsidRPr="00324E8F" w:rsidRDefault="00944B08" w:rsidP="00944B08">
      <w:pPr>
        <w:rPr>
          <w:rStyle w:val="StyleUnderline"/>
        </w:rPr>
      </w:pPr>
      <w:r w:rsidRPr="00324E8F">
        <w:t xml:space="preserve">In many respects, </w:t>
      </w:r>
      <w:r w:rsidRPr="00324E8F">
        <w:rPr>
          <w:rStyle w:val="StyleUnderline"/>
        </w:rPr>
        <w:t>Trump’s administration has followed in the footsteps of Ronald Reagan and his acolytes, who pioneered the Republican playbook on weakening unions</w:t>
      </w:r>
      <w:r w:rsidRPr="00324E8F">
        <w:t xml:space="preserve">. From </w:t>
      </w:r>
      <w:r w:rsidRPr="00324E8F">
        <w:rPr>
          <w:rStyle w:val="StyleUnderline"/>
        </w:rPr>
        <w:t>stacking his administration with anti-union ideologues to firing more than 11,000 striking air traffic controllers during his first year in office, Reagan set in motion a pro-corporate agenda that Trump has continued to push forward</w:t>
      </w:r>
      <w:r w:rsidRPr="00324E8F">
        <w:t xml:space="preserve">. In case there was any doubt about how the Trump administration regarded the conservative icon’s labor record, </w:t>
      </w:r>
      <w:r w:rsidRPr="00324E8F">
        <w:rPr>
          <w:rStyle w:val="StyleUnderline"/>
        </w:rPr>
        <w:t>in August 2017 then Labor Secretary Alexander Acosta announced that Reagan would be inducted into his agency’s Hall of Honor.</w:t>
      </w:r>
    </w:p>
    <w:p w14:paraId="70C066E5" w14:textId="77777777" w:rsidR="00944B08" w:rsidRPr="00324E8F" w:rsidRDefault="00944B08" w:rsidP="00944B08">
      <w:pPr>
        <w:rPr>
          <w:rStyle w:val="StyleUnderline"/>
        </w:rPr>
      </w:pPr>
      <w:r w:rsidRPr="00324E8F">
        <w:rPr>
          <w:rStyle w:val="StyleUnderline"/>
        </w:rPr>
        <w:t>One way Trump has taken aim at unions is through the National Labor Relations Board, or NLRB, which is the federal agency tasked with protecting the rights of private-sector workers and encouraging collective bargaining</w:t>
      </w:r>
      <w:r w:rsidRPr="00324E8F">
        <w:t xml:space="preserve">. Private-sector workers are barred from bringing workplace grievances through the courts themselves, so </w:t>
      </w:r>
      <w:r w:rsidRPr="00324E8F">
        <w:rPr>
          <w:rStyle w:val="StyleUnderline"/>
        </w:rPr>
        <w:t>filing complaints with the NLRB—which has more than two dozen regional offices spread across the country—is how employees can seek redress if they feel their rights have been violated. If an issue can’t get settled at the regional level, it gets kicked up to the agency’s five-person panel in D.C., which issues a decision.</w:t>
      </w:r>
    </w:p>
    <w:p w14:paraId="20384C24" w14:textId="77777777" w:rsidR="00944B08" w:rsidRPr="00324E8F" w:rsidRDefault="00944B08" w:rsidP="00944B08">
      <w:pPr>
        <w:rPr>
          <w:rStyle w:val="Emphasis"/>
        </w:rPr>
      </w:pPr>
      <w:r w:rsidRPr="00324E8F">
        <w:rPr>
          <w:rStyle w:val="Emphasis"/>
        </w:rPr>
        <w:t>While past Republican presidents have tried to diminish federal unions, few presidents have been as successful as Trump.</w:t>
      </w:r>
    </w:p>
    <w:p w14:paraId="2ACDB8C0" w14:textId="77777777" w:rsidR="00944B08" w:rsidRPr="00324E8F" w:rsidRDefault="00944B08" w:rsidP="00944B08">
      <w:pPr>
        <w:rPr>
          <w:rStyle w:val="StyleUnderline"/>
        </w:rPr>
      </w:pPr>
      <w:r w:rsidRPr="00324E8F">
        <w:rPr>
          <w:rStyle w:val="StyleUnderline"/>
        </w:rPr>
        <w:t>Trump’s NLRB has kept busy, handing down a spate of decisions that align with employer interests and overturn Obama-era decisions. In early 2017 the Chamber of Commerce, a powerful business lobby, published a wish list of 10 policies it wanted to see changed under the Trump administration. In less than three years, the NLRB addressed all 10 items on the list, even going beyond what the lobby requested</w:t>
      </w:r>
      <w:r w:rsidRPr="00324E8F">
        <w:t xml:space="preserve"> in some instances. For example, </w:t>
      </w:r>
      <w:r w:rsidRPr="00324E8F">
        <w:rPr>
          <w:rStyle w:val="StyleUnderline"/>
        </w:rPr>
        <w:t>new NLRB decisions make it harder for workers and union representatives to discuss issues on employer property, and give employers more power to unilaterally change collective bargaining agreements. Decisions like these tend to have modest immediate impact but become far more consequential as they have more time to take effect.</w:t>
      </w:r>
    </w:p>
    <w:p w14:paraId="31357604" w14:textId="77777777" w:rsidR="00944B08" w:rsidRPr="00324E8F" w:rsidRDefault="00944B08" w:rsidP="00944B08">
      <w:r w:rsidRPr="00324E8F">
        <w:t>“Unfortunately</w:t>
      </w:r>
      <w:r w:rsidRPr="00324E8F">
        <w:rPr>
          <w:rStyle w:val="StyleUnderline"/>
        </w:rPr>
        <w:t>, how the three Republicans on the NLRB seem to view their job is to weaken the law as it pertains to workers’ rights, but also amp up scrutiny of unions and penalties against them</w:t>
      </w:r>
      <w:r w:rsidRPr="00324E8F">
        <w:t>,” Lynn Rhinehart, a senior fellow at the left-leaning Economic Policy Institute (EPI), said.</w:t>
      </w:r>
    </w:p>
    <w:p w14:paraId="6AFD503E" w14:textId="77777777" w:rsidR="00944B08" w:rsidRPr="00324E8F" w:rsidRDefault="00944B08" w:rsidP="00944B08">
      <w:r w:rsidRPr="00324E8F">
        <w:t>Republicans say the flurry of Trump administration actions is a natural response to what they viewed as aggressive rule making by the Obama administration. “</w:t>
      </w:r>
      <w:r w:rsidRPr="00324E8F">
        <w:rPr>
          <w:rStyle w:val="StyleUnderline"/>
        </w:rPr>
        <w:t>The perception on the Republican side is that Obama hit so many balls across the net, so [the administration] is responding by swatting balls back now,” Olson, the Cato Institute expert, said. “Generally, I think the business community just wanted to get some relief from all the new rules imposed by the prior administration.”</w:t>
      </w:r>
    </w:p>
    <w:p w14:paraId="12FC3DBB" w14:textId="77777777" w:rsidR="00944B08" w:rsidRPr="00324E8F" w:rsidRDefault="00944B08" w:rsidP="00944B08">
      <w:r w:rsidRPr="00324E8F">
        <w:t xml:space="preserve">But beyond playing ping-pong with Obama-era dictates, </w:t>
      </w:r>
      <w:r w:rsidRPr="00324E8F">
        <w:rPr>
          <w:rStyle w:val="StyleUnderline"/>
        </w:rPr>
        <w:t>the Trump administration has also been working to hollow out the NLRB. According to an EPI analysis, the number of full-time employees working in the agency dropped by 10 percent during Trump’s first two years in office, including 17 percent fewer regional field staff. Given that the nation’s roughly 129 million private-sector workers can’t bring their grievances through the courts, the fewer NLRB staff available to process their complaints, the fewer opportunities workers ultimately have to get justice</w:t>
      </w:r>
      <w:r w:rsidRPr="00324E8F">
        <w:t>.</w:t>
      </w:r>
    </w:p>
    <w:p w14:paraId="71D8F54A" w14:textId="77777777" w:rsidR="00944B08" w:rsidRPr="00324E8F" w:rsidRDefault="00944B08" w:rsidP="00944B08">
      <w:pPr>
        <w:rPr>
          <w:rStyle w:val="StyleUnderline"/>
        </w:rPr>
      </w:pPr>
      <w:r w:rsidRPr="00324E8F">
        <w:t xml:space="preserve">Perhaps the clearest example of the Trump administration’s attitude toward unions is its treatment of federal workers. Over the past three years, with the strong encouragement of the president, </w:t>
      </w:r>
      <w:r w:rsidRPr="00324E8F">
        <w:rPr>
          <w:rStyle w:val="StyleUnderline"/>
        </w:rPr>
        <w:t>agencies have taken steps to strip federal workers of their union rights and undermine their negotiated contracts.</w:t>
      </w:r>
    </w:p>
    <w:p w14:paraId="2B47073A" w14:textId="77777777" w:rsidR="00944B08" w:rsidRPr="00324E8F" w:rsidRDefault="00944B08" w:rsidP="00944B08">
      <w:pPr>
        <w:rPr>
          <w:rStyle w:val="Emphasis"/>
        </w:rPr>
      </w:pPr>
      <w:r w:rsidRPr="00324E8F">
        <w:t xml:space="preserve">“I have to </w:t>
      </w:r>
      <w:r w:rsidRPr="00324E8F">
        <w:rPr>
          <w:rStyle w:val="StyleUnderline"/>
        </w:rPr>
        <w:t xml:space="preserve">admit federal workers have suffered,” Everett Kelley, the national president of the American Federation of Government Employees, said. “We’ve seen </w:t>
      </w:r>
      <w:r w:rsidRPr="00324E8F">
        <w:rPr>
          <w:rStyle w:val="Emphasis"/>
        </w:rPr>
        <w:t>federal worker contracts just ripped up</w:t>
      </w:r>
      <w:r w:rsidRPr="00324E8F">
        <w:rPr>
          <w:rStyle w:val="StyleUnderline"/>
        </w:rPr>
        <w:t xml:space="preserve"> and replaced with contracts written by management that had no negotiations at all,”</w:t>
      </w:r>
      <w:r w:rsidRPr="00324E8F">
        <w:t xml:space="preserve"> he said. Civil servants have been forced out, Kelley continued, while </w:t>
      </w:r>
      <w:r w:rsidRPr="00324E8F">
        <w:rPr>
          <w:rStyle w:val="Emphasis"/>
        </w:rPr>
        <w:t>staff vacancies have been left unfilled.</w:t>
      </w:r>
    </w:p>
    <w:p w14:paraId="5EED12E9" w14:textId="77777777" w:rsidR="00944B08" w:rsidRPr="00324E8F" w:rsidRDefault="00944B08" w:rsidP="00944B08">
      <w:r w:rsidRPr="00324E8F">
        <w:rPr>
          <w:rStyle w:val="StyleUnderline"/>
        </w:rPr>
        <w:t>Last October, the Trump administration instructed agencies to move as fast as possible to restrict unions in federal workplaces</w:t>
      </w:r>
      <w:r w:rsidRPr="00324E8F">
        <w:t xml:space="preserve">. One of the first, practical consequences was that </w:t>
      </w:r>
      <w:r w:rsidRPr="00324E8F">
        <w:rPr>
          <w:rStyle w:val="StyleUnderline"/>
        </w:rPr>
        <w:t>many union reps, who for years had access to government agencies, were no longer welcome inside.</w:t>
      </w:r>
      <w:r w:rsidRPr="00324E8F">
        <w:t xml:space="preserve"> In late January, the president took another step, issuing a memo that gave </w:t>
      </w:r>
      <w:r w:rsidRPr="00324E8F">
        <w:rPr>
          <w:rStyle w:val="StyleUnderline"/>
        </w:rPr>
        <w:t>Defense Secretary Mark Esper the power to end collective bargaining for the Pentagon’s civilian workforce of roughly 750,000 people, more than half of whom are in unions</w:t>
      </w:r>
      <w:r w:rsidRPr="00324E8F">
        <w:t>. It’s not yet clear what Esper will do with that power.</w:t>
      </w:r>
    </w:p>
    <w:p w14:paraId="47FB627D" w14:textId="77777777" w:rsidR="00944B08" w:rsidRPr="00324E8F" w:rsidRDefault="00944B08" w:rsidP="00944B08">
      <w:pPr>
        <w:rPr>
          <w:rStyle w:val="StyleUnderline"/>
        </w:rPr>
      </w:pPr>
      <w:r w:rsidRPr="00324E8F">
        <w:t xml:space="preserve">A second term for Trump would likely bring more of the same, said Donald Kettl, a professor of public policy at University of Texas at Austin and an expert on the federal government. While past Republican presidents have tried to diminish federal unions, he said, few presidents have been as successful as Trump. “He’s skillfully found a way to use these issues to energize the [Republican] base,” Kettl continued, and he’s pursued tactics that don’t require legislative action. </w:t>
      </w:r>
      <w:r w:rsidRPr="00324E8F">
        <w:rPr>
          <w:rStyle w:val="StyleUnderline"/>
        </w:rPr>
        <w:t>Trump has latched on to recurring conservative themes—his “deep state” attacks on bureaucrats are not radically different from Nixon’s “enemies list”—but his push has been “a more focused, concerted, and successful effort than the anti-bureaucracy campaigners have been able to muster in the past,” Kettl said.</w:t>
      </w:r>
    </w:p>
    <w:p w14:paraId="11FE3A31" w14:textId="77777777" w:rsidR="00944B08" w:rsidRPr="00324E8F" w:rsidRDefault="00944B08" w:rsidP="00944B08">
      <w:r w:rsidRPr="00324E8F">
        <w:rPr>
          <w:rStyle w:val="StyleUnderline"/>
        </w:rPr>
        <w:t>If Trump’s first term was focused on making it tougher for workers to unionize, both conservatives and liberal policy wonks agree that a second term would likely mean more attention directed toward regulating gig workers.</w:t>
      </w:r>
      <w:r w:rsidRPr="00324E8F">
        <w:t xml:space="preserve"> Generally, gig workers—like Uber drivers—aren’t afforded the protections of traditional employees, like minimum wage, overtime, unemployment insurance, and the right to join a union. Increasingly, though, labor advocates are building a case that many of these workers have been shortchanged; they’re functionally employees and should be protected as such.</w:t>
      </w:r>
    </w:p>
    <w:p w14:paraId="610B290A" w14:textId="77777777" w:rsidR="00944B08" w:rsidRPr="00324E8F" w:rsidRDefault="00944B08" w:rsidP="00944B08">
      <w:r w:rsidRPr="00324E8F">
        <w:t xml:space="preserve">It’s clear that the Trump administration disagrees. </w:t>
      </w:r>
      <w:r w:rsidRPr="00324E8F">
        <w:rPr>
          <w:rStyle w:val="StyleUnderline"/>
        </w:rPr>
        <w:t>In one 2019 decision, the NLRB reversed an Obama-era ruling to find that SuperShuttle drivers were independent contractors, not employees.</w:t>
      </w:r>
      <w:r w:rsidRPr="00324E8F">
        <w:t xml:space="preserve"> The agency’s general counsel, Peter Robb, </w:t>
      </w:r>
      <w:r w:rsidRPr="00324E8F">
        <w:rPr>
          <w:rStyle w:val="StyleUnderline"/>
        </w:rPr>
        <w:t>another Trump appointee, reinforced that decision, issuing a memorandum declaring the same thing about Uber drivers. That sends a strong message to gig workers to not bother bringing any new cases to the NLRB on this topic.</w:t>
      </w:r>
    </w:p>
    <w:p w14:paraId="04324A2A" w14:textId="77777777" w:rsidR="00944B08" w:rsidRPr="00324E8F" w:rsidRDefault="00944B08" w:rsidP="00944B08">
      <w:r w:rsidRPr="00324E8F">
        <w:t>Meanwhile, blue states have been pushing in the opposite direction. At the start of 2020, a sweeping new law known as AB5 went into effect in California, taking aim at the problem of misclassifying employees as independent contractors. Other states, like New York and New Jersey, are now following suit with their own versions of the law, and the Democrat-controlled House of Representatives passed its own bill in February that similarly would make it harder for employers to classify their workers as contractors. Other states, like Washington, are considering bills to allow for so-called “portable benefits”—where workers, regardless of whether they are employees or contractors, could accrue benefits on a per-hour basis, and these would be fully portable, like Social Security. (The Washington Monthly has championed this idea.)</w:t>
      </w:r>
    </w:p>
    <w:p w14:paraId="1853E575" w14:textId="77777777" w:rsidR="00944B08" w:rsidRPr="00324E8F" w:rsidRDefault="00944B08" w:rsidP="00944B08">
      <w:pPr>
        <w:rPr>
          <w:rStyle w:val="StyleUnderline"/>
        </w:rPr>
      </w:pPr>
      <w:r w:rsidRPr="00324E8F">
        <w:t xml:space="preserve">Rachel Greszler, a labor policy expert at the conservative Heritage Foundation, said that while Republicans are interested in addressing some of the concerns faced by contractors and gig workers, their proposed reforms differ from laws like AB5. </w:t>
      </w:r>
      <w:r w:rsidRPr="00324E8F">
        <w:rPr>
          <w:rStyle w:val="StyleUnderline"/>
        </w:rPr>
        <w:t>She suggested policies making it easier for contractors to pool together to finance their health insurance, using what are known as “association health plans.” Greszler also pointed to universal savings accounts, which would function similarly to employer-administered 401(k) accounts. The Trump administration supports both of these policies and has already taken steps to make association health plans available more broadly.</w:t>
      </w:r>
    </w:p>
    <w:p w14:paraId="659675D2" w14:textId="77777777" w:rsidR="00944B08" w:rsidRPr="00324E8F" w:rsidRDefault="00944B08" w:rsidP="00944B08">
      <w:pPr>
        <w:rPr>
          <w:rStyle w:val="StyleUnderline"/>
        </w:rPr>
      </w:pPr>
      <w:r w:rsidRPr="00324E8F">
        <w:rPr>
          <w:rStyle w:val="StyleUnderline"/>
        </w:rPr>
        <w:t>The decisions already issued by Trump’s NLRB could weaken the impact of California’s new labor law by confusing workers and deterring other states from moving forward with their own solutions. “I think it is probably very confusing to hear that you are not an employee and don’t have a right to collectively bargain under federal law, but that you are an employee for the purposes of California law,</w:t>
      </w:r>
      <w:r w:rsidRPr="00324E8F">
        <w:t>” said Sharon Block, an Obama Labor Department official and now a labor expert at Harvard Law School. “</w:t>
      </w:r>
      <w:r w:rsidRPr="00324E8F">
        <w:rPr>
          <w:rStyle w:val="StyleUnderline"/>
        </w:rPr>
        <w:t>When labor rights are more complicated it makes it less likely that they will be invoked. It’s good lawmakers are moving forward in California, but this counter-signal from the federal government could have a chilling effect on workers who might otherwise assert their rights.”</w:t>
      </w:r>
    </w:p>
    <w:p w14:paraId="5832DB98" w14:textId="77777777" w:rsidR="00944B08" w:rsidRPr="00324E8F" w:rsidRDefault="00944B08" w:rsidP="00944B08">
      <w:pPr>
        <w:rPr>
          <w:rStyle w:val="StyleUnderline"/>
        </w:rPr>
      </w:pPr>
      <w:r w:rsidRPr="00324E8F">
        <w:rPr>
          <w:rStyle w:val="StyleUnderline"/>
        </w:rPr>
        <w:t>Another four years of Trump, said Shaun Richman, a labor expert at SUNY Empire State College, would mean an even greater effort by the NLRB to try to stop federal labor law from adapting to “the modern workplace.”</w:t>
      </w:r>
    </w:p>
    <w:p w14:paraId="321F3C0C" w14:textId="77777777" w:rsidR="00944B08" w:rsidRPr="00324E8F" w:rsidRDefault="00944B08" w:rsidP="00944B08">
      <w:pPr>
        <w:rPr>
          <w:rStyle w:val="Emphasis"/>
        </w:rPr>
      </w:pPr>
      <w:r w:rsidRPr="00324E8F">
        <w:rPr>
          <w:rStyle w:val="StyleUnderline"/>
        </w:rPr>
        <w:t xml:space="preserve">“They are closing their minds to the ways that business models actually work, they don’t want the National Labor Relations Act to adapt to the fissured workplace,” he said. “It’s not an exaggeration to say </w:t>
      </w:r>
      <w:r w:rsidRPr="00324E8F">
        <w:rPr>
          <w:rStyle w:val="Emphasis"/>
        </w:rPr>
        <w:t>four more years is an existential threat.”</w:t>
      </w:r>
    </w:p>
    <w:p w14:paraId="734F6C6D" w14:textId="77777777" w:rsidR="00944B08" w:rsidRPr="00324E8F" w:rsidRDefault="00944B08" w:rsidP="00944B08">
      <w:pPr>
        <w:pStyle w:val="Heading4"/>
        <w:rPr>
          <w:rFonts w:cs="Times New Roman"/>
        </w:rPr>
      </w:pPr>
      <w:r w:rsidRPr="00324E8F">
        <w:rPr>
          <w:rFonts w:cs="Times New Roman"/>
        </w:rPr>
        <w:t>Trump 2020 win destroys major civil rights and liberties</w:t>
      </w:r>
    </w:p>
    <w:p w14:paraId="381FB32F" w14:textId="77777777" w:rsidR="00324E8F" w:rsidRPr="00324E8F" w:rsidRDefault="00944B08" w:rsidP="00944B08">
      <w:pPr>
        <w:rPr>
          <w:rStyle w:val="Style13ptBold"/>
        </w:rPr>
      </w:pPr>
      <w:r w:rsidRPr="00324E8F">
        <w:rPr>
          <w:rStyle w:val="Style13ptBold"/>
        </w:rPr>
        <w:t>Cole, American Civil Liberties Union national legal director, 20,</w:t>
      </w:r>
    </w:p>
    <w:p w14:paraId="0E64046A" w14:textId="5AFD07C3" w:rsidR="00944B08" w:rsidRPr="00324E8F" w:rsidRDefault="00944B08" w:rsidP="00944B08">
      <w:r w:rsidRPr="00324E8F">
        <w:t>[David, April/May/June 2020, Washington Monthly, “Can Civil Rights and Civil Liberties Survive a Second Trump Term?,” https://washingtonmonthly.com/magazine/april-may-june-2020/can-civil-rights-and-civil-liberties-survive-a-second-trump-term/, accessed on 7/7/20, BS]</w:t>
      </w:r>
    </w:p>
    <w:p w14:paraId="2E0A0EDB" w14:textId="77777777" w:rsidR="00944B08" w:rsidRPr="00324E8F" w:rsidRDefault="00944B08" w:rsidP="00944B08">
      <w:pPr>
        <w:rPr>
          <w:rStyle w:val="StyleUnderline"/>
        </w:rPr>
      </w:pPr>
      <w:r w:rsidRPr="00324E8F">
        <w:rPr>
          <w:rStyle w:val="StyleUnderline"/>
        </w:rPr>
        <w:t>Can civil rights and civil liberties withstand a second term of President Donald Trump? They have already taken a major hit. Playing to his base, Trump has unremittingly targeted the most vulnerable among us.</w:t>
      </w:r>
      <w:r w:rsidRPr="00324E8F">
        <w:t xml:space="preserve"> His anti-immigrant measures began with the Muslim ban, which he recently expanded to bar immigrants from three more predominantly Muslim countries and three countries with large Muslim minorities. </w:t>
      </w:r>
      <w:r w:rsidRPr="00324E8F">
        <w:rPr>
          <w:rStyle w:val="StyleUnderline"/>
        </w:rPr>
        <w:t>He has separated families, detained individuals who posed no threat to others or risk of flight, sought to deny asylum on grounds that were directly contrary to statute, and attempted to rescind protected status for the Dreamers.</w:t>
      </w:r>
    </w:p>
    <w:p w14:paraId="52E8B1D0" w14:textId="77777777" w:rsidR="00944B08" w:rsidRPr="00324E8F" w:rsidRDefault="00944B08" w:rsidP="00944B08">
      <w:pPr>
        <w:rPr>
          <w:rStyle w:val="StyleUnderline"/>
        </w:rPr>
      </w:pPr>
      <w:r w:rsidRPr="00324E8F">
        <w:rPr>
          <w:rStyle w:val="StyleUnderline"/>
        </w:rPr>
        <w:t>On reproductive freedom, he promised to overturn Roe v. Wade, and has appointed judges with that goal in mind. He barred federally funded Title X family planning clinics from advising pregnant women about their rights to abortion, blocked undocumented teens in federal custody from accessing abortion</w:t>
      </w:r>
      <w:r w:rsidRPr="00324E8F">
        <w:t xml:space="preserve">, and </w:t>
      </w:r>
      <w:r w:rsidRPr="00324E8F">
        <w:rPr>
          <w:rStyle w:val="StyleUnderline"/>
        </w:rPr>
        <w:t>gave a green light for employers to deny insurance coverage for contraception to their female employees.</w:t>
      </w:r>
    </w:p>
    <w:p w14:paraId="43FA52A0" w14:textId="77777777" w:rsidR="00944B08" w:rsidRPr="00324E8F" w:rsidRDefault="00944B08" w:rsidP="00944B08">
      <w:pPr>
        <w:rPr>
          <w:rStyle w:val="StyleUnderline"/>
        </w:rPr>
      </w:pPr>
      <w:r w:rsidRPr="00324E8F">
        <w:rPr>
          <w:rStyle w:val="StyleUnderline"/>
        </w:rPr>
        <w:t>He has sought to reverse nearly every advance that the LGBTQ community made under President Obama. He barred transgender individuals from serving in the military</w:t>
      </w:r>
      <w:r w:rsidRPr="00324E8F">
        <w:t xml:space="preserve">. He </w:t>
      </w:r>
      <w:r w:rsidRPr="00324E8F">
        <w:rPr>
          <w:rStyle w:val="StyleUnderline"/>
        </w:rPr>
        <w:t>rescinded guidance requiring schools that receive federal funding to allow transgender students to use facilities that correspond to their gender identity. And his administration argued in the Supreme Court that a bakery had a First Amendment right to discriminate against a gay couple who sought to purchase a wedding cake, and that federal law does not bar employers from firing their workers for being gay or transgender.</w:t>
      </w:r>
    </w:p>
    <w:p w14:paraId="7540AAB3" w14:textId="77777777" w:rsidR="00944B08" w:rsidRPr="00324E8F" w:rsidRDefault="00944B08" w:rsidP="00944B08">
      <w:r w:rsidRPr="00324E8F">
        <w:rPr>
          <w:rStyle w:val="StyleUnderline"/>
        </w:rPr>
        <w:t>He praised white supremacists in Charlottesville as “very fine people,” and referred to African countries as “shitholes.”</w:t>
      </w:r>
      <w:r w:rsidRPr="00324E8F">
        <w:t xml:space="preserve"> His Justice Department sought to back off from consent decrees requiring police to treat their citizens with equal respect and dignity. And he reversed a rule requiring local governments to avoid housing plans that have a disparate impact on minority communities.</w:t>
      </w:r>
    </w:p>
    <w:p w14:paraId="4CE1886B" w14:textId="77777777" w:rsidR="00944B08" w:rsidRPr="00324E8F" w:rsidRDefault="00944B08" w:rsidP="00944B08">
      <w:r w:rsidRPr="00324E8F">
        <w:t>At the same time, he has appointed an unprecedented number of federal judges, most of them handpicked by the Federalist Society for their conservative ideological commitments.</w:t>
      </w:r>
    </w:p>
    <w:p w14:paraId="033B4039" w14:textId="77777777" w:rsidR="00944B08" w:rsidRPr="00324E8F" w:rsidRDefault="00944B08" w:rsidP="00944B08">
      <w:r w:rsidRPr="00324E8F">
        <w:t>You get the point.</w:t>
      </w:r>
    </w:p>
    <w:p w14:paraId="131B8BE6" w14:textId="77777777" w:rsidR="00944B08" w:rsidRPr="00324E8F" w:rsidRDefault="00944B08" w:rsidP="00944B08">
      <w:pPr>
        <w:rPr>
          <w:rStyle w:val="Emphasis"/>
        </w:rPr>
      </w:pPr>
      <w:r w:rsidRPr="00324E8F">
        <w:rPr>
          <w:rStyle w:val="StyleUnderline"/>
        </w:rPr>
        <w:t xml:space="preserve">But there’s hope. With the exception of his judicial appointments, most of what Trump has done can be undone. All of his initiatives targeting immigrants, restricting reproductive freedom, and countering racial and LGBTQ equality were accomplished through unilateral executive action. As a result, they can all be reversed through unilateral executive action. This doesn’t diminish the harms these actions have already inflicted on hundreds of thousands of people, but it does mean that </w:t>
      </w:r>
      <w:r w:rsidRPr="00324E8F">
        <w:rPr>
          <w:rStyle w:val="Emphasis"/>
        </w:rPr>
        <w:t>the damage can be cut short. If he is defeated.</w:t>
      </w:r>
    </w:p>
    <w:p w14:paraId="22D2AB15" w14:textId="77777777" w:rsidR="00944B08" w:rsidRPr="00324E8F" w:rsidRDefault="00944B08" w:rsidP="00944B08">
      <w:pPr>
        <w:rPr>
          <w:rStyle w:val="StyleUnderline"/>
        </w:rPr>
      </w:pPr>
      <w:r w:rsidRPr="00324E8F">
        <w:t xml:space="preserve">But if Trump manages to win, then what? </w:t>
      </w:r>
      <w:r w:rsidRPr="00324E8F">
        <w:rPr>
          <w:rStyle w:val="StyleUnderline"/>
        </w:rPr>
        <w:t>The next president will almost certainly have the opportunity to appoint one or more Supreme Court justices. The Court is already more conservative than it has been in nearly a century. If Trump gets to replace a liberal justice and create a 6–3 conservative-liberal split, the number of 5–4 decisions splitting in a liberal way, already relatively rare, will likely be erased altogether. We would then need not one but two “swing” justices to swing in the progressive direction for the liberal view to prevail.</w:t>
      </w:r>
    </w:p>
    <w:p w14:paraId="06FA1BC6" w14:textId="77777777" w:rsidR="00944B08" w:rsidRPr="00324E8F" w:rsidRDefault="00944B08" w:rsidP="00944B08">
      <w:pPr>
        <w:rPr>
          <w:rStyle w:val="StyleUnderline"/>
        </w:rPr>
      </w:pPr>
      <w:r w:rsidRPr="00324E8F">
        <w:rPr>
          <w:rStyle w:val="StyleUnderline"/>
        </w:rPr>
        <w:t>Roe v. Wade could be overturned, affirmative action ended, and progress on LGBTQ rights ground to a halt. The Court would be even more solidly pro-business, anti-labor, and anti-consumer than it currently is.</w:t>
      </w:r>
    </w:p>
    <w:p w14:paraId="440837EC" w14:textId="77777777" w:rsidR="00944B08" w:rsidRPr="00324E8F" w:rsidRDefault="00944B08" w:rsidP="00944B08">
      <w:r w:rsidRPr="00324E8F">
        <w:t>What might this mean? Roe v. Wade overturned, the end of affirmative action, and very little chance that</w:t>
      </w:r>
    </w:p>
    <w:p w14:paraId="0A562D08" w14:textId="77777777" w:rsidR="00944B08" w:rsidRPr="00324E8F" w:rsidRDefault="00944B08" w:rsidP="00944B08">
      <w:r w:rsidRPr="00324E8F">
        <w:t>LGBTQ equality could be advanced through the courts. The Court would be even more solidly pro-business,</w:t>
      </w:r>
    </w:p>
    <w:p w14:paraId="270A4CA5" w14:textId="77777777" w:rsidR="00944B08" w:rsidRPr="00324E8F" w:rsidRDefault="00944B08" w:rsidP="00944B08">
      <w:r w:rsidRPr="00324E8F">
        <w:t xml:space="preserve">anti-labor, and anti-consumer than it currently is. And </w:t>
      </w:r>
      <w:r w:rsidRPr="00324E8F">
        <w:rPr>
          <w:rStyle w:val="StyleUnderline"/>
        </w:rPr>
        <w:t>we would likely see a radical expansion of gun rights, property rights, and religious rights—including the right to invoke religion to discriminate against others</w:t>
      </w:r>
      <w:r w:rsidRPr="00324E8F">
        <w:t>. Criminal defendants and immigrants, who haven’t fared well in the Court for decades, would do even worse, and government officials would be given a green light to further strip them of meaningful constitutional protections.</w:t>
      </w:r>
    </w:p>
    <w:p w14:paraId="512B2D62" w14:textId="77777777" w:rsidR="00944B08" w:rsidRPr="00324E8F" w:rsidRDefault="00944B08" w:rsidP="00944B08">
      <w:pPr>
        <w:rPr>
          <w:rStyle w:val="StyleUnderline"/>
        </w:rPr>
      </w:pPr>
      <w:r w:rsidRPr="00324E8F">
        <w:rPr>
          <w:rStyle w:val="StyleUnderline"/>
        </w:rPr>
        <w:t>The Justice Department’s Civil Rights Division would remain moribund for another four years, further enabling voter suppression and police abuse across the country. An AWOL Civil Rights Division would have political repercussions far beyond 2024. The 2020 census results will kick off nationwide redistricting, and without a vigilant Justice Department overseeing the process and intervening where appropriate, the Republicans will seek to build in ten-year advantages in the district maps they draw.</w:t>
      </w:r>
    </w:p>
    <w:p w14:paraId="0078E179" w14:textId="77777777" w:rsidR="00944B08" w:rsidRPr="00324E8F" w:rsidRDefault="00944B08" w:rsidP="00944B08">
      <w:pPr>
        <w:rPr>
          <w:rStyle w:val="Emphasis"/>
        </w:rPr>
      </w:pPr>
      <w:r w:rsidRPr="00324E8F">
        <w:rPr>
          <w:rStyle w:val="StyleUnderline"/>
        </w:rPr>
        <w:t>More generally, if Trump wins reelection he’s likely to believe that xenophobia worked, and that will then prompt him to try to implement even more virulent and aggressive measures against immigrants, especially those of color</w:t>
      </w:r>
      <w:r w:rsidRPr="00324E8F">
        <w:t xml:space="preserve">. Particularly if there is a terrorist attack that implicates ISIS or al-Qaeda, </w:t>
      </w:r>
      <w:r w:rsidRPr="00324E8F">
        <w:rPr>
          <w:rStyle w:val="Emphasis"/>
        </w:rPr>
        <w:t>the Trump administration’s response will likely make George W. Bush’s brutal “war on terror” tactics look humane.</w:t>
      </w:r>
    </w:p>
    <w:p w14:paraId="386E7C68" w14:textId="77777777" w:rsidR="00944B08" w:rsidRPr="00324E8F" w:rsidRDefault="00944B08" w:rsidP="00944B08">
      <w:r w:rsidRPr="00324E8F">
        <w:t>So what can be done?</w:t>
      </w:r>
    </w:p>
    <w:p w14:paraId="01A76406" w14:textId="77777777" w:rsidR="00944B08" w:rsidRPr="00324E8F" w:rsidRDefault="00944B08" w:rsidP="00944B08">
      <w:pPr>
        <w:rPr>
          <w:rStyle w:val="StyleUnderline"/>
        </w:rPr>
      </w:pPr>
      <w:r w:rsidRPr="00324E8F">
        <w:t xml:space="preserve">If Trump wins, it will become all the more essential that “we the people” exercise our First Amendment rights to resist. Trump acts in many ways like a populist autocrat. But unlike some of his counterparts in eastern Europe, he has to operate in an environment with a robust civil society and a strong free speech tradition. The First Amendment empowers citizens to check their government by protecting the right to criticize their leaders; the right to associate with like-minded others to amplify their concerns; the right of the press to report on government abuse; and the right of the citizenry to assemble and to petition their government for change. </w:t>
      </w:r>
      <w:r w:rsidRPr="00324E8F">
        <w:rPr>
          <w:rStyle w:val="StyleUnderline"/>
        </w:rPr>
        <w:t>This is why autocrats in other countries often target the press, the nonprofit sector, and the academy—that’s where resistance to autocracy resides. Suppressing or silencing civil society is a lot harder to get away with in the United States.</w:t>
      </w:r>
    </w:p>
    <w:p w14:paraId="0DB4E8A3" w14:textId="77777777" w:rsidR="00944B08" w:rsidRPr="00324E8F" w:rsidRDefault="00944B08" w:rsidP="00944B08">
      <w:pPr>
        <w:rPr>
          <w:rStyle w:val="StyleUnderline"/>
        </w:rPr>
      </w:pPr>
      <w:r w:rsidRPr="00324E8F">
        <w:t xml:space="preserve">Our system of divided government also facilitates resistance. Federalism means that blue states will continue to be able to push back against federal policies that hurt their citizens, as many states have already done by suing Trump in his first term. </w:t>
      </w:r>
      <w:r w:rsidRPr="00324E8F">
        <w:rPr>
          <w:rStyle w:val="StyleUnderline"/>
        </w:rPr>
        <w:t>State courts, legislatures, and town councils can provide protections to their residents that the federal government takes away, including protections for LGBTQ individuals, immigrants, and the poor.</w:t>
      </w:r>
    </w:p>
    <w:p w14:paraId="704D805E" w14:textId="77777777" w:rsidR="00944B08" w:rsidRPr="00324E8F" w:rsidRDefault="00944B08" w:rsidP="00944B08">
      <w:r w:rsidRPr="00324E8F">
        <w:t>If the House remains in Democratic control, it will be able to play a checking role, through oversight, appropriations, and refusing to pass laws that erode our rights. And even though Trump has appointed nearly 200 judges, the federal courts will remain an important backstop. The courts’ legitimacy rests on the rule of law, a principle and norm that Trump routinely flouts. This is why he has lost more legal challenges than perhaps any prior president, before judges appointed by Democratic and Republican presidents alike. Even his own appointees have ruled against him, as when D.C. District Judge Timothy Kelly ordered the White House to restore press privileges to CNN’s Jim Acosta after the president revoked them.</w:t>
      </w:r>
    </w:p>
    <w:p w14:paraId="6842829B" w14:textId="77777777" w:rsidR="00944B08" w:rsidRPr="00324E8F" w:rsidRDefault="00944B08" w:rsidP="00944B08">
      <w:pPr>
        <w:rPr>
          <w:rStyle w:val="StyleUnderline"/>
        </w:rPr>
      </w:pPr>
      <w:r w:rsidRPr="00324E8F">
        <w:rPr>
          <w:rStyle w:val="StyleUnderline"/>
        </w:rPr>
        <w:t>That may change if he wins reelection and appoints another major portion of the federal judiciary. But this possibility only underscores why we must hold the courts to their most solemn responsibility—of protecting those whose interests the majoritarian process sacrifices. Checks and balances do not run of their own accord. We the people are the ultimate guardians of our liberties.</w:t>
      </w:r>
    </w:p>
    <w:p w14:paraId="5A995E7B" w14:textId="77777777" w:rsidR="00944B08" w:rsidRPr="00324E8F" w:rsidRDefault="00944B08" w:rsidP="00944B08">
      <w:pPr>
        <w:rPr>
          <w:rStyle w:val="StyleUnderline"/>
        </w:rPr>
      </w:pPr>
      <w:r w:rsidRPr="00324E8F">
        <w:rPr>
          <w:rStyle w:val="StyleUnderline"/>
        </w:rPr>
        <w:t>But if you believe that a second Trump term would create a civil liberties dystopia, the single best thing to do is stop it from happening. In the words of the ACLU’s 2018 midterm campaign, “Vote like your rights depend on it.”</w:t>
      </w:r>
      <w:r w:rsidRPr="00324E8F">
        <w:t xml:space="preserve"> (The ACLU is nonpartisan, and does not endorse or oppose candidates, but we educate voters and urge them to make their votes count.) </w:t>
      </w:r>
      <w:r w:rsidRPr="00324E8F">
        <w:rPr>
          <w:rStyle w:val="StyleUnderline"/>
        </w:rPr>
        <w:t>It’s not enough to vote; you need to amplify your voice by encouraging others to vote like their rights depend on it, too. After all, Trump won in 2016 not because he earned a larger share of the vote than Mitt Romney did in 2012. His share was, in fact, smaller. The reason Trump won is that Hillary Clinton’s vote share was less than Barack Obama’</w:t>
      </w:r>
      <w:r w:rsidRPr="00324E8F">
        <w:t xml:space="preserve">s. </w:t>
      </w:r>
      <w:r w:rsidRPr="00324E8F">
        <w:rPr>
          <w:rStyle w:val="StyleUnderline"/>
        </w:rPr>
        <w:t>It was low Democratic turnout that made the difference. If that changes because people vote for civil rights, Donald Trump will lose. It’s as simple as that.</w:t>
      </w:r>
    </w:p>
    <w:p w14:paraId="48CA7D49" w14:textId="77777777" w:rsidR="00944B08" w:rsidRPr="00324E8F" w:rsidRDefault="00944B08" w:rsidP="00944B08">
      <w:pPr>
        <w:rPr>
          <w:u w:val="single"/>
        </w:rPr>
      </w:pPr>
    </w:p>
    <w:p w14:paraId="1B3522E0" w14:textId="77777777" w:rsidR="00944B08" w:rsidRPr="00324E8F" w:rsidRDefault="00944B08" w:rsidP="00944B08">
      <w:pPr>
        <w:pStyle w:val="Heading3"/>
        <w:rPr>
          <w:rFonts w:cs="Times New Roman"/>
        </w:rPr>
      </w:pPr>
      <w:bookmarkStart w:id="91" w:name="_Toc45868932"/>
      <w:r w:rsidRPr="00324E8F">
        <w:rPr>
          <w:rFonts w:cs="Times New Roman"/>
        </w:rPr>
        <w:t>Trump Bad – Immigration</w:t>
      </w:r>
      <w:bookmarkEnd w:id="91"/>
    </w:p>
    <w:p w14:paraId="6087BE8B" w14:textId="77777777" w:rsidR="00944B08" w:rsidRPr="00324E8F" w:rsidRDefault="00944B08" w:rsidP="00944B08"/>
    <w:p w14:paraId="52A5CC29" w14:textId="77777777" w:rsidR="00944B08" w:rsidRPr="00324E8F" w:rsidRDefault="00944B08" w:rsidP="00944B08">
      <w:pPr>
        <w:pStyle w:val="Heading4"/>
        <w:rPr>
          <w:rFonts w:cs="Times New Roman"/>
        </w:rPr>
      </w:pPr>
      <w:r w:rsidRPr="00324E8F">
        <w:rPr>
          <w:rFonts w:cs="Times New Roman"/>
        </w:rPr>
        <w:t>If Trump is elected in November, new policies will target all immigration, including green card holders and naturalized citizens</w:t>
      </w:r>
    </w:p>
    <w:p w14:paraId="69D3871C" w14:textId="77777777" w:rsidR="00324E8F" w:rsidRPr="00324E8F" w:rsidRDefault="00944B08" w:rsidP="00944B08">
      <w:pPr>
        <w:rPr>
          <w:rStyle w:val="Style13ptBold"/>
        </w:rPr>
      </w:pPr>
      <w:r w:rsidRPr="00324E8F">
        <w:rPr>
          <w:rStyle w:val="Style13ptBold"/>
        </w:rPr>
        <w:t>Del Valle, BORDER/LINES cofounder, 20</w:t>
      </w:r>
    </w:p>
    <w:p w14:paraId="45B42BA1" w14:textId="3329E8C4" w:rsidR="00944B08" w:rsidRPr="00324E8F" w:rsidRDefault="00944B08" w:rsidP="00944B08">
      <w:r w:rsidRPr="00324E8F">
        <w:t xml:space="preserve">[Gaby, April/May/June 2020, Washington Monthly, “Trump’s Second Term Immigration Agenda,” </w:t>
      </w:r>
      <w:hyperlink r:id="rId313" w:history="1">
        <w:r w:rsidRPr="00324E8F">
          <w:rPr>
            <w:rStyle w:val="Hyperlink"/>
          </w:rPr>
          <w:t>https://washingtonmonthly.com/magazine/april-may-june-2020/trumps-second-term-immigration-agenda/</w:t>
        </w:r>
      </w:hyperlink>
      <w:r w:rsidRPr="00324E8F">
        <w:t>, accessed on 7/7/20, BS]</w:t>
      </w:r>
    </w:p>
    <w:p w14:paraId="2BFA91C3" w14:textId="77777777" w:rsidR="00944B08" w:rsidRPr="00324E8F" w:rsidRDefault="00944B08" w:rsidP="00944B08">
      <w:r w:rsidRPr="00324E8F">
        <w:t>On the campaign trail in 2016, Donald Trump vowed to make sweeping changes to the U.S. immigration system. If elected president, Trump said, he would build a wall spanning the entirety of the U.S.-Mexico border, ban all Muslims from entering the country, completely eliminate the resettlement of Syrian refugees, and deport millions of undocumented immigrants who have lived in the interior of the United States for years.</w:t>
      </w:r>
    </w:p>
    <w:p w14:paraId="46B6AA40" w14:textId="0DA1F7B4" w:rsidR="00944B08" w:rsidRPr="00324E8F" w:rsidRDefault="00944B08" w:rsidP="00944B08">
      <w:r w:rsidRPr="00324E8F">
        <w:rPr>
          <w:rStyle w:val="StyleUnderline"/>
        </w:rPr>
        <w:t>As his first term comes to an end, Trump has made serious progress on many of these promises. The administration has spent billions of dollars replacing chain link fences along the border with</w:t>
      </w:r>
      <w:r w:rsidR="00C57E0F" w:rsidRPr="00324E8F">
        <w:rPr>
          <w:rStyle w:val="StyleUnderline"/>
        </w:rPr>
        <w:t xml:space="preserve"> </w:t>
      </w:r>
      <w:r w:rsidRPr="00324E8F">
        <w:rPr>
          <w:rStyle w:val="StyleUnderline"/>
        </w:rPr>
        <w:t>100 miles of steel barriers, with new barriers under construction. He has banned nationals of certain Muslim-majority countries from obtaining visas. The U.S. still takes in refugees, but admissions have hit an all-time low: The resettlement cap for the 2020 fiscal year was just 18,000, a 79 percent drop from Barack Obama’s last year in office. Immigration and Customs Enforcement (ICE) has carried out massive raids and opened more than a dozen new immigrant detention facilities. The administration has implemented a number of measures meant to deter asylum seekers from even trying to come—including separating migrant children from their families, a practice that continues</w:t>
      </w:r>
      <w:r w:rsidRPr="00324E8F">
        <w:t xml:space="preserve"> in some cases.</w:t>
      </w:r>
    </w:p>
    <w:p w14:paraId="68AE2CDE" w14:textId="77777777" w:rsidR="00944B08" w:rsidRPr="00324E8F" w:rsidRDefault="00944B08" w:rsidP="00944B08">
      <w:r w:rsidRPr="00324E8F">
        <w:t xml:space="preserve">Unable to pass major immigration legislation, </w:t>
      </w:r>
      <w:r w:rsidRPr="00324E8F">
        <w:rPr>
          <w:rStyle w:val="StyleUnderline"/>
        </w:rPr>
        <w:t>the administration has accomplished all of this through executive action, spurring lawsuits from activists. Sometimes, the litigation has been a success. In 2019, a federal judge blocked a Trump executive order that would have barred immigration by those who could not quickly purchase U.S. health insurance, ruling that it was beyond the president’s powers.</w:t>
      </w:r>
      <w:r w:rsidRPr="00324E8F">
        <w:t xml:space="preserve"> Several district court judges issued an injunction against the wall, arguing that Trump was unconstitutionally violating the will of Congress.</w:t>
      </w:r>
    </w:p>
    <w:p w14:paraId="7CFC35C2" w14:textId="77777777" w:rsidR="00944B08" w:rsidRPr="00324E8F" w:rsidRDefault="00944B08" w:rsidP="00944B08">
      <w:r w:rsidRPr="00324E8F">
        <w:rPr>
          <w:rStyle w:val="StyleUnderline"/>
        </w:rPr>
        <w:t>If the Supreme Court lets Trump deport the Dreamers, he could hold them ransom for massive cuts in legal immigration</w:t>
      </w:r>
      <w:r w:rsidRPr="00324E8F">
        <w:t>—and congressional Democrats might take that deal.</w:t>
      </w:r>
    </w:p>
    <w:p w14:paraId="72A75001" w14:textId="77777777" w:rsidR="00944B08" w:rsidRPr="00324E8F" w:rsidRDefault="00944B08" w:rsidP="00944B08">
      <w:pPr>
        <w:rPr>
          <w:rStyle w:val="StyleUnderline"/>
        </w:rPr>
      </w:pPr>
      <w:r w:rsidRPr="00324E8F">
        <w:t xml:space="preserve">But the Supreme Court has allowed many of the president’s policies to take effect while courts consider their legality, including construction of the border wall. In a recent concurring opinion about immigration, Justices Neil Gorsuch and Clarence Thomas rebuked circuit judges who issue nationwide injunctions against the administration’s policies, claiming that they are largely acting out of turn. </w:t>
      </w:r>
      <w:r w:rsidRPr="00324E8F">
        <w:rPr>
          <w:rStyle w:val="StyleUnderline"/>
        </w:rPr>
        <w:t>The Court has also given Trump more decisive victories, including signing off on a modified version of his travel ban.</w:t>
      </w:r>
    </w:p>
    <w:p w14:paraId="17B5325F" w14:textId="77777777" w:rsidR="00944B08" w:rsidRPr="00324E8F" w:rsidRDefault="00944B08" w:rsidP="00944B08">
      <w:pPr>
        <w:rPr>
          <w:rStyle w:val="StyleUnderline"/>
        </w:rPr>
      </w:pPr>
      <w:r w:rsidRPr="00324E8F">
        <w:rPr>
          <w:rStyle w:val="StyleUnderline"/>
        </w:rPr>
        <w:t>Should Trump win a second term, he will likely nominate at least one additional Supreme Court justice and add to the nearly 200 federal judges he has appointed so far (a quarter of all federal judges). The legal firewall that has held back the most radical of his executive orders could crumble. He will continue to target not just undocumented immigrants and asylum seekers, but legal immigrants as well.</w:t>
      </w:r>
    </w:p>
    <w:p w14:paraId="1D5A31AB" w14:textId="77777777" w:rsidR="00944B08" w:rsidRPr="00324E8F" w:rsidRDefault="00944B08" w:rsidP="00944B08">
      <w:r w:rsidRPr="00324E8F">
        <w:t>“</w:t>
      </w:r>
      <w:r w:rsidRPr="00324E8F">
        <w:rPr>
          <w:rStyle w:val="Emphasis"/>
        </w:rPr>
        <w:t>I don’t think there’s an end in sight,”</w:t>
      </w:r>
      <w:r w:rsidRPr="00324E8F">
        <w:t xml:space="preserve"> said David Bier, an immigration policy analyst at the Cato Institute, a libertarian pro-immigration think tank. “</w:t>
      </w:r>
      <w:r w:rsidRPr="00324E8F">
        <w:rPr>
          <w:rStyle w:val="Emphasis"/>
        </w:rPr>
        <w:t>As soon as they get these different measures approved by the courts fully, they’ll move on to the next step of expanding them</w:t>
      </w:r>
      <w:r w:rsidRPr="00324E8F">
        <w:t>. That’s what we’ve seen every step of the way with this administration.”</w:t>
      </w:r>
    </w:p>
    <w:p w14:paraId="283027B8" w14:textId="77777777" w:rsidR="00944B08" w:rsidRPr="00324E8F" w:rsidRDefault="00944B08" w:rsidP="00944B08">
      <w:pPr>
        <w:rPr>
          <w:rStyle w:val="StyleUnderline"/>
        </w:rPr>
      </w:pPr>
      <w:r w:rsidRPr="00324E8F">
        <w:rPr>
          <w:rStyle w:val="StyleUnderline"/>
        </w:rPr>
        <w:t>The president’s war on immigration is being waged on two fronts: at the border and in the interior. In both domains, he’s just getting started. In late 2019, the president created two pilot programs—the Prompt Asylum Claim Review (PACR) and the Humanitarian Asylum Review Process (HARP)—that fast-track asylum cases for Mexican and Central American migrants at the southern border</w:t>
      </w:r>
      <w:r w:rsidRPr="00324E8F">
        <w:t xml:space="preserve">. Although the ACLU and other organizations have sued the administration over these programs, which they say deny migrants a fair day in court, </w:t>
      </w:r>
      <w:r w:rsidRPr="00324E8F">
        <w:rPr>
          <w:rStyle w:val="StyleUnderline"/>
        </w:rPr>
        <w:t>it’s likely they’ll be expanded further if Trump is reelected, even before courts decide their legality.</w:t>
      </w:r>
    </w:p>
    <w:p w14:paraId="5A7072F7" w14:textId="77777777" w:rsidR="00944B08" w:rsidRPr="00324E8F" w:rsidRDefault="00944B08" w:rsidP="00944B08">
      <w:pPr>
        <w:rPr>
          <w:rStyle w:val="StyleUnderline"/>
        </w:rPr>
      </w:pPr>
      <w:r w:rsidRPr="00324E8F">
        <w:rPr>
          <w:rStyle w:val="StyleUnderline"/>
        </w:rPr>
        <w:t>The expansion of PACR and HARP could echo the administration’s rollout of the Remain in Mexico policy, which began as a pilot program at a single port of entry in California in January 2019. It has since been expanded along the entire border, forcing roughly 60,000 migrants to wait in Mexico while an immigration judge in the United States decides their case. Originally, the policy was only applied to migrants from Spanish-speaking countries. But in January, the administration began sending Brazilian nationals seeking asylum to Mexico.</w:t>
      </w:r>
    </w:p>
    <w:p w14:paraId="26F7659E" w14:textId="77777777" w:rsidR="00944B08" w:rsidRPr="00324E8F" w:rsidRDefault="00944B08" w:rsidP="00944B08">
      <w:pPr>
        <w:rPr>
          <w:rStyle w:val="StyleUnderline"/>
        </w:rPr>
      </w:pPr>
      <w:r w:rsidRPr="00324E8F">
        <w:rPr>
          <w:rStyle w:val="StyleUnderline"/>
        </w:rPr>
        <w:t>If Trump is reelected, it’s only a matter of time before the administration decides to further expand this program too. It may start with Indian nationals: According to federal data analyzed by the Migration Policy Institute, 72 percent of all extra-continental migrants apprehended at the border during the fiscal 2018 hailed from India</w:t>
      </w:r>
      <w:r w:rsidRPr="00324E8F">
        <w:t>. Migrants from Cameroon, the Democratic Republic of the Congo, and Eritrea—</w:t>
      </w:r>
      <w:r w:rsidRPr="00324E8F">
        <w:rPr>
          <w:rStyle w:val="StyleUnderline"/>
        </w:rPr>
        <w:t>the most prevalent African nationalities at the border, according to the same data—could be added to the administration’s list as well.</w:t>
      </w:r>
    </w:p>
    <w:p w14:paraId="7C0229D9" w14:textId="77777777" w:rsidR="00944B08" w:rsidRPr="00324E8F" w:rsidRDefault="00944B08" w:rsidP="00944B08">
      <w:r w:rsidRPr="00324E8F">
        <w:rPr>
          <w:rStyle w:val="StyleUnderline"/>
        </w:rPr>
        <w:t>During a second term, it is also likely that Trump would expand the border wall. With the blessing of the Supreme Court, the administration already reallocated nearly $10 billion in military funds to pay for construction of the wall. The administration diverted another $3.8 billion in funds from the Pentagon in February.</w:t>
      </w:r>
      <w:r w:rsidRPr="00324E8F">
        <w:t xml:space="preserve"> Unless legislators explicitly forbid the administration from reprogramming funds, Trump will likely continue to use military money to fortify the border during his second term.</w:t>
      </w:r>
    </w:p>
    <w:p w14:paraId="7A0C66A9" w14:textId="77777777" w:rsidR="00944B08" w:rsidRPr="00324E8F" w:rsidRDefault="00944B08" w:rsidP="00944B08">
      <w:pPr>
        <w:rPr>
          <w:rStyle w:val="StyleUnderline"/>
        </w:rPr>
      </w:pPr>
      <w:r w:rsidRPr="00324E8F">
        <w:t xml:space="preserve">The wall may be a Trump original, but some of the president’s toughest policies were first proposed by influential conservative think tanks. To get a sense of what a second term might bring, it is worth looking at what those institutions are proposing. </w:t>
      </w:r>
      <w:r w:rsidRPr="00324E8F">
        <w:rPr>
          <w:rStyle w:val="StyleUnderline"/>
        </w:rPr>
        <w:t>The Heritage Foundation has urged the administration to unilaterally give immigration judges the ability to decide all status cases without listening to immigrants’ testimonies, not just those of the undocumented at the border (as PACR and HARP already do). The influential right-wing think tank also wants immigration judges to have the power to rule against different forms of protection, including asylum, without hearing a full trial.</w:t>
      </w:r>
    </w:p>
    <w:p w14:paraId="48CB52E9" w14:textId="77777777" w:rsidR="00944B08" w:rsidRPr="00324E8F" w:rsidRDefault="00944B08" w:rsidP="00944B08">
      <w:pPr>
        <w:rPr>
          <w:rStyle w:val="StyleUnderline"/>
        </w:rPr>
      </w:pPr>
      <w:r w:rsidRPr="00324E8F">
        <w:t>This agenda, of course, would likely encounter massive resistance by liberal municipalities. Hundreds of cities across the country, including New York City and Washington, D.C., have declared themselves “sanctuaries” for undocumented immigrants. Though there’s no legal definition of a sanctuary city, these jurisdictions typically limit their cooperation with federal immigration authorities</w:t>
      </w:r>
      <w:r w:rsidRPr="00324E8F">
        <w:rPr>
          <w:rStyle w:val="StyleUnderline"/>
        </w:rPr>
        <w:t>. But this could make them a target under a second Trump term. The Department of Homeland Security is deploying 100 officers from the U.S. Border Patrol’s elite tactical unit to the interior of the country, where they’ll help ICE carry out arrests in these places.</w:t>
      </w:r>
    </w:p>
    <w:p w14:paraId="3B3895AD" w14:textId="77777777" w:rsidR="00944B08" w:rsidRPr="00324E8F" w:rsidRDefault="00944B08" w:rsidP="00944B08">
      <w:r w:rsidRPr="00324E8F">
        <w:t>In its official capacity, the Trump administration claims that it isn’t against immigration per se, just illegal immigration and immigration by people who are supposedly a drain on the economy. The administration says that it actually wants legal migrants, so long as they are educated or possess economic talent. The president’s signature legislative proposal, for example, wouldn’t necessarily cut immigration levels. Instead, it would largely replace family-based green cards with employment-based ones.</w:t>
      </w:r>
    </w:p>
    <w:p w14:paraId="04D2F04F" w14:textId="77777777" w:rsidR="00944B08" w:rsidRPr="00324E8F" w:rsidRDefault="00944B08" w:rsidP="00944B08">
      <w:pPr>
        <w:rPr>
          <w:rStyle w:val="StyleUnderline"/>
        </w:rPr>
      </w:pPr>
      <w:r w:rsidRPr="00324E8F">
        <w:rPr>
          <w:rStyle w:val="StyleUnderline"/>
        </w:rPr>
        <w:t xml:space="preserve">His actions, however, suggest that immigration at large is the target, and it’s likely that a second Trump term would enable federal immigration agencies to </w:t>
      </w:r>
      <w:r w:rsidRPr="00324E8F">
        <w:rPr>
          <w:rStyle w:val="Emphasis"/>
        </w:rPr>
        <w:t>make life harder for documented immigrants, too</w:t>
      </w:r>
      <w:r w:rsidRPr="00324E8F">
        <w:t>. Even in sanctuary cities,</w:t>
      </w:r>
      <w:r w:rsidRPr="00324E8F">
        <w:rPr>
          <w:rStyle w:val="StyleUnderline"/>
        </w:rPr>
        <w:t xml:space="preserve"> ICE sometimes arrests and tries to deport green card holders who have come into contact with the criminal justice system</w:t>
      </w:r>
      <w:r w:rsidRPr="00324E8F">
        <w:t xml:space="preserve">. </w:t>
      </w:r>
      <w:r w:rsidRPr="00324E8F">
        <w:rPr>
          <w:rStyle w:val="StyleUnderline"/>
        </w:rPr>
        <w:t xml:space="preserve">The </w:t>
      </w:r>
      <w:r w:rsidRPr="00324E8F">
        <w:rPr>
          <w:rStyle w:val="Emphasis"/>
        </w:rPr>
        <w:t>administration has also signaled a desire to begin targeting naturalized citizens</w:t>
      </w:r>
      <w:r w:rsidRPr="00324E8F">
        <w:rPr>
          <w:rStyle w:val="StyleUnderline"/>
        </w:rPr>
        <w:t>, creating a new denaturalization “task force” under the Department of Justice in February.</w:t>
      </w:r>
    </w:p>
    <w:p w14:paraId="2B59ADBD" w14:textId="77777777" w:rsidR="00944B08" w:rsidRPr="00324E8F" w:rsidRDefault="00944B08" w:rsidP="00944B08">
      <w:pPr>
        <w:rPr>
          <w:rStyle w:val="StyleUnderline"/>
        </w:rPr>
      </w:pPr>
      <w:r w:rsidRPr="00324E8F">
        <w:t xml:space="preserve">This shouldn’t come as a surprise. </w:t>
      </w:r>
      <w:r w:rsidRPr="00324E8F">
        <w:rPr>
          <w:rStyle w:val="StyleUnderline"/>
        </w:rPr>
        <w:t>The think tanks and advisers who surround Trump have made it clear that they view legal immigration on the whole as an ill. Former Trump chief strategist Steve Bannon and current Trump adviser Stephen Miller agreed in a 2016 conversation that legal immigration is the “beating heart” of America’s migration “problem.” Miller has pushed repeatedly to slash green card levels.</w:t>
      </w:r>
    </w:p>
    <w:p w14:paraId="6234EC35" w14:textId="77777777" w:rsidR="00324E8F" w:rsidRPr="00324E8F" w:rsidRDefault="00944B08" w:rsidP="00944B08">
      <w:r w:rsidRPr="00324E8F">
        <w:rPr>
          <w:rStyle w:val="StyleUnderline"/>
        </w:rPr>
        <w:t>Miller may succeed even if Democrats hold the House—and not only through the president’s executive actions. The Supreme Court is expected to rule soon on the fate of the Deferred Action for Childhood Arrivals program. If the Court lets the program end, Trump may go to Democrats in Congress and promise protection for Dreamers, but only in exchange for broader immigration cuts.</w:t>
      </w:r>
      <w:r w:rsidRPr="00324E8F">
        <w:t xml:space="preserve"> The party shut down the government for several days in January 2018 to try to make sure Dreamers wouldn’t be deported, and failed. Though the party’s progressive wing would likely refuse to fall in line, it isn’t hard to imagine that to protect them, come 2021, Democrats would give Trump what he wants.</w:t>
      </w:r>
    </w:p>
    <w:p w14:paraId="5BED8837" w14:textId="23568BE4" w:rsidR="00324E8F" w:rsidRPr="00324E8F" w:rsidRDefault="00324E8F" w:rsidP="00944B08"/>
    <w:p w14:paraId="5BED8837" w14:textId="23568BE4" w:rsidR="0026494C" w:rsidRPr="00324E8F" w:rsidRDefault="003351D8" w:rsidP="00C6535E">
      <w:pPr>
        <w:pStyle w:val="Heading2"/>
        <w:rPr>
          <w:rFonts w:cs="Times New Roman"/>
        </w:rPr>
      </w:pPr>
      <w:bookmarkStart w:id="92" w:name="_Toc45868933"/>
      <w:r w:rsidRPr="00324E8F">
        <w:rPr>
          <w:rFonts w:cs="Times New Roman"/>
        </w:rPr>
        <w:t xml:space="preserve">Impact – </w:t>
      </w:r>
      <w:r w:rsidR="00C6535E" w:rsidRPr="00324E8F">
        <w:rPr>
          <w:rFonts w:cs="Times New Roman"/>
        </w:rPr>
        <w:t>Biden Good – C</w:t>
      </w:r>
      <w:r w:rsidR="0026494C" w:rsidRPr="00324E8F">
        <w:rPr>
          <w:rFonts w:cs="Times New Roman"/>
        </w:rPr>
        <w:t>riminal Justice Reform</w:t>
      </w:r>
      <w:bookmarkEnd w:id="92"/>
    </w:p>
    <w:p w14:paraId="59074F01" w14:textId="77777777" w:rsidR="00C6535E" w:rsidRPr="00324E8F" w:rsidRDefault="00C6535E" w:rsidP="00C6535E"/>
    <w:p w14:paraId="086ECFAE" w14:textId="7C907562" w:rsidR="00C6535E" w:rsidRPr="00324E8F" w:rsidRDefault="00C6535E" w:rsidP="00C6535E">
      <w:pPr>
        <w:pStyle w:val="Heading3"/>
        <w:rPr>
          <w:rFonts w:cs="Times New Roman"/>
        </w:rPr>
      </w:pPr>
      <w:bookmarkStart w:id="93" w:name="_Toc45868934"/>
      <w:r w:rsidRPr="00324E8F">
        <w:rPr>
          <w:rFonts w:cs="Times New Roman"/>
        </w:rPr>
        <w:t xml:space="preserve">Biden </w:t>
      </w:r>
      <w:r w:rsidR="00B753D8" w:rsidRPr="00324E8F">
        <w:rPr>
          <w:rFonts w:cs="Times New Roman"/>
        </w:rPr>
        <w:t xml:space="preserve">Solves </w:t>
      </w:r>
      <w:r w:rsidR="00AE433F" w:rsidRPr="00324E8F">
        <w:rPr>
          <w:rFonts w:cs="Times New Roman"/>
        </w:rPr>
        <w:t xml:space="preserve">– </w:t>
      </w:r>
      <w:r w:rsidRPr="00324E8F">
        <w:rPr>
          <w:rFonts w:cs="Times New Roman"/>
        </w:rPr>
        <w:t>Criminal Justice Reform</w:t>
      </w:r>
      <w:bookmarkEnd w:id="93"/>
    </w:p>
    <w:p w14:paraId="1E21F26C" w14:textId="77777777" w:rsidR="00C6535E" w:rsidRPr="00324E8F" w:rsidRDefault="00C6535E" w:rsidP="00C6535E"/>
    <w:p w14:paraId="175DD328" w14:textId="13451497" w:rsidR="00C6535E" w:rsidRPr="00324E8F" w:rsidRDefault="00C6535E" w:rsidP="00C6535E">
      <w:pPr>
        <w:pStyle w:val="Heading4"/>
        <w:rPr>
          <w:rFonts w:cs="Times New Roman"/>
        </w:rPr>
      </w:pPr>
      <w:r w:rsidRPr="00324E8F">
        <w:rPr>
          <w:rFonts w:cs="Times New Roman"/>
        </w:rPr>
        <w:t xml:space="preserve">Biden will solve the plan – he </w:t>
      </w:r>
      <w:r w:rsidR="00B753D8" w:rsidRPr="00324E8F">
        <w:rPr>
          <w:rFonts w:cs="Times New Roman"/>
        </w:rPr>
        <w:t xml:space="preserve">will </w:t>
      </w:r>
      <w:r w:rsidRPr="00324E8F">
        <w:rPr>
          <w:rFonts w:cs="Times New Roman"/>
        </w:rPr>
        <w:t>enact criminal justice reforms</w:t>
      </w:r>
    </w:p>
    <w:p w14:paraId="057A68AC" w14:textId="77777777" w:rsidR="00C6535E" w:rsidRPr="00324E8F" w:rsidRDefault="00C6535E" w:rsidP="00C6535E">
      <w:pPr>
        <w:rPr>
          <w:rStyle w:val="Style13ptBold"/>
        </w:rPr>
      </w:pPr>
      <w:r w:rsidRPr="00324E8F">
        <w:rPr>
          <w:rStyle w:val="Style13ptBold"/>
        </w:rPr>
        <w:t>Detrow, NPR Political Correspondent, 6-10-20</w:t>
      </w:r>
    </w:p>
    <w:p w14:paraId="269B2F2B" w14:textId="77777777" w:rsidR="00324E8F" w:rsidRPr="00324E8F" w:rsidRDefault="00C6535E" w:rsidP="00C6535E">
      <w:pPr>
        <w:spacing w:after="0" w:line="240" w:lineRule="auto"/>
        <w:rPr>
          <w:sz w:val="24"/>
        </w:rPr>
      </w:pPr>
      <w:r w:rsidRPr="00324E8F">
        <w:t xml:space="preserve">(Scott, June 10, 2020, NPR, “Joe Biden Has Come a Long Way on Criminal Justice Reform. Progressives want more.”, </w:t>
      </w:r>
      <w:hyperlink r:id="rId314" w:history="1">
        <w:r w:rsidRPr="00324E8F">
          <w:rPr>
            <w:rStyle w:val="Hyperlink"/>
          </w:rPr>
          <w:t>https://www.npr.org/2020/06/10/873509374/joe-biden-has-come-a-long-way-on-criminal-justice-reform-progressives-want-more</w:t>
        </w:r>
      </w:hyperlink>
      <w:r w:rsidRPr="00324E8F">
        <w:t>, accessed: 07/08/20, SS)</w:t>
      </w:r>
    </w:p>
    <w:p w14:paraId="70955C97" w14:textId="0107E2FA" w:rsidR="00C6535E" w:rsidRPr="00324E8F" w:rsidRDefault="00C6535E" w:rsidP="00C6535E">
      <w:pPr>
        <w:rPr>
          <w:rStyle w:val="StyleUnderline"/>
        </w:rPr>
      </w:pPr>
    </w:p>
    <w:p w14:paraId="2D0E0305" w14:textId="77777777" w:rsidR="00C6535E" w:rsidRPr="00324E8F" w:rsidRDefault="00C6535E" w:rsidP="00C6535E">
      <w:pPr>
        <w:rPr>
          <w:rStyle w:val="StyleUnderline"/>
        </w:rPr>
      </w:pPr>
      <w:r w:rsidRPr="00324E8F">
        <w:t>Former Vice President Joe</w:t>
      </w:r>
      <w:r w:rsidRPr="00324E8F">
        <w:rPr>
          <w:rStyle w:val="StyleUnderline"/>
        </w:rPr>
        <w:t xml:space="preserve"> Biden has mostly responded to the aftermath of George Floyd's death by contrasting his governing and leadership style with</w:t>
      </w:r>
      <w:r w:rsidRPr="00324E8F">
        <w:t xml:space="preserve"> President</w:t>
      </w:r>
      <w:r w:rsidRPr="00324E8F">
        <w:rPr>
          <w:rStyle w:val="StyleUnderline"/>
        </w:rPr>
        <w:t xml:space="preserve"> Trump's. But the presumptive Democratic presidential nominee has also laced his speeches, interviews and campaign statements with policy specifics.</w:t>
      </w:r>
    </w:p>
    <w:p w14:paraId="0D969B87" w14:textId="77777777" w:rsidR="00C6535E" w:rsidRPr="00324E8F" w:rsidRDefault="00C6535E" w:rsidP="00C6535E">
      <w:pPr>
        <w:rPr>
          <w:rStyle w:val="StyleUnderline"/>
        </w:rPr>
      </w:pPr>
      <w:r w:rsidRPr="00324E8F">
        <w:rPr>
          <w:rStyle w:val="StyleUnderline"/>
        </w:rPr>
        <w:t>Biden has called for a federal ban on police chokeholds, a new federal police oversight commission, new national standards for when and how police use force, more mandatory data collection from local law enforcement, and more power for the Department of Justice to investigate local police departments, among other changes.</w:t>
      </w:r>
    </w:p>
    <w:p w14:paraId="65D9532C" w14:textId="77777777" w:rsidR="00C6535E" w:rsidRPr="00324E8F" w:rsidRDefault="00C6535E" w:rsidP="00C6535E">
      <w:r w:rsidRPr="00324E8F">
        <w:rPr>
          <w:rStyle w:val="StyleUnderline"/>
        </w:rPr>
        <w:t>"Let us vow to make this, at last, an era of action to reverse systemic racism with long overdue and concrete changes," Biden said</w:t>
      </w:r>
      <w:r w:rsidRPr="00324E8F">
        <w:t xml:space="preserve"> in a speech last week.</w:t>
      </w:r>
    </w:p>
    <w:p w14:paraId="5D58A39D" w14:textId="77777777" w:rsidR="00C6535E" w:rsidRPr="00324E8F" w:rsidRDefault="00C6535E" w:rsidP="00C6535E">
      <w:pPr>
        <w:rPr>
          <w:rStyle w:val="StyleUnderline"/>
        </w:rPr>
      </w:pPr>
      <w:r w:rsidRPr="00324E8F">
        <w:rPr>
          <w:rStyle w:val="StyleUnderline"/>
        </w:rPr>
        <w:t>Biden has said that </w:t>
      </w:r>
      <w:hyperlink r:id="rId315" w:history="1">
        <w:r w:rsidRPr="00324E8F">
          <w:rPr>
            <w:rStyle w:val="StyleUnderline"/>
          </w:rPr>
          <w:t>federal funding for law enforcement</w:t>
        </w:r>
      </w:hyperlink>
      <w:r w:rsidRPr="00324E8F">
        <w:rPr>
          <w:rStyle w:val="StyleUnderline"/>
        </w:rPr>
        <w:t> should be "based on whether or not they meet certain basic standards of decency and honorableness."</w:t>
      </w:r>
    </w:p>
    <w:p w14:paraId="2C8995B4" w14:textId="77777777" w:rsidR="00C6535E" w:rsidRPr="00324E8F" w:rsidRDefault="00C6535E" w:rsidP="00C6535E">
      <w:pPr>
        <w:rPr>
          <w:rStyle w:val="StyleUnderline"/>
        </w:rPr>
      </w:pPr>
      <w:r w:rsidRPr="00324E8F">
        <w:rPr>
          <w:rStyle w:val="StyleUnderline"/>
        </w:rPr>
        <w:t>"I've long been a firm believer in the power of community policing — getting cops out of their cruisers and building relationships with the people and the communities they are there to serve and protect," </w:t>
      </w:r>
      <w:hyperlink r:id="rId316" w:history="1">
        <w:r w:rsidRPr="00324E8F">
          <w:rPr>
            <w:rStyle w:val="StyleUnderline"/>
          </w:rPr>
          <w:t>Biden wrote in a USA Today op-ed Wednesday.</w:t>
        </w:r>
      </w:hyperlink>
      <w:r w:rsidRPr="00324E8F">
        <w:t xml:space="preserve"> "That's why I'm proposing an additional $300 million to reinvigorate community policing in our country. </w:t>
      </w:r>
      <w:r w:rsidRPr="00324E8F">
        <w:rPr>
          <w:rStyle w:val="StyleUnderline"/>
        </w:rPr>
        <w:t>Every single police department should have the money they need to institute real reforms like adopting a national use of force standard, buying body cameras, and recruiting more diverse police officers."</w:t>
      </w:r>
    </w:p>
    <w:p w14:paraId="3540E1CC" w14:textId="77777777" w:rsidR="00C6535E" w:rsidRPr="00324E8F" w:rsidRDefault="00C6535E" w:rsidP="00C6535E">
      <w:pPr>
        <w:rPr>
          <w:rStyle w:val="StyleUnderline"/>
        </w:rPr>
      </w:pPr>
      <w:r w:rsidRPr="00324E8F">
        <w:t xml:space="preserve">Two members of a task force charged with pulling Biden's campaign platform to the left are encouraged by Biden's initial statements and demands but </w:t>
      </w:r>
      <w:r w:rsidRPr="00324E8F">
        <w:rPr>
          <w:rStyle w:val="StyleUnderline"/>
        </w:rPr>
        <w:t>remain hopeful the onetime author of tough-on-crime bills will embrace even broader policing and criminal justice reforms.</w:t>
      </w:r>
    </w:p>
    <w:p w14:paraId="15232CEC" w14:textId="77777777" w:rsidR="00C6535E" w:rsidRPr="00324E8F" w:rsidRDefault="00C6535E" w:rsidP="00C6535E">
      <w:r w:rsidRPr="00324E8F">
        <w:t>"I'm encouraged that he's getting specific and trying to meet the moment," said Chiraag Bains, who worked in the Department of Justice's Civil Rights Division during the Obama administration. Vermont Sen. Bernie Sanders tapped Bains to co-chair the criminal justice reform committee the Sanders and Biden campaigns set up at the end of their primary contest as part of a broader effort to try to reach more policy consensus between the progressive and moderate wings of the Democratic Party.</w:t>
      </w:r>
    </w:p>
    <w:p w14:paraId="017F1D19" w14:textId="77777777" w:rsidR="00C6535E" w:rsidRPr="00324E8F" w:rsidRDefault="00C6535E" w:rsidP="00C6535E">
      <w:r w:rsidRPr="00324E8F">
        <w:t>"It's not enough to speak to people's pain and utter the right words," said Bains, who emphasized he was speaking for himself, not the task force.</w:t>
      </w:r>
    </w:p>
    <w:p w14:paraId="048C06E0" w14:textId="77777777" w:rsidR="00C6535E" w:rsidRPr="00324E8F" w:rsidRDefault="00C6535E" w:rsidP="00C6535E">
      <w:r w:rsidRPr="00324E8F">
        <w:rPr>
          <w:rStyle w:val="StyleUnderline"/>
        </w:rPr>
        <w:t xml:space="preserve">Bains said Biden's statements and speeches have been the right start and have been well-received — especially when contrasted to the president. "But we need a specific agenda and it needs to be bold," he said. "I do see that the vice president is moving that direction. </w:t>
      </w:r>
      <w:r w:rsidRPr="00324E8F">
        <w:t>I just think we need to do more."</w:t>
      </w:r>
    </w:p>
    <w:p w14:paraId="0AF07B19" w14:textId="77777777" w:rsidR="00C6535E" w:rsidRPr="00324E8F" w:rsidRDefault="00C6535E" w:rsidP="00C6535E">
      <w:r w:rsidRPr="00324E8F">
        <w:t>Bains wants Biden to expand on already-announced proposals on ending mandatory-minimum prison sentences and ramping up the use of clemency. He's also pushing for the restoration of federal parole and the legalization of marijuana, among other policies.</w:t>
      </w:r>
    </w:p>
    <w:p w14:paraId="46AF2423" w14:textId="77777777" w:rsidR="00C6535E" w:rsidRPr="00324E8F" w:rsidRDefault="00C6535E" w:rsidP="00C6535E">
      <w:pPr>
        <w:rPr>
          <w:rStyle w:val="StyleUnderline"/>
        </w:rPr>
      </w:pPr>
      <w:r w:rsidRPr="00324E8F">
        <w:rPr>
          <w:rStyle w:val="StyleUnderline"/>
        </w:rPr>
        <w:t>Progressives see this moment of national protests and calls to action — a moment where even a former Republican presidential nominee is marching and declaring that "black lives matter" — as a once-in-a-generation chance for substantial reforms.</w:t>
      </w:r>
    </w:p>
    <w:p w14:paraId="480A3A2C" w14:textId="77777777" w:rsidR="00C6535E" w:rsidRPr="00324E8F" w:rsidRDefault="00C6535E" w:rsidP="00C6535E">
      <w:r w:rsidRPr="00324E8F">
        <w:rPr>
          <w:rStyle w:val="StyleUnderline"/>
        </w:rPr>
        <w:t>Stacey Walker, a fellow Sanders appointee to the criminal justice task force</w:t>
      </w:r>
      <w:r w:rsidRPr="00324E8F">
        <w:t xml:space="preserve"> and chairman of Iowa's Linn County Board of Supervisors, called the worldwide protests against police violence and racism "a global liberation movement" that could open the door for massive policy changes.</w:t>
      </w:r>
    </w:p>
    <w:p w14:paraId="4B6685C5" w14:textId="77777777" w:rsidR="00C6535E" w:rsidRPr="00324E8F" w:rsidRDefault="00C6535E" w:rsidP="00C6535E">
      <w:r w:rsidRPr="00324E8F">
        <w:t xml:space="preserve">"I think the vice president totally understands that we are at a moral moment in history," Walker </w:t>
      </w:r>
      <w:r w:rsidRPr="00324E8F">
        <w:rPr>
          <w:rStyle w:val="StyleUnderline"/>
        </w:rPr>
        <w:t>said.</w:t>
      </w:r>
      <w:r w:rsidRPr="00324E8F">
        <w:t xml:space="preserve"> </w:t>
      </w:r>
      <w:r w:rsidRPr="00324E8F">
        <w:rPr>
          <w:rStyle w:val="StyleUnderline"/>
        </w:rPr>
        <w:t xml:space="preserve">"The policies that he is supporting certainly is a step in the right direction, and it's going to help move the dialogue along on the issues we seek to address. </w:t>
      </w:r>
      <w:r w:rsidRPr="00324E8F">
        <w:t>Now, there are a lot of advocates in the criminal justice reform space who believe that we can do more, who believe that this is a moment, unlike any other, in the fight for freedom for black Americans in this country."</w:t>
      </w:r>
    </w:p>
    <w:p w14:paraId="3726C3F6" w14:textId="77777777" w:rsidR="00C6535E" w:rsidRPr="00324E8F" w:rsidRDefault="00C6535E" w:rsidP="00C6535E">
      <w:r w:rsidRPr="00324E8F">
        <w:t>The task force, divided between Sanders and Biden appointees, meets online once a week, with constant smaller phone calls and emails between members in between sessions. Along with the other committees working on climate change and other policy areas, it aims to present proposals ahead of August's Democratic National Convention.</w:t>
      </w:r>
    </w:p>
    <w:p w14:paraId="653895B2" w14:textId="77777777" w:rsidR="00C6535E" w:rsidRPr="00324E8F" w:rsidRDefault="00C6535E" w:rsidP="00C6535E">
      <w:r w:rsidRPr="00324E8F">
        <w:t>One example of the push and pull between Biden's instincts and those of the progressives who flocked to Sanders, and would need to back Biden in order for him to win this fall: how to lessen federal marijuana penalties. Biden has called for decriminalizing marijuana. Bains is hoping Biden shifts to a call for full legalization.</w:t>
      </w:r>
    </w:p>
    <w:p w14:paraId="46D3CBFE" w14:textId="77777777" w:rsidR="00C6535E" w:rsidRPr="00324E8F" w:rsidRDefault="00C6535E" w:rsidP="00C6535E">
      <w:r w:rsidRPr="00324E8F">
        <w:t>"Decriminalization typically means that you don't have a criminal penalty, but you could still be issued a civil fine. And then there are other kinds of consequences that could follow from that," Bains explained. "It's still illegal conduct. If possession of marijuana is just decriminalized and that is the hook for extensive police involvement in people's lives, and if you haven't addressed the underlying systemic problems in policing and the justice system overall, then people could continue to be stopped and searched and frisked and so forth."</w:t>
      </w:r>
    </w:p>
    <w:p w14:paraId="4645B28E" w14:textId="77777777" w:rsidR="00C6535E" w:rsidRPr="00324E8F" w:rsidRDefault="00C6535E" w:rsidP="00C6535E">
      <w:pPr>
        <w:rPr>
          <w:rStyle w:val="StyleUnderline"/>
        </w:rPr>
      </w:pPr>
      <w:r w:rsidRPr="00324E8F">
        <w:rPr>
          <w:rStyle w:val="StyleUnderline"/>
        </w:rPr>
        <w:t xml:space="preserve">Still, a call for decriminalizing </w:t>
      </w:r>
      <w:r w:rsidRPr="00324E8F">
        <w:t>— if not fully legalizing —</w:t>
      </w:r>
      <w:r w:rsidRPr="00324E8F">
        <w:rPr>
          <w:rStyle w:val="StyleUnderline"/>
        </w:rPr>
        <w:t xml:space="preserve"> marijuana marks a notable shift for Biden, who as a senator authored and voted for several tough-on-crime measures in the 1980s and 1990s that strengthened penalties for drug-related crimes in particular.</w:t>
      </w:r>
    </w:p>
    <w:p w14:paraId="7ADFBEE9" w14:textId="77777777" w:rsidR="00C6535E" w:rsidRPr="00324E8F" w:rsidRDefault="00C6535E" w:rsidP="00C6535E">
      <w:r w:rsidRPr="00324E8F">
        <w:t>The most high-profile measure: the 1994 crime bill, which Biden helped write as a senator. While Biden regularly highlights the legislation's domestic violence protections and 10-year ban on assault weapon sales, the measure is more broadly seen as a key moment in a generation-long policy push that led to increasingly crowded prisons and that disproportionately targeted black Americans.</w:t>
      </w:r>
    </w:p>
    <w:p w14:paraId="74ABDBDD" w14:textId="77777777" w:rsidR="00C6535E" w:rsidRPr="00324E8F" w:rsidRDefault="00C6535E" w:rsidP="00C6535E">
      <w:r w:rsidRPr="00324E8F">
        <w:t>"We now know with the fullness of time that we made some terrible mistakes," Jeremy Travis, the president of the John Jay College of Criminal Justice, </w:t>
      </w:r>
      <w:hyperlink r:id="rId317" w:history="1">
        <w:r w:rsidRPr="00324E8F">
          <w:rPr>
            <w:rStyle w:val="Hyperlink"/>
          </w:rPr>
          <w:t>told NPR in 2014.</w:t>
        </w:r>
      </w:hyperlink>
    </w:p>
    <w:p w14:paraId="001EAACB" w14:textId="77777777" w:rsidR="00C6535E" w:rsidRPr="00324E8F" w:rsidRDefault="00C6535E" w:rsidP="00C6535E">
      <w:r w:rsidRPr="00324E8F">
        <w:t>"Here's the federal government coming in and saying we'll give you money if you punish people more severely, and 28 states and the District of Columbia followed the money and enacted stricter sentencing laws for violent offenses," Travis said.</w:t>
      </w:r>
    </w:p>
    <w:p w14:paraId="338AEAD0" w14:textId="77777777" w:rsidR="00C6535E" w:rsidRPr="00324E8F" w:rsidRDefault="00C6535E" w:rsidP="00C6535E">
      <w:r w:rsidRPr="00324E8F">
        <w:rPr>
          <w:rStyle w:val="StyleUnderline"/>
        </w:rPr>
        <w:t xml:space="preserve">When Biden's campaign rolled out his criminal justice policy platform last year, a key provision proposed just the opposite. Biden wants to fund a $20 billion grant program aimed at lowering incarceration and crime rates in states. "In order to receive this funding, states will have to eliminate mandatory minimums for non-violent crimes, institute earned credit programs, and take other steps to reduce incarceration rates without impacting public safety," </w:t>
      </w:r>
      <w:r w:rsidRPr="00324E8F">
        <w:t>the campaign's policy paper reads.</w:t>
      </w:r>
    </w:p>
    <w:p w14:paraId="735F08D3" w14:textId="77777777" w:rsidR="00C6535E" w:rsidRPr="00324E8F" w:rsidRDefault="00C6535E" w:rsidP="00C6535E"/>
    <w:p w14:paraId="6206B06D" w14:textId="77777777" w:rsidR="00844A33" w:rsidRPr="00324E8F" w:rsidRDefault="00844A33" w:rsidP="00844A33">
      <w:pPr>
        <w:pStyle w:val="Heading4"/>
        <w:rPr>
          <w:rFonts w:cs="Times New Roman"/>
        </w:rPr>
      </w:pPr>
      <w:r w:rsidRPr="00324E8F">
        <w:rPr>
          <w:rFonts w:cs="Times New Roman"/>
        </w:rPr>
        <w:t>Biden winning in November causes sweeping criminal justice reform and solves the impacts of the 1ac</w:t>
      </w:r>
    </w:p>
    <w:p w14:paraId="35AB2701" w14:textId="77777777" w:rsidR="00844A33" w:rsidRPr="00324E8F" w:rsidRDefault="00844A33" w:rsidP="00844A33">
      <w:pPr>
        <w:rPr>
          <w:rStyle w:val="Style13ptBold"/>
        </w:rPr>
      </w:pPr>
      <w:r w:rsidRPr="00324E8F">
        <w:rPr>
          <w:rStyle w:val="Style13ptBold"/>
        </w:rPr>
        <w:t>Lopez, Vox Staff Writer 19</w:t>
      </w:r>
    </w:p>
    <w:p w14:paraId="0204304D" w14:textId="77777777" w:rsidR="00844A33" w:rsidRPr="00324E8F" w:rsidRDefault="00844A33" w:rsidP="00844A33">
      <w:pPr>
        <w:rPr>
          <w:rStyle w:val="Style13ptBold"/>
          <w:b w:val="0"/>
          <w:bCs w:val="0"/>
          <w:sz w:val="24"/>
          <w:szCs w:val="20"/>
        </w:rPr>
      </w:pPr>
      <w:r w:rsidRPr="00324E8F">
        <w:rPr>
          <w:rStyle w:val="Style13ptBold"/>
          <w:b w:val="0"/>
          <w:bCs w:val="0"/>
          <w:sz w:val="24"/>
          <w:szCs w:val="20"/>
        </w:rPr>
        <w:t xml:space="preserve">(German, 7/31/19, </w:t>
      </w:r>
      <w:r w:rsidRPr="00324E8F">
        <w:rPr>
          <w:rStyle w:val="Style13ptBold"/>
          <w:b w:val="0"/>
          <w:bCs w:val="0"/>
          <w:i/>
          <w:iCs/>
          <w:sz w:val="24"/>
          <w:szCs w:val="20"/>
        </w:rPr>
        <w:t xml:space="preserve">Vox, </w:t>
      </w:r>
      <w:r w:rsidRPr="00324E8F">
        <w:rPr>
          <w:rStyle w:val="Style13ptBold"/>
          <w:b w:val="0"/>
          <w:bCs w:val="0"/>
          <w:sz w:val="24"/>
          <w:szCs w:val="20"/>
        </w:rPr>
        <w:t xml:space="preserve">“Joe Biden’s long record supporting the war on drugs and mass incarceration, explained”, </w:t>
      </w:r>
      <w:hyperlink r:id="rId318" w:history="1">
        <w:r w:rsidRPr="00324E8F">
          <w:rPr>
            <w:rStyle w:val="Hyperlink"/>
            <w:sz w:val="24"/>
            <w:szCs w:val="20"/>
          </w:rPr>
          <w:t>https://www.vox.com/policy-and-politics/2019/4/25/18282870/joe-biden-criminal-justice-war-on-drugs-mass-incarceration</w:t>
        </w:r>
      </w:hyperlink>
      <w:r w:rsidRPr="00324E8F">
        <w:rPr>
          <w:rStyle w:val="Style13ptBold"/>
          <w:b w:val="0"/>
          <w:bCs w:val="0"/>
          <w:sz w:val="24"/>
          <w:szCs w:val="20"/>
        </w:rPr>
        <w:t>, accessed 7/15/20, zC)</w:t>
      </w:r>
    </w:p>
    <w:p w14:paraId="75BDB2C4" w14:textId="77777777" w:rsidR="00844A33" w:rsidRPr="00324E8F" w:rsidRDefault="00844A33" w:rsidP="00844A33">
      <w:pPr>
        <w:rPr>
          <w:rStyle w:val="Emphasis"/>
        </w:rPr>
      </w:pPr>
      <w:r w:rsidRPr="00324E8F">
        <w:rPr>
          <w:rStyle w:val="Emphasis"/>
        </w:rPr>
        <w:t>Biden has tried to repent for some of his past</w:t>
      </w:r>
    </w:p>
    <w:p w14:paraId="097FFD46" w14:textId="77777777" w:rsidR="00844A33" w:rsidRPr="00324E8F" w:rsidRDefault="00844A33" w:rsidP="00844A33">
      <w:pPr>
        <w:rPr>
          <w:rStyle w:val="StyleUnderline"/>
        </w:rPr>
      </w:pPr>
      <w:r w:rsidRPr="00324E8F">
        <w:t xml:space="preserve">Even before talk of his presidential run, and even before he became vice president, </w:t>
      </w:r>
      <w:r w:rsidRPr="00324E8F">
        <w:rPr>
          <w:rStyle w:val="StyleUnderline"/>
        </w:rPr>
        <w:t>Biden did begin to distance himself from his past “tough on crime” record.</w:t>
      </w:r>
    </w:p>
    <w:p w14:paraId="0E241869" w14:textId="77777777" w:rsidR="00844A33" w:rsidRPr="00324E8F" w:rsidRDefault="00844A33" w:rsidP="00844A33">
      <w:r w:rsidRPr="00324E8F">
        <w:rPr>
          <w:rStyle w:val="StyleUnderline"/>
        </w:rPr>
        <w:t>In 2008, he backed the Second Chance Act, which provides monitoring and counseling services to former prison inmates. In his last few years in the Senate, he supported the full elimination of the sentencing disparity between crack and powder cocaine.</w:t>
      </w:r>
      <w:r w:rsidRPr="00324E8F">
        <w:t xml:space="preserve"> (The disparity was reduced from 100-to-1 to 18-to-1 in 2010 with the passage of the Fair Sentencing Act of 2010.)</w:t>
      </w:r>
    </w:p>
    <w:p w14:paraId="19C92D8B" w14:textId="77777777" w:rsidR="00844A33" w:rsidRPr="00324E8F" w:rsidRDefault="00844A33" w:rsidP="00844A33">
      <w:r w:rsidRPr="00324E8F">
        <w:t>Biden even offered somewhat of an apology during a 2008 Senate hearing:</w:t>
      </w:r>
    </w:p>
    <w:p w14:paraId="55E4E637" w14:textId="77777777" w:rsidR="00844A33" w:rsidRPr="00324E8F" w:rsidRDefault="00844A33" w:rsidP="00844A33">
      <w:pPr>
        <w:ind w:left="720"/>
        <w:rPr>
          <w:rStyle w:val="Emphasis"/>
        </w:rPr>
      </w:pPr>
      <w:r w:rsidRPr="00324E8F">
        <w:rPr>
          <w:rStyle w:val="Emphasis"/>
        </w:rPr>
        <w:t>Many have argued that this 100-to-1 disparity is arbitrary, unnecessary, and unjust, and I agree.</w:t>
      </w:r>
      <w:r w:rsidRPr="00324E8F">
        <w:t xml:space="preserve"> And I might say at the outset in full disclosure, I am the guy that drafted this legislation years ago with a guy named Daniel Patrick Moynihan, who was the senator from New York at the time. And crack was new. It was a new “epidemic” that we were facing. And we had at that time extensive medical testimony talking about the particularly addictive nature of crack versus powder cocaine. And </w:t>
      </w:r>
      <w:r w:rsidRPr="00324E8F">
        <w:rPr>
          <w:rStyle w:val="StyleUnderline"/>
        </w:rPr>
        <w:t xml:space="preserve">the school of thought was that we had to do everything we could to dissuade the use of crack cocaine. And so I am part of the problem that I have been trying to solve since then, because I think </w:t>
      </w:r>
      <w:r w:rsidRPr="00324E8F">
        <w:rPr>
          <w:rStyle w:val="Emphasis"/>
        </w:rPr>
        <w:t>the disparity is way out of line.</w:t>
      </w:r>
    </w:p>
    <w:p w14:paraId="4960B913" w14:textId="77777777" w:rsidR="00844A33" w:rsidRPr="00324E8F" w:rsidRDefault="00844A33" w:rsidP="00844A33">
      <w:pPr>
        <w:rPr>
          <w:rStyle w:val="StyleUnderline"/>
        </w:rPr>
      </w:pPr>
      <w:r w:rsidRPr="00324E8F">
        <w:rPr>
          <w:rStyle w:val="StyleUnderline"/>
        </w:rPr>
        <w:t>He echoed the same apology recently, telling attendees at a breakfast commemorating Martin Luther King Jr. in January that “it was a big mistake when it was made. We thought, we were told by the experts, that crack, you never go back; it was somehow fundamentally different. It’s not different.”</w:t>
      </w:r>
    </w:p>
    <w:p w14:paraId="1EA8F9BA" w14:textId="77777777" w:rsidR="00844A33" w:rsidRPr="00324E8F" w:rsidRDefault="00844A33" w:rsidP="00844A33">
      <w:pPr>
        <w:rPr>
          <w:rStyle w:val="StyleUnderline"/>
        </w:rPr>
      </w:pPr>
      <w:r w:rsidRPr="00324E8F">
        <w:t xml:space="preserve">And </w:t>
      </w:r>
      <w:r w:rsidRPr="00324E8F">
        <w:rPr>
          <w:rStyle w:val="Emphasis"/>
        </w:rPr>
        <w:t xml:space="preserve">in July, Biden released a sweeping criminal justice reform plan that included, among other proposals, decriminalizing marijuana, eliminating mandatory minimum sentences for nonviolent crimes, ending the death penalty, abolishing private prisons, getting rid of cash bail, and discouraging the incarceration of children. </w:t>
      </w:r>
      <w:r w:rsidRPr="00324E8F">
        <w:rPr>
          <w:rStyle w:val="StyleUnderline"/>
        </w:rPr>
        <w:t>The goal, Biden’s campaign said, was to cut incarceration and fix “the racial, gender, and income-based disparities in the system.”</w:t>
      </w:r>
    </w:p>
    <w:p w14:paraId="538116A8" w14:textId="77777777" w:rsidR="00844A33" w:rsidRPr="00324E8F" w:rsidRDefault="00844A33" w:rsidP="00844A33">
      <w:pPr>
        <w:rPr>
          <w:rStyle w:val="StyleUnderline"/>
        </w:rPr>
      </w:pPr>
      <w:r w:rsidRPr="00324E8F">
        <w:t xml:space="preserve">Biden’s supporters also point out that </w:t>
      </w:r>
      <w:r w:rsidRPr="00324E8F">
        <w:rPr>
          <w:rStyle w:val="StyleUnderline"/>
        </w:rPr>
        <w:t>he was never totally on board with some of the harsher measures in previous laws.</w:t>
      </w:r>
      <w:r w:rsidRPr="00324E8F">
        <w:t xml:space="preserve"> For example, </w:t>
      </w:r>
      <w:r w:rsidRPr="00324E8F">
        <w:rPr>
          <w:rStyle w:val="Emphasis"/>
        </w:rPr>
        <w:t>in a 1993 symposium sponsored by the US Sentencing Commission, Biden argued for undoing some mandatory minimums for drug offenses</w:t>
      </w:r>
      <w:r w:rsidRPr="00324E8F">
        <w:t>. “</w:t>
      </w:r>
      <w:r w:rsidRPr="00324E8F">
        <w:rPr>
          <w:rStyle w:val="StyleUnderline"/>
        </w:rPr>
        <w:t>I think we’ve had all the mandatory minimums that we need. We don’t need the ones that we have</w:t>
      </w:r>
      <w:r w:rsidRPr="00324E8F">
        <w:t>,” he said. “</w:t>
      </w:r>
      <w:r w:rsidRPr="00324E8F">
        <w:rPr>
          <w:rStyle w:val="StyleUnderline"/>
        </w:rPr>
        <w:t>But quite frankly, I don’t think I will prevail … I’ve watched how the process works. I am not at all hopeful there will be [enough] senators prepared to vote with me.”</w:t>
      </w:r>
    </w:p>
    <w:p w14:paraId="1A4F0CD1" w14:textId="77777777" w:rsidR="00844A33" w:rsidRPr="00324E8F" w:rsidRDefault="00844A33" w:rsidP="00844A33">
      <w:pPr>
        <w:rPr>
          <w:rStyle w:val="StyleUnderline"/>
        </w:rPr>
      </w:pPr>
      <w:r w:rsidRPr="00324E8F">
        <w:t xml:space="preserve">This wasn’t just talk, Biden’s office previously told me. </w:t>
      </w:r>
      <w:r w:rsidRPr="00324E8F">
        <w:rPr>
          <w:rStyle w:val="StyleUnderline"/>
        </w:rPr>
        <w:t>The 1994 law ultimately included what’s called a “safety valve” that allows a very limited number of low-level first-time drug offenders to avoid mandatory minimum sentences. This part of the 1994 law — along with the Violence Against Women Act, the 10-year ban on assault weapons, funding for firearm background checks, and grant programs for local and state police, which were all part of the 1994 measure — were some of the big-ticket items that led Biden to back the bill, even though he didn’t support every part of it, his office previously claimed.</w:t>
      </w:r>
    </w:p>
    <w:p w14:paraId="173641A2" w14:textId="77777777" w:rsidR="00EF6181" w:rsidRPr="00324E8F" w:rsidRDefault="00EF6181" w:rsidP="00EF6181"/>
    <w:p w14:paraId="75A67EA7" w14:textId="77777777" w:rsidR="00324E8F" w:rsidRPr="00324E8F" w:rsidRDefault="00EF6181" w:rsidP="00EF6181">
      <w:pPr>
        <w:pStyle w:val="Heading4"/>
        <w:rPr>
          <w:rFonts w:cs="Times New Roman"/>
        </w:rPr>
      </w:pPr>
      <w:r w:rsidRPr="00324E8F">
        <w:rPr>
          <w:rFonts w:cs="Times New Roman"/>
        </w:rPr>
        <w:t>Biden willing to invest over $20 Billion in Criminal Justice Reform in categories of preventative incarceration, educational opportunities, mental health training for police, etc.</w:t>
      </w:r>
    </w:p>
    <w:p w14:paraId="05549351" w14:textId="72F32A31" w:rsidR="00EF6181" w:rsidRPr="00324E8F" w:rsidRDefault="00EF6181" w:rsidP="00EF6181">
      <w:pPr>
        <w:rPr>
          <w:rStyle w:val="Style13ptBold"/>
        </w:rPr>
      </w:pPr>
      <w:r w:rsidRPr="00324E8F">
        <w:rPr>
          <w:rStyle w:val="Style13ptBold"/>
        </w:rPr>
        <w:t>Biden Campaign Website, No Date</w:t>
      </w:r>
    </w:p>
    <w:p w14:paraId="18A44F36" w14:textId="77777777" w:rsidR="00EF6181" w:rsidRPr="00324E8F" w:rsidRDefault="00EF6181" w:rsidP="00EF6181">
      <w:pPr>
        <w:rPr>
          <w:sz w:val="24"/>
          <w:szCs w:val="20"/>
        </w:rPr>
      </w:pPr>
      <w:r w:rsidRPr="00324E8F">
        <w:rPr>
          <w:rStyle w:val="Style13ptBold"/>
          <w:b w:val="0"/>
          <w:bCs w:val="0"/>
          <w:sz w:val="24"/>
          <w:szCs w:val="20"/>
        </w:rPr>
        <w:t xml:space="preserve">[Biden Campaign Website, BIDEN President, “Justice”, </w:t>
      </w:r>
      <w:hyperlink r:id="rId319" w:history="1">
        <w:r w:rsidRPr="00324E8F">
          <w:rPr>
            <w:rStyle w:val="Hyperlink"/>
            <w:sz w:val="24"/>
            <w:szCs w:val="20"/>
          </w:rPr>
          <w:t>https://joebiden.com/justice/</w:t>
        </w:r>
      </w:hyperlink>
      <w:r w:rsidRPr="00324E8F">
        <w:rPr>
          <w:sz w:val="24"/>
          <w:szCs w:val="20"/>
        </w:rPr>
        <w:t xml:space="preserve"> , Date Accessed: 07/15/20, MS]</w:t>
      </w:r>
    </w:p>
    <w:p w14:paraId="727F9AB6" w14:textId="77777777" w:rsidR="00EF6181" w:rsidRPr="00324E8F" w:rsidRDefault="00EF6181" w:rsidP="00EF6181">
      <w:pPr>
        <w:rPr>
          <w:rStyle w:val="Emphasis"/>
        </w:rPr>
      </w:pPr>
      <w:r w:rsidRPr="00324E8F">
        <w:rPr>
          <w:rStyle w:val="Emphasis"/>
        </w:rPr>
        <w:t>The Biden Plan will shift our country’s focus from incarceration to prevention. As president, Biden will:</w:t>
      </w:r>
    </w:p>
    <w:p w14:paraId="245F3EFD" w14:textId="77777777" w:rsidR="00EF6181" w:rsidRPr="00324E8F" w:rsidRDefault="00EF6181" w:rsidP="00EF6181">
      <w:r w:rsidRPr="00324E8F">
        <w:rPr>
          <w:rStyle w:val="Emphasis"/>
        </w:rPr>
        <w:t>Create a new $20 billion competitive grant program to spur states to shift from incarceration to prevention. To accelerate criminal justice reform at the state and local levels, Biden will create a new grant program inspired by a proposal by the Brennan Center. States, counties, and cities will receive funding to invest in efforts proven to reduce crime and incarceration, including efforts to address some of the factors like illiteracy and child abuse that are correlated with incarceration.</w:t>
      </w:r>
      <w:r w:rsidRPr="00324E8F">
        <w:t xml:space="preserve"> In order to receive this funding, states will have to eliminate mandatory minimums for non-violent crimes, institute earned credit programs, and take other steps to reduce incarceration rates without impacting public safety.</w:t>
      </w:r>
    </w:p>
    <w:p w14:paraId="750047F3" w14:textId="77777777" w:rsidR="00EF6181" w:rsidRPr="00324E8F" w:rsidRDefault="00EF6181" w:rsidP="00EF6181">
      <w:r w:rsidRPr="00324E8F">
        <w:rPr>
          <w:rStyle w:val="Emphasis"/>
        </w:rPr>
        <w:t xml:space="preserve">Invest in educational opportunity for all. </w:t>
      </w:r>
      <w:r w:rsidRPr="00324E8F">
        <w:t xml:space="preserve">To truly create opportunity and address one of the key underlying drivers of crime, President Biden will ensure that no child’s future is determined by their zip code, parents’ income, race, or disability. He’ll start by making pre-K available to every three- and four-year-old. </w:t>
      </w:r>
      <w:r w:rsidRPr="00324E8F">
        <w:rPr>
          <w:rStyle w:val="Emphasis"/>
        </w:rPr>
        <w:t xml:space="preserve">He’ll triple funding for Title I, the federal program funding schools with a high percentage of students from low-income families. </w:t>
      </w:r>
      <w:r w:rsidRPr="00324E8F">
        <w:t>This will eliminate the funding gap between white and non-white districts, and rich and poor districts. Biden will also make sure every high school student graduates with either advanced credits or an industry credential in their pocket. And, he’ll make community college free for all qualified students. Read Joe Biden’s full Plan for Educators, Students, and our Future.</w:t>
      </w:r>
    </w:p>
    <w:p w14:paraId="26D51F87" w14:textId="77777777" w:rsidR="00EF6181" w:rsidRPr="00324E8F" w:rsidRDefault="00EF6181" w:rsidP="00EF6181">
      <w:r w:rsidRPr="00324E8F">
        <w:rPr>
          <w:rStyle w:val="Emphasis"/>
        </w:rPr>
        <w:t>Expand federal funding for mental health and substance use disorder services and research</w:t>
      </w:r>
      <w:r w:rsidRPr="00324E8F">
        <w:t>. People experiencing mental health problems and substance use disorders should have access to affordable, quality care long before their situations escalate and they interact with the criminal justice system. The Biden Plan will expand health insurance coverage so more Americans have access to treatment, ensure enforcement of mental health parity laws, and expand funding for mental health services. In addition, Biden will double the number of psychologists, guidance counselors, nurses, social workers, and other health professionals in our schools so our kids get the mental health care they need.</w:t>
      </w:r>
    </w:p>
    <w:p w14:paraId="59274766" w14:textId="77777777" w:rsidR="00EF6181" w:rsidRPr="00324E8F" w:rsidRDefault="00EF6181" w:rsidP="00EF6181">
      <w:r w:rsidRPr="00324E8F">
        <w:rPr>
          <w:rStyle w:val="Emphasis"/>
        </w:rPr>
        <w:t>Get people who should be supported with social services – instead of in our prisons – connected to the help they need.</w:t>
      </w:r>
      <w:r w:rsidRPr="00324E8F">
        <w:t xml:space="preserve"> Too often, those in need of mental health care or rehabilitation for a substance use disorder do not get the care that they need. Instead, they end up having interactions with law enforcement that lead to incarceration. The same is true for homeless individuals. That’s not fair to those individuals, and it’s not fair to police officers. To change the nature of these interactions, the Biden Administration will fund initiatives to partner mental health and substance use disorder experts, social workers, and disability advocates with police departments. These service providers will train police officers to better de-escalate interactions with people in severe emotional distress before they become violent. </w:t>
      </w:r>
      <w:r w:rsidRPr="00324E8F">
        <w:rPr>
          <w:rStyle w:val="Emphasis"/>
        </w:rPr>
        <w:t>They’ll also help police officers learn how to better approach individuals with certain disabilities, like those with autism or who are deaf, so misunderstanding does not lead to incarceration</w:t>
      </w:r>
      <w:r w:rsidRPr="00324E8F">
        <w:t>. And, these service providers will respond to calls with police officers so individuals who should not be in the criminal justice system are diverted to treatment for addiction or mental health problems, or are provided with the housing or other social services they may need.</w:t>
      </w:r>
    </w:p>
    <w:p w14:paraId="52EAE739" w14:textId="77777777" w:rsidR="00EF6181" w:rsidRPr="00324E8F" w:rsidRDefault="00EF6181" w:rsidP="00EF6181"/>
    <w:p w14:paraId="18B56760" w14:textId="7A575794" w:rsidR="00EF6181" w:rsidRPr="00324E8F" w:rsidRDefault="00EF6181" w:rsidP="00EF6181">
      <w:pPr>
        <w:pStyle w:val="Heading3"/>
        <w:rPr>
          <w:rFonts w:cs="Times New Roman"/>
        </w:rPr>
      </w:pPr>
      <w:bookmarkStart w:id="94" w:name="_Toc45868935"/>
      <w:r w:rsidRPr="00324E8F">
        <w:rPr>
          <w:rFonts w:cs="Times New Roman"/>
        </w:rPr>
        <w:t>AT – Biden Won’t Move Left on CJR</w:t>
      </w:r>
      <w:bookmarkEnd w:id="94"/>
    </w:p>
    <w:p w14:paraId="024B9669" w14:textId="77777777" w:rsidR="00EF6181" w:rsidRPr="00324E8F" w:rsidRDefault="00EF6181" w:rsidP="00EF6181"/>
    <w:p w14:paraId="28D5E707" w14:textId="77777777" w:rsidR="00EF6181" w:rsidRPr="00324E8F" w:rsidRDefault="00EF6181" w:rsidP="00EF6181">
      <w:pPr>
        <w:pStyle w:val="Heading4"/>
        <w:rPr>
          <w:rFonts w:cs="Times New Roman"/>
        </w:rPr>
      </w:pPr>
      <w:r w:rsidRPr="00324E8F">
        <w:rPr>
          <w:rFonts w:cs="Times New Roman"/>
        </w:rPr>
        <w:t>Critics want Biden to repair his reputation with new progressive CJR</w:t>
      </w:r>
    </w:p>
    <w:p w14:paraId="66B5FA62" w14:textId="77777777" w:rsidR="00324E8F" w:rsidRPr="00324E8F" w:rsidRDefault="00EF6181" w:rsidP="00EF6181">
      <w:r w:rsidRPr="00324E8F">
        <w:rPr>
          <w:rStyle w:val="Style13ptBold"/>
        </w:rPr>
        <w:t>Stolberg, New York Times Washington Correspondent, and Herndon, New York Times National Political Reporter, 19</w:t>
      </w:r>
    </w:p>
    <w:p w14:paraId="0F7A6921" w14:textId="77777777" w:rsidR="00324E8F" w:rsidRPr="00324E8F" w:rsidRDefault="00EF6181" w:rsidP="00EF6181">
      <w:r w:rsidRPr="00324E8F">
        <w:t xml:space="preserve">[Sheryl Gay &amp; Astead W., 6-25-2019, The New York Times, “‘Lock the S.O.B.s Up’: Joe Biden and the Era of Mass Incarceration,” </w:t>
      </w:r>
      <w:hyperlink r:id="rId320" w:history="1">
        <w:r w:rsidRPr="00324E8F">
          <w:rPr>
            <w:rStyle w:val="Hyperlink"/>
          </w:rPr>
          <w:t>https://www.nytimes.com/2019/06/25/us/joe-biden-crime-laws.html?auth=login-google</w:t>
        </w:r>
      </w:hyperlink>
      <w:r w:rsidRPr="00324E8F">
        <w:t>, accessed 7-15-2020, JL]</w:t>
      </w:r>
    </w:p>
    <w:p w14:paraId="7342FE28" w14:textId="6E535F42" w:rsidR="00EF6181" w:rsidRPr="00324E8F" w:rsidRDefault="00EF6181" w:rsidP="00EF6181"/>
    <w:p w14:paraId="6C1D3A77" w14:textId="77777777" w:rsidR="00EF6181" w:rsidRPr="00324E8F" w:rsidRDefault="00EF6181" w:rsidP="00EF6181">
      <w:r w:rsidRPr="00324E8F">
        <w:t>‘</w:t>
      </w:r>
      <w:r w:rsidRPr="00324E8F">
        <w:rPr>
          <w:u w:val="single"/>
        </w:rPr>
        <w:t>You Should Repair Damage Done’</w:t>
      </w:r>
    </w:p>
    <w:p w14:paraId="3858E3D6" w14:textId="77777777" w:rsidR="00EF6181" w:rsidRPr="00324E8F" w:rsidRDefault="00EF6181" w:rsidP="00EF6181">
      <w:pPr>
        <w:rPr>
          <w:u w:val="single"/>
        </w:rPr>
      </w:pPr>
      <w:r w:rsidRPr="00324E8F">
        <w:rPr>
          <w:u w:val="single"/>
        </w:rPr>
        <w:t>The legacy of the 1994 crime bill is mixed. While some studies show that it did lower crime, there is also evidence that it contributed to the explosion of the prison population. Biden aides and supporters often note that the trend toward mass incarceration began much earlier, in the 1970s, and that states — not the federal government — house an overwhelming majority of the nation’s inmates.</w:t>
      </w:r>
    </w:p>
    <w:p w14:paraId="45296547" w14:textId="77777777" w:rsidR="00EF6181" w:rsidRPr="00324E8F" w:rsidRDefault="00EF6181" w:rsidP="00EF6181">
      <w:pPr>
        <w:rPr>
          <w:u w:val="single"/>
        </w:rPr>
      </w:pPr>
      <w:r w:rsidRPr="00324E8F">
        <w:rPr>
          <w:rStyle w:val="StyleUnderline"/>
        </w:rPr>
        <w:t>That is true, said Vanita Gupta, who led the Justice Department’s Civil Rights Division under President Barack Obama and now runs the Leadership Conference on Civil and Human Rights</w:t>
      </w:r>
      <w:r w:rsidRPr="00324E8F">
        <w:t xml:space="preserve">. </w:t>
      </w:r>
      <w:r w:rsidRPr="00324E8F">
        <w:rPr>
          <w:u w:val="single"/>
        </w:rPr>
        <w:t>But the 1994 bill, she said, “created and calcified massive incentives for local jurisdictions to engage in draconian criminal justice practices that had a pretty significant impact in building up the national prison population.”</w:t>
      </w:r>
    </w:p>
    <w:p w14:paraId="601F3B25" w14:textId="77777777" w:rsidR="00EF6181" w:rsidRPr="00324E8F" w:rsidRDefault="00EF6181" w:rsidP="00EF6181">
      <w:pPr>
        <w:rPr>
          <w:u w:val="single"/>
        </w:rPr>
      </w:pPr>
      <w:r w:rsidRPr="00324E8F">
        <w:t xml:space="preserve">As many of his Democratic opponents call for ambitious criminal justice reform, </w:t>
      </w:r>
      <w:r w:rsidRPr="00324E8F">
        <w:rPr>
          <w:u w:val="single"/>
        </w:rPr>
        <w:t>Mr. Biden must answer for his role in creating some of the most significant pieces of crime legislation of the 20th century.</w:t>
      </w:r>
    </w:p>
    <w:p w14:paraId="292CD8ED" w14:textId="77777777" w:rsidR="00EF6181" w:rsidRPr="00324E8F" w:rsidRDefault="00EF6181" w:rsidP="00EF6181">
      <w:r w:rsidRPr="00324E8F">
        <w:t>But Mr. Kaufman, Mr. Biden’s close adviser, who briefly succeeded him as senator after Mr. Biden became vice president, said that was not the bill’s intent: “We were focused on how to effectively and fairly reduce violent crime. That was the charge given to us by community leaders and voters — including of color.”</w:t>
      </w:r>
    </w:p>
    <w:p w14:paraId="388AD7D0" w14:textId="77777777" w:rsidR="00EF6181" w:rsidRPr="00324E8F" w:rsidRDefault="00EF6181" w:rsidP="00EF6181">
      <w:pPr>
        <w:rPr>
          <w:u w:val="single"/>
        </w:rPr>
      </w:pPr>
      <w:r w:rsidRPr="00324E8F">
        <w:rPr>
          <w:u w:val="single"/>
        </w:rPr>
        <w:t>Mr. Biden long defended the bill, saying as recently as 2016 that it “restored American cities” and that he was not ashamed of it. Looking ahead, even Biden supporters say it is now up to the former vice president to explain his role — and how he views his own legacy.</w:t>
      </w:r>
    </w:p>
    <w:p w14:paraId="418606A0" w14:textId="77777777" w:rsidR="00EF6181" w:rsidRPr="00324E8F" w:rsidRDefault="00EF6181" w:rsidP="00EF6181">
      <w:pPr>
        <w:rPr>
          <w:u w:val="single"/>
        </w:rPr>
      </w:pPr>
      <w:r w:rsidRPr="00324E8F">
        <w:rPr>
          <w:u w:val="single"/>
        </w:rPr>
        <w:t>“It’s a fair question that people ask among members of the black community about this issue of mass incarceration and disparate impact,” said Gregory M. Sleet, a retired federal judge whom Mr. Biden had helped install as the first black United States Attorney in Delaware. “It’s a fair conversation to have about his role,” he said, adding that he thought Mr. Biden had good intentions and had worked with the best evidence he had at the time.</w:t>
      </w:r>
    </w:p>
    <w:p w14:paraId="4DB90D94" w14:textId="77777777" w:rsidR="00EF6181" w:rsidRPr="00324E8F" w:rsidRDefault="00EF6181" w:rsidP="00EF6181">
      <w:pPr>
        <w:rPr>
          <w:u w:val="single"/>
        </w:rPr>
      </w:pPr>
      <w:r w:rsidRPr="00324E8F">
        <w:rPr>
          <w:u w:val="single"/>
        </w:rPr>
        <w:t>Mr. Biden, critics of the measure say, needs to explain what he will do next.</w:t>
      </w:r>
    </w:p>
    <w:p w14:paraId="4F4ABE5B" w14:textId="77777777" w:rsidR="00EF6181" w:rsidRPr="00324E8F" w:rsidRDefault="00EF6181" w:rsidP="00EF6181">
      <w:pPr>
        <w:rPr>
          <w:u w:val="single"/>
        </w:rPr>
      </w:pPr>
      <w:r w:rsidRPr="00324E8F">
        <w:rPr>
          <w:u w:val="single"/>
        </w:rPr>
        <w:t>“I think that’s his challenge; I’ll be listening and observing,” Mr. Jackson said in an interview. “When you harm somebody, you should atone for a sin; you should repair damage done. That’s how you get redeemed.”</w:t>
      </w:r>
    </w:p>
    <w:p w14:paraId="01758FDD" w14:textId="77777777" w:rsidR="00EF6181" w:rsidRPr="00324E8F" w:rsidRDefault="00EF6181" w:rsidP="00EF6181"/>
    <w:p w14:paraId="161CCCDB" w14:textId="77777777" w:rsidR="00EF6181" w:rsidRPr="00324E8F" w:rsidRDefault="00EF6181" w:rsidP="00EF6181">
      <w:pPr>
        <w:pStyle w:val="Heading4"/>
        <w:rPr>
          <w:rFonts w:cs="Times New Roman"/>
        </w:rPr>
      </w:pPr>
      <w:r w:rsidRPr="00324E8F">
        <w:rPr>
          <w:rFonts w:cs="Times New Roman"/>
        </w:rPr>
        <w:t>Progressives pushing for Biden to go further left on reforms</w:t>
      </w:r>
    </w:p>
    <w:p w14:paraId="69EBB08B" w14:textId="77777777" w:rsidR="00EF6181" w:rsidRPr="00324E8F" w:rsidRDefault="00EF6181" w:rsidP="00EF6181">
      <w:pPr>
        <w:rPr>
          <w:rStyle w:val="Style13ptBold"/>
        </w:rPr>
      </w:pPr>
      <w:r w:rsidRPr="00324E8F">
        <w:rPr>
          <w:rStyle w:val="Style13ptBold"/>
        </w:rPr>
        <w:t>Detrow, NPR Political Correspondent, 6-10-20</w:t>
      </w:r>
    </w:p>
    <w:p w14:paraId="11E0B8AD" w14:textId="77777777" w:rsidR="00EF6181" w:rsidRPr="00324E8F" w:rsidRDefault="00EF6181" w:rsidP="00EF6181">
      <w:pPr>
        <w:spacing w:after="0" w:line="240" w:lineRule="auto"/>
        <w:rPr>
          <w:sz w:val="24"/>
        </w:rPr>
      </w:pPr>
      <w:r w:rsidRPr="00324E8F">
        <w:t xml:space="preserve">(Scott, June 10, 2020, NPR, “Joe Biden Has Come a Long Way on Criminal Justice Reform. Progressives want more.”, </w:t>
      </w:r>
      <w:hyperlink r:id="rId321" w:history="1">
        <w:r w:rsidRPr="00324E8F">
          <w:rPr>
            <w:rStyle w:val="Hyperlink"/>
          </w:rPr>
          <w:t>https://www.npr.org/2020/06/10/873509374/joe-biden-has-come-a-long-way-on-criminal-justice-reform-progressives-want-more</w:t>
        </w:r>
      </w:hyperlink>
      <w:r w:rsidRPr="00324E8F">
        <w:t>, accessed: 07/08/20, SS)</w:t>
      </w:r>
    </w:p>
    <w:p w14:paraId="75197D7E" w14:textId="77777777" w:rsidR="00EF6181" w:rsidRPr="00324E8F" w:rsidRDefault="00EF6181" w:rsidP="00EF6181"/>
    <w:p w14:paraId="6DF030E6" w14:textId="77777777" w:rsidR="00EF6181" w:rsidRPr="00324E8F" w:rsidRDefault="00EF6181" w:rsidP="00EF6181">
      <w:pPr>
        <w:rPr>
          <w:rStyle w:val="StyleUnderline"/>
        </w:rPr>
      </w:pPr>
      <w:r w:rsidRPr="00324E8F">
        <w:rPr>
          <w:rStyle w:val="StyleUnderline"/>
        </w:rPr>
        <w:t>But despite Biden's shifts, some progressives still view him with skepticism on criminal justice and have watched warily as Biden promises to take on policing abuses amid an unprecedented national focus on police violence and racism.</w:t>
      </w:r>
    </w:p>
    <w:p w14:paraId="3290D793" w14:textId="77777777" w:rsidR="00EF6181" w:rsidRPr="00324E8F" w:rsidRDefault="00EF6181" w:rsidP="00EF6181">
      <w:r w:rsidRPr="00324E8F">
        <w:rPr>
          <w:rStyle w:val="StyleUnderline"/>
        </w:rPr>
        <w:t>"This is an opportunity for him to come to account for his role in promoting the crime bill back in the '90s that led to a lot of federal support of local police departments, federal arming of police departments and a lot more expectations and money that goes toward them," progressive organizer</w:t>
      </w:r>
      <w:r w:rsidRPr="00324E8F">
        <w:t xml:space="preserve"> Aimee </w:t>
      </w:r>
      <w:r w:rsidRPr="00324E8F">
        <w:rPr>
          <w:rStyle w:val="StyleUnderline"/>
        </w:rPr>
        <w:t>Allison </w:t>
      </w:r>
      <w:hyperlink r:id="rId322" w:history="1">
        <w:r w:rsidRPr="00324E8F">
          <w:rPr>
            <w:rStyle w:val="StyleUnderline"/>
          </w:rPr>
          <w:t>told NPR's Morning Edition.</w:t>
        </w:r>
      </w:hyperlink>
    </w:p>
    <w:p w14:paraId="79AAEB28" w14:textId="77777777" w:rsidR="00EF6181" w:rsidRPr="00324E8F" w:rsidRDefault="00EF6181" w:rsidP="00EF6181">
      <w:pPr>
        <w:rPr>
          <w:rStyle w:val="StyleUnderline"/>
        </w:rPr>
      </w:pPr>
      <w:r w:rsidRPr="00324E8F">
        <w:rPr>
          <w:rStyle w:val="StyleUnderline"/>
        </w:rPr>
        <w:t>Allison is particularly frustrated at how quickly Biden rejected calls for "defunding" police departments.</w:t>
      </w:r>
    </w:p>
    <w:p w14:paraId="2D0C45AF" w14:textId="77777777" w:rsidR="00EF6181" w:rsidRPr="00324E8F" w:rsidRDefault="00EF6181" w:rsidP="00EF6181">
      <w:pPr>
        <w:rPr>
          <w:rStyle w:val="StyleUnderline"/>
        </w:rPr>
      </w:pPr>
      <w:r w:rsidRPr="00324E8F">
        <w:rPr>
          <w:rStyle w:val="StyleUnderline"/>
        </w:rPr>
        <w:t>"We understand the phrase 'defund the police' to be shorthand for a range of serious policy proposals that will end the cycle of police violence against black people and put public safety before violence,"</w:t>
      </w:r>
      <w:r w:rsidRPr="00324E8F">
        <w:t xml:space="preserve"> </w:t>
      </w:r>
      <w:r w:rsidRPr="00324E8F">
        <w:rPr>
          <w:rStyle w:val="StyleUnderline"/>
        </w:rPr>
        <w:t>Allison said. "But if Joe Biden is not serious about ending that cycle, he's risking the success of his campaign. I mean, this is the make-or-break moment for him."</w:t>
      </w:r>
    </w:p>
    <w:p w14:paraId="4ADA10A2" w14:textId="77777777" w:rsidR="00EF6181" w:rsidRPr="00324E8F" w:rsidRDefault="00EF6181" w:rsidP="00EF6181">
      <w:r w:rsidRPr="00324E8F">
        <w:t>Stacey Walker supports police defunding, too, though he conceded "we may have a marketing and branding issue on our hands" when it comes to selling nonprogressives on the idea of shifting government resources away from law enforcement and toward social services, education and other areas.</w:t>
      </w:r>
    </w:p>
    <w:p w14:paraId="2ABCEA53" w14:textId="77777777" w:rsidR="00EF6181" w:rsidRPr="00324E8F" w:rsidRDefault="00EF6181" w:rsidP="00EF6181">
      <w:r w:rsidRPr="00324E8F">
        <w:t>Walker doesn't see Biden shifting ground on the issue. But ultimately, he doesn't think that will hurt Biden with the progressives who have embraced the push.</w:t>
      </w:r>
    </w:p>
    <w:p w14:paraId="6F9FECCE" w14:textId="77777777" w:rsidR="00324E8F" w:rsidRPr="00324E8F" w:rsidRDefault="00EF6181" w:rsidP="00EF6181">
      <w:r w:rsidRPr="00324E8F">
        <w:t>"We all understand that Donald Trump poses an existential risk to our democracy, to the American project and to everything Democrats hold dear," Walker said. "So while you know, we're not going to get to a point where everyone is happy, although that is the goal, I think Democrats are going to be united."</w:t>
      </w:r>
    </w:p>
    <w:p w14:paraId="2E15D01D" w14:textId="654C7B1E" w:rsidR="00324E8F" w:rsidRPr="00324E8F" w:rsidRDefault="00324E8F" w:rsidP="00EF6181"/>
    <w:p w14:paraId="2E15D01D" w14:textId="654C7B1E" w:rsidR="00B753D8" w:rsidRPr="00324E8F" w:rsidRDefault="00B753D8" w:rsidP="00B753D8">
      <w:pPr>
        <w:pStyle w:val="Heading3"/>
        <w:rPr>
          <w:rFonts w:cs="Times New Roman"/>
        </w:rPr>
      </w:pPr>
      <w:bookmarkStart w:id="95" w:name="_Toc45868936"/>
      <w:r w:rsidRPr="00324E8F">
        <w:rPr>
          <w:rFonts w:cs="Times New Roman"/>
        </w:rPr>
        <w:t xml:space="preserve">Biden Solves </w:t>
      </w:r>
      <w:r w:rsidR="00AE433F" w:rsidRPr="00324E8F">
        <w:rPr>
          <w:rFonts w:cs="Times New Roman"/>
        </w:rPr>
        <w:t xml:space="preserve">– </w:t>
      </w:r>
      <w:r w:rsidRPr="00324E8F">
        <w:rPr>
          <w:rFonts w:cs="Times New Roman"/>
        </w:rPr>
        <w:t>Forensic Science Reform</w:t>
      </w:r>
      <w:bookmarkEnd w:id="95"/>
    </w:p>
    <w:p w14:paraId="15DDB4BD" w14:textId="77777777" w:rsidR="00B753D8" w:rsidRPr="00324E8F" w:rsidRDefault="00B753D8" w:rsidP="00B753D8"/>
    <w:p w14:paraId="756B8615" w14:textId="77777777" w:rsidR="00B753D8" w:rsidRPr="00324E8F" w:rsidRDefault="00B753D8" w:rsidP="00B753D8">
      <w:pPr>
        <w:pStyle w:val="Heading4"/>
        <w:rPr>
          <w:rFonts w:cs="Times New Roman"/>
        </w:rPr>
      </w:pPr>
      <w:r w:rsidRPr="00324E8F">
        <w:rPr>
          <w:rFonts w:cs="Times New Roman"/>
        </w:rPr>
        <w:t>Biden wants to reinstate National Forensic Science Commission</w:t>
      </w:r>
    </w:p>
    <w:p w14:paraId="3903C226" w14:textId="77777777" w:rsidR="00B753D8" w:rsidRPr="00324E8F" w:rsidRDefault="00B753D8" w:rsidP="00B753D8">
      <w:pPr>
        <w:rPr>
          <w:rStyle w:val="Style13ptBold"/>
        </w:rPr>
      </w:pPr>
      <w:r w:rsidRPr="00324E8F">
        <w:rPr>
          <w:rStyle w:val="Style13ptBold"/>
        </w:rPr>
        <w:t>Biden-Sanders Unity Task Force, 20,</w:t>
      </w:r>
    </w:p>
    <w:p w14:paraId="603C02A5" w14:textId="77777777" w:rsidR="00B753D8" w:rsidRPr="00324E8F" w:rsidRDefault="00B753D8" w:rsidP="00B753D8">
      <w:r w:rsidRPr="00324E8F">
        <w:t xml:space="preserve">[Biden-Sanders Unity Task Force, July 2020, joebiden.com, “COMBATING THE CLIMATE CRISIS AND PURSUING ENVIRONMENTAL JUSTICE,” </w:t>
      </w:r>
      <w:hyperlink r:id="rId323" w:history="1">
        <w:r w:rsidRPr="00324E8F">
          <w:rPr>
            <w:rStyle w:val="Hyperlink"/>
          </w:rPr>
          <w:t>https://joebiden.com/wp-content/uploads/2020/07/UNITY-TASK-FORCE-RECOMMENDATIONS.pdf</w:t>
        </w:r>
      </w:hyperlink>
      <w:r w:rsidRPr="00324E8F">
        <w:t>, pg. 58-9, accessed on 7/15/20, BS]</w:t>
      </w:r>
    </w:p>
    <w:p w14:paraId="793E61C8" w14:textId="77777777" w:rsidR="00B753D8" w:rsidRPr="00324E8F" w:rsidRDefault="00B753D8" w:rsidP="00B753D8">
      <w:r w:rsidRPr="00324E8F">
        <w:t xml:space="preserve">Task Force on Prosecutorial Discretion: </w:t>
      </w:r>
      <w:r w:rsidRPr="00324E8F">
        <w:rPr>
          <w:rStyle w:val="StyleUnderline"/>
        </w:rPr>
        <w:t>Create a new task force, placed outside of the U.S. Department of Justice, to make recommendations for tackling discrimination and other problems in our justice system</w:t>
      </w:r>
      <w:r w:rsidRPr="00324E8F">
        <w:t xml:space="preserve"> that result from arrest and charging decisions.</w:t>
      </w:r>
    </w:p>
    <w:p w14:paraId="693A40CC" w14:textId="77777777" w:rsidR="00B753D8" w:rsidRPr="00324E8F" w:rsidRDefault="00B753D8" w:rsidP="00B753D8">
      <w:r w:rsidRPr="00324E8F">
        <w:t>Pattern-or-Practice Investigations: Expand the Department of Justice’s pattern-or-practice investigation authority to address systemic misconduct by prosecutors and to hold state and local jurisdictions accountable for failing to meet their Sixth Amendment obligations. Federal Prosecutorial Guidelines: Immediately withdraw the Trump Administration’s guidance advising prosecutors to pursue the harshest penalties possible, even for low-level offenses. Reinstate the Obama-Biden Administration's Smart on Crime Initiative, and issue new federal guidelines that advise prosecutors not to overcharge cases in order to coerce plea deals, or to pursue harsher sentences in order to penalize citizens for exercising their right to a jury trial. End the Trump Administration’s ‘Zero Tolerance’ immigration enforcement policy by rescinding the Department of Justice (DOJ) memoranda and prioritize the criminal prosecution of human traffickers, smugglers, and others engaged in serious crimes.</w:t>
      </w:r>
    </w:p>
    <w:p w14:paraId="7AD4B7C9" w14:textId="77777777" w:rsidR="00B753D8" w:rsidRPr="00324E8F" w:rsidRDefault="00B753D8" w:rsidP="00B753D8">
      <w:r w:rsidRPr="00324E8F">
        <w:t>Appointing Prosecutors: Appoint people committed to criminal justice reform to key prosecutorial positions, including AG, DAG, and U.S. Attorneys.</w:t>
      </w:r>
    </w:p>
    <w:p w14:paraId="4D9B8684" w14:textId="77777777" w:rsidR="00B753D8" w:rsidRPr="00324E8F" w:rsidRDefault="00B753D8" w:rsidP="00B753D8">
      <w:r w:rsidRPr="00324E8F">
        <w:t>Transparency &amp; Data Collection: Direct DOJ to collect data on federal prosecution practices and make it public. Include opening investigations, charging, pretrial detention and release, plea offers, and sentence recommendations. Include data on racial disparities.</w:t>
      </w:r>
    </w:p>
    <w:p w14:paraId="62845064" w14:textId="77777777" w:rsidR="00B753D8" w:rsidRPr="00324E8F" w:rsidRDefault="00B753D8" w:rsidP="00B753D8">
      <w:r w:rsidRPr="00324E8F">
        <w:t>Restorative Justice: Launch a federal restorative justice program, and fund pilots in the states. Support Progressive Prosecutors: Support new state prosecutors through funding and technical support in their efforts to ensure public safety while reducing incarceration. 59</w:t>
      </w:r>
    </w:p>
    <w:p w14:paraId="090CEF63" w14:textId="77777777" w:rsidR="00B753D8" w:rsidRPr="00324E8F" w:rsidRDefault="00B753D8" w:rsidP="00B753D8">
      <w:pPr>
        <w:rPr>
          <w:rStyle w:val="StyleUnderline"/>
        </w:rPr>
      </w:pPr>
      <w:r w:rsidRPr="00324E8F">
        <w:rPr>
          <w:rStyle w:val="StyleUnderline"/>
        </w:rPr>
        <w:t>Forensic Science Commission:</w:t>
      </w:r>
      <w:r w:rsidRPr="00324E8F">
        <w:rPr>
          <w:rStyle w:val="Emphasis"/>
        </w:rPr>
        <w:t xml:space="preserve"> Reinstate the Obama-Biden Administration National Commission on Forensic Science</w:t>
      </w:r>
      <w:r w:rsidRPr="00324E8F">
        <w:rPr>
          <w:rStyle w:val="StyleUnderline"/>
        </w:rPr>
        <w:t>, which the Trump Administration disbanded.</w:t>
      </w:r>
    </w:p>
    <w:p w14:paraId="50486163" w14:textId="77777777" w:rsidR="00B753D8" w:rsidRPr="00324E8F" w:rsidRDefault="00B753D8" w:rsidP="00B753D8"/>
    <w:p w14:paraId="03CCE431" w14:textId="77777777" w:rsidR="00B753D8" w:rsidRPr="00324E8F" w:rsidRDefault="00B753D8" w:rsidP="00B753D8">
      <w:pPr>
        <w:pStyle w:val="Heading4"/>
        <w:rPr>
          <w:rFonts w:cs="Times New Roman"/>
        </w:rPr>
      </w:pPr>
      <w:r w:rsidRPr="00324E8F">
        <w:rPr>
          <w:rFonts w:cs="Times New Roman"/>
        </w:rPr>
        <w:t>Biden empirically supports forensic science reform</w:t>
      </w:r>
    </w:p>
    <w:p w14:paraId="6F982704" w14:textId="77777777" w:rsidR="00324E8F" w:rsidRPr="00324E8F" w:rsidRDefault="00B753D8" w:rsidP="00B753D8">
      <w:pPr>
        <w:rPr>
          <w:rStyle w:val="Style13ptBold"/>
        </w:rPr>
      </w:pPr>
      <w:r w:rsidRPr="00324E8F">
        <w:rPr>
          <w:rStyle w:val="Style13ptBold"/>
        </w:rPr>
        <w:t>Department of Justice, 15,</w:t>
      </w:r>
    </w:p>
    <w:p w14:paraId="469EFF31" w14:textId="661FDE18" w:rsidR="00B753D8" w:rsidRPr="00324E8F" w:rsidRDefault="00B753D8" w:rsidP="00B753D8">
      <w:r w:rsidRPr="00324E8F">
        <w:t xml:space="preserve">[DOJ Public Affairs Office, 9/10/15, DOJ, “Vice President Biden and Attorney General Lynch Announce $41 Million Grant Initiative to Address National Backlog of Untested Sexual Assault Kits,” </w:t>
      </w:r>
      <w:hyperlink r:id="rId324" w:history="1">
        <w:r w:rsidRPr="00324E8F">
          <w:rPr>
            <w:rStyle w:val="Hyperlink"/>
          </w:rPr>
          <w:t>https://www.justice.gov/opa/pr/vice-president-biden-and-attorney-general-lynch-announce-41-million-grant-initiative-address</w:t>
        </w:r>
      </w:hyperlink>
      <w:r w:rsidRPr="00324E8F">
        <w:t>, accessed on 7/15/20, BS]</w:t>
      </w:r>
    </w:p>
    <w:p w14:paraId="5CB0C44E" w14:textId="6F7FA078" w:rsidR="00B753D8" w:rsidRPr="00324E8F" w:rsidRDefault="00B753D8" w:rsidP="00B753D8">
      <w:r w:rsidRPr="00324E8F">
        <w:rPr>
          <w:rStyle w:val="StyleUnderline"/>
        </w:rPr>
        <w:t>Vice President Joe Biden and Attorney General Loretta E. Lynch today announced $41 million in grant awards to 20 jurisdictions to eliminate or reduce the number of untested sexual assault kits across the country</w:t>
      </w:r>
      <w:r w:rsidRPr="00324E8F">
        <w:t>.</w:t>
      </w:r>
      <w:r w:rsidR="00C57E0F" w:rsidRPr="00324E8F">
        <w:t xml:space="preserve"> </w:t>
      </w:r>
      <w:r w:rsidRPr="00324E8F">
        <w:t>Today’s announcement is being announced as part of an unprecedented partnership with the New York County District Attorney’s Office (DANY) – whose own grant program is contributing $38 million to the cause for a total of $79 million to eliminate the backlog reaching 43 jurisdictions in 27 states across the country.</w:t>
      </w:r>
    </w:p>
    <w:p w14:paraId="0467C572" w14:textId="77777777" w:rsidR="00B753D8" w:rsidRPr="00324E8F" w:rsidRDefault="00B753D8" w:rsidP="00B753D8">
      <w:r w:rsidRPr="00324E8F">
        <w:t>“</w:t>
      </w:r>
      <w:r w:rsidRPr="00324E8F">
        <w:rPr>
          <w:rStyle w:val="StyleUnderline"/>
        </w:rPr>
        <w:t>Rape kits are an essential tool in modern crime fighting — not only for the victim, but, for the entire community. Studies show we solve up to 50 percent of previously unsolved rapes when these kits are tested. When we solve these cases, we get rapists off the streets. For most survivors, seeing their rapists brought to justice, and knowing that they will not return, brings peace of mind and a sense of closure. The grants we’re announcing today to reduce the national rape kit backlog will bring that sense of closure and safety to victims while improving community safety</w:t>
      </w:r>
      <w:r w:rsidRPr="00324E8F">
        <w:t>,” Vice President Biden said.</w:t>
      </w:r>
    </w:p>
    <w:p w14:paraId="1C0E697A" w14:textId="314E4684" w:rsidR="00B753D8" w:rsidRPr="00324E8F" w:rsidRDefault="00B753D8" w:rsidP="00B753D8">
      <w:pPr>
        <w:rPr>
          <w:rStyle w:val="StyleUnderline"/>
        </w:rPr>
      </w:pPr>
      <w:r w:rsidRPr="00324E8F">
        <w:rPr>
          <w:rStyle w:val="StyleUnderline"/>
        </w:rPr>
        <w:t xml:space="preserve">“The groundbreaking initiative we are announcing today is part of the Justice Department’s longstanding efforts to support survivors of sexual violence and to bring abusers to justice,” </w:t>
      </w:r>
      <w:r w:rsidRPr="00324E8F">
        <w:t>said Attorney General Loretta Lynch.</w:t>
      </w:r>
      <w:r w:rsidRPr="00324E8F">
        <w:rPr>
          <w:rStyle w:val="StyleUnderline"/>
        </w:rPr>
        <w:t xml:space="preserve"> "For anyone who has felt isolated and afraid, for anyone that has lost faith or lost hope as a result of a sexual crime, this is our pledge to you: we will not forget you.</w:t>
      </w:r>
      <w:r w:rsidR="00C57E0F" w:rsidRPr="00324E8F">
        <w:rPr>
          <w:rStyle w:val="StyleUnderline"/>
        </w:rPr>
        <w:t xml:space="preserve"> </w:t>
      </w:r>
      <w:r w:rsidRPr="00324E8F">
        <w:rPr>
          <w:rStyle w:val="StyleUnderline"/>
        </w:rPr>
        <w:t>We will not abandon you."</w:t>
      </w:r>
    </w:p>
    <w:p w14:paraId="6FF13699" w14:textId="052BF1A9" w:rsidR="00B753D8" w:rsidRPr="00324E8F" w:rsidRDefault="00B753D8" w:rsidP="00B753D8">
      <w:r w:rsidRPr="00324E8F">
        <w:t xml:space="preserve">The National Sexual Assault Kit Initiative, a competitive grant program administered by the </w:t>
      </w:r>
      <w:r w:rsidRPr="00324E8F">
        <w:rPr>
          <w:rStyle w:val="StyleUnderline"/>
        </w:rPr>
        <w:t>Justice Department’s Bureau of Justice Assistance (BJA), supports the comprehensive reform of jurisdictions’ approaches to evidence found in sexual assault kits that have never been submitted to a crime laboratory for testing</w:t>
      </w:r>
      <w:r w:rsidRPr="00324E8F">
        <w:t>. BJA created the initiative in consultation with the National Institute of Justice (NIJ), Office for Victims of Crime, (OVC), and Office on Violence Against Women (OVW).</w:t>
      </w:r>
      <w:r w:rsidR="00C57E0F" w:rsidRPr="00324E8F">
        <w:t xml:space="preserve"> </w:t>
      </w:r>
      <w:r w:rsidRPr="00324E8F">
        <w:rPr>
          <w:rStyle w:val="StyleUnderline"/>
        </w:rPr>
        <w:t>The goals of the initiative are to create a coordinated community response that ensures just resolution to these cases whenever possible through a victim-centered approach, as well as to build jurisdictions’ capacity to prevent conditions that lead to high numbers of untested kits</w:t>
      </w:r>
      <w:r w:rsidRPr="00324E8F">
        <w:t>. The funding awarded through DANY’s program will pay directly for testing kits, and the combined effort between BJA and DANY is projected to achieve testing of approximately 70,000 sexual assault kits. BJA and DANY partnered to reach as many jurisdictions as possible and also to identify jurisdictions where funding could be combined to adequately address kit backlogs.</w:t>
      </w:r>
    </w:p>
    <w:p w14:paraId="13C87E27" w14:textId="0D3893FD" w:rsidR="00B753D8" w:rsidRPr="00324E8F" w:rsidRDefault="00B753D8" w:rsidP="00B753D8">
      <w:r w:rsidRPr="00324E8F">
        <w:rPr>
          <w:rStyle w:val="StyleUnderline"/>
        </w:rPr>
        <w:t>The initiative is part of the Justice Department’s larger ongoing effort to comprehensively address the problem of sexual assault and to support victims.</w:t>
      </w:r>
      <w:r w:rsidR="00C57E0F" w:rsidRPr="00324E8F">
        <w:rPr>
          <w:rStyle w:val="StyleUnderline"/>
        </w:rPr>
        <w:t xml:space="preserve"> </w:t>
      </w:r>
      <w:r w:rsidRPr="00324E8F">
        <w:rPr>
          <w:rStyle w:val="StyleUnderline"/>
        </w:rPr>
        <w:t>For example, NIJ maintains a webpage on Sexual Assault Investigations, Sexual Assault Kits: Using Science to Find Solutions, which provides information ranging from improving forensic sexual assault examinations to research findings on untested evidence in sexual assault cases</w:t>
      </w:r>
      <w:r w:rsidRPr="00324E8F">
        <w:t>.</w:t>
      </w:r>
      <w:r w:rsidR="00C57E0F" w:rsidRPr="00324E8F">
        <w:t xml:space="preserve"> </w:t>
      </w:r>
      <w:r w:rsidRPr="00324E8F">
        <w:t>OVC provides a Sexual Assault Response Team Toolkit, which has over 1.4 million views to date and includes a checklist of recommendations for victim-centered policies and practices in developing a sexual assault response. OVW updated the National Protocol for Sexual Assault Medical Forensic Examinations and released a companion document on Recommendations for Administrators of Prisons, Jails, and Community Confinement Facilities for Adapting the U.S. Department of Justice's National Protocol for Sexual Assault Medical Forensic Examinations, Adults/Adolescents.</w:t>
      </w:r>
    </w:p>
    <w:p w14:paraId="0D9C474F" w14:textId="77777777" w:rsidR="00B753D8" w:rsidRPr="00324E8F" w:rsidRDefault="00B753D8" w:rsidP="00B753D8"/>
    <w:p w14:paraId="7F283D1F" w14:textId="77777777" w:rsidR="00324E8F" w:rsidRPr="00324E8F" w:rsidRDefault="00B753D8" w:rsidP="00B753D8">
      <w:pPr>
        <w:pStyle w:val="Heading3"/>
        <w:rPr>
          <w:rFonts w:cs="Times New Roman"/>
        </w:rPr>
      </w:pPr>
      <w:bookmarkStart w:id="96" w:name="_Toc45868937"/>
      <w:r w:rsidRPr="00324E8F">
        <w:rPr>
          <w:rFonts w:cs="Times New Roman"/>
        </w:rPr>
        <w:t xml:space="preserve">Biden Solves </w:t>
      </w:r>
      <w:r w:rsidR="00AE433F" w:rsidRPr="00324E8F">
        <w:rPr>
          <w:rFonts w:cs="Times New Roman"/>
        </w:rPr>
        <w:t xml:space="preserve">– </w:t>
      </w:r>
      <w:r w:rsidRPr="00324E8F">
        <w:rPr>
          <w:rFonts w:cs="Times New Roman"/>
        </w:rPr>
        <w:t>Police Reform</w:t>
      </w:r>
      <w:bookmarkEnd w:id="96"/>
    </w:p>
    <w:p w14:paraId="6CF20874" w14:textId="3B1DBEA9" w:rsidR="00B753D8" w:rsidRPr="00324E8F" w:rsidRDefault="00B753D8" w:rsidP="00B753D8">
      <w:pPr>
        <w:pStyle w:val="Heading4"/>
        <w:rPr>
          <w:rStyle w:val="Style13ptBold"/>
          <w:rFonts w:cs="Times New Roman"/>
          <w:b/>
          <w:bCs w:val="0"/>
        </w:rPr>
      </w:pPr>
      <w:r w:rsidRPr="00324E8F">
        <w:rPr>
          <w:rStyle w:val="Style13ptBold"/>
          <w:rFonts w:cs="Times New Roman"/>
          <w:b/>
          <w:bCs w:val="0"/>
        </w:rPr>
        <w:t>Biden wants community-based policing</w:t>
      </w:r>
    </w:p>
    <w:p w14:paraId="1C4AACB4" w14:textId="77777777" w:rsidR="00324E8F" w:rsidRPr="00324E8F" w:rsidRDefault="00B753D8" w:rsidP="00B753D8">
      <w:pPr>
        <w:pStyle w:val="ListParagraph"/>
        <w:numPr>
          <w:ilvl w:val="0"/>
          <w:numId w:val="12"/>
        </w:numPr>
      </w:pPr>
      <w:r w:rsidRPr="00324E8F">
        <w:t>Alt tag: Biden is pro-police reform</w:t>
      </w:r>
    </w:p>
    <w:p w14:paraId="2971E5C9" w14:textId="45BDC566" w:rsidR="00B753D8" w:rsidRPr="00324E8F" w:rsidRDefault="00B753D8" w:rsidP="00B753D8">
      <w:pPr>
        <w:rPr>
          <w:rStyle w:val="Style13ptBold"/>
        </w:rPr>
      </w:pPr>
      <w:r w:rsidRPr="00324E8F">
        <w:rPr>
          <w:rStyle w:val="Style13ptBold"/>
        </w:rPr>
        <w:t>Biden Campaign Website, No Date</w:t>
      </w:r>
    </w:p>
    <w:p w14:paraId="11892597" w14:textId="77777777" w:rsidR="00B753D8" w:rsidRPr="00324E8F" w:rsidRDefault="00B753D8" w:rsidP="00B753D8">
      <w:pPr>
        <w:rPr>
          <w:sz w:val="24"/>
          <w:szCs w:val="20"/>
        </w:rPr>
      </w:pPr>
      <w:r w:rsidRPr="00324E8F">
        <w:rPr>
          <w:rStyle w:val="Style13ptBold"/>
          <w:b w:val="0"/>
          <w:bCs w:val="0"/>
          <w:sz w:val="24"/>
          <w:szCs w:val="20"/>
        </w:rPr>
        <w:t xml:space="preserve">[Biden Campaign Website, BIDEN President, “Justice”, </w:t>
      </w:r>
      <w:hyperlink r:id="rId325" w:history="1">
        <w:r w:rsidRPr="00324E8F">
          <w:rPr>
            <w:rStyle w:val="Hyperlink"/>
            <w:sz w:val="24"/>
            <w:szCs w:val="20"/>
          </w:rPr>
          <w:t>https://joebiden.com/justice/</w:t>
        </w:r>
      </w:hyperlink>
      <w:r w:rsidRPr="00324E8F">
        <w:rPr>
          <w:sz w:val="24"/>
          <w:szCs w:val="20"/>
        </w:rPr>
        <w:t xml:space="preserve"> , Date Accessed: 07/15/20, MS]</w:t>
      </w:r>
    </w:p>
    <w:p w14:paraId="5573D5F7" w14:textId="77777777" w:rsidR="00B753D8" w:rsidRPr="00324E8F" w:rsidRDefault="00B753D8" w:rsidP="00B753D8">
      <w:pPr>
        <w:rPr>
          <w:rStyle w:val="Emphasis"/>
        </w:rPr>
      </w:pPr>
      <w:r w:rsidRPr="00324E8F">
        <w:rPr>
          <w:rStyle w:val="Emphasis"/>
        </w:rPr>
        <w:t>REDUCING VIOLENCE AND SUPPORTING SURVIVORS OF VIOLENCE</w:t>
      </w:r>
    </w:p>
    <w:p w14:paraId="57E442D7" w14:textId="77777777" w:rsidR="00B753D8" w:rsidRPr="00324E8F" w:rsidRDefault="00B753D8" w:rsidP="00B753D8">
      <w:pPr>
        <w:rPr>
          <w:rStyle w:val="Emphasis"/>
        </w:rPr>
      </w:pPr>
      <w:r w:rsidRPr="00324E8F">
        <w:rPr>
          <w:rStyle w:val="Emphasis"/>
        </w:rPr>
        <w:t>We should pursue evidence-based measures to root out persistent violent crime. Violent offenders need to be held accountable, and survivors need to have access to support to deal with the physical, psychological, and financial consequences of violence.</w:t>
      </w:r>
    </w:p>
    <w:p w14:paraId="6AE51156" w14:textId="77777777" w:rsidR="00B753D8" w:rsidRPr="00324E8F" w:rsidRDefault="00B753D8" w:rsidP="00B753D8">
      <w:pPr>
        <w:rPr>
          <w:b/>
          <w:iCs/>
          <w:u w:val="single"/>
        </w:rPr>
      </w:pPr>
      <w:r w:rsidRPr="00324E8F">
        <w:rPr>
          <w:rStyle w:val="Emphasis"/>
        </w:rPr>
        <w:t>President Biden will:</w:t>
      </w:r>
    </w:p>
    <w:p w14:paraId="70D70B46" w14:textId="77777777" w:rsidR="00B753D8" w:rsidRPr="00324E8F" w:rsidRDefault="00B753D8" w:rsidP="00B753D8">
      <w:pPr>
        <w:rPr>
          <w:rStyle w:val="Emphasis"/>
        </w:rPr>
      </w:pPr>
      <w:r w:rsidRPr="00324E8F">
        <w:rPr>
          <w:rStyle w:val="Emphasis"/>
        </w:rPr>
        <w:t>Counter the rise in hate crimes. The number of hate crimes in the United States reached a five-year high in 2016, and then went up another 17% in 2017. Biden will tackle the rise in hate crimes through moral leadership that makes clear such vitriol has no place in the United States. And, in the Biden Administration, the Justice Department will prioritize prosecuting hate crimes.</w:t>
      </w:r>
    </w:p>
    <w:p w14:paraId="04D8602A" w14:textId="77777777" w:rsidR="00B753D8" w:rsidRPr="00324E8F" w:rsidRDefault="00B753D8" w:rsidP="00B753D8">
      <w:pPr>
        <w:rPr>
          <w:rStyle w:val="Emphasis"/>
        </w:rPr>
      </w:pPr>
      <w:r w:rsidRPr="00324E8F">
        <w:rPr>
          <w:rStyle w:val="Emphasis"/>
        </w:rPr>
        <w:t>Reinvigorate community-oriented policing. Policing works best when officers are out of their cruisers and walking the streets, engaging with and getting to know members of their communities. But in order to do that, police departments need resources to hire a sufficient number of officers. Biden spearheaded the Community Oriented Policing Services (COPS) program, which authorized funding both for the hiring of additional police officers and for training on how to undertake a community policing approach. However, the program has never been funded to fulfill the original vision for community policing. Biden will reinvigorate the COPS program with a $300 million investment. As a condition of the grant, hiring of police officers must mirror the racial diversity of the community they serve. Additionally, as president, Biden will establish a panel to scrutinize what equipment is used by law enforcement in our communities.</w:t>
      </w:r>
    </w:p>
    <w:p w14:paraId="7BEDD5BD" w14:textId="77777777" w:rsidR="00B753D8" w:rsidRPr="00324E8F" w:rsidRDefault="00B753D8" w:rsidP="00B753D8">
      <w:r w:rsidRPr="00324E8F">
        <w:t>Defeat the National Rifle Association – again. In the months ahead, Biden will also detail his plan to tackle the public health epidemic of gun violence in America, starting with universal background checks and bans on assault weapons and high-capacity magazines. Biden’s plan to reduce gun violence will address not only mass shootings but also daily acts of gun violence that don’t make national headlines. Biden has defeated the National Rifle Association on the national stage twice before. As president, he will defeat the NRA again.</w:t>
      </w:r>
    </w:p>
    <w:p w14:paraId="6E2DB37C" w14:textId="77777777" w:rsidR="00B753D8" w:rsidRPr="00324E8F" w:rsidRDefault="00B753D8" w:rsidP="00B753D8">
      <w:r w:rsidRPr="00324E8F">
        <w:t>Reduce violence against women. As the original author of the Violence Against Women Act, Biden will work to reauthorize and continue to strengthen the Act, accelerating progress in decreasing violence against women and girls and providing survivors with support. He’ll put forward a detailed plan in the months ahead.</w:t>
      </w:r>
    </w:p>
    <w:p w14:paraId="6A4B97C0" w14:textId="77777777" w:rsidR="00B753D8" w:rsidRPr="00324E8F" w:rsidRDefault="00B753D8" w:rsidP="00B753D8">
      <w:r w:rsidRPr="00324E8F">
        <w:t>Support survivors of violence, communities experiencing violence, and first responders by addressing the impacts of trauma. Violence causes ripples of trauma throughout our communities, impacting not just the victims of violence but also their communities and first responders. And, violence can have a traumatic impact on a generation. Fear of school shootings is having a noticeable impact on the mental health of Gen Z. In addition to expanding funding for traditional mental health treatment and doubling the number of mental health professionals in our schools, Biden will take three key actions to address the trauma caused by violence. First, he will fund a demonstration project to help schools pursue non-traditional approaches to healing trauma, such as art and sports. Second, he will direct the U.S. Department of Health and Human Services to undertake a comprehensive review of all federal programs to identify how they can be more trauma-informed and support survivors of violence. Third, Biden will work to raise the funding cap for the Victims of Crime Act programs and replace with direct funding any lost revenue for the program due to proposals in this package. The Victims of Crime Act programs provide financial support to help victims of crimes pay for expenses including medical and dental costs, counseling, lost wages, and temporary lodging expenses that result from the crime.</w:t>
      </w:r>
    </w:p>
    <w:p w14:paraId="09BF272D" w14:textId="77777777" w:rsidR="00324E8F" w:rsidRPr="00324E8F" w:rsidRDefault="00B753D8" w:rsidP="00B753D8">
      <w:pPr>
        <w:pStyle w:val="Heading4"/>
        <w:rPr>
          <w:rFonts w:cs="Times New Roman"/>
        </w:rPr>
      </w:pPr>
      <w:r w:rsidRPr="00324E8F">
        <w:rPr>
          <w:rFonts w:cs="Times New Roman"/>
        </w:rPr>
        <w:t>Biden is pro-police reform and training</w:t>
      </w:r>
    </w:p>
    <w:p w14:paraId="18CF898F" w14:textId="77D03647" w:rsidR="00B753D8" w:rsidRPr="00324E8F" w:rsidRDefault="00B753D8" w:rsidP="00B753D8">
      <w:pPr>
        <w:rPr>
          <w:rStyle w:val="Style13ptBold"/>
        </w:rPr>
      </w:pPr>
      <w:r w:rsidRPr="00324E8F">
        <w:rPr>
          <w:rStyle w:val="Style13ptBold"/>
        </w:rPr>
        <w:t>Biden Campaign Website, No Date</w:t>
      </w:r>
    </w:p>
    <w:p w14:paraId="6CDCE6B9" w14:textId="77777777" w:rsidR="00B753D8" w:rsidRPr="00324E8F" w:rsidRDefault="00B753D8" w:rsidP="00B753D8">
      <w:pPr>
        <w:rPr>
          <w:sz w:val="24"/>
          <w:szCs w:val="20"/>
        </w:rPr>
      </w:pPr>
      <w:r w:rsidRPr="00324E8F">
        <w:rPr>
          <w:rStyle w:val="Style13ptBold"/>
          <w:b w:val="0"/>
          <w:bCs w:val="0"/>
          <w:sz w:val="24"/>
          <w:szCs w:val="20"/>
        </w:rPr>
        <w:t xml:space="preserve">[Biden Campaign Website, BIDEN President, “Justice”, </w:t>
      </w:r>
      <w:hyperlink r:id="rId326" w:history="1">
        <w:r w:rsidRPr="00324E8F">
          <w:rPr>
            <w:rStyle w:val="Hyperlink"/>
            <w:sz w:val="24"/>
            <w:szCs w:val="20"/>
          </w:rPr>
          <w:t>https://joebiden.com/justice/</w:t>
        </w:r>
      </w:hyperlink>
      <w:r w:rsidRPr="00324E8F">
        <w:rPr>
          <w:sz w:val="24"/>
          <w:szCs w:val="20"/>
        </w:rPr>
        <w:t xml:space="preserve"> , Date Accessed: 07/15/20, MS]</w:t>
      </w:r>
    </w:p>
    <w:p w14:paraId="32846C1A" w14:textId="77777777" w:rsidR="00324E8F" w:rsidRPr="00324E8F" w:rsidRDefault="00B753D8" w:rsidP="00B753D8">
      <w:r w:rsidRPr="00324E8F">
        <w:t>ELIMINATING RACIAL DISPARITIES AND ENSURING FAIR SENTENCES</w:t>
      </w:r>
    </w:p>
    <w:p w14:paraId="2AD0992C" w14:textId="054E93B0" w:rsidR="00B753D8" w:rsidRPr="00324E8F" w:rsidRDefault="00B753D8" w:rsidP="00B753D8">
      <w:pPr>
        <w:rPr>
          <w:rStyle w:val="Emphasis"/>
        </w:rPr>
      </w:pPr>
      <w:r w:rsidRPr="00324E8F">
        <w:t xml:space="preserve">We need to confront racial and income-based disparities in our justice system and eliminate overly harsh sentencing for non-violent </w:t>
      </w:r>
      <w:r w:rsidRPr="00324E8F">
        <w:rPr>
          <w:rStyle w:val="Emphasis"/>
          <w:b w:val="0"/>
          <w:bCs/>
          <w:u w:val="none"/>
        </w:rPr>
        <w:t xml:space="preserve">crimes. </w:t>
      </w:r>
      <w:r w:rsidRPr="00324E8F">
        <w:rPr>
          <w:rStyle w:val="Emphasis"/>
        </w:rPr>
        <w:t>As president, Biden will:</w:t>
      </w:r>
    </w:p>
    <w:p w14:paraId="1F90E45C" w14:textId="77777777" w:rsidR="00B753D8" w:rsidRPr="00324E8F" w:rsidRDefault="00B753D8" w:rsidP="00B753D8">
      <w:pPr>
        <w:rPr>
          <w:rStyle w:val="Emphasis"/>
        </w:rPr>
      </w:pPr>
      <w:r w:rsidRPr="00324E8F">
        <w:rPr>
          <w:rStyle w:val="Emphasis"/>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w:t>
      </w:r>
      <w:r w:rsidRPr="00324E8F">
        <w:t xml:space="preserve"> And, the Justice Department has set an arbitrary limit on how long such consent decrees can remain in place regardless of whether an end to the agreement is warranted. </w:t>
      </w:r>
      <w:r w:rsidRPr="00324E8F">
        <w:rPr>
          <w:rStyle w:val="Emphasis"/>
        </w:rPr>
        <w:t>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711F1C94" w14:textId="7EB5F740" w:rsidR="00B753D8" w:rsidRPr="00324E8F" w:rsidRDefault="00B753D8" w:rsidP="00B753D8">
      <w:pPr>
        <w:pStyle w:val="Heading3"/>
        <w:rPr>
          <w:rFonts w:cs="Times New Roman"/>
        </w:rPr>
      </w:pPr>
      <w:bookmarkStart w:id="97" w:name="_Toc45868938"/>
      <w:r w:rsidRPr="00324E8F">
        <w:rPr>
          <w:rFonts w:cs="Times New Roman"/>
        </w:rPr>
        <w:t xml:space="preserve">Biden Solves </w:t>
      </w:r>
      <w:r w:rsidR="00AE433F" w:rsidRPr="00324E8F">
        <w:rPr>
          <w:rFonts w:cs="Times New Roman"/>
        </w:rPr>
        <w:t xml:space="preserve">– </w:t>
      </w:r>
      <w:r w:rsidRPr="00324E8F">
        <w:rPr>
          <w:rFonts w:cs="Times New Roman"/>
        </w:rPr>
        <w:t>Death Penalty Abolition</w:t>
      </w:r>
      <w:bookmarkEnd w:id="97"/>
    </w:p>
    <w:p w14:paraId="51985D30" w14:textId="77777777" w:rsidR="00B753D8" w:rsidRPr="00324E8F" w:rsidRDefault="00B753D8" w:rsidP="00B753D8"/>
    <w:p w14:paraId="5D3BEB5A" w14:textId="77777777" w:rsidR="00B753D8" w:rsidRPr="00324E8F" w:rsidRDefault="00B753D8" w:rsidP="00B753D8">
      <w:pPr>
        <w:pStyle w:val="Heading4"/>
        <w:rPr>
          <w:rFonts w:cs="Times New Roman"/>
        </w:rPr>
      </w:pPr>
      <w:r w:rsidRPr="00324E8F">
        <w:rPr>
          <w:rFonts w:cs="Times New Roman"/>
        </w:rPr>
        <w:t>Biden’s CJR proposals include abolishing the federal death penalty</w:t>
      </w:r>
    </w:p>
    <w:p w14:paraId="6EC5EAFB" w14:textId="77777777" w:rsidR="00324E8F" w:rsidRPr="00324E8F" w:rsidRDefault="00B753D8" w:rsidP="00B753D8">
      <w:r w:rsidRPr="00324E8F">
        <w:rPr>
          <w:rStyle w:val="Style13ptBold"/>
        </w:rPr>
        <w:t>Viser and Sullivan, Washington Post National Politics Reporters, 19</w:t>
      </w:r>
    </w:p>
    <w:p w14:paraId="263709F2" w14:textId="1D33FEE2" w:rsidR="00B753D8" w:rsidRPr="00324E8F" w:rsidRDefault="00B753D8" w:rsidP="00B753D8">
      <w:r w:rsidRPr="00324E8F">
        <w:t xml:space="preserve">[Matt &amp; Sean, 7-23-2019, The Washington Post, “Biden announces criminal justice policy sharply at odds with his ’94 crime law,” </w:t>
      </w:r>
      <w:hyperlink r:id="rId327" w:history="1">
        <w:r w:rsidRPr="00324E8F">
          <w:rPr>
            <w:rStyle w:val="Hyperlink"/>
          </w:rPr>
          <w:t>https://www.washingtonpost.com/politics/biden-announces-criminal-justice-policy-sharply-at-odds-with-his-94-crime-law/2019/07/23/950e7eb0-acc2-11e9-a0c9-6d2d7818f3da_story.html</w:t>
        </w:r>
      </w:hyperlink>
      <w:r w:rsidRPr="00324E8F">
        <w:t>, accessed 7-15-2020, JL]</w:t>
      </w:r>
    </w:p>
    <w:p w14:paraId="28855771" w14:textId="77777777" w:rsidR="00B753D8" w:rsidRPr="00324E8F" w:rsidRDefault="00B753D8" w:rsidP="00B753D8">
      <w:pPr>
        <w:rPr>
          <w:u w:val="single"/>
        </w:rPr>
      </w:pPr>
      <w:r w:rsidRPr="00324E8F">
        <w:rPr>
          <w:u w:val="single"/>
        </w:rPr>
        <w:t>The proposal Biden outlined Tuesday aims to pass legislation abolishing the death penalty at the federal level and offer incentives to states to follow suit. Convicted criminals who would face execution under current law would instead be sentenced to life in prison without parole.</w:t>
      </w:r>
    </w:p>
    <w:p w14:paraId="1E784B51" w14:textId="77777777" w:rsidR="00B753D8" w:rsidRPr="00324E8F" w:rsidRDefault="00B753D8" w:rsidP="00B753D8">
      <w:r w:rsidRPr="00324E8F">
        <w:t>Biden’s plan also would decriminalize marijuana and expunge past cannabis-related convictions; end the disparity between sentences for powder and crack cocaine; and do away with all incarceration for drug use alone. In addition, it would create a $20 billion grant program to spur states to move from incarceration to crime prevention and would eliminate mandatory-minimum sentences.</w:t>
      </w:r>
    </w:p>
    <w:p w14:paraId="07EE1DEC" w14:textId="77777777" w:rsidR="00B753D8" w:rsidRPr="00324E8F" w:rsidRDefault="00B753D8" w:rsidP="00B753D8">
      <w:pPr>
        <w:rPr>
          <w:u w:val="single"/>
        </w:rPr>
      </w:pPr>
      <w:r w:rsidRPr="00324E8F">
        <w:rPr>
          <w:u w:val="single"/>
        </w:rPr>
        <w:t>Attitudes about race and criminal justice have changed considerably over the years in both parties, along with a significant drop in crime rates. Democrats in particular have moved away from policies that empower police and prosecutors, instead committing to addressing inequities that they say have damaged minority communities.</w:t>
      </w:r>
    </w:p>
    <w:p w14:paraId="54FEA2C0" w14:textId="77777777" w:rsidR="00B753D8" w:rsidRPr="00324E8F" w:rsidRDefault="00B753D8" w:rsidP="00B753D8">
      <w:pPr>
        <w:rPr>
          <w:u w:val="single"/>
        </w:rPr>
      </w:pPr>
      <w:r w:rsidRPr="00324E8F">
        <w:rPr>
          <w:u w:val="single"/>
        </w:rPr>
        <w:t>Biden’s criminal justice platform will face an especially important test in black communities. He is seeking to appeal strongly to African Americans</w:t>
      </w:r>
      <w:r w:rsidRPr="00324E8F">
        <w:t xml:space="preserve">, whose votes will play a big role in the primary. </w:t>
      </w:r>
      <w:r w:rsidRPr="00324E8F">
        <w:rPr>
          <w:u w:val="single"/>
        </w:rPr>
        <w:t>Biden is popular in the black community, but his previous support for tough-on-crime policies could be a vulnerability there.</w:t>
      </w:r>
    </w:p>
    <w:p w14:paraId="47B68C8C" w14:textId="77777777" w:rsidR="00B753D8" w:rsidRPr="00324E8F" w:rsidRDefault="00B753D8" w:rsidP="00B753D8">
      <w:r w:rsidRPr="00324E8F">
        <w:t>At a campaign visit Tuesday to a program for underserved youth in New Orleans, he spoke mostly about his childhood experiences on the predominantly black side of Wilmington, Del., without making any overt references to the criminal justice plan he had rolled out just hours earlier.</w:t>
      </w:r>
    </w:p>
    <w:p w14:paraId="413AA6CF" w14:textId="77777777" w:rsidR="00B753D8" w:rsidRPr="00324E8F" w:rsidRDefault="00B753D8" w:rsidP="00B753D8">
      <w:pPr>
        <w:rPr>
          <w:u w:val="single"/>
        </w:rPr>
      </w:pPr>
      <w:r w:rsidRPr="00324E8F">
        <w:rPr>
          <w:u w:val="single"/>
        </w:rPr>
        <w:t>For Biden, a longtime advocate of capital punishment, the decision to oppose the death penalty represents a particularly notable change. The former senator from Delaware gave a speech in 1992 in which he boasted that a crime bill he helped draft included 53 death penalty offenses.</w:t>
      </w:r>
    </w:p>
    <w:p w14:paraId="021E25C6" w14:textId="77777777" w:rsidR="00B753D8" w:rsidRPr="00324E8F" w:rsidRDefault="00B753D8" w:rsidP="00B753D8">
      <w:pPr>
        <w:rPr>
          <w:u w:val="single"/>
        </w:rPr>
      </w:pPr>
      <w:r w:rsidRPr="00324E8F">
        <w:rPr>
          <w:u w:val="single"/>
        </w:rPr>
        <w:t>“Weak as can be, you know?” he added in a sarcastic response to critics who said the bill was too soft. “We do everything but hang people for jaywalking in this bill.”</w:t>
      </w:r>
    </w:p>
    <w:p w14:paraId="599BD6D9" w14:textId="77777777" w:rsidR="00B753D8" w:rsidRPr="00324E8F" w:rsidRDefault="00B753D8" w:rsidP="00B753D8">
      <w:pPr>
        <w:rPr>
          <w:u w:val="single"/>
        </w:rPr>
      </w:pPr>
      <w:r w:rsidRPr="00324E8F">
        <w:rPr>
          <w:u w:val="single"/>
        </w:rPr>
        <w:t>Biden’s new plan says, “We need to confront racial and ­income-based disparities in our justice system and eliminate overly harsh sentencing for nonviolent crimes.” To that end, it proposes extending the power of the Justice Department to attack systemic misconduct in police departments and prosecutors’ offices.</w:t>
      </w:r>
    </w:p>
    <w:p w14:paraId="4A8E2C55" w14:textId="77777777" w:rsidR="00B753D8" w:rsidRPr="00324E8F" w:rsidRDefault="00B753D8" w:rsidP="00B753D8">
      <w:r w:rsidRPr="00324E8F">
        <w:t>Biden’s proposal also calls for ending cash bail and terminating the federal government’s use of private prisons. And it includes a provision to ensure that people who are imprisoned are treated humanely.</w:t>
      </w:r>
    </w:p>
    <w:p w14:paraId="4B47A021" w14:textId="77777777" w:rsidR="00B753D8" w:rsidRPr="00324E8F" w:rsidRDefault="00B753D8" w:rsidP="00B753D8"/>
    <w:p w14:paraId="15D6F75F" w14:textId="77777777" w:rsidR="00B753D8" w:rsidRPr="00324E8F" w:rsidRDefault="00B753D8" w:rsidP="00B753D8">
      <w:pPr>
        <w:pStyle w:val="Heading4"/>
        <w:rPr>
          <w:rFonts w:cs="Times New Roman"/>
        </w:rPr>
      </w:pPr>
      <w:r w:rsidRPr="00324E8F">
        <w:rPr>
          <w:rFonts w:cs="Times New Roman"/>
        </w:rPr>
        <w:t>Biden now supports abolishing the death penalty -- reversal from 1994 Crime Bill</w:t>
      </w:r>
    </w:p>
    <w:p w14:paraId="2BFC35D6" w14:textId="77777777" w:rsidR="00324E8F" w:rsidRPr="00324E8F" w:rsidRDefault="00B753D8" w:rsidP="00B753D8">
      <w:r w:rsidRPr="00324E8F">
        <w:rPr>
          <w:rStyle w:val="Style13ptBold"/>
        </w:rPr>
        <w:t>The Crime Report Staff, New York College of Criminal Justice Center on Media, Crime, and Justice, 19</w:t>
      </w:r>
    </w:p>
    <w:p w14:paraId="1536ED7E" w14:textId="39D498F1" w:rsidR="00B753D8" w:rsidRPr="00324E8F" w:rsidRDefault="00B753D8" w:rsidP="00B753D8">
      <w:r w:rsidRPr="00324E8F">
        <w:t>[7-23-2019, Crime Report, Biden: I'll Scrap Federal Death Penalty, https://thecrimereport.org/2019/07/23/biden-ill-scrap-federal-death-penalty/, accessed 7-15-2020, JL]</w:t>
      </w:r>
    </w:p>
    <w:p w14:paraId="7741B60A" w14:textId="77777777" w:rsidR="00B753D8" w:rsidRPr="00324E8F" w:rsidRDefault="00B753D8" w:rsidP="00B753D8">
      <w:r w:rsidRPr="00324E8F">
        <w:rPr>
          <w:u w:val="single"/>
        </w:rPr>
        <w:t xml:space="preserve">Democratic presidential candidate Joe Biden answered critics of his support for the 1994 federal crime law by </w:t>
      </w:r>
      <w:r w:rsidRPr="00324E8F">
        <w:rPr>
          <w:rStyle w:val="Emphasis"/>
        </w:rPr>
        <w:t>proposing elimination of the federal death penalty</w:t>
      </w:r>
      <w:r w:rsidRPr="00324E8F">
        <w:t xml:space="preserve"> and other changes at odds with the earlier legislation, </w:t>
      </w:r>
      <w:r w:rsidRPr="00324E8F">
        <w:rPr>
          <w:u w:val="single"/>
        </w:rPr>
        <w:t>the Washington Post reports.</w:t>
      </w:r>
    </w:p>
    <w:p w14:paraId="2EF19179" w14:textId="77777777" w:rsidR="00B753D8" w:rsidRPr="00324E8F" w:rsidRDefault="00B753D8" w:rsidP="00B753D8">
      <w:pPr>
        <w:rPr>
          <w:u w:val="single"/>
        </w:rPr>
      </w:pPr>
      <w:r w:rsidRPr="00324E8F">
        <w:rPr>
          <w:u w:val="single"/>
        </w:rPr>
        <w:t>Biden’s plan would also offer states incentives to abolish the death penalty, with death row prisoners receiving life-without-parole sentences instead.</w:t>
      </w:r>
    </w:p>
    <w:p w14:paraId="0466A1E8" w14:textId="77777777" w:rsidR="00B753D8" w:rsidRPr="00324E8F" w:rsidRDefault="00B753D8" w:rsidP="00B753D8">
      <w:r w:rsidRPr="00324E8F">
        <w:t>Other provisions in Biden’s new policy proposal: decriminalize marijuana and expunge past cannabis-related convictions; end the disparity between sentences for powder and crack cocaine; do away with all incarceration for drug use alone; end cash bail; terminate the federal government’s use of private prisons.</w:t>
      </w:r>
    </w:p>
    <w:p w14:paraId="705DF7AD" w14:textId="77777777" w:rsidR="00B753D8" w:rsidRPr="00324E8F" w:rsidRDefault="00B753D8" w:rsidP="00B753D8">
      <w:pPr>
        <w:rPr>
          <w:u w:val="single"/>
        </w:rPr>
      </w:pPr>
      <w:r w:rsidRPr="00324E8F">
        <w:rPr>
          <w:u w:val="single"/>
        </w:rPr>
        <w:t xml:space="preserve">It includes a provision to ensure that people who are imprisoned are treated humanely and that women in custody are provided health-care protections. The plan would invest $1 billion annually in juvenile justice reform, give states incentives to stop incarcerating minors, and create a $20 billion grant program to spur states to move from incarceration to crime prevention </w:t>
      </w:r>
      <w:r w:rsidRPr="00324E8F">
        <w:t>and eliminate mandatory-minimum sentences.</w:t>
      </w:r>
    </w:p>
    <w:p w14:paraId="5FF3A31A" w14:textId="77777777" w:rsidR="00B753D8" w:rsidRPr="00324E8F" w:rsidRDefault="00B753D8" w:rsidP="00B753D8">
      <w:pPr>
        <w:rPr>
          <w:u w:val="single"/>
        </w:rPr>
      </w:pPr>
      <w:r w:rsidRPr="00324E8F">
        <w:t xml:space="preserve">The release of Biden’s criminal justice plan comes about a week before the next round of televised Democratic primary debates, when his record is expected to come under renewed scrutiny. </w:t>
      </w:r>
      <w:r w:rsidRPr="00324E8F">
        <w:rPr>
          <w:u w:val="single"/>
        </w:rPr>
        <w:t>His support for the 1994 crime bill has been criticized by both Republicans and Democrats, who argue that it led to mass incarceration and tilted the system unfairly against African Americans.</w:t>
      </w:r>
    </w:p>
    <w:p w14:paraId="20C51502" w14:textId="77777777" w:rsidR="00B753D8" w:rsidRPr="00324E8F" w:rsidRDefault="00B753D8" w:rsidP="00B753D8">
      <w:pPr>
        <w:rPr>
          <w:u w:val="single"/>
        </w:rPr>
      </w:pPr>
      <w:r w:rsidRPr="00324E8F">
        <w:rPr>
          <w:u w:val="single"/>
        </w:rPr>
        <w:t>He telegraphed earlier this month that he was reconsidering his support for capital punishment over his three decades in the Senate, telling a New Hampshire audience, “By the way, congratulations to y’all ending the death penalty here.”</w:t>
      </w:r>
    </w:p>
    <w:p w14:paraId="43C3AB2B" w14:textId="77777777" w:rsidR="00B753D8" w:rsidRPr="00324E8F" w:rsidRDefault="00B753D8" w:rsidP="00B753D8"/>
    <w:p w14:paraId="691628FC" w14:textId="77777777" w:rsidR="00324E8F" w:rsidRPr="00324E8F" w:rsidRDefault="00B753D8" w:rsidP="00B753D8">
      <w:pPr>
        <w:pStyle w:val="Heading4"/>
        <w:rPr>
          <w:rStyle w:val="Style13ptBold"/>
          <w:rFonts w:cs="Times New Roman"/>
          <w:b/>
          <w:bCs w:val="0"/>
        </w:rPr>
      </w:pPr>
      <w:r w:rsidRPr="00324E8F">
        <w:rPr>
          <w:rStyle w:val="Style13ptBold"/>
          <w:rFonts w:cs="Times New Roman"/>
          <w:b/>
          <w:bCs w:val="0"/>
        </w:rPr>
        <w:t>Biden wants to abolish death penalty</w:t>
      </w:r>
    </w:p>
    <w:p w14:paraId="0CD2862A" w14:textId="05AA15E2" w:rsidR="00B753D8" w:rsidRPr="00324E8F" w:rsidRDefault="00B753D8" w:rsidP="00B753D8">
      <w:pPr>
        <w:rPr>
          <w:rStyle w:val="Style13ptBold"/>
        </w:rPr>
      </w:pPr>
      <w:r w:rsidRPr="00324E8F">
        <w:rPr>
          <w:rStyle w:val="Style13ptBold"/>
        </w:rPr>
        <w:t>Biden Campaign Website, No Date</w:t>
      </w:r>
    </w:p>
    <w:p w14:paraId="0371AC96" w14:textId="77777777" w:rsidR="00B753D8" w:rsidRPr="00324E8F" w:rsidRDefault="00B753D8" w:rsidP="00B753D8">
      <w:pPr>
        <w:rPr>
          <w:sz w:val="24"/>
          <w:szCs w:val="20"/>
        </w:rPr>
      </w:pPr>
      <w:r w:rsidRPr="00324E8F">
        <w:rPr>
          <w:rStyle w:val="Style13ptBold"/>
          <w:b w:val="0"/>
          <w:bCs w:val="0"/>
          <w:sz w:val="24"/>
          <w:szCs w:val="20"/>
        </w:rPr>
        <w:t xml:space="preserve">[Biden Campaign Website, BIDEN President, “Justice”, </w:t>
      </w:r>
      <w:hyperlink r:id="rId328" w:history="1">
        <w:r w:rsidRPr="00324E8F">
          <w:rPr>
            <w:rStyle w:val="Hyperlink"/>
            <w:sz w:val="24"/>
            <w:szCs w:val="20"/>
          </w:rPr>
          <w:t>https://joebiden.com/justice/</w:t>
        </w:r>
      </w:hyperlink>
      <w:r w:rsidRPr="00324E8F">
        <w:rPr>
          <w:sz w:val="24"/>
          <w:szCs w:val="20"/>
        </w:rPr>
        <w:t xml:space="preserve"> , Date Accessed: 07/15/20, MS]</w:t>
      </w:r>
    </w:p>
    <w:p w14:paraId="38D09513" w14:textId="77777777" w:rsidR="00324E8F" w:rsidRPr="00324E8F" w:rsidRDefault="00B753D8" w:rsidP="00B753D8">
      <w:r w:rsidRPr="00324E8F">
        <w:t>ELIMINATING RACIAL DISPARITIES AND ENSURING FAIR SENTENCES</w:t>
      </w:r>
    </w:p>
    <w:p w14:paraId="265324B4" w14:textId="122F39FF" w:rsidR="00B753D8" w:rsidRPr="00324E8F" w:rsidRDefault="00B753D8" w:rsidP="00B753D8">
      <w:pPr>
        <w:rPr>
          <w:rStyle w:val="Emphasis"/>
        </w:rPr>
      </w:pPr>
      <w:r w:rsidRPr="00324E8F">
        <w:t xml:space="preserve">We need to confront racial and income-based disparities in our justice system and eliminate overly harsh sentencing for non-violent </w:t>
      </w:r>
      <w:r w:rsidRPr="00324E8F">
        <w:rPr>
          <w:rStyle w:val="Emphasis"/>
          <w:b w:val="0"/>
          <w:bCs/>
          <w:u w:val="none"/>
        </w:rPr>
        <w:t xml:space="preserve">crimes. </w:t>
      </w:r>
      <w:r w:rsidRPr="00324E8F">
        <w:rPr>
          <w:rStyle w:val="Emphasis"/>
        </w:rPr>
        <w:t>As president, Biden will:</w:t>
      </w:r>
    </w:p>
    <w:p w14:paraId="5EB3DADD" w14:textId="77777777" w:rsidR="00B753D8" w:rsidRPr="00324E8F" w:rsidRDefault="00B753D8" w:rsidP="00B753D8">
      <w:pPr>
        <w:rPr>
          <w:rStyle w:val="Emphasis"/>
        </w:rPr>
      </w:pPr>
      <w:r w:rsidRPr="00324E8F">
        <w:rPr>
          <w:rStyle w:val="Emphasis"/>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w:t>
      </w:r>
      <w:r w:rsidRPr="00324E8F">
        <w:t xml:space="preserve"> And, the Justice Department has set an arbitrary limit on how long such consent decrees can remain in place regardless of whether an end to the agreement is warranted. </w:t>
      </w:r>
      <w:r w:rsidRPr="00324E8F">
        <w:rPr>
          <w:rStyle w:val="Emphasis"/>
        </w:rPr>
        <w:t>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34E04972" w14:textId="77777777" w:rsidR="00B753D8" w:rsidRPr="00324E8F" w:rsidRDefault="00B753D8" w:rsidP="00B753D8">
      <w:r w:rsidRPr="00324E8F">
        <w:rPr>
          <w:rStyle w:val="Emphasis"/>
        </w:rPr>
        <w:t>Establish an independent Task Force on Prosecutorial Discretion</w:t>
      </w:r>
      <w:r w:rsidRPr="00324E8F">
        <w:t>. 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1B6E693E" w14:textId="77777777" w:rsidR="00B753D8" w:rsidRPr="00324E8F" w:rsidRDefault="00B753D8" w:rsidP="00B753D8">
      <w:r w:rsidRPr="00324E8F">
        <w:rPr>
          <w:rStyle w:val="Emphasis"/>
        </w:rPr>
        <w:t>Invest in public defenders’ offices to ensure defendants’ access to quality counsel</w:t>
      </w:r>
      <w:r w:rsidRPr="00324E8F">
        <w:t>.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75C8264B" w14:textId="77777777" w:rsidR="00B753D8" w:rsidRPr="00324E8F" w:rsidRDefault="00B753D8" w:rsidP="00B753D8">
      <w:r w:rsidRPr="00324E8F">
        <w:rPr>
          <w:rStyle w:val="Emphasis"/>
        </w:rPr>
        <w:t xml:space="preserve">Eliminate mandatory minimums. </w:t>
      </w:r>
      <w:r w:rsidRPr="00324E8F">
        <w:t>Biden supports an end to mandatory minimums. As president, he will work for the passage of legislation to repeal mandatory minimums at the federal level. And, he will give states incentives to repeal their mandatory minimums.</w:t>
      </w:r>
    </w:p>
    <w:p w14:paraId="1A7202FC" w14:textId="77777777" w:rsidR="00B753D8" w:rsidRPr="00324E8F" w:rsidRDefault="00B753D8" w:rsidP="00B753D8">
      <w:r w:rsidRPr="00324E8F">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22E93B37" w14:textId="77777777" w:rsidR="00B753D8" w:rsidRPr="00324E8F" w:rsidRDefault="00B753D8" w:rsidP="00B753D8">
      <w:r w:rsidRPr="00324E8F">
        <w:rPr>
          <w:rStyle w:val="Emphasis"/>
        </w:rPr>
        <w:t>Decriminalize the use of cannabis and automatically expunge all prior cannabis use convictions</w:t>
      </w:r>
      <w:r w:rsidRPr="00324E8F">
        <w:t>.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68917343" w14:textId="77777777" w:rsidR="00B753D8" w:rsidRPr="00324E8F" w:rsidRDefault="00B753D8" w:rsidP="00B753D8">
      <w:r w:rsidRPr="00324E8F">
        <w:rPr>
          <w:rStyle w:val="Emphasis"/>
        </w:rPr>
        <w:t>End all incarceration for drug use alone and instead divert individuals to drug courts and treatment</w:t>
      </w:r>
      <w:r w:rsidRPr="00324E8F">
        <w:t>.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2EFFB9B7" w14:textId="77777777" w:rsidR="00B753D8" w:rsidRPr="00324E8F" w:rsidRDefault="00B753D8" w:rsidP="00B753D8">
      <w:r w:rsidRPr="00324E8F">
        <w:rPr>
          <w:rStyle w:val="Emphasis"/>
        </w:rPr>
        <w:t>Expand other effective alternatives to detention</w:t>
      </w:r>
      <w:r w:rsidRPr="00324E8F">
        <w:t>. The Biden Administration will also take an evidence-based approach to increase federal funding for other alternatives-to-detention courts and related programs for individuals convicted of non-violent crimes, such as veterans courts and youthful offender courts.</w:t>
      </w:r>
    </w:p>
    <w:p w14:paraId="23847C4C" w14:textId="77777777" w:rsidR="00B753D8" w:rsidRPr="00324E8F" w:rsidRDefault="00B753D8" w:rsidP="00B753D8">
      <w:r w:rsidRPr="00324E8F">
        <w:rPr>
          <w:rStyle w:val="Emphasis"/>
        </w:rPr>
        <w:t>Eliminate the death penalty</w:t>
      </w:r>
      <w:r w:rsidRPr="00324E8F">
        <w:t>.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2CA128C8" w14:textId="77777777" w:rsidR="00B753D8" w:rsidRPr="00324E8F" w:rsidRDefault="00B753D8" w:rsidP="00B753D8">
      <w:r w:rsidRPr="00324E8F">
        <w:rPr>
          <w:rStyle w:val="Emphasis"/>
        </w:rPr>
        <w:t>Use the president’s clemency power to secure the release of individuals facing unduly long sentences for certain non-violent and drug crimes</w:t>
      </w:r>
      <w:r w:rsidRPr="00324E8F">
        <w:t>. President Obama used his clemency power more than any of the 10 prior presidents. Biden will continue this tradition and broadly use his clemency power for certain non-violent and drug crimes.</w:t>
      </w:r>
    </w:p>
    <w:p w14:paraId="05E1764C" w14:textId="77777777" w:rsidR="00324E8F" w:rsidRPr="00324E8F" w:rsidRDefault="00B753D8" w:rsidP="00B753D8">
      <w:pPr>
        <w:rPr>
          <w:rStyle w:val="Emphasis"/>
        </w:rPr>
      </w:pPr>
      <w:r w:rsidRPr="00324E8F">
        <w:rPr>
          <w:rStyle w:val="Emphasis"/>
        </w:rPr>
        <w:t>End the criminalization of poverty.</w:t>
      </w:r>
    </w:p>
    <w:p w14:paraId="2F91C6D7" w14:textId="34F3BE8A" w:rsidR="00B753D8" w:rsidRPr="00324E8F" w:rsidRDefault="00B753D8" w:rsidP="00B753D8">
      <w:r w:rsidRPr="00324E8F">
        <w:rPr>
          <w:rStyle w:val="Emphasis"/>
        </w:rPr>
        <w:t xml:space="preserve">End cash bail: Cash bail is the modern-day debtors’ prison. </w:t>
      </w:r>
      <w:r w:rsidRPr="00324E8F">
        <w:t>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0685EA72" w14:textId="77777777" w:rsidR="00B753D8" w:rsidRPr="00324E8F" w:rsidRDefault="00B753D8" w:rsidP="00B753D8">
      <w:r w:rsidRPr="00324E8F">
        <w:rPr>
          <w:rStyle w:val="Emphasis"/>
        </w:rPr>
        <w:t>Stop jailing people for being too poor to pay fines and fees: Some people end up unable to escape our justice system because of the very fines and fees that the system levies.</w:t>
      </w:r>
      <w:r w:rsidRPr="00324E8F">
        <w:t xml:space="preserve">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5A7FBDB3" w14:textId="77777777" w:rsidR="00B753D8" w:rsidRPr="00324E8F" w:rsidRDefault="00B753D8" w:rsidP="00B753D8">
      <w:r w:rsidRPr="00324E8F">
        <w:rPr>
          <w:rStyle w:val="Emphasis"/>
        </w:rPr>
        <w:t>Stop corporations from profiteering off of incarceration</w:t>
      </w:r>
      <w:r w:rsidRPr="00324E8F">
        <w:t>.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719D7542" w14:textId="77777777" w:rsidR="00B753D8" w:rsidRPr="00324E8F" w:rsidRDefault="00B753D8" w:rsidP="00B753D8">
      <w:r w:rsidRPr="00324E8F">
        <w:rPr>
          <w:rStyle w:val="Emphasis"/>
        </w:rPr>
        <w:t>Provide for the unique needs of incarcerated women</w:t>
      </w:r>
      <w:r w:rsidRPr="00324E8F">
        <w:t>.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249A24EE" w14:textId="77777777" w:rsidR="00324E8F" w:rsidRPr="00324E8F" w:rsidRDefault="00B753D8" w:rsidP="00B753D8">
      <w:r w:rsidRPr="00324E8F">
        <w:rPr>
          <w:rStyle w:val="Emphasis"/>
        </w:rPr>
        <w:t>Ensure humane prison conditions</w:t>
      </w:r>
      <w:r w:rsidRPr="00324E8F">
        <w:t>.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16A32E72" w14:textId="358403FF" w:rsidR="00B753D8" w:rsidRPr="00324E8F" w:rsidRDefault="00B753D8" w:rsidP="00B753D8">
      <w:r w:rsidRPr="00324E8F">
        <w:rPr>
          <w:rStyle w:val="Emphasis"/>
        </w:rPr>
        <w:t>Encourage states to collect sufficient data so we can make evidence-based criminal justice policies and eliminate disparities.</w:t>
      </w:r>
      <w:r w:rsidRPr="00324E8F">
        <w:t xml:space="preserve">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12AE8D62" w14:textId="77777777" w:rsidR="00324E8F" w:rsidRPr="00324E8F" w:rsidRDefault="00B753D8" w:rsidP="00B753D8">
      <w:pPr>
        <w:pStyle w:val="Heading4"/>
        <w:rPr>
          <w:rFonts w:cs="Times New Roman"/>
        </w:rPr>
      </w:pPr>
      <w:r w:rsidRPr="00324E8F">
        <w:rPr>
          <w:rFonts w:cs="Times New Roman"/>
        </w:rPr>
        <w:t>Biden supports eliminating the death penalty</w:t>
      </w:r>
    </w:p>
    <w:p w14:paraId="719AA470" w14:textId="48878964" w:rsidR="00B753D8" w:rsidRPr="00324E8F" w:rsidRDefault="00B753D8" w:rsidP="00B753D8">
      <w:pPr>
        <w:rPr>
          <w:rStyle w:val="Style13ptBold"/>
        </w:rPr>
      </w:pPr>
      <w:r w:rsidRPr="00324E8F">
        <w:rPr>
          <w:rStyle w:val="Style13ptBold"/>
        </w:rPr>
        <w:t>Dunleavy, Justice Department Reporter, 20</w:t>
      </w:r>
    </w:p>
    <w:p w14:paraId="54A34D87" w14:textId="77777777" w:rsidR="00B753D8" w:rsidRPr="00324E8F" w:rsidRDefault="00B753D8" w:rsidP="00B753D8">
      <w:r w:rsidRPr="00324E8F">
        <w:t xml:space="preserve">[Jerry Dunleavy, 7-15-2020, "Former death penalty proponent Biden flip-flops as federal cases advance," Washington Examiner, </w:t>
      </w:r>
      <w:hyperlink r:id="rId329" w:history="1">
        <w:r w:rsidRPr="00324E8F">
          <w:rPr>
            <w:rStyle w:val="Hyperlink"/>
          </w:rPr>
          <w:t>https://www.washingtonexaminer.com/news/former-death-penalty-proponent-biden-flip-flops-as-federal-cases-move-forward</w:t>
        </w:r>
      </w:hyperlink>
      <w:r w:rsidRPr="00324E8F">
        <w:t>, accessed 7-15-20, LH]</w:t>
      </w:r>
    </w:p>
    <w:p w14:paraId="17E2232A" w14:textId="77777777" w:rsidR="00B753D8" w:rsidRPr="00324E8F" w:rsidRDefault="00B753D8" w:rsidP="00B753D8">
      <w:pPr>
        <w:rPr>
          <w:rStyle w:val="StyleUnderline"/>
        </w:rPr>
      </w:pPr>
      <w:r w:rsidRPr="00324E8F">
        <w:rPr>
          <w:rStyle w:val="StyleUnderline"/>
        </w:rPr>
        <w:t xml:space="preserve">Democratic presidential front-runner </w:t>
      </w:r>
      <w:r w:rsidRPr="00324E8F">
        <w:rPr>
          <w:rStyle w:val="Emphasis"/>
        </w:rPr>
        <w:t>Joe Biden flip-flopped on the death penalty last week</w:t>
      </w:r>
      <w:r w:rsidRPr="00324E8F">
        <w:rPr>
          <w:rStyle w:val="StyleUnderline"/>
        </w:rPr>
        <w:t>, calling for its end despite being among the Senate’s most vocal supporters, bragging that in one of his proposals “we do everything but hang people for jaywalking.”</w:t>
      </w:r>
    </w:p>
    <w:p w14:paraId="596BC40B" w14:textId="77777777" w:rsidR="00B753D8" w:rsidRPr="00324E8F" w:rsidRDefault="00B753D8" w:rsidP="00B753D8">
      <w:r w:rsidRPr="00324E8F">
        <w:t>Biden’s reversal came as Attorney General William Barr ordered on Thursday the death sentences of five child convicted murderers to move forward. These will be the first federal executions since 2003.</w:t>
      </w:r>
    </w:p>
    <w:p w14:paraId="164CC645" w14:textId="77777777" w:rsidR="00B753D8" w:rsidRPr="00324E8F" w:rsidRDefault="00B753D8" w:rsidP="00B753D8">
      <w:r w:rsidRPr="00324E8F">
        <w:t>In response, Biden tweeted</w:t>
      </w:r>
      <w:r w:rsidRPr="00324E8F">
        <w:rPr>
          <w:rStyle w:val="StyleUnderline"/>
        </w:rPr>
        <w:t>, “Because we can’t ensure that we get these cases right every time, we must eliminate the death penalty.”</w:t>
      </w:r>
      <w:r w:rsidRPr="00324E8F">
        <w:t xml:space="preserve"> Many Democratic presidential candidates echoed the same message.</w:t>
      </w:r>
    </w:p>
    <w:p w14:paraId="1A5F0A9A" w14:textId="77777777" w:rsidR="00B753D8" w:rsidRPr="00324E8F" w:rsidRDefault="00B753D8" w:rsidP="00B753D8">
      <w:r w:rsidRPr="00324E8F">
        <w:rPr>
          <w:rStyle w:val="StyleUnderline"/>
        </w:rPr>
        <w:t>Biden officially reversed his decades-long position earlier last week, under pressure from his progressive base and his rivals, he released a criminal justice reform plan repudiating his signature 1994 crime bill and calling for the “elimination” of the death penalty nationally.</w:t>
      </w:r>
      <w:r w:rsidRPr="00324E8F">
        <w:t xml:space="preserve"> With 2020 looming, Biden telegraphed this flip-flop for a while, telling a New Hampshire crowd in June “congratulations on ending the death penalty” at the state level.</w:t>
      </w:r>
    </w:p>
    <w:p w14:paraId="4B267F00" w14:textId="77777777" w:rsidR="00B753D8" w:rsidRPr="00324E8F" w:rsidRDefault="00B753D8" w:rsidP="00B753D8">
      <w:r w:rsidRPr="00324E8F">
        <w:t>The Democrats running for president told the New York Times in June that they were almost unanimously opposed to the death penalty. Biden, however, declined to be interviewed and only Montana Gov. Steve Bullock expressed support, saying he favored it in extreme cases “like terrorism.”</w:t>
      </w:r>
    </w:p>
    <w:p w14:paraId="1EE300AA" w14:textId="77777777" w:rsidR="00B753D8" w:rsidRPr="00324E8F" w:rsidRDefault="00B753D8" w:rsidP="00B753D8">
      <w:pPr>
        <w:rPr>
          <w:rStyle w:val="StyleUnderline"/>
        </w:rPr>
      </w:pPr>
      <w:r w:rsidRPr="00324E8F">
        <w:rPr>
          <w:rStyle w:val="StyleUnderline"/>
        </w:rPr>
        <w:t>But for decades, Biden advocated for the expansion of the death penalty.</w:t>
      </w:r>
    </w:p>
    <w:p w14:paraId="059D2F30" w14:textId="77777777" w:rsidR="00B753D8" w:rsidRPr="00324E8F" w:rsidRDefault="00B753D8" w:rsidP="00B753D8">
      <w:r w:rsidRPr="00324E8F">
        <w:rPr>
          <w:rStyle w:val="StyleUnderline"/>
        </w:rPr>
        <w:t>As recently as 2000, Biden claimed credit for passing “the first federal death penalty”</w:t>
      </w:r>
      <w:r w:rsidRPr="00324E8F">
        <w:t xml:space="preserve"> following the Supreme Court’s 1972 ruling which voided capital punishment laws, with Biden saying executions were nationalized through “a bill written by me" in 1988 and that his 1994 crime bill “had the death penalty at the federal level” too.</w:t>
      </w:r>
    </w:p>
    <w:p w14:paraId="7A27E51A" w14:textId="77777777" w:rsidR="00B753D8" w:rsidRPr="00324E8F" w:rsidRDefault="00B753D8" w:rsidP="00B753D8">
      <w:r w:rsidRPr="00324E8F">
        <w:rPr>
          <w:rStyle w:val="StyleUnderline"/>
        </w:rPr>
        <w:t xml:space="preserve">Biden introduced a crime bill in March 1991, proposing 44 crimes punishable by death. </w:t>
      </w:r>
      <w:r w:rsidRPr="00324E8F">
        <w:t>The Republicans introduced their own version a day later, increasing that number to 46. Biden one-upped President George H.W. Bush’s supporters that June by raising it to 51.</w:t>
      </w:r>
    </w:p>
    <w:p w14:paraId="678D1E23" w14:textId="77777777" w:rsidR="00B753D8" w:rsidRPr="00324E8F" w:rsidRDefault="00B753D8" w:rsidP="00B753D8">
      <w:r w:rsidRPr="00324E8F">
        <w:t>Biden said in 1991 that he should get credit for the fact that drug dealers would “go to death" if their crimes resulted in killings.</w:t>
      </w:r>
    </w:p>
    <w:p w14:paraId="2BCA231F" w14:textId="77777777" w:rsidR="00B753D8" w:rsidRPr="00324E8F" w:rsidRDefault="00B753D8" w:rsidP="00B753D8">
      <w:r w:rsidRPr="00324E8F">
        <w:t>And Biden pushed back against the idea that Democrats weren’t as tough on crime as Republicans.</w:t>
      </w:r>
    </w:p>
    <w:p w14:paraId="04B22027" w14:textId="77777777" w:rsidR="00B753D8" w:rsidRPr="00324E8F" w:rsidRDefault="00B753D8" w:rsidP="00B753D8">
      <w:r w:rsidRPr="00324E8F">
        <w:t>“A wag in the newspaper recently wrote something to the effect that Biden has made it a death penalty offense for everything but jaywalking,” Biden said approvingly.</w:t>
      </w:r>
    </w:p>
    <w:p w14:paraId="40881B03" w14:textId="77777777" w:rsidR="00B753D8" w:rsidRPr="00324E8F" w:rsidRDefault="00B753D8" w:rsidP="00B753D8">
      <w:r w:rsidRPr="00324E8F">
        <w:t>“I am a supporter of the death penalty without the racial justice provision in it,” Biden said. “I think it’s better with it, but I’m supportive without it in it as well.”</w:t>
      </w:r>
    </w:p>
    <w:p w14:paraId="40810753" w14:textId="77777777" w:rsidR="00B753D8" w:rsidRPr="00324E8F" w:rsidRDefault="00B753D8" w:rsidP="00B753D8">
      <w:r w:rsidRPr="00324E8F">
        <w:t>Biden said that his bill should pass because it “provides for more penalties for death for offenses than the president’s bill.”</w:t>
      </w:r>
    </w:p>
    <w:p w14:paraId="3102CEB3" w14:textId="77777777" w:rsidR="00B753D8" w:rsidRPr="00324E8F" w:rsidRDefault="00B753D8" w:rsidP="00B753D8">
      <w:r w:rsidRPr="00324E8F">
        <w:t>As the crime bill debate continued in 1992, Biden responded to criticisms of his proposal. “Let me tell you what is in the bill, and I’ll let you all decide whether or not this is weak,” Biden said, highlighting the number of death penalty offenses. The 53 death penalty offenses included in a later version of his bill, he said, were “the single largest expansion of the federal death penalty in the history of the Congress.”</w:t>
      </w:r>
    </w:p>
    <w:p w14:paraId="53C070CF" w14:textId="77777777" w:rsidR="00B753D8" w:rsidRPr="00324E8F" w:rsidRDefault="00B753D8" w:rsidP="00B753D8">
      <w:r w:rsidRPr="00324E8F">
        <w:t>The number of death-penalty-eligible crimes in Biden’s bill kept rising. “The liberal wing of the Democratic Party is now for 60 new death penalties," Biden said in 1994.</w:t>
      </w:r>
    </w:p>
    <w:p w14:paraId="18B48F7E" w14:textId="77777777" w:rsidR="00B753D8" w:rsidRPr="00324E8F" w:rsidRDefault="00B753D8" w:rsidP="00B753D8">
      <w:pPr>
        <w:rPr>
          <w:rStyle w:val="Emphasis"/>
        </w:rPr>
      </w:pPr>
      <w:r w:rsidRPr="00324E8F">
        <w:rPr>
          <w:rStyle w:val="StyleUnderline"/>
        </w:rPr>
        <w:t xml:space="preserve">Biden’s crime bill finally passed that year, </w:t>
      </w:r>
      <w:r w:rsidRPr="00324E8F">
        <w:rPr>
          <w:rStyle w:val="Emphasis"/>
        </w:rPr>
        <w:t>creating 60 new death penalty offenses.</w:t>
      </w:r>
    </w:p>
    <w:p w14:paraId="61F18387" w14:textId="77777777" w:rsidR="00B753D8" w:rsidRPr="00324E8F" w:rsidRDefault="00B753D8" w:rsidP="00B753D8">
      <w:r w:rsidRPr="00324E8F">
        <w:t>During a Senate Judiciary Committee hearing in 2000, Biden said “I support the death penalty” but hedged his support.</w:t>
      </w:r>
    </w:p>
    <w:p w14:paraId="094FB913" w14:textId="77777777" w:rsidR="00B753D8" w:rsidRPr="00324E8F" w:rsidRDefault="00B753D8" w:rsidP="00B753D8">
      <w:r w:rsidRPr="00324E8F">
        <w:rPr>
          <w:rStyle w:val="StyleUnderline"/>
        </w:rPr>
        <w:t>“Let me put it this way: I don’t oppose the death penalty on moral grounds, but I have been fastidious at arguing … that if you are going to have a death penalty, you had better go out of your way to make sure you don’t execute an innocent person,”</w:t>
      </w:r>
      <w:r w:rsidRPr="00324E8F">
        <w:t xml:space="preserve"> Biden claimed.</w:t>
      </w:r>
    </w:p>
    <w:p w14:paraId="527BB803" w14:textId="77777777" w:rsidR="00B753D8" w:rsidRPr="00324E8F" w:rsidRDefault="00B753D8" w:rsidP="00B753D8">
      <w:r w:rsidRPr="00324E8F">
        <w:t>Biden at the time framed his position as a middle ground.</w:t>
      </w:r>
    </w:p>
    <w:p w14:paraId="6F4F2813" w14:textId="77777777" w:rsidR="00B753D8" w:rsidRPr="00324E8F" w:rsidRDefault="00B753D8" w:rsidP="00B753D8">
      <w:r w:rsidRPr="00324E8F">
        <w:t>“You’ve got those who want to hang ‘em high and those who suggest no one should be hung," Biden said.</w:t>
      </w:r>
    </w:p>
    <w:p w14:paraId="4AC14AB3" w14:textId="77777777" w:rsidR="00B753D8" w:rsidRPr="00324E8F" w:rsidRDefault="00B753D8" w:rsidP="00B753D8"/>
    <w:p w14:paraId="42F404C1" w14:textId="77777777" w:rsidR="00324E8F" w:rsidRPr="00324E8F" w:rsidRDefault="00B753D8" w:rsidP="00B753D8">
      <w:pPr>
        <w:pStyle w:val="Heading3"/>
        <w:rPr>
          <w:rStyle w:val="Style13ptBold"/>
          <w:rFonts w:cs="Times New Roman"/>
          <w:b/>
          <w:bCs w:val="0"/>
          <w:sz w:val="32"/>
          <w:szCs w:val="32"/>
          <w:u w:val="single"/>
        </w:rPr>
      </w:pPr>
      <w:bookmarkStart w:id="98" w:name="_Toc45868939"/>
      <w:r w:rsidRPr="00324E8F">
        <w:rPr>
          <w:rStyle w:val="Style13ptBold"/>
          <w:rFonts w:cs="Times New Roman"/>
          <w:b/>
          <w:bCs w:val="0"/>
          <w:sz w:val="32"/>
          <w:szCs w:val="32"/>
          <w:u w:val="single"/>
        </w:rPr>
        <w:t xml:space="preserve">Biden </w:t>
      </w:r>
      <w:r w:rsidRPr="00324E8F">
        <w:rPr>
          <w:rFonts w:cs="Times New Roman"/>
        </w:rPr>
        <w:t>Solves</w:t>
      </w:r>
      <w:r w:rsidRPr="00324E8F">
        <w:rPr>
          <w:rStyle w:val="Style13ptBold"/>
          <w:rFonts w:cs="Times New Roman"/>
          <w:b/>
          <w:bCs w:val="0"/>
          <w:sz w:val="32"/>
          <w:szCs w:val="32"/>
          <w:u w:val="single"/>
        </w:rPr>
        <w:t xml:space="preserve"> </w:t>
      </w:r>
      <w:r w:rsidR="00AE433F" w:rsidRPr="00324E8F">
        <w:rPr>
          <w:rFonts w:cs="Times New Roman"/>
        </w:rPr>
        <w:t xml:space="preserve">– </w:t>
      </w:r>
      <w:r w:rsidRPr="00324E8F">
        <w:rPr>
          <w:rStyle w:val="Style13ptBold"/>
          <w:rFonts w:cs="Times New Roman"/>
          <w:b/>
          <w:bCs w:val="0"/>
          <w:sz w:val="32"/>
          <w:szCs w:val="32"/>
          <w:u w:val="single"/>
        </w:rPr>
        <w:t>Drug Decriminalization</w:t>
      </w:r>
      <w:bookmarkEnd w:id="98"/>
    </w:p>
    <w:p w14:paraId="7A420CC3" w14:textId="4D72AA17" w:rsidR="00B753D8" w:rsidRPr="00324E8F" w:rsidRDefault="00B753D8" w:rsidP="00B753D8"/>
    <w:p w14:paraId="60947DE8" w14:textId="77777777" w:rsidR="00324E8F" w:rsidRPr="00324E8F" w:rsidRDefault="00B753D8" w:rsidP="00B753D8">
      <w:pPr>
        <w:pStyle w:val="Heading4"/>
        <w:rPr>
          <w:rStyle w:val="Style13ptBold"/>
          <w:rFonts w:cs="Times New Roman"/>
          <w:b/>
          <w:bCs w:val="0"/>
        </w:rPr>
      </w:pPr>
      <w:r w:rsidRPr="00324E8F">
        <w:rPr>
          <w:rStyle w:val="Style13ptBold"/>
          <w:rFonts w:cs="Times New Roman"/>
          <w:b/>
          <w:bCs w:val="0"/>
        </w:rPr>
        <w:t>Biden pursing the decriminalization of cannabis, ridding drug charges, and resolving crack/cocaine disparities</w:t>
      </w:r>
    </w:p>
    <w:p w14:paraId="7150A73A" w14:textId="26673622" w:rsidR="00B753D8" w:rsidRPr="00324E8F" w:rsidRDefault="00B753D8" w:rsidP="00B753D8">
      <w:pPr>
        <w:rPr>
          <w:rStyle w:val="Style13ptBold"/>
        </w:rPr>
      </w:pPr>
      <w:r w:rsidRPr="00324E8F">
        <w:rPr>
          <w:rStyle w:val="Style13ptBold"/>
        </w:rPr>
        <w:t>Biden Campaign Website, No Date</w:t>
      </w:r>
    </w:p>
    <w:p w14:paraId="3E2C3DA1" w14:textId="77777777" w:rsidR="00B753D8" w:rsidRPr="00324E8F" w:rsidRDefault="00B753D8" w:rsidP="00B753D8">
      <w:pPr>
        <w:rPr>
          <w:sz w:val="24"/>
          <w:szCs w:val="20"/>
        </w:rPr>
      </w:pPr>
      <w:r w:rsidRPr="00324E8F">
        <w:rPr>
          <w:rStyle w:val="Style13ptBold"/>
          <w:b w:val="0"/>
          <w:bCs w:val="0"/>
          <w:sz w:val="24"/>
          <w:szCs w:val="20"/>
        </w:rPr>
        <w:t xml:space="preserve">[Biden Campaign Website, BIDEN President, “Justice”, </w:t>
      </w:r>
      <w:hyperlink r:id="rId330" w:history="1">
        <w:r w:rsidRPr="00324E8F">
          <w:rPr>
            <w:rStyle w:val="Hyperlink"/>
            <w:sz w:val="24"/>
            <w:szCs w:val="20"/>
          </w:rPr>
          <w:t>https://joebiden.com/justice/</w:t>
        </w:r>
      </w:hyperlink>
      <w:r w:rsidRPr="00324E8F">
        <w:rPr>
          <w:sz w:val="24"/>
          <w:szCs w:val="20"/>
        </w:rPr>
        <w:t xml:space="preserve"> , Date Accessed: 07/15/20, MS]</w:t>
      </w:r>
    </w:p>
    <w:p w14:paraId="47600306" w14:textId="77777777" w:rsidR="00324E8F" w:rsidRPr="00324E8F" w:rsidRDefault="00B753D8" w:rsidP="00B753D8">
      <w:r w:rsidRPr="00324E8F">
        <w:t>ELIMINATING RACIAL DISPARITIES AND ENSURING FAIR SENTENCES</w:t>
      </w:r>
    </w:p>
    <w:p w14:paraId="6E89404B" w14:textId="3BAF1907" w:rsidR="00B753D8" w:rsidRPr="00324E8F" w:rsidRDefault="00B753D8" w:rsidP="00B753D8">
      <w:r w:rsidRPr="00324E8F">
        <w:t>We need to confront racial and income-based disparities in our justice system and eliminate overly harsh sentencing for non-violent crimes. As president, Biden will:</w:t>
      </w:r>
    </w:p>
    <w:p w14:paraId="227469D2" w14:textId="77777777" w:rsidR="00B753D8" w:rsidRPr="00324E8F" w:rsidRDefault="00B753D8" w:rsidP="00B753D8">
      <w:r w:rsidRPr="00324E8F">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 And, the Justice Department has set an arbitrary limit on how long such consent decrees can remain in place regardless of whether an end to the agreement is warranted. 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670C5868" w14:textId="77777777" w:rsidR="00B753D8" w:rsidRPr="00324E8F" w:rsidRDefault="00B753D8" w:rsidP="00B753D8">
      <w:r w:rsidRPr="00324E8F">
        <w:t>Establish an independent Task Force on Prosecutorial Discretion. 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5FA873AF" w14:textId="77777777" w:rsidR="00B753D8" w:rsidRPr="00324E8F" w:rsidRDefault="00B753D8" w:rsidP="00B753D8">
      <w:r w:rsidRPr="00324E8F">
        <w:t>Invest in public defenders’ offices to ensure defendants’ access to quality counsel.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5C6ADB9C" w14:textId="77777777" w:rsidR="00B753D8" w:rsidRPr="00324E8F" w:rsidRDefault="00B753D8" w:rsidP="00B753D8">
      <w:r w:rsidRPr="00324E8F">
        <w:t>Eliminate mandatory minimums. Biden supports an end to mandatory minimums. As president, he will work for the passage of legislation to repeal mandatory minimums at the federal level. And, he will give states incentives to repeal their mandatory minimums.</w:t>
      </w:r>
    </w:p>
    <w:p w14:paraId="0A77E41D" w14:textId="77777777" w:rsidR="00B753D8" w:rsidRPr="00324E8F" w:rsidRDefault="00B753D8" w:rsidP="00B753D8">
      <w:r w:rsidRPr="00324E8F">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3476EA5A" w14:textId="77777777" w:rsidR="00B753D8" w:rsidRPr="00324E8F" w:rsidRDefault="00B753D8" w:rsidP="00B753D8">
      <w:r w:rsidRPr="00324E8F">
        <w:t>Decriminalize the use of cannabis and automatically expunge all prior cannabis use convictions.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510952EA" w14:textId="77777777" w:rsidR="00B753D8" w:rsidRPr="00324E8F" w:rsidRDefault="00B753D8" w:rsidP="00B753D8">
      <w:r w:rsidRPr="00324E8F">
        <w:t>End all incarceration for drug use alone and instead divert individuals to drug courts and treatment.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6DBEBB23" w14:textId="77777777" w:rsidR="00B753D8" w:rsidRPr="00324E8F" w:rsidRDefault="00B753D8" w:rsidP="00B753D8">
      <w:r w:rsidRPr="00324E8F">
        <w:t>Expand other effective alternatives to detention. The Biden Administration will also take an evidence-based approach to increase federal funding for other alternatives-to-detention courts and related programs for individuals convicted of non-violent crimes, such as veterans courts and youthful offender courts.</w:t>
      </w:r>
    </w:p>
    <w:p w14:paraId="491E2FA4" w14:textId="77777777" w:rsidR="00B753D8" w:rsidRPr="00324E8F" w:rsidRDefault="00B753D8" w:rsidP="00B753D8">
      <w:r w:rsidRPr="00324E8F">
        <w:t>Eliminate the death penalty.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26167F38" w14:textId="77777777" w:rsidR="00B753D8" w:rsidRPr="00324E8F" w:rsidRDefault="00B753D8" w:rsidP="00B753D8">
      <w:r w:rsidRPr="00324E8F">
        <w:t>Use the president’s clemency power to secure the release of individuals facing unduly long sentences for certain non-violent and drug crimes. President Obama used his clemency power more than any of the 10 prior presidents. Biden will continue this tradition and broadly use his clemency power for certain non-violent and drug crimes.</w:t>
      </w:r>
    </w:p>
    <w:p w14:paraId="24F477AB" w14:textId="77777777" w:rsidR="00324E8F" w:rsidRPr="00324E8F" w:rsidRDefault="00B753D8" w:rsidP="00B753D8">
      <w:r w:rsidRPr="00324E8F">
        <w:t>End the criminalization of poverty.</w:t>
      </w:r>
    </w:p>
    <w:p w14:paraId="5CBCC1A2" w14:textId="4960E315" w:rsidR="00B753D8" w:rsidRPr="00324E8F" w:rsidRDefault="00B753D8" w:rsidP="00B753D8">
      <w:r w:rsidRPr="00324E8F">
        <w:t>End cash bail: Cash bail is the modern-day debtors’ prison. 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505D5272" w14:textId="77777777" w:rsidR="00B753D8" w:rsidRPr="00324E8F" w:rsidRDefault="00B753D8" w:rsidP="00B753D8">
      <w:r w:rsidRPr="00324E8F">
        <w:t>Stop jailing people for being too poor to pay fines and fees: Some people end up unable to escape our justice system because of the very fines and fees that the system levies.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2730BD27" w14:textId="77777777" w:rsidR="00B753D8" w:rsidRPr="00324E8F" w:rsidRDefault="00B753D8" w:rsidP="00B753D8">
      <w:r w:rsidRPr="00324E8F">
        <w:t>Stop corporations from profiteering off of incarceration.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13D53D90" w14:textId="77777777" w:rsidR="00B753D8" w:rsidRPr="00324E8F" w:rsidRDefault="00B753D8" w:rsidP="00B753D8">
      <w:r w:rsidRPr="00324E8F">
        <w:t>Provide for the unique needs of incarcerated women.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752AC757" w14:textId="77777777" w:rsidR="00324E8F" w:rsidRPr="00324E8F" w:rsidRDefault="00B753D8" w:rsidP="00B753D8">
      <w:r w:rsidRPr="00324E8F">
        <w:t>Ensure humane prison conditions.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12EEEC6B" w14:textId="519FA932" w:rsidR="00B753D8" w:rsidRPr="00324E8F" w:rsidRDefault="00B753D8" w:rsidP="00B753D8">
      <w:r w:rsidRPr="00324E8F">
        <w:t>Encourage states to collect sufficient data so we can make evidence-based criminal justice policies and eliminate disparities.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5CA0C492" w14:textId="77777777" w:rsidR="00324E8F" w:rsidRPr="00324E8F" w:rsidRDefault="00B753D8" w:rsidP="00B753D8">
      <w:pPr>
        <w:pStyle w:val="Heading3"/>
        <w:rPr>
          <w:rStyle w:val="Style13ptBold"/>
          <w:rFonts w:cs="Times New Roman"/>
          <w:b/>
          <w:bCs w:val="0"/>
          <w:sz w:val="32"/>
          <w:szCs w:val="32"/>
          <w:u w:val="single"/>
        </w:rPr>
      </w:pPr>
      <w:bookmarkStart w:id="99" w:name="_Toc45868940"/>
      <w:r w:rsidRPr="00324E8F">
        <w:rPr>
          <w:rStyle w:val="Style13ptBold"/>
          <w:rFonts w:cs="Times New Roman"/>
          <w:b/>
          <w:bCs w:val="0"/>
          <w:sz w:val="32"/>
          <w:szCs w:val="32"/>
          <w:u w:val="single"/>
        </w:rPr>
        <w:t xml:space="preserve">Biden </w:t>
      </w:r>
      <w:r w:rsidRPr="00324E8F">
        <w:rPr>
          <w:rFonts w:cs="Times New Roman"/>
        </w:rPr>
        <w:t>Solves</w:t>
      </w:r>
      <w:r w:rsidRPr="00324E8F">
        <w:rPr>
          <w:rStyle w:val="Style13ptBold"/>
          <w:rFonts w:cs="Times New Roman"/>
          <w:b/>
          <w:bCs w:val="0"/>
          <w:sz w:val="32"/>
          <w:szCs w:val="32"/>
          <w:u w:val="single"/>
        </w:rPr>
        <w:t xml:space="preserve"> </w:t>
      </w:r>
      <w:r w:rsidR="00AE433F" w:rsidRPr="00324E8F">
        <w:rPr>
          <w:rFonts w:cs="Times New Roman"/>
        </w:rPr>
        <w:t xml:space="preserve">– </w:t>
      </w:r>
      <w:r w:rsidRPr="00324E8F">
        <w:rPr>
          <w:rStyle w:val="Style13ptBold"/>
          <w:rFonts w:cs="Times New Roman"/>
          <w:b/>
          <w:bCs w:val="0"/>
          <w:sz w:val="32"/>
          <w:szCs w:val="32"/>
          <w:u w:val="single"/>
        </w:rPr>
        <w:t>Mandatory Minimums</w:t>
      </w:r>
      <w:bookmarkEnd w:id="99"/>
    </w:p>
    <w:p w14:paraId="45981C70" w14:textId="77777777" w:rsidR="00324E8F" w:rsidRPr="00324E8F" w:rsidRDefault="00B753D8" w:rsidP="00B753D8">
      <w:pPr>
        <w:pStyle w:val="Heading4"/>
        <w:rPr>
          <w:rStyle w:val="Style13ptBold"/>
          <w:rFonts w:cs="Times New Roman"/>
          <w:b/>
          <w:bCs w:val="0"/>
        </w:rPr>
      </w:pPr>
      <w:r w:rsidRPr="00324E8F">
        <w:rPr>
          <w:rStyle w:val="Style13ptBold"/>
          <w:rFonts w:cs="Times New Roman"/>
          <w:b/>
          <w:bCs w:val="0"/>
        </w:rPr>
        <w:t>Biden wants to get rid of mandatory minimums</w:t>
      </w:r>
    </w:p>
    <w:p w14:paraId="2115F7C7" w14:textId="1EA1F09B" w:rsidR="00B753D8" w:rsidRPr="00324E8F" w:rsidRDefault="00B753D8" w:rsidP="00B753D8">
      <w:pPr>
        <w:rPr>
          <w:rStyle w:val="Style13ptBold"/>
        </w:rPr>
      </w:pPr>
      <w:r w:rsidRPr="00324E8F">
        <w:rPr>
          <w:rStyle w:val="Style13ptBold"/>
        </w:rPr>
        <w:t>Biden Campaign Website, No Date</w:t>
      </w:r>
    </w:p>
    <w:p w14:paraId="62CF4E7B" w14:textId="77777777" w:rsidR="00B753D8" w:rsidRPr="00324E8F" w:rsidRDefault="00B753D8" w:rsidP="00B753D8">
      <w:pPr>
        <w:rPr>
          <w:sz w:val="24"/>
          <w:szCs w:val="20"/>
        </w:rPr>
      </w:pPr>
      <w:r w:rsidRPr="00324E8F">
        <w:rPr>
          <w:rStyle w:val="Style13ptBold"/>
          <w:b w:val="0"/>
          <w:bCs w:val="0"/>
          <w:sz w:val="24"/>
          <w:szCs w:val="20"/>
        </w:rPr>
        <w:t xml:space="preserve">[Biden Campaign Website, BIDEN President, “Justice”, </w:t>
      </w:r>
      <w:hyperlink r:id="rId331" w:history="1">
        <w:r w:rsidRPr="00324E8F">
          <w:rPr>
            <w:rStyle w:val="Hyperlink"/>
            <w:sz w:val="24"/>
            <w:szCs w:val="20"/>
          </w:rPr>
          <w:t>https://joebiden.com/justice/</w:t>
        </w:r>
      </w:hyperlink>
      <w:r w:rsidRPr="00324E8F">
        <w:rPr>
          <w:sz w:val="24"/>
          <w:szCs w:val="20"/>
        </w:rPr>
        <w:t xml:space="preserve"> , Date Accessed: 07/15/20, MS]</w:t>
      </w:r>
    </w:p>
    <w:p w14:paraId="2D44E2A9" w14:textId="77777777" w:rsidR="00324E8F" w:rsidRPr="00324E8F" w:rsidRDefault="00B753D8" w:rsidP="00B753D8">
      <w:r w:rsidRPr="00324E8F">
        <w:t>ELIMINATING RACIAL DISPARITIES AND ENSURING FAIR SENTENCES</w:t>
      </w:r>
    </w:p>
    <w:p w14:paraId="6DB08A8A" w14:textId="7787BC04" w:rsidR="00B753D8" w:rsidRPr="00324E8F" w:rsidRDefault="00B753D8" w:rsidP="00B753D8">
      <w:pPr>
        <w:rPr>
          <w:rStyle w:val="Emphasis"/>
        </w:rPr>
      </w:pPr>
      <w:r w:rsidRPr="00324E8F">
        <w:t xml:space="preserve">We need to confront racial and income-based disparities in our justice system and eliminate overly harsh sentencing for non-violent </w:t>
      </w:r>
      <w:r w:rsidRPr="00324E8F">
        <w:rPr>
          <w:rStyle w:val="Emphasis"/>
          <w:b w:val="0"/>
          <w:bCs/>
          <w:u w:val="none"/>
        </w:rPr>
        <w:t xml:space="preserve">crimes. </w:t>
      </w:r>
      <w:r w:rsidRPr="00324E8F">
        <w:rPr>
          <w:rStyle w:val="Emphasis"/>
        </w:rPr>
        <w:t>As president, Biden will:</w:t>
      </w:r>
    </w:p>
    <w:p w14:paraId="28BFBC8E"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 And, the Justice Department has set an arbitrary limit on how long such consent decrees can remain in place regardless of whether an end to the agreement is warranted. 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5EB16721"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Establish an independent Task Force on Prosecutorial Discretion. 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56CE4B22"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Invest in public defenders’ offices to ensure defendants’ access to quality counsel.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432531A4" w14:textId="77777777" w:rsidR="00B753D8" w:rsidRPr="00324E8F" w:rsidRDefault="00B753D8" w:rsidP="00B753D8">
      <w:pPr>
        <w:rPr>
          <w:rStyle w:val="Emphasis"/>
        </w:rPr>
      </w:pPr>
      <w:r w:rsidRPr="00324E8F">
        <w:rPr>
          <w:rStyle w:val="Emphasis"/>
        </w:rPr>
        <w:t>Eliminate mandatory minimums. Biden supports an end to mandatory minimums. As president, he will work for the passage of legislation to repeal mandatory minimums at the federal level. And, he will give states incentives to repeal their mandatory minimums.</w:t>
      </w:r>
    </w:p>
    <w:p w14:paraId="04EE35B3" w14:textId="77777777" w:rsidR="00B753D8" w:rsidRPr="00324E8F" w:rsidRDefault="00B753D8" w:rsidP="00B753D8">
      <w:pPr>
        <w:rPr>
          <w:rStyle w:val="Emphasis"/>
        </w:rPr>
      </w:pPr>
      <w:r w:rsidRPr="00324E8F">
        <w:rPr>
          <w:rStyle w:val="Emphasis"/>
        </w:rPr>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418ED4B1"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Decriminalize the use of cannabis and automatically expunge all prior cannabis use convictions.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1F825AC7"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End all incarceration for drug use alone and instead divert individuals to drug courts and treatment.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66E13AEA"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Expand other effective alternatives to detention. The Biden Administration will also take an evidence-based approach to increase federal funding for other alternatives-to-detention courts and related programs for individuals convicted of non-violent crimes, such as veterans courts and youthful offender courts.</w:t>
      </w:r>
    </w:p>
    <w:p w14:paraId="699E0CCE"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Eliminate the death penalty.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6F5E26F4"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Use the president’s clemency power to secure the release of individuals facing unduly long sentences for certain non-violent and drug crimes. President Obama used his clemency power more than any of the 10 prior presidents. Biden will continue this tradition and broadly use his clemency power for certain non-violent and drug crimes.</w:t>
      </w:r>
    </w:p>
    <w:p w14:paraId="23D43A07" w14:textId="77777777" w:rsidR="00324E8F" w:rsidRPr="00324E8F" w:rsidRDefault="00B753D8" w:rsidP="00B753D8">
      <w:pPr>
        <w:rPr>
          <w:rStyle w:val="Emphasis"/>
          <w:b w:val="0"/>
          <w:bCs/>
          <w:sz w:val="20"/>
          <w:szCs w:val="20"/>
          <w:u w:val="none"/>
        </w:rPr>
      </w:pPr>
      <w:r w:rsidRPr="00324E8F">
        <w:rPr>
          <w:rStyle w:val="Emphasis"/>
          <w:b w:val="0"/>
          <w:bCs/>
          <w:sz w:val="20"/>
          <w:szCs w:val="20"/>
          <w:u w:val="none"/>
        </w:rPr>
        <w:t>End the criminalization of poverty.</w:t>
      </w:r>
    </w:p>
    <w:p w14:paraId="25266F2E" w14:textId="46B834F3" w:rsidR="00B753D8" w:rsidRPr="00324E8F" w:rsidRDefault="00B753D8" w:rsidP="00B753D8">
      <w:pPr>
        <w:rPr>
          <w:rStyle w:val="Emphasis"/>
          <w:b w:val="0"/>
          <w:bCs/>
          <w:sz w:val="20"/>
          <w:szCs w:val="20"/>
          <w:u w:val="none"/>
        </w:rPr>
      </w:pPr>
      <w:r w:rsidRPr="00324E8F">
        <w:rPr>
          <w:rStyle w:val="Emphasis"/>
          <w:b w:val="0"/>
          <w:bCs/>
          <w:sz w:val="20"/>
          <w:szCs w:val="20"/>
          <w:u w:val="none"/>
        </w:rPr>
        <w:t>End cash bail: Cash bail is the modern-day debtors’ prison. 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4E83FC32"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Stop jailing people for being too poor to pay fines and fees: Some people end up unable to escape our justice system because of the very fines and fees that the system levies.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386EE4C1"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Stop corporations from profiteering off of incarceration.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114A8ABF" w14:textId="77777777" w:rsidR="00B753D8" w:rsidRPr="00324E8F" w:rsidRDefault="00B753D8" w:rsidP="00B753D8">
      <w:pPr>
        <w:rPr>
          <w:rStyle w:val="Emphasis"/>
          <w:b w:val="0"/>
          <w:bCs/>
          <w:sz w:val="20"/>
          <w:szCs w:val="20"/>
          <w:u w:val="none"/>
        </w:rPr>
      </w:pPr>
      <w:r w:rsidRPr="00324E8F">
        <w:rPr>
          <w:rStyle w:val="Emphasis"/>
          <w:b w:val="0"/>
          <w:bCs/>
          <w:sz w:val="20"/>
          <w:szCs w:val="20"/>
          <w:u w:val="none"/>
        </w:rPr>
        <w:t>Provide for the unique needs of incarcerated women.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11250E4D" w14:textId="77777777" w:rsidR="00324E8F" w:rsidRPr="00324E8F" w:rsidRDefault="00B753D8" w:rsidP="00B753D8">
      <w:pPr>
        <w:rPr>
          <w:rStyle w:val="Emphasis"/>
          <w:b w:val="0"/>
          <w:bCs/>
          <w:sz w:val="20"/>
          <w:szCs w:val="20"/>
          <w:u w:val="none"/>
        </w:rPr>
      </w:pPr>
      <w:r w:rsidRPr="00324E8F">
        <w:rPr>
          <w:rStyle w:val="Emphasis"/>
          <w:b w:val="0"/>
          <w:bCs/>
          <w:sz w:val="20"/>
          <w:szCs w:val="20"/>
          <w:u w:val="none"/>
        </w:rPr>
        <w:t>Ensure humane prison conditions.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238D6050" w14:textId="77777777" w:rsidR="00324E8F" w:rsidRPr="00324E8F" w:rsidRDefault="00B753D8" w:rsidP="00B753D8">
      <w:pPr>
        <w:rPr>
          <w:rStyle w:val="Emphasis"/>
          <w:b w:val="0"/>
          <w:bCs/>
          <w:sz w:val="20"/>
          <w:szCs w:val="20"/>
          <w:u w:val="none"/>
        </w:rPr>
      </w:pPr>
      <w:r w:rsidRPr="00324E8F">
        <w:rPr>
          <w:rStyle w:val="Emphasis"/>
          <w:b w:val="0"/>
          <w:bCs/>
          <w:sz w:val="20"/>
          <w:szCs w:val="20"/>
          <w:u w:val="none"/>
        </w:rPr>
        <w:t>Encourage states to collect sufficient data so we can make evidence-based criminal justice policies and eliminate disparities.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4F963261" w14:textId="01B4A359" w:rsidR="00324E8F" w:rsidRPr="00324E8F" w:rsidRDefault="00324E8F" w:rsidP="00B753D8">
      <w:pPr>
        <w:rPr>
          <w:rStyle w:val="Emphasis"/>
          <w:b w:val="0"/>
          <w:bCs/>
          <w:sz w:val="20"/>
          <w:szCs w:val="20"/>
          <w:u w:val="none"/>
        </w:rPr>
      </w:pPr>
    </w:p>
    <w:p w14:paraId="4F963261" w14:textId="01B4A359" w:rsidR="00324E8F" w:rsidRPr="00324E8F" w:rsidRDefault="0039117F" w:rsidP="0039117F">
      <w:pPr>
        <w:pStyle w:val="Heading3"/>
        <w:rPr>
          <w:rFonts w:cs="Times New Roman"/>
        </w:rPr>
      </w:pPr>
      <w:bookmarkStart w:id="100" w:name="_Toc45868941"/>
      <w:r w:rsidRPr="00324E8F">
        <w:rPr>
          <w:rFonts w:cs="Times New Roman"/>
        </w:rPr>
        <w:t xml:space="preserve">Biden </w:t>
      </w:r>
      <w:r w:rsidR="00E16B68" w:rsidRPr="00324E8F">
        <w:rPr>
          <w:rStyle w:val="Style13ptBold"/>
          <w:rFonts w:cs="Times New Roman"/>
          <w:b/>
          <w:bCs w:val="0"/>
          <w:sz w:val="36"/>
          <w:szCs w:val="28"/>
          <w:u w:val="single"/>
        </w:rPr>
        <w:t>Solves</w:t>
      </w:r>
      <w:r w:rsidRPr="00324E8F">
        <w:rPr>
          <w:rFonts w:cs="Times New Roman"/>
        </w:rPr>
        <w:t xml:space="preserve"> </w:t>
      </w:r>
      <w:r w:rsidR="00AE433F" w:rsidRPr="00324E8F">
        <w:rPr>
          <w:rFonts w:cs="Times New Roman"/>
        </w:rPr>
        <w:t>–</w:t>
      </w:r>
      <w:r w:rsidRPr="00324E8F">
        <w:rPr>
          <w:rFonts w:cs="Times New Roman"/>
        </w:rPr>
        <w:t xml:space="preserve"> Mass Incarceration</w:t>
      </w:r>
      <w:bookmarkEnd w:id="100"/>
    </w:p>
    <w:p w14:paraId="53C91CE1" w14:textId="55A254A5" w:rsidR="0039117F" w:rsidRPr="00324E8F" w:rsidRDefault="0039117F" w:rsidP="0039117F">
      <w:pPr>
        <w:pStyle w:val="Heading4"/>
        <w:rPr>
          <w:rFonts w:cs="Times New Roman"/>
        </w:rPr>
      </w:pPr>
      <w:r w:rsidRPr="00324E8F">
        <w:rPr>
          <w:rFonts w:cs="Times New Roman"/>
        </w:rPr>
        <w:t>Biden wants to reduce mass incarceration</w:t>
      </w:r>
    </w:p>
    <w:p w14:paraId="6565D075" w14:textId="77777777" w:rsidR="0039117F" w:rsidRPr="00324E8F" w:rsidRDefault="0039117F" w:rsidP="0039117F">
      <w:pPr>
        <w:rPr>
          <w:rStyle w:val="Style13ptBold"/>
        </w:rPr>
      </w:pPr>
      <w:r w:rsidRPr="00324E8F">
        <w:rPr>
          <w:rStyle w:val="Style13ptBold"/>
        </w:rPr>
        <w:t>Biden Campaign Website, No Date</w:t>
      </w:r>
    </w:p>
    <w:p w14:paraId="0DFB07DA" w14:textId="77777777" w:rsidR="0039117F" w:rsidRPr="00324E8F" w:rsidRDefault="0039117F" w:rsidP="0039117F">
      <w:pPr>
        <w:rPr>
          <w:sz w:val="24"/>
          <w:szCs w:val="20"/>
        </w:rPr>
      </w:pPr>
      <w:r w:rsidRPr="00324E8F">
        <w:rPr>
          <w:rStyle w:val="Style13ptBold"/>
          <w:b w:val="0"/>
          <w:bCs w:val="0"/>
          <w:sz w:val="24"/>
          <w:szCs w:val="20"/>
        </w:rPr>
        <w:t xml:space="preserve">[Biden Campaign Website, BIDEN President, “Justice”, </w:t>
      </w:r>
      <w:hyperlink r:id="rId332" w:history="1">
        <w:r w:rsidRPr="00324E8F">
          <w:rPr>
            <w:rStyle w:val="Hyperlink"/>
            <w:sz w:val="24"/>
            <w:szCs w:val="20"/>
          </w:rPr>
          <w:t>https://joebiden.com/justice/</w:t>
        </w:r>
      </w:hyperlink>
      <w:r w:rsidRPr="00324E8F">
        <w:rPr>
          <w:sz w:val="24"/>
          <w:szCs w:val="20"/>
        </w:rPr>
        <w:t xml:space="preserve"> , Date Accessed: 07/15/20, MS]</w:t>
      </w:r>
    </w:p>
    <w:p w14:paraId="7268E685"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The Biden Plan for Strengthening America’s Commitment to Justice</w:t>
      </w:r>
    </w:p>
    <w:p w14:paraId="3D608297"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Equality, equity, justice – these ideas form the American creed. We have never lived up to it and we haven’t always gotten it right, but we’ve never stopped trying. This is especially true when it comes to our criminal justice system.</w:t>
      </w:r>
    </w:p>
    <w:p w14:paraId="3418B817" w14:textId="77777777" w:rsidR="00324E8F" w:rsidRPr="00324E8F" w:rsidRDefault="0039117F" w:rsidP="0039117F">
      <w:pPr>
        <w:rPr>
          <w:rStyle w:val="Emphasis"/>
        </w:rPr>
      </w:pPr>
      <w:r w:rsidRPr="00324E8F">
        <w:rPr>
          <w:rStyle w:val="Emphasis"/>
        </w:rPr>
        <w:t>Today, too many people are incarcerated in the United States – and too many of them are black and brown. To build safe and healthy communities, we need to rethink who we’re sending to jail, how we treat those in jail, and how we help them get the health care, education, jobs, and housing they need to successfully rejoin society after they serve their time. As president, Joe Biden will strengthen America’s commitment to justice and reform our criminal justice system.</w:t>
      </w:r>
    </w:p>
    <w:p w14:paraId="27070372" w14:textId="5017976B" w:rsidR="0039117F" w:rsidRPr="00324E8F" w:rsidRDefault="0039117F" w:rsidP="0039117F">
      <w:pPr>
        <w:rPr>
          <w:rStyle w:val="Style13ptBold"/>
          <w:b w:val="0"/>
          <w:bCs w:val="0"/>
          <w:sz w:val="24"/>
          <w:szCs w:val="20"/>
        </w:rPr>
      </w:pPr>
      <w:r w:rsidRPr="00324E8F">
        <w:rPr>
          <w:rStyle w:val="Style13ptBold"/>
          <w:b w:val="0"/>
          <w:bCs w:val="0"/>
          <w:sz w:val="24"/>
          <w:szCs w:val="20"/>
        </w:rPr>
        <w:t>The Biden Plan for Strengthening America’s Commitment to Justice is based on several core principles:</w:t>
      </w:r>
    </w:p>
    <w:p w14:paraId="531BF29F" w14:textId="77777777" w:rsidR="0039117F" w:rsidRPr="00324E8F" w:rsidRDefault="0039117F" w:rsidP="0039117F">
      <w:pPr>
        <w:rPr>
          <w:rStyle w:val="Emphasis"/>
        </w:rPr>
      </w:pPr>
      <w:r w:rsidRPr="00324E8F">
        <w:rPr>
          <w:rStyle w:val="Emphasis"/>
        </w:rPr>
        <w:t>We can and must reduce the number of people incarcerated in this country while also reducing crime. No one should be incarcerated for drug use alone. Instead, they should be diverted to drug courts and treatment. Reducing the number of incarcerated individuals will reduce federal spending on incarceration. These savings should be reinvested in the communities impacted by mass incarceration.</w:t>
      </w:r>
    </w:p>
    <w:p w14:paraId="72379F2A"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Our criminal justice system cannot be just unless we root out the racial, gender, and income-based disparities in the system. Black mothers and fathers should feel confident that their children are safe walking the streets of America. And, when a police officer pins on that shield and walks out the door, the officer’s family should know they’ll come home at the end of the day. Additionally, women and children are uniquely impacted by the criminal justice system, and the system needs to address their unique needs.</w:t>
      </w:r>
    </w:p>
    <w:p w14:paraId="5AE2138E"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Our criminal justice system must be focused on redemption and rehabilitation. Making sure formerly incarcerated individuals have the opportunity to be productive members of our society is not only the right thing to do, it will also grow our economy.</w:t>
      </w:r>
    </w:p>
    <w:p w14:paraId="2E150DD2"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No one should be profiteering off of our criminal justice system.</w:t>
      </w:r>
    </w:p>
    <w:p w14:paraId="78C005F4"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Biden calls for the immediate passage of Congressman Bobby Scott’s SAFE Justice Act, an evidence-based, comprehensive bill to reform our criminal justice system “from front-end sentencing reform to back-end release policies.” The Biden Plan will also go further. Biden will take bold action to reduce our prison population, create a more just society, and make our communities safer, by:</w:t>
      </w:r>
    </w:p>
    <w:p w14:paraId="79B16B95"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Preventing crime and providing opportunities for all.</w:t>
      </w:r>
    </w:p>
    <w:p w14:paraId="26791C68"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Eliminating racial disparities and ensuring fair sentences.</w:t>
      </w:r>
    </w:p>
    <w:p w14:paraId="0F437D34" w14:textId="77777777" w:rsidR="0039117F" w:rsidRPr="00324E8F" w:rsidRDefault="0039117F" w:rsidP="0039117F">
      <w:pPr>
        <w:rPr>
          <w:rStyle w:val="Style13ptBold"/>
          <w:b w:val="0"/>
          <w:bCs w:val="0"/>
          <w:sz w:val="24"/>
          <w:szCs w:val="20"/>
        </w:rPr>
      </w:pPr>
      <w:r w:rsidRPr="00324E8F">
        <w:rPr>
          <w:rStyle w:val="Style13ptBold"/>
          <w:b w:val="0"/>
          <w:bCs w:val="0"/>
          <w:sz w:val="24"/>
          <w:szCs w:val="20"/>
        </w:rPr>
        <w:t>Offering second chances.</w:t>
      </w:r>
    </w:p>
    <w:p w14:paraId="234FBDC9" w14:textId="77777777" w:rsidR="00324E8F" w:rsidRPr="00324E8F" w:rsidRDefault="0039117F" w:rsidP="0039117F">
      <w:pPr>
        <w:rPr>
          <w:rStyle w:val="Style13ptBold"/>
          <w:b w:val="0"/>
          <w:bCs w:val="0"/>
          <w:sz w:val="24"/>
          <w:szCs w:val="20"/>
        </w:rPr>
      </w:pPr>
      <w:r w:rsidRPr="00324E8F">
        <w:rPr>
          <w:rStyle w:val="Style13ptBold"/>
          <w:b w:val="0"/>
          <w:bCs w:val="0"/>
          <w:sz w:val="24"/>
          <w:szCs w:val="20"/>
        </w:rPr>
        <w:t>Reducing violence in our communities and supporting survivors of violence.</w:t>
      </w:r>
    </w:p>
    <w:p w14:paraId="4B79D8F9" w14:textId="4530982F" w:rsidR="00324E8F" w:rsidRPr="00324E8F" w:rsidRDefault="00324E8F" w:rsidP="0039117F">
      <w:pPr>
        <w:rPr>
          <w:rStyle w:val="Style13ptBold"/>
          <w:b w:val="0"/>
          <w:bCs w:val="0"/>
          <w:sz w:val="24"/>
          <w:szCs w:val="20"/>
        </w:rPr>
      </w:pPr>
    </w:p>
    <w:p w14:paraId="4B79D8F9" w14:textId="4530982F" w:rsidR="00324E8F" w:rsidRPr="00324E8F" w:rsidRDefault="0039117F" w:rsidP="0039117F">
      <w:pPr>
        <w:pStyle w:val="Heading3"/>
        <w:rPr>
          <w:rStyle w:val="Style13ptBold"/>
          <w:rFonts w:cs="Times New Roman"/>
          <w:b/>
          <w:bCs w:val="0"/>
          <w:sz w:val="36"/>
          <w:szCs w:val="28"/>
          <w:u w:val="single"/>
        </w:rPr>
      </w:pPr>
      <w:bookmarkStart w:id="101" w:name="_Toc45868942"/>
      <w:r w:rsidRPr="00324E8F">
        <w:rPr>
          <w:rStyle w:val="Style13ptBold"/>
          <w:rFonts w:cs="Times New Roman"/>
          <w:b/>
          <w:bCs w:val="0"/>
          <w:sz w:val="36"/>
          <w:szCs w:val="28"/>
          <w:u w:val="single"/>
        </w:rPr>
        <w:t xml:space="preserve">Biden </w:t>
      </w:r>
      <w:r w:rsidR="007C255E" w:rsidRPr="00324E8F">
        <w:rPr>
          <w:rStyle w:val="Style13ptBold"/>
          <w:rFonts w:cs="Times New Roman"/>
          <w:b/>
          <w:bCs w:val="0"/>
          <w:sz w:val="36"/>
          <w:szCs w:val="28"/>
          <w:u w:val="single"/>
        </w:rPr>
        <w:t xml:space="preserve">Solves </w:t>
      </w:r>
      <w:r w:rsidR="00AE433F" w:rsidRPr="00324E8F">
        <w:rPr>
          <w:rFonts w:cs="Times New Roman"/>
        </w:rPr>
        <w:t xml:space="preserve">– </w:t>
      </w:r>
      <w:r w:rsidRPr="00324E8F">
        <w:rPr>
          <w:rStyle w:val="Style13ptBold"/>
          <w:rFonts w:cs="Times New Roman"/>
          <w:b/>
          <w:bCs w:val="0"/>
          <w:sz w:val="36"/>
          <w:szCs w:val="28"/>
          <w:u w:val="single"/>
        </w:rPr>
        <w:t>Prison Reform</w:t>
      </w:r>
      <w:bookmarkEnd w:id="101"/>
    </w:p>
    <w:p w14:paraId="781FAF43" w14:textId="335B2A7D" w:rsidR="0039117F" w:rsidRPr="00324E8F" w:rsidRDefault="0039117F" w:rsidP="007C255E">
      <w:pPr>
        <w:pStyle w:val="Heading4"/>
        <w:rPr>
          <w:rFonts w:cs="Times New Roman"/>
        </w:rPr>
      </w:pPr>
      <w:r w:rsidRPr="00324E8F">
        <w:rPr>
          <w:rFonts w:cs="Times New Roman"/>
        </w:rPr>
        <w:t>Biden is Pro-Prison Rehabilitation and Reform</w:t>
      </w:r>
    </w:p>
    <w:p w14:paraId="72938C02" w14:textId="77777777" w:rsidR="0039117F" w:rsidRPr="00324E8F" w:rsidRDefault="0039117F" w:rsidP="0039117F">
      <w:pPr>
        <w:rPr>
          <w:rStyle w:val="Style13ptBold"/>
        </w:rPr>
      </w:pPr>
      <w:r w:rsidRPr="00324E8F">
        <w:rPr>
          <w:rStyle w:val="Style13ptBold"/>
        </w:rPr>
        <w:t>Biden Campaign Website, No Date</w:t>
      </w:r>
    </w:p>
    <w:p w14:paraId="216F0D82" w14:textId="77777777" w:rsidR="0039117F" w:rsidRPr="00324E8F" w:rsidRDefault="0039117F" w:rsidP="0039117F">
      <w:pPr>
        <w:rPr>
          <w:sz w:val="24"/>
          <w:szCs w:val="20"/>
        </w:rPr>
      </w:pPr>
      <w:r w:rsidRPr="00324E8F">
        <w:rPr>
          <w:rStyle w:val="Style13ptBold"/>
          <w:b w:val="0"/>
          <w:bCs w:val="0"/>
          <w:sz w:val="24"/>
          <w:szCs w:val="20"/>
        </w:rPr>
        <w:t xml:space="preserve">[Biden Campaign Website, BIDEN President, “Justice”, </w:t>
      </w:r>
      <w:hyperlink r:id="rId333" w:history="1">
        <w:r w:rsidRPr="00324E8F">
          <w:rPr>
            <w:rStyle w:val="Hyperlink"/>
            <w:sz w:val="24"/>
            <w:szCs w:val="20"/>
          </w:rPr>
          <w:t>https://joebiden.com/justice/</w:t>
        </w:r>
      </w:hyperlink>
      <w:r w:rsidRPr="00324E8F">
        <w:rPr>
          <w:sz w:val="24"/>
          <w:szCs w:val="20"/>
        </w:rPr>
        <w:t xml:space="preserve"> , Date Accessed: 07/15/20, MS]</w:t>
      </w:r>
    </w:p>
    <w:p w14:paraId="3C65F38B" w14:textId="77777777" w:rsidR="0039117F" w:rsidRPr="00324E8F" w:rsidRDefault="0039117F" w:rsidP="0039117F">
      <w:r w:rsidRPr="00324E8F">
        <w:t>The Biden Plan for Strengthening America’s Commitment to Justice</w:t>
      </w:r>
    </w:p>
    <w:p w14:paraId="2E3CE1A1" w14:textId="77777777" w:rsidR="0039117F" w:rsidRPr="00324E8F" w:rsidRDefault="0039117F" w:rsidP="0039117F">
      <w:r w:rsidRPr="00324E8F">
        <w:t>Equality, equity, justice – these ideas form the American creed. We have never lived up to it and we haven’t always gotten it right, but we’ve never stopped trying. This is especially true when it comes to our criminal justice system.</w:t>
      </w:r>
    </w:p>
    <w:p w14:paraId="4D7C519C" w14:textId="77777777" w:rsidR="00324E8F" w:rsidRPr="00324E8F" w:rsidRDefault="0039117F" w:rsidP="0039117F">
      <w:r w:rsidRPr="00324E8F">
        <w:t>Today, too many people are incarcerated in the United States – and too many of them are black and brown. To build safe and healthy communities, we need to rethink who we’re sending to jail, how we treat those in jail, and how we help them get the health care, education, jobs, and housing they need to successfully rejoin society after they serve their time. As president, Joe Biden will strengthen America’s commitment to justice and reform our criminal justice system.</w:t>
      </w:r>
    </w:p>
    <w:p w14:paraId="13A4E228" w14:textId="1C85A0F3" w:rsidR="0039117F" w:rsidRPr="00324E8F" w:rsidRDefault="0039117F" w:rsidP="0039117F">
      <w:r w:rsidRPr="00324E8F">
        <w:t>The Biden Plan for Strengthening America’s Commitment to Justice is based on several core principles:</w:t>
      </w:r>
    </w:p>
    <w:p w14:paraId="3784D11A" w14:textId="77777777" w:rsidR="0039117F" w:rsidRPr="00324E8F" w:rsidRDefault="0039117F" w:rsidP="0039117F">
      <w:r w:rsidRPr="00324E8F">
        <w:t>We can and must reduce the number of people incarcerated in this country while also reducing crime. No one should be incarcerated for drug use alone. Instead, they should be diverted to drug courts and treatment. Reducing the number of incarcerated individuals will reduce federal spending on incarceration. These savings should be reinvested in the communities impacted by mass incarceration.</w:t>
      </w:r>
    </w:p>
    <w:p w14:paraId="7D56B19A" w14:textId="77777777" w:rsidR="0039117F" w:rsidRPr="00324E8F" w:rsidRDefault="0039117F" w:rsidP="0039117F">
      <w:r w:rsidRPr="00324E8F">
        <w:rPr>
          <w:rStyle w:val="Emphasis"/>
        </w:rPr>
        <w:t>Our criminal justice system cannot be just unless we root out the racial, gender, and income-based disparities in the system.</w:t>
      </w:r>
      <w:r w:rsidRPr="00324E8F">
        <w:t xml:space="preserve"> Black mothers and fathers should feel confident that their children are safe walking the streets of America. And, when a police officer pins on that shield and walks out the door, the officer’s family should know they’ll come home at the end of the day. Additionally, women and children are uniquely impacted by the criminal justice system, and the system needs to address their unique needs.</w:t>
      </w:r>
    </w:p>
    <w:p w14:paraId="01E85503" w14:textId="77777777" w:rsidR="0039117F" w:rsidRPr="00324E8F" w:rsidRDefault="0039117F" w:rsidP="0039117F">
      <w:pPr>
        <w:rPr>
          <w:rStyle w:val="Emphasis"/>
        </w:rPr>
      </w:pPr>
      <w:r w:rsidRPr="00324E8F">
        <w:rPr>
          <w:rStyle w:val="Emphasis"/>
        </w:rPr>
        <w:t>Our criminal justice system must be focused on redemption and rehabilitation. Making sure formerly incarcerated individuals have the opportunity to be productive members of our society is not only the right thing to do, it will also grow our economy.</w:t>
      </w:r>
    </w:p>
    <w:p w14:paraId="49121581" w14:textId="77777777" w:rsidR="0039117F" w:rsidRPr="00324E8F" w:rsidRDefault="0039117F" w:rsidP="0039117F">
      <w:r w:rsidRPr="00324E8F">
        <w:t>No one should be profiteering off of our criminal justice system.</w:t>
      </w:r>
    </w:p>
    <w:p w14:paraId="55CFBF4B" w14:textId="77777777" w:rsidR="0039117F" w:rsidRPr="00324E8F" w:rsidRDefault="0039117F" w:rsidP="0039117F">
      <w:pPr>
        <w:rPr>
          <w:rStyle w:val="Emphasis"/>
        </w:rPr>
      </w:pPr>
      <w:r w:rsidRPr="00324E8F">
        <w:rPr>
          <w:rStyle w:val="Emphasis"/>
        </w:rPr>
        <w:t>Biden calls for the immediate passage of Congressman Bobby Scott’s SAFE Justice Act, an evidence-based, comprehensive bill to reform our criminal justice system “from front-end sentencing reform to back-end release policies.” The Biden Plan will also go further. Biden will take bold action to reduce our prison population, create a more just society, and make our communities safer, by:</w:t>
      </w:r>
    </w:p>
    <w:p w14:paraId="1DEA9164" w14:textId="77777777" w:rsidR="0039117F" w:rsidRPr="00324E8F" w:rsidRDefault="0039117F" w:rsidP="0039117F">
      <w:pPr>
        <w:rPr>
          <w:rStyle w:val="Emphasis"/>
        </w:rPr>
      </w:pPr>
      <w:r w:rsidRPr="00324E8F">
        <w:rPr>
          <w:rStyle w:val="Emphasis"/>
        </w:rPr>
        <w:t>Preventing crime and providing opportunities for all.</w:t>
      </w:r>
    </w:p>
    <w:p w14:paraId="4AD86771" w14:textId="77777777" w:rsidR="0039117F" w:rsidRPr="00324E8F" w:rsidRDefault="0039117F" w:rsidP="0039117F">
      <w:pPr>
        <w:rPr>
          <w:rStyle w:val="Emphasis"/>
        </w:rPr>
      </w:pPr>
      <w:r w:rsidRPr="00324E8F">
        <w:rPr>
          <w:rStyle w:val="Emphasis"/>
        </w:rPr>
        <w:t>Eliminating racial disparities and ensuring fair sentences.</w:t>
      </w:r>
    </w:p>
    <w:p w14:paraId="6B054A24" w14:textId="77777777" w:rsidR="0039117F" w:rsidRPr="00324E8F" w:rsidRDefault="0039117F" w:rsidP="0039117F">
      <w:pPr>
        <w:rPr>
          <w:rStyle w:val="Emphasis"/>
        </w:rPr>
      </w:pPr>
      <w:r w:rsidRPr="00324E8F">
        <w:rPr>
          <w:rStyle w:val="Emphasis"/>
        </w:rPr>
        <w:t>Offering second chances.</w:t>
      </w:r>
    </w:p>
    <w:p w14:paraId="44FA3D17" w14:textId="77777777" w:rsidR="0039117F" w:rsidRPr="00324E8F" w:rsidRDefault="0039117F" w:rsidP="0039117F">
      <w:pPr>
        <w:rPr>
          <w:rStyle w:val="Emphasis"/>
        </w:rPr>
      </w:pPr>
      <w:r w:rsidRPr="00324E8F">
        <w:rPr>
          <w:rStyle w:val="Emphasis"/>
        </w:rPr>
        <w:t>Reducing violence in our communities and supporting survivors of violence.</w:t>
      </w:r>
    </w:p>
    <w:p w14:paraId="4F06787E" w14:textId="77777777" w:rsidR="0039117F" w:rsidRPr="00324E8F" w:rsidRDefault="0039117F" w:rsidP="0039117F">
      <w:pPr>
        <w:rPr>
          <w:rStyle w:val="Emphasis"/>
        </w:rPr>
      </w:pPr>
    </w:p>
    <w:p w14:paraId="46494B25" w14:textId="77777777" w:rsidR="0039117F" w:rsidRPr="00324E8F" w:rsidRDefault="0039117F" w:rsidP="0039117F">
      <w:pPr>
        <w:pStyle w:val="Heading4"/>
        <w:rPr>
          <w:rStyle w:val="Style13ptBold"/>
          <w:rFonts w:cs="Times New Roman"/>
          <w:b/>
          <w:bCs w:val="0"/>
          <w:sz w:val="28"/>
        </w:rPr>
      </w:pPr>
      <w:r w:rsidRPr="00324E8F">
        <w:rPr>
          <w:rStyle w:val="Style13ptBold"/>
          <w:rFonts w:cs="Times New Roman"/>
          <w:b/>
          <w:bCs w:val="0"/>
          <w:sz w:val="28"/>
        </w:rPr>
        <w:t>Biden trying to pass SAFE Justice Act now</w:t>
      </w:r>
    </w:p>
    <w:p w14:paraId="04D4AE53" w14:textId="77777777" w:rsidR="0039117F" w:rsidRPr="00324E8F" w:rsidRDefault="0039117F" w:rsidP="0039117F">
      <w:pPr>
        <w:rPr>
          <w:rStyle w:val="Style13ptBold"/>
        </w:rPr>
      </w:pPr>
      <w:r w:rsidRPr="00324E8F">
        <w:rPr>
          <w:rStyle w:val="Style13ptBold"/>
        </w:rPr>
        <w:t>Biden Campaign Website, No Date</w:t>
      </w:r>
    </w:p>
    <w:p w14:paraId="6E305E7F" w14:textId="77777777" w:rsidR="0039117F" w:rsidRPr="00324E8F" w:rsidRDefault="0039117F" w:rsidP="0039117F">
      <w:pPr>
        <w:rPr>
          <w:sz w:val="24"/>
          <w:szCs w:val="20"/>
        </w:rPr>
      </w:pPr>
      <w:r w:rsidRPr="00324E8F">
        <w:rPr>
          <w:rStyle w:val="Style13ptBold"/>
          <w:b w:val="0"/>
          <w:bCs w:val="0"/>
          <w:sz w:val="24"/>
          <w:szCs w:val="20"/>
        </w:rPr>
        <w:t xml:space="preserve">[Biden Campaign Website, BIDEN President, “Justice”, </w:t>
      </w:r>
      <w:hyperlink r:id="rId334" w:history="1">
        <w:r w:rsidRPr="00324E8F">
          <w:rPr>
            <w:rStyle w:val="Hyperlink"/>
            <w:sz w:val="24"/>
            <w:szCs w:val="20"/>
          </w:rPr>
          <w:t>https://joebiden.com/justice/</w:t>
        </w:r>
      </w:hyperlink>
      <w:r w:rsidRPr="00324E8F">
        <w:rPr>
          <w:sz w:val="24"/>
          <w:szCs w:val="20"/>
        </w:rPr>
        <w:t xml:space="preserve"> , Date Accessed: 07/15/20, MS]</w:t>
      </w:r>
    </w:p>
    <w:p w14:paraId="50A61EC1" w14:textId="77777777" w:rsidR="0039117F" w:rsidRPr="00324E8F" w:rsidRDefault="0039117F" w:rsidP="0039117F">
      <w:r w:rsidRPr="00324E8F">
        <w:t>The Biden Plan for Strengthening America’s Commitment to Justice</w:t>
      </w:r>
    </w:p>
    <w:p w14:paraId="0FF6AC41" w14:textId="77777777" w:rsidR="0039117F" w:rsidRPr="00324E8F" w:rsidRDefault="0039117F" w:rsidP="0039117F">
      <w:r w:rsidRPr="00324E8F">
        <w:t>Equality, equity, justice – these ideas form the American creed. We have never lived up to it and we haven’t always gotten it right, but we’ve never stopped trying. This is especially true when it comes to our criminal justice system.</w:t>
      </w:r>
    </w:p>
    <w:p w14:paraId="64DB236F" w14:textId="77777777" w:rsidR="00324E8F" w:rsidRPr="00324E8F" w:rsidRDefault="0039117F" w:rsidP="0039117F">
      <w:r w:rsidRPr="00324E8F">
        <w:t>Today, too many people are incarcerated in the United States – and too many of them are black and brown. To build safe and healthy communities, we need to rethink who we’re sending to jail, how we treat those in jail, and how we help them get the health care, education, jobs, and housing they need to successfully rejoin society after they serve their time. As president, Joe Biden will strengthen America’s commitment to justice and reform our criminal justice system.</w:t>
      </w:r>
    </w:p>
    <w:p w14:paraId="439A5B04" w14:textId="3553A484" w:rsidR="0039117F" w:rsidRPr="00324E8F" w:rsidRDefault="0039117F" w:rsidP="0039117F">
      <w:r w:rsidRPr="00324E8F">
        <w:t>The Biden Plan for Strengthening America’s Commitment to Justice is based on several core principles:</w:t>
      </w:r>
    </w:p>
    <w:p w14:paraId="13A2782E" w14:textId="77777777" w:rsidR="0039117F" w:rsidRPr="00324E8F" w:rsidRDefault="0039117F" w:rsidP="0039117F">
      <w:r w:rsidRPr="00324E8F">
        <w:t>We can and must reduce the number of people incarcerated in this country while also reducing crime. No one should be incarcerated for drug use alone. Instead, they should be diverted to drug courts and treatment. Reducing the number of incarcerated individuals will reduce federal spending on incarceration. These savings should be reinvested in the communities impacted by mass incarceration.</w:t>
      </w:r>
    </w:p>
    <w:p w14:paraId="5AE93A60" w14:textId="77777777" w:rsidR="0039117F" w:rsidRPr="00324E8F" w:rsidRDefault="0039117F" w:rsidP="0039117F">
      <w:r w:rsidRPr="00324E8F">
        <w:rPr>
          <w:rStyle w:val="Emphasis"/>
        </w:rPr>
        <w:t>Our criminal justice system cannot be just unless we root out the racial, gender, and income-based disparities in the system.</w:t>
      </w:r>
      <w:r w:rsidRPr="00324E8F">
        <w:t xml:space="preserve"> Black mothers and fathers should feel confident that their children are safe walking the streets of America. And, when a police officer pins on that shield and walks out the door, the officer’s family should know they’ll come home at the end of the day. Additionally, women and children are uniquely impacted by the criminal justice system, and the system needs to address their unique needs.</w:t>
      </w:r>
    </w:p>
    <w:p w14:paraId="40716185" w14:textId="77777777" w:rsidR="0039117F" w:rsidRPr="00324E8F" w:rsidRDefault="0039117F" w:rsidP="0039117F">
      <w:pPr>
        <w:rPr>
          <w:rStyle w:val="Emphasis"/>
        </w:rPr>
      </w:pPr>
      <w:r w:rsidRPr="00324E8F">
        <w:rPr>
          <w:rStyle w:val="Emphasis"/>
        </w:rPr>
        <w:t>Our criminal justice system must be focused on redemption and rehabilitation. Making sure formerly incarcerated individuals have the opportunity to be productive members of our society is not only the right thing to do, it will also grow our economy.</w:t>
      </w:r>
    </w:p>
    <w:p w14:paraId="58B713B1" w14:textId="77777777" w:rsidR="0039117F" w:rsidRPr="00324E8F" w:rsidRDefault="0039117F" w:rsidP="0039117F">
      <w:r w:rsidRPr="00324E8F">
        <w:t>No one should be profiteering off of our criminal justice system.</w:t>
      </w:r>
    </w:p>
    <w:p w14:paraId="027B481E" w14:textId="77777777" w:rsidR="0039117F" w:rsidRPr="00324E8F" w:rsidRDefault="0039117F" w:rsidP="0039117F">
      <w:pPr>
        <w:rPr>
          <w:rStyle w:val="Emphasis"/>
        </w:rPr>
      </w:pPr>
      <w:r w:rsidRPr="00324E8F">
        <w:rPr>
          <w:rStyle w:val="Emphasis"/>
        </w:rPr>
        <w:t>Biden calls for the immediate passage of Congressman Bobby Scott’s SAFE Justice Act, an evidence-based, comprehensive bill to reform our criminal justice system “from front-end sentencing reform to back-end release policies.” The Biden Plan will also go further. Biden will take bold action to reduce our prison population, create a more just society, and make our communities safer, by:</w:t>
      </w:r>
    </w:p>
    <w:p w14:paraId="4E8A6011" w14:textId="77777777" w:rsidR="0039117F" w:rsidRPr="00324E8F" w:rsidRDefault="0039117F" w:rsidP="0039117F">
      <w:pPr>
        <w:rPr>
          <w:rStyle w:val="Emphasis"/>
        </w:rPr>
      </w:pPr>
      <w:r w:rsidRPr="00324E8F">
        <w:rPr>
          <w:rStyle w:val="Emphasis"/>
        </w:rPr>
        <w:t>Preventing crime and providing opportunities for all.</w:t>
      </w:r>
    </w:p>
    <w:p w14:paraId="2D945CB9" w14:textId="77777777" w:rsidR="0039117F" w:rsidRPr="00324E8F" w:rsidRDefault="0039117F" w:rsidP="0039117F">
      <w:pPr>
        <w:rPr>
          <w:rStyle w:val="Emphasis"/>
        </w:rPr>
      </w:pPr>
      <w:r w:rsidRPr="00324E8F">
        <w:rPr>
          <w:rStyle w:val="Emphasis"/>
        </w:rPr>
        <w:t>Eliminating racial disparities and ensuring fair sentences.</w:t>
      </w:r>
    </w:p>
    <w:p w14:paraId="2FB5E8F2" w14:textId="77777777" w:rsidR="0039117F" w:rsidRPr="00324E8F" w:rsidRDefault="0039117F" w:rsidP="0039117F">
      <w:pPr>
        <w:rPr>
          <w:rStyle w:val="Emphasis"/>
        </w:rPr>
      </w:pPr>
      <w:r w:rsidRPr="00324E8F">
        <w:rPr>
          <w:rStyle w:val="Emphasis"/>
        </w:rPr>
        <w:t>Offering second chances.</w:t>
      </w:r>
    </w:p>
    <w:p w14:paraId="4ABD542C" w14:textId="77777777" w:rsidR="00324E8F" w:rsidRPr="00324E8F" w:rsidRDefault="0039117F" w:rsidP="0039117F">
      <w:pPr>
        <w:rPr>
          <w:rStyle w:val="Emphasis"/>
        </w:rPr>
      </w:pPr>
      <w:r w:rsidRPr="00324E8F">
        <w:rPr>
          <w:rStyle w:val="Emphasis"/>
        </w:rPr>
        <w:t>Reducing violence in our communities and supporting survivors of violence.</w:t>
      </w:r>
    </w:p>
    <w:p w14:paraId="2F97EC9B" w14:textId="5C53064E" w:rsidR="00324E8F" w:rsidRPr="00324E8F" w:rsidRDefault="00324E8F" w:rsidP="0039117F">
      <w:pPr>
        <w:rPr>
          <w:rStyle w:val="Emphasis"/>
        </w:rPr>
      </w:pPr>
    </w:p>
    <w:p w14:paraId="2F97EC9B" w14:textId="5C53064E" w:rsidR="00AE433F" w:rsidRPr="00324E8F" w:rsidRDefault="00AE433F" w:rsidP="0033610C">
      <w:pPr>
        <w:pStyle w:val="Heading3"/>
        <w:rPr>
          <w:rFonts w:cs="Times New Roman"/>
        </w:rPr>
      </w:pPr>
      <w:bookmarkStart w:id="102" w:name="_Toc45868943"/>
      <w:r w:rsidRPr="00324E8F">
        <w:rPr>
          <w:rFonts w:cs="Times New Roman"/>
        </w:rPr>
        <w:t>Biden Solves – Immigration Reform</w:t>
      </w:r>
      <w:bookmarkEnd w:id="102"/>
    </w:p>
    <w:p w14:paraId="64482A27" w14:textId="77777777" w:rsidR="00AE433F" w:rsidRPr="00324E8F" w:rsidRDefault="00AE433F" w:rsidP="00AE433F"/>
    <w:p w14:paraId="3F8616A0" w14:textId="77777777" w:rsidR="00AE433F" w:rsidRPr="00324E8F" w:rsidRDefault="00AE433F" w:rsidP="00AE433F">
      <w:pPr>
        <w:pStyle w:val="Heading4"/>
        <w:rPr>
          <w:rFonts w:cs="Times New Roman"/>
        </w:rPr>
      </w:pPr>
      <w:r w:rsidRPr="00324E8F">
        <w:rPr>
          <w:rFonts w:cs="Times New Roman"/>
        </w:rPr>
        <w:t>Immigration reform is a priority for Biden – Squo solves</w:t>
      </w:r>
    </w:p>
    <w:p w14:paraId="161EC6A7" w14:textId="77777777" w:rsidR="00AE433F" w:rsidRPr="00324E8F" w:rsidRDefault="00AE433F" w:rsidP="00AE433F">
      <w:pPr>
        <w:rPr>
          <w:rStyle w:val="Style13ptBold"/>
        </w:rPr>
      </w:pPr>
      <w:r w:rsidRPr="00324E8F">
        <w:rPr>
          <w:rStyle w:val="Style13ptBold"/>
        </w:rPr>
        <w:t>Bolton, Hill Senior Reporter, 20</w:t>
      </w:r>
    </w:p>
    <w:p w14:paraId="35B7B5EE" w14:textId="77777777" w:rsidR="00AE433F" w:rsidRPr="00324E8F" w:rsidRDefault="00AE433F" w:rsidP="00AE433F">
      <w:r w:rsidRPr="00324E8F">
        <w:t xml:space="preserve">[Alexander Bolton, 7-13-2020, "Democrats see immigration reform as topping Biden agenda," TheHill, </w:t>
      </w:r>
      <w:hyperlink r:id="rId335" w:history="1">
        <w:r w:rsidRPr="00324E8F">
          <w:rPr>
            <w:rStyle w:val="Hyperlink"/>
          </w:rPr>
          <w:t>https://thehill.com/homenews/senate/506942-democrats-see-immigration-reform-as-topping-biden-agenda</w:t>
        </w:r>
      </w:hyperlink>
      <w:r w:rsidRPr="00324E8F">
        <w:t>, accessed 7-15-20, LH]</w:t>
      </w:r>
    </w:p>
    <w:p w14:paraId="63CB4D51" w14:textId="77777777" w:rsidR="00AE433F" w:rsidRPr="00324E8F" w:rsidRDefault="00AE433F" w:rsidP="00AE433F">
      <w:r w:rsidRPr="00324E8F">
        <w:rPr>
          <w:rStyle w:val="StyleUnderline"/>
        </w:rPr>
        <w:t>Democrats are vowing to move forward with immigration reform if presumptive nominee Joe Biden is elected president</w:t>
      </w:r>
      <w:r w:rsidRPr="00324E8F">
        <w:t xml:space="preserve"> and the party also takes back the Senate in this fall’s elections.</w:t>
      </w:r>
    </w:p>
    <w:p w14:paraId="6CBA510C" w14:textId="77777777" w:rsidR="00324E8F" w:rsidRPr="00324E8F" w:rsidRDefault="00AE433F" w:rsidP="00AE433F">
      <w:r w:rsidRPr="00324E8F">
        <w:t>The prospect would set up a bruising battle in Congress next year, one that Democrats shied away from in 2009 and 2010 after Barack Obama won the presidency in 2008 and Democrats expanded their Senate majority and controlled the House.</w:t>
      </w:r>
    </w:p>
    <w:p w14:paraId="0F7911A3" w14:textId="45EB3E1A" w:rsidR="00AE433F" w:rsidRPr="00324E8F" w:rsidRDefault="00AE433F" w:rsidP="00AE433F">
      <w:pPr>
        <w:rPr>
          <w:rStyle w:val="StyleUnderline"/>
        </w:rPr>
      </w:pPr>
      <w:r w:rsidRPr="00324E8F">
        <w:rPr>
          <w:rStyle w:val="StyleUnderline"/>
        </w:rPr>
        <w:t xml:space="preserve">It also underscores the stakes for the 2020 elections. </w:t>
      </w:r>
      <w:r w:rsidRPr="00324E8F">
        <w:rPr>
          <w:rStyle w:val="Emphasis"/>
        </w:rPr>
        <w:t>Polls show that Biden has built a lead nationally</w:t>
      </w:r>
      <w:r w:rsidRPr="00324E8F">
        <w:rPr>
          <w:rStyle w:val="StyleUnderline"/>
        </w:rPr>
        <w:t xml:space="preserve"> and in swing states, and Democrats increasingly like their chances of winning back the Senate majority.</w:t>
      </w:r>
    </w:p>
    <w:p w14:paraId="32A643CD" w14:textId="77777777" w:rsidR="00AE433F" w:rsidRPr="00324E8F" w:rsidRDefault="00AE433F" w:rsidP="00AE433F">
      <w:r w:rsidRPr="00324E8F">
        <w:t xml:space="preserve">Sen. Bob Menendez (D-N.J.) said </w:t>
      </w:r>
      <w:r w:rsidRPr="00324E8F">
        <w:rPr>
          <w:rStyle w:val="StyleUnderline"/>
        </w:rPr>
        <w:t>immigration reform legislation “should be” at the front of the Democratic to-do list should control of the Senate flip,</w:t>
      </w:r>
      <w:r w:rsidRPr="00324E8F">
        <w:t xml:space="preserve"> while Senate Democratic Whip Dick Durbin (Ill.) was more definitive.</w:t>
      </w:r>
    </w:p>
    <w:p w14:paraId="2F83E20C" w14:textId="77777777" w:rsidR="00AE433F" w:rsidRPr="00324E8F" w:rsidRDefault="00AE433F" w:rsidP="00AE433F">
      <w:pPr>
        <w:rPr>
          <w:rStyle w:val="StyleUnderline"/>
        </w:rPr>
      </w:pPr>
      <w:r w:rsidRPr="00324E8F">
        <w:t xml:space="preserve">Durbin noted that </w:t>
      </w:r>
      <w:r w:rsidRPr="00324E8F">
        <w:rPr>
          <w:rStyle w:val="Emphasis"/>
        </w:rPr>
        <w:t>Biden</w:t>
      </w:r>
      <w:r w:rsidRPr="00324E8F">
        <w:rPr>
          <w:rStyle w:val="StyleUnderline"/>
        </w:rPr>
        <w:t xml:space="preserve"> and Senate Minority Leader Charles Schumer (N.Y.) have both </w:t>
      </w:r>
      <w:r w:rsidRPr="00324E8F">
        <w:rPr>
          <w:rStyle w:val="Emphasis"/>
        </w:rPr>
        <w:t>pledged to make immigration reform the first issue</w:t>
      </w:r>
      <w:r w:rsidRPr="00324E8F">
        <w:rPr>
          <w:rStyle w:val="StyleUnderline"/>
        </w:rPr>
        <w:t xml:space="preserve"> raised after a successful November.</w:t>
      </w:r>
    </w:p>
    <w:p w14:paraId="7183A047" w14:textId="77777777" w:rsidR="00AE433F" w:rsidRPr="00324E8F" w:rsidRDefault="00AE433F" w:rsidP="00AE433F">
      <w:r w:rsidRPr="00324E8F">
        <w:t>“They’ve all said it’s first up,” Durbin said in remarks before the Senate left for the July 4 recess.</w:t>
      </w:r>
    </w:p>
    <w:p w14:paraId="61A8AD4A" w14:textId="77777777" w:rsidR="00AE433F" w:rsidRPr="00324E8F" w:rsidRDefault="00AE433F" w:rsidP="00AE433F">
      <w:r w:rsidRPr="00324E8F">
        <w:t>“It’s definitely on the agenda,” said Menendez, who said it would help the economy.</w:t>
      </w:r>
    </w:p>
    <w:p w14:paraId="1F0CE67F" w14:textId="77777777" w:rsidR="00AE433F" w:rsidRPr="00324E8F" w:rsidRDefault="00AE433F" w:rsidP="00AE433F">
      <w:r w:rsidRPr="00324E8F">
        <w:t>“Billions more for the economy, Social Security, the wages of all Americans rose. On an economic basis alone, it was a compelling issue,” he added.</w:t>
      </w:r>
    </w:p>
    <w:p w14:paraId="4CF35E38" w14:textId="77777777" w:rsidR="00AE433F" w:rsidRPr="00324E8F" w:rsidRDefault="00AE433F" w:rsidP="00AE433F">
      <w:pPr>
        <w:rPr>
          <w:rStyle w:val="StyleUnderline"/>
        </w:rPr>
      </w:pPr>
      <w:r w:rsidRPr="00324E8F">
        <w:rPr>
          <w:rStyle w:val="StyleUnderline"/>
        </w:rPr>
        <w:t>Biden last month promised “on day one” of his presidency to “send a bill to Congress that creates a clear road map to citizenship for Dreamers and 11 million undocumented people who are already strengthening our nation.”</w:t>
      </w:r>
    </w:p>
    <w:p w14:paraId="2F725A25" w14:textId="77777777" w:rsidR="00AE433F" w:rsidRPr="00324E8F" w:rsidRDefault="00AE433F" w:rsidP="00AE433F">
      <w:r w:rsidRPr="00324E8F">
        <w:t>Biden said the legislation is “long overdue.”</w:t>
      </w:r>
    </w:p>
    <w:p w14:paraId="50F90213" w14:textId="77777777" w:rsidR="00AE433F" w:rsidRPr="00324E8F" w:rsidRDefault="00AE433F" w:rsidP="00AE433F">
      <w:r w:rsidRPr="00324E8F">
        <w:t>There has been little public discussion of Democrats' plans for immigration reform in 2021.</w:t>
      </w:r>
    </w:p>
    <w:p w14:paraId="7BD17B6D" w14:textId="77777777" w:rsidR="00AE433F" w:rsidRPr="00324E8F" w:rsidRDefault="00AE433F" w:rsidP="00AE433F">
      <w:r w:rsidRPr="00324E8F">
        <w:t>This is partly because the focus has been on the coronavirus pandemic and calls for police reform, but political considerations are a part of the atmosphere. Talking up plans to push a path to citizenship for 11 million unauthorized immigrants living in the country could give President Trump, whose approval rating is hovering around 40 percent, a chance to go on the offensive.</w:t>
      </w:r>
    </w:p>
    <w:p w14:paraId="2E78ED59" w14:textId="77777777" w:rsidR="00AE433F" w:rsidRPr="00324E8F" w:rsidRDefault="00AE433F" w:rsidP="00AE433F">
      <w:r w:rsidRPr="00324E8F">
        <w:t>The president made illegal immigration one of his top issues in the 2016 campaign and won a legal victory last month when the Supreme Court ruled 7 to 2 to allow the administration to expedite deportations of asylum-seekers.</w:t>
      </w:r>
    </w:p>
    <w:p w14:paraId="703646C5" w14:textId="77777777" w:rsidR="00AE433F" w:rsidRPr="00324E8F" w:rsidRDefault="00AE433F" w:rsidP="00AE433F">
      <w:pPr>
        <w:rPr>
          <w:rStyle w:val="StyleUnderline"/>
        </w:rPr>
      </w:pPr>
      <w:r w:rsidRPr="00324E8F">
        <w:rPr>
          <w:rStyle w:val="StyleUnderline"/>
        </w:rPr>
        <w:t>Democrats need to gain three seats and capture the White House to regain the Senate majority. Republicans hold 53 seats currently but have to protect 23 seats up for reelection, while Democrats only have to defend 12.</w:t>
      </w:r>
    </w:p>
    <w:p w14:paraId="6D45F2CB" w14:textId="77777777" w:rsidR="00AE433F" w:rsidRPr="00324E8F" w:rsidRDefault="00AE433F" w:rsidP="00AE433F">
      <w:r w:rsidRPr="00324E8F">
        <w:t>Menendez, a member of the bipartisan Gang of Eight that negotiated the 2013 Senate immigration bill that passed with 68 votes, said it can be a template for legislation next year.</w:t>
      </w:r>
    </w:p>
    <w:p w14:paraId="2F804012" w14:textId="77777777" w:rsidR="00AE433F" w:rsidRPr="00324E8F" w:rsidRDefault="00AE433F" w:rsidP="00AE433F">
      <w:r w:rsidRPr="00324E8F">
        <w:t>“Not too many issues here of such controversy gets [68] votes. A lot in there should be revisited,” he said.</w:t>
      </w:r>
    </w:p>
    <w:p w14:paraId="6626C2C9" w14:textId="77777777" w:rsidR="00AE433F" w:rsidRPr="00324E8F" w:rsidRDefault="00AE433F" w:rsidP="00AE433F">
      <w:r w:rsidRPr="00324E8F">
        <w:t>Senate Judiciary Committee Chairman Lindsey Graham (R-S.C.), another member of the 2013 Gang of Eight, says he’s willing to work with Democrats again on a comprehensive immigration reform bill if he wins reelection in November.</w:t>
      </w:r>
    </w:p>
    <w:p w14:paraId="780B8776" w14:textId="77777777" w:rsidR="00AE433F" w:rsidRPr="00324E8F" w:rsidRDefault="00AE433F" w:rsidP="00AE433F">
      <w:r w:rsidRPr="00324E8F">
        <w:t>Like Menendez, Graham says the 2013 bill, which would have provided a path to citizenship for 11 million immigrants and would have protected immigrants who came to the country as children from deportation, could be a template for negotiations next year.</w:t>
      </w:r>
    </w:p>
    <w:p w14:paraId="6D58B007" w14:textId="77777777" w:rsidR="00AE433F" w:rsidRPr="00324E8F" w:rsidRDefault="00AE433F" w:rsidP="00AE433F">
      <w:r w:rsidRPr="00324E8F">
        <w:t>Graham said he would play “the same role I’ve always played.”</w:t>
      </w:r>
    </w:p>
    <w:p w14:paraId="7E65E79D" w14:textId="77777777" w:rsidR="00AE433F" w:rsidRPr="00324E8F" w:rsidRDefault="00AE433F" w:rsidP="00AE433F">
      <w:r w:rsidRPr="00324E8F">
        <w:t>“I want to solve a broken immigration system. I’m proud of the efforts of the past. I’m not giving up on this. God knows we need a better immigration system, and the 11 million, we’ll treat them fairly,” he said.</w:t>
      </w:r>
    </w:p>
    <w:p w14:paraId="2673619B" w14:textId="77777777" w:rsidR="00AE433F" w:rsidRPr="00324E8F" w:rsidRDefault="00AE433F" w:rsidP="00AE433F">
      <w:r w:rsidRPr="00324E8F">
        <w:t>He said the 2013 bill “worked for me,” though he also acknowledged “things have changed” in the past seven years.</w:t>
      </w:r>
    </w:p>
    <w:p w14:paraId="33743C9E" w14:textId="77777777" w:rsidR="00AE433F" w:rsidRPr="00324E8F" w:rsidRDefault="00AE433F" w:rsidP="00AE433F">
      <w:r w:rsidRPr="00324E8F">
        <w:t>Frank Sharry, the founder of America’s Voice, which supports putting 11 million undocumented immigrants on a path to full citizenship, however, says the concessions made to Republicans in the 2013 immigration bill may no longer be on the table.</w:t>
      </w:r>
    </w:p>
    <w:p w14:paraId="0D4653EA" w14:textId="77777777" w:rsidR="00AE433F" w:rsidRPr="00324E8F" w:rsidRDefault="00AE433F" w:rsidP="00AE433F">
      <w:r w:rsidRPr="00324E8F">
        <w:t>“With respect to legislation, I think most advocates think the idea of a bipartisan and comprehensive approach is a failed strategy of the past, not a priority for the future,” he said. “How many times have we been through this?”</w:t>
      </w:r>
    </w:p>
    <w:p w14:paraId="5E0DFBAB" w14:textId="77777777" w:rsidR="00AE433F" w:rsidRPr="00324E8F" w:rsidRDefault="00AE433F" w:rsidP="00AE433F">
      <w:r w:rsidRPr="00324E8F">
        <w:t>“</w:t>
      </w:r>
      <w:r w:rsidRPr="00324E8F">
        <w:rPr>
          <w:rStyle w:val="StyleUnderline"/>
        </w:rPr>
        <w:t>Let’s focus on what we really need to get done, which is a path to citizenship for 11 million people</w:t>
      </w:r>
      <w:r w:rsidRPr="00324E8F">
        <w:t>,” he said.</w:t>
      </w:r>
    </w:p>
    <w:p w14:paraId="597CA9C8" w14:textId="77777777" w:rsidR="00AE433F" w:rsidRPr="00324E8F" w:rsidRDefault="00AE433F" w:rsidP="00AE433F">
      <w:r w:rsidRPr="00324E8F">
        <w:t>Sharry acknowledged focusing on a path to citizenship for immigrants is likely to face stiff Republican resistance and said Democrats should consider eliminating the filibuster if necessary to allow immigration legislation to pass with less than 60 votes.</w:t>
      </w:r>
    </w:p>
    <w:p w14:paraId="1E8A559E" w14:textId="77777777" w:rsidR="00AE433F" w:rsidRPr="00324E8F" w:rsidRDefault="00AE433F" w:rsidP="00AE433F">
      <w:r w:rsidRPr="00324E8F">
        <w:t>“It probably only happens if the filibuster is done away with,” he said. “Let’s say Democrats have 52, 54 seats, even, in the Senate, the idea of Lindsey Graham corralling another eight or nine votes to get well over 60 — I don’t see it happening.”</w:t>
      </w:r>
    </w:p>
    <w:p w14:paraId="3C0360D2" w14:textId="77777777" w:rsidR="00AE433F" w:rsidRPr="00324E8F" w:rsidRDefault="00AE433F" w:rsidP="00AE433F">
      <w:r w:rsidRPr="00324E8F">
        <w:t>“</w:t>
      </w:r>
      <w:r w:rsidRPr="00324E8F">
        <w:rPr>
          <w:rStyle w:val="StyleUnderline"/>
        </w:rPr>
        <w:t>It’s path to citizenship with Democrats only. If Republicans vote for it, terrific. But if they don’t, no problem,</w:t>
      </w:r>
      <w:r w:rsidRPr="00324E8F">
        <w:t>” he said.</w:t>
      </w:r>
    </w:p>
    <w:p w14:paraId="68A62AA2" w14:textId="77777777" w:rsidR="00AE433F" w:rsidRPr="00324E8F" w:rsidRDefault="00AE433F" w:rsidP="00AE433F">
      <w:r w:rsidRPr="00324E8F">
        <w:rPr>
          <w:rStyle w:val="StyleUnderline"/>
        </w:rPr>
        <w:t>He also raised the possibility of passing immigration reform with a simple majority under the Senate’s special budget reconciliation process,</w:t>
      </w:r>
      <w:r w:rsidRPr="00324E8F">
        <w:t xml:space="preserve"> which Republicans used to pass tax reform legislation in 2017.</w:t>
      </w:r>
    </w:p>
    <w:p w14:paraId="49BE7A98" w14:textId="77777777" w:rsidR="00AE433F" w:rsidRPr="00324E8F" w:rsidRDefault="00AE433F" w:rsidP="00AE433F">
      <w:r w:rsidRPr="00324E8F">
        <w:t>The likelihood that the Congressional Budget Office would project a sizable economic benefit from immigration reform could bolster arguments to the parliamentarian that such legislation should qualify for the special procedural pathway.</w:t>
      </w:r>
    </w:p>
    <w:p w14:paraId="2B71E8B8" w14:textId="77777777" w:rsidR="00AE433F" w:rsidRPr="00324E8F" w:rsidRDefault="00AE433F" w:rsidP="00AE433F">
      <w:pPr>
        <w:rPr>
          <w:rStyle w:val="StyleUnderline"/>
        </w:rPr>
      </w:pPr>
      <w:r w:rsidRPr="00324E8F">
        <w:t xml:space="preserve">Sharry said that </w:t>
      </w:r>
      <w:r w:rsidRPr="00324E8F">
        <w:rPr>
          <w:rStyle w:val="StyleUnderline"/>
        </w:rPr>
        <w:t>aside from legislation, advocates are going to be focused on executive actions Biden can take to reverse Trump’s immigration record of the past 3 1/2 years.</w:t>
      </w:r>
    </w:p>
    <w:p w14:paraId="4BF9A9F8" w14:textId="77777777" w:rsidR="00AE433F" w:rsidRPr="00324E8F" w:rsidRDefault="00AE433F" w:rsidP="00AE433F">
      <w:r w:rsidRPr="00324E8F">
        <w:t xml:space="preserve">“Number one, there’s a huge administrative overhaul agenda, given the way Trump and Stephen Miller used [the Department of Homeland Security] to inflict their cruelty on refugees and immigrants. </w:t>
      </w:r>
      <w:r w:rsidRPr="00324E8F">
        <w:rPr>
          <w:rStyle w:val="StyleUnderline"/>
        </w:rPr>
        <w:t>That’s going to be a major theater of action — to both roll back and to move forward on how the immigration system functions on a daily basis,”</w:t>
      </w:r>
      <w:r w:rsidRPr="00324E8F">
        <w:t xml:space="preserve"> he said.</w:t>
      </w:r>
    </w:p>
    <w:p w14:paraId="43FA61BD" w14:textId="77777777" w:rsidR="00AE433F" w:rsidRPr="00324E8F" w:rsidRDefault="00AE433F" w:rsidP="00AE433F">
      <w:pPr>
        <w:rPr>
          <w:rStyle w:val="StyleUnderline"/>
        </w:rPr>
      </w:pPr>
      <w:r w:rsidRPr="00324E8F">
        <w:rPr>
          <w:rStyle w:val="StyleUnderline"/>
        </w:rPr>
        <w:t>A recent Supreme Court decision blocking the Trump administration’s bid to dismantle</w:t>
      </w:r>
      <w:r w:rsidRPr="00324E8F">
        <w:t xml:space="preserve"> the Deferred Action for Childhood Arrivals (</w:t>
      </w:r>
      <w:r w:rsidRPr="00324E8F">
        <w:rPr>
          <w:rStyle w:val="StyleUnderline"/>
        </w:rPr>
        <w:t>DACA</w:t>
      </w:r>
      <w:r w:rsidRPr="00324E8F">
        <w:t xml:space="preserve">) program, which protects around 700,000 immigrants from deportation, </w:t>
      </w:r>
      <w:r w:rsidRPr="00324E8F">
        <w:rPr>
          <w:rStyle w:val="StyleUnderline"/>
        </w:rPr>
        <w:t>has put immigration policy back in the spotlight.</w:t>
      </w:r>
    </w:p>
    <w:p w14:paraId="5BC8BC86" w14:textId="77777777" w:rsidR="00AE433F" w:rsidRPr="00324E8F" w:rsidRDefault="00AE433F" w:rsidP="00AE433F"/>
    <w:p w14:paraId="51246B36" w14:textId="69095292" w:rsidR="00563598" w:rsidRPr="00324E8F" w:rsidRDefault="003351D8" w:rsidP="00563598">
      <w:pPr>
        <w:pStyle w:val="Heading2"/>
        <w:rPr>
          <w:rFonts w:cs="Times New Roman"/>
        </w:rPr>
      </w:pPr>
      <w:bookmarkStart w:id="103" w:name="_Toc45868944"/>
      <w:r w:rsidRPr="00324E8F">
        <w:rPr>
          <w:rFonts w:cs="Times New Roman"/>
        </w:rPr>
        <w:t xml:space="preserve">Impact – </w:t>
      </w:r>
      <w:r w:rsidR="00563598" w:rsidRPr="00324E8F">
        <w:rPr>
          <w:rFonts w:cs="Times New Roman"/>
        </w:rPr>
        <w:t xml:space="preserve">Biden </w:t>
      </w:r>
      <w:r w:rsidR="00844A33" w:rsidRPr="00324E8F">
        <w:rPr>
          <w:rFonts w:cs="Times New Roman"/>
        </w:rPr>
        <w:t xml:space="preserve">Good </w:t>
      </w:r>
      <w:r w:rsidR="00563598" w:rsidRPr="00324E8F">
        <w:rPr>
          <w:rFonts w:cs="Times New Roman"/>
        </w:rPr>
        <w:t>– Other Reforms</w:t>
      </w:r>
      <w:bookmarkEnd w:id="103"/>
    </w:p>
    <w:p w14:paraId="7D31C6F0" w14:textId="77777777" w:rsidR="00563598" w:rsidRPr="00324E8F" w:rsidRDefault="00563598" w:rsidP="00563598"/>
    <w:p w14:paraId="79A9DA99" w14:textId="32D23078" w:rsidR="00563598" w:rsidRPr="00324E8F" w:rsidRDefault="00563598" w:rsidP="00563598">
      <w:pPr>
        <w:pStyle w:val="Heading3"/>
        <w:rPr>
          <w:rFonts w:cs="Times New Roman"/>
        </w:rPr>
      </w:pPr>
      <w:bookmarkStart w:id="104" w:name="_Toc45868945"/>
      <w:r w:rsidRPr="00324E8F">
        <w:rPr>
          <w:rFonts w:cs="Times New Roman"/>
        </w:rPr>
        <w:t>Biden Solves – Women/Survivors</w:t>
      </w:r>
      <w:bookmarkEnd w:id="104"/>
    </w:p>
    <w:p w14:paraId="78E1C919" w14:textId="77777777" w:rsidR="00324E8F" w:rsidRPr="00324E8F" w:rsidRDefault="00563598" w:rsidP="00563598">
      <w:pPr>
        <w:pStyle w:val="Heading4"/>
        <w:rPr>
          <w:rFonts w:cs="Times New Roman"/>
        </w:rPr>
      </w:pPr>
      <w:r w:rsidRPr="00324E8F">
        <w:rPr>
          <w:rFonts w:cs="Times New Roman"/>
        </w:rPr>
        <w:t>Biden advocates for Violence Against Women Act Enforcement and advocates for survivors</w:t>
      </w:r>
    </w:p>
    <w:p w14:paraId="5C97CC14" w14:textId="42C41EE3" w:rsidR="00563598" w:rsidRPr="00324E8F" w:rsidRDefault="00563598" w:rsidP="00563598">
      <w:pPr>
        <w:rPr>
          <w:rStyle w:val="Style13ptBold"/>
        </w:rPr>
      </w:pPr>
      <w:r w:rsidRPr="00324E8F">
        <w:rPr>
          <w:rStyle w:val="Style13ptBold"/>
        </w:rPr>
        <w:t>Biden Campaign Website, No Date</w:t>
      </w:r>
    </w:p>
    <w:p w14:paraId="467D031E" w14:textId="77777777" w:rsidR="00563598" w:rsidRPr="00324E8F" w:rsidRDefault="00563598" w:rsidP="00563598">
      <w:pPr>
        <w:rPr>
          <w:sz w:val="24"/>
          <w:szCs w:val="20"/>
        </w:rPr>
      </w:pPr>
      <w:r w:rsidRPr="00324E8F">
        <w:rPr>
          <w:rStyle w:val="Style13ptBold"/>
          <w:b w:val="0"/>
          <w:bCs w:val="0"/>
          <w:sz w:val="24"/>
          <w:szCs w:val="20"/>
        </w:rPr>
        <w:t xml:space="preserve">[Biden Campaign Website, BIDEN President, “Justice”, </w:t>
      </w:r>
      <w:hyperlink r:id="rId336" w:history="1">
        <w:r w:rsidRPr="00324E8F">
          <w:rPr>
            <w:rStyle w:val="Hyperlink"/>
            <w:sz w:val="24"/>
            <w:szCs w:val="20"/>
          </w:rPr>
          <w:t>https://joebiden.com/justice/</w:t>
        </w:r>
      </w:hyperlink>
      <w:r w:rsidRPr="00324E8F">
        <w:rPr>
          <w:sz w:val="24"/>
          <w:szCs w:val="20"/>
        </w:rPr>
        <w:t xml:space="preserve"> , Date Accessed: 07/15/20, MS]</w:t>
      </w:r>
    </w:p>
    <w:p w14:paraId="44ED664C" w14:textId="77777777" w:rsidR="00563598" w:rsidRPr="00324E8F" w:rsidRDefault="00563598" w:rsidP="00563598">
      <w:r w:rsidRPr="00324E8F">
        <w:t>REDUCING VIOLENCE AND SUPPORTING SURVIVORS OF VIOLENCE</w:t>
      </w:r>
    </w:p>
    <w:p w14:paraId="627A47A0" w14:textId="77777777" w:rsidR="00563598" w:rsidRPr="00324E8F" w:rsidRDefault="00563598" w:rsidP="00563598">
      <w:r w:rsidRPr="00324E8F">
        <w:t>We should pursue evidence-based measures to root out persistent violent crime. Violent offenders need to be held accountable, and survivors need to have access to support to deal with the physical, psychological, and financial consequences of violence.</w:t>
      </w:r>
    </w:p>
    <w:p w14:paraId="081AB30C" w14:textId="77777777" w:rsidR="00563598" w:rsidRPr="00324E8F" w:rsidRDefault="00563598" w:rsidP="00563598">
      <w:pPr>
        <w:rPr>
          <w:rStyle w:val="Emphasis"/>
        </w:rPr>
      </w:pPr>
      <w:r w:rsidRPr="00324E8F">
        <w:rPr>
          <w:rStyle w:val="Emphasis"/>
        </w:rPr>
        <w:t>President Biden will:</w:t>
      </w:r>
    </w:p>
    <w:p w14:paraId="035398BF" w14:textId="77777777" w:rsidR="00563598" w:rsidRPr="00324E8F" w:rsidRDefault="00563598" w:rsidP="00563598">
      <w:r w:rsidRPr="00324E8F">
        <w:t>Counter the rise in hate crimes. The number of hate crimes in the United States reached a five-year high in 2016, and then went up another 17% in 2017. Biden will tackle the rise in hate crimes through moral leadership that makes clear such vitriol has no place in the United States. And, in the Biden Administration, the Justice Department will prioritize prosecuting hate crimes.</w:t>
      </w:r>
    </w:p>
    <w:p w14:paraId="39179282" w14:textId="77777777" w:rsidR="00563598" w:rsidRPr="00324E8F" w:rsidRDefault="00563598" w:rsidP="00563598">
      <w:r w:rsidRPr="00324E8F">
        <w:t>Reinvigorate community-oriented policing. Policing works best when officers are out of their cruisers and walking the streets, engaging with and getting to know members of their communities. But in order to do that, police departments need resources to hire a sufficient number of officers. Biden spearheaded the Community Oriented Policing Services (COPS) program, which authorized funding both for the hiring of additional police officers and for training on how to undertake a community policing approach. However, the program has never been funded to fulfill the original vision for community policing. Biden will reinvigorate the COPS program with a $300 million investment. As a condition of the grant, hiring of police officers must mirror the racial diversity of the community they serve. Additionally, as president, Biden will establish a panel to scrutinize what equipment is used by law enforcement in our communities.</w:t>
      </w:r>
    </w:p>
    <w:p w14:paraId="585C44C4" w14:textId="77777777" w:rsidR="00563598" w:rsidRPr="00324E8F" w:rsidRDefault="00563598" w:rsidP="00563598">
      <w:pPr>
        <w:rPr>
          <w:rStyle w:val="Emphasis"/>
          <w:b w:val="0"/>
          <w:bCs/>
          <w:u w:val="none"/>
        </w:rPr>
      </w:pPr>
      <w:r w:rsidRPr="00324E8F">
        <w:rPr>
          <w:rStyle w:val="Emphasis"/>
          <w:b w:val="0"/>
          <w:bCs/>
          <w:u w:val="none"/>
        </w:rPr>
        <w:t>Defeat the National Rifle Association – again. In the months ahead, Biden will also detail his plan to tackle the public health epidemic of gun violence in America, starting with universal background checks and bans on assault weapons and high-capacity magazines. Biden’s plan to reduce gun violence will address not only mass shootings but also daily acts of gun violence that don’t make national headlines. Biden has defeated the National Rifle Association on the national stage twice before. As president, he will defeat the NRA again.</w:t>
      </w:r>
    </w:p>
    <w:p w14:paraId="66C7053E" w14:textId="77777777" w:rsidR="00563598" w:rsidRPr="00324E8F" w:rsidRDefault="00563598" w:rsidP="00563598">
      <w:pPr>
        <w:rPr>
          <w:rStyle w:val="Emphasis"/>
        </w:rPr>
      </w:pPr>
      <w:r w:rsidRPr="00324E8F">
        <w:rPr>
          <w:rStyle w:val="Emphasis"/>
        </w:rPr>
        <w:t>Reduce violence against women. As the original author of the Violence Against Women Act, Biden will work to reauthorize and continue to strengthen the Act, accelerating progress in decreasing violence against women and girls and providing survivors with support. He’ll put forward a detailed plan in the months ahead.</w:t>
      </w:r>
    </w:p>
    <w:p w14:paraId="7C2106E4" w14:textId="77777777" w:rsidR="00563598" w:rsidRPr="00324E8F" w:rsidRDefault="00563598" w:rsidP="00563598">
      <w:pPr>
        <w:rPr>
          <w:rStyle w:val="Emphasis"/>
        </w:rPr>
      </w:pPr>
      <w:r w:rsidRPr="00324E8F">
        <w:rPr>
          <w:rStyle w:val="Emphasis"/>
        </w:rPr>
        <w:t>Support survivors of violence, communities experiencing violence, and first responders by addressing the impacts of trauma. Violence causes ripples of trauma throughout our communities, impacting not just the victims of violence but also their communities and first responders. And, violence can have a traumatic impact on a generation. Fear of school shootings is having a noticeable impact on the mental health of Gen Z. In addition to expanding funding for traditional mental health treatment and doubling the number of mental health professionals in our schools, Biden will take three key actions to address the trauma caused by violence. First, he will fund a demonstration project to help schools pursue non-traditional approaches to healing trauma, such as art and sports. Second, he will direct the U.S. Department of Health and Human Services to undertake a comprehensive review of all federal programs to identify how they can be more trauma-informed and support survivors of violence. Third, Biden will work to raise the funding cap for the Victims of Crime Act programs and replace with direct funding any lost revenue for the program due to proposals in this package. The Victims of Crime Act programs provide financial support to help victims of crimes pay for expenses including medical and dental costs, counseling, lost wages, and temporary lodging expenses that result from the crime.</w:t>
      </w:r>
    </w:p>
    <w:p w14:paraId="1A126433" w14:textId="77777777" w:rsidR="00563598" w:rsidRPr="00324E8F" w:rsidRDefault="00563598" w:rsidP="00563598"/>
    <w:p w14:paraId="4E9AA64F" w14:textId="2B57133F" w:rsidR="00563598" w:rsidRPr="00324E8F" w:rsidRDefault="00563598" w:rsidP="00563598">
      <w:pPr>
        <w:pStyle w:val="Heading3"/>
        <w:rPr>
          <w:rStyle w:val="Style13ptBold"/>
          <w:rFonts w:cs="Times New Roman"/>
          <w:b/>
          <w:bCs w:val="0"/>
          <w:sz w:val="32"/>
          <w:szCs w:val="32"/>
          <w:u w:val="single"/>
        </w:rPr>
      </w:pPr>
      <w:bookmarkStart w:id="105" w:name="_Toc45868946"/>
      <w:r w:rsidRPr="00324E8F">
        <w:rPr>
          <w:rStyle w:val="Style13ptBold"/>
          <w:rFonts w:cs="Times New Roman"/>
          <w:b/>
          <w:bCs w:val="0"/>
          <w:sz w:val="32"/>
          <w:szCs w:val="32"/>
          <w:u w:val="single"/>
        </w:rPr>
        <w:t xml:space="preserve">Biden </w:t>
      </w:r>
      <w:r w:rsidRPr="00324E8F">
        <w:rPr>
          <w:rFonts w:cs="Times New Roman"/>
        </w:rPr>
        <w:t xml:space="preserve">Solves – </w:t>
      </w:r>
      <w:r w:rsidRPr="00324E8F">
        <w:rPr>
          <w:rStyle w:val="Style13ptBold"/>
          <w:rFonts w:cs="Times New Roman"/>
          <w:b/>
          <w:bCs w:val="0"/>
          <w:sz w:val="32"/>
          <w:szCs w:val="32"/>
          <w:u w:val="single"/>
        </w:rPr>
        <w:t>Bail Reform</w:t>
      </w:r>
      <w:bookmarkEnd w:id="105"/>
    </w:p>
    <w:p w14:paraId="1DEAFDDE" w14:textId="77777777" w:rsidR="00563598" w:rsidRPr="00324E8F" w:rsidRDefault="00563598" w:rsidP="00563598"/>
    <w:p w14:paraId="7AD1BD44" w14:textId="77777777" w:rsidR="00324E8F" w:rsidRPr="00324E8F" w:rsidRDefault="00563598" w:rsidP="00563598">
      <w:pPr>
        <w:pStyle w:val="Heading4"/>
        <w:rPr>
          <w:rStyle w:val="Style13ptBold"/>
          <w:rFonts w:cs="Times New Roman"/>
          <w:b/>
          <w:bCs w:val="0"/>
        </w:rPr>
      </w:pPr>
      <w:r w:rsidRPr="00324E8F">
        <w:rPr>
          <w:rStyle w:val="Style13ptBold"/>
          <w:rFonts w:cs="Times New Roman"/>
          <w:b/>
          <w:bCs w:val="0"/>
        </w:rPr>
        <w:t>Biden advocating for end of cash bail and monetary discrimination in criminal justice system</w:t>
      </w:r>
    </w:p>
    <w:p w14:paraId="0BBE9037" w14:textId="08ECADBC" w:rsidR="00563598" w:rsidRPr="00324E8F" w:rsidRDefault="00563598" w:rsidP="00563598">
      <w:pPr>
        <w:rPr>
          <w:rStyle w:val="Style13ptBold"/>
        </w:rPr>
      </w:pPr>
      <w:r w:rsidRPr="00324E8F">
        <w:rPr>
          <w:rStyle w:val="Style13ptBold"/>
        </w:rPr>
        <w:t>Biden Campaign Website, No Date</w:t>
      </w:r>
    </w:p>
    <w:p w14:paraId="28AF3279" w14:textId="77777777" w:rsidR="00563598" w:rsidRPr="00324E8F" w:rsidRDefault="00563598" w:rsidP="00563598">
      <w:pPr>
        <w:rPr>
          <w:sz w:val="24"/>
          <w:szCs w:val="20"/>
        </w:rPr>
      </w:pPr>
      <w:r w:rsidRPr="00324E8F">
        <w:rPr>
          <w:rStyle w:val="Style13ptBold"/>
          <w:b w:val="0"/>
          <w:bCs w:val="0"/>
          <w:sz w:val="24"/>
          <w:szCs w:val="20"/>
        </w:rPr>
        <w:t xml:space="preserve">[Biden Campaign Website, BIDEN President, “Justice”, </w:t>
      </w:r>
      <w:hyperlink r:id="rId337" w:history="1">
        <w:r w:rsidRPr="00324E8F">
          <w:rPr>
            <w:rStyle w:val="Hyperlink"/>
            <w:sz w:val="24"/>
            <w:szCs w:val="20"/>
          </w:rPr>
          <w:t>https://joebiden.com/justice/</w:t>
        </w:r>
      </w:hyperlink>
      <w:r w:rsidRPr="00324E8F">
        <w:rPr>
          <w:sz w:val="24"/>
          <w:szCs w:val="20"/>
        </w:rPr>
        <w:t xml:space="preserve"> , Date Accessed: 07/15/20, MS]</w:t>
      </w:r>
    </w:p>
    <w:p w14:paraId="2C239FED" w14:textId="77777777" w:rsidR="00324E8F" w:rsidRPr="00324E8F" w:rsidRDefault="00563598" w:rsidP="00563598">
      <w:r w:rsidRPr="00324E8F">
        <w:t>ELIMINATING RACIAL DISPARITIES AND ENSURING FAIR SENTENCES</w:t>
      </w:r>
    </w:p>
    <w:p w14:paraId="230A989B" w14:textId="5B56CDD7" w:rsidR="00563598" w:rsidRPr="00324E8F" w:rsidRDefault="00563598" w:rsidP="00563598">
      <w:pPr>
        <w:rPr>
          <w:rStyle w:val="StyleUnderline"/>
        </w:rPr>
      </w:pPr>
      <w:r w:rsidRPr="00324E8F">
        <w:t>We need to confront racial and income-based disparities in our justice system and eliminate overly harsh sentencing for non-violent crimes.</w:t>
      </w:r>
      <w:r w:rsidRPr="00324E8F">
        <w:rPr>
          <w:rStyle w:val="Emphasis"/>
          <w:b w:val="0"/>
          <w:bCs/>
          <w:u w:val="none"/>
        </w:rPr>
        <w:t xml:space="preserve"> </w:t>
      </w:r>
      <w:r w:rsidRPr="00324E8F">
        <w:rPr>
          <w:rStyle w:val="StyleUnderline"/>
        </w:rPr>
        <w:t>As president, Biden will:</w:t>
      </w:r>
    </w:p>
    <w:p w14:paraId="688D4254" w14:textId="77777777" w:rsidR="00563598" w:rsidRPr="00324E8F" w:rsidRDefault="00563598" w:rsidP="00563598">
      <w:pPr>
        <w:rPr>
          <w:rStyle w:val="StyleUnderline"/>
        </w:rPr>
      </w:pPr>
      <w:r w:rsidRPr="00324E8F">
        <w:rPr>
          <w:rStyle w:val="StyleUnderline"/>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 And, the Justice Department has set an arbitrary limit on how long such consent decrees can remain in place regardless of whether an end to the agreement is warranted. 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0E36906C" w14:textId="77777777" w:rsidR="00563598" w:rsidRPr="00324E8F" w:rsidRDefault="00563598" w:rsidP="00563598">
      <w:pPr>
        <w:rPr>
          <w:bCs/>
        </w:rPr>
      </w:pPr>
      <w:r w:rsidRPr="00324E8F">
        <w:rPr>
          <w:rStyle w:val="StyleUnderline"/>
        </w:rPr>
        <w:t xml:space="preserve">Establish an independent Task Force on Prosecutorial Discretion. </w:t>
      </w:r>
      <w:r w:rsidRPr="00324E8F">
        <w:rPr>
          <w:bCs/>
        </w:rPr>
        <w:t>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5E4F3508" w14:textId="77777777" w:rsidR="00563598" w:rsidRPr="00324E8F" w:rsidRDefault="00563598" w:rsidP="00563598">
      <w:pPr>
        <w:rPr>
          <w:bCs/>
        </w:rPr>
      </w:pPr>
      <w:r w:rsidRPr="00324E8F">
        <w:rPr>
          <w:rStyle w:val="StyleUnderline"/>
        </w:rPr>
        <w:t>Invest in public defenders’ offices to ensure defendants’ access to quality counsel.</w:t>
      </w:r>
      <w:r w:rsidRPr="00324E8F">
        <w:rPr>
          <w:bCs/>
        </w:rPr>
        <w:t xml:space="preserve">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1FB25DC8" w14:textId="77777777" w:rsidR="00563598" w:rsidRPr="00324E8F" w:rsidRDefault="00563598" w:rsidP="00563598">
      <w:pPr>
        <w:rPr>
          <w:bCs/>
        </w:rPr>
      </w:pPr>
      <w:r w:rsidRPr="00324E8F">
        <w:rPr>
          <w:rStyle w:val="StyleUnderline"/>
        </w:rPr>
        <w:t>Eliminate mandatory minimums</w:t>
      </w:r>
      <w:r w:rsidRPr="00324E8F">
        <w:rPr>
          <w:rStyle w:val="Emphasis"/>
          <w:b w:val="0"/>
          <w:bCs/>
          <w:u w:val="none"/>
        </w:rPr>
        <w:t xml:space="preserve">. </w:t>
      </w:r>
      <w:r w:rsidRPr="00324E8F">
        <w:rPr>
          <w:bCs/>
        </w:rPr>
        <w:t>Biden supports an end to mandatory minimums. As president, he will work for the passage of legislation to repeal mandatory minimums at the federal level. And, he will give states incentives to repeal their mandatory minimums.</w:t>
      </w:r>
    </w:p>
    <w:p w14:paraId="18C48E63" w14:textId="77777777" w:rsidR="00563598" w:rsidRPr="00324E8F" w:rsidRDefault="00563598" w:rsidP="00563598">
      <w:pPr>
        <w:rPr>
          <w:bCs/>
        </w:rPr>
      </w:pPr>
      <w:r w:rsidRPr="00324E8F">
        <w:rPr>
          <w:bCs/>
        </w:rPr>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47971F71" w14:textId="77777777" w:rsidR="00563598" w:rsidRPr="00324E8F" w:rsidRDefault="00563598" w:rsidP="00563598">
      <w:pPr>
        <w:rPr>
          <w:bCs/>
        </w:rPr>
      </w:pPr>
      <w:r w:rsidRPr="00324E8F">
        <w:rPr>
          <w:rStyle w:val="StyleUnderline"/>
        </w:rPr>
        <w:t>Decriminalize the use of cannabis and automatically expunge all prior cannabis use convictions</w:t>
      </w:r>
      <w:r w:rsidRPr="00324E8F">
        <w:rPr>
          <w:bCs/>
        </w:rPr>
        <w:t>.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0B9E03BA" w14:textId="77777777" w:rsidR="00563598" w:rsidRPr="00324E8F" w:rsidRDefault="00563598" w:rsidP="00563598">
      <w:pPr>
        <w:rPr>
          <w:bCs/>
        </w:rPr>
      </w:pPr>
      <w:r w:rsidRPr="00324E8F">
        <w:rPr>
          <w:rStyle w:val="StyleUnderline"/>
        </w:rPr>
        <w:t>End all incarceration for drug use alone and instead divert individuals to drug courts and treatment.</w:t>
      </w:r>
      <w:r w:rsidRPr="00324E8F">
        <w:rPr>
          <w:bCs/>
        </w:rPr>
        <w:t xml:space="preserve">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4801A999" w14:textId="77777777" w:rsidR="00563598" w:rsidRPr="00324E8F" w:rsidRDefault="00563598" w:rsidP="00563598">
      <w:pPr>
        <w:rPr>
          <w:bCs/>
        </w:rPr>
      </w:pPr>
      <w:r w:rsidRPr="00324E8F">
        <w:rPr>
          <w:rStyle w:val="StyleUnderline"/>
        </w:rPr>
        <w:t>Expand other effective alternatives to detention</w:t>
      </w:r>
      <w:r w:rsidRPr="00324E8F">
        <w:rPr>
          <w:bCs/>
        </w:rPr>
        <w:t>. The Biden Administration will also take an evidence-based approach to increase federal funding for other alternatives-to-detention courts and related programs for individuals convicted of non-violent crimes, such as veterans courts and youthful offender courts.</w:t>
      </w:r>
    </w:p>
    <w:p w14:paraId="02D420D0" w14:textId="77777777" w:rsidR="00563598" w:rsidRPr="00324E8F" w:rsidRDefault="00563598" w:rsidP="00563598">
      <w:pPr>
        <w:rPr>
          <w:bCs/>
        </w:rPr>
      </w:pPr>
      <w:r w:rsidRPr="00324E8F">
        <w:rPr>
          <w:rStyle w:val="StyleUnderline"/>
        </w:rPr>
        <w:t>Eliminate the death penalty.</w:t>
      </w:r>
      <w:r w:rsidRPr="00324E8F">
        <w:rPr>
          <w:bCs/>
        </w:rPr>
        <w:t xml:space="preserve">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1EFB70F4" w14:textId="77777777" w:rsidR="00563598" w:rsidRPr="00324E8F" w:rsidRDefault="00563598" w:rsidP="00563598">
      <w:pPr>
        <w:rPr>
          <w:bCs/>
        </w:rPr>
      </w:pPr>
      <w:r w:rsidRPr="00324E8F">
        <w:rPr>
          <w:rStyle w:val="StyleUnderline"/>
        </w:rPr>
        <w:t>Use the president’s clemency power to secure the release of individuals facing unduly long sentences for certain non-violent and drug crimes.</w:t>
      </w:r>
      <w:r w:rsidRPr="00324E8F">
        <w:rPr>
          <w:bCs/>
        </w:rPr>
        <w:t xml:space="preserve"> President Obama used his clemency power more than any of the 10 prior presidents. Biden will continue this tradition and broadly use his clemency power for certain non-violent and drug crimes.</w:t>
      </w:r>
    </w:p>
    <w:p w14:paraId="3CE32045" w14:textId="77777777" w:rsidR="00324E8F" w:rsidRPr="00324E8F" w:rsidRDefault="00563598" w:rsidP="00563598">
      <w:pPr>
        <w:rPr>
          <w:rStyle w:val="StyleUnderline"/>
        </w:rPr>
      </w:pPr>
      <w:r w:rsidRPr="00324E8F">
        <w:rPr>
          <w:rStyle w:val="StyleUnderline"/>
        </w:rPr>
        <w:t>End the criminalization of poverty.</w:t>
      </w:r>
    </w:p>
    <w:p w14:paraId="54D60148" w14:textId="6DBB135F" w:rsidR="00563598" w:rsidRPr="00324E8F" w:rsidRDefault="00563598" w:rsidP="00563598">
      <w:pPr>
        <w:rPr>
          <w:rStyle w:val="StyleUnderline"/>
        </w:rPr>
      </w:pPr>
      <w:r w:rsidRPr="00324E8F">
        <w:rPr>
          <w:rStyle w:val="StyleUnderline"/>
        </w:rPr>
        <w:t>End cash bail: Cash bail is the modern-day debtors’ prison. 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30FC18F9" w14:textId="77777777" w:rsidR="00563598" w:rsidRPr="00324E8F" w:rsidRDefault="00563598" w:rsidP="00563598">
      <w:pPr>
        <w:rPr>
          <w:rStyle w:val="StyleUnderline"/>
        </w:rPr>
      </w:pPr>
      <w:r w:rsidRPr="00324E8F">
        <w:rPr>
          <w:rStyle w:val="StyleUnderline"/>
        </w:rPr>
        <w:t>Stop jailing people for being too poor to pay fines and fees: Some people end up unable to escape our justice system because of the very fines and fees that the system levies.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5256DEEC" w14:textId="77777777" w:rsidR="00563598" w:rsidRPr="00324E8F" w:rsidRDefault="00563598" w:rsidP="00563598">
      <w:pPr>
        <w:rPr>
          <w:rStyle w:val="StyleUnderline"/>
        </w:rPr>
      </w:pPr>
      <w:r w:rsidRPr="00324E8F">
        <w:rPr>
          <w:rStyle w:val="StyleUnderline"/>
        </w:rPr>
        <w:t>Stop corporations from profiteering off of incarceration.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69B2F519" w14:textId="77777777" w:rsidR="00563598" w:rsidRPr="00324E8F" w:rsidRDefault="00563598" w:rsidP="00563598">
      <w:r w:rsidRPr="00324E8F">
        <w:rPr>
          <w:rStyle w:val="StyleUnderline"/>
        </w:rPr>
        <w:t>Provide for the unique needs of incarcerated women.</w:t>
      </w:r>
      <w:r w:rsidRPr="00324E8F">
        <w:t xml:space="preserve">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3D6E8B75" w14:textId="77777777" w:rsidR="00324E8F" w:rsidRPr="00324E8F" w:rsidRDefault="00563598" w:rsidP="00563598">
      <w:r w:rsidRPr="00324E8F">
        <w:rPr>
          <w:rStyle w:val="StyleUnderline"/>
        </w:rPr>
        <w:t>Ensure humane prison conditions.</w:t>
      </w:r>
      <w:r w:rsidRPr="00324E8F">
        <w:t xml:space="preserve">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52E4EDF6" w14:textId="7059BB2C" w:rsidR="00563598" w:rsidRPr="00324E8F" w:rsidRDefault="00563598" w:rsidP="00563598">
      <w:r w:rsidRPr="00324E8F">
        <w:rPr>
          <w:rStyle w:val="StyleUnderline"/>
        </w:rPr>
        <w:t>Encourage states to collect sufficient data so we can make evidence-based criminal justice policies and eliminate disparities.</w:t>
      </w:r>
      <w:r w:rsidRPr="00324E8F">
        <w:t xml:space="preserve">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3389C724" w14:textId="77777777" w:rsidR="00563598" w:rsidRPr="00324E8F" w:rsidRDefault="00563598" w:rsidP="00563598"/>
    <w:p w14:paraId="05E8B555" w14:textId="77777777" w:rsidR="00324E8F" w:rsidRPr="00324E8F" w:rsidRDefault="00563598" w:rsidP="00563598">
      <w:pPr>
        <w:pStyle w:val="Heading3"/>
        <w:rPr>
          <w:rStyle w:val="Style13ptBold"/>
          <w:rFonts w:cs="Times New Roman"/>
          <w:b/>
          <w:bCs w:val="0"/>
          <w:sz w:val="32"/>
          <w:szCs w:val="32"/>
          <w:u w:val="single"/>
        </w:rPr>
      </w:pPr>
      <w:bookmarkStart w:id="106" w:name="_Toc45868947"/>
      <w:r w:rsidRPr="00324E8F">
        <w:rPr>
          <w:rStyle w:val="Style13ptBold"/>
          <w:rFonts w:cs="Times New Roman"/>
          <w:b/>
          <w:bCs w:val="0"/>
          <w:sz w:val="32"/>
          <w:szCs w:val="32"/>
          <w:u w:val="single"/>
        </w:rPr>
        <w:t xml:space="preserve">Biden </w:t>
      </w:r>
      <w:r w:rsidRPr="00324E8F">
        <w:rPr>
          <w:rFonts w:cs="Times New Roman"/>
        </w:rPr>
        <w:t xml:space="preserve">Solves – </w:t>
      </w:r>
      <w:r w:rsidRPr="00324E8F">
        <w:rPr>
          <w:rStyle w:val="Style13ptBold"/>
          <w:rFonts w:cs="Times New Roman"/>
          <w:b/>
          <w:bCs w:val="0"/>
          <w:sz w:val="32"/>
          <w:szCs w:val="32"/>
          <w:u w:val="single"/>
        </w:rPr>
        <w:t>Public Defender Funding</w:t>
      </w:r>
      <w:bookmarkEnd w:id="106"/>
    </w:p>
    <w:p w14:paraId="4D031AB7" w14:textId="54E8E6BD" w:rsidR="00563598" w:rsidRPr="00324E8F" w:rsidRDefault="00563598" w:rsidP="00563598"/>
    <w:p w14:paraId="0B24CC1B" w14:textId="77777777" w:rsidR="00563598" w:rsidRPr="00324E8F" w:rsidRDefault="00563598" w:rsidP="00563598">
      <w:pPr>
        <w:pStyle w:val="Heading4"/>
        <w:rPr>
          <w:rStyle w:val="Style13ptBold"/>
          <w:rFonts w:cs="Times New Roman"/>
          <w:b/>
          <w:bCs w:val="0"/>
        </w:rPr>
      </w:pPr>
      <w:r w:rsidRPr="00324E8F">
        <w:rPr>
          <w:rStyle w:val="Style13ptBold"/>
          <w:rFonts w:cs="Times New Roman"/>
          <w:b/>
          <w:bCs w:val="0"/>
        </w:rPr>
        <w:t>Biden advocating for monetary investments in public defender resources</w:t>
      </w:r>
    </w:p>
    <w:p w14:paraId="1DB6D152" w14:textId="77777777" w:rsidR="00563598" w:rsidRPr="00324E8F" w:rsidRDefault="00563598" w:rsidP="00563598">
      <w:pPr>
        <w:rPr>
          <w:rStyle w:val="Style13ptBold"/>
        </w:rPr>
      </w:pPr>
      <w:r w:rsidRPr="00324E8F">
        <w:rPr>
          <w:rStyle w:val="Style13ptBold"/>
        </w:rPr>
        <w:t>Biden Campaign Website, No Date</w:t>
      </w:r>
    </w:p>
    <w:p w14:paraId="09890265" w14:textId="77777777" w:rsidR="00563598" w:rsidRPr="00324E8F" w:rsidRDefault="00563598" w:rsidP="00563598">
      <w:pPr>
        <w:rPr>
          <w:sz w:val="24"/>
          <w:szCs w:val="20"/>
        </w:rPr>
      </w:pPr>
      <w:r w:rsidRPr="00324E8F">
        <w:rPr>
          <w:rStyle w:val="Style13ptBold"/>
          <w:b w:val="0"/>
          <w:bCs w:val="0"/>
          <w:sz w:val="24"/>
          <w:szCs w:val="20"/>
        </w:rPr>
        <w:t xml:space="preserve">[Biden Campaign Website, BIDEN President, “Justice”, </w:t>
      </w:r>
      <w:hyperlink r:id="rId338" w:history="1">
        <w:r w:rsidRPr="00324E8F">
          <w:rPr>
            <w:rStyle w:val="Hyperlink"/>
            <w:sz w:val="24"/>
            <w:szCs w:val="20"/>
          </w:rPr>
          <w:t>https://joebiden.com/justice/</w:t>
        </w:r>
      </w:hyperlink>
      <w:r w:rsidRPr="00324E8F">
        <w:rPr>
          <w:sz w:val="24"/>
          <w:szCs w:val="20"/>
        </w:rPr>
        <w:t xml:space="preserve"> , Date Accessed: 07/15/20, MS]</w:t>
      </w:r>
    </w:p>
    <w:p w14:paraId="37C4F0EB" w14:textId="77777777" w:rsidR="00324E8F" w:rsidRPr="00324E8F" w:rsidRDefault="00563598" w:rsidP="00563598">
      <w:r w:rsidRPr="00324E8F">
        <w:t>ELIMINATING RACIAL DISPARITIES AND ENSURING FAIR SENTENCES</w:t>
      </w:r>
    </w:p>
    <w:p w14:paraId="3895E10F" w14:textId="4B813B18" w:rsidR="00563598" w:rsidRPr="00324E8F" w:rsidRDefault="00563598" w:rsidP="00563598">
      <w:pPr>
        <w:rPr>
          <w:rStyle w:val="StyleUnderline"/>
        </w:rPr>
      </w:pPr>
      <w:r w:rsidRPr="00324E8F">
        <w:t>We need to confront racial and income-based disparities in our justice system and eliminate overly harsh sentencing for non-violent crimes.</w:t>
      </w:r>
      <w:r w:rsidRPr="00324E8F">
        <w:rPr>
          <w:rStyle w:val="Emphasis"/>
          <w:b w:val="0"/>
          <w:bCs/>
          <w:u w:val="none"/>
        </w:rPr>
        <w:t xml:space="preserve"> </w:t>
      </w:r>
      <w:r w:rsidRPr="00324E8F">
        <w:rPr>
          <w:rStyle w:val="StyleUnderline"/>
        </w:rPr>
        <w:t>As president, Biden will:</w:t>
      </w:r>
    </w:p>
    <w:p w14:paraId="68E7D038" w14:textId="77777777" w:rsidR="00563598" w:rsidRPr="00324E8F" w:rsidRDefault="00563598" w:rsidP="00563598">
      <w:pPr>
        <w:rPr>
          <w:rStyle w:val="StyleUnderline"/>
        </w:rPr>
      </w:pPr>
      <w:r w:rsidRPr="00324E8F">
        <w:rPr>
          <w:rStyle w:val="StyleUnderline"/>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w:t>
      </w:r>
      <w:r w:rsidRPr="00324E8F">
        <w:rPr>
          <w:rStyle w:val="Emphasis"/>
        </w:rPr>
        <w:t>.</w:t>
      </w:r>
      <w:r w:rsidRPr="00324E8F">
        <w:t xml:space="preserve"> And, the Justice Department has set an arbitrary limit on how long such consent decrees can remain in place regardless of whether an end to the agreement is warranted. </w:t>
      </w:r>
      <w:r w:rsidRPr="00324E8F">
        <w:rPr>
          <w:rStyle w:val="StyleUnderline"/>
        </w:rPr>
        <w:t>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202BD108" w14:textId="77777777" w:rsidR="00563598" w:rsidRPr="00324E8F" w:rsidRDefault="00563598" w:rsidP="00563598">
      <w:pPr>
        <w:rPr>
          <w:rStyle w:val="StyleUnderline"/>
        </w:rPr>
      </w:pPr>
      <w:r w:rsidRPr="00324E8F">
        <w:rPr>
          <w:rStyle w:val="StyleUnderline"/>
        </w:rPr>
        <w:t>Establish an independent Task Force on Prosecutorial Discretion. 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4BFEEDD5" w14:textId="77777777" w:rsidR="00563598" w:rsidRPr="00324E8F" w:rsidRDefault="00563598" w:rsidP="00563598">
      <w:pPr>
        <w:rPr>
          <w:rStyle w:val="StyleUnderline"/>
        </w:rPr>
      </w:pPr>
      <w:r w:rsidRPr="00324E8F">
        <w:rPr>
          <w:rStyle w:val="StyleUnderline"/>
        </w:rPr>
        <w:t>Invest in public defenders’ offices to ensure defendants’ access to quality counsel.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0DF6DAA0" w14:textId="77777777" w:rsidR="00563598" w:rsidRPr="00324E8F" w:rsidRDefault="00563598" w:rsidP="00563598">
      <w:r w:rsidRPr="00324E8F">
        <w:rPr>
          <w:rStyle w:val="StyleUnderline"/>
        </w:rPr>
        <w:t>Eliminate mandatory minimums.</w:t>
      </w:r>
      <w:r w:rsidRPr="00324E8F">
        <w:rPr>
          <w:rStyle w:val="Emphasis"/>
        </w:rPr>
        <w:t xml:space="preserve"> </w:t>
      </w:r>
      <w:r w:rsidRPr="00324E8F">
        <w:t>Biden supports an end to mandatory minimums. As president, he will work for the passage of legislation to repeal mandatory minimums at the federal level. And, he will give states incentives to repeal their mandatory minimums.</w:t>
      </w:r>
    </w:p>
    <w:p w14:paraId="522DE239" w14:textId="77777777" w:rsidR="00563598" w:rsidRPr="00324E8F" w:rsidRDefault="00563598" w:rsidP="00563598">
      <w:r w:rsidRPr="00324E8F">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454C8417" w14:textId="77777777" w:rsidR="00563598" w:rsidRPr="00324E8F" w:rsidRDefault="00563598" w:rsidP="00563598">
      <w:r w:rsidRPr="00324E8F">
        <w:rPr>
          <w:rStyle w:val="StyleUnderline"/>
        </w:rPr>
        <w:t>Decriminalize the use of cannabis and automatically expunge all prior cannabis use convictions.</w:t>
      </w:r>
      <w:r w:rsidRPr="00324E8F">
        <w:t xml:space="preserve">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237448F7" w14:textId="77777777" w:rsidR="00563598" w:rsidRPr="00324E8F" w:rsidRDefault="00563598" w:rsidP="00563598">
      <w:r w:rsidRPr="00324E8F">
        <w:rPr>
          <w:rStyle w:val="StyleUnderline"/>
        </w:rPr>
        <w:t>End all incarceration for drug use alone and instead divert individuals to drug courts and treatment</w:t>
      </w:r>
      <w:r w:rsidRPr="00324E8F">
        <w:rPr>
          <w:b/>
          <w:bCs/>
        </w:rPr>
        <w:t>.</w:t>
      </w:r>
      <w:r w:rsidRPr="00324E8F">
        <w:t xml:space="preserve">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3F1FE0B5" w14:textId="77777777" w:rsidR="00563598" w:rsidRPr="00324E8F" w:rsidRDefault="00563598" w:rsidP="00563598">
      <w:r w:rsidRPr="00324E8F">
        <w:rPr>
          <w:rStyle w:val="StyleUnderline"/>
        </w:rPr>
        <w:t>Expand other effective alternatives to detention.</w:t>
      </w:r>
      <w:r w:rsidRPr="00324E8F">
        <w:t xml:space="preserve"> The Biden Administration will also take an evidence-based approach to increase federal funding for other alternatives-to-detention courts and related programs for individuals convicted of non-violent crimes, such as veterans courts and youthful offender courts.</w:t>
      </w:r>
    </w:p>
    <w:p w14:paraId="44FC4357" w14:textId="77777777" w:rsidR="00563598" w:rsidRPr="00324E8F" w:rsidRDefault="00563598" w:rsidP="00563598">
      <w:pPr>
        <w:rPr>
          <w:rStyle w:val="StyleUnderline"/>
        </w:rPr>
      </w:pPr>
      <w:r w:rsidRPr="00324E8F">
        <w:rPr>
          <w:rStyle w:val="StyleUnderline"/>
        </w:rPr>
        <w:t>Eliminate the death penalty.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1CB0344E" w14:textId="77777777" w:rsidR="00563598" w:rsidRPr="00324E8F" w:rsidRDefault="00563598" w:rsidP="00563598">
      <w:pPr>
        <w:rPr>
          <w:rStyle w:val="StyleUnderline"/>
        </w:rPr>
      </w:pPr>
      <w:r w:rsidRPr="00324E8F">
        <w:rPr>
          <w:rStyle w:val="StyleUnderline"/>
        </w:rPr>
        <w:t>Use the president’s clemency power to secure the release of individuals facing unduly long sentences for certain non-violent and drug crimes. President Obama used his clemency power more than any of the 10 prior presidents. Biden will continue this tradition and broadly use his clemency power for certain non-violent and drug crimes.</w:t>
      </w:r>
    </w:p>
    <w:p w14:paraId="5D0404BC" w14:textId="77777777" w:rsidR="00324E8F" w:rsidRPr="00324E8F" w:rsidRDefault="00563598" w:rsidP="00563598">
      <w:pPr>
        <w:rPr>
          <w:rStyle w:val="StyleUnderline"/>
        </w:rPr>
      </w:pPr>
      <w:r w:rsidRPr="00324E8F">
        <w:rPr>
          <w:rStyle w:val="StyleUnderline"/>
        </w:rPr>
        <w:t>End the criminalization of poverty.</w:t>
      </w:r>
    </w:p>
    <w:p w14:paraId="79D8AF58" w14:textId="195B421D" w:rsidR="00563598" w:rsidRPr="00324E8F" w:rsidRDefault="00563598" w:rsidP="00563598">
      <w:pPr>
        <w:rPr>
          <w:rStyle w:val="StyleUnderline"/>
        </w:rPr>
      </w:pPr>
      <w:r w:rsidRPr="00324E8F">
        <w:rPr>
          <w:rStyle w:val="StyleUnderline"/>
        </w:rPr>
        <w:t>End cash bail: Cash bail is the modern-day debtors’ prison. 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08CBBF34" w14:textId="77777777" w:rsidR="00563598" w:rsidRPr="00324E8F" w:rsidRDefault="00563598" w:rsidP="00563598">
      <w:pPr>
        <w:rPr>
          <w:rStyle w:val="StyleUnderline"/>
        </w:rPr>
      </w:pPr>
      <w:r w:rsidRPr="00324E8F">
        <w:rPr>
          <w:rStyle w:val="StyleUnderline"/>
        </w:rPr>
        <w:t>Stop jailing people for being too poor to pay fines and fees: Some people end up unable to escape our justice system because of the very fines and fees that the system levies.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0B72E7AA" w14:textId="77777777" w:rsidR="00563598" w:rsidRPr="00324E8F" w:rsidRDefault="00563598" w:rsidP="00563598">
      <w:pPr>
        <w:rPr>
          <w:rStyle w:val="StyleUnderline"/>
        </w:rPr>
      </w:pPr>
      <w:r w:rsidRPr="00324E8F">
        <w:rPr>
          <w:rStyle w:val="StyleUnderline"/>
        </w:rPr>
        <w:t>Stop corporations from profiteering off of incarceration.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522E19F5" w14:textId="77777777" w:rsidR="00563598" w:rsidRPr="00324E8F" w:rsidRDefault="00563598" w:rsidP="00563598">
      <w:pPr>
        <w:rPr>
          <w:rStyle w:val="StyleUnderline"/>
        </w:rPr>
      </w:pPr>
      <w:r w:rsidRPr="00324E8F">
        <w:rPr>
          <w:rStyle w:val="StyleUnderline"/>
        </w:rPr>
        <w:t>Provide for the unique needs of incarcerated women.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0EFD7417" w14:textId="77777777" w:rsidR="00324E8F" w:rsidRPr="00324E8F" w:rsidRDefault="00563598" w:rsidP="00563598">
      <w:pPr>
        <w:rPr>
          <w:rStyle w:val="StyleUnderline"/>
        </w:rPr>
      </w:pPr>
      <w:r w:rsidRPr="00324E8F">
        <w:rPr>
          <w:rStyle w:val="StyleUnderline"/>
        </w:rPr>
        <w:t>Ensure humane prison conditions.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0D016379" w14:textId="7E3694F5" w:rsidR="00563598" w:rsidRPr="00324E8F" w:rsidRDefault="00563598" w:rsidP="00563598">
      <w:pPr>
        <w:rPr>
          <w:rStyle w:val="StyleUnderline"/>
        </w:rPr>
      </w:pPr>
      <w:r w:rsidRPr="00324E8F">
        <w:rPr>
          <w:rStyle w:val="StyleUnderline"/>
        </w:rPr>
        <w:t>Encourage states to collect sufficient data so we can make evidence-based criminal justice policies and eliminate disparities.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0951C970" w14:textId="77777777" w:rsidR="00563598" w:rsidRPr="00324E8F" w:rsidRDefault="00563598" w:rsidP="00563598"/>
    <w:p w14:paraId="21A9952C" w14:textId="7C6A05DA" w:rsidR="00563598" w:rsidRPr="00324E8F" w:rsidRDefault="00563598" w:rsidP="00563598">
      <w:pPr>
        <w:pStyle w:val="Heading3"/>
        <w:rPr>
          <w:rFonts w:cs="Times New Roman"/>
        </w:rPr>
      </w:pPr>
      <w:bookmarkStart w:id="107" w:name="_Toc45868948"/>
      <w:r w:rsidRPr="00324E8F">
        <w:rPr>
          <w:rFonts w:cs="Times New Roman"/>
        </w:rPr>
        <w:t>Biden Solves – NRA</w:t>
      </w:r>
      <w:bookmarkEnd w:id="107"/>
    </w:p>
    <w:p w14:paraId="01CC7767" w14:textId="77777777" w:rsidR="00563598" w:rsidRPr="00324E8F" w:rsidRDefault="00563598" w:rsidP="00563598">
      <w:pPr>
        <w:pStyle w:val="Heading4"/>
        <w:rPr>
          <w:rFonts w:cs="Times New Roman"/>
        </w:rPr>
      </w:pPr>
      <w:r w:rsidRPr="00324E8F">
        <w:rPr>
          <w:rFonts w:cs="Times New Roman"/>
        </w:rPr>
        <w:t>Biden wants to defeat NRA</w:t>
      </w:r>
    </w:p>
    <w:p w14:paraId="1C0D69A9" w14:textId="77777777" w:rsidR="00563598" w:rsidRPr="00324E8F" w:rsidRDefault="00563598" w:rsidP="00563598">
      <w:pPr>
        <w:rPr>
          <w:rStyle w:val="Style13ptBold"/>
        </w:rPr>
      </w:pPr>
      <w:r w:rsidRPr="00324E8F">
        <w:rPr>
          <w:rStyle w:val="Style13ptBold"/>
        </w:rPr>
        <w:t>Biden Campaign Website, No Date</w:t>
      </w:r>
    </w:p>
    <w:p w14:paraId="499B3790" w14:textId="77777777" w:rsidR="00563598" w:rsidRPr="00324E8F" w:rsidRDefault="00563598" w:rsidP="00563598">
      <w:pPr>
        <w:rPr>
          <w:sz w:val="24"/>
          <w:szCs w:val="20"/>
        </w:rPr>
      </w:pPr>
      <w:r w:rsidRPr="00324E8F">
        <w:rPr>
          <w:rStyle w:val="Style13ptBold"/>
          <w:b w:val="0"/>
          <w:bCs w:val="0"/>
          <w:sz w:val="24"/>
          <w:szCs w:val="20"/>
        </w:rPr>
        <w:t xml:space="preserve">[Biden Campaign Website, BIDEN President, “Justice”, </w:t>
      </w:r>
      <w:hyperlink r:id="rId339" w:history="1">
        <w:r w:rsidRPr="00324E8F">
          <w:rPr>
            <w:rStyle w:val="Hyperlink"/>
            <w:sz w:val="24"/>
            <w:szCs w:val="20"/>
          </w:rPr>
          <w:t>https://joebiden.com/justice/</w:t>
        </w:r>
      </w:hyperlink>
      <w:r w:rsidRPr="00324E8F">
        <w:rPr>
          <w:sz w:val="24"/>
          <w:szCs w:val="20"/>
        </w:rPr>
        <w:t xml:space="preserve"> , Date Accessed: 07/15/20, MS]</w:t>
      </w:r>
    </w:p>
    <w:p w14:paraId="62AF5E83" w14:textId="77777777" w:rsidR="00563598" w:rsidRPr="00324E8F" w:rsidRDefault="00563598" w:rsidP="00563598">
      <w:r w:rsidRPr="00324E8F">
        <w:t>REDUCING VIOLENCE AND SUPPORTING SURVIVORS OF VIOLENCE</w:t>
      </w:r>
    </w:p>
    <w:p w14:paraId="7CC9A133" w14:textId="77777777" w:rsidR="00563598" w:rsidRPr="00324E8F" w:rsidRDefault="00563598" w:rsidP="00563598">
      <w:r w:rsidRPr="00324E8F">
        <w:t>We should pursue evidence-based measures to root out persistent violent crime. Violent offenders need to be held accountable, and survivors need to have access to support to deal with the physical, psychological, and financial consequences of violence.</w:t>
      </w:r>
    </w:p>
    <w:p w14:paraId="5E3A2B05" w14:textId="77777777" w:rsidR="00563598" w:rsidRPr="00324E8F" w:rsidRDefault="00563598" w:rsidP="00563598">
      <w:pPr>
        <w:rPr>
          <w:rStyle w:val="Emphasis"/>
        </w:rPr>
      </w:pPr>
      <w:r w:rsidRPr="00324E8F">
        <w:rPr>
          <w:rStyle w:val="Emphasis"/>
        </w:rPr>
        <w:t>President Biden will:</w:t>
      </w:r>
    </w:p>
    <w:p w14:paraId="789144A4" w14:textId="77777777" w:rsidR="00563598" w:rsidRPr="00324E8F" w:rsidRDefault="00563598" w:rsidP="00563598">
      <w:r w:rsidRPr="00324E8F">
        <w:t>Counter the rise in hate crimes. The number of hate crimes in the United States reached a five-year high in 2016, and then went up another 17% in 2017. Biden will tackle the rise in hate crimes through moral leadership that makes clear such vitriol has no place in the United States. And, in the Biden Administration, the Justice Department will prioritize prosecuting hate crimes.</w:t>
      </w:r>
    </w:p>
    <w:p w14:paraId="78034202" w14:textId="77777777" w:rsidR="00563598" w:rsidRPr="00324E8F" w:rsidRDefault="00563598" w:rsidP="00563598">
      <w:r w:rsidRPr="00324E8F">
        <w:t>Reinvigorate community-oriented policing. Policing works best when officers are out of their cruisers and walking the streets, engaging with and getting to know members of their communities. But in order to do that, police departments need resources to hire a sufficient number of officers. Biden spearheaded the Community Oriented Policing Services (COPS) program, which authorized funding both for the hiring of additional police officers and for training on how to undertake a community policing approach. However, the program has never been funded to fulfill the original vision for community policing. Biden will reinvigorate the COPS program with a $300 million investment. As a condition of the grant, hiring of police officers must mirror the racial diversity of the community they serve. Additionally, as president, Biden will establish a panel to scrutinize what equipment is used by law enforcement in our communities.</w:t>
      </w:r>
    </w:p>
    <w:p w14:paraId="30083F70" w14:textId="77777777" w:rsidR="00563598" w:rsidRPr="00324E8F" w:rsidRDefault="00563598" w:rsidP="00563598">
      <w:pPr>
        <w:rPr>
          <w:rStyle w:val="Emphasis"/>
        </w:rPr>
      </w:pPr>
      <w:r w:rsidRPr="00324E8F">
        <w:rPr>
          <w:rStyle w:val="Emphasis"/>
        </w:rPr>
        <w:t>Defeat the National Rifle Association – again. In the months ahead, Biden will also detail his plan to tackle the public health epidemic of gun violence in America, starting with universal background checks and bans on assault weapons and high-capacity magazines. Biden’s plan to reduce gun violence will address not only mass shootings but also daily acts of gun violence that don’t make national headlines. Biden has defeated the National Rifle Association on the national stage twice before. As president, he will defeat the NRA again.</w:t>
      </w:r>
    </w:p>
    <w:p w14:paraId="47767724" w14:textId="77777777" w:rsidR="00563598" w:rsidRPr="00324E8F" w:rsidRDefault="00563598" w:rsidP="00563598">
      <w:r w:rsidRPr="00324E8F">
        <w:t>Reduce violence against women. As the original author of the Violence Against Women Act, Biden will work to reauthorize and continue to strengthen the Act, accelerating progress in decreasing violence against women and girls and providing survivors with support. He’ll put forward a detailed plan in the months ahead.</w:t>
      </w:r>
    </w:p>
    <w:p w14:paraId="26C5768C" w14:textId="77777777" w:rsidR="00563598" w:rsidRPr="00324E8F" w:rsidRDefault="00563598" w:rsidP="00563598">
      <w:r w:rsidRPr="00324E8F">
        <w:t>Support survivors of violence, communities experiencing violence, and first responders by addressing the impacts of trauma. Violence causes ripples of trauma throughout our communities, impacting not just the victims of violence but also their communities and first responders. And, violence can have a traumatic impact on a generation. Fear of school shootings is having a noticeable impact on the mental health of Gen Z. In addition to expanding funding for traditional mental health treatment and doubling the number of mental health professionals in our schools, Biden will take three key actions to address the trauma caused by violence. First, he will fund a demonstration project to help schools pursue non-traditional approaches to healing trauma, such as art and sports. Second, he will direct the U.S. Department of Health and Human Services to undertake a comprehensive review of all federal programs to identify how they can be more trauma-informed and support survivors of violence. Third, Biden will work to raise the funding cap for the Victims of Crime Act programs and replace with direct funding any lost revenue for the program due to proposals in this package. The Victims of Crime Act programs provide financial support to help victims of crimes pay for expenses including medical and dental costs, counseling, lost wages, and temporary lodging expenses that result from the crime.</w:t>
      </w:r>
    </w:p>
    <w:p w14:paraId="3DE64108" w14:textId="4008E076" w:rsidR="0033610C" w:rsidRPr="00324E8F" w:rsidRDefault="0033610C" w:rsidP="0033610C">
      <w:pPr>
        <w:pStyle w:val="Heading3"/>
        <w:rPr>
          <w:rFonts w:cs="Times New Roman"/>
        </w:rPr>
      </w:pPr>
      <w:bookmarkStart w:id="108" w:name="_Toc45868949"/>
      <w:r w:rsidRPr="00324E8F">
        <w:rPr>
          <w:rFonts w:cs="Times New Roman"/>
        </w:rPr>
        <w:t>Biden Solves – “Build Back Better” Plan</w:t>
      </w:r>
      <w:bookmarkEnd w:id="108"/>
    </w:p>
    <w:p w14:paraId="4559B702" w14:textId="77777777" w:rsidR="0033610C" w:rsidRPr="00324E8F" w:rsidRDefault="0033610C" w:rsidP="0033610C">
      <w:pPr>
        <w:pStyle w:val="Heading4"/>
        <w:rPr>
          <w:rStyle w:val="Style13ptBold"/>
          <w:rFonts w:cs="Times New Roman"/>
          <w:b/>
        </w:rPr>
      </w:pPr>
      <w:r w:rsidRPr="00324E8F">
        <w:rPr>
          <w:rStyle w:val="Style13ptBold"/>
          <w:rFonts w:cs="Times New Roman"/>
          <w:b/>
        </w:rPr>
        <w:t>Biden’s “Build Back Better” Plan will be instrumental in solving Trump’s problems when he leaves office and the post-corona economy</w:t>
      </w:r>
    </w:p>
    <w:p w14:paraId="1DCE9F2C" w14:textId="77777777" w:rsidR="0033610C" w:rsidRPr="00324E8F" w:rsidRDefault="0033610C" w:rsidP="0033610C">
      <w:r w:rsidRPr="00324E8F">
        <w:rPr>
          <w:rStyle w:val="Style13ptBold"/>
        </w:rPr>
        <w:t>Bannon, TheHill Opinion Contributor, 20</w:t>
      </w:r>
      <w:r w:rsidRPr="00324E8F">
        <w:t xml:space="preserve"> [Brandon, 7-13-2020, TheHill, “Biden lets Trump be Trump”, </w:t>
      </w:r>
      <w:hyperlink r:id="rId340" w:history="1">
        <w:r w:rsidRPr="00324E8F">
          <w:rPr>
            <w:rStyle w:val="Hyperlink"/>
          </w:rPr>
          <w:t>https://thehill.com/opinion/campaign/507062-biden-lets-trump-be-trump?mod=djemCapitalJournalDaybreak</w:t>
        </w:r>
      </w:hyperlink>
      <w:r w:rsidRPr="00324E8F">
        <w:t>, accessed 7-15-2020, BN]</w:t>
      </w:r>
    </w:p>
    <w:p w14:paraId="1ABD0D7D" w14:textId="77777777" w:rsidR="0033610C" w:rsidRPr="00324E8F" w:rsidRDefault="0033610C" w:rsidP="0033610C">
      <w:pPr>
        <w:rPr>
          <w:rStyle w:val="StyleUnderline"/>
        </w:rPr>
      </w:pPr>
      <w:r w:rsidRPr="00324E8F">
        <w:rPr>
          <w:rStyle w:val="StyleUnderline"/>
        </w:rPr>
        <w:t>Donald Trump is doing everything he can to lose the presidential campaign and Joe Biden is letting him do it. The challenger’s campaign is giving the incumbent enough room to let Trump be Trump, which spells big trouble for the president and the Republican Party.</w:t>
      </w:r>
    </w:p>
    <w:p w14:paraId="483A1EE0" w14:textId="77777777" w:rsidR="00324E8F" w:rsidRPr="00324E8F" w:rsidRDefault="0033610C" w:rsidP="0033610C">
      <w:pPr>
        <w:rPr>
          <w:rStyle w:val="StyleUnderline"/>
        </w:rPr>
      </w:pPr>
      <w:r w:rsidRPr="00324E8F">
        <w:rPr>
          <w:rStyle w:val="StyleUnderline"/>
        </w:rPr>
        <w:t>The Real Clear Politics average of national polls still shows the president’s numbers more or less in the tank, and Joe Biden with a healthy lead nationally and a slight edge in battleground states.</w:t>
      </w:r>
      <w:r w:rsidRPr="00324E8F">
        <w:t xml:space="preserve"> A new ABC News national survey indicates </w:t>
      </w:r>
      <w:r w:rsidRPr="00324E8F">
        <w:rPr>
          <w:rStyle w:val="StyleUnderline"/>
        </w:rPr>
        <w:t>that two of every three Americans disapprove of the president’s performance fighting the deadly coronavirus pandemic that has ravaged the nation and killed more than 130,000 Americans.</w:t>
      </w:r>
    </w:p>
    <w:p w14:paraId="6668A4F1" w14:textId="2C5B5E37" w:rsidR="0033610C" w:rsidRPr="00324E8F" w:rsidRDefault="0033610C" w:rsidP="0033610C">
      <w:r w:rsidRPr="00324E8F">
        <w:rPr>
          <w:rStyle w:val="StyleUnderline"/>
        </w:rPr>
        <w:t>Election Day is still four months away, but Donald Trump is in a deeper hole than he was when he came from behind to beat Hillary Clinton in 2016. The worst part for the GOP is that Trump keeps digging.</w:t>
      </w:r>
      <w:r w:rsidRPr="00324E8F">
        <w:t xml:space="preserve"> The president’s pardon of Roger Stone last week makes a bad political situation even worse for the incumbent.</w:t>
      </w:r>
    </w:p>
    <w:p w14:paraId="578CA145" w14:textId="77777777" w:rsidR="0033610C" w:rsidRPr="00324E8F" w:rsidRDefault="0033610C" w:rsidP="0033610C">
      <w:pPr>
        <w:rPr>
          <w:rStyle w:val="StyleUnderline"/>
        </w:rPr>
      </w:pPr>
      <w:r w:rsidRPr="00324E8F">
        <w:rPr>
          <w:rStyle w:val="StyleUnderline"/>
        </w:rPr>
        <w:t>Meanwhile Biden is running a restrained and effective campaign for president that reflects the strange nature of the times. The former vice president has made good use of his time on the sideline. Campaign 2020 is a referendum on Donald Trump’s mishandling of the coronavirus crisis and Biden’s low-profile campaign has given Donald Trump just enough rope to hang himself.</w:t>
      </w:r>
    </w:p>
    <w:p w14:paraId="5D484BE9" w14:textId="77777777" w:rsidR="00324E8F" w:rsidRPr="00324E8F" w:rsidRDefault="0033610C" w:rsidP="0033610C">
      <w:r w:rsidRPr="00324E8F">
        <w:rPr>
          <w:rStyle w:val="StyleUnderline"/>
        </w:rPr>
        <w:t>While the president continues to push for large scale rallies that throw caution to the wind, the Democratic nominee has limited his campaign appearances and maximized the media exposure he has received from them and minimized the exposure that his supporters get from the virus.</w:t>
      </w:r>
      <w:r w:rsidR="00C57E0F" w:rsidRPr="00324E8F">
        <w:t xml:space="preserve"> </w:t>
      </w:r>
      <w:r w:rsidRPr="00324E8F">
        <w:t>Consequently, Tulsa, Okla., saw an upsurge in COVID-19 cases after the president’s recent campaign rally there.</w:t>
      </w:r>
    </w:p>
    <w:p w14:paraId="12039A77" w14:textId="78BF485F" w:rsidR="0033610C" w:rsidRPr="00324E8F" w:rsidRDefault="0033610C" w:rsidP="0033610C">
      <w:pPr>
        <w:rPr>
          <w:rStyle w:val="StyleUnderline"/>
        </w:rPr>
      </w:pPr>
      <w:r w:rsidRPr="00324E8F">
        <w:rPr>
          <w:rStyle w:val="StyleUnderline"/>
        </w:rPr>
        <w:t>Biden’s approach has left the spotlight where it should be; on the commander in chief’s negligent mishandling of the war against the pandemic and the economic carnage that has trailed in its wake.</w:t>
      </w:r>
    </w:p>
    <w:p w14:paraId="2F498FC3" w14:textId="77777777" w:rsidR="0033610C" w:rsidRPr="00324E8F" w:rsidRDefault="0033610C" w:rsidP="0033610C">
      <w:r w:rsidRPr="00324E8F">
        <w:t>Less is more for Biden right now, but it won’t be enough for his presidency or the stretch run of his campaign. Biden’s laid-back approach to the campaign has worked well but will need to govern aggressively if he wins.</w:t>
      </w:r>
    </w:p>
    <w:p w14:paraId="341CFF16" w14:textId="77777777" w:rsidR="0033610C" w:rsidRPr="00324E8F" w:rsidRDefault="0033610C" w:rsidP="0033610C">
      <w:pPr>
        <w:rPr>
          <w:rStyle w:val="StyleUnderline"/>
        </w:rPr>
      </w:pPr>
      <w:r w:rsidRPr="00324E8F">
        <w:rPr>
          <w:rStyle w:val="StyleUnderline"/>
        </w:rPr>
        <w:t>Running for president may be the easiest part of the process for Biden. If he is elected, he’ll inherit massive problems. Moderate and progressive Democrats are now united in a crusade to get rid of Trump.</w:t>
      </w:r>
      <w:r w:rsidRPr="00324E8F">
        <w:t xml:space="preserve"> </w:t>
      </w:r>
      <w:r w:rsidRPr="00324E8F">
        <w:rPr>
          <w:rStyle w:val="StyleUnderline"/>
        </w:rPr>
        <w:t>But once Trump departs, the truce between the progressives and pragmatics will disappear unless Biden works hard to keep the peace. Battles between progressive House members and pragmatic Democratic senators will ignite with Biden in the firing line. Demands for increased government spending will skyrocket, along with the budget deficit.</w:t>
      </w:r>
    </w:p>
    <w:p w14:paraId="5772C143" w14:textId="77777777" w:rsidR="0033610C" w:rsidRPr="00324E8F" w:rsidRDefault="0033610C" w:rsidP="0033610C">
      <w:pPr>
        <w:rPr>
          <w:rStyle w:val="StyleUnderline"/>
        </w:rPr>
      </w:pPr>
      <w:r w:rsidRPr="00324E8F">
        <w:rPr>
          <w:rStyle w:val="StyleUnderline"/>
        </w:rPr>
        <w:t>Biden’s campaign thus far has been low key, but he will need to build up to a crescendo as the gap between him and Trump tightens as it inevitably will. The challenger has two high profile events that will provide momentum</w:t>
      </w:r>
      <w:r w:rsidRPr="00324E8F">
        <w:t xml:space="preserve"> for the dog days of summer leading up to Labor Day and the presidential debates. </w:t>
      </w:r>
      <w:r w:rsidRPr="00324E8F">
        <w:rPr>
          <w:rStyle w:val="StyleUnderline"/>
        </w:rPr>
        <w:t>The first will be his choice of a running mate. The second will be the virtual Democratic convention that will compete with the GOP convention in Florida — where the pandemic rages unabated.</w:t>
      </w:r>
    </w:p>
    <w:p w14:paraId="2884D1C0" w14:textId="77777777" w:rsidR="00324E8F" w:rsidRPr="00324E8F" w:rsidRDefault="0033610C" w:rsidP="0033610C">
      <w:pPr>
        <w:rPr>
          <w:rStyle w:val="StyleUnderline"/>
        </w:rPr>
      </w:pPr>
      <w:r w:rsidRPr="00324E8F">
        <w:t xml:space="preserve">The Democratic nominee began to set the stage for a more intense campaign and for an aggressive progressive presidency last week. His supporters and followers of his primary foe, Sen. Bernie Sanders (I-Vt.), agreed on bold party platform recommendations. </w:t>
      </w:r>
      <w:r w:rsidRPr="00324E8F">
        <w:rPr>
          <w:rStyle w:val="StyleUnderline"/>
        </w:rPr>
        <w:t>The former vice president proposed 700 billion dollars in new spending over four years for the Biden “Build Back Better” plan.</w:t>
      </w:r>
    </w:p>
    <w:p w14:paraId="3B5CB628" w14:textId="39951CF6" w:rsidR="0033610C" w:rsidRPr="00324E8F" w:rsidRDefault="0033610C" w:rsidP="0033610C">
      <w:pPr>
        <w:rPr>
          <w:rStyle w:val="StyleUnderline"/>
        </w:rPr>
      </w:pPr>
      <w:r w:rsidRPr="00324E8F">
        <w:rPr>
          <w:rStyle w:val="StyleUnderline"/>
        </w:rPr>
        <w:t>These proposals plus the pent-up demand for pandemic relief are likely to provoke a budget battle next year. Even if the pandemic abates, the economy will be slow to recover. Millions of Americans left jobless by the pandemic will continue to need financial assistance, while state and local governments facing a steep decline in tax revenues will need a lot of federal help to prop up their economies.</w:t>
      </w:r>
    </w:p>
    <w:p w14:paraId="6EC4EB47" w14:textId="77777777" w:rsidR="0033610C" w:rsidRPr="00324E8F" w:rsidRDefault="0033610C" w:rsidP="0033610C">
      <w:r w:rsidRPr="00324E8F">
        <w:t>Where will all the money come from after the federal budget deficit has skyrocketed under Trump and defense spending sucks up more than half of the discretionary budget? Energized House progressives will push for big cuts in defense spending while pragmatic Democratic senators must reckon with their Republican colleagues to prevent filibusters of Biden budget bills.</w:t>
      </w:r>
    </w:p>
    <w:p w14:paraId="1382FF54" w14:textId="77777777" w:rsidR="0033610C" w:rsidRPr="00324E8F" w:rsidRDefault="0033610C" w:rsidP="0033610C">
      <w:pPr>
        <w:rPr>
          <w:rStyle w:val="StyleUnderline"/>
        </w:rPr>
      </w:pPr>
      <w:r w:rsidRPr="00324E8F">
        <w:rPr>
          <w:rStyle w:val="StyleUnderline"/>
        </w:rPr>
        <w:t>Tough times bring out the best and worst in political leaders. Donald Trump joins the ranks of Presidents James Buchanan and Herbert Hoover, who froze in the face of crisis, while Joe Biden hopes to join the elite group of chief executives like Lincoln and FDR, who faced chaos head on and won. If Biden wins, the country loses if he snoozes.</w:t>
      </w:r>
    </w:p>
    <w:p w14:paraId="515B213E" w14:textId="25B18E9F" w:rsidR="00944B08" w:rsidRPr="00324E8F" w:rsidRDefault="003351D8" w:rsidP="00944B08">
      <w:pPr>
        <w:pStyle w:val="Heading2"/>
        <w:rPr>
          <w:rFonts w:cs="Times New Roman"/>
        </w:rPr>
      </w:pPr>
      <w:bookmarkStart w:id="109" w:name="_Toc45868950"/>
      <w:r w:rsidRPr="00324E8F">
        <w:rPr>
          <w:rFonts w:cs="Times New Roman"/>
        </w:rPr>
        <w:t xml:space="preserve">Impact – </w:t>
      </w:r>
      <w:r w:rsidR="00944B08" w:rsidRPr="00324E8F">
        <w:rPr>
          <w:rFonts w:cs="Times New Roman"/>
        </w:rPr>
        <w:t>Biden Good – Climate</w:t>
      </w:r>
      <w:bookmarkEnd w:id="109"/>
    </w:p>
    <w:p w14:paraId="3017209D" w14:textId="77777777" w:rsidR="00944B08" w:rsidRPr="00324E8F" w:rsidRDefault="00944B08" w:rsidP="00944B08"/>
    <w:p w14:paraId="024AFFC1" w14:textId="77777777" w:rsidR="00944B08" w:rsidRPr="00324E8F" w:rsidRDefault="00944B08" w:rsidP="00944B08">
      <w:pPr>
        <w:pStyle w:val="Heading3"/>
        <w:rPr>
          <w:rFonts w:cs="Times New Roman"/>
        </w:rPr>
      </w:pPr>
      <w:bookmarkStart w:id="110" w:name="_Toc45868951"/>
      <w:r w:rsidRPr="00324E8F">
        <w:rPr>
          <w:rFonts w:cs="Times New Roman"/>
        </w:rPr>
        <w:t>Biden Solves – Climate</w:t>
      </w:r>
      <w:bookmarkEnd w:id="110"/>
    </w:p>
    <w:p w14:paraId="124244FD" w14:textId="77777777" w:rsidR="00944B08" w:rsidRPr="00324E8F" w:rsidRDefault="00944B08" w:rsidP="00944B08"/>
    <w:p w14:paraId="135D6865" w14:textId="77777777" w:rsidR="00944B08" w:rsidRPr="00324E8F" w:rsidRDefault="00944B08" w:rsidP="00944B08">
      <w:pPr>
        <w:pStyle w:val="Heading4"/>
        <w:rPr>
          <w:rFonts w:cs="Times New Roman"/>
        </w:rPr>
      </w:pPr>
      <w:r w:rsidRPr="00324E8F">
        <w:rPr>
          <w:rFonts w:cs="Times New Roman"/>
        </w:rPr>
        <w:t>Biden will solve climate – key to unifying Democratic support</w:t>
      </w:r>
    </w:p>
    <w:p w14:paraId="017AA3F1" w14:textId="77777777" w:rsidR="00944B08" w:rsidRPr="00324E8F" w:rsidRDefault="00944B08" w:rsidP="00944B08">
      <w:pPr>
        <w:rPr>
          <w:rStyle w:val="Style13ptBold"/>
        </w:rPr>
      </w:pPr>
      <w:r w:rsidRPr="00324E8F">
        <w:rPr>
          <w:rStyle w:val="Style13ptBold"/>
        </w:rPr>
        <w:t>Roberts, Vox energy and climate writer, 20</w:t>
      </w:r>
    </w:p>
    <w:p w14:paraId="58EFFF55" w14:textId="77777777" w:rsidR="00944B08" w:rsidRPr="00324E8F" w:rsidRDefault="00944B08" w:rsidP="00944B08">
      <w:r w:rsidRPr="00324E8F">
        <w:t xml:space="preserve">[David, 5/28/20, Vox, “Joe Biden has a chance to make history on climate change,” </w:t>
      </w:r>
      <w:hyperlink r:id="rId341" w:history="1">
        <w:r w:rsidRPr="00324E8F">
          <w:rPr>
            <w:rStyle w:val="Hyperlink"/>
          </w:rPr>
          <w:t>https://www.vox.com/2020/5/28/21265416/joe-biden-climate-change-democrats-young-voters</w:t>
        </w:r>
      </w:hyperlink>
      <w:r w:rsidRPr="00324E8F">
        <w:t>, accessed on 7/7/20, BS]</w:t>
      </w:r>
    </w:p>
    <w:p w14:paraId="0A235539" w14:textId="77777777" w:rsidR="00944B08" w:rsidRPr="00324E8F" w:rsidRDefault="00944B08" w:rsidP="00944B08"/>
    <w:p w14:paraId="08891585" w14:textId="77777777" w:rsidR="00944B08" w:rsidRPr="00324E8F" w:rsidRDefault="00944B08" w:rsidP="00944B08">
      <w:pPr>
        <w:rPr>
          <w:rStyle w:val="StyleUnderline"/>
        </w:rPr>
      </w:pPr>
      <w:r w:rsidRPr="00324E8F">
        <w:rPr>
          <w:rStyle w:val="StyleUnderline"/>
        </w:rPr>
        <w:t>Two seemingly contradictory developments have unfolded on the left over the past few years.</w:t>
      </w:r>
    </w:p>
    <w:p w14:paraId="0E0B506F" w14:textId="77777777" w:rsidR="00944B08" w:rsidRPr="00324E8F" w:rsidRDefault="00944B08" w:rsidP="00944B08">
      <w:r w:rsidRPr="00324E8F">
        <w:rPr>
          <w:rStyle w:val="StyleUnderline"/>
        </w:rPr>
        <w:t xml:space="preserve">On the one hand, the broad left-of-center coalition, from climate activists to environmental justice advocates to unions to party leaders in Congress, has come into alignment around an ambitious climate policy platform, focused on sector-specific standards, large-scale public investments, and a commitment to justice for vulnerable workers and communities. </w:t>
      </w:r>
      <w:r w:rsidRPr="00324E8F">
        <w:t>(I dubbed this standards, investments, and justice alignment “SIJ” for short, in my previous post.)</w:t>
      </w:r>
    </w:p>
    <w:p w14:paraId="63195FE1" w14:textId="77777777" w:rsidR="00944B08" w:rsidRPr="00324E8F" w:rsidRDefault="00944B08" w:rsidP="00944B08">
      <w:r w:rsidRPr="00324E8F">
        <w:t>On the other hand, former Vice President Joe Biden effectively won the Democratic primary. He might not have been the climate left’s least favorite candidate — does Howard Schultz still count? — but he was pretty far down their list. He just won without them.</w:t>
      </w:r>
    </w:p>
    <w:p w14:paraId="5F80255C" w14:textId="77777777" w:rsidR="00944B08" w:rsidRPr="00324E8F" w:rsidRDefault="00944B08" w:rsidP="00944B08">
      <w:r w:rsidRPr="00324E8F">
        <w:t>But he will need their help to win in November. Much like Hillary Clinton in 2016, he is polling low with youth voters in key swing states. Especially in a largely online election, in which he is denied the hand-shaking retail politics at which he excels, he will need youth enthusiasm and creativity to break through in a crowded media environment. And nowhere are they more organized, enthusiastic, and creative than around climate.</w:t>
      </w:r>
    </w:p>
    <w:p w14:paraId="52262678" w14:textId="77777777" w:rsidR="00944B08" w:rsidRPr="00324E8F" w:rsidRDefault="00944B08" w:rsidP="00944B08">
      <w:r w:rsidRPr="00324E8F">
        <w:t>Youth voters need Biden, too, to gain power and get anything done in 2021. He must overcome their longstanding mistrust of him, and they will have to learn to love a flawed vehicle. Can this star-crossed romance ever work?</w:t>
      </w:r>
    </w:p>
    <w:p w14:paraId="1C9EA097" w14:textId="77777777" w:rsidR="00944B08" w:rsidRPr="00324E8F" w:rsidRDefault="00944B08" w:rsidP="00944B08">
      <w:r w:rsidRPr="00324E8F">
        <w:t>Biden needs the left and climate is the best way to get it</w:t>
      </w:r>
    </w:p>
    <w:p w14:paraId="0C836FEA" w14:textId="77777777" w:rsidR="00944B08" w:rsidRPr="00324E8F" w:rsidRDefault="00944B08" w:rsidP="00944B08">
      <w:r w:rsidRPr="00324E8F">
        <w:t>Biden won the primary because of strong support from African Americans and older voters, and he has a good chance of peeling some older voters off of the Trump coalition. But he needs turnout and enthusiasm from younger voters and the party’s base, too.</w:t>
      </w:r>
    </w:p>
    <w:p w14:paraId="29691A2F" w14:textId="77777777" w:rsidR="00944B08" w:rsidRPr="00324E8F" w:rsidRDefault="00944B08" w:rsidP="00944B08">
      <w:pPr>
        <w:rPr>
          <w:rStyle w:val="StyleUnderline"/>
        </w:rPr>
      </w:pPr>
      <w:r w:rsidRPr="00324E8F">
        <w:rPr>
          <w:rStyle w:val="StyleUnderline"/>
        </w:rPr>
        <w:t>There’s no better way to get it than with bold climate policy. “There continues to be a consensus that young people are necessary to winning this election,” said Maggie Thomas, political director at Evergreen Action, “and this is among the issues that they care most about.”</w:t>
      </w:r>
    </w:p>
    <w:p w14:paraId="401E3D10" w14:textId="77777777" w:rsidR="00944B08" w:rsidRPr="00324E8F" w:rsidRDefault="00944B08" w:rsidP="00944B08">
      <w:r w:rsidRPr="00324E8F">
        <w:rPr>
          <w:rStyle w:val="StyleUnderline"/>
        </w:rPr>
        <w:t>Climate consistently polls as one of the top two or three priority issues among young people and committed Democrats.</w:t>
      </w:r>
      <w:r w:rsidRPr="00324E8F">
        <w:t xml:space="preserve"> Polling from Data for Progress found that among the Sanders voters most likely to be skeptical of Biden — most likely to stay home or vote for a third party — climate change is a top concern. “Those who hold the ‘most left’ position on the environment are the most skeptical of Biden among current Sanders supporters,” the organization found.</w:t>
      </w:r>
    </w:p>
    <w:p w14:paraId="63196D4C" w14:textId="77777777" w:rsidR="00944B08" w:rsidRPr="00324E8F" w:rsidRDefault="00944B08" w:rsidP="00944B08">
      <w:pPr>
        <w:rPr>
          <w:rStyle w:val="StyleUnderline"/>
        </w:rPr>
      </w:pPr>
      <w:r w:rsidRPr="00324E8F">
        <w:rPr>
          <w:rStyle w:val="StyleUnderline"/>
        </w:rPr>
        <w:t>And Biden has freedom to move on climate. Unlike on, say, health care, where divisions are deep and entrenched, climate policy is an area where there is a rough policy alignment forming across the left that Biden could embrace without unduly spooking Congress’s easily startled moderates.</w:t>
      </w:r>
    </w:p>
    <w:p w14:paraId="6182D852" w14:textId="77777777" w:rsidR="00944B08" w:rsidRPr="00324E8F" w:rsidRDefault="00944B08" w:rsidP="00944B08">
      <w:r w:rsidRPr="00324E8F">
        <w:t>Climate change protesters disrupt a Joe Biden rally in Manchester, New Hampshire, on October 9, 2019. Scott Eisen/Getty Images</w:t>
      </w:r>
    </w:p>
    <w:p w14:paraId="73B1A837" w14:textId="77777777" w:rsidR="00944B08" w:rsidRPr="00324E8F" w:rsidRDefault="00944B08" w:rsidP="00944B08">
      <w:r w:rsidRPr="00324E8F">
        <w:rPr>
          <w:rStyle w:val="StyleUnderline"/>
        </w:rPr>
        <w:t>There is enormous civic energy around climate. The climate movement has been building grassroots momentum over the past decade. The global youth climate strikes and the Green New Deal have brought that momentum to a head in the US.</w:t>
      </w:r>
      <w:r w:rsidRPr="00324E8F">
        <w:t xml:space="preserve"> The past few weeks alone have seen the launch by the US Climate Action Network of Arm in Arm, a Sunrise-style mobilization movement for (ahem) people who no longer qualify as “youth,” and Climate Power 2020, “a team of seasoned political strategists, content creators, digital organizers, activists, and communications operatives” that will seek to shift climate politics.</w:t>
      </w:r>
    </w:p>
    <w:p w14:paraId="018F2B70" w14:textId="77777777" w:rsidR="00944B08" w:rsidRPr="00324E8F" w:rsidRDefault="00944B08" w:rsidP="00944B08">
      <w:r w:rsidRPr="00324E8F">
        <w:rPr>
          <w:rStyle w:val="StyleUnderline"/>
        </w:rPr>
        <w:t>Climate has become a unifying, enthusiasm-generating issue across the left. “I don’t think there are many major issues discussed on the presidential level right now that have the opportunity to reach across such a wide swath of the Democratic Party as climate does,”</w:t>
      </w:r>
      <w:r w:rsidRPr="00324E8F">
        <w:t xml:space="preserve"> said Thomas.</w:t>
      </w:r>
    </w:p>
    <w:p w14:paraId="6C821910" w14:textId="77777777" w:rsidR="00944B08" w:rsidRPr="00324E8F" w:rsidRDefault="00944B08" w:rsidP="00944B08">
      <w:r w:rsidRPr="00324E8F">
        <w:t>Will embracing climate change as a top priority issue alienate independents and wavering Trump voters, as the stale conventional wisdom has it? Evidence indicates otherwise. A recent large-scale survey found that roughly 10 percent of 2016 Trump voters are wavering, those who are wavering are disproportionately young, and the issue that best predicts wavering is climate change. Another poll found that “critiquing Trump’s record on climate results in real movement away from Trump among persuadable voters and increases motivation to vote for Hispanic and younger voters.”</w:t>
      </w:r>
    </w:p>
    <w:p w14:paraId="56086F8D" w14:textId="77777777" w:rsidR="00944B08" w:rsidRPr="00324E8F" w:rsidRDefault="00944B08" w:rsidP="00944B08">
      <w:pPr>
        <w:rPr>
          <w:rStyle w:val="StyleUnderline"/>
        </w:rPr>
      </w:pPr>
      <w:r w:rsidRPr="00324E8F">
        <w:rPr>
          <w:rStyle w:val="StyleUnderline"/>
        </w:rPr>
        <w:t>Climate is not a liability with swing voters; it’s an advantage. If Biden pushes a strong climate message based on investments, jobs, and help for struggling communities, he might just be able to peel off a few Trump voters and bring in more youth voters at the same time.</w:t>
      </w:r>
    </w:p>
    <w:p w14:paraId="1CAC5974" w14:textId="77777777" w:rsidR="00944B08" w:rsidRPr="00324E8F" w:rsidRDefault="00944B08" w:rsidP="00944B08">
      <w:pPr>
        <w:rPr>
          <w:rStyle w:val="StyleUnderline"/>
        </w:rPr>
      </w:pPr>
      <w:r w:rsidRPr="00324E8F">
        <w:rPr>
          <w:rStyle w:val="StyleUnderline"/>
        </w:rPr>
        <w:t>Climate change may not yet be the top priority of the US public at large, but among precisely the voters Biden needs — young people and persuadable Trump voters — it is a top priority and a perfect opportunity for outreach.</w:t>
      </w:r>
    </w:p>
    <w:p w14:paraId="1AF079D4" w14:textId="77777777" w:rsidR="00944B08" w:rsidRPr="00324E8F" w:rsidRDefault="00944B08" w:rsidP="00944B08">
      <w:r w:rsidRPr="00324E8F">
        <w:t>In short, it’s a political sweet spot for Biden. He has every incentive to boost his climate policy credentials. And that is what he appears to be trying to do.</w:t>
      </w:r>
    </w:p>
    <w:p w14:paraId="167E86D2" w14:textId="77777777" w:rsidR="00944B08" w:rsidRPr="00324E8F" w:rsidRDefault="00944B08" w:rsidP="00944B08">
      <w:pPr>
        <w:rPr>
          <w:rStyle w:val="StyleUnderline"/>
        </w:rPr>
      </w:pPr>
      <w:r w:rsidRPr="00324E8F">
        <w:rPr>
          <w:rStyle w:val="StyleUnderline"/>
        </w:rPr>
        <w:t>Biden is reaching out to the left, especially on climate</w:t>
      </w:r>
    </w:p>
    <w:p w14:paraId="0F06E0BD" w14:textId="77777777" w:rsidR="00944B08" w:rsidRPr="00324E8F" w:rsidRDefault="00944B08" w:rsidP="00944B08">
      <w:r w:rsidRPr="00324E8F">
        <w:t>The minute it was clear that Biden had bested Sen. Bernie Sanders in the primary, he began reaching out to the left, saying in one appeal, “especially to the young voters who have been inspired by Senator Sanders: I hear you. I know what is at stake. And I know what we have to do.”</w:t>
      </w:r>
    </w:p>
    <w:p w14:paraId="15E859DA" w14:textId="77777777" w:rsidR="00944B08" w:rsidRPr="00324E8F" w:rsidRDefault="00944B08" w:rsidP="00944B08">
      <w:r w:rsidRPr="00324E8F">
        <w:t>In a deft bit of diplomacy, the two campaigns timed Sanders’s endorsement of Biden with the creation of a series of policy task forces involving representatives from both campaigns that will make recommendations to the Democratic National Committee for the party platform. (What further influence they might have is, at least for now, unclear.)</w:t>
      </w:r>
    </w:p>
    <w:p w14:paraId="0DCBB399" w14:textId="77777777" w:rsidR="00944B08" w:rsidRPr="00324E8F" w:rsidRDefault="00944B08" w:rsidP="00944B08">
      <w:pPr>
        <w:rPr>
          <w:rStyle w:val="StyleUnderline"/>
        </w:rPr>
      </w:pPr>
      <w:r w:rsidRPr="00324E8F">
        <w:rPr>
          <w:rStyle w:val="StyleUnderline"/>
        </w:rPr>
        <w:t>The climate change task force is shaping up to be impressive. It will be co-chaired by longtime climate advocate John Kerry from Biden’s side and Green New Deal champion Rep. Alexandria Ocasio-Cortez from Sanders’s side.</w:t>
      </w:r>
    </w:p>
    <w:p w14:paraId="5AB5BF49" w14:textId="77777777" w:rsidR="00944B08" w:rsidRPr="00324E8F" w:rsidRDefault="00944B08" w:rsidP="00944B08">
      <w:r w:rsidRPr="00324E8F">
        <w:t>Rounding out the Sanders side are rising activist star Varshini Prakash, co-founder of the Sunrise Movement, and Catherine Flowers, an environmental justice advocate and founder of the Alabama-based Center for Rural Enterprise and Environmental Justice. (If you’re counting, that’s three out of three spots on the Sanders side occupied by women of color.)</w:t>
      </w:r>
    </w:p>
    <w:p w14:paraId="09783109" w14:textId="77777777" w:rsidR="00944B08" w:rsidRPr="00324E8F" w:rsidRDefault="00944B08" w:rsidP="00944B08">
      <w:r w:rsidRPr="00324E8F">
        <w:t>Rep. Alexandria Ocasio-Cortez introduces Sen. Bernie Sanders during a rally in Sioux City, Iowa, on January 26. Salwan Georges/The Washington Post via Getty Images</w:t>
      </w:r>
    </w:p>
    <w:p w14:paraId="62FDCDC1" w14:textId="77777777" w:rsidR="00944B08" w:rsidRPr="00324E8F" w:rsidRDefault="00944B08" w:rsidP="00944B08">
      <w:r w:rsidRPr="00324E8F">
        <w:t>Biden got five spots. In addition to Kerry, there is Gina McCarthy, who headed Obama’s EPA and is now running the Natural Resources Defense Council; Rep. Kathy Castor of Florida, who chairs the House Select Committee on the Climate Crisis; Rep. Donald McEachin of Virginia, an environmental justice champion who has sponsored a bill to target 100 percent net carbon neutrality by 2050; and Kerry Duggan, a policy aide to Biden who served in several energy-related positions in the Obama administration.</w:t>
      </w:r>
    </w:p>
    <w:p w14:paraId="3DCB5AC0" w14:textId="77777777" w:rsidR="00944B08" w:rsidRPr="00324E8F" w:rsidRDefault="00944B08" w:rsidP="00944B08">
      <w:pPr>
        <w:rPr>
          <w:rStyle w:val="Emphasis"/>
        </w:rPr>
      </w:pPr>
      <w:r w:rsidRPr="00324E8F">
        <w:rPr>
          <w:rStyle w:val="StyleUnderline"/>
        </w:rPr>
        <w:t xml:space="preserve">That is, out of eight seats, six women and four people of color, remarkable on its own. But even more remarkable is that every one is highly qualified, with political experience and a demonstrated record of commitment. </w:t>
      </w:r>
      <w:r w:rsidRPr="00324E8F">
        <w:rPr>
          <w:rStyle w:val="Emphasis"/>
        </w:rPr>
        <w:t>It’s like a climate all-star team.</w:t>
      </w:r>
    </w:p>
    <w:p w14:paraId="3D655855" w14:textId="77777777" w:rsidR="00944B08" w:rsidRPr="00324E8F" w:rsidRDefault="00944B08" w:rsidP="00944B08">
      <w:r w:rsidRPr="00324E8F">
        <w:t>“I have felt encouraged by our first few conversations,” said Prakash. “We are collectively clear that the urgency of the crisis mandates we take swift action over the next decade, not by 2050.”</w:t>
      </w:r>
    </w:p>
    <w:p w14:paraId="73FA93E3" w14:textId="77777777" w:rsidR="00944B08" w:rsidRPr="00324E8F" w:rsidRDefault="00944B08" w:rsidP="00944B08">
      <w:r w:rsidRPr="00324E8F">
        <w:t>John Kerry and the climate kids: a tale of 2 new strategies to fight climate change</w:t>
      </w:r>
    </w:p>
    <w:p w14:paraId="6F085197" w14:textId="77777777" w:rsidR="00944B08" w:rsidRPr="00324E8F" w:rsidRDefault="00944B08" w:rsidP="00944B08">
      <w:r w:rsidRPr="00324E8F">
        <w:t>It remains to be seen what will come of these task forces. It is possible they could end up being largely symbolic, or that more conservative Democrats will throw a fit and scare Biden off from their recommendations. But the people Biden’s campaign chose for the climate task force are, at the very least, an indication of good faith.</w:t>
      </w:r>
    </w:p>
    <w:p w14:paraId="2D2EFDE0" w14:textId="77777777" w:rsidR="00944B08" w:rsidRPr="00324E8F" w:rsidRDefault="00944B08" w:rsidP="00944B08">
      <w:r w:rsidRPr="00324E8F">
        <w:t>When the League of Conservation Voters became the first big green group to endorse Biden last month, he released a statement saying, “I want to campaign on climate change and win on climate change so that I can govern with climate change as a top priority for legislative and executive action in the White House.”</w:t>
      </w:r>
    </w:p>
    <w:p w14:paraId="7ECE4320" w14:textId="77777777" w:rsidR="00944B08" w:rsidRPr="00324E8F" w:rsidRDefault="00944B08" w:rsidP="00944B08">
      <w:pPr>
        <w:rPr>
          <w:rStyle w:val="StyleUnderline"/>
        </w:rPr>
      </w:pPr>
      <w:r w:rsidRPr="00324E8F">
        <w:rPr>
          <w:rStyle w:val="StyleUnderline"/>
        </w:rPr>
        <w:t>In service of that goal, Biden asked his campaign “to commence a process to meaningfully engage with more voices from the climate movement, including environmental justice leaders and worker organizations, and collaborate on additional policies in areas ranging from environmental justice to new, concrete goals we can achieve within a decade, to more investments in a clean energy economy.”</w:t>
      </w:r>
    </w:p>
    <w:p w14:paraId="49F23123" w14:textId="77777777" w:rsidR="00944B08" w:rsidRPr="00324E8F" w:rsidRDefault="00944B08" w:rsidP="00944B08">
      <w:r w:rsidRPr="00324E8F">
        <w:t>Sen. Bernie Sanders endorses Joe Biden during a livestreamed broadcast on April 13. JoeBiden.com via Getty Images</w:t>
      </w:r>
    </w:p>
    <w:p w14:paraId="6B53F822" w14:textId="77777777" w:rsidR="00944B08" w:rsidRPr="00324E8F" w:rsidRDefault="00944B08" w:rsidP="00944B08">
      <w:r w:rsidRPr="00324E8F">
        <w:t>If you squint, you can see it right there in his statement: standards (“new, concrete goals we can achieve within a decade”), investments, and justice, the core of the new Democratic alignment.</w:t>
      </w:r>
    </w:p>
    <w:p w14:paraId="0F632A30" w14:textId="77777777" w:rsidR="00944B08" w:rsidRPr="00324E8F" w:rsidRDefault="00944B08" w:rsidP="00944B08">
      <w:r w:rsidRPr="00324E8F">
        <w:t>As for how that process of consultation is going, unsurprisingly, no one wants to talk on the record. Suffice it to say, the Biden campaign is being exposed to the new policy alignment, urged to visibly put climate at the top of his priority list, and promised that, if he does, he will be rewarded with youth enthusiasm.</w:t>
      </w:r>
    </w:p>
    <w:p w14:paraId="6A563466" w14:textId="77777777" w:rsidR="00944B08" w:rsidRPr="00324E8F" w:rsidRDefault="00944B08" w:rsidP="00944B08">
      <w:r w:rsidRPr="00324E8F">
        <w:t>And the campaign is listening. “It seems clear that the Biden campaign is committed to rallying Democrats around a climate agenda,” one source familiar with the discussions told me.</w:t>
      </w:r>
    </w:p>
    <w:p w14:paraId="08251968" w14:textId="77777777" w:rsidR="00944B08" w:rsidRPr="00324E8F" w:rsidRDefault="00944B08" w:rsidP="00944B08">
      <w:r w:rsidRPr="00324E8F">
        <w:t>The politics, however, are far from straightforward.</w:t>
      </w:r>
    </w:p>
    <w:p w14:paraId="124C50EC" w14:textId="77777777" w:rsidR="00944B08" w:rsidRPr="00324E8F" w:rsidRDefault="00944B08" w:rsidP="00944B08">
      <w:r w:rsidRPr="00324E8F">
        <w:t>The delicate politics of climate change in 2020</w:t>
      </w:r>
    </w:p>
    <w:p w14:paraId="14C932AC" w14:textId="77777777" w:rsidR="00944B08" w:rsidRPr="00324E8F" w:rsidRDefault="00944B08" w:rsidP="00944B08">
      <w:r w:rsidRPr="00324E8F">
        <w:t>The best-case scenario for Democrats goes something like this:</w:t>
      </w:r>
    </w:p>
    <w:p w14:paraId="05A9A829" w14:textId="77777777" w:rsidR="00944B08" w:rsidRPr="00324E8F" w:rsidRDefault="00944B08" w:rsidP="00944B08">
      <w:r w:rsidRPr="00324E8F">
        <w:t>Biden replaces his current, mediocre climate platform with something genuinely bold, centered on standards, investments, and justice. He makes clear that climate change will be a day-one priority, he will elevate the issue across the federal government, and he will appoint people in key positions who are knowledgeable about and committed to addressing climate change. He assembles a team of advocates for his new vision.</w:t>
      </w:r>
    </w:p>
    <w:p w14:paraId="58A4DECC" w14:textId="77777777" w:rsidR="00944B08" w:rsidRPr="00324E8F" w:rsidRDefault="00944B08" w:rsidP="00944B08">
      <w:r w:rsidRPr="00324E8F">
        <w:t>The green left sees this as a good-faith overture, is pleased with the new policy platform, and commits to supporting Biden’s climate platform in earnest.</w:t>
      </w:r>
    </w:p>
    <w:p w14:paraId="480410E6" w14:textId="77777777" w:rsidR="00944B08" w:rsidRPr="00324E8F" w:rsidRDefault="00944B08" w:rsidP="00944B08">
      <w:pPr>
        <w:rPr>
          <w:rStyle w:val="StyleUnderline"/>
        </w:rPr>
      </w:pPr>
      <w:r w:rsidRPr="00324E8F">
        <w:rPr>
          <w:rStyle w:val="StyleUnderline"/>
        </w:rPr>
        <w:t>Moderate Democrats are grateful that Biden didn’t go full Green New Deal — he won’t ban fracking or nationalize the energy industry or implement a job guarantee. He just took the sensible, directly climate-related stuff out of the Green New Deal, the same stuff Democrats in the House and Senate have been proposing. They like his focus on jobs and investments. They commit to supporting his climate platform in earnest.</w:t>
      </w:r>
    </w:p>
    <w:p w14:paraId="5F092AC2" w14:textId="77777777" w:rsidR="00944B08" w:rsidRPr="00324E8F" w:rsidRDefault="00944B08" w:rsidP="00944B08">
      <w:r w:rsidRPr="00324E8F">
        <w:t>Wealthy Democratic donors, many of whom fashion themselves as climate policy experts and have their own ideas about what it should look like, wisely elect to get on board the new alignment train.</w:t>
      </w:r>
    </w:p>
    <w:p w14:paraId="7DBA4132" w14:textId="77777777" w:rsidR="00944B08" w:rsidRPr="00324E8F" w:rsidRDefault="00944B08" w:rsidP="00944B08">
      <w:r w:rsidRPr="00324E8F">
        <w:t>Biden himself, thanks to his long ties with African American leaders and his record of support for the middle class, turns out to be an authentic and effective spokesperson for SIJ policy. When he talks about investing in American communities to create good jobs and expand the middle class, he is taken seriously.</w:t>
      </w:r>
    </w:p>
    <w:p w14:paraId="6D640A81" w14:textId="77777777" w:rsidR="00944B08" w:rsidRPr="00324E8F" w:rsidRDefault="00944B08" w:rsidP="00944B08">
      <w:r w:rsidRPr="00324E8F">
        <w:t>The Democratic Party goes into the 2020 elections unified on climate change. They win and, taking advantage of the momentum, immediately begin an aggressive program of executive and legislative efforts.</w:t>
      </w:r>
    </w:p>
    <w:p w14:paraId="31F3F412" w14:textId="77777777" w:rsidR="00944B08" w:rsidRPr="00324E8F" w:rsidRDefault="00944B08" w:rsidP="00944B08">
      <w:r w:rsidRPr="00324E8F">
        <w:t>To say the very least, this utopian scenario could go wrong at every juncture.</w:t>
      </w:r>
    </w:p>
    <w:p w14:paraId="76E71E18" w14:textId="77777777" w:rsidR="00944B08" w:rsidRPr="00324E8F" w:rsidRDefault="00944B08" w:rsidP="00944B08">
      <w:r w:rsidRPr="00324E8F">
        <w:t>Biden might not move far enough to make an impression, either rhetorically or on policy.</w:t>
      </w:r>
    </w:p>
    <w:p w14:paraId="1B7A6A78" w14:textId="77777777" w:rsidR="00944B08" w:rsidRPr="00324E8F" w:rsidRDefault="00944B08" w:rsidP="00944B08">
      <w:r w:rsidRPr="00324E8F">
        <w:t>Even if he does embrace sweeping policy changes, it’s possible that many people on the left simply can’t be won over — they have defined their political identities in opposition to the party establishment and are too invested in those identities to support Biden no matter what he says about climate change. No one is quite sure how much of the youth climate movement fits that description. Even the leaders of those groups don’t know for sure. They can promise the Biden campaign enthusiasm, but no one will know until the time comes whether they can deliver it.</w:t>
      </w:r>
    </w:p>
    <w:p w14:paraId="425338DD" w14:textId="77777777" w:rsidR="00944B08" w:rsidRPr="00324E8F" w:rsidRDefault="00944B08" w:rsidP="00944B08">
      <w:r w:rsidRPr="00324E8F">
        <w:t>Even if the green left comes along, environmental justice groups may still have objections. Industrial unions may decide, and convince congressional moderates, that Biden’s policy is “left” and thus they must define themselves against it.</w:t>
      </w:r>
    </w:p>
    <w:p w14:paraId="0DB943C4" w14:textId="77777777" w:rsidR="00944B08" w:rsidRPr="00324E8F" w:rsidRDefault="00944B08" w:rsidP="00944B08">
      <w:r w:rsidRPr="00324E8F">
        <w:t>Even if the entire left comes along, the establishment political press in Washington may be unable to process the idea of the Democratic Party in alignment. The right will hammer any Biden plan as socialism, and headlines like “Biden lurch left on climate risks alienating moderates” are likely to be ubiquitous, regardless of what the evidence says. It may just be the story that DC outlets are determined to tell, and Democrats in Washington are known for being overly preoccupied with DC conventional wisdom.</w:t>
      </w:r>
    </w:p>
    <w:p w14:paraId="176962A3" w14:textId="77777777" w:rsidR="00944B08" w:rsidRPr="00324E8F" w:rsidRDefault="00944B08" w:rsidP="00944B08">
      <w:pPr>
        <w:rPr>
          <w:rStyle w:val="StyleUnderline"/>
        </w:rPr>
      </w:pPr>
      <w:r w:rsidRPr="00324E8F">
        <w:rPr>
          <w:rStyle w:val="StyleUnderline"/>
        </w:rPr>
        <w:t>Navigating these challenges will fall mostly, but not entirely, on the shoulders of Biden’s campaign. It will need to be smart and bold on policy, but that won’t be enough — it will also need to be smart and bold in the way it communicates and markets the policy. Young climate activists are looking for authentic passion and commitment above all else, and communicating that through Zoom videos is not Biden’s forte. The campaign will need to think about recruiting surrogates who are better at using the communications tools now available.</w:t>
      </w:r>
    </w:p>
    <w:p w14:paraId="40F9D60A" w14:textId="77777777" w:rsidR="00944B08" w:rsidRPr="00324E8F" w:rsidRDefault="00944B08" w:rsidP="00944B08">
      <w:pPr>
        <w:rPr>
          <w:rStyle w:val="StyleUnderline"/>
        </w:rPr>
      </w:pPr>
      <w:r w:rsidRPr="00324E8F">
        <w:rPr>
          <w:rStyle w:val="StyleUnderline"/>
        </w:rPr>
        <w:t>But it’s not all Biden. All quarters of the left will have to unclench a little and figure out how, if Biden offers them a win, to gracefully accept it.</w:t>
      </w:r>
    </w:p>
    <w:p w14:paraId="4B951AC5" w14:textId="77777777" w:rsidR="00944B08" w:rsidRPr="00324E8F" w:rsidRDefault="00944B08" w:rsidP="00944B08">
      <w:pPr>
        <w:rPr>
          <w:rStyle w:val="StyleUnderline"/>
        </w:rPr>
      </w:pPr>
      <w:r w:rsidRPr="00324E8F">
        <w:rPr>
          <w:rStyle w:val="StyleUnderline"/>
        </w:rPr>
        <w:t>Unity, if the left can get its act together</w:t>
      </w:r>
    </w:p>
    <w:p w14:paraId="3230C8F1" w14:textId="77777777" w:rsidR="00944B08" w:rsidRPr="00324E8F" w:rsidRDefault="00944B08" w:rsidP="00944B08">
      <w:r w:rsidRPr="00324E8F">
        <w:rPr>
          <w:rStyle w:val="StyleUnderline"/>
        </w:rPr>
        <w:t>Democratic unity is an unfamiliar phenomenon in US politics and it may be difficult for people to recognize it even when it is at hand. But in this case, the raw materials are there</w:t>
      </w:r>
      <w:r w:rsidRPr="00324E8F">
        <w:t>. Concern over climate change has reached record levels. It is a top priority among key electoral groups and a growing number of big businesses and financial institutions.</w:t>
      </w:r>
    </w:p>
    <w:p w14:paraId="14998312" w14:textId="77777777" w:rsidR="00944B08" w:rsidRPr="00324E8F" w:rsidRDefault="00944B08" w:rsidP="00944B08">
      <w:r w:rsidRPr="00324E8F">
        <w:t>An intense period of consultation and cooperation across traditionally hostile factional lines on the left has yielded something like a broad alignment around a core set of policy priorities. Unlike an economy-wide cap-and-trade bill, many of those policies do not require the cooperation of Congress — a presidential candidate can be held accountable for them.</w:t>
      </w:r>
    </w:p>
    <w:p w14:paraId="604601E2" w14:textId="77777777" w:rsidR="00944B08" w:rsidRPr="00324E8F" w:rsidRDefault="00944B08" w:rsidP="00944B08">
      <w:pPr>
        <w:rPr>
          <w:rStyle w:val="StyleUnderline"/>
        </w:rPr>
      </w:pPr>
      <w:r w:rsidRPr="00324E8F">
        <w:rPr>
          <w:rStyle w:val="StyleUnderline"/>
        </w:rPr>
        <w:t>Also unlike an economy-wide cap-and-trade program, every element of the SIJ policy package is popular on its own, and they are popular together. Data for Progress recently ran a poll that put the choice to voters directly. It explained three policy options in neutral language:</w:t>
      </w:r>
    </w:p>
    <w:p w14:paraId="78C32BB7" w14:textId="77777777" w:rsidR="00944B08" w:rsidRPr="00324E8F" w:rsidRDefault="00944B08" w:rsidP="00944B08">
      <w:r w:rsidRPr="00324E8F">
        <w:t>First was a “cap and trade” plan that would place a limit on the amount of carbon that companies could produce each year and then allow companies to trade allowances for carbon dioxide. The second was a “polluter fee” plan that would place a price on carbon emissions and other forms of pollution. The third was a “standards and investment” plan where the government would set timelines for reducing carbon emissions and other toxic pollutants informed by scientists and experts. The government would then invest trillions of dollars in clean energy jobs and infrastructure to meet these goals.</w:t>
      </w:r>
    </w:p>
    <w:p w14:paraId="72710BE8" w14:textId="77777777" w:rsidR="00944B08" w:rsidRPr="00324E8F" w:rsidRDefault="00944B08" w:rsidP="00944B08">
      <w:pPr>
        <w:rPr>
          <w:rStyle w:val="StyleUnderline"/>
        </w:rPr>
      </w:pPr>
      <w:r w:rsidRPr="00324E8F">
        <w:rPr>
          <w:rStyle w:val="StyleUnderline"/>
        </w:rPr>
        <w:t>A plurality of voters from both parties — 50 percent of Democrats and 36 percent of Republicans — preferred standards and investment.</w:t>
      </w:r>
    </w:p>
    <w:p w14:paraId="75E2AA01" w14:textId="77777777" w:rsidR="00944B08" w:rsidRPr="00324E8F" w:rsidRDefault="00944B08" w:rsidP="00944B08">
      <w:r w:rsidRPr="00324E8F">
        <w:rPr>
          <w:rStyle w:val="StyleUnderline"/>
        </w:rPr>
        <w:t>Tough standards, big investments, and a serious commitment to good jobs and equity are all popular positions</w:t>
      </w:r>
      <w:r w:rsidRPr="00324E8F">
        <w:t>. They all find allies outside the environmental left. They are good politics.</w:t>
      </w:r>
    </w:p>
    <w:p w14:paraId="13A0E9C4" w14:textId="77777777" w:rsidR="00944B08" w:rsidRPr="00324E8F" w:rsidRDefault="00944B08" w:rsidP="00944B08">
      <w:r w:rsidRPr="00324E8F">
        <w:t>Finally, a robust SIJ policy approach is potentially up to the task. It can be as ambitious as the problem is dangerous. It is something that climate hawks could support without apology.</w:t>
      </w:r>
    </w:p>
    <w:p w14:paraId="1F34D25B" w14:textId="77777777" w:rsidR="00944B08" w:rsidRPr="00324E8F" w:rsidRDefault="00944B08" w:rsidP="00944B08">
      <w:r w:rsidRPr="00324E8F">
        <w:t>Obviously, the devil is in the details. It matters immensely how SIJ policies are designed, implemented, and enforced. They could be stringent or they could be weak. But the left has been building trust across intramural lines precisely so it could be prepared to push for this as a unified front.</w:t>
      </w:r>
    </w:p>
    <w:p w14:paraId="4876B1D8" w14:textId="77777777" w:rsidR="00944B08" w:rsidRPr="00324E8F" w:rsidRDefault="00944B08" w:rsidP="00944B08">
      <w:pPr>
        <w:rPr>
          <w:rStyle w:val="StyleUnderline"/>
        </w:rPr>
      </w:pPr>
      <w:r w:rsidRPr="00324E8F">
        <w:rPr>
          <w:rStyle w:val="StyleUnderline"/>
        </w:rPr>
        <w:t>Joe Biden will have to make a case for climate action that resonates with a broad swath of Americans. John Locher/AP</w:t>
      </w:r>
    </w:p>
    <w:p w14:paraId="0C917B92" w14:textId="77777777" w:rsidR="00944B08" w:rsidRPr="00324E8F" w:rsidRDefault="00944B08" w:rsidP="00944B08">
      <w:pPr>
        <w:rPr>
          <w:rStyle w:val="StyleUnderline"/>
        </w:rPr>
      </w:pPr>
      <w:r w:rsidRPr="00324E8F">
        <w:rPr>
          <w:rStyle w:val="StyleUnderline"/>
        </w:rPr>
        <w:t>“I’m not foolish,” said Michele Roberts of the Environmental Justice Health Alliance, who has been involved in consultations with national green groups. “If I thought the process was not working, I would have been gone a long time ago. But equally, I know that for a process to work, you have to invest sweat equity and you have to build on relationships.”</w:t>
      </w:r>
    </w:p>
    <w:p w14:paraId="443E4A2F" w14:textId="77777777" w:rsidR="00944B08" w:rsidRPr="00324E8F" w:rsidRDefault="00944B08" w:rsidP="00944B08">
      <w:r w:rsidRPr="00324E8F">
        <w:rPr>
          <w:rStyle w:val="StyleUnderline"/>
        </w:rPr>
        <w:t>If the climate coalition can overcome its longstanding internal suspicions and rivalries and keep its momentum going, there is a core of ambitious climate policy around which it can unite.</w:t>
      </w:r>
      <w:r w:rsidRPr="00324E8F">
        <w:t xml:space="preserve"> And several people I talked to confessed that they had begun to feel a strange sort of hope that Biden just might be the guy who can sell it, in a Nixon-goes-to-China kind of way.</w:t>
      </w:r>
    </w:p>
    <w:p w14:paraId="24B0C51E" w14:textId="77777777" w:rsidR="00944B08" w:rsidRPr="00324E8F" w:rsidRDefault="00944B08" w:rsidP="00944B08">
      <w:r w:rsidRPr="00324E8F">
        <w:t>“</w:t>
      </w:r>
      <w:r w:rsidRPr="00324E8F">
        <w:rPr>
          <w:rStyle w:val="StyleUnderline"/>
        </w:rPr>
        <w:t>Joe Biden isn’t the climate champion that the movement wanted, but he may be the champion they need</w:t>
      </w:r>
      <w:r w:rsidRPr="00324E8F">
        <w:t>,” said Jason Walsh, executive director of the environmental and labor group BlueGreen Alliance. “The next president has to make a case for climate action that resonates with Steelworkers in Pennsylvania just as much as it does with urban, coastal lefties.”</w:t>
      </w:r>
    </w:p>
    <w:p w14:paraId="2C86D3C9" w14:textId="77777777" w:rsidR="00944B08" w:rsidRPr="00324E8F" w:rsidRDefault="00944B08" w:rsidP="00944B08">
      <w:pPr>
        <w:rPr>
          <w:rStyle w:val="StyleUnderline"/>
        </w:rPr>
      </w:pPr>
      <w:r w:rsidRPr="00324E8F">
        <w:rPr>
          <w:rStyle w:val="StyleUnderline"/>
        </w:rPr>
        <w:t>After a great deal of patient work and trust-building, the left has built that case for him, an ambitious, aspirational climate platform that foregrounds jobs, investment, and rejuvenation. It fits with Biden’s natural strengths and addresses some of his greatest political liabilities. All he has to do is pick it up.</w:t>
      </w:r>
    </w:p>
    <w:p w14:paraId="4B778F39" w14:textId="77777777" w:rsidR="00944B08" w:rsidRPr="00324E8F" w:rsidRDefault="00944B08" w:rsidP="00944B08">
      <w:pPr>
        <w:rPr>
          <w:rStyle w:val="StyleUnderline"/>
        </w:rPr>
      </w:pPr>
      <w:r w:rsidRPr="00324E8F">
        <w:rPr>
          <w:rStyle w:val="StyleUnderline"/>
        </w:rPr>
        <w:t>“If the brother wants to go down with a legacy,” said Roberts, “he’d be a damn fool not to embrace what we’re doing.”</w:t>
      </w:r>
    </w:p>
    <w:p w14:paraId="3669B996" w14:textId="77777777" w:rsidR="00C270EB" w:rsidRPr="00324E8F" w:rsidRDefault="00C270EB" w:rsidP="004754A8">
      <w:pPr>
        <w:pStyle w:val="Heading1"/>
        <w:rPr>
          <w:rFonts w:cs="Times New Roman"/>
        </w:rPr>
      </w:pPr>
    </w:p>
    <w:p w14:paraId="476A6669" w14:textId="3FBC5084" w:rsidR="004754A8" w:rsidRPr="00324E8F" w:rsidRDefault="004754A8" w:rsidP="004754A8">
      <w:pPr>
        <w:pStyle w:val="Heading1"/>
        <w:rPr>
          <w:rFonts w:cs="Times New Roman"/>
        </w:rPr>
      </w:pPr>
      <w:bookmarkStart w:id="111" w:name="_Toc45868952"/>
      <w:r w:rsidRPr="00324E8F">
        <w:rPr>
          <w:rFonts w:cs="Times New Roman"/>
        </w:rPr>
        <w:t>Trump Win Bad Election DA – Aff Answers</w:t>
      </w:r>
      <w:bookmarkEnd w:id="111"/>
    </w:p>
    <w:p w14:paraId="57E79286" w14:textId="77777777" w:rsidR="004754A8" w:rsidRPr="00324E8F" w:rsidRDefault="004754A8" w:rsidP="004754A8"/>
    <w:p w14:paraId="69ED0A59" w14:textId="77777777" w:rsidR="004754A8" w:rsidRPr="00324E8F" w:rsidRDefault="004754A8" w:rsidP="004754A8">
      <w:pPr>
        <w:pStyle w:val="Heading2"/>
        <w:rPr>
          <w:rFonts w:cs="Times New Roman"/>
        </w:rPr>
      </w:pPr>
      <w:bookmarkStart w:id="112" w:name="_Toc45868953"/>
      <w:r w:rsidRPr="00324E8F">
        <w:rPr>
          <w:rFonts w:cs="Times New Roman"/>
        </w:rPr>
        <w:t>Uniqueness Answers</w:t>
      </w:r>
      <w:bookmarkEnd w:id="112"/>
    </w:p>
    <w:p w14:paraId="45B2F935" w14:textId="77777777" w:rsidR="004754A8" w:rsidRPr="00324E8F" w:rsidRDefault="004754A8" w:rsidP="004754A8"/>
    <w:p w14:paraId="7E0F5046" w14:textId="77777777" w:rsidR="004754A8" w:rsidRPr="00324E8F" w:rsidRDefault="004754A8" w:rsidP="004754A8">
      <w:pPr>
        <w:pStyle w:val="Heading3"/>
        <w:rPr>
          <w:rFonts w:cs="Times New Roman"/>
        </w:rPr>
      </w:pPr>
      <w:bookmarkStart w:id="113" w:name="_Toc45868954"/>
      <w:r w:rsidRPr="00324E8F">
        <w:rPr>
          <w:rFonts w:cs="Times New Roman"/>
        </w:rPr>
        <w:t>Trump Win Now</w:t>
      </w:r>
      <w:bookmarkEnd w:id="113"/>
    </w:p>
    <w:p w14:paraId="2C878E75" w14:textId="77777777" w:rsidR="004754A8" w:rsidRPr="00324E8F" w:rsidRDefault="004754A8" w:rsidP="004754A8"/>
    <w:p w14:paraId="6770F040" w14:textId="77777777" w:rsidR="004754A8" w:rsidRPr="00324E8F" w:rsidRDefault="004754A8" w:rsidP="004754A8">
      <w:pPr>
        <w:pStyle w:val="Heading4"/>
        <w:rPr>
          <w:rFonts w:cs="Times New Roman"/>
        </w:rPr>
      </w:pPr>
      <w:r w:rsidRPr="00324E8F">
        <w:rPr>
          <w:rFonts w:cs="Times New Roman"/>
        </w:rPr>
        <w:t>Trump wins now – Norporth modelling proves</w:t>
      </w:r>
    </w:p>
    <w:p w14:paraId="72BDA79B" w14:textId="77777777" w:rsidR="004754A8" w:rsidRPr="00324E8F" w:rsidRDefault="004754A8" w:rsidP="004754A8">
      <w:pPr>
        <w:rPr>
          <w:rStyle w:val="Style13ptBold"/>
        </w:rPr>
      </w:pPr>
      <w:r w:rsidRPr="00324E8F">
        <w:rPr>
          <w:rStyle w:val="Style13ptBold"/>
        </w:rPr>
        <w:t>Wulfsohn, Fox News media reporter, 7-9-20</w:t>
      </w:r>
    </w:p>
    <w:p w14:paraId="70D3D5C6" w14:textId="77777777" w:rsidR="004754A8" w:rsidRPr="00324E8F" w:rsidRDefault="004754A8" w:rsidP="004754A8">
      <w:r w:rsidRPr="00324E8F">
        <w:t xml:space="preserve">[Joseph A., 7-9-20, Fox News, “Professor doubles down on prediction model of Trump's chances in 2020”, </w:t>
      </w:r>
      <w:hyperlink r:id="rId342" w:history="1">
        <w:r w:rsidRPr="00324E8F">
          <w:rPr>
            <w:rStyle w:val="Hyperlink"/>
          </w:rPr>
          <w:t>https://www.foxnews.com/politics/professor-doubles-down-on-prediction-model-showing-trump-having-91-percent-chance-of-winning-election-despite-polls</w:t>
        </w:r>
      </w:hyperlink>
      <w:r w:rsidRPr="00324E8F">
        <w:t>, accessed 7-9-20]</w:t>
      </w:r>
    </w:p>
    <w:p w14:paraId="09BCFF80" w14:textId="77777777" w:rsidR="004754A8" w:rsidRPr="00324E8F" w:rsidRDefault="004754A8" w:rsidP="004754A8"/>
    <w:p w14:paraId="32A27AA3" w14:textId="77777777" w:rsidR="004754A8" w:rsidRPr="00324E8F" w:rsidRDefault="004754A8" w:rsidP="004754A8">
      <w:pPr>
        <w:rPr>
          <w:rStyle w:val="StyleUnderline"/>
        </w:rPr>
      </w:pPr>
      <w:r w:rsidRPr="00324E8F">
        <w:rPr>
          <w:rStyle w:val="StyleUnderline"/>
        </w:rPr>
        <w:t>Despite recent polls that identify</w:t>
      </w:r>
      <w:r w:rsidRPr="00324E8F">
        <w:t xml:space="preserve"> Joe </w:t>
      </w:r>
      <w:r w:rsidRPr="00324E8F">
        <w:rPr>
          <w:rStyle w:val="StyleUnderline"/>
        </w:rPr>
        <w:t>Biden as the heavy favorite in 2020, a political science professor is still standing by his prediction model that shows</w:t>
      </w:r>
      <w:r w:rsidRPr="00324E8F">
        <w:t xml:space="preserve"> President </w:t>
      </w:r>
      <w:r w:rsidRPr="00324E8F">
        <w:rPr>
          <w:rStyle w:val="StyleUnderline"/>
        </w:rPr>
        <w:t>Trump having a "91 percent" chance of winning in November.</w:t>
      </w:r>
    </w:p>
    <w:p w14:paraId="1E478E57" w14:textId="77777777" w:rsidR="004754A8" w:rsidRPr="00324E8F" w:rsidRDefault="004754A8" w:rsidP="004754A8">
      <w:pPr>
        <w:rPr>
          <w:b/>
          <w:u w:val="single"/>
        </w:rPr>
      </w:pPr>
      <w:r w:rsidRPr="00324E8F">
        <w:t xml:space="preserve">Mediaite reported on Wednesday that </w:t>
      </w:r>
      <w:r w:rsidRPr="00324E8F">
        <w:rPr>
          <w:rStyle w:val="StyleUnderline"/>
        </w:rPr>
        <w:t>Stony Brook professor Helmut Norpoth is doubling down on his "Primary Model,” which has correctly predicted five out of the past six elections since 1996 and every single election but two in the past 108 years.</w:t>
      </w:r>
    </w:p>
    <w:p w14:paraId="3A2C7241" w14:textId="77777777" w:rsidR="004754A8" w:rsidRPr="00324E8F" w:rsidRDefault="004754A8" w:rsidP="004754A8">
      <w:pPr>
        <w:rPr>
          <w:b/>
          <w:u w:val="single"/>
        </w:rPr>
      </w:pPr>
      <w:r w:rsidRPr="00324E8F">
        <w:rPr>
          <w:rStyle w:val="StyleUnderline"/>
        </w:rPr>
        <w:t>“The Primary Model gives Trump a 91 percent chance of winning in November,” Norpoth said. "This model gets it right for 25 of the 27 elections since 1912, when primaries were introduced."</w:t>
      </w:r>
    </w:p>
    <w:p w14:paraId="5627E880" w14:textId="77777777" w:rsidR="004754A8" w:rsidRPr="00324E8F" w:rsidRDefault="004754A8" w:rsidP="004754A8">
      <w:r w:rsidRPr="00324E8F">
        <w:t>As Mediaite noted, the two elections the model failed to predict were the 1960 election of John F. Kennedy and the 2000 election of George W. Bush.</w:t>
      </w:r>
    </w:p>
    <w:p w14:paraId="540F5BE1" w14:textId="77777777" w:rsidR="004754A8" w:rsidRPr="00324E8F" w:rsidRDefault="004754A8" w:rsidP="004754A8">
      <w:pPr>
        <w:rPr>
          <w:rStyle w:val="StyleUnderline"/>
        </w:rPr>
      </w:pPr>
      <w:r w:rsidRPr="00324E8F">
        <w:rPr>
          <w:rStyle w:val="StyleUnderline"/>
        </w:rPr>
        <w:t>Norpoth's model examines the results of presidential primaries as the strongest indicator as to the outcome in the general election, not the polls that dominate the political discussion. According to Norpoth, Biden is in a much weaker position than Trump because of his poor showing in the first two primary races.</w:t>
      </w:r>
    </w:p>
    <w:p w14:paraId="6C44975C" w14:textId="77777777" w:rsidR="004754A8" w:rsidRPr="00324E8F" w:rsidRDefault="004754A8" w:rsidP="004754A8">
      <w:r w:rsidRPr="00324E8F">
        <w:t>Before making the stunning comeback in the South Carolina primary and carrying the following races, Biden came in fourth place in Iowa with just 15.8 percent of the vote and came in fifth place in New Hampshire with just 8.4 percent. Norpoth stressed that enthusiasm is key.</w:t>
      </w:r>
    </w:p>
    <w:p w14:paraId="1E6F8F59" w14:textId="77777777" w:rsidR="004754A8" w:rsidRPr="00324E8F" w:rsidRDefault="004754A8" w:rsidP="004754A8">
      <w:pPr>
        <w:rPr>
          <w:rStyle w:val="StyleUnderline"/>
        </w:rPr>
      </w:pPr>
      <w:r w:rsidRPr="00324E8F">
        <w:rPr>
          <w:rStyle w:val="StyleUnderline"/>
        </w:rPr>
        <w:t>“The terrain of presidential contests is littered with nominees who saw a poll lead in the spring turn to dust in the fall,” Norpoth told Mediaite. “The list is long and discouraging for early frontrunners. Beginning with Thomas Dewey in 1948, it spans such notables as Richard Nixon in 1960, Jimmy Carter in 1980, Michael Dukakis in 1988, George H.W. Bush in 1992, and John Kerry in 2004, to cite just the most spectacular cases."</w:t>
      </w:r>
    </w:p>
    <w:p w14:paraId="38DB049A" w14:textId="77777777" w:rsidR="004754A8" w:rsidRPr="00324E8F" w:rsidRDefault="004754A8" w:rsidP="004754A8">
      <w:r w:rsidRPr="00324E8F">
        <w:rPr>
          <w:rStyle w:val="StyleUnderline"/>
        </w:rPr>
        <w:t>Norpoth's model, which correctly predicted Trump's victory roughly nine months before the 2016 election, suggests that the president will win by even a wider margin in the electoral college with 362 electoral votes versus the 304 he earned against Hillary Clinton</w:t>
      </w:r>
      <w:r w:rsidRPr="00324E8F">
        <w:t>. Mediaite pointed out such a victory would nearly match Barack Obama's 2008 election, when he earned 365 electoral votes.</w:t>
      </w:r>
    </w:p>
    <w:p w14:paraId="454C556C" w14:textId="77777777" w:rsidR="004754A8" w:rsidRPr="00324E8F" w:rsidRDefault="004754A8" w:rsidP="004754A8">
      <w:r w:rsidRPr="00324E8F">
        <w:t>The Stony Brook professor appeared on "The Ingraham Angle" back in May making the same prediction.</w:t>
      </w:r>
    </w:p>
    <w:p w14:paraId="1C75E308" w14:textId="77777777" w:rsidR="004754A8" w:rsidRPr="00324E8F" w:rsidRDefault="004754A8" w:rsidP="004754A8">
      <w:r w:rsidRPr="00324E8F">
        <w:t>While the "Primary Model" hands Trump his reelection, national polls suggest Biden will win handily in November. The Real Clear Politics average shows the former VP besting the sitting president by 8.7 points. In the latest Fox News poll, Biden has a 12 point lead over Trump.</w:t>
      </w:r>
    </w:p>
    <w:p w14:paraId="719378BA" w14:textId="77777777" w:rsidR="004754A8" w:rsidRPr="00324E8F" w:rsidRDefault="004754A8" w:rsidP="004754A8">
      <w:r w:rsidRPr="00324E8F">
        <w:t>The president's polling has taken quite the hit in recent months amid the coronavirus outbreak and increased racial tensions following the death of George Floyd.</w:t>
      </w:r>
    </w:p>
    <w:p w14:paraId="418B7B12" w14:textId="77777777" w:rsidR="004754A8" w:rsidRPr="00324E8F" w:rsidRDefault="004754A8" w:rsidP="004754A8"/>
    <w:p w14:paraId="1EFD32FD" w14:textId="77777777" w:rsidR="004754A8" w:rsidRPr="00324E8F" w:rsidRDefault="004754A8" w:rsidP="004754A8">
      <w:pPr>
        <w:pStyle w:val="Heading4"/>
        <w:rPr>
          <w:rFonts w:cs="Times New Roman"/>
        </w:rPr>
      </w:pPr>
      <w:r w:rsidRPr="00324E8F">
        <w:rPr>
          <w:rFonts w:cs="Times New Roman"/>
        </w:rPr>
        <w:t>Trump is on track to win the election</w:t>
      </w:r>
    </w:p>
    <w:p w14:paraId="7299D864" w14:textId="77777777" w:rsidR="004754A8" w:rsidRPr="00324E8F" w:rsidRDefault="004754A8" w:rsidP="004754A8">
      <w:pPr>
        <w:rPr>
          <w:rStyle w:val="Style13ptBold"/>
        </w:rPr>
      </w:pPr>
      <w:r w:rsidRPr="00324E8F">
        <w:rPr>
          <w:rStyle w:val="Style13ptBold"/>
        </w:rPr>
        <w:t>Heine, American Greatness Political Columnist, 7-10-20</w:t>
      </w:r>
    </w:p>
    <w:p w14:paraId="3E4CAEE1" w14:textId="77777777" w:rsidR="00324E8F" w:rsidRPr="00324E8F" w:rsidRDefault="004754A8" w:rsidP="004754A8">
      <w:pPr>
        <w:spacing w:after="0" w:line="240" w:lineRule="auto"/>
        <w:rPr>
          <w:sz w:val="24"/>
        </w:rPr>
      </w:pPr>
      <w:r w:rsidRPr="00324E8F">
        <w:t>(Debra, July 10</w:t>
      </w:r>
      <w:r w:rsidRPr="00324E8F">
        <w:rPr>
          <w:vertAlign w:val="superscript"/>
        </w:rPr>
        <w:t>th</w:t>
      </w:r>
      <w:r w:rsidRPr="00324E8F">
        <w:t xml:space="preserve">, 2020, American Greatness, “Shock Poll Shows Trump on Track to Win Reelection”, </w:t>
      </w:r>
      <w:hyperlink r:id="rId343" w:history="1">
        <w:r w:rsidRPr="00324E8F">
          <w:rPr>
            <w:rStyle w:val="Hyperlink"/>
          </w:rPr>
          <w:t>https://amgreatness.com/2020/07/10/shock-poll-shows-trump-on-track-to-win-reelection/</w:t>
        </w:r>
      </w:hyperlink>
      <w:r w:rsidRPr="00324E8F">
        <w:t>, accessed: 07/14/20, SS)</w:t>
      </w:r>
    </w:p>
    <w:p w14:paraId="531315DC" w14:textId="2A6D4DC1" w:rsidR="004754A8" w:rsidRPr="00324E8F" w:rsidRDefault="004754A8" w:rsidP="004754A8"/>
    <w:p w14:paraId="1E3A766F" w14:textId="77777777" w:rsidR="004754A8" w:rsidRPr="00324E8F" w:rsidRDefault="004754A8" w:rsidP="004754A8">
      <w:pPr>
        <w:rPr>
          <w:rStyle w:val="StyleUnderline"/>
        </w:rPr>
      </w:pPr>
      <w:r w:rsidRPr="00324E8F">
        <w:t xml:space="preserve">A new poll conducted by the Washington based Democracy Institute for the Sunday Express shows </w:t>
      </w:r>
      <w:r w:rsidRPr="00324E8F">
        <w:rPr>
          <w:rStyle w:val="StyleUnderline"/>
        </w:rPr>
        <w:t>President Trump tied with his rival Joe Biden at 47 percent, but surpassing him in the electoral college 309 to 229.</w:t>
      </w:r>
    </w:p>
    <w:p w14:paraId="43DE4E2D" w14:textId="77777777" w:rsidR="004754A8" w:rsidRPr="00324E8F" w:rsidRDefault="004754A8" w:rsidP="004754A8">
      <w:r w:rsidRPr="00324E8F">
        <w:t>These positive results for Trump come amid a constant drumbeat of negative media coverage in recent weeks that paints his electoral chances in November as virtually nil.</w:t>
      </w:r>
    </w:p>
    <w:p w14:paraId="4269E39F" w14:textId="77777777" w:rsidR="004754A8" w:rsidRPr="00324E8F" w:rsidRDefault="004754A8" w:rsidP="004754A8">
      <w:pPr>
        <w:rPr>
          <w:rStyle w:val="StyleUnderline"/>
        </w:rPr>
      </w:pPr>
      <w:r w:rsidRPr="00324E8F">
        <w:rPr>
          <w:rStyle w:val="StyleUnderline"/>
        </w:rPr>
        <w:t>According to the shock poll, Trump is “on course to win the crucial swing states including Florida, Iowa, Michigan, Minnesota, Pennsylvania and Wisconsin where he outpolls Vice President Biden by 48 percent to 44 percent.”</w:t>
      </w:r>
    </w:p>
    <w:p w14:paraId="734E2B57" w14:textId="77777777" w:rsidR="004754A8" w:rsidRPr="00324E8F" w:rsidRDefault="004754A8" w:rsidP="004754A8">
      <w:pPr>
        <w:rPr>
          <w:rStyle w:val="StyleUnderline"/>
        </w:rPr>
      </w:pPr>
      <w:r w:rsidRPr="00324E8F">
        <w:t xml:space="preserve">According to David Maddox, the political editor of the Sunday Express, the poll indicates that </w:t>
      </w:r>
      <w:r w:rsidRPr="00324E8F">
        <w:rPr>
          <w:rStyle w:val="StyleUnderline"/>
        </w:rPr>
        <w:t>the Black Lives Matter riots have created a backlash that is helping Trump.</w:t>
      </w:r>
    </w:p>
    <w:p w14:paraId="18E1ADFB" w14:textId="77777777" w:rsidR="004754A8" w:rsidRPr="00324E8F" w:rsidRDefault="004754A8" w:rsidP="004754A8">
      <w:r w:rsidRPr="00324E8F">
        <w:t>The poll was conducted Jul 1–3, before the president went to the Mount Rushmore to make a speech that was very well received by most Americans, but </w:t>
      </w:r>
      <w:hyperlink r:id="rId344" w:history="1">
        <w:r w:rsidRPr="00324E8F">
          <w:rPr>
            <w:rStyle w:val="Hyperlink"/>
          </w:rPr>
          <w:t>furiously derided</w:t>
        </w:r>
      </w:hyperlink>
      <w:r w:rsidRPr="00324E8F">
        <w:t> by Democrats and their allies in the corporate media.</w:t>
      </w:r>
    </w:p>
    <w:p w14:paraId="24DC35F3" w14:textId="77777777" w:rsidR="004754A8" w:rsidRPr="00324E8F" w:rsidRDefault="004754A8" w:rsidP="004754A8">
      <w:r w:rsidRPr="00324E8F">
        <w:t>In </w:t>
      </w:r>
      <w:hyperlink r:id="rId345" w:history="1">
        <w:r w:rsidRPr="00324E8F">
          <w:rPr>
            <w:rStyle w:val="Hyperlink"/>
          </w:rPr>
          <w:t>his speech,</w:t>
        </w:r>
      </w:hyperlink>
      <w:r w:rsidRPr="00324E8F">
        <w:t> Trump blasted the “cancel culture” and “the angry mobs” who want to erase America’s history: “There is a new far-left fascism that demands absolute allegiance. If you do not speak its language, perform its rituals, recite its mantras, and follow its commandments then you will be censored, banished, blacklisted, persecuted, and punished. Not gonna happen to us,” the president said.</w:t>
      </w:r>
    </w:p>
    <w:p w14:paraId="2F0E74DC" w14:textId="77777777" w:rsidR="004754A8" w:rsidRPr="00324E8F" w:rsidRDefault="004754A8" w:rsidP="004754A8">
      <w:pPr>
        <w:rPr>
          <w:rStyle w:val="StyleUnderline"/>
        </w:rPr>
      </w:pPr>
      <w:r w:rsidRPr="00324E8F">
        <w:rPr>
          <w:rStyle w:val="StyleUnderline"/>
        </w:rPr>
        <w:t>“Fallout from the Black Lives Matter protests” is helping the president’s campaign for reelection, Maddox opined in the </w:t>
      </w:r>
      <w:hyperlink r:id="rId346" w:history="1">
        <w:r w:rsidRPr="00324E8F">
          <w:rPr>
            <w:rStyle w:val="StyleUnderline"/>
          </w:rPr>
          <w:t>The UK Express</w:t>
        </w:r>
      </w:hyperlink>
      <w:r w:rsidRPr="00324E8F">
        <w:rPr>
          <w:rStyle w:val="StyleUnderline"/>
        </w:rPr>
        <w:t> article.</w:t>
      </w:r>
    </w:p>
    <w:p w14:paraId="58A5DDA2" w14:textId="77777777" w:rsidR="004754A8" w:rsidRPr="00324E8F" w:rsidRDefault="004754A8" w:rsidP="004754A8">
      <w:r w:rsidRPr="00324E8F">
        <w:t>Given a choice between which phrases identified their views 71 percent chose “all lives matter” while 29 percent picked “black lives matter”.</w:t>
      </w:r>
    </w:p>
    <w:p w14:paraId="6E347527" w14:textId="77777777" w:rsidR="004754A8" w:rsidRPr="00324E8F" w:rsidRDefault="004754A8" w:rsidP="004754A8">
      <w:r w:rsidRPr="00324E8F">
        <w:t>Meanwhile, with statues of presidents and other historic figures being attacked and pulled down across the US, 74 percent said they disapproved of the actions while 77 percent disagreed with the assertion supported by many Democrat politicians that Mount Rushmore with the faces of four US Presidents carved on it “is racist”.</w:t>
      </w:r>
    </w:p>
    <w:p w14:paraId="6D7F492F" w14:textId="77777777" w:rsidR="004754A8" w:rsidRPr="00324E8F" w:rsidRDefault="004754A8" w:rsidP="004754A8">
      <w:pPr>
        <w:rPr>
          <w:rStyle w:val="StyleUnderline"/>
        </w:rPr>
      </w:pPr>
      <w:r w:rsidRPr="00324E8F">
        <w:rPr>
          <w:rStyle w:val="StyleUnderline"/>
        </w:rPr>
        <w:t>The poll showed that 59 percent approved of the President’s handling of the riots and protests but 40 percent want him to be tougher while 60 percent think Mr Biden has not been critical enough.</w:t>
      </w:r>
    </w:p>
    <w:p w14:paraId="47277F31" w14:textId="77777777" w:rsidR="004754A8" w:rsidRPr="00324E8F" w:rsidRDefault="004754A8" w:rsidP="004754A8">
      <w:r w:rsidRPr="00324E8F">
        <w:t>In addition, 67 percent prefer President Trump’s law and order message compared to 29 percent who want black community relations improved with the police.</w:t>
      </w:r>
    </w:p>
    <w:p w14:paraId="51476306" w14:textId="77777777" w:rsidR="004754A8" w:rsidRPr="00324E8F" w:rsidRDefault="004754A8" w:rsidP="004754A8">
      <w:r w:rsidRPr="00324E8F">
        <w:t>According to the poll, 76 percent of people said it made no difference to them whether of not Biden chose a black running mate.</w:t>
      </w:r>
    </w:p>
    <w:p w14:paraId="3AAED06C" w14:textId="77777777" w:rsidR="004754A8" w:rsidRPr="00324E8F" w:rsidRDefault="004754A8" w:rsidP="004754A8">
      <w:r w:rsidRPr="00324E8F">
        <w:t>The poll also shows the president doing well with minority voters—35 percent for black voters and 34 percent for Hispanics.</w:t>
      </w:r>
    </w:p>
    <w:p w14:paraId="5F7E80A5" w14:textId="77777777" w:rsidR="004754A8" w:rsidRPr="00324E8F" w:rsidRDefault="004754A8" w:rsidP="004754A8">
      <w:pPr>
        <w:rPr>
          <w:rStyle w:val="StyleUnderline"/>
        </w:rPr>
      </w:pPr>
      <w:r w:rsidRPr="00324E8F">
        <w:rPr>
          <w:rStyle w:val="StyleUnderline"/>
        </w:rPr>
        <w:t>Worse still is Mr Biden’s mental health after some stumbling performances and public concerns that he may be suffering from the early stages of dementia have also had an impact.</w:t>
      </w:r>
    </w:p>
    <w:p w14:paraId="131A29BD" w14:textId="77777777" w:rsidR="004754A8" w:rsidRPr="00324E8F" w:rsidRDefault="004754A8" w:rsidP="004754A8">
      <w:r w:rsidRPr="00324E8F">
        <w:t>According to the poll 55 percent believe he is suffering from cognitive problems and 44 percent say that it means they are less likely to vote for him while 58 percent think aged 77 he is too old to be President.</w:t>
      </w:r>
    </w:p>
    <w:p w14:paraId="6DBFEB6F" w14:textId="77777777" w:rsidR="004754A8" w:rsidRPr="00324E8F" w:rsidRDefault="004754A8" w:rsidP="004754A8">
      <w:r w:rsidRPr="00324E8F">
        <w:t>Patrick Basham, the director of the Democracy Institute, said: “Between now and Election Day, the factor that will most influence the final outcome will be the debates between President Trump and his Democratic opponent. Should Biden regain some of his past skill at coasting through such encounters with moderate, platitudinous comments delivered with a smile, a little humour, and an Everyman demeanour, he will retain a good chance of enjoying a very competitive election.</w:t>
      </w:r>
    </w:p>
    <w:p w14:paraId="76B7EEDE" w14:textId="77777777" w:rsidR="004754A8" w:rsidRPr="00324E8F" w:rsidRDefault="004754A8" w:rsidP="004754A8">
      <w:pPr>
        <w:rPr>
          <w:rStyle w:val="StyleUnderline"/>
        </w:rPr>
      </w:pPr>
      <w:r w:rsidRPr="00324E8F">
        <w:rPr>
          <w:rStyle w:val="StyleUnderline"/>
        </w:rPr>
        <w:t>“But, should Biden have even one ‘senior moment’ during which he forgets what he’s saying, or where he is, or the question posed to him, his chances of beating Trump will be somewhere between slim and none.”</w:t>
      </w:r>
    </w:p>
    <w:p w14:paraId="0953AA12" w14:textId="77777777" w:rsidR="004754A8" w:rsidRPr="00324E8F" w:rsidRDefault="004754A8" w:rsidP="004754A8">
      <w:r w:rsidRPr="00324E8F">
        <w:t>Indeed, Biden’s campaign has had the candidate on a short leash in recent months, only allowing him to participate in minor, scripted online events where </w:t>
      </w:r>
      <w:hyperlink r:id="rId347" w:history="1">
        <w:r w:rsidRPr="00324E8F">
          <w:rPr>
            <w:rStyle w:val="Hyperlink"/>
          </w:rPr>
          <w:t>he continues to struggle</w:t>
        </w:r>
      </w:hyperlink>
      <w:r w:rsidRPr="00324E8F">
        <w:t> nonetheless.</w:t>
      </w:r>
    </w:p>
    <w:p w14:paraId="69B02BE9" w14:textId="77777777" w:rsidR="004754A8" w:rsidRPr="00324E8F" w:rsidRDefault="004754A8" w:rsidP="004754A8">
      <w:r w:rsidRPr="00324E8F">
        <w:rPr>
          <w:rStyle w:val="StyleUnderline"/>
        </w:rPr>
        <w:t xml:space="preserve">Biden’s apparent cognitive decline has likely contributed to the “enthusiasm gap,” that continues to benefit Trump, </w:t>
      </w:r>
      <w:r w:rsidRPr="00324E8F">
        <w:t>with 77 percent of Trump voters “enthusiastic” about voting for their candidate compared to only 43 percent of Biden voters.</w:t>
      </w:r>
    </w:p>
    <w:p w14:paraId="26916C67" w14:textId="77777777" w:rsidR="004754A8" w:rsidRPr="00324E8F" w:rsidRDefault="004754A8" w:rsidP="004754A8">
      <w:pPr>
        <w:rPr>
          <w:rStyle w:val="StyleUnderline"/>
        </w:rPr>
      </w:pPr>
      <w:r w:rsidRPr="00324E8F">
        <w:rPr>
          <w:rStyle w:val="StyleUnderline"/>
        </w:rPr>
        <w:t>The poll results suggest that President Trump has much more support than can be gleaned through polling because of this “shy Trump voter” effect. When asked whether they are “comfortable with your relatives, friends, and coworkers knowing how you vote?” only 29 percent of Trump supporters responded in the affirmative, while 82 percent of Biden voters said they were.</w:t>
      </w:r>
    </w:p>
    <w:p w14:paraId="33F86E54" w14:textId="77777777" w:rsidR="004754A8" w:rsidRPr="00324E8F" w:rsidRDefault="004754A8" w:rsidP="004754A8">
      <w:r w:rsidRPr="00324E8F">
        <w:t>The majority of respondents [67 percent], saw Trump as a strong leader, while Biden ws seen as a consensus builder [55 percent], and more likeable [60 percent].</w:t>
      </w:r>
    </w:p>
    <w:p w14:paraId="1899EAFC" w14:textId="77777777" w:rsidR="00324E8F" w:rsidRPr="00324E8F" w:rsidRDefault="004754A8" w:rsidP="004754A8">
      <w:r w:rsidRPr="00324E8F">
        <w:t>Q. “Are you strongly or very enthusiastic about your choice of candidate?”</w:t>
      </w:r>
    </w:p>
    <w:p w14:paraId="5CAD6E38" w14:textId="481995F0" w:rsidR="004754A8" w:rsidRPr="00324E8F" w:rsidRDefault="004754A8" w:rsidP="004754A8">
      <w:r w:rsidRPr="00324E8F">
        <w:t>Trump voters = 77%</w:t>
      </w:r>
    </w:p>
    <w:p w14:paraId="046A5528" w14:textId="77777777" w:rsidR="004754A8" w:rsidRPr="00324E8F" w:rsidRDefault="004754A8" w:rsidP="004754A8">
      <w:r w:rsidRPr="00324E8F">
        <w:t>Biden voters = 43%</w:t>
      </w:r>
    </w:p>
    <w:p w14:paraId="06C0DDA7" w14:textId="77777777" w:rsidR="00324E8F" w:rsidRPr="00324E8F" w:rsidRDefault="004754A8" w:rsidP="004754A8">
      <w:r w:rsidRPr="00324E8F">
        <w:t>Q “Is your vote for Trump/Biden a positive vote for your candidate or a negative vote against his opponent?</w:t>
      </w:r>
    </w:p>
    <w:p w14:paraId="7E5187D7" w14:textId="63D8945F" w:rsidR="004754A8" w:rsidRPr="00324E8F" w:rsidRDefault="004754A8" w:rsidP="004754A8">
      <w:r w:rsidRPr="00324E8F">
        <w:t>Trump voters: positive vote = 81%; negative vote = 19%</w:t>
      </w:r>
    </w:p>
    <w:p w14:paraId="18D538AC" w14:textId="77777777" w:rsidR="004754A8" w:rsidRPr="00324E8F" w:rsidRDefault="004754A8" w:rsidP="004754A8">
      <w:r w:rsidRPr="00324E8F">
        <w:t>Biden voters: positive vote = 29%; negative vote = 71%</w:t>
      </w:r>
    </w:p>
    <w:p w14:paraId="46EBD1CF" w14:textId="77777777" w:rsidR="004754A8" w:rsidRPr="00324E8F" w:rsidRDefault="004754A8" w:rsidP="004754A8">
      <w:r w:rsidRPr="00324E8F">
        <w:t>Q “Could your vote change before Election Day?”</w:t>
      </w:r>
    </w:p>
    <w:p w14:paraId="5FDCDC4C" w14:textId="77777777" w:rsidR="004754A8" w:rsidRPr="00324E8F" w:rsidRDefault="004754A8" w:rsidP="004754A8">
      <w:r w:rsidRPr="00324E8F">
        <w:t>Trump voters: Yes = 4%</w:t>
      </w:r>
    </w:p>
    <w:p w14:paraId="36FC313E" w14:textId="77777777" w:rsidR="004754A8" w:rsidRPr="00324E8F" w:rsidRDefault="004754A8" w:rsidP="004754A8">
      <w:r w:rsidRPr="00324E8F">
        <w:t>Biden voters: Yes = 12%</w:t>
      </w:r>
    </w:p>
    <w:p w14:paraId="03F9E501" w14:textId="77777777" w:rsidR="004754A8" w:rsidRPr="00324E8F" w:rsidRDefault="004754A8" w:rsidP="004754A8">
      <w:r w:rsidRPr="00324E8F">
        <w:t>“Shy” Trump Vote?</w:t>
      </w:r>
    </w:p>
    <w:p w14:paraId="24D303CC" w14:textId="77777777" w:rsidR="004754A8" w:rsidRPr="00324E8F" w:rsidRDefault="004754A8" w:rsidP="004754A8">
      <w:r w:rsidRPr="00324E8F">
        <w:t>Questions to Undecided Voters</w:t>
      </w:r>
    </w:p>
    <w:p w14:paraId="4E4577EF" w14:textId="77777777" w:rsidR="004754A8" w:rsidRPr="00324E8F" w:rsidRDefault="004754A8" w:rsidP="004754A8">
      <w:r w:rsidRPr="00324E8F">
        <w:t>Q “Does a relative or a friend plan to vote for Trump?”</w:t>
      </w:r>
    </w:p>
    <w:p w14:paraId="5A16E8F5" w14:textId="77777777" w:rsidR="004754A8" w:rsidRPr="00324E8F" w:rsidRDefault="004754A8" w:rsidP="004754A8">
      <w:r w:rsidRPr="00324E8F">
        <w:t>Yes = 66%</w:t>
      </w:r>
    </w:p>
    <w:p w14:paraId="3BF3F6BD" w14:textId="77777777" w:rsidR="004754A8" w:rsidRPr="00324E8F" w:rsidRDefault="004754A8" w:rsidP="004754A8">
      <w:r w:rsidRPr="00324E8F">
        <w:t>No = 34%</w:t>
      </w:r>
    </w:p>
    <w:p w14:paraId="194D948B" w14:textId="77777777" w:rsidR="004754A8" w:rsidRPr="00324E8F" w:rsidRDefault="004754A8" w:rsidP="004754A8">
      <w:r w:rsidRPr="00324E8F">
        <w:t>Q. “Will President Trump be reelected?”</w:t>
      </w:r>
    </w:p>
    <w:p w14:paraId="504850D7" w14:textId="77777777" w:rsidR="004754A8" w:rsidRPr="00324E8F" w:rsidRDefault="004754A8" w:rsidP="004754A8">
      <w:r w:rsidRPr="00324E8F">
        <w:t>Yes = 52%</w:t>
      </w:r>
    </w:p>
    <w:p w14:paraId="015238BA" w14:textId="77777777" w:rsidR="004754A8" w:rsidRPr="00324E8F" w:rsidRDefault="004754A8" w:rsidP="004754A8">
      <w:r w:rsidRPr="00324E8F">
        <w:t>No = 48%</w:t>
      </w:r>
    </w:p>
    <w:p w14:paraId="4A56EB45" w14:textId="77777777" w:rsidR="004754A8" w:rsidRPr="00324E8F" w:rsidRDefault="004754A8" w:rsidP="004754A8">
      <w:r w:rsidRPr="00324E8F">
        <w:t>Question to All Voters</w:t>
      </w:r>
    </w:p>
    <w:p w14:paraId="038C9CA6" w14:textId="77777777" w:rsidR="004754A8" w:rsidRPr="00324E8F" w:rsidRDefault="004754A8" w:rsidP="004754A8">
      <w:r w:rsidRPr="00324E8F">
        <w:t>Q. “Are you comfortable with your relatives, friends, and coworkers knowing how you vote?”</w:t>
      </w:r>
    </w:p>
    <w:p w14:paraId="44623E6F" w14:textId="77777777" w:rsidR="004754A8" w:rsidRPr="00324E8F" w:rsidRDefault="004754A8" w:rsidP="004754A8">
      <w:r w:rsidRPr="00324E8F">
        <w:t>Trump voters: Yes = 29%</w:t>
      </w:r>
    </w:p>
    <w:p w14:paraId="0801EFA9" w14:textId="77777777" w:rsidR="004754A8" w:rsidRPr="00324E8F" w:rsidRDefault="004754A8" w:rsidP="004754A8">
      <w:r w:rsidRPr="00324E8F">
        <w:t>Biden voters: Yes = 82%</w:t>
      </w:r>
    </w:p>
    <w:p w14:paraId="4D53D6DF" w14:textId="77777777" w:rsidR="004754A8" w:rsidRPr="00324E8F" w:rsidRDefault="004754A8" w:rsidP="004754A8">
      <w:r w:rsidRPr="00324E8F">
        <w:t>National Popular Vote</w:t>
      </w:r>
    </w:p>
    <w:p w14:paraId="246716DC" w14:textId="77777777" w:rsidR="004754A8" w:rsidRPr="00324E8F" w:rsidRDefault="004754A8" w:rsidP="004754A8">
      <w:r w:rsidRPr="00324E8F">
        <w:t>Trump = 47%</w:t>
      </w:r>
    </w:p>
    <w:p w14:paraId="21E4B457" w14:textId="77777777" w:rsidR="004754A8" w:rsidRPr="00324E8F" w:rsidRDefault="004754A8" w:rsidP="004754A8">
      <w:r w:rsidRPr="00324E8F">
        <w:t>Biden = 47%</w:t>
      </w:r>
    </w:p>
    <w:p w14:paraId="5DE72CD8" w14:textId="77777777" w:rsidR="004754A8" w:rsidRPr="00324E8F" w:rsidRDefault="004754A8" w:rsidP="004754A8">
      <w:r w:rsidRPr="00324E8F">
        <w:t>Undecided = 6%</w:t>
      </w:r>
    </w:p>
    <w:p w14:paraId="08B04000" w14:textId="77777777" w:rsidR="004754A8" w:rsidRPr="00324E8F" w:rsidRDefault="004754A8" w:rsidP="004754A8">
      <w:r w:rsidRPr="00324E8F">
        <w:t>White voters: Trump = 52% Biden = 46%</w:t>
      </w:r>
    </w:p>
    <w:p w14:paraId="6C93F832" w14:textId="77777777" w:rsidR="004754A8" w:rsidRPr="00324E8F" w:rsidRDefault="004754A8" w:rsidP="004754A8">
      <w:r w:rsidRPr="00324E8F">
        <w:t>Black: Trump 16% Biden = 81%</w:t>
      </w:r>
    </w:p>
    <w:p w14:paraId="03A578D9" w14:textId="77777777" w:rsidR="004754A8" w:rsidRPr="00324E8F" w:rsidRDefault="004754A8" w:rsidP="004754A8">
      <w:r w:rsidRPr="00324E8F">
        <w:t>Hispanic: Trump 34% Biden = 51%</w:t>
      </w:r>
    </w:p>
    <w:p w14:paraId="7E19D8D9" w14:textId="77777777" w:rsidR="004754A8" w:rsidRPr="00324E8F" w:rsidRDefault="004754A8" w:rsidP="004754A8"/>
    <w:p w14:paraId="40A0E9A1" w14:textId="77777777" w:rsidR="004754A8" w:rsidRPr="00324E8F" w:rsidRDefault="004754A8" w:rsidP="004754A8">
      <w:pPr>
        <w:pStyle w:val="Heading4"/>
        <w:rPr>
          <w:rFonts w:cs="Times New Roman"/>
        </w:rPr>
      </w:pPr>
      <w:r w:rsidRPr="00324E8F">
        <w:rPr>
          <w:rFonts w:cs="Times New Roman"/>
        </w:rPr>
        <w:t>Democrats are worried that Trump may have a comeback</w:t>
      </w:r>
    </w:p>
    <w:p w14:paraId="782F956F" w14:textId="77777777" w:rsidR="004754A8" w:rsidRPr="00324E8F" w:rsidRDefault="004754A8" w:rsidP="004754A8">
      <w:pPr>
        <w:rPr>
          <w:rStyle w:val="Style13ptBold"/>
        </w:rPr>
      </w:pPr>
      <w:r w:rsidRPr="00324E8F">
        <w:rPr>
          <w:rStyle w:val="Style13ptBold"/>
        </w:rPr>
        <w:t>Rucker, Washington Post, White House Bureau Chief, et al, 7-12-20</w:t>
      </w:r>
    </w:p>
    <w:p w14:paraId="5484BC42" w14:textId="77777777" w:rsidR="004754A8" w:rsidRPr="00324E8F" w:rsidRDefault="004754A8" w:rsidP="004754A8">
      <w:pPr>
        <w:spacing w:after="0" w:line="240" w:lineRule="auto"/>
        <w:rPr>
          <w:sz w:val="24"/>
        </w:rPr>
      </w:pPr>
      <w:r w:rsidRPr="00324E8F">
        <w:t>(Philip Rucker, Rachael Bade, and Seung Min Kim, July 12</w:t>
      </w:r>
      <w:r w:rsidRPr="00324E8F">
        <w:rPr>
          <w:vertAlign w:val="superscript"/>
        </w:rPr>
        <w:t>th</w:t>
      </w:r>
      <w:r w:rsidRPr="00324E8F">
        <w:t xml:space="preserve">, 2020, Washington Post, “Trump’s drop in polls has confident Democrats sensing ‘a tsunami coming’ in November”, </w:t>
      </w:r>
      <w:hyperlink r:id="rId348" w:history="1">
        <w:r w:rsidRPr="00324E8F">
          <w:rPr>
            <w:rStyle w:val="Hyperlink"/>
          </w:rPr>
          <w:t>https://www.washingtonpost.com/politics/trumps-drop-in-polls-has-confident-democrats-sensing-a-tsunami-coming-in-november/2020/07/11/48a76468-c2c6-11ea-b4f6-cb39cd8940fb_story.html?fbclid=IwAR1UBMnJxgUPj16qe5CsvBxybPAfqdqIBIwx4-OSwlQc_HfPZqCw2Aif5KI&amp;utm_campaign=wp_main&amp;utm_medium=social&amp;utm_source=facebook</w:t>
        </w:r>
      </w:hyperlink>
      <w:r w:rsidRPr="00324E8F">
        <w:t>, accessed: 07/14/20, SS)</w:t>
      </w:r>
    </w:p>
    <w:p w14:paraId="0337106A" w14:textId="77777777" w:rsidR="004754A8" w:rsidRPr="00324E8F" w:rsidRDefault="004754A8" w:rsidP="004754A8"/>
    <w:p w14:paraId="727D5D37" w14:textId="77777777" w:rsidR="004754A8" w:rsidRPr="00324E8F" w:rsidRDefault="004754A8" w:rsidP="004754A8">
      <w:pPr>
        <w:rPr>
          <w:rStyle w:val="StyleUnderline"/>
        </w:rPr>
      </w:pPr>
      <w:r w:rsidRPr="00324E8F">
        <w:t xml:space="preserve">President Trump’s management of this summer’s crises has triggered what </w:t>
      </w:r>
      <w:r w:rsidRPr="00324E8F">
        <w:rPr>
          <w:rStyle w:val="StyleUnderline"/>
        </w:rPr>
        <w:t>Democrats detect as a tectonic shift in the political landscape, with party leaders suddenly bullish about not only taking back the White House but also wresting control of the Senate, as well as expanding their House majority.</w:t>
      </w:r>
    </w:p>
    <w:p w14:paraId="4E6DF55A" w14:textId="77777777" w:rsidR="004754A8" w:rsidRPr="00324E8F" w:rsidRDefault="004754A8" w:rsidP="004754A8">
      <w:r w:rsidRPr="00324E8F">
        <w:t>Trump’s incumbent advantages have steadily eroded since the spring, with the president now trailing presumptive Democratic nominee </w:t>
      </w:r>
      <w:hyperlink r:id="rId349" w:tgtFrame="_blank" w:history="1">
        <w:r w:rsidRPr="00324E8F">
          <w:rPr>
            <w:rStyle w:val="Hyperlink"/>
          </w:rPr>
          <w:t>Joe Biden</w:t>
        </w:r>
      </w:hyperlink>
      <w:r w:rsidRPr="00324E8F">
        <w:t> in virtually every public poll nationally and in battleground states, as well as lagging behind the former vice president in fundraising for May and June.</w:t>
      </w:r>
    </w:p>
    <w:p w14:paraId="6B6A5D87" w14:textId="77777777" w:rsidR="004754A8" w:rsidRPr="00324E8F" w:rsidRDefault="004754A8" w:rsidP="004754A8">
      <w:pPr>
        <w:rPr>
          <w:rStyle w:val="StyleUnderline"/>
        </w:rPr>
      </w:pPr>
      <w:r w:rsidRPr="00324E8F">
        <w:rPr>
          <w:rStyle w:val="StyleUnderline"/>
        </w:rPr>
        <w:t>Trump and his advisers insist that their campaign’s internal data show the race as more competitive — “In the real polls, we are doing very well,” the president claimed Friday — and that he can gain momentum in the weeks ahead with a disciplined message and a brutal, sustained assault on Biden’s character, ideology and mental acuity.</w:t>
      </w:r>
    </w:p>
    <w:p w14:paraId="6A92EA18" w14:textId="77777777" w:rsidR="004754A8" w:rsidRPr="00324E8F" w:rsidRDefault="004754A8" w:rsidP="004754A8">
      <w:r w:rsidRPr="00324E8F">
        <w:t>Yet Trump has never shown much discipline, and time and again this year he has stymied his campaign’s best efforts with bouts of seeming self-sabotage. On Friday night, Trump </w:t>
      </w:r>
      <w:hyperlink r:id="rId350" w:history="1">
        <w:r w:rsidRPr="00324E8F">
          <w:rPr>
            <w:rStyle w:val="Hyperlink"/>
          </w:rPr>
          <w:t>provoked critics anew</w:t>
        </w:r>
      </w:hyperlink>
      <w:r w:rsidRPr="00324E8F">
        <w:t> with his decision to </w:t>
      </w:r>
      <w:hyperlink r:id="rId351" w:tooltip="www.washingtonpost.com" w:history="1">
        <w:r w:rsidRPr="00324E8F">
          <w:rPr>
            <w:rStyle w:val="Hyperlink"/>
          </w:rPr>
          <w:t>commute the prison sentence</w:t>
        </w:r>
      </w:hyperlink>
      <w:r w:rsidRPr="00324E8F">
        <w:t> of longtime confidant Roger Stone, an act Sen. Mitt Romney (R-Utah) </w:t>
      </w:r>
      <w:hyperlink r:id="rId352" w:history="1">
        <w:r w:rsidRPr="00324E8F">
          <w:rPr>
            <w:rStyle w:val="Hyperlink"/>
          </w:rPr>
          <w:t>called</w:t>
        </w:r>
      </w:hyperlink>
      <w:r w:rsidRPr="00324E8F">
        <w:t> “unprecedented, historic corruption.”</w:t>
      </w:r>
    </w:p>
    <w:p w14:paraId="212B83D8" w14:textId="77777777" w:rsidR="004754A8" w:rsidRPr="00324E8F" w:rsidRDefault="004754A8" w:rsidP="004754A8">
      <w:r w:rsidRPr="00324E8F">
        <w:t>With the </w:t>
      </w:r>
      <w:hyperlink r:id="rId353" w:tgtFrame="_blank" w:history="1">
        <w:r w:rsidRPr="00324E8F">
          <w:rPr>
            <w:rStyle w:val="Hyperlink"/>
          </w:rPr>
          <w:t>coronavirus</w:t>
        </w:r>
      </w:hyperlink>
      <w:r w:rsidRPr="00324E8F">
        <w:t> pandemic still raging across much of the country, Biden enjoys a commanding position, though his campaign advisers say nothing is yet secured and they are careful not to take any state for granted.</w:t>
      </w:r>
    </w:p>
    <w:p w14:paraId="1D6DC93E" w14:textId="77777777" w:rsidR="004754A8" w:rsidRPr="00324E8F" w:rsidRDefault="004754A8" w:rsidP="004754A8">
      <w:r w:rsidRPr="00324E8F">
        <w:t>Both Democratic and Republican operatives increasingly view Trump as a drag on GOP candidates in many key Senate and House races — especially in suburban areas, where polling and focus group data suggest he has been bleeding support.</w:t>
      </w:r>
    </w:p>
    <w:p w14:paraId="17CE05D9" w14:textId="77777777" w:rsidR="004754A8" w:rsidRPr="00324E8F" w:rsidRDefault="004754A8" w:rsidP="004754A8">
      <w:r w:rsidRPr="00324E8F">
        <w:t>Voters’ disapproval of Trump’s handling of the pandemic and of the racial justice movement, as measured in public surveys, has buoyed Democrats down the ballot. Some long-shot Democratic challengers in Kentucky, South Carolina and other Republican strongholds reported staggering fundraising hauls in recent days, which party leaders see as a sign that their playing field could expand further.</w:t>
      </w:r>
    </w:p>
    <w:p w14:paraId="55C323C2" w14:textId="77777777" w:rsidR="004754A8" w:rsidRPr="00324E8F" w:rsidRDefault="004754A8" w:rsidP="004754A8">
      <w:pPr>
        <w:rPr>
          <w:rStyle w:val="StyleUnderline"/>
        </w:rPr>
      </w:pPr>
      <w:r w:rsidRPr="00324E8F">
        <w:rPr>
          <w:rStyle w:val="StyleUnderline"/>
        </w:rPr>
        <w:t>“It’s just in the air,” Senate Minority Leader Charles E. Schumer (D-N.Y.) said in an interview. “You just feel it, the importance of taking back the Senate, the importance of getting the country moving again, the importance of paying attention to the middle class.”</w:t>
      </w:r>
    </w:p>
    <w:p w14:paraId="3A3F9FB8" w14:textId="77777777" w:rsidR="004754A8" w:rsidRPr="00324E8F" w:rsidRDefault="004754A8" w:rsidP="004754A8">
      <w:r w:rsidRPr="00324E8F">
        <w:t>Schumer said “we’re feeling very good” about winning the three or four seats required for Democrats to gain control of the Senate for the first time in six years.</w:t>
      </w:r>
    </w:p>
    <w:p w14:paraId="35DF324E" w14:textId="77777777" w:rsidR="004754A8" w:rsidRPr="00324E8F" w:rsidRDefault="004754A8" w:rsidP="004754A8">
      <w:pPr>
        <w:rPr>
          <w:rStyle w:val="StyleUnderline"/>
        </w:rPr>
      </w:pPr>
      <w:r w:rsidRPr="00324E8F">
        <w:t xml:space="preserve">House Speaker Nancy </w:t>
      </w:r>
      <w:r w:rsidRPr="00324E8F">
        <w:rPr>
          <w:rStyle w:val="StyleUnderline"/>
        </w:rPr>
        <w:t xml:space="preserve">Pelosi </w:t>
      </w:r>
      <w:r w:rsidRPr="00324E8F">
        <w:t xml:space="preserve">(D-Calif.) said in an interview that if the election were held today, Democrats would pick up seats and expand their majority. But she </w:t>
      </w:r>
      <w:r w:rsidRPr="00324E8F">
        <w:rPr>
          <w:rStyle w:val="StyleUnderline"/>
        </w:rPr>
        <w:t>cautioned that Trump remains popular in a number of congressional districts in traditionally Republican areas that Democrats captured in the 2018 midterm elections, leaving those incumbents endangered.</w:t>
      </w:r>
    </w:p>
    <w:p w14:paraId="4E99B9B8" w14:textId="77777777" w:rsidR="004754A8" w:rsidRPr="00324E8F" w:rsidRDefault="004754A8" w:rsidP="004754A8">
      <w:r w:rsidRPr="00324E8F">
        <w:t xml:space="preserve">“For reasons that are beyond my comprehension, </w:t>
      </w:r>
      <w:r w:rsidRPr="00324E8F">
        <w:rPr>
          <w:rStyle w:val="StyleUnderline"/>
        </w:rPr>
        <w:t>he still has some favorability in these districts, and so the question is: In the last election, did people stay home because he wasn’t on the ballot and now turn out because he is on the ballot and they support him?” Pelosi said. “It’s the strangest phenomenon I have ever seen in politics.”</w:t>
      </w:r>
    </w:p>
    <w:p w14:paraId="7A76AA72" w14:textId="77777777" w:rsidR="004754A8" w:rsidRPr="00324E8F" w:rsidRDefault="004754A8" w:rsidP="004754A8">
      <w:r w:rsidRPr="00324E8F">
        <w:rPr>
          <w:rStyle w:val="StyleUnderline"/>
        </w:rPr>
        <w:t>Pelosi said she has warned fellow Democrats not to let down their guard.</w:t>
      </w:r>
      <w:r w:rsidRPr="00324E8F">
        <w:t xml:space="preserve"> “I say: ‘Own the ground. Don’t give one grain of sand. Get everybody out.’ ” And Pelosi predicted that Trump and his allies would work to suppress access to the polls or create other obstacles for black people and other traditionally Democratic voters.</w:t>
      </w:r>
    </w:p>
    <w:p w14:paraId="3575D91E" w14:textId="77777777" w:rsidR="004754A8" w:rsidRPr="00324E8F" w:rsidRDefault="004754A8" w:rsidP="004754A8">
      <w:r w:rsidRPr="00324E8F">
        <w:t>“One advantage we have this time over the last is people are vigilant, they are attuned, they are concerned,” Pelosi said.</w:t>
      </w:r>
    </w:p>
    <w:p w14:paraId="05171790" w14:textId="77777777" w:rsidR="004754A8" w:rsidRPr="00324E8F" w:rsidRDefault="004754A8" w:rsidP="004754A8">
      <w:r w:rsidRPr="00324E8F">
        <w:t>Mike Murphy, a longtime GOP strategist involved in the Republican Voters Against Trump super PAC, similarly advised against overconfidence.</w:t>
      </w:r>
    </w:p>
    <w:p w14:paraId="61EFA39C" w14:textId="77777777" w:rsidR="004754A8" w:rsidRPr="00324E8F" w:rsidRDefault="004754A8" w:rsidP="004754A8">
      <w:r w:rsidRPr="00324E8F">
        <w:t>“There’s so much Democratic psychological energy warped by Trump’s gravity field,” Murphy said. “Now they’re having this exhilaration. Ninety percent of the political gestalt is set by public polls, and the polls show Trump’s going to lose, we can all relax, it’s over. But I would say, ‘</w:t>
      </w:r>
      <w:r w:rsidRPr="00324E8F">
        <w:rPr>
          <w:rStyle w:val="StyleUnderline"/>
        </w:rPr>
        <w:t>Caution! Elections are very dynamic.’ ”</w:t>
      </w:r>
    </w:p>
    <w:p w14:paraId="41648FA2" w14:textId="77777777" w:rsidR="004754A8" w:rsidRPr="00324E8F" w:rsidRDefault="004754A8" w:rsidP="004754A8">
      <w:r w:rsidRPr="00324E8F">
        <w:t>Biden leads Trump by nine percentage points among registered voters in a Washington Post average of national polls conducted since mid-June. He also leads the incumbent, in some cases outside the margin of error, in recent polls in the battleground states of </w:t>
      </w:r>
      <w:hyperlink r:id="rId354" w:history="1">
        <w:r w:rsidRPr="00324E8F">
          <w:rPr>
            <w:rStyle w:val="Hyperlink"/>
          </w:rPr>
          <w:t>Arizona</w:t>
        </w:r>
      </w:hyperlink>
      <w:r w:rsidRPr="00324E8F">
        <w:t>, </w:t>
      </w:r>
      <w:hyperlink r:id="rId355" w:history="1">
        <w:r w:rsidRPr="00324E8F">
          <w:rPr>
            <w:rStyle w:val="Hyperlink"/>
          </w:rPr>
          <w:t>Florida</w:t>
        </w:r>
      </w:hyperlink>
      <w:r w:rsidRPr="00324E8F">
        <w:t>, </w:t>
      </w:r>
      <w:hyperlink r:id="rId356" w:history="1">
        <w:r w:rsidRPr="00324E8F">
          <w:rPr>
            <w:rStyle w:val="Hyperlink"/>
          </w:rPr>
          <w:t>Michigan</w:t>
        </w:r>
      </w:hyperlink>
      <w:r w:rsidRPr="00324E8F">
        <w:t>, </w:t>
      </w:r>
      <w:hyperlink r:id="rId357" w:history="1">
        <w:r w:rsidRPr="00324E8F">
          <w:rPr>
            <w:rStyle w:val="Hyperlink"/>
          </w:rPr>
          <w:t>North Carolina</w:t>
        </w:r>
      </w:hyperlink>
      <w:r w:rsidRPr="00324E8F">
        <w:t>, </w:t>
      </w:r>
      <w:hyperlink r:id="rId358" w:history="1">
        <w:r w:rsidRPr="00324E8F">
          <w:rPr>
            <w:rStyle w:val="Hyperlink"/>
          </w:rPr>
          <w:t>Pennsylvania</w:t>
        </w:r>
      </w:hyperlink>
      <w:r w:rsidRPr="00324E8F">
        <w:t> and </w:t>
      </w:r>
      <w:hyperlink r:id="rId359" w:history="1">
        <w:r w:rsidRPr="00324E8F">
          <w:rPr>
            <w:rStyle w:val="Hyperlink"/>
          </w:rPr>
          <w:t>Wisconsin</w:t>
        </w:r>
      </w:hyperlink>
      <w:r w:rsidRPr="00324E8F">
        <w:t>.</w:t>
      </w:r>
    </w:p>
    <w:p w14:paraId="49E70C46" w14:textId="77777777" w:rsidR="004754A8" w:rsidRPr="00324E8F" w:rsidRDefault="004754A8" w:rsidP="004754A8">
      <w:r w:rsidRPr="00324E8F">
        <w:t>“The president is in a very, very deep hole, and I’m not quite sure how he gets out of it,” said Amy Walter, national editor of the Cook Political Report, which on Wednesday </w:t>
      </w:r>
      <w:hyperlink r:id="rId360" w:history="1">
        <w:r w:rsidRPr="00324E8F">
          <w:rPr>
            <w:rStyle w:val="Hyperlink"/>
          </w:rPr>
          <w:t>shifted a number of states</w:t>
        </w:r>
      </w:hyperlink>
      <w:r w:rsidRPr="00324E8F">
        <w:t> in its </w:t>
      </w:r>
      <w:hyperlink r:id="rId361" w:history="1">
        <w:r w:rsidRPr="00324E8F">
          <w:rPr>
            <w:rStyle w:val="Hyperlink"/>
          </w:rPr>
          <w:t>electoral college ratings</w:t>
        </w:r>
      </w:hyperlink>
      <w:r w:rsidRPr="00324E8F">
        <w:t> in Biden’s favor.</w:t>
      </w:r>
    </w:p>
    <w:p w14:paraId="3FCEABC7" w14:textId="77777777" w:rsidR="004754A8" w:rsidRPr="00324E8F" w:rsidRDefault="004754A8" w:rsidP="004754A8">
      <w:r w:rsidRPr="00324E8F">
        <w:t>“He is taking with him Senate and House candidates,” Walter added. “Instead of just a slight drag, the president is tying anchors around the ankles of Republican candidates.”</w:t>
      </w:r>
    </w:p>
    <w:p w14:paraId="76A0BCAB" w14:textId="77777777" w:rsidR="004754A8" w:rsidRPr="00324E8F" w:rsidRDefault="004754A8" w:rsidP="004754A8">
      <w:r w:rsidRPr="00324E8F">
        <w:t>Michael McAdams, spokesman for the National Republican Congressional Committee, countered: “President Trump at the top of the ticket remains a massive advantage for Republicans in the 30 Trump districts House Democrats are defending.”</w:t>
      </w:r>
    </w:p>
    <w:p w14:paraId="0F72E1FD" w14:textId="77777777" w:rsidR="004754A8" w:rsidRPr="00324E8F" w:rsidRDefault="004754A8" w:rsidP="004754A8">
      <w:r w:rsidRPr="00324E8F">
        <w:t>But other GOP strategists privately disagree and worry about Trump dragging down the party, though they said they were hopeful that the electorate would snap back to a more even partisan split by the fall.</w:t>
      </w:r>
    </w:p>
    <w:p w14:paraId="45544FBF" w14:textId="77777777" w:rsidR="004754A8" w:rsidRPr="00324E8F" w:rsidRDefault="004754A8" w:rsidP="004754A8">
      <w:r w:rsidRPr="00324E8F">
        <w:t>Haley Barbour, a former Mississippi governor and former Republican National Committee chairman, said Trump can recover with a more disciplined message.</w:t>
      </w:r>
    </w:p>
    <w:p w14:paraId="4E842C00" w14:textId="77777777" w:rsidR="004754A8" w:rsidRPr="00324E8F" w:rsidRDefault="004754A8" w:rsidP="004754A8">
      <w:r w:rsidRPr="00324E8F">
        <w:t>“He needs to be talking about the accomplishments before the pandemic took hold, where we were, why the positive economy was because of his policies, and why what Democrats propose is not going to work,” Barbour said.</w:t>
      </w:r>
    </w:p>
    <w:p w14:paraId="3F98DF21" w14:textId="77777777" w:rsidR="004754A8" w:rsidRPr="00324E8F" w:rsidRDefault="004754A8" w:rsidP="004754A8">
      <w:r w:rsidRPr="00324E8F">
        <w:t>For weeks now, White House officials and Trump campaign surrogates have been arguing that the president is better positioned than Biden to rebuild the economy after the pandemic, a message they hope resonates with some of the voters who polls show have peeled away from him.</w:t>
      </w:r>
    </w:p>
    <w:p w14:paraId="66B4DABD" w14:textId="77777777" w:rsidR="004754A8" w:rsidRPr="00324E8F" w:rsidRDefault="004754A8" w:rsidP="004754A8">
      <w:r w:rsidRPr="00324E8F">
        <w:t>Jason Miller, a Trump campaign senior adviser, argued that the president’s base is more motivated to turn out than Biden’s, and that Trump has “a lot of room to grow.” He likened Trump’s performance the past few days to his “razor sharp” focus in the home stretch of the 2016 campaign.</w:t>
      </w:r>
    </w:p>
    <w:p w14:paraId="43387820" w14:textId="77777777" w:rsidR="004754A8" w:rsidRPr="00324E8F" w:rsidRDefault="004754A8" w:rsidP="004754A8">
      <w:r w:rsidRPr="00324E8F">
        <w:t>Central to Trump’s efforts ahead is an all-out assault on Biden. Miller said the Trump campaign believes several lines of attack are potent, including that Biden lacks the mental sharpness for the job, that he is beholden to liberal activists and that he would “throw the country into a U-turn” by undoing Trump’s economic policies.</w:t>
      </w:r>
    </w:p>
    <w:p w14:paraId="686539F1" w14:textId="77777777" w:rsidR="004754A8" w:rsidRPr="00324E8F" w:rsidRDefault="004754A8" w:rsidP="004754A8">
      <w:r w:rsidRPr="00324E8F">
        <w:t>“Joe Biden is very undefined,” Miller said. “Even though he’s been in office for decades, people don’t know Joe Biden, and they definitely don’t know this iteration of Joe Biden. . . . His radical left-wing friends have to prop him up and wheel him around like a bad episode of ‘Weekend at Bernie’s.’ ”</w:t>
      </w:r>
    </w:p>
    <w:p w14:paraId="0E6CB5FC" w14:textId="77777777" w:rsidR="004754A8" w:rsidRPr="00324E8F" w:rsidRDefault="004754A8" w:rsidP="004754A8">
      <w:r w:rsidRPr="00324E8F">
        <w:t>Anita Dunn, a Biden campaign senior adviser, said Trump and his allies have been attacking Biden for the past year without much success.</w:t>
      </w:r>
    </w:p>
    <w:p w14:paraId="7B8E3971" w14:textId="77777777" w:rsidR="004754A8" w:rsidRPr="00324E8F" w:rsidRDefault="004754A8" w:rsidP="004754A8">
      <w:r w:rsidRPr="00324E8F">
        <w:t>“The idea they haven’t had time to define Joe Biden yet is ludicrous,” Dunn said. “This president got himself impeached by trying to define Joe Biden in a negative way. . . . The problem that Donald Trump has is that he has been defined for the American people, and the American people don’t like a president who they think puts himself ahead of their interests, who doesn’t listen to experts and who has made a bad situation a catastrophe.”</w:t>
      </w:r>
    </w:p>
    <w:p w14:paraId="1A3EAD66" w14:textId="77777777" w:rsidR="004754A8" w:rsidRPr="00324E8F" w:rsidRDefault="004754A8" w:rsidP="004754A8">
      <w:r w:rsidRPr="00324E8F">
        <w:t>Dunn argued that the election would come down to the issue of presidential leadership.</w:t>
      </w:r>
    </w:p>
    <w:p w14:paraId="718ED394" w14:textId="77777777" w:rsidR="004754A8" w:rsidRPr="00324E8F" w:rsidRDefault="004754A8" w:rsidP="004754A8">
      <w:r w:rsidRPr="00324E8F">
        <w:t>“When Joe Biden makes a speech, when he addresses an issue, he is being the president people want,” she said. “He’s working to unify people. He’s honest about the challenges facing us, but optimistic about our ability to address them if we all work together.”</w:t>
      </w:r>
    </w:p>
    <w:p w14:paraId="0F57D772" w14:textId="77777777" w:rsidR="004754A8" w:rsidRPr="00324E8F" w:rsidRDefault="004754A8" w:rsidP="004754A8">
      <w:r w:rsidRPr="00324E8F">
        <w:t>Sixty-seven percent of Americans disapprove of Trump’s coronavirus response, according to an </w:t>
      </w:r>
      <w:hyperlink r:id="rId362" w:history="1">
        <w:r w:rsidRPr="00324E8F">
          <w:rPr>
            <w:rStyle w:val="Hyperlink"/>
          </w:rPr>
          <w:t>ABC News-Ipsos poll</w:t>
        </w:r>
      </w:hyperlink>
      <w:r w:rsidRPr="00324E8F">
        <w:t> released Friday. The same percentage said they disapprove of Trump’s handling of race relations.</w:t>
      </w:r>
    </w:p>
    <w:p w14:paraId="37F0DB80" w14:textId="77777777" w:rsidR="004754A8" w:rsidRPr="00324E8F" w:rsidRDefault="004754A8" w:rsidP="004754A8">
      <w:r w:rsidRPr="00324E8F">
        <w:t>“There’s a tsunami coming,” said Terry McAuliffe, a former Virginia governor and former Democratic National Committee chairman. “If he’d early on jumped in front of the coronavirus and been a leader, this guy would’ve been unbeatable. But every opportunity he’s had to stand up and be a leader, whether Charlottesville or anything else, he’s failed each time.”</w:t>
      </w:r>
    </w:p>
    <w:p w14:paraId="2E2181FC" w14:textId="77777777" w:rsidR="004754A8" w:rsidRPr="00324E8F" w:rsidRDefault="004754A8" w:rsidP="004754A8">
      <w:r w:rsidRPr="00324E8F">
        <w:t>The danger for Trump will be if the voters he lost are not willing to come back. Democratic pollster Peter Hart said this is the case, based on his extensive focus group interviews.</w:t>
      </w:r>
    </w:p>
    <w:p w14:paraId="56847B22" w14:textId="77777777" w:rsidR="004754A8" w:rsidRPr="00324E8F" w:rsidRDefault="004754A8" w:rsidP="004754A8">
      <w:r w:rsidRPr="00324E8F">
        <w:t>“Voters have arrived at a place that they’re done with Donald Trump,” Hart said. “The last four years have been total chaos, and the public says: ‘Stop the music. I want to get off.’ ”</w:t>
      </w:r>
    </w:p>
    <w:p w14:paraId="3374B858" w14:textId="77777777" w:rsidR="004754A8" w:rsidRPr="00324E8F" w:rsidRDefault="004754A8" w:rsidP="004754A8">
      <w:r w:rsidRPr="00324E8F">
        <w:t>Former Republican congressman Carlos Curbelo of Florida, a state Trump carried in 2016, said the current environment there is unambiguously troubling for the president.</w:t>
      </w:r>
    </w:p>
    <w:p w14:paraId="1FD0DE83" w14:textId="77777777" w:rsidR="004754A8" w:rsidRPr="00324E8F" w:rsidRDefault="004754A8" w:rsidP="004754A8">
      <w:r w:rsidRPr="00324E8F">
        <w:t>“The idea of a reality-TV president was perhaps intriguing or interesting to a lot of people while the country was on autopilot,” Curbelo said. “A lot of middle-of-the-road voters who took a chance on the president in 2016 are in a vastly different mood right now, and that is certainly true in suburban Florida, which will be decisive come November.”</w:t>
      </w:r>
    </w:p>
    <w:p w14:paraId="2AF51990" w14:textId="77777777" w:rsidR="004754A8" w:rsidRPr="00324E8F" w:rsidRDefault="004754A8" w:rsidP="004754A8">
      <w:r w:rsidRPr="00324E8F">
        <w:t>The </w:t>
      </w:r>
      <w:hyperlink r:id="rId363" w:tooltip="www.washingtonpost.com" w:history="1">
        <w:r w:rsidRPr="00324E8F">
          <w:rPr>
            <w:rStyle w:val="Hyperlink"/>
          </w:rPr>
          <w:t>prospects for Senate Republicans</w:t>
        </w:r>
      </w:hyperlink>
      <w:r w:rsidRPr="00324E8F">
        <w:t> have darkened in recent weeks as coronavirus cases rise in dozens of states. Though the battle for Senate control is largely being waged in a half-dozen states, Republicans are having to fend off well-funded opponents elsewhere as well.</w:t>
      </w:r>
    </w:p>
    <w:p w14:paraId="17E27837" w14:textId="77777777" w:rsidR="004754A8" w:rsidRPr="00324E8F" w:rsidRDefault="004754A8" w:rsidP="004754A8">
      <w:r w:rsidRPr="00324E8F">
        <w:t>A quartet of Democratic challengers raised enormous sums in the quarter that ended June 30: Amy McGrath (D) said she collected $17.4 million in her bid to unseat Senate Majority Leader Mitch McConnell (R) in Kentucky; Jaime Harrison reported raising $13.9 million in his race against Sen. Lindsey O. Graham (R-S.C.); Steve Bullock collected $7.7 million in his bid to defeat Sen. Steve Daines (R-Mont.); and Cal Cunningham raked in $7.4 million in his campaign against Sen. Thom Tillis (R-N.C.).</w:t>
      </w:r>
    </w:p>
    <w:p w14:paraId="662A93B8" w14:textId="77777777" w:rsidR="004754A8" w:rsidRPr="00324E8F" w:rsidRDefault="004754A8" w:rsidP="004754A8">
      <w:r w:rsidRPr="00324E8F">
        <w:t>GOP officials feel secure about McConnell and Graham winning reelection, though Montana and North Carolina appear more competitive. The one race so far where a Republican candidate has outraised a Democratic incumbent is in Michigan, where John James collected $6.4 million against Sen. Gary Peters (D).</w:t>
      </w:r>
    </w:p>
    <w:p w14:paraId="715DB1F6" w14:textId="77777777" w:rsidR="00324E8F" w:rsidRPr="00324E8F" w:rsidRDefault="004754A8" w:rsidP="004754A8">
      <w:r w:rsidRPr="00324E8F">
        <w:rPr>
          <w:rStyle w:val="StyleUnderline"/>
        </w:rPr>
        <w:t>Republican officials believe the dynamics could shift once scrutiny of the Democratic Senate candidates increases.</w:t>
      </w:r>
      <w:r w:rsidRPr="00324E8F">
        <w:t xml:space="preserve"> But there remains notable concern about Republican incumbent Sens. Martha McSally (Ariz.), Cory Gardner (Colo.) and Susan Collins (Maine). Recent polls show the races tightening for Sen. Joni Ernst (R-Iowa) and Tillis, both in states that Trump carried four years ago but could lose this time. Republican officials also have been watching the two Senate races in Georgia, especially as that state becomes more competitive on the presidential level.</w:t>
      </w:r>
    </w:p>
    <w:p w14:paraId="1CF81B12" w14:textId="77777777" w:rsidR="00324E8F" w:rsidRPr="00324E8F" w:rsidRDefault="004754A8" w:rsidP="004754A8">
      <w:r w:rsidRPr="00324E8F">
        <w:rPr>
          <w:rStyle w:val="StyleUnderline"/>
        </w:rPr>
        <w:t>“This is shaping up to be a lot like four years ago — with challenging states, a massive Democratic spending advantage and a class of sharp Republican senators who pushed through to win at the end</w:t>
      </w:r>
      <w:r w:rsidRPr="00324E8F">
        <w:t>,” said Steven Law, president of the Senate Leadership Fund, the main super PAC dedicated to electing Republican senators.</w:t>
      </w:r>
    </w:p>
    <w:p w14:paraId="3F1CE4DE" w14:textId="32811464" w:rsidR="00324E8F" w:rsidRPr="00324E8F" w:rsidRDefault="004754A8" w:rsidP="004754A8">
      <w:r w:rsidRPr="00324E8F">
        <w:t>As recently as Trump’s February acquittal in his impeachment trial, House Democrats were nervous about losing some seats, but now they see pickup opportunities thanks to Trump’s sinking approval ratings in suburban areas. Democrats are eyeing Republican-held districts in Georgia, Indiana, Missouri, New York, Pennsylvania and Texas, as well as long-shot opportunities in Alaska and Montana.</w:t>
      </w:r>
    </w:p>
    <w:p w14:paraId="138FDBC6" w14:textId="1EDDD40E" w:rsidR="004754A8" w:rsidRPr="00324E8F" w:rsidRDefault="004754A8" w:rsidP="004754A8">
      <w:pPr>
        <w:rPr>
          <w:rStyle w:val="StyleUnderline"/>
        </w:rPr>
      </w:pPr>
      <w:r w:rsidRPr="00324E8F">
        <w:t xml:space="preserve">The most concentrated state is Texas, where Democrats are targeting seven GOP-held districts, including the suburban Houston district once represented by former House Republican leader Tom DeLay. </w:t>
      </w:r>
      <w:r w:rsidRPr="00324E8F">
        <w:rPr>
          <w:rStyle w:val="StyleUnderline"/>
        </w:rPr>
        <w:t>Democratic strategists believe the spike in coronavirus cases across Texas could further erode Trump’s standing with voters in those districts.</w:t>
      </w:r>
    </w:p>
    <w:p w14:paraId="10EEF082" w14:textId="77777777" w:rsidR="004754A8" w:rsidRPr="00324E8F" w:rsidRDefault="004754A8" w:rsidP="004754A8">
      <w:r w:rsidRPr="00324E8F">
        <w:t>“The world is changing,” said Abby Curran Horrell, executive director of the House Majority PAC, a super PAC helping elect House Democrats. “What we’re seeing is this president is just a drag on these Republican candidates, and it’s just tough to get around that. And we’re seeing it across the map.”</w:t>
      </w:r>
    </w:p>
    <w:p w14:paraId="398D59D5" w14:textId="77777777" w:rsidR="004754A8" w:rsidRPr="00324E8F" w:rsidRDefault="004754A8" w:rsidP="004754A8"/>
    <w:p w14:paraId="7EBC1977" w14:textId="77777777" w:rsidR="004754A8" w:rsidRPr="00324E8F" w:rsidRDefault="004754A8" w:rsidP="004754A8">
      <w:pPr>
        <w:pStyle w:val="Heading3"/>
        <w:rPr>
          <w:rFonts w:cs="Times New Roman"/>
        </w:rPr>
      </w:pPr>
      <w:bookmarkStart w:id="114" w:name="_Toc45868955"/>
      <w:r w:rsidRPr="00324E8F">
        <w:rPr>
          <w:rFonts w:cs="Times New Roman"/>
        </w:rPr>
        <w:t>AT – Trump Loses</w:t>
      </w:r>
      <w:bookmarkEnd w:id="114"/>
    </w:p>
    <w:p w14:paraId="1129E950" w14:textId="77777777" w:rsidR="004754A8" w:rsidRPr="00324E8F" w:rsidRDefault="004754A8" w:rsidP="004754A8"/>
    <w:p w14:paraId="0FE857F0" w14:textId="77777777" w:rsidR="004754A8" w:rsidRPr="00324E8F" w:rsidRDefault="004754A8" w:rsidP="004754A8">
      <w:pPr>
        <w:pStyle w:val="Heading4"/>
        <w:rPr>
          <w:rFonts w:cs="Times New Roman"/>
        </w:rPr>
      </w:pPr>
      <w:r w:rsidRPr="00324E8F">
        <w:rPr>
          <w:rFonts w:cs="Times New Roman"/>
        </w:rPr>
        <w:t>Don’t count Trump out yet</w:t>
      </w:r>
    </w:p>
    <w:p w14:paraId="4854CE53" w14:textId="77777777" w:rsidR="00324E8F" w:rsidRPr="00324E8F" w:rsidRDefault="004754A8" w:rsidP="004754A8">
      <w:pPr>
        <w:rPr>
          <w:rStyle w:val="Style13ptBold"/>
        </w:rPr>
      </w:pPr>
      <w:r w:rsidRPr="00324E8F">
        <w:rPr>
          <w:rStyle w:val="Style13ptBold"/>
        </w:rPr>
        <w:t>Wierson, former senior media adviser to New York Mayor Michael Bloomberg, and Honan, Honan Strategy Group CEO, 7-10-20</w:t>
      </w:r>
    </w:p>
    <w:p w14:paraId="2729D4BA" w14:textId="753333BD" w:rsidR="004754A8" w:rsidRPr="00324E8F" w:rsidRDefault="004754A8" w:rsidP="004754A8">
      <w:pPr>
        <w:spacing w:after="0" w:line="240" w:lineRule="auto"/>
        <w:rPr>
          <w:sz w:val="24"/>
        </w:rPr>
      </w:pPr>
      <w:r w:rsidRPr="00324E8F">
        <w:t>(Arick and Bradley, July 10</w:t>
      </w:r>
      <w:r w:rsidRPr="00324E8F">
        <w:rPr>
          <w:vertAlign w:val="superscript"/>
        </w:rPr>
        <w:t>th</w:t>
      </w:r>
      <w:r w:rsidRPr="00324E8F">
        <w:t xml:space="preserve">, 2020, CNN, “Democrats, its too soon to cheer Trump’s defeat”, </w:t>
      </w:r>
      <w:hyperlink r:id="rId364" w:history="1">
        <w:r w:rsidRPr="00324E8F">
          <w:rPr>
            <w:rStyle w:val="Hyperlink"/>
          </w:rPr>
          <w:t>https://www.cnn.com/2020/07/09/opinions/too-soon-to-cheer-trumps-political-demise-wierson-honan/index.html</w:t>
        </w:r>
      </w:hyperlink>
      <w:r w:rsidRPr="00324E8F">
        <w:t>, accessed: 07/12/20, SS)</w:t>
      </w:r>
    </w:p>
    <w:p w14:paraId="0AD2BDCA" w14:textId="77777777" w:rsidR="004754A8" w:rsidRPr="00324E8F" w:rsidRDefault="004754A8" w:rsidP="004754A8"/>
    <w:p w14:paraId="51C7962B" w14:textId="77777777" w:rsidR="004754A8" w:rsidRPr="00324E8F" w:rsidRDefault="004754A8" w:rsidP="004754A8">
      <w:r w:rsidRPr="00324E8F">
        <w:t>(CNN)One need not listen hard these days to hear the sound of Democratic pollsters and pundits gleefully cheering that the end of President Donald Trump's term in power is finally in sight -- Joe Biden's Inauguration Day on January 20th, 2021.</w:t>
      </w:r>
    </w:p>
    <w:p w14:paraId="70D8DAC4" w14:textId="77777777" w:rsidR="004754A8" w:rsidRPr="00324E8F" w:rsidRDefault="004754A8" w:rsidP="004754A8">
      <w:pPr>
        <w:rPr>
          <w:rStyle w:val="StyleUnderline"/>
        </w:rPr>
      </w:pPr>
      <w:r w:rsidRPr="00324E8F">
        <w:t>Such Democratic groupthink goes as follows: the Covid-19 pandemic has killed more than </w:t>
      </w:r>
      <w:hyperlink r:id="rId365" w:tgtFrame="_blank" w:history="1">
        <w:r w:rsidRPr="00324E8F">
          <w:rPr>
            <w:rStyle w:val="Hyperlink"/>
          </w:rPr>
          <w:t>130,000 Americans</w:t>
        </w:r>
      </w:hyperlink>
      <w:r w:rsidRPr="00324E8F">
        <w:t xml:space="preserve"> and shows no signs of letting up; the economy has been plunged into the deepest recession in decades; and amid ongoing protests in the aftermath of George Floyd's death, </w:t>
      </w:r>
      <w:r w:rsidRPr="00324E8F">
        <w:rPr>
          <w:rStyle w:val="StyleUnderline"/>
        </w:rPr>
        <w:t>Democrats are fired up and ready to vote as never before.</w:t>
      </w:r>
    </w:p>
    <w:p w14:paraId="4A4D87AA" w14:textId="77777777" w:rsidR="004754A8" w:rsidRPr="00324E8F" w:rsidRDefault="004754A8" w:rsidP="004754A8">
      <w:r w:rsidRPr="00324E8F">
        <w:t>Moreover, a diverse array of national polls couldn't be clearer: Trump is in deep trouble nationally -- with Joe Biden </w:t>
      </w:r>
      <w:hyperlink r:id="rId366" w:tgtFrame="_blank" w:history="1">
        <w:r w:rsidRPr="00324E8F">
          <w:rPr>
            <w:rStyle w:val="Hyperlink"/>
          </w:rPr>
          <w:t>leading</w:t>
        </w:r>
      </w:hyperlink>
      <w:r w:rsidRPr="00324E8F">
        <w:t> him by </w:t>
      </w:r>
      <w:hyperlink r:id="rId367" w:tgtFrame="_blank" w:history="1">
        <w:r w:rsidRPr="00324E8F">
          <w:rPr>
            <w:rStyle w:val="Hyperlink"/>
          </w:rPr>
          <w:t>double digits</w:t>
        </w:r>
      </w:hyperlink>
      <w:r w:rsidRPr="00324E8F">
        <w:t>.</w:t>
      </w:r>
    </w:p>
    <w:p w14:paraId="1B5A6558" w14:textId="77777777" w:rsidR="004754A8" w:rsidRPr="00324E8F" w:rsidRDefault="004754A8" w:rsidP="004754A8">
      <w:r w:rsidRPr="00324E8F">
        <w:t>Democratic strategists seem to believe this means that Biden has successfully cut into the President's support among </w:t>
      </w:r>
      <w:hyperlink r:id="rId368" w:tgtFrame="_blank" w:history="1">
        <w:r w:rsidRPr="00324E8F">
          <w:rPr>
            <w:rStyle w:val="Hyperlink"/>
          </w:rPr>
          <w:t>key parts</w:t>
        </w:r>
      </w:hyperlink>
      <w:r w:rsidRPr="00324E8F">
        <w:t> of his political coalition: white voters, suburban voters, independents and voters who are middle aged and older. And the latest polling shows that even GOP strongholds like </w:t>
      </w:r>
      <w:hyperlink r:id="rId369" w:tgtFrame="_blank" w:history="1">
        <w:r w:rsidRPr="00324E8F">
          <w:rPr>
            <w:rStyle w:val="Hyperlink"/>
          </w:rPr>
          <w:t>Georgia</w:t>
        </w:r>
      </w:hyperlink>
      <w:r w:rsidRPr="00324E8F">
        <w:t> and </w:t>
      </w:r>
      <w:hyperlink r:id="rId370" w:tgtFrame="_blank" w:history="1">
        <w:r w:rsidRPr="00324E8F">
          <w:rPr>
            <w:rStyle w:val="Hyperlink"/>
          </w:rPr>
          <w:t>Texas</w:t>
        </w:r>
      </w:hyperlink>
      <w:r w:rsidRPr="00324E8F">
        <w:t> could be in play this fall.</w:t>
      </w:r>
    </w:p>
    <w:p w14:paraId="75EE999D" w14:textId="77777777" w:rsidR="004754A8" w:rsidRPr="00324E8F" w:rsidRDefault="004754A8" w:rsidP="004754A8">
      <w:r w:rsidRPr="00324E8F">
        <w:t>It seems Democrats are all too keen on taking a victory lap before they pass the checkered flag.</w:t>
      </w:r>
    </w:p>
    <w:p w14:paraId="5D880229" w14:textId="77777777" w:rsidR="004754A8" w:rsidRPr="00324E8F" w:rsidRDefault="004754A8" w:rsidP="004754A8">
      <w:r w:rsidRPr="00324E8F">
        <w:t>Those declaring Trump politically finished should recall the words attributed to the famous American novelist Mark Twain. As the story goes, Twain's death was rumored when his cousin fell ill and reporters couldn't locate him while touring in Europe. Upon learning of his supposed demise, Twain, according to his biographer Albert Bigelow Paine, told a reporter that "the report of my death has been </w:t>
      </w:r>
      <w:hyperlink r:id="rId371" w:tgtFrame="_blank" w:history="1">
        <w:r w:rsidRPr="00324E8F">
          <w:rPr>
            <w:rStyle w:val="Hyperlink"/>
          </w:rPr>
          <w:t>grossly exaggerated.</w:t>
        </w:r>
      </w:hyperlink>
    </w:p>
    <w:p w14:paraId="4BD5F11A" w14:textId="77777777" w:rsidR="00324E8F" w:rsidRPr="00324E8F" w:rsidRDefault="004754A8" w:rsidP="004754A8">
      <w:r w:rsidRPr="00324E8F">
        <w:t xml:space="preserve">As Paine tells it, the rumor appeared to emerge because Twain's cousin, who shared his legal surname of Clements, fell ill and papers were reporting that Twain was possibly dying. </w:t>
      </w:r>
      <w:r w:rsidRPr="00324E8F">
        <w:rPr>
          <w:rStyle w:val="StyleUnderline"/>
        </w:rPr>
        <w:t>The chattering classes may be in for a nasty November surprise. There are lots of reasons to suspect that Donald Trump may be the Mark Twain of American politics -- in that reports of his political demise may be grossly exaggerated</w:t>
      </w:r>
      <w:r w:rsidRPr="00324E8F">
        <w:t>.</w:t>
      </w:r>
    </w:p>
    <w:p w14:paraId="1D59AFB1" w14:textId="787C18F2" w:rsidR="004754A8" w:rsidRPr="00324E8F" w:rsidRDefault="004754A8" w:rsidP="004754A8">
      <w:r w:rsidRPr="00324E8F">
        <w:t xml:space="preserve">Like a modern-day street magician, </w:t>
      </w:r>
      <w:r w:rsidRPr="00324E8F">
        <w:rPr>
          <w:rStyle w:val="StyleUnderline"/>
        </w:rPr>
        <w:t>Trump keeps pulling out new tricks to stymie Democrats at the polls when they least expect it</w:t>
      </w:r>
      <w:r w:rsidRPr="00324E8F">
        <w:t xml:space="preserve"> -- as he did this past May when Republicans took back a Congressional seat in deep blue California, the first time the GOP had gained a seat in the state in </w:t>
      </w:r>
      <w:hyperlink r:id="rId372" w:tgtFrame="_blank" w:history="1">
        <w:r w:rsidRPr="00324E8F">
          <w:rPr>
            <w:rStyle w:val="Hyperlink"/>
          </w:rPr>
          <w:t>22 years</w:t>
        </w:r>
      </w:hyperlink>
      <w:r w:rsidRPr="00324E8F">
        <w:t>.</w:t>
      </w:r>
    </w:p>
    <w:p w14:paraId="14B5D41F" w14:textId="77777777" w:rsidR="004754A8" w:rsidRPr="00324E8F" w:rsidRDefault="004754A8" w:rsidP="004754A8">
      <w:r w:rsidRPr="00324E8F">
        <w:t>Let us be clear: We are political consultants who have spent the better part of the last 20 years working to get scores of Democrats elected across America. It gives us no great joy to think about Trump getting a second term, but here is some of what keeps us awake at night:</w:t>
      </w:r>
    </w:p>
    <w:p w14:paraId="1E97734B" w14:textId="77777777" w:rsidR="004754A8" w:rsidRPr="00324E8F" w:rsidRDefault="004754A8" w:rsidP="004754A8">
      <w:pPr>
        <w:rPr>
          <w:rStyle w:val="StyleUnderline"/>
        </w:rPr>
      </w:pPr>
      <w:r w:rsidRPr="00324E8F">
        <w:rPr>
          <w:rStyle w:val="StyleUnderline"/>
        </w:rPr>
        <w:t>Americans usually don't fire sitting presidents</w:t>
      </w:r>
    </w:p>
    <w:p w14:paraId="39ECD880" w14:textId="77777777" w:rsidR="00324E8F" w:rsidRPr="00324E8F" w:rsidRDefault="004754A8" w:rsidP="004754A8">
      <w:r w:rsidRPr="00324E8F">
        <w:rPr>
          <w:rStyle w:val="StyleUnderline"/>
        </w:rPr>
        <w:t>Only three sitting US Presidents have been fired in the last 75 years</w:t>
      </w:r>
      <w:r w:rsidRPr="00324E8F">
        <w:t>, and that number could easily have been only one. After pardoning Richard Nixon, President Gerald Ford went on </w:t>
      </w:r>
      <w:hyperlink r:id="rId373" w:tgtFrame="_blank" w:history="1">
        <w:r w:rsidRPr="00324E8F">
          <w:rPr>
            <w:rStyle w:val="Hyperlink"/>
          </w:rPr>
          <w:t>lose</w:t>
        </w:r>
      </w:hyperlink>
      <w:r w:rsidRPr="00324E8F">
        <w:t> to Jimmy Carter by a squeaker. Carter </w:t>
      </w:r>
      <w:hyperlink r:id="rId374" w:tgtFrame="_blank" w:history="1">
        <w:r w:rsidRPr="00324E8F">
          <w:rPr>
            <w:rStyle w:val="Hyperlink"/>
          </w:rPr>
          <w:t>barely won</w:t>
        </w:r>
      </w:hyperlink>
      <w:r w:rsidRPr="00324E8F">
        <w:t> Wisconsin and Ohio and a switch of 144,384 votes in New York would have reelected Ford.</w:t>
      </w:r>
    </w:p>
    <w:p w14:paraId="24F1675C" w14:textId="698F4F94" w:rsidR="004754A8" w:rsidRPr="00324E8F" w:rsidRDefault="004754A8" w:rsidP="004754A8">
      <w:r w:rsidRPr="00324E8F">
        <w:t>In 1992, Bill Clinton beat George Bush, winning less than half the popular vote (43%), with 19% going to Independent Ross Perot -- a plurality, but not a majority. Since the 1930s, only Ronald Reagan was able to successfully unseat an incumbent president and beat him by a </w:t>
      </w:r>
      <w:hyperlink r:id="rId375" w:tgtFrame="_blank" w:history="1">
        <w:r w:rsidRPr="00324E8F">
          <w:rPr>
            <w:rStyle w:val="Hyperlink"/>
          </w:rPr>
          <w:t>healthy margin</w:t>
        </w:r>
      </w:hyperlink>
      <w:r w:rsidRPr="00324E8F">
        <w:t> -- as a rule, Americans just don't decisively -- or regularly fire </w:t>
      </w:r>
      <w:hyperlink r:id="rId376" w:tgtFrame="_blank" w:history="1">
        <w:r w:rsidRPr="00324E8F">
          <w:rPr>
            <w:rStyle w:val="Hyperlink"/>
          </w:rPr>
          <w:t>sitting presidents</w:t>
        </w:r>
      </w:hyperlink>
      <w:r w:rsidRPr="00324E8F">
        <w:t>.</w:t>
      </w:r>
    </w:p>
    <w:p w14:paraId="5C170053" w14:textId="77777777" w:rsidR="004754A8" w:rsidRPr="00324E8F" w:rsidRDefault="004754A8" w:rsidP="004754A8">
      <w:r w:rsidRPr="00324E8F">
        <w:t>Trump's numbers are down by a lot less than one would expect given, well, everything</w:t>
      </w:r>
    </w:p>
    <w:p w14:paraId="79744A10" w14:textId="77777777" w:rsidR="004754A8" w:rsidRPr="00324E8F" w:rsidRDefault="004754A8" w:rsidP="004754A8">
      <w:pPr>
        <w:rPr>
          <w:rStyle w:val="StyleUnderline"/>
        </w:rPr>
      </w:pPr>
      <w:r w:rsidRPr="00324E8F">
        <w:t xml:space="preserve">Let's state the obvious: America has been turned upside down over the last few months. The country has been all but shut down during the Covid-19 outbreak, and ongoing efforts to combat racism are fundamentally changing America. Sure -- </w:t>
      </w:r>
      <w:r w:rsidRPr="00324E8F">
        <w:rPr>
          <w:rStyle w:val="StyleUnderline"/>
        </w:rPr>
        <w:t>Trump's numbers have taken a hit -- but the problem for Democrats is that they are not down as much as his abysmal performance deserves.</w:t>
      </w:r>
    </w:p>
    <w:p w14:paraId="7D4A46D0" w14:textId="77777777" w:rsidR="004754A8" w:rsidRPr="00324E8F" w:rsidRDefault="004754A8" w:rsidP="004754A8">
      <w:r w:rsidRPr="00324E8F">
        <w:t>The latest </w:t>
      </w:r>
      <w:hyperlink r:id="rId377" w:tgtFrame="_blank" w:history="1">
        <w:r w:rsidRPr="00324E8F">
          <w:rPr>
            <w:rStyle w:val="Hyperlink"/>
          </w:rPr>
          <w:t>Fox News poll</w:t>
        </w:r>
      </w:hyperlink>
      <w:r w:rsidRPr="00324E8F">
        <w:t> shows Biden is leading Trump by 12 points, up from a lead of eight points back in May. Bottom line, the country is in tatters and Biden's lead has grown by a paltry four points. No typo -- Biden's lead has increased by just four points as a surge of coronavirus is gripping large swaths of states that typically vote red.</w:t>
      </w:r>
    </w:p>
    <w:p w14:paraId="258B9545" w14:textId="77777777" w:rsidR="004754A8" w:rsidRPr="00324E8F" w:rsidRDefault="004754A8" w:rsidP="004754A8">
      <w:r w:rsidRPr="00324E8F">
        <w:t>How is Biden doing today among the White voters without a college degree in the swing states that Trump won in 2016? Biden's support, according to </w:t>
      </w:r>
      <w:hyperlink r:id="rId378" w:tgtFrame="_blank" w:history="1">
        <w:r w:rsidRPr="00324E8F">
          <w:rPr>
            <w:rStyle w:val="Hyperlink"/>
          </w:rPr>
          <w:t>The New York Times / Siena College Poll</w:t>
        </w:r>
      </w:hyperlink>
      <w:r w:rsidRPr="00324E8F">
        <w:t>, has him rising by a single point with this group since October -- that's the extent of the momentum Biden has gotten by winning enough delegates to secure the Democratic nomination in reaction to Trump's poor performance over the last four months. A single point!</w:t>
      </w:r>
    </w:p>
    <w:p w14:paraId="76EA4DB5" w14:textId="77777777" w:rsidR="004754A8" w:rsidRPr="00324E8F" w:rsidRDefault="004754A8" w:rsidP="004754A8">
      <w:r w:rsidRPr="00324E8F">
        <w:t>How about non-White voters -- many of whom are taking to the streets and demanding justice and equality? Biden, according to the </w:t>
      </w:r>
      <w:hyperlink r:id="rId379" w:tgtFrame="_blank" w:history="1">
        <w:r w:rsidRPr="00324E8F">
          <w:rPr>
            <w:rStyle w:val="Hyperlink"/>
          </w:rPr>
          <w:t>New York Times/ Siena College poll</w:t>
        </w:r>
      </w:hyperlink>
      <w:r w:rsidRPr="00324E8F">
        <w:t>, has made virtually no gains whatsoever -- up only two points among Black voters from 74% in October 2019 to 76% in the most recent poll and up just one point among Hispanics, from 35% in October 2019 to 36% today.</w:t>
      </w:r>
    </w:p>
    <w:p w14:paraId="15B40A33" w14:textId="77777777" w:rsidR="004754A8" w:rsidRPr="00324E8F" w:rsidRDefault="004754A8" w:rsidP="004754A8">
      <w:r w:rsidRPr="00324E8F">
        <w:t>In fact, according to an early June </w:t>
      </w:r>
      <w:hyperlink r:id="rId380" w:tgtFrame="_blank" w:history="1">
        <w:r w:rsidRPr="00324E8F">
          <w:rPr>
            <w:rStyle w:val="Hyperlink"/>
          </w:rPr>
          <w:t>NPR / PBS / Marist Poll</w:t>
        </w:r>
      </w:hyperlink>
      <w:r w:rsidRPr="00324E8F">
        <w:t>, 3 in 10 non-White strongly approve or approve of the job Trump is doing as president -- a number that has only declined by a single point since mid-March. And the poll finds that </w:t>
      </w:r>
      <w:hyperlink r:id="rId381" w:anchor="page=3" w:tgtFrame="_blank" w:history="1">
        <w:r w:rsidRPr="00324E8F">
          <w:rPr>
            <w:rStyle w:val="Hyperlink"/>
          </w:rPr>
          <w:t>9%</w:t>
        </w:r>
      </w:hyperlink>
      <w:r w:rsidRPr="00324E8F">
        <w:t> of Black voters are supporting Trump today -- essentially the same level of support The Donald enjoyed in 2016.</w:t>
      </w:r>
    </w:p>
    <w:p w14:paraId="36F7FA4E" w14:textId="77777777" w:rsidR="004754A8" w:rsidRPr="00324E8F" w:rsidRDefault="004754A8" w:rsidP="004754A8">
      <w:r w:rsidRPr="00324E8F">
        <w:t>And Biden's margin with the critical emerging </w:t>
      </w:r>
      <w:hyperlink r:id="rId382" w:tgtFrame="_blank" w:history="1">
        <w:r w:rsidRPr="00324E8F">
          <w:rPr>
            <w:rStyle w:val="Hyperlink"/>
          </w:rPr>
          <w:t>Latino segment</w:t>
        </w:r>
      </w:hyperlink>
      <w:r w:rsidRPr="00324E8F">
        <w:t> of the population is not where it should be. He leads by 24 points compared to the 38 point margin Hillary Clinton won them by in 2016.</w:t>
      </w:r>
    </w:p>
    <w:p w14:paraId="624A4984" w14:textId="77777777" w:rsidR="004754A8" w:rsidRPr="00324E8F" w:rsidRDefault="004754A8" w:rsidP="004754A8">
      <w:r w:rsidRPr="00324E8F">
        <w:t>So after everything that has happened since the death of George Floyd, including the president's repeated demonization of Black Lives Matter protesters and embrace of racist symbols, Biden is </w:t>
      </w:r>
      <w:hyperlink r:id="rId383" w:tgtFrame="_blank" w:history="1">
        <w:r w:rsidRPr="00324E8F">
          <w:rPr>
            <w:rStyle w:val="Hyperlink"/>
          </w:rPr>
          <w:t>exactly</w:t>
        </w:r>
      </w:hyperlink>
      <w:r w:rsidRPr="00324E8F">
        <w:t> where Clinton was with Black voters -- holding a majority of their support -- and is running less well with Latinos. Biden's margin over Trump is 14 points less than Clinton's was -- not exactly a reassuring reality for us Democrats.</w:t>
      </w:r>
    </w:p>
    <w:p w14:paraId="56F33C38" w14:textId="77777777" w:rsidR="004754A8" w:rsidRPr="00324E8F" w:rsidRDefault="004754A8" w:rsidP="004754A8">
      <w:pPr>
        <w:rPr>
          <w:rStyle w:val="StyleUnderline"/>
        </w:rPr>
      </w:pPr>
      <w:r w:rsidRPr="00324E8F">
        <w:rPr>
          <w:rStyle w:val="StyleUnderline"/>
        </w:rPr>
        <w:t>Summertime polls are not predictions of November results</w:t>
      </w:r>
    </w:p>
    <w:p w14:paraId="4C5A266E" w14:textId="77777777" w:rsidR="004754A8" w:rsidRPr="00324E8F" w:rsidRDefault="004754A8" w:rsidP="004754A8">
      <w:r w:rsidRPr="00324E8F">
        <w:rPr>
          <w:rStyle w:val="StyleUnderline"/>
        </w:rPr>
        <w:t xml:space="preserve">Polls conducted over the summer can be unreflective of the general election's outcome. </w:t>
      </w:r>
      <w:r w:rsidRPr="00324E8F">
        <w:t>Recall that in </w:t>
      </w:r>
      <w:hyperlink r:id="rId384" w:tgtFrame="_blank" w:history="1">
        <w:r w:rsidRPr="00324E8F">
          <w:rPr>
            <w:rStyle w:val="Hyperlink"/>
          </w:rPr>
          <w:t>July 1988</w:t>
        </w:r>
      </w:hyperlink>
      <w:r w:rsidRPr="00324E8F">
        <w:t>, then-Vice President George H. W. Bush was trailing Michael Dukakis by 17 points and went on to win the election by </w:t>
      </w:r>
      <w:hyperlink r:id="rId385" w:tgtFrame="_blank" w:history="1">
        <w:r w:rsidRPr="00324E8F">
          <w:rPr>
            <w:rStyle w:val="Hyperlink"/>
          </w:rPr>
          <w:t>eight points</w:t>
        </w:r>
      </w:hyperlink>
      <w:r w:rsidRPr="00324E8F">
        <w:t> that November.</w:t>
      </w:r>
    </w:p>
    <w:p w14:paraId="39812DFE" w14:textId="77777777" w:rsidR="004754A8" w:rsidRPr="00324E8F" w:rsidRDefault="004754A8" w:rsidP="004754A8">
      <w:r w:rsidRPr="00324E8F">
        <w:t>In early September, President Harry Truman was down about </w:t>
      </w:r>
      <w:hyperlink r:id="rId386" w:tgtFrame="_blank" w:history="1">
        <w:r w:rsidRPr="00324E8F">
          <w:rPr>
            <w:rStyle w:val="Hyperlink"/>
          </w:rPr>
          <w:t>13 points</w:t>
        </w:r>
      </w:hyperlink>
      <w:r w:rsidRPr="00324E8F">
        <w:t> against Thomas Dewey, a race Truman would go on to win.</w:t>
      </w:r>
    </w:p>
    <w:p w14:paraId="2BCE2F8F" w14:textId="77777777" w:rsidR="004754A8" w:rsidRPr="00324E8F" w:rsidRDefault="004754A8" w:rsidP="004754A8">
      <w:r w:rsidRPr="00324E8F">
        <w:t>And four years ago, </w:t>
      </w:r>
      <w:hyperlink r:id="rId387" w:tgtFrame="_blank" w:history="1">
        <w:r w:rsidRPr="00324E8F">
          <w:rPr>
            <w:rStyle w:val="Hyperlink"/>
          </w:rPr>
          <w:t>polling in June 2016</w:t>
        </w:r>
      </w:hyperlink>
      <w:r w:rsidRPr="00324E8F">
        <w:t> showed Hillary Clinton ahead of Donald Trump by 12 points, a similar lead to what Biden enjoys today.</w:t>
      </w:r>
    </w:p>
    <w:p w14:paraId="200342F7" w14:textId="77777777" w:rsidR="004754A8" w:rsidRPr="00324E8F" w:rsidRDefault="004754A8" w:rsidP="004754A8">
      <w:pPr>
        <w:rPr>
          <w:rStyle w:val="StyleUnderline"/>
        </w:rPr>
      </w:pPr>
      <w:r w:rsidRPr="00324E8F">
        <w:t xml:space="preserve">What's the takeaway? </w:t>
      </w:r>
      <w:r w:rsidRPr="00324E8F">
        <w:rPr>
          <w:rStyle w:val="StyleUnderline"/>
        </w:rPr>
        <w:t>Polls are nothing more than a snapshot in time -- they are neither a forecast, much less a prediction.</w:t>
      </w:r>
    </w:p>
    <w:p w14:paraId="382CB22E" w14:textId="77777777" w:rsidR="004754A8" w:rsidRPr="00324E8F" w:rsidRDefault="004754A8" w:rsidP="004754A8">
      <w:r w:rsidRPr="00324E8F">
        <w:t>Strong economic marks for Trump</w:t>
      </w:r>
    </w:p>
    <w:p w14:paraId="25BC6E3F" w14:textId="77777777" w:rsidR="004754A8" w:rsidRPr="00324E8F" w:rsidRDefault="004754A8" w:rsidP="004754A8">
      <w:pPr>
        <w:rPr>
          <w:rStyle w:val="StyleUnderline"/>
        </w:rPr>
      </w:pPr>
      <w:r w:rsidRPr="00324E8F">
        <w:rPr>
          <w:rStyle w:val="StyleUnderline"/>
        </w:rPr>
        <w:t>More than any issue voters choose a president on the state of the economy -- and this is the one place where Trump remains strong. According to a </w:t>
      </w:r>
      <w:hyperlink r:id="rId388" w:tgtFrame="_blank" w:history="1">
        <w:r w:rsidRPr="00324E8F">
          <w:rPr>
            <w:rStyle w:val="StyleUnderline"/>
          </w:rPr>
          <w:t>Gallup poll</w:t>
        </w:r>
      </w:hyperlink>
      <w:r w:rsidRPr="00324E8F">
        <w:rPr>
          <w:rStyle w:val="StyleUnderline"/>
        </w:rPr>
        <w:t>, about half of the country approves of his handling of the economy.</w:t>
      </w:r>
    </w:p>
    <w:p w14:paraId="48DE3111" w14:textId="77777777" w:rsidR="004754A8" w:rsidRPr="00324E8F" w:rsidRDefault="004754A8" w:rsidP="004754A8">
      <w:hyperlink r:id="rId389" w:tgtFrame="_blank" w:history="1">
        <w:r w:rsidRPr="00324E8F">
          <w:rPr>
            <w:rStyle w:val="Hyperlink"/>
          </w:rPr>
          <w:t>The New York Times/ Siena College</w:t>
        </w:r>
      </w:hyperlink>
      <w:r w:rsidRPr="00324E8F">
        <w:t> poll also shows that in battleground states, Trump's economic approval number is 56% -- hardly an argument for showing him the door.</w:t>
      </w:r>
    </w:p>
    <w:p w14:paraId="0F0D2C46" w14:textId="77777777" w:rsidR="004754A8" w:rsidRPr="00324E8F" w:rsidRDefault="004754A8" w:rsidP="004754A8">
      <w:r w:rsidRPr="00324E8F">
        <w:t>Biden is lackluster</w:t>
      </w:r>
    </w:p>
    <w:p w14:paraId="07683DC5" w14:textId="77777777" w:rsidR="004754A8" w:rsidRPr="00324E8F" w:rsidRDefault="004754A8" w:rsidP="004754A8">
      <w:pPr>
        <w:rPr>
          <w:rStyle w:val="StyleUnderline"/>
        </w:rPr>
      </w:pPr>
      <w:r w:rsidRPr="00324E8F">
        <w:t xml:space="preserve">Democratic pundits love to fill the airwaves with praise for Biden who has been running a campaign that is mostly about </w:t>
      </w:r>
      <w:r w:rsidRPr="00324E8F">
        <w:rPr>
          <w:rStyle w:val="StyleUnderline"/>
        </w:rPr>
        <w:t>letting Trump be Trump and not getting in the way of things like his botched </w:t>
      </w:r>
      <w:hyperlink r:id="rId390" w:tgtFrame="_blank" w:history="1">
        <w:r w:rsidRPr="00324E8F">
          <w:rPr>
            <w:rStyle w:val="StyleUnderline"/>
          </w:rPr>
          <w:t>US Covid-19 response</w:t>
        </w:r>
      </w:hyperlink>
      <w:r w:rsidRPr="00324E8F">
        <w:rPr>
          <w:rStyle w:val="StyleUnderline"/>
        </w:rPr>
        <w:t>, refusal to </w:t>
      </w:r>
      <w:hyperlink r:id="rId391" w:tgtFrame="_blank" w:history="1">
        <w:r w:rsidRPr="00324E8F">
          <w:rPr>
            <w:rStyle w:val="StyleUnderline"/>
          </w:rPr>
          <w:t>wear a mask</w:t>
        </w:r>
      </w:hyperlink>
      <w:r w:rsidRPr="00324E8F">
        <w:rPr>
          <w:rStyle w:val="StyleUnderline"/>
        </w:rPr>
        <w:t> in public and his threats against those </w:t>
      </w:r>
      <w:hyperlink r:id="rId392" w:tgtFrame="_blank" w:history="1">
        <w:r w:rsidRPr="00324E8F">
          <w:rPr>
            <w:rStyle w:val="StyleUnderline"/>
          </w:rPr>
          <w:t>protesting systemic racism</w:t>
        </w:r>
      </w:hyperlink>
      <w:r w:rsidRPr="00324E8F">
        <w:rPr>
          <w:rStyle w:val="StyleUnderline"/>
        </w:rPr>
        <w:t>.</w:t>
      </w:r>
    </w:p>
    <w:p w14:paraId="451654DB" w14:textId="77777777" w:rsidR="004754A8" w:rsidRPr="00324E8F" w:rsidRDefault="004754A8" w:rsidP="004754A8">
      <w:r w:rsidRPr="00324E8F">
        <w:t>The other way to read that is that the Biden camp seems to have settled on the 2020 election being a referendum on Trump -- Biden simply doesn't need to promote or advocate for his agenda for change. </w:t>
      </w:r>
      <w:hyperlink r:id="rId393" w:tgtFrame="_blank" w:history="1">
        <w:r w:rsidRPr="00324E8F">
          <w:rPr>
            <w:rStyle w:val="Hyperlink"/>
          </w:rPr>
          <w:t>The Lincoln Project</w:t>
        </w:r>
      </w:hyperlink>
      <w:r w:rsidRPr="00324E8F">
        <w:t> -- a coalition of Never Trump GOP consultants -- is running a far more effective campaign to sway public opinion against Trump than the Biden camp at this point.</w:t>
      </w:r>
    </w:p>
    <w:p w14:paraId="04C2286F" w14:textId="77777777" w:rsidR="004754A8" w:rsidRPr="00324E8F" w:rsidRDefault="004754A8" w:rsidP="004754A8">
      <w:r w:rsidRPr="00324E8F">
        <w:t>Based on Biden's current performance and how he </w:t>
      </w:r>
      <w:hyperlink r:id="rId394" w:tgtFrame="_blank" w:history="1">
        <w:r w:rsidRPr="00324E8F">
          <w:rPr>
            <w:rStyle w:val="Hyperlink"/>
          </w:rPr>
          <w:t>nearly lost</w:t>
        </w:r>
      </w:hyperlink>
      <w:r w:rsidRPr="00324E8F">
        <w:t> the Democratic primary and especially given his </w:t>
      </w:r>
      <w:hyperlink r:id="rId395" w:tgtFrame="_blank" w:history="1">
        <w:r w:rsidRPr="00324E8F">
          <w:rPr>
            <w:rStyle w:val="Hyperlink"/>
          </w:rPr>
          <w:t>poor</w:t>
        </w:r>
      </w:hyperlink>
      <w:r w:rsidRPr="00324E8F">
        <w:t> </w:t>
      </w:r>
      <w:hyperlink r:id="rId396" w:tgtFrame="_blank" w:history="1">
        <w:r w:rsidRPr="00324E8F">
          <w:rPr>
            <w:rStyle w:val="Hyperlink"/>
          </w:rPr>
          <w:t>debate performances</w:t>
        </w:r>
      </w:hyperlink>
      <w:r w:rsidRPr="00324E8F">
        <w:t>.</w:t>
      </w:r>
    </w:p>
    <w:p w14:paraId="2795D9C1" w14:textId="77777777" w:rsidR="004754A8" w:rsidRPr="00324E8F" w:rsidRDefault="004754A8" w:rsidP="004754A8">
      <w:r w:rsidRPr="00324E8F">
        <w:t>Biden isn't a strong enough candidate to win by himself -- he still needs a big assist from a flailing Donald Trump.</w:t>
      </w:r>
    </w:p>
    <w:p w14:paraId="3ACF9A21" w14:textId="77777777" w:rsidR="004754A8" w:rsidRPr="00324E8F" w:rsidRDefault="004754A8" w:rsidP="004754A8">
      <w:pPr>
        <w:rPr>
          <w:rStyle w:val="StyleUnderline"/>
        </w:rPr>
      </w:pPr>
      <w:r w:rsidRPr="00324E8F">
        <w:t xml:space="preserve">For Democrats there is a lot at stake these days -- </w:t>
      </w:r>
      <w:r w:rsidRPr="00324E8F">
        <w:rPr>
          <w:rStyle w:val="StyleUnderline"/>
        </w:rPr>
        <w:t>but counting Trump out is a mistake. Democrats need to be ready for the Trump machine to pull out all stops to stay in power. From voter suppression to an October surprise, anything is possible -- and this race is a long way from over.</w:t>
      </w:r>
    </w:p>
    <w:p w14:paraId="4958B5BC" w14:textId="77777777" w:rsidR="004754A8" w:rsidRPr="00324E8F" w:rsidRDefault="004754A8" w:rsidP="004754A8">
      <w:pPr>
        <w:pStyle w:val="Heading4"/>
        <w:rPr>
          <w:rFonts w:cs="Times New Roman"/>
        </w:rPr>
      </w:pPr>
      <w:r w:rsidRPr="00324E8F">
        <w:rPr>
          <w:rFonts w:cs="Times New Roman"/>
        </w:rPr>
        <w:t>Trump is not out – historical data undercuts the certainty of their Biden will win uniqueness claims</w:t>
      </w:r>
    </w:p>
    <w:p w14:paraId="6B40CDA7" w14:textId="77777777" w:rsidR="004754A8" w:rsidRPr="00324E8F" w:rsidRDefault="004754A8" w:rsidP="004754A8">
      <w:pPr>
        <w:rPr>
          <w:rStyle w:val="Style13ptBold"/>
        </w:rPr>
      </w:pPr>
      <w:r w:rsidRPr="00324E8F">
        <w:rPr>
          <w:rStyle w:val="Style13ptBold"/>
        </w:rPr>
        <w:t>Kornacki, NBC News national political correspondent, 6-11-20</w:t>
      </w:r>
    </w:p>
    <w:p w14:paraId="301E7023" w14:textId="77777777" w:rsidR="004754A8" w:rsidRPr="00324E8F" w:rsidRDefault="004754A8" w:rsidP="004754A8">
      <w:r w:rsidRPr="00324E8F">
        <w:t xml:space="preserve">[Steve, 6-10-20, NBC News, “Trump's re-election is approaching the danger zone, polls show”, </w:t>
      </w:r>
      <w:hyperlink r:id="rId397" w:history="1">
        <w:r w:rsidRPr="00324E8F">
          <w:rPr>
            <w:rStyle w:val="Hyperlink"/>
          </w:rPr>
          <w:t>https://www.nbcnews.com/politics/2020-election/trump-s-reelection-approaching-danger-zone-polls-show-n1229776</w:t>
        </w:r>
      </w:hyperlink>
      <w:r w:rsidRPr="00324E8F">
        <w:t>, accessed 7-9-20, AFB]</w:t>
      </w:r>
    </w:p>
    <w:p w14:paraId="1AC0BAEB" w14:textId="77777777" w:rsidR="004754A8" w:rsidRPr="00324E8F" w:rsidRDefault="004754A8" w:rsidP="004754A8"/>
    <w:p w14:paraId="6ECF98CB" w14:textId="77777777" w:rsidR="004754A8" w:rsidRPr="00324E8F" w:rsidRDefault="004754A8" w:rsidP="004754A8">
      <w:r w:rsidRPr="00324E8F">
        <w:rPr>
          <w:rStyle w:val="StyleUnderline"/>
        </w:rPr>
        <w:t>The election is less than five months away and the president's job approval rating is falling</w:t>
      </w:r>
      <w:r w:rsidRPr="00324E8F">
        <w:t>, down now to 42 percent in the Real Clear Politics average, as low as it's been since last year. And matched against Joe Biden, he trails by an average of 8 points.</w:t>
      </w:r>
    </w:p>
    <w:p w14:paraId="2D259244" w14:textId="77777777" w:rsidR="004754A8" w:rsidRPr="00324E8F" w:rsidRDefault="004754A8" w:rsidP="004754A8">
      <w:r w:rsidRPr="00324E8F">
        <w:t>By any measure, Donald Trump is in a perilous position.</w:t>
      </w:r>
    </w:p>
    <w:p w14:paraId="1569118C" w14:textId="77777777" w:rsidR="004754A8" w:rsidRPr="00324E8F" w:rsidRDefault="004754A8" w:rsidP="004754A8">
      <w:pPr>
        <w:rPr>
          <w:rStyle w:val="StyleUnderline"/>
        </w:rPr>
      </w:pPr>
      <w:r w:rsidRPr="00324E8F">
        <w:rPr>
          <w:rStyle w:val="StyleUnderline"/>
        </w:rPr>
        <w:t>Of course, Trump is no stranger to political crisis, and he did famously win the 2016 election in the face of it. So exactly how much trouble is he in right now?</w:t>
      </w:r>
    </w:p>
    <w:p w14:paraId="7AD2EF56" w14:textId="77777777" w:rsidR="004754A8" w:rsidRPr="00324E8F" w:rsidRDefault="004754A8" w:rsidP="004754A8">
      <w:pPr>
        <w:rPr>
          <w:rStyle w:val="StyleUnderline"/>
        </w:rPr>
      </w:pPr>
      <w:r w:rsidRPr="00324E8F">
        <w:rPr>
          <w:rStyle w:val="StyleUnderline"/>
        </w:rPr>
        <w:t>One way of tackling this question is to compare Trump's standing to where his predecessors were at this same point in their re-election campaigns. Looking back at the past 40 years, three categories emerge:</w:t>
      </w:r>
    </w:p>
    <w:p w14:paraId="0934C163" w14:textId="77777777" w:rsidR="004754A8" w:rsidRPr="00324E8F" w:rsidRDefault="004754A8" w:rsidP="004754A8">
      <w:pPr>
        <w:rPr>
          <w:rStyle w:val="StyleUnderline"/>
        </w:rPr>
      </w:pPr>
      <w:r w:rsidRPr="00324E8F">
        <w:rPr>
          <w:rStyle w:val="StyleUnderline"/>
        </w:rPr>
        <w:t>1. Coasting: Ronald Reagan in 1984, Bill Clinton in 1996</w:t>
      </w:r>
    </w:p>
    <w:p w14:paraId="47EBB247" w14:textId="77777777" w:rsidR="004754A8" w:rsidRPr="00324E8F" w:rsidRDefault="004754A8" w:rsidP="004754A8">
      <w:r w:rsidRPr="00324E8F">
        <w:t>Reagan sought re-election with the early '80s recession giving way to a vibrant recovery, and his approval rating steadily rose in 1984, reaching 55 percent in early June. At this point, he was running comfortably ahead of Democrat Walter Mondale and his position would only strengthen in the months ahead, with Reagan ultimately posting a 49-state landslide.</w:t>
      </w:r>
    </w:p>
    <w:p w14:paraId="38233A4A" w14:textId="77777777" w:rsidR="004754A8" w:rsidRPr="00324E8F" w:rsidRDefault="004754A8" w:rsidP="004754A8">
      <w:r w:rsidRPr="00324E8F">
        <w:t>Similarly, Clinton's Gallup approval rating in early June ’96 stood at 58 percent and he enjoyed a solid lead over Republican Bob Dole, one he wouldn't relinquish for the remainder of the race. Though not on the scale of '84, the election was lopsided with Clinton winning 379 electoral votes.</w:t>
      </w:r>
    </w:p>
    <w:p w14:paraId="3A800352" w14:textId="77777777" w:rsidR="004754A8" w:rsidRPr="00324E8F" w:rsidRDefault="004754A8" w:rsidP="004754A8">
      <w:pPr>
        <w:rPr>
          <w:rStyle w:val="StyleUnderline"/>
        </w:rPr>
      </w:pPr>
      <w:r w:rsidRPr="00324E8F">
        <w:rPr>
          <w:rStyle w:val="StyleUnderline"/>
        </w:rPr>
        <w:t>2. Holding their own: George W. Bush in 2004, Barack Obama in 2012</w:t>
      </w:r>
    </w:p>
    <w:p w14:paraId="5C0C43D8" w14:textId="77777777" w:rsidR="004754A8" w:rsidRPr="00324E8F" w:rsidRDefault="004754A8" w:rsidP="004754A8">
      <w:r w:rsidRPr="00324E8F">
        <w:rPr>
          <w:rStyle w:val="StyleUnderline"/>
        </w:rPr>
        <w:t>Bush’s approval average sat at 47 percent this same week in 2004 — low enough to put him in danger of losing to John Kerry but high enough that the race was essentially tied in polling</w:t>
      </w:r>
      <w:r w:rsidRPr="00324E8F">
        <w:t>.</w:t>
      </w:r>
    </w:p>
    <w:p w14:paraId="5D939440" w14:textId="77777777" w:rsidR="004754A8" w:rsidRPr="00324E8F" w:rsidRDefault="004754A8" w:rsidP="004754A8">
      <w:r w:rsidRPr="00324E8F">
        <w:t>With the country deeply divided over the Iraq war, the campaign promised to be close, and it was. The early September Republican convention, which was heavy on reminders of Bush's post-9/11 leadership and attacks on Kerry, boosted the president's approval rating a few critical points and he won a narrow November victory.</w:t>
      </w:r>
    </w:p>
    <w:p w14:paraId="01AB52D7" w14:textId="77777777" w:rsidR="004754A8" w:rsidRPr="00324E8F" w:rsidRDefault="004754A8" w:rsidP="004754A8">
      <w:r w:rsidRPr="00324E8F">
        <w:t>Likewise, Obama's approval average was 48 percent at this same point in 2012, and it wouldn't budge much through Election Day. A successful convention and persistent attacks on Republican Mitt Romney helped Obama prevail with 51 percent of the vote.</w:t>
      </w:r>
    </w:p>
    <w:p w14:paraId="2495B1B0" w14:textId="77777777" w:rsidR="004754A8" w:rsidRPr="00324E8F" w:rsidRDefault="004754A8" w:rsidP="004754A8">
      <w:pPr>
        <w:rPr>
          <w:rStyle w:val="StyleUnderline"/>
        </w:rPr>
      </w:pPr>
      <w:r w:rsidRPr="00324E8F">
        <w:rPr>
          <w:rStyle w:val="StyleUnderline"/>
        </w:rPr>
        <w:t>3. In deep trouble: Jimmy Carter in 1980, George H.W. Bush in 1992</w:t>
      </w:r>
    </w:p>
    <w:p w14:paraId="1DCE6D88" w14:textId="77777777" w:rsidR="004754A8" w:rsidRPr="00324E8F" w:rsidRDefault="004754A8" w:rsidP="004754A8">
      <w:pPr>
        <w:rPr>
          <w:rStyle w:val="StyleUnderline"/>
        </w:rPr>
      </w:pPr>
      <w:r w:rsidRPr="00324E8F">
        <w:rPr>
          <w:rStyle w:val="StyleUnderline"/>
        </w:rPr>
        <w:t>A profound rally-around-the-flag effect following the siege of the American embassy in Tehran had lifted Carter to new heights of popularity. But by this point in 1980, his numbers were falling fast.</w:t>
      </w:r>
    </w:p>
    <w:p w14:paraId="134CB48E" w14:textId="77777777" w:rsidR="004754A8" w:rsidRPr="00324E8F" w:rsidRDefault="004754A8" w:rsidP="004754A8">
      <w:r w:rsidRPr="00324E8F">
        <w:rPr>
          <w:rStyle w:val="StyleUnderline"/>
        </w:rPr>
        <w:t>With the hostage crisis dragging on and double-digit inflation strangling the economy, Carter fell to a 38 percent approval rating in June of '80</w:t>
      </w:r>
      <w:r w:rsidRPr="00324E8F">
        <w:t>, falling behind Republican Ronald Reagan. Carter's slide would only continue, with his approval falling into the low 30s in months ahead. On Election Day, he would carry just six states.</w:t>
      </w:r>
    </w:p>
    <w:p w14:paraId="00B75D45" w14:textId="77777777" w:rsidR="004754A8" w:rsidRPr="00324E8F" w:rsidRDefault="004754A8" w:rsidP="004754A8">
      <w:r w:rsidRPr="00324E8F">
        <w:t>At this point in '92, Bush was also watching his numbers drop, down to just 37 percent in an early June Gallup poll, a steep decline from his post-Gulf War high of nearly 90 percent the year before. The slumping economy was catching up with him, and his numbers would fall even further over the summer.</w:t>
      </w:r>
    </w:p>
    <w:p w14:paraId="1581BD97" w14:textId="77777777" w:rsidR="004754A8" w:rsidRPr="00324E8F" w:rsidRDefault="004754A8" w:rsidP="004754A8">
      <w:r w:rsidRPr="00324E8F">
        <w:t>Bush hoped public unease with Democrat Bill Clinton would give him a chance to hang on, but Clinton pulled ahead after the July Democratic convention and never looked back. In a three-way race, Bush wound up winning just 38 percent of the vote — the worst for an incumbent in 80 years.</w:t>
      </w:r>
    </w:p>
    <w:p w14:paraId="2D531310" w14:textId="77777777" w:rsidR="004754A8" w:rsidRPr="00324E8F" w:rsidRDefault="004754A8" w:rsidP="004754A8">
      <w:pPr>
        <w:rPr>
          <w:rStyle w:val="StyleUnderline"/>
        </w:rPr>
      </w:pPr>
      <w:r w:rsidRPr="00324E8F">
        <w:rPr>
          <w:rStyle w:val="StyleUnderline"/>
        </w:rPr>
        <w:t>So...</w:t>
      </w:r>
    </w:p>
    <w:p w14:paraId="670F1D8C" w14:textId="77777777" w:rsidR="004754A8" w:rsidRPr="00324E8F" w:rsidRDefault="004754A8" w:rsidP="004754A8">
      <w:pPr>
        <w:rPr>
          <w:rStyle w:val="StyleUnderline"/>
        </w:rPr>
      </w:pPr>
      <w:r w:rsidRPr="00324E8F">
        <w:rPr>
          <w:rStyle w:val="StyleUnderline"/>
        </w:rPr>
        <w:t>Where does Trump belong on this list?</w:t>
      </w:r>
    </w:p>
    <w:p w14:paraId="49ED660D" w14:textId="77777777" w:rsidR="004754A8" w:rsidRPr="00324E8F" w:rsidRDefault="004754A8" w:rsidP="004754A8">
      <w:r w:rsidRPr="00324E8F">
        <w:rPr>
          <w:rStyle w:val="StyleUnderline"/>
        </w:rPr>
        <w:t>Clearly, he's not in the first "cruising" category</w:t>
      </w:r>
      <w:r w:rsidRPr="00324E8F">
        <w:t>. And his current average approval rating of 42 percent is about 5 points too low to put him in the second "holding his own" one. Moreover, Trump's approval rating has only rarely reached the high 40s, where both Bush in '04 and Obama '12 were throughout their re-election campaigns.</w:t>
      </w:r>
    </w:p>
    <w:p w14:paraId="58EDB35E" w14:textId="77777777" w:rsidR="00324E8F" w:rsidRPr="00324E8F" w:rsidRDefault="004754A8" w:rsidP="004754A8">
      <w:pPr>
        <w:rPr>
          <w:rStyle w:val="StyleUnderline"/>
        </w:rPr>
      </w:pPr>
      <w:r w:rsidRPr="00324E8F">
        <w:rPr>
          <w:rStyle w:val="StyleUnderline"/>
        </w:rPr>
        <w:t>If there's anything for Trump to take solace in here, it's that his numbers are not quite as bad as Carter's in '80 and Bush’s in '92, at least not yet. But they're getting close.</w:t>
      </w:r>
    </w:p>
    <w:p w14:paraId="7864C893" w14:textId="32070F0A" w:rsidR="00324E8F" w:rsidRPr="00324E8F" w:rsidRDefault="00324E8F" w:rsidP="004754A8">
      <w:pPr>
        <w:rPr>
          <w:rStyle w:val="StyleUnderline"/>
        </w:rPr>
      </w:pPr>
    </w:p>
    <w:p w14:paraId="7864C893" w14:textId="32070F0A" w:rsidR="004754A8" w:rsidRPr="00324E8F" w:rsidRDefault="004754A8" w:rsidP="004754A8">
      <w:pPr>
        <w:pStyle w:val="Heading3"/>
        <w:rPr>
          <w:rFonts w:cs="Times New Roman"/>
        </w:rPr>
      </w:pPr>
      <w:bookmarkStart w:id="115" w:name="_Toc45868956"/>
      <w:r w:rsidRPr="00324E8F">
        <w:rPr>
          <w:rFonts w:cs="Times New Roman"/>
        </w:rPr>
        <w:t>Can’t Predict – Too Soon</w:t>
      </w:r>
      <w:bookmarkEnd w:id="115"/>
    </w:p>
    <w:p w14:paraId="4D6FB779" w14:textId="77777777" w:rsidR="004754A8" w:rsidRPr="00324E8F" w:rsidRDefault="004754A8" w:rsidP="004754A8">
      <w:pPr>
        <w:pStyle w:val="Heading4"/>
        <w:rPr>
          <w:rFonts w:cs="Times New Roman"/>
        </w:rPr>
      </w:pPr>
      <w:r w:rsidRPr="00324E8F">
        <w:rPr>
          <w:rFonts w:cs="Times New Roman"/>
        </w:rPr>
        <w:t>It’s too soon—can’t predict the elections yet</w:t>
      </w:r>
    </w:p>
    <w:p w14:paraId="51DE7167" w14:textId="77777777" w:rsidR="004754A8" w:rsidRPr="00324E8F" w:rsidRDefault="004754A8" w:rsidP="004754A8">
      <w:pPr>
        <w:rPr>
          <w:rStyle w:val="Style13ptBold"/>
        </w:rPr>
      </w:pPr>
      <w:r w:rsidRPr="00324E8F">
        <w:rPr>
          <w:rStyle w:val="Style13ptBold"/>
        </w:rPr>
        <w:t>Wolf, CNN senior writer, 7-11-20</w:t>
      </w:r>
    </w:p>
    <w:p w14:paraId="5DB14B17" w14:textId="77777777" w:rsidR="004754A8" w:rsidRPr="00324E8F" w:rsidRDefault="004754A8" w:rsidP="004754A8">
      <w:pPr>
        <w:spacing w:after="0" w:line="240" w:lineRule="auto"/>
        <w:rPr>
          <w:sz w:val="24"/>
        </w:rPr>
      </w:pPr>
      <w:r w:rsidRPr="00324E8F">
        <w:t>(Zachary B, July 11</w:t>
      </w:r>
      <w:r w:rsidRPr="00324E8F">
        <w:rPr>
          <w:vertAlign w:val="superscript"/>
        </w:rPr>
        <w:t>th</w:t>
      </w:r>
      <w:r w:rsidRPr="00324E8F">
        <w:t xml:space="preserve">, 2020, CNN Politics, “What we know right now about the November election”, </w:t>
      </w:r>
      <w:hyperlink r:id="rId398" w:history="1">
        <w:r w:rsidRPr="00324E8F">
          <w:rPr>
            <w:rStyle w:val="Hyperlink"/>
          </w:rPr>
          <w:t>https://www.cnn.com/2020/07/11/politics/what-matters-july-10/index.html</w:t>
        </w:r>
      </w:hyperlink>
      <w:r w:rsidRPr="00324E8F">
        <w:t>, accessed: 07/12/20, SS)</w:t>
      </w:r>
    </w:p>
    <w:p w14:paraId="759AA6EA" w14:textId="77777777" w:rsidR="004754A8" w:rsidRPr="00324E8F" w:rsidRDefault="004754A8" w:rsidP="004754A8"/>
    <w:p w14:paraId="49025EFC" w14:textId="77777777" w:rsidR="004754A8" w:rsidRPr="00324E8F" w:rsidRDefault="004754A8" w:rsidP="004754A8">
      <w:pPr>
        <w:rPr>
          <w:b/>
          <w:sz w:val="26"/>
        </w:rPr>
      </w:pPr>
      <w:r w:rsidRPr="00324E8F">
        <w:t>(CNN)If this year has taught us anything, it's that there's no way to predict what will happen between today and November 3, now less than four months away.</w:t>
      </w:r>
    </w:p>
    <w:p w14:paraId="7B02CCAC" w14:textId="77777777" w:rsidR="004754A8" w:rsidRPr="00324E8F" w:rsidRDefault="004754A8" w:rsidP="004754A8">
      <w:r w:rsidRPr="00324E8F">
        <w:t>But we can and should do everything we can to take the pulse of the nation. We went to Jennifer Agiesta, CNN's director of Polling and Election Analytics, who runs CNN's decision desk on Election Night and knows as much or more about how to actually read polls than anyone else.</w:t>
      </w:r>
    </w:p>
    <w:p w14:paraId="3572EE9A" w14:textId="77777777" w:rsidR="004754A8" w:rsidRPr="00324E8F" w:rsidRDefault="004754A8" w:rsidP="004754A8">
      <w:r w:rsidRPr="00324E8F">
        <w:t>Her tips on what to look for when you read a poll are worth reading (and bookmarking). Our email conversation is below.</w:t>
      </w:r>
    </w:p>
    <w:p w14:paraId="15385733" w14:textId="77777777" w:rsidR="004754A8" w:rsidRPr="00324E8F" w:rsidRDefault="004754A8" w:rsidP="004754A8">
      <w:pPr>
        <w:rPr>
          <w:rStyle w:val="StyleUnderline"/>
        </w:rPr>
      </w:pPr>
      <w:r w:rsidRPr="00324E8F">
        <w:rPr>
          <w:rStyle w:val="StyleUnderline"/>
        </w:rPr>
        <w:t>How real is Biden's lead?</w:t>
      </w:r>
    </w:p>
    <w:p w14:paraId="2D75FD6B" w14:textId="77777777" w:rsidR="004754A8" w:rsidRPr="00324E8F" w:rsidRDefault="004754A8" w:rsidP="004754A8">
      <w:r w:rsidRPr="00324E8F">
        <w:t>What Matters: Polling consistently shows Joe Biden with a clear lead over Donald Trump. Is there any precedent for a presidential candidate coming back from that kind of deficit four months from Election Day?</w:t>
      </w:r>
    </w:p>
    <w:p w14:paraId="2287CD10" w14:textId="77777777" w:rsidR="004754A8" w:rsidRPr="00324E8F" w:rsidRDefault="004754A8" w:rsidP="004754A8">
      <w:r w:rsidRPr="00324E8F">
        <w:t>JA: It is a strikingly large deficit this close to the election, but as close as we are to the election</w:t>
      </w:r>
      <w:r w:rsidRPr="00324E8F">
        <w:rPr>
          <w:rStyle w:val="StyleUnderline"/>
        </w:rPr>
        <w:t>, there is still a lot of time for opinions to shift,</w:t>
      </w:r>
      <w:r w:rsidRPr="00324E8F">
        <w:t xml:space="preserve"> and if 2020 has proven anything it's that the news can give you whiplash at just about any moment. And large shifts in the presidential horse race can happen late in the game if the news is big enough.</w:t>
      </w:r>
    </w:p>
    <w:p w14:paraId="4ED29476" w14:textId="77777777" w:rsidR="004754A8" w:rsidRPr="00324E8F" w:rsidRDefault="004754A8" w:rsidP="004754A8">
      <w:r w:rsidRPr="00324E8F">
        <w:t>In 2008, for example, CNN polling found a near neck-and-neck race for much of the year, until the financial crisis really hit in mid-September. Just after Labor Day and the Republican convention, the race stood at 48% for Barack Obama to 48% for John McCain among registered voters. After the stock market crash, Obama quickly gained a double-digit advantage over McCain among that same group, maxing out in CNN's polling at a 14-point Obama lead in an October 3 through 5 poll. That poll came less than a month after the tied result. There wasn't a single reputable national poll which found Obama behind McCain for the remainder of the campaign.</w:t>
      </w:r>
    </w:p>
    <w:p w14:paraId="7F964ECD" w14:textId="77777777" w:rsidR="004754A8" w:rsidRPr="00324E8F" w:rsidRDefault="004754A8" w:rsidP="004754A8">
      <w:r w:rsidRPr="00324E8F">
        <w:t xml:space="preserve">Beyond the ability of news to change voters' perspectives, </w:t>
      </w:r>
      <w:r w:rsidRPr="00324E8F">
        <w:rPr>
          <w:rStyle w:val="StyleUnderline"/>
        </w:rPr>
        <w:t>it is important to remember that much of the polling which shows Trump lagging so far behind Biden is national polling, while US presidential elections are decided state-by-state via the electoral college.</w:t>
      </w:r>
      <w:r w:rsidRPr="00324E8F">
        <w:t xml:space="preserve"> Running up the score in population centers like California and New York wouldn't do Biden much good in his bid to take the White House. Recent </w:t>
      </w:r>
      <w:hyperlink r:id="rId399" w:tgtFrame="_blank" w:history="1">
        <w:r w:rsidRPr="00324E8F">
          <w:rPr>
            <w:rStyle w:val="Hyperlink"/>
          </w:rPr>
          <w:t>polling in critical battlegrounds</w:t>
        </w:r>
      </w:hyperlink>
      <w:r w:rsidRPr="00324E8F">
        <w:t> seems to confirm what the national polling is showing at the moment, however, with Biden holding edges in several of the states he must win in order to gain an electoral college advantage and competitive in states where the President won handily last time around. That all suggests that Biden's current edge is a meaningful one. But polling in some of those same states just a few months ago found much tighter contests, so again, there is room for things to change.</w:t>
      </w:r>
    </w:p>
    <w:p w14:paraId="445A09CE" w14:textId="77777777" w:rsidR="004754A8" w:rsidRPr="00324E8F" w:rsidRDefault="004754A8" w:rsidP="004754A8">
      <w:hyperlink r:id="rId400" w:tgtFrame="_blank" w:history="1">
        <w:r w:rsidRPr="00324E8F">
          <w:rPr>
            <w:rStyle w:val="Hyperlink"/>
          </w:rPr>
          <w:t>Visit CNN's 2020 presidential polling center</w:t>
        </w:r>
      </w:hyperlink>
    </w:p>
    <w:p w14:paraId="4D36FD13" w14:textId="77777777" w:rsidR="004754A8" w:rsidRPr="00324E8F" w:rsidRDefault="004754A8" w:rsidP="004754A8">
      <w:pPr>
        <w:rPr>
          <w:rStyle w:val="StyleUnderline"/>
        </w:rPr>
      </w:pPr>
      <w:r w:rsidRPr="00324E8F">
        <w:t xml:space="preserve">It is also worth noting that at this point in the race, </w:t>
      </w:r>
      <w:r w:rsidRPr="00324E8F">
        <w:rPr>
          <w:rStyle w:val="StyleUnderline"/>
        </w:rPr>
        <w:t>pollsters are largely measuring the opinions of registered voters</w:t>
      </w:r>
      <w:r w:rsidRPr="00324E8F">
        <w:t xml:space="preserve">. Typically, looking only at those who are likely to vote rather than the full pool of registered voters yields results which are slightly more favorable to the Republicans. Polling in 2018 found a different pattern, though, and it's possible that 2020 would continue that shift. At this point in time, </w:t>
      </w:r>
      <w:r w:rsidRPr="00324E8F">
        <w:rPr>
          <w:rStyle w:val="StyleUnderline"/>
        </w:rPr>
        <w:t>it is really too early to say with any certainty who is a likely voter and who is not. That's true in a normal year, but in the midst of a pandemic, many Americans don't even know yet how elections will be administered where they live, let alone whether they are comfortable participating in them.</w:t>
      </w:r>
    </w:p>
    <w:p w14:paraId="5197A88E" w14:textId="77777777" w:rsidR="004754A8" w:rsidRPr="00324E8F" w:rsidRDefault="004754A8" w:rsidP="004754A8">
      <w:r w:rsidRPr="00324E8F">
        <w:t>The pandemic election</w:t>
      </w:r>
    </w:p>
    <w:p w14:paraId="422A2395" w14:textId="77777777" w:rsidR="004754A8" w:rsidRPr="00324E8F" w:rsidRDefault="004754A8" w:rsidP="004754A8">
      <w:r w:rsidRPr="00324E8F">
        <w:t xml:space="preserve">What Matters: How is </w:t>
      </w:r>
      <w:r w:rsidRPr="00324E8F">
        <w:rPr>
          <w:rStyle w:val="StyleUnderline"/>
        </w:rPr>
        <w:t>coronavirus</w:t>
      </w:r>
      <w:r w:rsidRPr="00324E8F">
        <w:t>, which has touched every part of American life, affecting voters?</w:t>
      </w:r>
    </w:p>
    <w:p w14:paraId="65A3D65B" w14:textId="77777777" w:rsidR="004754A8" w:rsidRPr="00324E8F" w:rsidRDefault="004754A8" w:rsidP="004754A8">
      <w:pPr>
        <w:rPr>
          <w:rStyle w:val="StyleUnderline"/>
        </w:rPr>
      </w:pPr>
      <w:r w:rsidRPr="00324E8F">
        <w:t xml:space="preserve">JA: For one thing, it's </w:t>
      </w:r>
      <w:r w:rsidRPr="00324E8F">
        <w:rPr>
          <w:rStyle w:val="StyleUnderline"/>
        </w:rPr>
        <w:t>changing the way Americans vote and the way that election results are reported</w:t>
      </w:r>
      <w:r w:rsidRPr="00324E8F">
        <w:t xml:space="preserve">. Recent primary elections in New York, New Jersey, Kentucky and elsewhere have featured a sharply increased share of the public choosing to vote by mail rather than in-person at a polling place. </w:t>
      </w:r>
      <w:r w:rsidRPr="00324E8F">
        <w:rPr>
          <w:rStyle w:val="StyleUnderline"/>
        </w:rPr>
        <w:t>Given the complexities of counting and verifying by-mail votes, election officials are taking longer periods of time to release results from those elections. What we normally think of as Election Day might stretch out in to Election Week or Election Month if similar changes in how people cast votes happen in November.</w:t>
      </w:r>
    </w:p>
    <w:p w14:paraId="596348FC" w14:textId="77777777" w:rsidR="004754A8" w:rsidRPr="00324E8F" w:rsidRDefault="004754A8" w:rsidP="004754A8">
      <w:r w:rsidRPr="00324E8F">
        <w:t>I think the impact it could have on who they choose to vote for is still unknown depending on what happens with the outbreak between now and November, though our colleague </w:t>
      </w:r>
      <w:hyperlink r:id="rId401" w:tgtFrame="_blank" w:history="1">
        <w:r w:rsidRPr="00324E8F">
          <w:rPr>
            <w:rStyle w:val="Hyperlink"/>
          </w:rPr>
          <w:t>Harry Enten has some theories</w:t>
        </w:r>
      </w:hyperlink>
      <w:r w:rsidRPr="00324E8F">
        <w:t>.</w:t>
      </w:r>
    </w:p>
    <w:p w14:paraId="50F3C2EA" w14:textId="77777777" w:rsidR="004754A8" w:rsidRPr="00324E8F" w:rsidRDefault="004754A8" w:rsidP="004754A8">
      <w:r w:rsidRPr="00324E8F">
        <w:t>How solid is Trump's base?</w:t>
      </w:r>
    </w:p>
    <w:p w14:paraId="32895CE8" w14:textId="77777777" w:rsidR="004754A8" w:rsidRPr="00324E8F" w:rsidRDefault="004754A8" w:rsidP="004754A8">
      <w:r w:rsidRPr="00324E8F">
        <w:t>What Matters: One theme a lot of people took out of the 2016 election was that Trump won because he consolidated the support of White, working-class voters. That helped him win the Rust Belt and the White House. Has that group, broadly speaking, stayed with him?</w:t>
      </w:r>
    </w:p>
    <w:p w14:paraId="5ABDF836" w14:textId="77777777" w:rsidR="004754A8" w:rsidRPr="00324E8F" w:rsidRDefault="004754A8" w:rsidP="004754A8">
      <w:r w:rsidRPr="00324E8F">
        <w:t>JA: White voters without college degrees remain one of the groups most apt to back Trump in most polling. There are several question marks around this group, however.</w:t>
      </w:r>
    </w:p>
    <w:p w14:paraId="44E817D8" w14:textId="77777777" w:rsidR="004754A8" w:rsidRPr="00324E8F" w:rsidRDefault="004754A8" w:rsidP="004754A8">
      <w:r w:rsidRPr="00324E8F">
        <w:t>The first is whether Trump can maintain his support among White women who do not have college degrees. The President's ratings among women generally are abysmal, and if that carries over to White women without degrees, it could be enough to sink the President in some places.</w:t>
      </w:r>
    </w:p>
    <w:p w14:paraId="16E78659" w14:textId="77777777" w:rsidR="004754A8" w:rsidRPr="00324E8F" w:rsidRDefault="004754A8" w:rsidP="004754A8">
      <w:pPr>
        <w:rPr>
          <w:rStyle w:val="StyleUnderline"/>
        </w:rPr>
      </w:pPr>
      <w:r w:rsidRPr="00324E8F">
        <w:rPr>
          <w:rStyle w:val="StyleUnderline"/>
        </w:rPr>
        <w:t>The second is how large a share of the electorate they will be in critical states this fall. States across the Sun Belt which previously were reliably Republican are seeing their share of White voters without college degrees decline, a shift which may make some of those states more competitive.</w:t>
      </w:r>
    </w:p>
    <w:p w14:paraId="4B19C5BE" w14:textId="77777777" w:rsidR="004754A8" w:rsidRPr="00324E8F" w:rsidRDefault="004754A8" w:rsidP="004754A8">
      <w:r w:rsidRPr="00324E8F">
        <w:t>In the Rust Belt, Whites without college degrees generally remain a large share of the voter base, so can have more of an impact on the outcome of elections there.</w:t>
      </w:r>
    </w:p>
    <w:p w14:paraId="36C3F9D1" w14:textId="77777777" w:rsidR="004754A8" w:rsidRPr="00324E8F" w:rsidRDefault="004754A8" w:rsidP="004754A8">
      <w:r w:rsidRPr="00324E8F">
        <w:t>How to read polls</w:t>
      </w:r>
    </w:p>
    <w:p w14:paraId="1753A111" w14:textId="77777777" w:rsidR="004754A8" w:rsidRPr="00324E8F" w:rsidRDefault="004754A8" w:rsidP="004754A8">
      <w:r w:rsidRPr="00324E8F">
        <w:t>What Matters: I'm always very focused on the horse race numbers in polling, but I've heard you say that's not the best way to think about polls. What broad themes should people be pulling out of recent polls?</w:t>
      </w:r>
    </w:p>
    <w:p w14:paraId="7E56D05B" w14:textId="77777777" w:rsidR="004754A8" w:rsidRPr="00324E8F" w:rsidRDefault="004754A8" w:rsidP="004754A8">
      <w:r w:rsidRPr="00324E8F">
        <w:t>JA: The horse race isn't the worst thing one could look at in a poll, so if you're going to pay attention to it, do yourself a favor and look for a few things beyond the margin between the two candidates:</w:t>
      </w:r>
    </w:p>
    <w:p w14:paraId="63842253" w14:textId="77777777" w:rsidR="004754A8" w:rsidRPr="00324E8F" w:rsidRDefault="004754A8" w:rsidP="004754A8">
      <w:r w:rsidRPr="00324E8F">
        <w:rPr>
          <w:rStyle w:val="StyleUnderline"/>
        </w:rPr>
        <w:t>Does the leading candidate have majority support? If neither candidate is over 50%, that suggests their support is a little softer than it may need to be to win</w:t>
      </w:r>
      <w:r w:rsidRPr="00324E8F">
        <w:t>.</w:t>
      </w:r>
    </w:p>
    <w:p w14:paraId="5F25C050" w14:textId="77777777" w:rsidR="004754A8" w:rsidRPr="00324E8F" w:rsidRDefault="004754A8" w:rsidP="004754A8">
      <w:r w:rsidRPr="00324E8F">
        <w:t>How many voters are undecided? It could be a sign of a volatile electorate (and I think was underplayed in 2016) but it can also vary based on methods (many online polls have higher undecided shares than phone polls).</w:t>
      </w:r>
    </w:p>
    <w:p w14:paraId="464FA80F" w14:textId="77777777" w:rsidR="004754A8" w:rsidRPr="00324E8F" w:rsidRDefault="004754A8" w:rsidP="004754A8">
      <w:r w:rsidRPr="00324E8F">
        <w:t>What's the general trend for an individual candidate's support across quality polls? </w:t>
      </w:r>
      <w:r w:rsidRPr="00324E8F">
        <w:rPr>
          <w:rStyle w:val="StyleUnderline"/>
        </w:rPr>
        <w:t>One notable thing in recent polling has been how consistent support for the two candidates has been.</w:t>
      </w:r>
      <w:r w:rsidRPr="00324E8F">
        <w:t xml:space="preserve"> Across the nine national phone polls which meet CNN standards that have been released since June 1, seven pegged his support between 41% and 44%, Biden's support has a slightly wider range, but generally hovers between 50% and 55% in those same polls, with two placing his support at 49%.</w:t>
      </w:r>
    </w:p>
    <w:p w14:paraId="78EF2FF9" w14:textId="77777777" w:rsidR="004754A8" w:rsidRPr="00324E8F" w:rsidRDefault="004754A8" w:rsidP="004754A8">
      <w:r w:rsidRPr="00324E8F">
        <w:t>Looking outside the horserace. </w:t>
      </w:r>
      <w:r w:rsidRPr="00324E8F">
        <w:rPr>
          <w:rStyle w:val="StyleUnderline"/>
        </w:rPr>
        <w:t>Watch to see which of the most pressing issues facing the country right now hold on as meaningful for voters this fall, whether Trump's approval rating for handling the economy remains in positive territory, and whether any of the attacks on Biden dent his strong ratings for leadership</w:t>
      </w:r>
      <w:r w:rsidRPr="00324E8F">
        <w:t>. On the issues that matter most to voters, notably, </w:t>
      </w:r>
      <w:hyperlink r:id="rId402" w:tgtFrame="_blank" w:history="1">
        <w:r w:rsidRPr="00324E8F">
          <w:rPr>
            <w:rStyle w:val="StyleUnderline"/>
          </w:rPr>
          <w:t>CNN's June survey</w:t>
        </w:r>
      </w:hyperlink>
      <w:r w:rsidRPr="00324E8F">
        <w:rPr>
          <w:rStyle w:val="StyleUnderline"/>
        </w:rPr>
        <w:t xml:space="preserve"> found two-thirds of Americans considered racism in our society a big problem. </w:t>
      </w:r>
      <w:r w:rsidRPr="00324E8F">
        <w:t>That was up sharply compared with the 2016 presidential election cycle, while 42% of registered voters called race relations extremely important to their vote for president, the highest number for any of the four issues tested in the poll and also well ahead of the share who said the same in the previous presidential cycle. Coronavirus rated below race relations (31% called that extremely important).</w:t>
      </w:r>
    </w:p>
    <w:p w14:paraId="0B104C36" w14:textId="77777777" w:rsidR="004754A8" w:rsidRPr="00324E8F" w:rsidRDefault="004754A8" w:rsidP="004754A8">
      <w:r w:rsidRPr="00324E8F">
        <w:t>Are there actually any undecided voters?</w:t>
      </w:r>
    </w:p>
    <w:p w14:paraId="0B4864B3" w14:textId="77777777" w:rsidR="004754A8" w:rsidRPr="00324E8F" w:rsidRDefault="004754A8" w:rsidP="004754A8">
      <w:r w:rsidRPr="00324E8F">
        <w:t>What Matters: I don't know anyone who doesn't have an opinion about Trump. Is there a universe of undecided people who will decide the election?</w:t>
      </w:r>
    </w:p>
    <w:p w14:paraId="734BD987" w14:textId="77777777" w:rsidR="004754A8" w:rsidRPr="00324E8F" w:rsidRDefault="004754A8" w:rsidP="004754A8">
      <w:r w:rsidRPr="00324E8F">
        <w:t>JA: Not very many. And the downside for Trump is that as an incumbent, views on him are likely to matter far more than views on Biden. One of the most fascinating things about the</w:t>
      </w:r>
      <w:hyperlink r:id="rId403" w:tgtFrame="_blank" w:history="1">
        <w:r w:rsidRPr="00324E8F">
          <w:rPr>
            <w:rStyle w:val="Hyperlink"/>
          </w:rPr>
          <w:t> 2016 exit poll results</w:t>
        </w:r>
      </w:hyperlink>
      <w:r w:rsidRPr="00324E8F">
        <w:t> was that voters who view both Trump and Hillary Clinton unfavorably broke heavily toward Trump, and there were even a decently sized set of voters who felt Trump was not qualified to be president, but still voted for him.</w:t>
      </w:r>
    </w:p>
    <w:p w14:paraId="3FE4FA37" w14:textId="77777777" w:rsidR="004754A8" w:rsidRPr="00324E8F" w:rsidRDefault="004754A8" w:rsidP="004754A8">
      <w:r w:rsidRPr="00324E8F">
        <w:t>As a sitting President, it's unlikely that Trump would get the benefit of the doubt from those voters again has he not convinced them he deserves to remain in office.</w:t>
      </w:r>
    </w:p>
    <w:p w14:paraId="4E5FF8A8" w14:textId="77777777" w:rsidR="004754A8" w:rsidRPr="00324E8F" w:rsidRDefault="004754A8" w:rsidP="004754A8">
      <w:r w:rsidRPr="00324E8F">
        <w:t>Everything is about Trump</w:t>
      </w:r>
    </w:p>
    <w:p w14:paraId="52D3155B" w14:textId="77777777" w:rsidR="004754A8" w:rsidRPr="00324E8F" w:rsidRDefault="004754A8" w:rsidP="004754A8">
      <w:r w:rsidRPr="00324E8F">
        <w:t>What Matters: My former colleague Amy Walter has said </w:t>
      </w:r>
      <w:hyperlink r:id="rId404" w:tgtFrame="_blank" w:history="1">
        <w:r w:rsidRPr="00324E8F">
          <w:rPr>
            <w:rStyle w:val="Hyperlink"/>
          </w:rPr>
          <w:t>pollsters should not only ask who voters support</w:t>
        </w:r>
      </w:hyperlink>
      <w:r w:rsidRPr="00324E8F">
        <w:t>, but also if they're enthusiastically voting against someone (Trump). What's your thought on that?</w:t>
      </w:r>
    </w:p>
    <w:p w14:paraId="06E7131D" w14:textId="77777777" w:rsidR="004754A8" w:rsidRPr="00324E8F" w:rsidRDefault="004754A8" w:rsidP="004754A8">
      <w:r w:rsidRPr="00324E8F">
        <w:t>JA: The last CNN poll conducted by SSRS</w:t>
      </w:r>
      <w:hyperlink r:id="rId405" w:tgtFrame="_blank" w:history="1">
        <w:r w:rsidRPr="00324E8F">
          <w:rPr>
            <w:rStyle w:val="Hyperlink"/>
          </w:rPr>
          <w:t> included a very similar question</w:t>
        </w:r>
      </w:hyperlink>
      <w:r w:rsidRPr="00324E8F">
        <w:t>. Biden supporters were asked whether their preference was more a vote for Biden or against Trump, and Trump supporters were asked the same about their support. Among Biden's backers, 60% said their vote was against Trump, while among Trump supporters, 70% said their backing was to vote for the president.</w:t>
      </w:r>
    </w:p>
    <w:p w14:paraId="69D4E4D9" w14:textId="77777777" w:rsidR="004754A8" w:rsidRPr="00324E8F" w:rsidRDefault="004754A8" w:rsidP="004754A8">
      <w:r w:rsidRPr="00324E8F">
        <w:t>Looking at Biden supporters by their enthusiasm to vote, those who are most fired up about going to the polls in November are a bit less likely to say that their vote is in opposition to the President (56%) than are those who say they are somewhat enthusiastic about voting or less (69%). Whether that anti-Trump sentiment is enough of a motivator for that group to show up at the polls (or mail in their ballots) will be a key question to watch through the fall.</w:t>
      </w:r>
    </w:p>
    <w:p w14:paraId="275C4435" w14:textId="77777777" w:rsidR="004754A8" w:rsidRPr="00324E8F" w:rsidRDefault="004754A8" w:rsidP="004754A8">
      <w:r w:rsidRPr="00324E8F">
        <w:t>One last question</w:t>
      </w:r>
    </w:p>
    <w:p w14:paraId="19B163E6" w14:textId="77777777" w:rsidR="004754A8" w:rsidRPr="00324E8F" w:rsidRDefault="004754A8" w:rsidP="004754A8">
      <w:r w:rsidRPr="00324E8F">
        <w:t>What Matters: I'm asking for a wild guess here, but what are the odds we know the identity of the next President on Election Night?</w:t>
      </w:r>
    </w:p>
    <w:p w14:paraId="45521C56" w14:textId="77777777" w:rsidR="004754A8" w:rsidRPr="00324E8F" w:rsidRDefault="004754A8" w:rsidP="004754A8">
      <w:r w:rsidRPr="00324E8F">
        <w:t>JA: Oh to know the answer to that question!</w:t>
      </w:r>
    </w:p>
    <w:p w14:paraId="7A15E867" w14:textId="77777777" w:rsidR="004754A8" w:rsidRPr="00324E8F" w:rsidRDefault="004754A8" w:rsidP="004754A8">
      <w:r w:rsidRPr="00324E8F">
        <w:rPr>
          <w:rStyle w:val="StyleUnderline"/>
        </w:rPr>
        <w:t>At this point, it seems unlikely that we'll know the outcome on Election Night itself. While a number of key battlegrounds are used to processing a lot of absentee or early votes</w:t>
      </w:r>
      <w:r w:rsidRPr="00324E8F">
        <w:t xml:space="preserve"> (Florida and Arizona most notably, where majorities typically vote absentee or early), </w:t>
      </w:r>
      <w:r w:rsidRPr="00324E8F">
        <w:rPr>
          <w:rStyle w:val="StyleUnderline"/>
        </w:rPr>
        <w:t>several other critical states for the electoral college count are relatively new to the absentee ballot process</w:t>
      </w:r>
      <w:r w:rsidRPr="00324E8F">
        <w:t>. In Pennsylvania, for example, just 8% of voters cast ballots absentee or early in 2016, in New Hampshire, it was 10%, in Virginia, 13%, and in Michigan, Minnesota and Wisconsin, it was around a quarter of voters -- which suggests their counts could be slower than usual if those numbers spike dramatically.</w:t>
      </w:r>
    </w:p>
    <w:p w14:paraId="5E64567C" w14:textId="77777777" w:rsidR="00324E8F" w:rsidRPr="00324E8F" w:rsidRDefault="004754A8" w:rsidP="004754A8">
      <w:pPr>
        <w:rPr>
          <w:rStyle w:val="StyleUnderline"/>
        </w:rPr>
      </w:pPr>
      <w:r w:rsidRPr="00324E8F">
        <w:t xml:space="preserve">One growing trend in recent elections is that vote preferences among those who vote in-person are often different from those who vote absentee or early, and </w:t>
      </w:r>
      <w:r w:rsidRPr="00324E8F">
        <w:rPr>
          <w:rStyle w:val="StyleUnderline"/>
        </w:rPr>
        <w:t>the politicization of behavior in the coronavirus era seems as if it could exacerbate those differences, making it difficult to project races until there is a solid number of reports from both groups of voters.</w:t>
      </w:r>
    </w:p>
    <w:p w14:paraId="33CA1F7E" w14:textId="4A56CD68" w:rsidR="00324E8F" w:rsidRPr="00324E8F" w:rsidRDefault="00324E8F" w:rsidP="004754A8">
      <w:pPr>
        <w:rPr>
          <w:rStyle w:val="StyleUnderline"/>
        </w:rPr>
      </w:pPr>
    </w:p>
    <w:p w14:paraId="33CA1F7E" w14:textId="4A56CD68" w:rsidR="004754A8" w:rsidRPr="00324E8F" w:rsidRDefault="004754A8" w:rsidP="004754A8">
      <w:pPr>
        <w:pStyle w:val="Heading4"/>
        <w:rPr>
          <w:rFonts w:cs="Times New Roman"/>
        </w:rPr>
      </w:pPr>
      <w:r w:rsidRPr="00324E8F">
        <w:rPr>
          <w:rFonts w:cs="Times New Roman"/>
        </w:rPr>
        <w:t>Alt causes could flip the election</w:t>
      </w:r>
    </w:p>
    <w:p w14:paraId="6C26F16C" w14:textId="77777777" w:rsidR="004754A8" w:rsidRPr="00324E8F" w:rsidRDefault="004754A8" w:rsidP="004754A8">
      <w:pPr>
        <w:rPr>
          <w:rStyle w:val="Style13ptBold"/>
        </w:rPr>
      </w:pPr>
      <w:r w:rsidRPr="00324E8F">
        <w:rPr>
          <w:rStyle w:val="Style13ptBold"/>
        </w:rPr>
        <w:t>Siders, Politico political correspondent, 6-4-20</w:t>
      </w:r>
    </w:p>
    <w:p w14:paraId="2D08B578" w14:textId="77777777" w:rsidR="004754A8" w:rsidRPr="00324E8F" w:rsidRDefault="004754A8" w:rsidP="004754A8">
      <w:pPr>
        <w:spacing w:after="0" w:line="240" w:lineRule="auto"/>
        <w:rPr>
          <w:sz w:val="24"/>
        </w:rPr>
      </w:pPr>
      <w:r w:rsidRPr="00324E8F">
        <w:t xml:space="preserve">(David, July 04, 2020, Politico, “Biden builds lead as Trump goes from trailing to flailing”, </w:t>
      </w:r>
      <w:hyperlink r:id="rId406" w:history="1">
        <w:r w:rsidRPr="00324E8F">
          <w:rPr>
            <w:rStyle w:val="Hyperlink"/>
          </w:rPr>
          <w:t>https://www.politico.com/news/2020/07/04/biden-polling-lose-to-trump-348607</w:t>
        </w:r>
      </w:hyperlink>
      <w:r w:rsidRPr="00324E8F">
        <w:t>, accessed: 07/08/20, SS)</w:t>
      </w:r>
    </w:p>
    <w:p w14:paraId="42269289" w14:textId="77777777" w:rsidR="004754A8" w:rsidRPr="00324E8F" w:rsidRDefault="004754A8" w:rsidP="004754A8"/>
    <w:p w14:paraId="5CD078B8" w14:textId="77777777" w:rsidR="004754A8" w:rsidRPr="00324E8F" w:rsidRDefault="004754A8" w:rsidP="004754A8">
      <w:r w:rsidRPr="00324E8F">
        <w:t>As recently as one month ago, Donald Trump was merely losing. Now he is flailing, trudging into the Independence Day weekend at the nadir of his presidency, trailing by double digits in recent polls and in danger of dragging the Republican Senate down with him.</w:t>
      </w:r>
    </w:p>
    <w:p w14:paraId="44B41AB6" w14:textId="77777777" w:rsidR="004754A8" w:rsidRPr="00324E8F" w:rsidRDefault="004754A8" w:rsidP="004754A8">
      <w:pPr>
        <w:rPr>
          <w:rStyle w:val="StyleUnderline"/>
        </w:rPr>
      </w:pPr>
      <w:r w:rsidRPr="00324E8F">
        <w:rPr>
          <w:rStyle w:val="StyleUnderline"/>
        </w:rPr>
        <w:t>But there are still four months before the election — and any number of ways for Biden to blow it.</w:t>
      </w:r>
    </w:p>
    <w:p w14:paraId="4C719939" w14:textId="77777777" w:rsidR="004754A8" w:rsidRPr="00324E8F" w:rsidRDefault="004754A8" w:rsidP="004754A8">
      <w:r w:rsidRPr="00324E8F">
        <w:t xml:space="preserve">Even the best campaigns “can get f----- up,” said Kelly Dietrich, founder of the National Democratic Training Committee, which trains candidates across the country. </w:t>
      </w:r>
      <w:r w:rsidRPr="00324E8F">
        <w:rPr>
          <w:rStyle w:val="StyleUnderline"/>
        </w:rPr>
        <w:t>“There are a million ways to lose.”</w:t>
      </w:r>
    </w:p>
    <w:p w14:paraId="3D100922" w14:textId="77777777" w:rsidR="004754A8" w:rsidRPr="00324E8F" w:rsidRDefault="004754A8" w:rsidP="004754A8">
      <w:pPr>
        <w:rPr>
          <w:rStyle w:val="StyleUnderline"/>
        </w:rPr>
      </w:pPr>
      <w:r w:rsidRPr="00324E8F">
        <w:t xml:space="preserve">Dietrich, like even the most circumspect observers of the 2020 campaign, does not predict that Biden will fall apart. </w:t>
      </w:r>
      <w:r w:rsidRPr="00324E8F">
        <w:rPr>
          <w:rStyle w:val="StyleUnderline"/>
        </w:rPr>
        <w:t>But Democrats carry checklists in their minds of the universe of things that could alter the course of the campaign.</w:t>
      </w:r>
    </w:p>
    <w:p w14:paraId="2B3B26A2" w14:textId="77777777" w:rsidR="004754A8" w:rsidRPr="00324E8F" w:rsidRDefault="004754A8" w:rsidP="004754A8">
      <w:pPr>
        <w:rPr>
          <w:rStyle w:val="StyleUnderline"/>
        </w:rPr>
      </w:pPr>
      <w:r w:rsidRPr="00324E8F">
        <w:rPr>
          <w:rStyle w:val="StyleUnderline"/>
        </w:rPr>
        <w:t>Biden might say the wrong thing at a debate, or have an awkward moment in an interview or at a news conference. Trump’s massive advertising campaign might begin to resonate, hurting Biden’s favorability ratings. Biden’s campaign might make poor decisions about spending allocations in the battleground states, or the coverage of his campaign may sour if he loses even a percentage point or two in polls. Presidential candidates with large leads have all suffered from less.</w:t>
      </w:r>
    </w:p>
    <w:p w14:paraId="1745E10E" w14:textId="77777777" w:rsidR="004754A8" w:rsidRPr="00324E8F" w:rsidRDefault="004754A8" w:rsidP="004754A8">
      <w:pPr>
        <w:rPr>
          <w:rStyle w:val="StyleUnderline"/>
        </w:rPr>
      </w:pPr>
      <w:r w:rsidRPr="00324E8F">
        <w:rPr>
          <w:rStyle w:val="StyleUnderline"/>
        </w:rPr>
        <w:t>And then there are the factors outside Biden’s control. It is possible that Trump before November will announce a coronavirus vaccine, whether real or imagined. And it is possible that the economy will improve, a prospect Republicans are pinning their hopes on.</w:t>
      </w:r>
    </w:p>
    <w:p w14:paraId="6ED7A582" w14:textId="77777777" w:rsidR="004754A8" w:rsidRPr="00324E8F" w:rsidRDefault="004754A8" w:rsidP="004754A8">
      <w:pPr>
        <w:rPr>
          <w:rStyle w:val="StyleUnderline"/>
        </w:rPr>
      </w:pPr>
      <w:r w:rsidRPr="00324E8F">
        <w:rPr>
          <w:rStyle w:val="StyleUnderline"/>
        </w:rPr>
        <w:t>So much has changed over such a short period of time</w:t>
      </w:r>
      <w:r w:rsidRPr="00324E8F">
        <w:t xml:space="preserve"> — so far, much of it to Biden’s advantage — </w:t>
      </w:r>
      <w:r w:rsidRPr="00324E8F">
        <w:rPr>
          <w:rStyle w:val="StyleUnderline"/>
        </w:rPr>
        <w:t>that it’s impossible to rule out any kind of black swan political event.</w:t>
      </w:r>
    </w:p>
    <w:p w14:paraId="61F55ABE" w14:textId="77777777" w:rsidR="004754A8" w:rsidRPr="00324E8F" w:rsidRDefault="004754A8" w:rsidP="004754A8">
      <w:r w:rsidRPr="00324E8F">
        <w:t>Late this week, Les Francis, a Democratic strategist and former deputy White House chief of staff in the Carter administration, sent an email to a circle of friends, including a former congressman and former administration officials, with the subject line, “123 days until the election — and a sobering prospect.”</w:t>
      </w:r>
    </w:p>
    <w:p w14:paraId="114266A8" w14:textId="77777777" w:rsidR="00324E8F" w:rsidRPr="00324E8F" w:rsidRDefault="004754A8" w:rsidP="004754A8">
      <w:r w:rsidRPr="00324E8F">
        <w:t>Right now, he said, “Trump is more than vulnerable.” But then he went on to outline a scenario in which Republicans hold down turnout and sufficiently harden Trump’s base.</w:t>
      </w:r>
    </w:p>
    <w:p w14:paraId="3251484A" w14:textId="3B68EC1C" w:rsidR="00324E8F" w:rsidRPr="00324E8F" w:rsidRDefault="00324E8F" w:rsidP="004754A8"/>
    <w:p w14:paraId="3251484A" w14:textId="3B68EC1C" w:rsidR="004754A8" w:rsidRPr="00324E8F" w:rsidRDefault="004754A8" w:rsidP="004754A8">
      <w:pPr>
        <w:pStyle w:val="Heading3"/>
        <w:rPr>
          <w:rFonts w:cs="Times New Roman"/>
        </w:rPr>
      </w:pPr>
      <w:bookmarkStart w:id="116" w:name="_Toc45868957"/>
      <w:r w:rsidRPr="00324E8F">
        <w:rPr>
          <w:rFonts w:cs="Times New Roman"/>
        </w:rPr>
        <w:t>Polls Flawed</w:t>
      </w:r>
      <w:bookmarkEnd w:id="116"/>
    </w:p>
    <w:p w14:paraId="734F1D71" w14:textId="77777777" w:rsidR="004754A8" w:rsidRPr="00324E8F" w:rsidRDefault="004754A8" w:rsidP="004754A8"/>
    <w:p w14:paraId="3D295ABB" w14:textId="77777777" w:rsidR="004754A8" w:rsidRPr="00324E8F" w:rsidRDefault="004754A8" w:rsidP="004754A8">
      <w:pPr>
        <w:pStyle w:val="Heading4"/>
        <w:rPr>
          <w:rFonts w:cs="Times New Roman"/>
        </w:rPr>
      </w:pPr>
      <w:r w:rsidRPr="00324E8F">
        <w:rPr>
          <w:rFonts w:cs="Times New Roman"/>
        </w:rPr>
        <w:t>No unique internal link – polls fail – multiple examples prove they are not accurate for basing prediction</w:t>
      </w:r>
    </w:p>
    <w:p w14:paraId="768A9A50" w14:textId="77777777" w:rsidR="004754A8" w:rsidRPr="00324E8F" w:rsidRDefault="004754A8" w:rsidP="004754A8">
      <w:r w:rsidRPr="00324E8F">
        <w:rPr>
          <w:rStyle w:val="Style13ptBold"/>
        </w:rPr>
        <w:t>Bowman, American Enterprise Institute Senior Fellow, 18</w:t>
      </w:r>
      <w:r w:rsidRPr="00324E8F">
        <w:t xml:space="preserve"> [Karlyn, Summer 2018, National Affairs, “The Trouble with Polling,” https://www.nationalaffairs.com/publications/detail/the-trouble-with-polling, accessed 7-12-2020, JL]</w:t>
      </w:r>
    </w:p>
    <w:p w14:paraId="3E4EDBDC" w14:textId="77777777" w:rsidR="004754A8" w:rsidRPr="00324E8F" w:rsidRDefault="004754A8" w:rsidP="004754A8">
      <w:r w:rsidRPr="00324E8F">
        <w:t xml:space="preserve">As political pundits and the general public prepare for the 2018 midterm elections this fall, it's a safe bet that pollsters will undergo fresh scrutiny. </w:t>
      </w:r>
      <w:r w:rsidRPr="00324E8F">
        <w:rPr>
          <w:u w:val="single"/>
        </w:rPr>
        <w:t>Questions are still being raised about their performance in the 2016 presidential election, and the results from some major 2017 contests did little to allay those concerns. Few polls, for example, predicted the size of Virginia governor Ralph Northam's nine-point victory last November. And in the special election last December for a U.S. Senate seat in Alabama, the final polls ranged from a nine-point victory for Republican Roy Moore to a 10-point victory for Democrat Doug Jones. Jones won by one and a half percentage points.</w:t>
      </w:r>
    </w:p>
    <w:p w14:paraId="725556DE" w14:textId="77777777" w:rsidR="004754A8" w:rsidRPr="00324E8F" w:rsidRDefault="004754A8" w:rsidP="004754A8">
      <w:pPr>
        <w:rPr>
          <w:u w:val="single"/>
        </w:rPr>
      </w:pPr>
      <w:r w:rsidRPr="00324E8F">
        <w:rPr>
          <w:u w:val="single"/>
        </w:rPr>
        <w:t>The problems of election polling aren't limited to the U.S. The list of recent high-profile misses includes the elections in Britain and Israel in 2015, the Brexit referendum in June 2016, and the referendum on the Colombian peace deal with the Revolutionary Armed Forces of Colombia later that year. In France, pollsters gave presidential candidate Emmanuel Macron a substantial lead in the 2017 runoff. But according to CNN's Harry Enten, not one of the 18 polls conducted in the final two weeks of the campaign predicted his landslide 32-point margin of victory.</w:t>
      </w:r>
      <w:r w:rsidRPr="00324E8F">
        <w:t xml:space="preserve"> At 10 points, the gap between the two-week polling average and the actual results of the 2017 French election, Enten noted, was greater than it had been in eight previous presidential-election runoffs. </w:t>
      </w:r>
      <w:r w:rsidRPr="00324E8F">
        <w:rPr>
          <w:u w:val="single"/>
        </w:rPr>
        <w:t>All the final polls in the 2017 British general election, in which Prime Minister Theresa May's Conservative Party lost its parliamentary majority, had the Conservatives ahead, though their margins differed significantly. And last November, polls overstated the vote of the first-round winner in Chile's presidential contest.</w:t>
      </w:r>
    </w:p>
    <w:p w14:paraId="4EF27B95" w14:textId="77777777" w:rsidR="004754A8" w:rsidRPr="00324E8F" w:rsidRDefault="004754A8" w:rsidP="004754A8"/>
    <w:p w14:paraId="477BE390" w14:textId="77777777" w:rsidR="004754A8" w:rsidRPr="00324E8F" w:rsidRDefault="004754A8" w:rsidP="004754A8">
      <w:pPr>
        <w:pStyle w:val="Heading3"/>
        <w:rPr>
          <w:rFonts w:cs="Times New Roman"/>
        </w:rPr>
      </w:pPr>
      <w:bookmarkStart w:id="117" w:name="_Toc45868958"/>
      <w:r w:rsidRPr="00324E8F">
        <w:rPr>
          <w:rFonts w:cs="Times New Roman"/>
        </w:rPr>
        <w:t>Trump Loss Inevitable</w:t>
      </w:r>
      <w:bookmarkEnd w:id="117"/>
    </w:p>
    <w:p w14:paraId="76D5DC62" w14:textId="77777777" w:rsidR="004754A8" w:rsidRPr="00324E8F" w:rsidRDefault="004754A8" w:rsidP="004754A8"/>
    <w:p w14:paraId="057489FA" w14:textId="77777777" w:rsidR="004754A8" w:rsidRPr="00324E8F" w:rsidRDefault="004754A8" w:rsidP="004754A8">
      <w:pPr>
        <w:pStyle w:val="Heading4"/>
        <w:rPr>
          <w:rFonts w:cs="Times New Roman"/>
        </w:rPr>
      </w:pPr>
      <w:r w:rsidRPr="00324E8F">
        <w:rPr>
          <w:rFonts w:cs="Times New Roman"/>
        </w:rPr>
        <w:t>Trump’s pro-Covid 19 strategy is tanking the possibility of re-election</w:t>
      </w:r>
    </w:p>
    <w:p w14:paraId="62DDDE5C" w14:textId="77777777" w:rsidR="004754A8" w:rsidRPr="00324E8F" w:rsidRDefault="004754A8" w:rsidP="004754A8">
      <w:pPr>
        <w:rPr>
          <w:b/>
          <w:sz w:val="24"/>
        </w:rPr>
      </w:pPr>
      <w:r w:rsidRPr="00324E8F">
        <w:rPr>
          <w:b/>
          <w:sz w:val="24"/>
        </w:rPr>
        <w:t>Levitz, former New York Magazine Daily Intelligencer associate director, 6-25-20</w:t>
      </w:r>
    </w:p>
    <w:p w14:paraId="74A86582" w14:textId="77777777" w:rsidR="004754A8" w:rsidRPr="00324E8F" w:rsidRDefault="004754A8" w:rsidP="004754A8">
      <w:pPr>
        <w:rPr>
          <w:sz w:val="24"/>
        </w:rPr>
      </w:pPr>
      <w:r w:rsidRPr="00324E8F">
        <w:rPr>
          <w:sz w:val="24"/>
        </w:rPr>
        <w:t xml:space="preserve">[Eric, 6/25/20, New York Magazine, “Trump Is Seeking Reelection on a Pro-Coronavirus Platform”, </w:t>
      </w:r>
      <w:hyperlink r:id="rId407" w:history="1">
        <w:r w:rsidRPr="00324E8F">
          <w:rPr>
            <w:rStyle w:val="Hyperlink"/>
            <w:sz w:val="24"/>
          </w:rPr>
          <w:t>https://nymag.com/intelligencer/2020/06/trump-masks-arizona-rally-polls-coronavirus-2020.html</w:t>
        </w:r>
      </w:hyperlink>
      <w:r w:rsidRPr="00324E8F">
        <w:rPr>
          <w:sz w:val="24"/>
        </w:rPr>
        <w:t>, accessed 7/8/20, MZK]</w:t>
      </w:r>
    </w:p>
    <w:p w14:paraId="7B4B1041" w14:textId="77777777" w:rsidR="004754A8" w:rsidRPr="00324E8F" w:rsidRDefault="004754A8" w:rsidP="004754A8">
      <w:pPr>
        <w:rPr>
          <w:u w:val="single"/>
        </w:rPr>
      </w:pPr>
      <w:r w:rsidRPr="00324E8F">
        <w:rPr>
          <w:u w:val="single"/>
        </w:rPr>
        <w:t>The novel coronavirus has put Donald Trump’s reelection campaign on life support.</w:t>
      </w:r>
    </w:p>
    <w:p w14:paraId="09BB7A56" w14:textId="77777777" w:rsidR="004754A8" w:rsidRPr="00324E8F" w:rsidRDefault="004754A8" w:rsidP="004754A8">
      <w:pPr>
        <w:rPr>
          <w:u w:val="single"/>
        </w:rPr>
      </w:pPr>
      <w:r w:rsidRPr="00324E8F">
        <w:t>In late February, America’s unemployment rate was at a half-century low, consumer confidence was high, and betting markets </w:t>
      </w:r>
      <w:hyperlink r:id="rId408" w:history="1">
        <w:r w:rsidRPr="00324E8F">
          <w:rPr>
            <w:rStyle w:val="Hyperlink"/>
          </w:rPr>
          <w:t>were bullish</w:t>
        </w:r>
      </w:hyperlink>
      <w:r w:rsidRPr="00324E8F">
        <w:t xml:space="preserve"> on Trump’s odds of a second term. Four months and 123,000 U.S. coronavirus deaths later, times have changed. </w:t>
      </w:r>
      <w:r w:rsidRPr="00324E8F">
        <w:rPr>
          <w:u w:val="single"/>
        </w:rPr>
        <w:t>Before COVID-19 made its presence in the U.S. felt, Joe Biden led the president by </w:t>
      </w:r>
      <w:hyperlink r:id="rId409" w:history="1">
        <w:r w:rsidRPr="00324E8F">
          <w:rPr>
            <w:rStyle w:val="Hyperlink"/>
            <w:u w:val="single"/>
          </w:rPr>
          <w:t>roughly five points</w:t>
        </w:r>
      </w:hyperlink>
      <w:r w:rsidRPr="00324E8F">
        <w:rPr>
          <w:u w:val="single"/>
        </w:rPr>
        <w:t> in national polls. Today — with tens of millions unemployed, and </w:t>
      </w:r>
      <w:hyperlink r:id="rId410" w:history="1">
        <w:r w:rsidRPr="00324E8F">
          <w:rPr>
            <w:rStyle w:val="Hyperlink"/>
            <w:u w:val="single"/>
          </w:rPr>
          <w:t>Houston’s ICUs running out of capacity</w:t>
        </w:r>
      </w:hyperlink>
      <w:r w:rsidRPr="00324E8F">
        <w:rPr>
          <w:u w:val="single"/>
        </w:rPr>
        <w:t> — the Democrat leads Trump by more than ten.</w:t>
      </w:r>
    </w:p>
    <w:p w14:paraId="7850FE4B" w14:textId="77777777" w:rsidR="004754A8" w:rsidRPr="00324E8F" w:rsidRDefault="004754A8" w:rsidP="004754A8">
      <w:pPr>
        <w:rPr>
          <w:u w:val="single"/>
        </w:rPr>
      </w:pPr>
      <w:r w:rsidRPr="00324E8F">
        <w:t xml:space="preserve">Like other leaders in afflicted countries, </w:t>
      </w:r>
      <w:r w:rsidRPr="00324E8F">
        <w:rPr>
          <w:u w:val="single"/>
        </w:rPr>
        <w:t>Trump enjoyed a </w:t>
      </w:r>
      <w:hyperlink r:id="rId411" w:history="1">
        <w:r w:rsidRPr="00324E8F">
          <w:rPr>
            <w:rStyle w:val="Hyperlink"/>
            <w:u w:val="single"/>
          </w:rPr>
          <w:t>brief polling boost</w:t>
        </w:r>
      </w:hyperlink>
      <w:r w:rsidRPr="00324E8F">
        <w:rPr>
          <w:u w:val="single"/>
        </w:rPr>
        <w:t> at the onset of the pandemic.</w:t>
      </w:r>
      <w:r w:rsidRPr="00324E8F">
        <w:t xml:space="preserve"> But </w:t>
      </w:r>
      <w:r w:rsidRPr="00324E8F">
        <w:rPr>
          <w:u w:val="single"/>
        </w:rPr>
        <w:t>this “rally around the flag” effect</w:t>
      </w:r>
      <w:hyperlink r:id="rId412" w:history="1">
        <w:r w:rsidRPr="00324E8F">
          <w:rPr>
            <w:rStyle w:val="Hyperlink"/>
            <w:u w:val="single"/>
          </w:rPr>
          <w:t> started dissipating in early April</w:t>
        </w:r>
      </w:hyperlink>
      <w:r w:rsidRPr="00324E8F">
        <w:t xml:space="preserve">. </w:t>
      </w:r>
      <w:r w:rsidRPr="00324E8F">
        <w:rPr>
          <w:u w:val="single"/>
        </w:rPr>
        <w:t>The White House ostensibly attributed its declining numbers to </w:t>
      </w:r>
      <w:hyperlink r:id="rId413" w:history="1">
        <w:r w:rsidRPr="00324E8F">
          <w:rPr>
            <w:rStyle w:val="Hyperlink"/>
            <w:u w:val="single"/>
          </w:rPr>
          <w:t>the economic consequences of lockdown</w:t>
        </w:r>
      </w:hyperlink>
      <w:r w:rsidRPr="00324E8F">
        <w:rPr>
          <w:u w:val="single"/>
        </w:rPr>
        <w:t>, rather than the public-health catastrophe it had failed to prevent.</w:t>
      </w:r>
      <w:r w:rsidRPr="00324E8F">
        <w:t xml:space="preserve"> Thus, the administration pressured states to expedite reopening, while Trump trumpeted an</w:t>
      </w:r>
      <w:hyperlink r:id="rId414" w:history="1">
        <w:r w:rsidRPr="00324E8F">
          <w:rPr>
            <w:rStyle w:val="Hyperlink"/>
          </w:rPr>
          <w:t> unproven antimalarial drug</w:t>
        </w:r>
      </w:hyperlink>
      <w:r w:rsidRPr="00324E8F">
        <w:t> as a COVID-19 elixir. In response to these actions</w:t>
      </w:r>
      <w:r w:rsidRPr="00324E8F">
        <w:rPr>
          <w:u w:val="single"/>
        </w:rPr>
        <w:t>, many accused the president of crassly prioritizing his reelection above Americans’ health and safety.</w:t>
      </w:r>
      <w:r w:rsidRPr="00324E8F">
        <w:t xml:space="preserve"> This was a plausible critique at the time. But </w:t>
      </w:r>
      <w:r w:rsidRPr="00324E8F">
        <w:rPr>
          <w:u w:val="single"/>
        </w:rPr>
        <w:t>as an assessment of Trump’s handling of the pandemic in recent days, it is actually too generous.</w:t>
      </w:r>
    </w:p>
    <w:p w14:paraId="56388745" w14:textId="77777777" w:rsidR="004754A8" w:rsidRPr="00324E8F" w:rsidRDefault="004754A8" w:rsidP="004754A8">
      <w:r w:rsidRPr="00324E8F">
        <w:t xml:space="preserve">At this point, it is quite clear that Donald Trump’s interest in keeping his job — and the American public’s interest in minimizing the spread of the coronavirus — are perfectly aligned. Formal restrictions on economic activity have been relaxed throughout most of the country. </w:t>
      </w:r>
      <w:r w:rsidRPr="00324E8F">
        <w:rPr>
          <w:u w:val="single"/>
        </w:rPr>
        <w:t>The force that’s holding down the economy (and the president’s poll numbers) is</w:t>
      </w:r>
      <w:r w:rsidRPr="00324E8F">
        <w:t xml:space="preserve"> not lockdown orders; it’s </w:t>
      </w:r>
      <w:r w:rsidRPr="00324E8F">
        <w:rPr>
          <w:u w:val="single"/>
        </w:rPr>
        <w:t>the uncontrolled spread of a deadly virus.</w:t>
      </w:r>
      <w:r w:rsidRPr="00324E8F">
        <w:t xml:space="preserve"> The more Trump does to curb COVID-19, the better his odds of getting back into contention. Recent polling from the (Democrat-aligned) Global Strategy Group indicates that the voting public is paying close attention to coronavirus case counts. For once, objective facts about a pressing policy challenge are politically salient. Trump can become a more popular president by doing a better job.</w:t>
      </w:r>
    </w:p>
    <w:p w14:paraId="51AA3E01" w14:textId="77777777" w:rsidR="004754A8" w:rsidRPr="00324E8F" w:rsidRDefault="004754A8" w:rsidP="004754A8">
      <w:r w:rsidRPr="00324E8F">
        <w:t>But for Donald J. Trump, some things are more important than winning an election — and spreading the novel coronavirus is ostensibly one of them.</w:t>
      </w:r>
    </w:p>
    <w:p w14:paraId="0B198156" w14:textId="77777777" w:rsidR="004754A8" w:rsidRPr="00324E8F" w:rsidRDefault="004754A8" w:rsidP="004754A8">
      <w:r w:rsidRPr="00324E8F">
        <w:rPr>
          <w:u w:val="single"/>
        </w:rPr>
        <w:t>One of the most effective — and least economically compromising — ways to contain the pandemic is to encourage universal mask-wearing in public indoor spaces.</w:t>
      </w:r>
      <w:r w:rsidRPr="00324E8F">
        <w:t xml:space="preserve"> Instead, </w:t>
      </w:r>
      <w:r w:rsidRPr="00324E8F">
        <w:rPr>
          <w:u w:val="single"/>
        </w:rPr>
        <w:t>Trump has derided masks as</w:t>
      </w:r>
      <w:hyperlink r:id="rId415" w:history="1">
        <w:r w:rsidRPr="00324E8F">
          <w:rPr>
            <w:rStyle w:val="Hyperlink"/>
            <w:u w:val="single"/>
          </w:rPr>
          <w:t> both ineffective and anti-conservative</w:t>
        </w:r>
      </w:hyperlink>
      <w:r w:rsidRPr="00324E8F">
        <w:rPr>
          <w:u w:val="single"/>
        </w:rPr>
        <w:t>.</w:t>
      </w:r>
      <w:r w:rsidRPr="00324E8F">
        <w:t xml:space="preserve"> Which is to say: </w:t>
      </w:r>
      <w:r w:rsidRPr="00324E8F">
        <w:rPr>
          <w:u w:val="single"/>
        </w:rPr>
        <w:t>He has actively discouraged his supporters from wearing masks, even as </w:t>
      </w:r>
      <w:hyperlink r:id="rId416" w:history="1">
        <w:r w:rsidRPr="00324E8F">
          <w:rPr>
            <w:rStyle w:val="Hyperlink"/>
            <w:u w:val="single"/>
          </w:rPr>
          <w:t>poll after poll </w:t>
        </w:r>
      </w:hyperlink>
      <w:r w:rsidRPr="00324E8F">
        <w:rPr>
          <w:u w:val="single"/>
        </w:rPr>
        <w:t>shows upward of 70 percent of Americans supporting mask-wearing in public</w:t>
      </w:r>
      <w:r w:rsidRPr="00324E8F">
        <w:t>.</w:t>
      </w:r>
    </w:p>
    <w:p w14:paraId="6C8372F7" w14:textId="77777777" w:rsidR="004754A8" w:rsidRPr="00324E8F" w:rsidRDefault="004754A8" w:rsidP="004754A8">
      <w:r w:rsidRPr="00324E8F">
        <w:t>Surveys also show that the American public overwhelmingly supports </w:t>
      </w:r>
      <w:hyperlink r:id="rId417" w:history="1">
        <w:r w:rsidRPr="00324E8F">
          <w:rPr>
            <w:rStyle w:val="Hyperlink"/>
          </w:rPr>
          <w:t>widespread coronavirus testing</w:t>
        </w:r>
      </w:hyperlink>
      <w:r w:rsidRPr="00324E8F">
        <w:t xml:space="preserve">. And yet, </w:t>
      </w:r>
      <w:r w:rsidRPr="00324E8F">
        <w:rPr>
          <w:u w:val="single"/>
        </w:rPr>
        <w:t>Trump has said that he told his people to </w:t>
      </w:r>
      <w:hyperlink r:id="rId418" w:history="1">
        <w:r w:rsidRPr="00324E8F">
          <w:rPr>
            <w:rStyle w:val="Hyperlink"/>
            <w:u w:val="single"/>
          </w:rPr>
          <w:t>“slow down the testing” </w:t>
        </w:r>
      </w:hyperlink>
      <w:r w:rsidRPr="00324E8F">
        <w:rPr>
          <w:u w:val="single"/>
        </w:rPr>
        <w:t>because it was uncovering too many new cases</w:t>
      </w:r>
      <w:r w:rsidRPr="00324E8F">
        <w:t>. After administration officials tried to pass this off as a joke, Trump clarified that he </w:t>
      </w:r>
      <w:hyperlink r:id="rId419" w:history="1">
        <w:r w:rsidRPr="00324E8F">
          <w:rPr>
            <w:rStyle w:val="Hyperlink"/>
          </w:rPr>
          <w:t>was entirely serious</w:t>
        </w:r>
      </w:hyperlink>
      <w:r w:rsidRPr="00324E8F">
        <w:t>. The White House then confirmed Trump’s sincerity by </w:t>
      </w:r>
      <w:hyperlink r:id="rId420" w:history="1">
        <w:r w:rsidRPr="00324E8F">
          <w:rPr>
            <w:rStyle w:val="Hyperlink"/>
          </w:rPr>
          <w:t>cutting off federal funding to 13 COVID-19 testing sites</w:t>
        </w:r>
      </w:hyperlink>
      <w:r w:rsidRPr="00324E8F">
        <w:t>, including seven in Texas where a </w:t>
      </w:r>
      <w:hyperlink r:id="rId421" w:history="1">
        <w:r w:rsidRPr="00324E8F">
          <w:rPr>
            <w:rStyle w:val="Hyperlink"/>
          </w:rPr>
          <w:t>“massive virus outbreak”</w:t>
        </w:r>
      </w:hyperlink>
      <w:r w:rsidRPr="00324E8F">
        <w:t> is currently sweeping the state. Marginally reducing testing capacity will make it harder for states and cities to respond to nascent outbreaks by tightening social-distancing protocols or preparing hospital systems for higher ICU demand. But it won’t do much to disguise the ongoing existence of a public-health crisis.</w:t>
      </w:r>
    </w:p>
    <w:p w14:paraId="09DE6CD0" w14:textId="77777777" w:rsidR="004754A8" w:rsidRPr="00324E8F" w:rsidRDefault="004754A8" w:rsidP="004754A8">
      <w:pPr>
        <w:rPr>
          <w:u w:val="single"/>
        </w:rPr>
      </w:pPr>
      <w:r w:rsidRPr="00324E8F">
        <w:t xml:space="preserve">Most egregiously, </w:t>
      </w:r>
      <w:r w:rsidRPr="00324E8F">
        <w:rPr>
          <w:u w:val="single"/>
        </w:rPr>
        <w:t>Trump has been traveling to </w:t>
      </w:r>
      <w:hyperlink r:id="rId422" w:history="1">
        <w:r w:rsidRPr="00324E8F">
          <w:rPr>
            <w:rStyle w:val="Hyperlink"/>
            <w:u w:val="single"/>
          </w:rPr>
          <w:t>coronavirus hotspots</w:t>
        </w:r>
      </w:hyperlink>
      <w:r w:rsidRPr="00324E8F">
        <w:rPr>
          <w:u w:val="single"/>
        </w:rPr>
        <w:t> across the country, and has ostensibly been trying to </w:t>
      </w:r>
      <w:hyperlink r:id="rId423" w:history="1">
        <w:r w:rsidRPr="00324E8F">
          <w:rPr>
            <w:rStyle w:val="Hyperlink"/>
            <w:u w:val="single"/>
          </w:rPr>
          <w:t>orchestrate superspreader events</w:t>
        </w:r>
      </w:hyperlink>
      <w:r w:rsidRPr="00324E8F">
        <w:rPr>
          <w:u w:val="single"/>
        </w:rPr>
        <w:t>.</w:t>
      </w:r>
      <w:r w:rsidRPr="00324E8F">
        <w:t xml:space="preserve"> On Tuesday, the president went to Arizona — where new cases of coronavirus have been growing at a clip of 3,000 a day — and convened a large indoor rally before a mostly unmasked crowd of shouting fans. Actively worsening a public-health crisis in a must-win swing state is an odd thing to do if your goal is to win reelection in November. By contrast</w:t>
      </w:r>
      <w:r w:rsidRPr="00324E8F">
        <w:rPr>
          <w:u w:val="single"/>
        </w:rPr>
        <w:t>, if Trump’s top priority is to help the novel coronavirus be fruitful and multiply, then his Phoenix trip makes perfect sense.</w:t>
      </w:r>
    </w:p>
    <w:p w14:paraId="35011D70" w14:textId="77777777" w:rsidR="004754A8" w:rsidRPr="00324E8F" w:rsidRDefault="004754A8" w:rsidP="004754A8">
      <w:pPr>
        <w:rPr>
          <w:u w:val="single"/>
        </w:rPr>
      </w:pPr>
      <w:r w:rsidRPr="00324E8F">
        <w:t xml:space="preserve">Of course, </w:t>
      </w:r>
      <w:r w:rsidRPr="00324E8F">
        <w:rPr>
          <w:u w:val="single"/>
        </w:rPr>
        <w:t>it is unlikely that Trump is </w:t>
      </w:r>
      <w:r w:rsidRPr="00324E8F">
        <w:rPr>
          <w:i/>
          <w:iCs/>
          <w:u w:val="single"/>
        </w:rPr>
        <w:t>consciously</w:t>
      </w:r>
      <w:r w:rsidRPr="00324E8F">
        <w:rPr>
          <w:u w:val="single"/>
        </w:rPr>
        <w:t> sacrificing his reelection to the higher good of maximizing U.S. COVID-19 deaths.</w:t>
      </w:r>
      <w:r w:rsidRPr="00324E8F">
        <w:t xml:space="preserve"> The more probable explanation for his conduct is that the man is simply </w:t>
      </w:r>
      <w:hyperlink r:id="rId424" w:history="1">
        <w:r w:rsidRPr="00324E8F">
          <w:rPr>
            <w:rStyle w:val="Hyperlink"/>
          </w:rPr>
          <w:t>a delusional, spiteful sociopath.</w:t>
        </w:r>
      </w:hyperlink>
      <w:r w:rsidRPr="00324E8F">
        <w:t> </w:t>
      </w:r>
      <w:r w:rsidRPr="00324E8F">
        <w:rPr>
          <w:u w:val="single"/>
        </w:rPr>
        <w:t xml:space="preserve">He craves the attention and affirmation he experiences at rallies and is indifferent to the epidemiological consequences of satisfying this appetite. He would like to suppress coronavirus testing because he wants the numbers he sees when watching cable news to be less threatening to his self-esteem than they are at present. </w:t>
      </w:r>
      <w:r w:rsidRPr="00324E8F">
        <w:t xml:space="preserve">His liberal critics are pro-mask, so he is against them. But whatever Trump’s subjective reasoning, it remains the case that </w:t>
      </w:r>
      <w:r w:rsidRPr="00324E8F">
        <w:rPr>
          <w:u w:val="single"/>
        </w:rPr>
        <w:t>his approach to the pandemic is now objectively </w:t>
      </w:r>
      <w:r w:rsidRPr="00324E8F">
        <w:rPr>
          <w:i/>
          <w:iCs/>
          <w:u w:val="single"/>
        </w:rPr>
        <w:t>pro-coronavirus</w:t>
      </w:r>
      <w:r w:rsidRPr="00324E8F">
        <w:t xml:space="preserve">. </w:t>
      </w:r>
      <w:r w:rsidRPr="00324E8F">
        <w:rPr>
          <w:u w:val="single"/>
        </w:rPr>
        <w:t>The U.S. president is seeking reelection on an anti-mask, anti-testing, pro-superspreader-event platform.</w:t>
      </w:r>
    </w:p>
    <w:p w14:paraId="06D31C2C" w14:textId="77777777" w:rsidR="004754A8" w:rsidRPr="00324E8F" w:rsidRDefault="004754A8" w:rsidP="004754A8">
      <w:r w:rsidRPr="00324E8F">
        <w:t>Thankfully, at least for now, this does not appear to be a winning strategy.</w:t>
      </w:r>
    </w:p>
    <w:p w14:paraId="6BEC6639" w14:textId="77777777" w:rsidR="004754A8" w:rsidRPr="00324E8F" w:rsidRDefault="004754A8" w:rsidP="004754A8">
      <w:pPr>
        <w:rPr>
          <w:sz w:val="24"/>
        </w:rPr>
      </w:pPr>
    </w:p>
    <w:p w14:paraId="671A9948" w14:textId="77777777" w:rsidR="004754A8" w:rsidRPr="00324E8F" w:rsidRDefault="004754A8" w:rsidP="004754A8">
      <w:pPr>
        <w:pStyle w:val="Heading4"/>
        <w:rPr>
          <w:rFonts w:cs="Times New Roman"/>
        </w:rPr>
      </w:pPr>
      <w:r w:rsidRPr="00324E8F">
        <w:rPr>
          <w:rFonts w:cs="Times New Roman"/>
        </w:rPr>
        <w:t>Trump’s response to Covid and George Floyd ruined his chances at re-election</w:t>
      </w:r>
    </w:p>
    <w:p w14:paraId="027753AC" w14:textId="77777777" w:rsidR="004754A8" w:rsidRPr="00324E8F" w:rsidRDefault="004754A8" w:rsidP="004754A8">
      <w:pPr>
        <w:rPr>
          <w:rStyle w:val="Style13ptBold"/>
        </w:rPr>
      </w:pPr>
      <w:r w:rsidRPr="00324E8F">
        <w:rPr>
          <w:rStyle w:val="Style13ptBold"/>
        </w:rPr>
        <w:t>Edwards, Washington Post contributing columnist, 7-6-20</w:t>
      </w:r>
    </w:p>
    <w:p w14:paraId="36D1B245" w14:textId="77777777" w:rsidR="004754A8" w:rsidRPr="00324E8F" w:rsidRDefault="004754A8" w:rsidP="004754A8">
      <w:pPr>
        <w:spacing w:after="0" w:line="240" w:lineRule="auto"/>
        <w:rPr>
          <w:sz w:val="24"/>
        </w:rPr>
      </w:pPr>
      <w:r w:rsidRPr="00324E8F">
        <w:t>(Donna F., July,6</w:t>
      </w:r>
      <w:r w:rsidRPr="00324E8F">
        <w:rPr>
          <w:vertAlign w:val="superscript"/>
        </w:rPr>
        <w:t>th</w:t>
      </w:r>
      <w:r w:rsidRPr="00324E8F">
        <w:t xml:space="preserve">,2020, Washington Post, “The game’s in the fourth quarter, and Trump can barely get a first down”, </w:t>
      </w:r>
      <w:hyperlink r:id="rId425" w:history="1">
        <w:r w:rsidRPr="00324E8F">
          <w:rPr>
            <w:rStyle w:val="Hyperlink"/>
          </w:rPr>
          <w:t>https://www.washingtonpost.com/opinions/2020/07/06/games-fourth-quarter-trump-can-barely-get-first-down/?utm_campaign=wp_todays_headlines&amp;utm_medium=email&amp;utm_source=newsletter&amp;wpisrc=nl_headlines</w:t>
        </w:r>
      </w:hyperlink>
      <w:r w:rsidRPr="00324E8F">
        <w:t>, accessed: 07/08/20, SS)</w:t>
      </w:r>
    </w:p>
    <w:p w14:paraId="25B0D12B" w14:textId="77777777" w:rsidR="004754A8" w:rsidRPr="00324E8F" w:rsidRDefault="004754A8" w:rsidP="004754A8"/>
    <w:p w14:paraId="0B552FC6" w14:textId="77777777" w:rsidR="004754A8" w:rsidRPr="00324E8F" w:rsidRDefault="004754A8" w:rsidP="004754A8">
      <w:r w:rsidRPr="00324E8F">
        <w:t>It’s not football season yet, but we sports fans are clamoring for any relief during this pandemic devoid of athletics. So in recent days, I have begun to think of the next four months leading up to the presidential election as the last quarter of the biggest game of the year — the Super Bowl. So far, President Trump is playing the championship as if he doesn’t want to win. Who would have predicted that in the face of losing, this president who clearly does not like losers would not alter his game plan in the fourth quarter? But here we are.</w:t>
      </w:r>
    </w:p>
    <w:p w14:paraId="5E16678A" w14:textId="77777777" w:rsidR="004754A8" w:rsidRPr="00324E8F" w:rsidRDefault="004754A8" w:rsidP="004754A8">
      <w:pPr>
        <w:rPr>
          <w:rStyle w:val="StyleUnderline"/>
        </w:rPr>
      </w:pPr>
      <w:r w:rsidRPr="00324E8F">
        <w:rPr>
          <w:rStyle w:val="StyleUnderline"/>
        </w:rPr>
        <w:t>In the latest set of national polls, Trump trails Joe Biden by between eight and 12 points </w:t>
      </w:r>
      <w:hyperlink r:id="rId426" w:history="1">
        <w:r w:rsidRPr="00324E8F">
          <w:rPr>
            <w:rStyle w:val="StyleUnderline"/>
          </w:rPr>
          <w:t>depending on the poll</w:t>
        </w:r>
      </w:hyperlink>
      <w:r w:rsidRPr="00324E8F">
        <w:rPr>
          <w:rStyle w:val="StyleUnderline"/>
        </w:rPr>
        <w:t>. In the key battleground states — Arizona, Florida, Michigan, Pennsylvania and Wisconsin — Trump is underwater, too. His job approval sits at </w:t>
      </w:r>
      <w:hyperlink r:id="rId427" w:history="1">
        <w:r w:rsidRPr="00324E8F">
          <w:rPr>
            <w:rStyle w:val="StyleUnderline"/>
          </w:rPr>
          <w:t>just 39 percent</w:t>
        </w:r>
      </w:hyperlink>
      <w:r w:rsidRPr="00324E8F">
        <w:rPr>
          <w:rStyle w:val="StyleUnderline"/>
        </w:rPr>
        <w:t>.</w:t>
      </w:r>
      <w:r w:rsidRPr="00324E8F">
        <w:t xml:space="preserve"> He’s hemorrhaging suburban white women and seniors. </w:t>
      </w:r>
      <w:r w:rsidRPr="00324E8F">
        <w:rPr>
          <w:rStyle w:val="StyleUnderline"/>
        </w:rPr>
        <w:t>In short, he’s losing.</w:t>
      </w:r>
    </w:p>
    <w:p w14:paraId="1C8F0435" w14:textId="77777777" w:rsidR="004754A8" w:rsidRPr="00324E8F" w:rsidRDefault="004754A8" w:rsidP="004754A8">
      <w:r w:rsidRPr="00324E8F">
        <w:t>On the issue front, Trump’s head is not in the game, either.</w:t>
      </w:r>
    </w:p>
    <w:p w14:paraId="35A12E63" w14:textId="77777777" w:rsidR="004754A8" w:rsidRPr="00324E8F" w:rsidRDefault="004754A8" w:rsidP="004754A8">
      <w:r w:rsidRPr="00324E8F">
        <w:t xml:space="preserve">From the beginning, </w:t>
      </w:r>
      <w:r w:rsidRPr="00324E8F">
        <w:rPr>
          <w:rStyle w:val="StyleUnderline"/>
        </w:rPr>
        <w:t>Trump’s response to the </w:t>
      </w:r>
      <w:hyperlink r:id="rId428" w:tgtFrame="_blank" w:history="1">
        <w:r w:rsidRPr="00324E8F">
          <w:rPr>
            <w:rStyle w:val="StyleUnderline"/>
          </w:rPr>
          <w:t>coronavirus</w:t>
        </w:r>
      </w:hyperlink>
      <w:r w:rsidRPr="00324E8F">
        <w:rPr>
          <w:rStyle w:val="StyleUnderline"/>
        </w:rPr>
        <w:t> pandemic has been dismal, starting with his failure to acknowledge the seriousness of the virus, continuing with his failure to develop a coordinated and aggressive federal plan to respond, and then trying to turn the public page on the virus by urging states to open up too soon.</w:t>
      </w:r>
      <w:r w:rsidRPr="00324E8F">
        <w:t xml:space="preserve"> Despite the devastating loss of life — expected to </w:t>
      </w:r>
      <w:hyperlink r:id="rId429" w:history="1">
        <w:r w:rsidRPr="00324E8F">
          <w:rPr>
            <w:rStyle w:val="Hyperlink"/>
          </w:rPr>
          <w:t>top 180,000</w:t>
        </w:r>
      </w:hyperlink>
      <w:r w:rsidRPr="00324E8F">
        <w:t xml:space="preserve"> in America just one month before the election — </w:t>
      </w:r>
      <w:r w:rsidRPr="00324E8F">
        <w:rPr>
          <w:rStyle w:val="StyleUnderline"/>
        </w:rPr>
        <w:t>the president and vice president have not modeled good virus behavior</w:t>
      </w:r>
      <w:r w:rsidRPr="00324E8F">
        <w:t xml:space="preserve"> (refusing to wear masks or do social distancing) and until recently have mocked those who do. Their political rallies and events are creepy, with unmasked attendees standing shoulder to shoulder against all recommendations by the Centers for Disease Control and Prevention. One can almost see the virus droplets floating through the air like in a bad pandemic movie.</w:t>
      </w:r>
    </w:p>
    <w:p w14:paraId="037D4A3C" w14:textId="77777777" w:rsidR="004754A8" w:rsidRPr="00324E8F" w:rsidRDefault="004754A8" w:rsidP="004754A8">
      <w:r w:rsidRPr="00324E8F">
        <w:rPr>
          <w:rStyle w:val="StyleUnderline"/>
        </w:rPr>
        <w:t>The virus has taken a heavy toll on the economy</w:t>
      </w:r>
      <w:r w:rsidRPr="00324E8F">
        <w:t xml:space="preserve">, but Trump’s failures may well have jeopardized the economic recovery that might have been his only selling point for a second term. And now with </w:t>
      </w:r>
      <w:r w:rsidRPr="00324E8F">
        <w:rPr>
          <w:rStyle w:val="StyleUnderline"/>
        </w:rPr>
        <w:t>the virus sinking its teeth into his beloved red states, those states are facing virus surges that are reminiscent of the early weeks of the pandemic. The result is reflected in public opinion that gives Trump unconscionably poor marks, with </w:t>
      </w:r>
      <w:hyperlink r:id="rId430" w:history="1">
        <w:r w:rsidRPr="00324E8F">
          <w:rPr>
            <w:rStyle w:val="StyleUnderline"/>
          </w:rPr>
          <w:t>only 37 percent</w:t>
        </w:r>
      </w:hyperlink>
      <w:r w:rsidRPr="00324E8F">
        <w:rPr>
          <w:rStyle w:val="StyleUnderline"/>
        </w:rPr>
        <w:t> of Americans approving of his handling of the virus.</w:t>
      </w:r>
    </w:p>
    <w:p w14:paraId="78959119" w14:textId="77777777" w:rsidR="004754A8" w:rsidRPr="00324E8F" w:rsidRDefault="004754A8" w:rsidP="004754A8">
      <w:r w:rsidRPr="00324E8F">
        <w:t xml:space="preserve">It doesn’t stop there. </w:t>
      </w:r>
      <w:r w:rsidRPr="00324E8F">
        <w:rPr>
          <w:rStyle w:val="StyleUnderline"/>
        </w:rPr>
        <w:t>Trump’s decidedly authoritarian response to the brutal killing of George Floyd and the ensuing protests has placed him out of step with most Americans on race.</w:t>
      </w:r>
      <w:r w:rsidRPr="00324E8F">
        <w:t xml:space="preserve"> In a remarkable shift in public opinion, a </w:t>
      </w:r>
      <w:hyperlink r:id="rId431" w:history="1">
        <w:r w:rsidRPr="00324E8F">
          <w:rPr>
            <w:rStyle w:val="Hyperlink"/>
          </w:rPr>
          <w:t>recent survey</w:t>
        </w:r>
      </w:hyperlink>
      <w:r w:rsidRPr="00324E8F">
        <w:t xml:space="preserve"> by the Associated Press-NORC Center for Public Affairs Research showed a </w:t>
      </w:r>
      <w:r w:rsidRPr="00324E8F">
        <w:rPr>
          <w:rStyle w:val="StyleUnderline"/>
        </w:rPr>
        <w:t>25-point increase from 2015 among white Democrats who believe police are more likely to use deadly force against black people.</w:t>
      </w:r>
      <w:r w:rsidRPr="00324E8F">
        <w:t xml:space="preserve"> More Americans </w:t>
      </w:r>
      <w:hyperlink r:id="rId432" w:history="1">
        <w:r w:rsidRPr="00324E8F">
          <w:rPr>
            <w:rStyle w:val="Hyperlink"/>
          </w:rPr>
          <w:t>identify</w:t>
        </w:r>
      </w:hyperlink>
      <w:r w:rsidRPr="00324E8F">
        <w:t xml:space="preserve"> with the ideas of the Black Lives Matter movement and support the protests, including a majority of white Americans. </w:t>
      </w:r>
      <w:r w:rsidRPr="00324E8F">
        <w:rPr>
          <w:rStyle w:val="StyleUnderline"/>
        </w:rPr>
        <w:t>Most Americans trust Biden over Trump when it comes to handling race relations</w:t>
      </w:r>
      <w:r w:rsidRPr="00324E8F">
        <w:t>. And yet, even as America could see with her own eyes the brutal slaying of Floyd and join the calls for police reform, Trump has stayed his course and doubled down on his racist, inflammatory and divisive rhetoric.</w:t>
      </w:r>
    </w:p>
    <w:p w14:paraId="1CEC59DB" w14:textId="77777777" w:rsidR="004754A8" w:rsidRPr="00324E8F" w:rsidRDefault="004754A8" w:rsidP="004754A8">
      <w:pPr>
        <w:rPr>
          <w:rStyle w:val="StyleUnderline"/>
        </w:rPr>
      </w:pPr>
      <w:r w:rsidRPr="00324E8F">
        <w:t xml:space="preserve">Perhaps it is no surprise that a president who began his campaign attacking immigrants as “rapists" and opened his presidency painting a bleak picture of “American carnage” would not change in 3½ years. Maybe it was too much to expect change from a president who kicked off his policy agenda by “banning Muslims” and who separated migrant children from their families, putting them in cages. By the time this president described chanting, lantern-carrying white supremacists in Charlottesville as "very fine people,” many of us had come to believe already that his words and actions were not missteps. His words are who he is. </w:t>
      </w:r>
      <w:r w:rsidRPr="00324E8F">
        <w:rPr>
          <w:rStyle w:val="StyleUnderline"/>
        </w:rPr>
        <w:t>So, it is no surprise, either, that Trump entered the Fourth of July defending Confederate statues or that he could not acknowledge that even as some celebrate the marvel of Mount Rushmore, it was </w:t>
      </w:r>
      <w:hyperlink r:id="rId433" w:history="1">
        <w:r w:rsidRPr="00324E8F">
          <w:rPr>
            <w:rStyle w:val="StyleUnderline"/>
          </w:rPr>
          <w:t>carved in land</w:t>
        </w:r>
      </w:hyperlink>
      <w:r w:rsidRPr="00324E8F">
        <w:rPr>
          <w:rStyle w:val="StyleUnderline"/>
        </w:rPr>
        <w:t> belonging to the Lakota Sioux people in the sacred Black Hills.</w:t>
      </w:r>
    </w:p>
    <w:p w14:paraId="323FDE15" w14:textId="77777777" w:rsidR="004754A8" w:rsidRPr="00324E8F" w:rsidRDefault="004754A8" w:rsidP="004754A8">
      <w:r w:rsidRPr="00324E8F">
        <w:t>Back to football. It looks bad for Trump, but it’s not over. He’s trailing by a couple of touchdowns. The clock is running out, but he’s throwing five-yard passes. His fans are cheering the completions, but he is also getting sacked and can barely manage a first down. And while Trump has reverted to his division strategy, it is still a 100-yard game, and the winner must play the full four quarters. Given the depths to which he has been willing to go, come November Biden and America will need to be on the lookout for Trump’s Hail Mary.</w:t>
      </w:r>
    </w:p>
    <w:p w14:paraId="573795F5" w14:textId="77777777" w:rsidR="004754A8" w:rsidRPr="00324E8F" w:rsidRDefault="004754A8" w:rsidP="004754A8"/>
    <w:p w14:paraId="0A80B90A" w14:textId="77777777" w:rsidR="004754A8" w:rsidRPr="00324E8F" w:rsidRDefault="004754A8" w:rsidP="004754A8">
      <w:pPr>
        <w:pStyle w:val="Heading3"/>
        <w:rPr>
          <w:rFonts w:cs="Times New Roman"/>
        </w:rPr>
      </w:pPr>
      <w:bookmarkStart w:id="118" w:name="_Toc45868959"/>
      <w:r w:rsidRPr="00324E8F">
        <w:rPr>
          <w:rFonts w:cs="Times New Roman"/>
        </w:rPr>
        <w:t>Mail Balloting Favors Democrats</w:t>
      </w:r>
      <w:bookmarkEnd w:id="118"/>
    </w:p>
    <w:p w14:paraId="074770BB" w14:textId="77777777" w:rsidR="004754A8" w:rsidRPr="00324E8F" w:rsidRDefault="004754A8" w:rsidP="004754A8"/>
    <w:p w14:paraId="5ABC5CF8" w14:textId="77777777" w:rsidR="004754A8" w:rsidRPr="00324E8F" w:rsidRDefault="004754A8" w:rsidP="004754A8">
      <w:pPr>
        <w:pStyle w:val="Heading4"/>
        <w:rPr>
          <w:rFonts w:cs="Times New Roman"/>
        </w:rPr>
      </w:pPr>
      <w:r w:rsidRPr="00324E8F">
        <w:rPr>
          <w:rFonts w:cs="Times New Roman"/>
        </w:rPr>
        <w:t>If mail-in balloting expands, it will favor Democrats</w:t>
      </w:r>
    </w:p>
    <w:p w14:paraId="0747884A" w14:textId="77777777" w:rsidR="004754A8" w:rsidRPr="00324E8F" w:rsidRDefault="004754A8" w:rsidP="004754A8">
      <w:pPr>
        <w:rPr>
          <w:rStyle w:val="Style13ptBold"/>
        </w:rPr>
      </w:pPr>
      <w:r w:rsidRPr="00324E8F">
        <w:rPr>
          <w:rStyle w:val="Style13ptBold"/>
        </w:rPr>
        <w:t>Dickie, award-winning freelance journalist, 6-19-20</w:t>
      </w:r>
    </w:p>
    <w:p w14:paraId="5E442B77" w14:textId="258A0993" w:rsidR="004754A8" w:rsidRPr="00324E8F" w:rsidRDefault="004754A8" w:rsidP="004754A8">
      <w:r w:rsidRPr="00324E8F">
        <w:t>[Gloria, 6-19-2020, Scientific American, “Trump vs. Biden: How COVID-19 Will Affect Voting for President”,</w:t>
      </w:r>
      <w:r w:rsidR="00C57E0F" w:rsidRPr="00324E8F">
        <w:t xml:space="preserve"> </w:t>
      </w:r>
      <w:hyperlink r:id="rId434" w:history="1">
        <w:r w:rsidRPr="00324E8F">
          <w:rPr>
            <w:rStyle w:val="Hyperlink"/>
          </w:rPr>
          <w:t>https://www.scientificamerican.com/article/trump-vs-biden-how-covid-19-will-affect-voting-for-president1/</w:t>
        </w:r>
      </w:hyperlink>
      <w:r w:rsidRPr="00324E8F">
        <w:t>, accessed 7-10-2020, BN]</w:t>
      </w:r>
    </w:p>
    <w:p w14:paraId="784450FD" w14:textId="77777777" w:rsidR="004754A8" w:rsidRPr="00324E8F" w:rsidRDefault="004754A8" w:rsidP="004754A8">
      <w:pPr>
        <w:rPr>
          <w:rStyle w:val="StyleUnderline"/>
        </w:rPr>
      </w:pPr>
      <w:r w:rsidRPr="00324E8F">
        <w:rPr>
          <w:rStyle w:val="StyleUnderline"/>
        </w:rPr>
        <w:t>In late April Democrat Kweisi Mfume of Maryland won a special election for a seat in the U.S. House of Representatives in a landslide victory against his Republican rival.</w:t>
      </w:r>
      <w:r w:rsidRPr="00324E8F">
        <w:t xml:space="preserve"> </w:t>
      </w:r>
      <w:r w:rsidRPr="00324E8F">
        <w:rPr>
          <w:rStyle w:val="StyleUnderline"/>
        </w:rPr>
        <w:t>More remarkable than his win, which garnered three quarters of the vote, however, was that more than 110,000 Baltimoreans in the district cast their ballot by mail. Only 1,000 voted at one of three polling centers open there</w:t>
      </w:r>
      <w:r w:rsidRPr="00324E8F">
        <w:t xml:space="preserve">. </w:t>
      </w:r>
      <w:r w:rsidRPr="00324E8F">
        <w:rPr>
          <w:rStyle w:val="StyleUnderline"/>
        </w:rPr>
        <w:t xml:space="preserve">In Georgia’s primaries in early June, more than one million voters used mail-in ballots, a huge increase over previous elections. In Wisconsin, voters are suing for greater access to such ballots </w:t>
      </w:r>
      <w:r w:rsidRPr="00324E8F">
        <w:t>because many polling places have closed in response to COVID-19—which has made it much harder to vote in person in the state’s primaries.</w:t>
      </w:r>
    </w:p>
    <w:p w14:paraId="6FE3F52A" w14:textId="77777777" w:rsidR="004754A8" w:rsidRPr="00324E8F" w:rsidRDefault="004754A8" w:rsidP="004754A8">
      <w:r w:rsidRPr="00324E8F">
        <w:t xml:space="preserve">These are just some of the political battles that have played out during the pandemic, when </w:t>
      </w:r>
      <w:r w:rsidRPr="00324E8F">
        <w:rPr>
          <w:rStyle w:val="StyleUnderline"/>
        </w:rPr>
        <w:t>many people feel it is too risky to gather in public to do things such as vote in person</w:t>
      </w:r>
      <w:r w:rsidRPr="00324E8F">
        <w:t xml:space="preserve">. </w:t>
      </w:r>
      <w:r w:rsidRPr="00324E8F">
        <w:rPr>
          <w:rStyle w:val="StyleUnderline"/>
        </w:rPr>
        <w:t>On June 2 eight states and Washington, D.C., held their primary elections, four of which had been postponed because of the disease. Half of the eight states had turnouts surpassing their 2016 levels—after taking extra efforts to ensure citizens received vote-by-mail ballots. But the others fell short despite such measures</w:t>
      </w:r>
      <w:r w:rsidRPr="00324E8F">
        <w:t>.</w:t>
      </w:r>
    </w:p>
    <w:p w14:paraId="174144D2" w14:textId="77777777" w:rsidR="004754A8" w:rsidRPr="00324E8F" w:rsidRDefault="004754A8" w:rsidP="004754A8">
      <w:pPr>
        <w:rPr>
          <w:rStyle w:val="StyleUnderline"/>
        </w:rPr>
      </w:pPr>
      <w:r w:rsidRPr="00324E8F">
        <w:rPr>
          <w:rStyle w:val="StyleUnderline"/>
        </w:rPr>
        <w:t>Public health experts predict the coronavirus will still be a threat this fall. Americans can expect that some social distancing recommendations, such as staying six feet away from others and avoiding large gatherings, will remain during the November presidential election</w:t>
      </w:r>
      <w:r w:rsidRPr="00324E8F">
        <w:t xml:space="preserve">, in which Donald Trump will face off against Joe Biden. </w:t>
      </w:r>
      <w:r w:rsidRPr="00324E8F">
        <w:rPr>
          <w:rStyle w:val="StyleUnderline"/>
        </w:rPr>
        <w:t>Political scientists say the ability to vote by mail, as well as attitudes about the danger of voting in person—which vary by party affiliation—could swing the contest.</w:t>
      </w:r>
    </w:p>
    <w:p w14:paraId="3DF9E9CE" w14:textId="77777777" w:rsidR="004754A8" w:rsidRPr="00324E8F" w:rsidRDefault="004754A8" w:rsidP="004754A8">
      <w:pPr>
        <w:rPr>
          <w:rStyle w:val="StyleUnderline"/>
        </w:rPr>
      </w:pPr>
      <w:r w:rsidRPr="00324E8F">
        <w:rPr>
          <w:rStyle w:val="StyleUnderline"/>
        </w:rPr>
        <w:t>Election officials are implementing several fixes to allow people to vote safely, such as ramping up online registration and expanding mail-in voting. Rollouts of these measures across the U.S. have not been equal, however. And voting processes could differ from state to state come November. Some key swing states, such as Michigan, Pennsylvania and Wisconsin, do not automatically send out vote-by-mail ballots but require people to apply for them. Another 16 states only allow mail-in voting for people with a particular reason, such as a disability.</w:t>
      </w:r>
    </w:p>
    <w:p w14:paraId="378B628C" w14:textId="77777777" w:rsidR="004754A8" w:rsidRPr="00324E8F" w:rsidRDefault="004754A8" w:rsidP="004754A8">
      <w:r w:rsidRPr="00324E8F">
        <w:rPr>
          <w:rStyle w:val="StyleUnderline"/>
        </w:rPr>
        <w:t>Republicans have long asserted that voting by mail favors Democratic contenders</w:t>
      </w:r>
      <w:r w:rsidRPr="00324E8F">
        <w:t xml:space="preserve">. (Trump has also claimed, falsely, that such voting encourages fraud. Evidence shows it does not.) </w:t>
      </w:r>
      <w:r w:rsidRPr="00324E8F">
        <w:rPr>
          <w:rStyle w:val="StyleUnderline"/>
        </w:rPr>
        <w:t>But Democrats have countered that the opposition comes because mail-in ballots make it easier for minorities, immigrants and young people to vote, and those groups tend not to vote for Republicans</w:t>
      </w:r>
      <w:r w:rsidRPr="00324E8F">
        <w:t>. For example, North Carolina’s Republican-controlled legislature placed limits on early voting after it found that African-Americans were more likely to vote early and to vote for Democrats.</w:t>
      </w:r>
    </w:p>
    <w:p w14:paraId="5242B6B7" w14:textId="77777777" w:rsidR="00324E8F" w:rsidRPr="00324E8F" w:rsidRDefault="004754A8" w:rsidP="004754A8">
      <w:pPr>
        <w:rPr>
          <w:rStyle w:val="StyleUnderline"/>
        </w:rPr>
      </w:pPr>
      <w:r w:rsidRPr="00324E8F">
        <w:rPr>
          <w:rStyle w:val="StyleUnderline"/>
        </w:rPr>
        <w:t>Theoretically, states with a robust vote-by-mail system and enthusiasm for ousting Trump could expect to see a blue wave in November, says political scientist</w:t>
      </w:r>
      <w:r w:rsidRPr="00324E8F">
        <w:t xml:space="preserve"> Rachel </w:t>
      </w:r>
      <w:r w:rsidRPr="00324E8F">
        <w:rPr>
          <w:rStyle w:val="StyleUnderline"/>
        </w:rPr>
        <w:t>Bitecofer</w:t>
      </w:r>
      <w:r w:rsidRPr="00324E8F">
        <w:t xml:space="preserve"> of Christopher Newport University and the Niskanen Center, a think tank in Washington, D.C. </w:t>
      </w:r>
      <w:r w:rsidRPr="00324E8F">
        <w:rPr>
          <w:rStyle w:val="StyleUnderline"/>
        </w:rPr>
        <w:t>Bitecofer’s predictions for the 2018 midterm elections were largely correct.</w:t>
      </w:r>
      <w:r w:rsidRPr="00324E8F">
        <w:t xml:space="preserve"> Other political scientists say that if states do not implement expansive systems for such voting, Democrats—who, according to recent polls, are more fearful of the virus—might stay home. And that scenario would favor Republicans on the ballot.</w:t>
      </w:r>
    </w:p>
    <w:p w14:paraId="7EC8D2A9" w14:textId="64686AB0" w:rsidR="00324E8F" w:rsidRPr="00324E8F" w:rsidRDefault="00324E8F" w:rsidP="004754A8">
      <w:pPr>
        <w:rPr>
          <w:rStyle w:val="StyleUnderline"/>
        </w:rPr>
      </w:pPr>
    </w:p>
    <w:p w14:paraId="7EC8D2A9" w14:textId="64686AB0" w:rsidR="004754A8" w:rsidRPr="00324E8F" w:rsidRDefault="004754A8" w:rsidP="004754A8">
      <w:pPr>
        <w:pStyle w:val="Heading2"/>
        <w:rPr>
          <w:rFonts w:cs="Times New Roman"/>
        </w:rPr>
      </w:pPr>
      <w:bookmarkStart w:id="119" w:name="_Toc45868960"/>
      <w:r w:rsidRPr="00324E8F">
        <w:rPr>
          <w:rFonts w:cs="Times New Roman"/>
        </w:rPr>
        <w:t>Link &amp; Internal Link Answers</w:t>
      </w:r>
      <w:bookmarkEnd w:id="119"/>
    </w:p>
    <w:p w14:paraId="79468B03" w14:textId="77777777" w:rsidR="004754A8" w:rsidRPr="00324E8F" w:rsidRDefault="004754A8" w:rsidP="004754A8"/>
    <w:p w14:paraId="224FE867" w14:textId="77777777" w:rsidR="004754A8" w:rsidRPr="00324E8F" w:rsidRDefault="004754A8" w:rsidP="004754A8">
      <w:pPr>
        <w:pStyle w:val="Heading3"/>
        <w:rPr>
          <w:rFonts w:cs="Times New Roman"/>
        </w:rPr>
      </w:pPr>
      <w:bookmarkStart w:id="120" w:name="_Toc45868961"/>
      <w:r w:rsidRPr="00324E8F">
        <w:rPr>
          <w:rFonts w:cs="Times New Roman"/>
        </w:rPr>
        <w:t>No Link – Trump Won’t Lead on Criminal Justice Reform</w:t>
      </w:r>
      <w:bookmarkEnd w:id="120"/>
    </w:p>
    <w:p w14:paraId="6E938A10" w14:textId="77777777" w:rsidR="004754A8" w:rsidRPr="00324E8F" w:rsidRDefault="004754A8" w:rsidP="004754A8"/>
    <w:p w14:paraId="2D246F11" w14:textId="77777777" w:rsidR="004754A8" w:rsidRPr="00324E8F" w:rsidRDefault="004754A8" w:rsidP="004754A8">
      <w:pPr>
        <w:pStyle w:val="Heading4"/>
        <w:rPr>
          <w:rFonts w:cs="Times New Roman"/>
        </w:rPr>
      </w:pPr>
      <w:r w:rsidRPr="00324E8F">
        <w:rPr>
          <w:rFonts w:cs="Times New Roman"/>
        </w:rPr>
        <w:t>No link – Trump has proven he won’t lead on criminal justice reform – and there is no reason he would change strategies – he has full confidence his strategy is working and polls are wrong – and even if he did change his strategy, he’d blow it with a Tweet</w:t>
      </w:r>
    </w:p>
    <w:p w14:paraId="69C59E57" w14:textId="77777777" w:rsidR="004754A8" w:rsidRPr="00324E8F" w:rsidRDefault="004754A8" w:rsidP="004754A8">
      <w:pPr>
        <w:rPr>
          <w:rStyle w:val="Style13ptBold"/>
        </w:rPr>
      </w:pPr>
      <w:r w:rsidRPr="00324E8F">
        <w:rPr>
          <w:rStyle w:val="Style13ptBold"/>
        </w:rPr>
        <w:t>Barbaro, New York Times’ The Daily &amp; Haberman, New York Times White House correspondent, 7-7-20</w:t>
      </w:r>
    </w:p>
    <w:p w14:paraId="5D584E2A" w14:textId="77777777" w:rsidR="004754A8" w:rsidRPr="00324E8F" w:rsidRDefault="004754A8" w:rsidP="004754A8">
      <w:r w:rsidRPr="00324E8F">
        <w:t xml:space="preserve">[Michael &amp; Maggie, 774-2020, The New York Times The Daily, "Listen to ‘The Daily’: ‘Their Goal Is the End of America’," </w:t>
      </w:r>
      <w:hyperlink r:id="rId435" w:history="1">
        <w:r w:rsidRPr="00324E8F">
          <w:rPr>
            <w:rStyle w:val="Hyperlink"/>
          </w:rPr>
          <w:t>https://www.nytimes.com/2020/07/07/podcasts/the-daily/trump-mount-rushmore-speech.html</w:t>
        </w:r>
      </w:hyperlink>
      <w:r w:rsidRPr="00324E8F">
        <w:t>, accessed on 7/9/20, BS]</w:t>
      </w:r>
    </w:p>
    <w:p w14:paraId="1FBB83F1" w14:textId="77777777" w:rsidR="004754A8" w:rsidRPr="00324E8F" w:rsidRDefault="004754A8" w:rsidP="004754A8"/>
    <w:p w14:paraId="77C1707E" w14:textId="77777777" w:rsidR="004754A8" w:rsidRPr="00324E8F" w:rsidRDefault="004754A8" w:rsidP="004754A8">
      <w:r w:rsidRPr="00324E8F">
        <w:t>From The New York Times, I’m Michael Barbaro. This is “The Daily.”</w:t>
      </w:r>
    </w:p>
    <w:p w14:paraId="5305779A" w14:textId="77777777" w:rsidR="004754A8" w:rsidRPr="00324E8F" w:rsidRDefault="004754A8" w:rsidP="004754A8">
      <w:r w:rsidRPr="00324E8F">
        <w:t xml:space="preserve">Today: </w:t>
      </w:r>
      <w:r w:rsidRPr="00324E8F">
        <w:rPr>
          <w:rStyle w:val="StyleUnderline"/>
        </w:rPr>
        <w:t>In a major speech at Mount Rushmore</w:t>
      </w:r>
      <w:r w:rsidRPr="00324E8F">
        <w:t xml:space="preserve">, President </w:t>
      </w:r>
      <w:r w:rsidRPr="00324E8F">
        <w:rPr>
          <w:rStyle w:val="StyleUnderline"/>
        </w:rPr>
        <w:t xml:space="preserve">Trump said that the goal of nationwide protests is not, quote, “a better America.” Their goal, he said, is the end of America. </w:t>
      </w:r>
      <w:r w:rsidRPr="00324E8F">
        <w:t>Maggie Haberman on what that speech reveals about the president’s re-election campaign.</w:t>
      </w:r>
    </w:p>
    <w:p w14:paraId="13CA2318" w14:textId="77777777" w:rsidR="004754A8" w:rsidRPr="00324E8F" w:rsidRDefault="004754A8" w:rsidP="004754A8">
      <w:r w:rsidRPr="00324E8F">
        <w:t>It’s Tuesday July 7.</w:t>
      </w:r>
    </w:p>
    <w:p w14:paraId="4CB10285" w14:textId="77777777" w:rsidR="004754A8" w:rsidRPr="00324E8F" w:rsidRDefault="004754A8" w:rsidP="004754A8">
      <w:r w:rsidRPr="00324E8F">
        <w:t>Maggie, heading into this July 4 weekend, what was our understanding of what this Mount Rushmore speech from President Trump, what it was for, what it was intended to do?</w:t>
      </w:r>
    </w:p>
    <w:p w14:paraId="3DBA8800" w14:textId="77777777" w:rsidR="004754A8" w:rsidRPr="00324E8F" w:rsidRDefault="004754A8" w:rsidP="004754A8">
      <w:r w:rsidRPr="00324E8F">
        <w:t>Maggie Haberman</w:t>
      </w:r>
    </w:p>
    <w:p w14:paraId="3800401E" w14:textId="77777777" w:rsidR="004754A8" w:rsidRPr="00324E8F" w:rsidRDefault="004754A8" w:rsidP="004754A8">
      <w:r w:rsidRPr="00324E8F">
        <w:t>So Michael, the month of June was pretty calamitous for President Trump politically and in terms of his legacy. It began with the federal government having protesters forcibly cleared using chemical irritants from Lafayette Park across from the White House, so that the president could then take a photo op. To mass protests across the country. To a huge spike in coronavirus cases in areas of the country where it really had not been that prevalent, and where the governors in those states were looking toward reopening.</w:t>
      </w:r>
    </w:p>
    <w:p w14:paraId="7CA889C0" w14:textId="77777777" w:rsidR="004754A8" w:rsidRPr="00324E8F" w:rsidRDefault="004754A8" w:rsidP="004754A8">
      <w:pPr>
        <w:rPr>
          <w:rStyle w:val="StyleUnderline"/>
        </w:rPr>
      </w:pPr>
      <w:r w:rsidRPr="00324E8F">
        <w:t xml:space="preserve">So the </w:t>
      </w:r>
      <w:r w:rsidRPr="00324E8F">
        <w:rPr>
          <w:rStyle w:val="StyleUnderline"/>
        </w:rPr>
        <w:t xml:space="preserve">president tried for a reboot of his campaign with a rally in Tulsa </w:t>
      </w:r>
      <w:r w:rsidRPr="00324E8F">
        <w:t>on June 20.</w:t>
      </w:r>
      <w:r w:rsidRPr="00324E8F">
        <w:rPr>
          <w:rStyle w:val="StyleUnderline"/>
        </w:rPr>
        <w:t xml:space="preserve"> That rally was sparsely attended </w:t>
      </w:r>
      <w:r w:rsidRPr="00324E8F">
        <w:t xml:space="preserve">compared to what they had advertised as their likely attendance. And </w:t>
      </w:r>
      <w:r w:rsidRPr="00324E8F">
        <w:rPr>
          <w:rStyle w:val="StyleUnderline"/>
        </w:rPr>
        <w:t xml:space="preserve">so Mount Rushmore </w:t>
      </w:r>
      <w:r w:rsidRPr="00324E8F">
        <w:t>and this event</w:t>
      </w:r>
      <w:r w:rsidRPr="00324E8F">
        <w:rPr>
          <w:rStyle w:val="StyleUnderline"/>
        </w:rPr>
        <w:t xml:space="preserve"> was supposed to be the reboot of the failed reboot. This was going to be an effort by the president to show he was in charge and trying to look toward the general election.</w:t>
      </w:r>
    </w:p>
    <w:p w14:paraId="68B97632" w14:textId="77777777" w:rsidR="004754A8" w:rsidRPr="00324E8F" w:rsidRDefault="004754A8" w:rsidP="004754A8">
      <w:r w:rsidRPr="00324E8F">
        <w:t>Michael Barbaro</w:t>
      </w:r>
    </w:p>
    <w:p w14:paraId="2DF84849" w14:textId="77777777" w:rsidR="004754A8" w:rsidRPr="00324E8F" w:rsidRDefault="004754A8" w:rsidP="004754A8">
      <w:r w:rsidRPr="00324E8F">
        <w:t>And from your reporting, what was this reboot of the reboot going to look like in a speech?</w:t>
      </w:r>
    </w:p>
    <w:p w14:paraId="28F9F67B" w14:textId="77777777" w:rsidR="004754A8" w:rsidRPr="00324E8F" w:rsidRDefault="004754A8" w:rsidP="004754A8">
      <w:r w:rsidRPr="00324E8F">
        <w:t>Maggie Haberman</w:t>
      </w:r>
    </w:p>
    <w:p w14:paraId="18719DFC" w14:textId="77777777" w:rsidR="004754A8" w:rsidRPr="00324E8F" w:rsidRDefault="004754A8" w:rsidP="004754A8">
      <w:pPr>
        <w:rPr>
          <w:rStyle w:val="StyleUnderline"/>
        </w:rPr>
      </w:pPr>
      <w:r w:rsidRPr="00324E8F">
        <w:t xml:space="preserve">So </w:t>
      </w:r>
      <w:r w:rsidRPr="00324E8F">
        <w:rPr>
          <w:rStyle w:val="StyleUnderline"/>
        </w:rPr>
        <w:t>the president needs an enemy to fight against</w:t>
      </w:r>
      <w:r w:rsidRPr="00324E8F">
        <w:t xml:space="preserve">. </w:t>
      </w:r>
      <w:r w:rsidRPr="00324E8F">
        <w:rPr>
          <w:rStyle w:val="StyleUnderline"/>
        </w:rPr>
        <w:t>In 2018 during the midterms, you saw the president try to galvanize support against a looming threat, as he put it, of a caravan that was headed across the southern border with Mexico</w:t>
      </w:r>
      <w:r w:rsidRPr="00324E8F">
        <w:t xml:space="preserve">. And this was basically </w:t>
      </w:r>
      <w:r w:rsidRPr="00324E8F">
        <w:rPr>
          <w:rStyle w:val="StyleUnderline"/>
        </w:rPr>
        <w:t>a threat of a foreign invasion</w:t>
      </w:r>
      <w:r w:rsidRPr="00324E8F">
        <w:t xml:space="preserve">. And he talked about this a lot and he tweeted about it a lot. And </w:t>
      </w:r>
      <w:r w:rsidRPr="00324E8F">
        <w:rPr>
          <w:rStyle w:val="StyleUnderline"/>
        </w:rPr>
        <w:t xml:space="preserve">the main enemy that the U.S. is dealing with right now is the coronavirus, which is spreading rapidly. That’s an issue on which his polling is pretty bad. And his advisers know it. And another force that the country is dealing with right now is police brutality. </w:t>
      </w:r>
      <w:r w:rsidRPr="00324E8F">
        <w:rPr>
          <w:rStyle w:val="Emphasis"/>
        </w:rPr>
        <w:t xml:space="preserve">Neither </w:t>
      </w:r>
      <w:r w:rsidRPr="00324E8F">
        <w:rPr>
          <w:rStyle w:val="StyleUnderline"/>
        </w:rPr>
        <w:t xml:space="preserve">of those are issues that </w:t>
      </w:r>
      <w:r w:rsidRPr="00324E8F">
        <w:t xml:space="preserve">Donald </w:t>
      </w:r>
      <w:r w:rsidRPr="00324E8F">
        <w:rPr>
          <w:rStyle w:val="StyleUnderline"/>
        </w:rPr>
        <w:t xml:space="preserve">Trump is seen as particularly strong on, </w:t>
      </w:r>
      <w:r w:rsidRPr="00324E8F">
        <w:rPr>
          <w:rStyle w:val="Emphasis"/>
        </w:rPr>
        <w:t>or areas where he has shown he wants to lead.</w:t>
      </w:r>
    </w:p>
    <w:p w14:paraId="59C68318" w14:textId="77777777" w:rsidR="004754A8" w:rsidRPr="00324E8F" w:rsidRDefault="004754A8" w:rsidP="004754A8">
      <w:r w:rsidRPr="00324E8F">
        <w:rPr>
          <w:rStyle w:val="StyleUnderline"/>
        </w:rPr>
        <w:t xml:space="preserve">So instead, looking for this enemy, aides described in his speech he was going to go after a left-wing culture coming after people who don’t agree with it. </w:t>
      </w:r>
      <w:r w:rsidRPr="00324E8F">
        <w:rPr>
          <w:rStyle w:val="Emphasis"/>
        </w:rPr>
        <w:t>Now the threat is other Americans</w:t>
      </w:r>
      <w:r w:rsidRPr="00324E8F">
        <w:rPr>
          <w:rStyle w:val="StyleUnderline"/>
        </w:rPr>
        <w:t>. The threat is people who don’t think like you</w:t>
      </w:r>
      <w:r w:rsidRPr="00324E8F">
        <w:t>.</w:t>
      </w:r>
    </w:p>
    <w:p w14:paraId="2FA0128D" w14:textId="77777777" w:rsidR="004754A8" w:rsidRPr="00324E8F" w:rsidRDefault="004754A8" w:rsidP="004754A8">
      <w:r w:rsidRPr="00324E8F">
        <w:t>Archived Recording (Donald Trump)</w:t>
      </w:r>
    </w:p>
    <w:p w14:paraId="2AF4751B" w14:textId="77777777" w:rsidR="004754A8" w:rsidRPr="00324E8F" w:rsidRDefault="004754A8" w:rsidP="004754A8">
      <w:r w:rsidRPr="00324E8F">
        <w:t>Well, thank you very much. And Governor Noem, Secretary Bernhardt, we very much appreciate it. Members of Congress, distinguished guests, and a very special hello to South Dakota.</w:t>
      </w:r>
    </w:p>
    <w:p w14:paraId="7F3D4407" w14:textId="77777777" w:rsidR="004754A8" w:rsidRPr="00324E8F" w:rsidRDefault="004754A8" w:rsidP="004754A8">
      <w:r w:rsidRPr="00324E8F">
        <w:t>Michael Barbaro</w:t>
      </w:r>
    </w:p>
    <w:p w14:paraId="6C67BBB9" w14:textId="77777777" w:rsidR="004754A8" w:rsidRPr="00324E8F" w:rsidRDefault="004754A8" w:rsidP="004754A8">
      <w:r w:rsidRPr="00324E8F">
        <w:t>OK, let’s talk about how this speech actually unfolds. I watched it. I know you did as well. So I want us to walk through it and pick out a few key passages that illuminate what he’s actually up to here, kind of a close reading of this speech. So where do you think we should start?</w:t>
      </w:r>
    </w:p>
    <w:p w14:paraId="629999B9" w14:textId="77777777" w:rsidR="004754A8" w:rsidRPr="00324E8F" w:rsidRDefault="004754A8" w:rsidP="004754A8">
      <w:r w:rsidRPr="00324E8F">
        <w:t>Maggie Haberman</w:t>
      </w:r>
    </w:p>
    <w:p w14:paraId="39AB2F3D" w14:textId="77777777" w:rsidR="004754A8" w:rsidRPr="00324E8F" w:rsidRDefault="004754A8" w:rsidP="004754A8">
      <w:r w:rsidRPr="00324E8F">
        <w:t>I would start just understanding what it looked like. He was standing at this podium, surrounded by flags, in front of this historic monument.</w:t>
      </w:r>
    </w:p>
    <w:p w14:paraId="7740199D" w14:textId="77777777" w:rsidR="004754A8" w:rsidRPr="00324E8F" w:rsidRDefault="004754A8" w:rsidP="004754A8">
      <w:r w:rsidRPr="00324E8F">
        <w:t>Archived Recording (Donald Trump)</w:t>
      </w:r>
    </w:p>
    <w:p w14:paraId="71238FCC" w14:textId="77777777" w:rsidR="004754A8" w:rsidRPr="00324E8F" w:rsidRDefault="004754A8" w:rsidP="004754A8">
      <w:r w:rsidRPr="00324E8F">
        <w:t>There could be no better place to celebrate America’s independence than beneath this magnificent, incredible, majestic mountain monument to the greatest Americans who have ever lived.</w:t>
      </w:r>
    </w:p>
    <w:p w14:paraId="7C50775F" w14:textId="77777777" w:rsidR="004754A8" w:rsidRPr="00324E8F" w:rsidRDefault="004754A8" w:rsidP="004754A8">
      <w:r w:rsidRPr="00324E8F">
        <w:t>Maggie Haberman</w:t>
      </w:r>
    </w:p>
    <w:p w14:paraId="360077DD" w14:textId="77777777" w:rsidR="004754A8" w:rsidRPr="00324E8F" w:rsidRDefault="004754A8" w:rsidP="004754A8">
      <w:r w:rsidRPr="00324E8F">
        <w:t>And that was supposed to underscore this current conversation about monuments and statues around the country.</w:t>
      </w:r>
    </w:p>
    <w:p w14:paraId="4B0338F8" w14:textId="77777777" w:rsidR="004754A8" w:rsidRPr="00324E8F" w:rsidRDefault="004754A8" w:rsidP="004754A8">
      <w:r w:rsidRPr="00324E8F">
        <w:t>Archived Recording (Donald Trump)</w:t>
      </w:r>
    </w:p>
    <w:p w14:paraId="55AD5A35" w14:textId="77777777" w:rsidR="004754A8" w:rsidRPr="00324E8F" w:rsidRDefault="004754A8" w:rsidP="004754A8">
      <w:r w:rsidRPr="00324E8F">
        <w:t>I am here as your president to proclaim before the country and before the world, this monument will never be desecrated. These heroes will never be defaced. Their legacy will never, ever be destroyed. Their achievements will never be forgotten. And Mount Rushmore will stand forever as an eternal tribute to our forefathers and to our freedom.</w:t>
      </w:r>
    </w:p>
    <w:p w14:paraId="766A9478" w14:textId="77777777" w:rsidR="004754A8" w:rsidRPr="00324E8F" w:rsidRDefault="004754A8" w:rsidP="004754A8">
      <w:r w:rsidRPr="00324E8F">
        <w:t>Maggie Haberman</w:t>
      </w:r>
    </w:p>
    <w:p w14:paraId="71CEAB0A" w14:textId="77777777" w:rsidR="004754A8" w:rsidRPr="00324E8F" w:rsidRDefault="004754A8" w:rsidP="004754A8">
      <w:r w:rsidRPr="00324E8F">
        <w:t>Much of the conversation has been around Confederate totems, Confederate statues, the Confederate flag. The president has resisted those conversations. But even members of his own party have said that it is time to remove some of those monuments. Where he is drawing the line is when the conversation moves to George Washington or Thomas Jefferson. Those are two of the faces on Mount Rushmore. And that’s part of why he’s choosing to have this conversation there.</w:t>
      </w:r>
    </w:p>
    <w:p w14:paraId="20848AC2" w14:textId="77777777" w:rsidR="004754A8" w:rsidRPr="00324E8F" w:rsidRDefault="004754A8" w:rsidP="004754A8">
      <w:r w:rsidRPr="00324E8F">
        <w:t>Michael Barbaro</w:t>
      </w:r>
    </w:p>
    <w:p w14:paraId="17CBEC27" w14:textId="77777777" w:rsidR="004754A8" w:rsidRPr="00324E8F" w:rsidRDefault="004754A8" w:rsidP="004754A8">
      <w:r w:rsidRPr="00324E8F">
        <w:t>And what is he saying about that debate around statues to presidents like that?</w:t>
      </w:r>
    </w:p>
    <w:p w14:paraId="052F4613" w14:textId="77777777" w:rsidR="004754A8" w:rsidRPr="00324E8F" w:rsidRDefault="004754A8" w:rsidP="004754A8">
      <w:r w:rsidRPr="00324E8F">
        <w:t>Maggie Haberman</w:t>
      </w:r>
    </w:p>
    <w:p w14:paraId="019FF955" w14:textId="77777777" w:rsidR="004754A8" w:rsidRPr="00324E8F" w:rsidRDefault="004754A8" w:rsidP="004754A8">
      <w:pPr>
        <w:rPr>
          <w:rStyle w:val="StyleUnderline"/>
        </w:rPr>
      </w:pPr>
      <w:r w:rsidRPr="00324E8F">
        <w:t xml:space="preserve">What </w:t>
      </w:r>
      <w:r w:rsidRPr="00324E8F">
        <w:rPr>
          <w:rStyle w:val="StyleUnderline"/>
        </w:rPr>
        <w:t>he is suggesting is that the political left is trying to rewrite history —</w:t>
      </w:r>
    </w:p>
    <w:p w14:paraId="712CEEB8" w14:textId="77777777" w:rsidR="004754A8" w:rsidRPr="00324E8F" w:rsidRDefault="004754A8" w:rsidP="004754A8">
      <w:r w:rsidRPr="00324E8F">
        <w:t>Archived Recording (Donald Trump)</w:t>
      </w:r>
    </w:p>
    <w:p w14:paraId="63CEF590" w14:textId="77777777" w:rsidR="004754A8" w:rsidRPr="00324E8F" w:rsidRDefault="004754A8" w:rsidP="004754A8">
      <w:r w:rsidRPr="00324E8F">
        <w:t>1776 represented the culmination of thousands of years of Western civilization and the triumph of not only spirit, but of wisdom, philosophy and reason. And yet —</w:t>
      </w:r>
    </w:p>
    <w:p w14:paraId="15AF9046" w14:textId="77777777" w:rsidR="004754A8" w:rsidRPr="00324E8F" w:rsidRDefault="004754A8" w:rsidP="004754A8">
      <w:r w:rsidRPr="00324E8F">
        <w:t>Maggie Haberman</w:t>
      </w:r>
    </w:p>
    <w:p w14:paraId="0B3E83AE" w14:textId="77777777" w:rsidR="004754A8" w:rsidRPr="00324E8F" w:rsidRDefault="004754A8" w:rsidP="004754A8">
      <w:pPr>
        <w:rPr>
          <w:rStyle w:val="Emphasis"/>
        </w:rPr>
      </w:pPr>
      <w:r w:rsidRPr="00324E8F">
        <w:rPr>
          <w:rStyle w:val="StyleUnderline"/>
        </w:rPr>
        <w:t xml:space="preserve">— by calling into question those men, by </w:t>
      </w:r>
      <w:r w:rsidRPr="00324E8F">
        <w:rPr>
          <w:rStyle w:val="Emphasis"/>
        </w:rPr>
        <w:t>suggesting that their legacies need to be thought about again.</w:t>
      </w:r>
    </w:p>
    <w:p w14:paraId="784E712A" w14:textId="77777777" w:rsidR="004754A8" w:rsidRPr="00324E8F" w:rsidRDefault="004754A8" w:rsidP="004754A8">
      <w:r w:rsidRPr="00324E8F">
        <w:t>Archived Recording (Donald Trump)</w:t>
      </w:r>
    </w:p>
    <w:p w14:paraId="745858FB" w14:textId="77777777" w:rsidR="004754A8" w:rsidRPr="00324E8F" w:rsidRDefault="004754A8" w:rsidP="004754A8">
      <w:r w:rsidRPr="00324E8F">
        <w:t>As we meet here tonight, there is a growing danger that threatens every blessing our ancestors fought so hard for, struggled. They bled to secure —</w:t>
      </w:r>
    </w:p>
    <w:p w14:paraId="7C5A97C8" w14:textId="77777777" w:rsidR="004754A8" w:rsidRPr="00324E8F" w:rsidRDefault="004754A8" w:rsidP="004754A8">
      <w:r w:rsidRPr="00324E8F">
        <w:t>Maggie Haberman</w:t>
      </w:r>
    </w:p>
    <w:p w14:paraId="3A7DC493" w14:textId="77777777" w:rsidR="004754A8" w:rsidRPr="00324E8F" w:rsidRDefault="004754A8" w:rsidP="004754A8">
      <w:r w:rsidRPr="00324E8F">
        <w:t>And the reason that people are saying that their legacies need to be reconsidered is because they were slaveholders, and that you can’t have an honest conversation about race if you do not acknowledge that.</w:t>
      </w:r>
    </w:p>
    <w:p w14:paraId="05EB0B0E" w14:textId="77777777" w:rsidR="004754A8" w:rsidRPr="00324E8F" w:rsidRDefault="004754A8" w:rsidP="004754A8">
      <w:r w:rsidRPr="00324E8F">
        <w:t>Archived Recording (Donald Trump)</w:t>
      </w:r>
    </w:p>
    <w:p w14:paraId="2513CEC9" w14:textId="77777777" w:rsidR="004754A8" w:rsidRPr="00324E8F" w:rsidRDefault="004754A8" w:rsidP="004754A8">
      <w:r w:rsidRPr="00324E8F">
        <w:t>Our nation is witnessing a merciless campaign to wipe out our history, defame our heroes, erase our values and indoctrinate our children.</w:t>
      </w:r>
    </w:p>
    <w:p w14:paraId="03F0BF6D" w14:textId="77777777" w:rsidR="004754A8" w:rsidRPr="00324E8F" w:rsidRDefault="004754A8" w:rsidP="004754A8">
      <w:r w:rsidRPr="00324E8F">
        <w:t>Maggie Haberman</w:t>
      </w:r>
    </w:p>
    <w:p w14:paraId="45EC7A3C" w14:textId="77777777" w:rsidR="004754A8" w:rsidRPr="00324E8F" w:rsidRDefault="004754A8" w:rsidP="004754A8">
      <w:pPr>
        <w:rPr>
          <w:rStyle w:val="StyleUnderline"/>
        </w:rPr>
      </w:pPr>
      <w:r w:rsidRPr="00324E8F">
        <w:rPr>
          <w:rStyle w:val="StyleUnderline"/>
        </w:rPr>
        <w:t>What he’s really trying to do is convince Republicans who are feeling shaky about him — and he hopes some independent voters — that the protests around the country have gone too far. He is trying to get them to see it the way he sees it, which is, this isn’t just a movement about the Confederacy. They’re coming for our whole history — “our.” They are coming for the history of white America.</w:t>
      </w:r>
    </w:p>
    <w:p w14:paraId="1C1A2E22" w14:textId="77777777" w:rsidR="004754A8" w:rsidRPr="00324E8F" w:rsidRDefault="004754A8" w:rsidP="004754A8">
      <w:r w:rsidRPr="00324E8F">
        <w:t>Archived Recording (Donald Trump)</w:t>
      </w:r>
    </w:p>
    <w:p w14:paraId="33689C21" w14:textId="77777777" w:rsidR="004754A8" w:rsidRPr="00324E8F" w:rsidRDefault="004754A8" w:rsidP="004754A8">
      <w:r w:rsidRPr="00324E8F">
        <w:t>Angry mobs are trying to tear down statues of our founders, deface our most sacred memorials and unleash a wave of violent crime in our cities.</w:t>
      </w:r>
    </w:p>
    <w:p w14:paraId="4F3A664B" w14:textId="77777777" w:rsidR="004754A8" w:rsidRPr="00324E8F" w:rsidRDefault="004754A8" w:rsidP="004754A8">
      <w:r w:rsidRPr="00324E8F">
        <w:t>Maggie Haberman</w:t>
      </w:r>
    </w:p>
    <w:p w14:paraId="0E732FF4" w14:textId="77777777" w:rsidR="004754A8" w:rsidRPr="00324E8F" w:rsidRDefault="004754A8" w:rsidP="004754A8">
      <w:pPr>
        <w:rPr>
          <w:rStyle w:val="StyleUnderline"/>
        </w:rPr>
      </w:pPr>
      <w:r w:rsidRPr="00324E8F">
        <w:rPr>
          <w:rStyle w:val="StyleUnderline"/>
        </w:rPr>
        <w:t xml:space="preserve">It is in keeping with what </w:t>
      </w:r>
      <w:r w:rsidRPr="00324E8F">
        <w:t xml:space="preserve">President </w:t>
      </w:r>
      <w:r w:rsidRPr="00324E8F">
        <w:rPr>
          <w:rStyle w:val="StyleUnderline"/>
        </w:rPr>
        <w:t>Trump has done for many, many years now, which is an ‘us versus them’ approach to his base of older, white voters.</w:t>
      </w:r>
    </w:p>
    <w:p w14:paraId="74035BE9" w14:textId="77777777" w:rsidR="004754A8" w:rsidRPr="00324E8F" w:rsidRDefault="004754A8" w:rsidP="004754A8">
      <w:r w:rsidRPr="00324E8F">
        <w:t>Archived Recording (Donald Trump)</w:t>
      </w:r>
    </w:p>
    <w:p w14:paraId="3FE9E34B" w14:textId="77777777" w:rsidR="004754A8" w:rsidRPr="00324E8F" w:rsidRDefault="004754A8" w:rsidP="004754A8">
      <w:r w:rsidRPr="00324E8F">
        <w:t>But no, the American people are strong and proud. And they will not allow our country and all of its values, history and culture to be taken from them.</w:t>
      </w:r>
    </w:p>
    <w:p w14:paraId="0AC19296" w14:textId="77777777" w:rsidR="004754A8" w:rsidRPr="00324E8F" w:rsidRDefault="004754A8" w:rsidP="004754A8">
      <w:r w:rsidRPr="00324E8F">
        <w:t>Michael Barbaro</w:t>
      </w:r>
    </w:p>
    <w:p w14:paraId="3F212BE8" w14:textId="77777777" w:rsidR="004754A8" w:rsidRPr="00324E8F" w:rsidRDefault="004754A8" w:rsidP="004754A8">
      <w:r w:rsidRPr="00324E8F">
        <w:t>OK, what stands out next to you in this speech?</w:t>
      </w:r>
    </w:p>
    <w:p w14:paraId="769E2B96" w14:textId="77777777" w:rsidR="004754A8" w:rsidRPr="00324E8F" w:rsidRDefault="004754A8" w:rsidP="004754A8">
      <w:r w:rsidRPr="00324E8F">
        <w:t>Maggie Haberman</w:t>
      </w:r>
    </w:p>
    <w:p w14:paraId="2CFAFE33" w14:textId="77777777" w:rsidR="004754A8" w:rsidRPr="00324E8F" w:rsidRDefault="004754A8" w:rsidP="004754A8">
      <w:pPr>
        <w:rPr>
          <w:rStyle w:val="StyleUnderline"/>
        </w:rPr>
      </w:pPr>
      <w:r w:rsidRPr="00324E8F">
        <w:rPr>
          <w:rStyle w:val="StyleUnderline"/>
        </w:rPr>
        <w:t>So the president very quickly went on to talk about how a, quote unquote, political weapon of the Americans he is talking about in this speech is —</w:t>
      </w:r>
    </w:p>
    <w:p w14:paraId="33F6A2CD" w14:textId="77777777" w:rsidR="004754A8" w:rsidRPr="00324E8F" w:rsidRDefault="004754A8" w:rsidP="004754A8">
      <w:r w:rsidRPr="00324E8F">
        <w:t>Archived Recording (Donald Trump)</w:t>
      </w:r>
    </w:p>
    <w:p w14:paraId="17D055C3" w14:textId="77777777" w:rsidR="004754A8" w:rsidRPr="00324E8F" w:rsidRDefault="004754A8" w:rsidP="004754A8">
      <w:r w:rsidRPr="00324E8F">
        <w:t>Cancel culture.</w:t>
      </w:r>
    </w:p>
    <w:p w14:paraId="2E76D1AA" w14:textId="77777777" w:rsidR="004754A8" w:rsidRPr="00324E8F" w:rsidRDefault="004754A8" w:rsidP="004754A8">
      <w:r w:rsidRPr="00324E8F">
        <w:t>Maggie Haberman</w:t>
      </w:r>
    </w:p>
    <w:p w14:paraId="1F562699" w14:textId="77777777" w:rsidR="004754A8" w:rsidRPr="00324E8F" w:rsidRDefault="004754A8" w:rsidP="004754A8">
      <w:pPr>
        <w:rPr>
          <w:rStyle w:val="StyleUnderline"/>
        </w:rPr>
      </w:pPr>
      <w:r w:rsidRPr="00324E8F">
        <w:t xml:space="preserve">— </w:t>
      </w:r>
      <w:r w:rsidRPr="00324E8F">
        <w:rPr>
          <w:rStyle w:val="StyleUnderline"/>
        </w:rPr>
        <w:t>so-called “cancel culture.”</w:t>
      </w:r>
    </w:p>
    <w:p w14:paraId="47138C21" w14:textId="77777777" w:rsidR="004754A8" w:rsidRPr="00324E8F" w:rsidRDefault="004754A8" w:rsidP="004754A8">
      <w:r w:rsidRPr="00324E8F">
        <w:t>Archived Recording (Donald Trump)</w:t>
      </w:r>
    </w:p>
    <w:p w14:paraId="53F3B1F1" w14:textId="77777777" w:rsidR="004754A8" w:rsidRPr="00324E8F" w:rsidRDefault="004754A8" w:rsidP="004754A8">
      <w:r w:rsidRPr="00324E8F">
        <w:t>Driving people from their jobs, shaming dissenters and demanding total submission from anyone who disagrees.</w:t>
      </w:r>
    </w:p>
    <w:p w14:paraId="46FE503A" w14:textId="77777777" w:rsidR="004754A8" w:rsidRPr="00324E8F" w:rsidRDefault="004754A8" w:rsidP="004754A8">
      <w:r w:rsidRPr="00324E8F">
        <w:t>Maggie Haberman</w:t>
      </w:r>
    </w:p>
    <w:p w14:paraId="2558AD92" w14:textId="77777777" w:rsidR="004754A8" w:rsidRPr="00324E8F" w:rsidRDefault="004754A8" w:rsidP="004754A8">
      <w:r w:rsidRPr="00324E8F">
        <w:rPr>
          <w:rStyle w:val="StyleUnderline"/>
        </w:rPr>
        <w:t xml:space="preserve">He is describing it as </w:t>
      </w:r>
      <w:r w:rsidRPr="00324E8F">
        <w:rPr>
          <w:rStyle w:val="Emphasis"/>
        </w:rPr>
        <w:t>anyone who disagrees with certain folks are going to get chased out of polite society</w:t>
      </w:r>
      <w:r w:rsidRPr="00324E8F">
        <w:t>. And that’s not really what this.</w:t>
      </w:r>
    </w:p>
    <w:p w14:paraId="56076E1D" w14:textId="77777777" w:rsidR="004754A8" w:rsidRPr="00324E8F" w:rsidRDefault="004754A8" w:rsidP="004754A8">
      <w:r w:rsidRPr="00324E8F">
        <w:t>Archived Recording (Donald Trump)</w:t>
      </w:r>
    </w:p>
    <w:p w14:paraId="76183196" w14:textId="77777777" w:rsidR="004754A8" w:rsidRPr="00324E8F" w:rsidRDefault="004754A8" w:rsidP="004754A8">
      <w:r w:rsidRPr="00324E8F">
        <w:t>This is the very definition of totalitarianism. And it is completely alien to our culture and to our values. And it has absolutely no place in the United States of America.</w:t>
      </w:r>
    </w:p>
    <w:p w14:paraId="19334CA4" w14:textId="77777777" w:rsidR="004754A8" w:rsidRPr="00324E8F" w:rsidRDefault="004754A8" w:rsidP="004754A8">
      <w:r w:rsidRPr="00324E8F">
        <w:t>Maggie Haberman</w:t>
      </w:r>
    </w:p>
    <w:p w14:paraId="601000E0" w14:textId="77777777" w:rsidR="004754A8" w:rsidRPr="00324E8F" w:rsidRDefault="004754A8" w:rsidP="004754A8">
      <w:r w:rsidRPr="00324E8F">
        <w:rPr>
          <w:rStyle w:val="StyleUnderline"/>
        </w:rPr>
        <w:t>So in part, this is appealing to a longstanding sense among conservatives that they are being attacked by the left for their beliefs. Also notice his emphasis on our values and our culture. He has used the words culture and values repeatedly to appeal to his base since 2017</w:t>
      </w:r>
      <w:r w:rsidRPr="00324E8F">
        <w:t>. This is the thing that he shares with his voters. It certainly is not geography — in many cases they’re in the Deep South. And he is a man from Queens. But this sense of our way of life is being taken over is what he has used time and again to appeal to people.</w:t>
      </w:r>
    </w:p>
    <w:p w14:paraId="60FE6E49" w14:textId="77777777" w:rsidR="004754A8" w:rsidRPr="00324E8F" w:rsidRDefault="004754A8" w:rsidP="004754A8">
      <w:r w:rsidRPr="00324E8F">
        <w:t>Archived Recording (Donald Trump)</w:t>
      </w:r>
    </w:p>
    <w:p w14:paraId="1BD9C95A" w14:textId="77777777" w:rsidR="004754A8" w:rsidRPr="00324E8F" w:rsidRDefault="004754A8" w:rsidP="004754A8">
      <w:r w:rsidRPr="00324E8F">
        <w:t>This attack on our liberty, our magnificent liberty, must be stopped. And it will be stopped very quickly.</w:t>
      </w:r>
    </w:p>
    <w:p w14:paraId="0D0E4B94" w14:textId="77777777" w:rsidR="004754A8" w:rsidRPr="00324E8F" w:rsidRDefault="004754A8" w:rsidP="004754A8">
      <w:r w:rsidRPr="00324E8F">
        <w:t>We will expose this dangerous movement, protect our nation’s children, end this radical assault and preserve our beloved American way of life. In our schools, our newsrooms, even our corporate boardrooms, there is a new far-left fascism that demands absolute allegiance. If you do not speak its language, perform its rituals, recite its mantras, and follow its commandments, then you will be censored, banished, blacklisted, persecuted and punished. It’s not going to happen to us.</w:t>
      </w:r>
    </w:p>
    <w:p w14:paraId="787623FC" w14:textId="77777777" w:rsidR="004754A8" w:rsidRPr="00324E8F" w:rsidRDefault="004754A8" w:rsidP="004754A8">
      <w:r w:rsidRPr="00324E8F">
        <w:t>Michael Barbaro</w:t>
      </w:r>
    </w:p>
    <w:p w14:paraId="674F75BA" w14:textId="77777777" w:rsidR="004754A8" w:rsidRPr="00324E8F" w:rsidRDefault="004754A8" w:rsidP="004754A8">
      <w:r w:rsidRPr="00324E8F">
        <w:t>So Maggie, what is the next passage in this speech that strikes you?</w:t>
      </w:r>
    </w:p>
    <w:p w14:paraId="6E645216" w14:textId="77777777" w:rsidR="004754A8" w:rsidRPr="00324E8F" w:rsidRDefault="004754A8" w:rsidP="004754A8">
      <w:r w:rsidRPr="00324E8F">
        <w:t>Maggie Haberman</w:t>
      </w:r>
    </w:p>
    <w:p w14:paraId="19ADF6F4" w14:textId="77777777" w:rsidR="004754A8" w:rsidRPr="00324E8F" w:rsidRDefault="004754A8" w:rsidP="004754A8">
      <w:r w:rsidRPr="00324E8F">
        <w:t>Sure. So keeping up with these themes, the president went on and said —</w:t>
      </w:r>
    </w:p>
    <w:p w14:paraId="41E7A3EA" w14:textId="77777777" w:rsidR="004754A8" w:rsidRPr="00324E8F" w:rsidRDefault="004754A8" w:rsidP="004754A8">
      <w:r w:rsidRPr="00324E8F">
        <w:t>Archived Recording (Donald Trump)</w:t>
      </w:r>
    </w:p>
    <w:p w14:paraId="6E882777" w14:textId="77777777" w:rsidR="004754A8" w:rsidRPr="00324E8F" w:rsidRDefault="004754A8" w:rsidP="004754A8">
      <w:pPr>
        <w:rPr>
          <w:rStyle w:val="StyleUnderline"/>
        </w:rPr>
      </w:pPr>
      <w:r w:rsidRPr="00324E8F">
        <w:rPr>
          <w:rStyle w:val="StyleUnderline"/>
        </w:rPr>
        <w:t>This left-wing cultural revolution is designed to overthrow the American Revolution.</w:t>
      </w:r>
    </w:p>
    <w:p w14:paraId="785EE9CD" w14:textId="77777777" w:rsidR="004754A8" w:rsidRPr="00324E8F" w:rsidRDefault="004754A8" w:rsidP="004754A8">
      <w:r w:rsidRPr="00324E8F">
        <w:t>Maggie Haberman</w:t>
      </w:r>
    </w:p>
    <w:p w14:paraId="6C3C5B20" w14:textId="77777777" w:rsidR="004754A8" w:rsidRPr="00324E8F" w:rsidRDefault="004754A8" w:rsidP="004754A8">
      <w:pPr>
        <w:rPr>
          <w:rStyle w:val="StyleUnderline"/>
        </w:rPr>
      </w:pPr>
      <w:r w:rsidRPr="00324E8F">
        <w:t xml:space="preserve">— “This left-wing cultural revolution is designed to overthrow the American Revolution.” And then </w:t>
      </w:r>
      <w:r w:rsidRPr="00324E8F">
        <w:rPr>
          <w:rStyle w:val="StyleUnderline"/>
        </w:rPr>
        <w:t>he went on a little bit later to say their goal is not a better America. Their goal is the end of America.</w:t>
      </w:r>
    </w:p>
    <w:p w14:paraId="6280CBFD" w14:textId="77777777" w:rsidR="004754A8" w:rsidRPr="00324E8F" w:rsidRDefault="004754A8" w:rsidP="004754A8">
      <w:r w:rsidRPr="00324E8F">
        <w:t>Archived Recording (Donald Trump)</w:t>
      </w:r>
    </w:p>
    <w:p w14:paraId="021EA25F" w14:textId="77777777" w:rsidR="004754A8" w:rsidRPr="00324E8F" w:rsidRDefault="004754A8" w:rsidP="004754A8">
      <w:r w:rsidRPr="00324E8F">
        <w:t>In so doing, they would destroy the very civilization that rescued billions from poverty, disease, violence and hunger, and that lifted humanity to new heights of achievement, discovery and progress.</w:t>
      </w:r>
    </w:p>
    <w:p w14:paraId="6C47DAD8" w14:textId="77777777" w:rsidR="004754A8" w:rsidRPr="00324E8F" w:rsidRDefault="004754A8" w:rsidP="004754A8">
      <w:r w:rsidRPr="00324E8F">
        <w:t>Maggie Haberman</w:t>
      </w:r>
    </w:p>
    <w:p w14:paraId="1BA3837D" w14:textId="77777777" w:rsidR="004754A8" w:rsidRPr="00324E8F" w:rsidRDefault="004754A8" w:rsidP="004754A8">
      <w:r w:rsidRPr="00324E8F">
        <w:t>You would think that he was talking about the British the way that he’s describing this —</w:t>
      </w:r>
    </w:p>
    <w:p w14:paraId="6AF815EB" w14:textId="77777777" w:rsidR="004754A8" w:rsidRPr="00324E8F" w:rsidRDefault="004754A8" w:rsidP="004754A8">
      <w:r w:rsidRPr="00324E8F">
        <w:t>Archived Recording (Donald Trump)</w:t>
      </w:r>
    </w:p>
    <w:p w14:paraId="4A6DCB76" w14:textId="77777777" w:rsidR="004754A8" w:rsidRPr="00324E8F" w:rsidRDefault="004754A8" w:rsidP="004754A8">
      <w:r w:rsidRPr="00324E8F">
        <w:t>In its place, they want power for themselves.</w:t>
      </w:r>
    </w:p>
    <w:p w14:paraId="712347B4" w14:textId="77777777" w:rsidR="004754A8" w:rsidRPr="00324E8F" w:rsidRDefault="004754A8" w:rsidP="004754A8">
      <w:r w:rsidRPr="00324E8F">
        <w:t>Maggie Haberman</w:t>
      </w:r>
    </w:p>
    <w:p w14:paraId="7182BC6C" w14:textId="77777777" w:rsidR="004754A8" w:rsidRPr="00324E8F" w:rsidRDefault="004754A8" w:rsidP="004754A8">
      <w:pPr>
        <w:rPr>
          <w:rStyle w:val="Emphasis"/>
        </w:rPr>
      </w:pPr>
      <w:r w:rsidRPr="00324E8F">
        <w:t xml:space="preserve">— </w:t>
      </w:r>
      <w:r w:rsidRPr="00324E8F">
        <w:rPr>
          <w:rStyle w:val="StyleUnderline"/>
        </w:rPr>
        <w:t xml:space="preserve">as opposed to talking about primarily Black people in this country, but not only, who have been trying to right historic wrongs. He is making it sound, once again, </w:t>
      </w:r>
      <w:r w:rsidRPr="00324E8F">
        <w:rPr>
          <w:rStyle w:val="Emphasis"/>
        </w:rPr>
        <w:t>as if something is being taken from him and his supporters.</w:t>
      </w:r>
    </w:p>
    <w:p w14:paraId="3F837B23" w14:textId="77777777" w:rsidR="004754A8" w:rsidRPr="00324E8F" w:rsidRDefault="004754A8" w:rsidP="004754A8">
      <w:r w:rsidRPr="00324E8F">
        <w:t>Michael Barbaro</w:t>
      </w:r>
    </w:p>
    <w:p w14:paraId="3217C9F4" w14:textId="77777777" w:rsidR="004754A8" w:rsidRPr="00324E8F" w:rsidRDefault="004754A8" w:rsidP="004754A8">
      <w:r w:rsidRPr="00324E8F">
        <w:t>In this case, American civilization?</w:t>
      </w:r>
    </w:p>
    <w:p w14:paraId="55AB601E" w14:textId="77777777" w:rsidR="004754A8" w:rsidRPr="00324E8F" w:rsidRDefault="004754A8" w:rsidP="004754A8">
      <w:r w:rsidRPr="00324E8F">
        <w:t>Maggie Haberman</w:t>
      </w:r>
    </w:p>
    <w:p w14:paraId="2A934DDE" w14:textId="77777777" w:rsidR="004754A8" w:rsidRPr="00324E8F" w:rsidRDefault="004754A8" w:rsidP="004754A8">
      <w:r w:rsidRPr="00324E8F">
        <w:t>Yes. And he is trying to drive that home with everything he says.</w:t>
      </w:r>
    </w:p>
    <w:p w14:paraId="701F17DC" w14:textId="77777777" w:rsidR="004754A8" w:rsidRPr="00324E8F" w:rsidRDefault="004754A8" w:rsidP="004754A8">
      <w:r w:rsidRPr="00324E8F">
        <w:t>Michael Barbaro</w:t>
      </w:r>
    </w:p>
    <w:p w14:paraId="73E3476F" w14:textId="77777777" w:rsidR="004754A8" w:rsidRPr="00324E8F" w:rsidRDefault="004754A8" w:rsidP="004754A8">
      <w:r w:rsidRPr="00324E8F">
        <w:t>I mean, this feels like race baiting.</w:t>
      </w:r>
    </w:p>
    <w:p w14:paraId="7138588B" w14:textId="77777777" w:rsidR="004754A8" w:rsidRPr="00324E8F" w:rsidRDefault="004754A8" w:rsidP="004754A8">
      <w:r w:rsidRPr="00324E8F">
        <w:t>Maggie Haberman</w:t>
      </w:r>
    </w:p>
    <w:p w14:paraId="19A9CA01" w14:textId="77777777" w:rsidR="004754A8" w:rsidRPr="00324E8F" w:rsidRDefault="004754A8" w:rsidP="004754A8">
      <w:pPr>
        <w:rPr>
          <w:rStyle w:val="StyleUnderline"/>
        </w:rPr>
      </w:pPr>
      <w:r w:rsidRPr="00324E8F">
        <w:t>I think it more than feels that way, Michael.</w:t>
      </w:r>
      <w:r w:rsidRPr="00324E8F">
        <w:rPr>
          <w:rStyle w:val="StyleUnderline"/>
        </w:rPr>
        <w:t xml:space="preserve"> I would argue it is race baiting. Look, I don’t think that Donald Trump is suddenly a different person. I think this is who he has been for a very, very long time, going back decades. But I do think he is getting explicit in what he is saying, both as protests are growing in the country and as his own poll numbers are sinking.</w:t>
      </w:r>
    </w:p>
    <w:p w14:paraId="21B7456F" w14:textId="77777777" w:rsidR="004754A8" w:rsidRPr="00324E8F" w:rsidRDefault="004754A8" w:rsidP="004754A8">
      <w:r w:rsidRPr="00324E8F">
        <w:t>Archived Recording (Donald Trump)</w:t>
      </w:r>
    </w:p>
    <w:p w14:paraId="0EEF683A" w14:textId="77777777" w:rsidR="004754A8" w:rsidRPr="00324E8F" w:rsidRDefault="004754A8" w:rsidP="004754A8">
      <w:r w:rsidRPr="00324E8F">
        <w:t>But just as patriots did in centuries past, the American people will stand in their way. And we will win, and win quickly and with great dignity.</w:t>
      </w:r>
    </w:p>
    <w:p w14:paraId="117E35B1" w14:textId="77777777" w:rsidR="004754A8" w:rsidRPr="00324E8F" w:rsidRDefault="004754A8" w:rsidP="004754A8">
      <w:r w:rsidRPr="00324E8F">
        <w:t>Maggie Haberman</w:t>
      </w:r>
    </w:p>
    <w:p w14:paraId="31DE78C1" w14:textId="77777777" w:rsidR="004754A8" w:rsidRPr="00324E8F" w:rsidRDefault="004754A8" w:rsidP="004754A8">
      <w:pPr>
        <w:rPr>
          <w:rStyle w:val="StyleUnderline"/>
        </w:rPr>
      </w:pPr>
      <w:r w:rsidRPr="00324E8F">
        <w:t>He is not explicitly using the words black and white. But</w:t>
      </w:r>
      <w:r w:rsidRPr="00324E8F">
        <w:rPr>
          <w:rStyle w:val="StyleUnderline"/>
        </w:rPr>
        <w:t xml:space="preserve"> he is explicitly describing one version of America versus another. And that, I think, is different, along with the fact that we have really not seen a president before use an Independence Day speech to be so divisive and to pit Americans in two, the way he is here.</w:t>
      </w:r>
    </w:p>
    <w:p w14:paraId="3ECB5975" w14:textId="77777777" w:rsidR="004754A8" w:rsidRPr="00324E8F" w:rsidRDefault="004754A8" w:rsidP="004754A8">
      <w:r w:rsidRPr="00324E8F">
        <w:t>Michael Barbaro</w:t>
      </w:r>
    </w:p>
    <w:p w14:paraId="1A33B313" w14:textId="77777777" w:rsidR="004754A8" w:rsidRPr="00324E8F" w:rsidRDefault="004754A8" w:rsidP="004754A8">
      <w:r w:rsidRPr="00324E8F">
        <w:t>So Maggie, how does this speech end?</w:t>
      </w:r>
    </w:p>
    <w:p w14:paraId="4C69A403" w14:textId="77777777" w:rsidR="004754A8" w:rsidRPr="00324E8F" w:rsidRDefault="004754A8" w:rsidP="004754A8">
      <w:r w:rsidRPr="00324E8F">
        <w:t>Archived Recording (Donald Trump)</w:t>
      </w:r>
    </w:p>
    <w:p w14:paraId="0BC5E534" w14:textId="77777777" w:rsidR="004754A8" w:rsidRPr="00324E8F" w:rsidRDefault="004754A8" w:rsidP="004754A8">
      <w:r w:rsidRPr="00324E8F">
        <w:t>Americans must never lose sight of this miraculous story.</w:t>
      </w:r>
    </w:p>
    <w:p w14:paraId="41F6B4C3" w14:textId="77777777" w:rsidR="004754A8" w:rsidRPr="00324E8F" w:rsidRDefault="004754A8" w:rsidP="004754A8">
      <w:r w:rsidRPr="00324E8F">
        <w:t>Maggie Haberman</w:t>
      </w:r>
    </w:p>
    <w:p w14:paraId="30817183" w14:textId="77777777" w:rsidR="004754A8" w:rsidRPr="00324E8F" w:rsidRDefault="004754A8" w:rsidP="004754A8">
      <w:r w:rsidRPr="00324E8F">
        <w:t>So the president concludes this speech by saying he wants to build —</w:t>
      </w:r>
    </w:p>
    <w:p w14:paraId="70EC6BCE" w14:textId="77777777" w:rsidR="004754A8" w:rsidRPr="00324E8F" w:rsidRDefault="004754A8" w:rsidP="004754A8">
      <w:r w:rsidRPr="00324E8F">
        <w:t>Archived Recording (Donald Trump)</w:t>
      </w:r>
    </w:p>
    <w:p w14:paraId="38F0A709" w14:textId="77777777" w:rsidR="004754A8" w:rsidRPr="00324E8F" w:rsidRDefault="004754A8" w:rsidP="004754A8">
      <w:r w:rsidRPr="00324E8F">
        <w:t>I am signing an executive order to establish the National Garden of American Heroes.</w:t>
      </w:r>
    </w:p>
    <w:p w14:paraId="0344DF03" w14:textId="77777777" w:rsidR="004754A8" w:rsidRPr="00324E8F" w:rsidRDefault="004754A8" w:rsidP="004754A8">
      <w:r w:rsidRPr="00324E8F">
        <w:t>Maggie Haberman</w:t>
      </w:r>
    </w:p>
    <w:p w14:paraId="042C284C" w14:textId="77777777" w:rsidR="004754A8" w:rsidRPr="00324E8F" w:rsidRDefault="004754A8" w:rsidP="004754A8">
      <w:r w:rsidRPr="00324E8F">
        <w:t>— a garden of statues.</w:t>
      </w:r>
    </w:p>
    <w:p w14:paraId="2D12938D" w14:textId="77777777" w:rsidR="004754A8" w:rsidRPr="00324E8F" w:rsidRDefault="004754A8" w:rsidP="004754A8">
      <w:r w:rsidRPr="00324E8F">
        <w:t>Archived Recording (Donald Trump)</w:t>
      </w:r>
    </w:p>
    <w:p w14:paraId="3CB34B93" w14:textId="77777777" w:rsidR="004754A8" w:rsidRPr="00324E8F" w:rsidRDefault="004754A8" w:rsidP="004754A8">
      <w:r w:rsidRPr="00324E8F">
        <w:t>A vast, outdoor park that will feature the statues of the greatest Americans to ever live.</w:t>
      </w:r>
    </w:p>
    <w:p w14:paraId="45671C4F" w14:textId="77777777" w:rsidR="004754A8" w:rsidRPr="00324E8F" w:rsidRDefault="004754A8" w:rsidP="004754A8">
      <w:r w:rsidRPr="00324E8F">
        <w:t>Maggie Haberman</w:t>
      </w:r>
    </w:p>
    <w:p w14:paraId="1FB5D306" w14:textId="77777777" w:rsidR="004754A8" w:rsidRPr="00324E8F" w:rsidRDefault="004754A8" w:rsidP="004754A8">
      <w:r w:rsidRPr="00324E8F">
        <w:t>And in this garden, he wants to put a variety of American figures — presidents, artists, sports figures.</w:t>
      </w:r>
    </w:p>
    <w:p w14:paraId="1D6D5C3B" w14:textId="77777777" w:rsidR="004754A8" w:rsidRPr="00324E8F" w:rsidRDefault="004754A8" w:rsidP="004754A8">
      <w:r w:rsidRPr="00324E8F">
        <w:t>Archived Recording (Donald Trump)</w:t>
      </w:r>
    </w:p>
    <w:p w14:paraId="07780F1D" w14:textId="77777777" w:rsidR="004754A8" w:rsidRPr="00324E8F" w:rsidRDefault="004754A8" w:rsidP="004754A8">
      <w:r w:rsidRPr="00324E8F">
        <w:t>From this night —</w:t>
      </w:r>
    </w:p>
    <w:p w14:paraId="23E8908C" w14:textId="77777777" w:rsidR="004754A8" w:rsidRPr="00324E8F" w:rsidRDefault="004754A8" w:rsidP="004754A8">
      <w:r w:rsidRPr="00324E8F">
        <w:t>Maggie Haberman</w:t>
      </w:r>
    </w:p>
    <w:p w14:paraId="2BFE0980" w14:textId="77777777" w:rsidR="004754A8" w:rsidRPr="00324E8F" w:rsidRDefault="004754A8" w:rsidP="004754A8">
      <w:r w:rsidRPr="00324E8F">
        <w:t>And with that —</w:t>
      </w:r>
    </w:p>
    <w:p w14:paraId="4BBF47A5" w14:textId="77777777" w:rsidR="004754A8" w:rsidRPr="00324E8F" w:rsidRDefault="004754A8" w:rsidP="004754A8">
      <w:r w:rsidRPr="00324E8F">
        <w:t>Archived Recording (Donald Trump)</w:t>
      </w:r>
    </w:p>
    <w:p w14:paraId="042C5E1C" w14:textId="77777777" w:rsidR="004754A8" w:rsidRPr="00324E8F" w:rsidRDefault="004754A8" w:rsidP="004754A8">
      <w:r w:rsidRPr="00324E8F">
        <w:t>— and from this magnificent place —</w:t>
      </w:r>
    </w:p>
    <w:p w14:paraId="3523117E" w14:textId="77777777" w:rsidR="004754A8" w:rsidRPr="00324E8F" w:rsidRDefault="004754A8" w:rsidP="004754A8">
      <w:r w:rsidRPr="00324E8F">
        <w:t>Maggie Haberman</w:t>
      </w:r>
    </w:p>
    <w:p w14:paraId="1D62E6E4" w14:textId="77777777" w:rsidR="004754A8" w:rsidRPr="00324E8F" w:rsidRDefault="004754A8" w:rsidP="004754A8">
      <w:r w:rsidRPr="00324E8F">
        <w:t>— the president applauded for himself and for the crowd.</w:t>
      </w:r>
    </w:p>
    <w:p w14:paraId="764083AE" w14:textId="77777777" w:rsidR="004754A8" w:rsidRPr="00324E8F" w:rsidRDefault="004754A8" w:rsidP="004754A8">
      <w:r w:rsidRPr="00324E8F">
        <w:t>Archived Recording (Donald Trump)</w:t>
      </w:r>
    </w:p>
    <w:p w14:paraId="240895A9" w14:textId="77777777" w:rsidR="004754A8" w:rsidRPr="00324E8F" w:rsidRDefault="004754A8" w:rsidP="004754A8">
      <w:r w:rsidRPr="00324E8F">
        <w:t>— God bless your families. God bless our great military. And God bless America. Thank you very much.</w:t>
      </w:r>
    </w:p>
    <w:p w14:paraId="78623A26" w14:textId="77777777" w:rsidR="004754A8" w:rsidRPr="00324E8F" w:rsidRDefault="004754A8" w:rsidP="004754A8">
      <w:r w:rsidRPr="00324E8F">
        <w:t>Maggie Haberman</w:t>
      </w:r>
    </w:p>
    <w:p w14:paraId="6B5DC820" w14:textId="77777777" w:rsidR="004754A8" w:rsidRPr="00324E8F" w:rsidRDefault="004754A8" w:rsidP="004754A8">
      <w:r w:rsidRPr="00324E8F">
        <w:t>And there was a fireworks display over Mount Rushmore.</w:t>
      </w:r>
    </w:p>
    <w:p w14:paraId="07D36B70" w14:textId="77777777" w:rsidR="004754A8" w:rsidRPr="00324E8F" w:rsidRDefault="004754A8" w:rsidP="004754A8">
      <w:r w:rsidRPr="00324E8F">
        <w:t>[Music]</w:t>
      </w:r>
    </w:p>
    <w:p w14:paraId="54CD6C3F" w14:textId="77777777" w:rsidR="004754A8" w:rsidRPr="00324E8F" w:rsidRDefault="004754A8" w:rsidP="004754A8">
      <w:r w:rsidRPr="00324E8F">
        <w:t>Michael Barbaro</w:t>
      </w:r>
    </w:p>
    <w:p w14:paraId="67BE8E71" w14:textId="77777777" w:rsidR="004754A8" w:rsidRPr="00324E8F" w:rsidRDefault="004754A8" w:rsidP="004754A8">
      <w:r w:rsidRPr="00324E8F">
        <w:t>We’ll be right back.</w:t>
      </w:r>
    </w:p>
    <w:p w14:paraId="146B71ED" w14:textId="77777777" w:rsidR="004754A8" w:rsidRPr="00324E8F" w:rsidRDefault="004754A8" w:rsidP="004754A8">
      <w:pPr>
        <w:rPr>
          <w:rStyle w:val="StyleUnderline"/>
        </w:rPr>
      </w:pPr>
      <w:r w:rsidRPr="00324E8F">
        <w:t xml:space="preserve">Maggie, what most surprises me about this speech, and the fact that it is supposed to be a reset of a presidential campaign, is </w:t>
      </w:r>
      <w:r w:rsidRPr="00324E8F">
        <w:rPr>
          <w:rStyle w:val="StyleUnderline"/>
        </w:rPr>
        <w:t>that the message seems to fly in the face of polling that shows Americans don’t agree with this version of how to deal with race.</w:t>
      </w:r>
    </w:p>
    <w:p w14:paraId="78FE41A6" w14:textId="77777777" w:rsidR="004754A8" w:rsidRPr="00324E8F" w:rsidRDefault="004754A8" w:rsidP="004754A8">
      <w:r w:rsidRPr="00324E8F">
        <w:t>And I want to read a question that The Times asked voters in six swing states about these protests. And here was the question: Would you rather have a candidate who says that we need to be tough on protests that go too far, or whether they would rather have a candidate who says we need to focus on the cause of those protests, even when they go too far?</w:t>
      </w:r>
    </w:p>
    <w:p w14:paraId="4D29721E" w14:textId="77777777" w:rsidR="004754A8" w:rsidRPr="00324E8F" w:rsidRDefault="004754A8" w:rsidP="004754A8">
      <w:r w:rsidRPr="00324E8F">
        <w:t>And voters told The Times in those swing states by a 40 percent margin that they would rather have a candidate who focuses on a cause of the protests, even when they go too far. So doesn’t that suggest that the president, this speech, this message is profoundly out of sync with the electorate?</w:t>
      </w:r>
    </w:p>
    <w:p w14:paraId="4A0BC9A1" w14:textId="77777777" w:rsidR="004754A8" w:rsidRPr="00324E8F" w:rsidRDefault="004754A8" w:rsidP="004754A8">
      <w:r w:rsidRPr="00324E8F">
        <w:t>Maggie Haberman</w:t>
      </w:r>
    </w:p>
    <w:p w14:paraId="4143126F" w14:textId="77777777" w:rsidR="004754A8" w:rsidRPr="00324E8F" w:rsidRDefault="004754A8" w:rsidP="004754A8">
      <w:pPr>
        <w:rPr>
          <w:rStyle w:val="StyleUnderline"/>
        </w:rPr>
      </w:pPr>
      <w:r w:rsidRPr="00324E8F">
        <w:t xml:space="preserve">Look, Michael, you read the polls. I read the polls. They all make clear that the president is wildly out of step with where the majority of voters are right now, where conservative voters are, where independent voters are, where a broad spectrum of voters are. </w:t>
      </w:r>
      <w:r w:rsidRPr="00324E8F">
        <w:rPr>
          <w:rStyle w:val="StyleUnderline"/>
        </w:rPr>
        <w:t>This is a president who likes to do things his own way. He has ideas that he wants to put out there, regardless of how much it upsets his advisers, regardless of how scared senators are about losing their seats because his rhetoric is making things very hard for them. But he is not where the majority of Americans are in those polls.</w:t>
      </w:r>
    </w:p>
    <w:p w14:paraId="45270A36" w14:textId="77777777" w:rsidR="004754A8" w:rsidRPr="00324E8F" w:rsidRDefault="004754A8" w:rsidP="004754A8">
      <w:r w:rsidRPr="00324E8F">
        <w:t>Michael Barbaro</w:t>
      </w:r>
    </w:p>
    <w:p w14:paraId="05BF83F3" w14:textId="77777777" w:rsidR="004754A8" w:rsidRPr="00324E8F" w:rsidRDefault="004754A8" w:rsidP="004754A8">
      <w:r w:rsidRPr="00324E8F">
        <w:t>So Maggie, what is the thinking here? If the president’s re-election campaign has seen those polls that you and I have all seen, do they see something that we’re not seeing? Do they have a theory that extends beyond these poll numbers?</w:t>
      </w:r>
    </w:p>
    <w:p w14:paraId="1F35BBF3" w14:textId="77777777" w:rsidR="004754A8" w:rsidRPr="00324E8F" w:rsidRDefault="004754A8" w:rsidP="004754A8">
      <w:r w:rsidRPr="00324E8F">
        <w:t>Maggie Haberman</w:t>
      </w:r>
    </w:p>
    <w:p w14:paraId="6B78155E" w14:textId="77777777" w:rsidR="004754A8" w:rsidRPr="00324E8F" w:rsidRDefault="004754A8" w:rsidP="004754A8">
      <w:pPr>
        <w:rPr>
          <w:rStyle w:val="Emphasis"/>
        </w:rPr>
      </w:pPr>
      <w:r w:rsidRPr="00324E8F">
        <w:t>Many of the people in the president’s campaign believe the direction that the polls are taking, even if they argue with some of the margins.</w:t>
      </w:r>
      <w:r w:rsidRPr="00324E8F">
        <w:rPr>
          <w:rStyle w:val="StyleUnderline"/>
        </w:rPr>
        <w:t xml:space="preserve"> Some of the people around the president share with him a belief or theory, or whatever you want to call it, that people are not being honest with the pollsters when they talk about how much support they have for these protests, and that the </w:t>
      </w:r>
      <w:r w:rsidRPr="00324E8F">
        <w:rPr>
          <w:rStyle w:val="Emphasis"/>
        </w:rPr>
        <w:t>numbers will come around in President Trump’s favor when we get to the fall.</w:t>
      </w:r>
    </w:p>
    <w:p w14:paraId="78D8AAE9" w14:textId="77777777" w:rsidR="004754A8" w:rsidRPr="00324E8F" w:rsidRDefault="004754A8" w:rsidP="004754A8">
      <w:r w:rsidRPr="00324E8F">
        <w:t>Michael Barbaro</w:t>
      </w:r>
    </w:p>
    <w:p w14:paraId="2B219EE9" w14:textId="77777777" w:rsidR="004754A8" w:rsidRPr="00324E8F" w:rsidRDefault="004754A8" w:rsidP="004754A8">
      <w:pPr>
        <w:rPr>
          <w:rStyle w:val="StyleUnderline"/>
        </w:rPr>
      </w:pPr>
      <w:r w:rsidRPr="00324E8F">
        <w:t xml:space="preserve">And help me understand that. </w:t>
      </w:r>
      <w:r w:rsidRPr="00324E8F">
        <w:rPr>
          <w:rStyle w:val="StyleUnderline"/>
        </w:rPr>
        <w:t>When they say that they don’t think the polls reflect the real support for this movement, what do they mean?</w:t>
      </w:r>
    </w:p>
    <w:p w14:paraId="43DA2AA2" w14:textId="77777777" w:rsidR="004754A8" w:rsidRPr="00324E8F" w:rsidRDefault="004754A8" w:rsidP="004754A8">
      <w:r w:rsidRPr="00324E8F">
        <w:t>Maggie Haberman</w:t>
      </w:r>
    </w:p>
    <w:p w14:paraId="23A26876" w14:textId="77777777" w:rsidR="004754A8" w:rsidRPr="00324E8F" w:rsidRDefault="004754A8" w:rsidP="004754A8">
      <w:r w:rsidRPr="00324E8F">
        <w:rPr>
          <w:rStyle w:val="StyleUnderline"/>
        </w:rPr>
        <w:t>They think that people are inclined to lie to pollsters on matters of race. Now there have been campaigns where that has happened. The margins that we’re talking about are so large that it would be really hard to fathom that. But that is the bet that some of his advisers are making.</w:t>
      </w:r>
      <w:r w:rsidRPr="00324E8F">
        <w:t xml:space="preserve"> Now are they making that on science? Not necessarily. Are they making that on political research? Only on the margins. </w:t>
      </w:r>
      <w:r w:rsidRPr="00324E8F">
        <w:rPr>
          <w:rStyle w:val="StyleUnderline"/>
        </w:rPr>
        <w:t>For the most part, this is wishcasting that the president is not doing himself the damage he seems to be doing.</w:t>
      </w:r>
    </w:p>
    <w:p w14:paraId="288E4804" w14:textId="77777777" w:rsidR="004754A8" w:rsidRPr="00324E8F" w:rsidRDefault="004754A8" w:rsidP="004754A8">
      <w:r w:rsidRPr="00324E8F">
        <w:t>Michael Barbaro</w:t>
      </w:r>
    </w:p>
    <w:p w14:paraId="756D906D" w14:textId="77777777" w:rsidR="004754A8" w:rsidRPr="00324E8F" w:rsidRDefault="004754A8" w:rsidP="004754A8">
      <w:r w:rsidRPr="00324E8F">
        <w:t>Maggie, campaigns tend to be defined by debates in their ranks about what is the right approach to a moment. So I have to imagine that inside the Trump campaign there is a debate about whether this is the right approach to this moment. Is that your sense?</w:t>
      </w:r>
    </w:p>
    <w:p w14:paraId="074A90AD" w14:textId="77777777" w:rsidR="004754A8" w:rsidRPr="00324E8F" w:rsidRDefault="004754A8" w:rsidP="004754A8">
      <w:r w:rsidRPr="00324E8F">
        <w:t>Maggie Haberman</w:t>
      </w:r>
    </w:p>
    <w:p w14:paraId="529CDFB0" w14:textId="77777777" w:rsidR="004754A8" w:rsidRPr="00324E8F" w:rsidRDefault="004754A8" w:rsidP="004754A8">
      <w:r w:rsidRPr="00324E8F">
        <w:t>No, Michael. I don’t think there’s much of a debate going on.</w:t>
      </w:r>
    </w:p>
    <w:p w14:paraId="673E4E88" w14:textId="77777777" w:rsidR="004754A8" w:rsidRPr="00324E8F" w:rsidRDefault="004754A8" w:rsidP="004754A8">
      <w:r w:rsidRPr="00324E8F">
        <w:t>Michael Barbaro</w:t>
      </w:r>
    </w:p>
    <w:p w14:paraId="5C57B150" w14:textId="77777777" w:rsidR="004754A8" w:rsidRPr="00324E8F" w:rsidRDefault="004754A8" w:rsidP="004754A8">
      <w:r w:rsidRPr="00324E8F">
        <w:t>Why not?</w:t>
      </w:r>
    </w:p>
    <w:p w14:paraId="2B3A3835" w14:textId="77777777" w:rsidR="004754A8" w:rsidRPr="00324E8F" w:rsidRDefault="004754A8" w:rsidP="004754A8">
      <w:r w:rsidRPr="00324E8F">
        <w:t>Maggie Haberman</w:t>
      </w:r>
    </w:p>
    <w:p w14:paraId="738B238A" w14:textId="77777777" w:rsidR="004754A8" w:rsidRPr="00324E8F" w:rsidRDefault="004754A8" w:rsidP="004754A8">
      <w:r w:rsidRPr="00324E8F">
        <w:t>Because there’s the way the president wants to campaign. And they try to shape it around that</w:t>
      </w:r>
      <w:r w:rsidRPr="00324E8F">
        <w:rPr>
          <w:rStyle w:val="StyleUnderline"/>
        </w:rPr>
        <w:t>. This is what Donald J. Trump thinks his campaign message should be. Now, there are areas where his advisers have gotten him to stick to that script that was written out and say things that they consider to be less potentially divisive. So for instance, he spoke broadly about culture and history. But he did not explicitly give a defense of Confederate statues, which really turns off suburban voters, in particular suburban women.</w:t>
      </w:r>
      <w:r w:rsidRPr="00324E8F">
        <w:t xml:space="preserve"> And his advisers were very pleased with that, that he stuck to the script and didn’t say Confederate.</w:t>
      </w:r>
    </w:p>
    <w:p w14:paraId="3BDF609D" w14:textId="77777777" w:rsidR="004754A8" w:rsidRPr="00324E8F" w:rsidRDefault="004754A8" w:rsidP="004754A8">
      <w:pPr>
        <w:rPr>
          <w:rStyle w:val="StyleUnderline"/>
        </w:rPr>
      </w:pPr>
      <w:r w:rsidRPr="00324E8F">
        <w:rPr>
          <w:rStyle w:val="StyleUnderline"/>
        </w:rPr>
        <w:t>But then</w:t>
      </w:r>
      <w:r w:rsidRPr="00324E8F">
        <w:t xml:space="preserve"> </w:t>
      </w:r>
      <w:r w:rsidRPr="00324E8F">
        <w:rPr>
          <w:rStyle w:val="StyleUnderline"/>
        </w:rPr>
        <w:t>on Monday morning, he tweets support of the Confederate flag being aired at NASCAR events. So it undoes a lot of what had taken place before.</w:t>
      </w:r>
    </w:p>
    <w:p w14:paraId="038A4E11" w14:textId="77777777" w:rsidR="004754A8" w:rsidRPr="00324E8F" w:rsidRDefault="004754A8" w:rsidP="004754A8">
      <w:r w:rsidRPr="00324E8F">
        <w:t>Michael Barbaro</w:t>
      </w:r>
    </w:p>
    <w:p w14:paraId="6BE18C48" w14:textId="77777777" w:rsidR="004754A8" w:rsidRPr="00324E8F" w:rsidRDefault="004754A8" w:rsidP="004754A8">
      <w:pPr>
        <w:rPr>
          <w:rStyle w:val="StyleUnderline"/>
        </w:rPr>
      </w:pPr>
      <w:r w:rsidRPr="00324E8F">
        <w:t xml:space="preserve">Maggie, when you talk to people in the Trump campaign and you present them with what seems like a pretty significant dilemma here — </w:t>
      </w:r>
      <w:r w:rsidRPr="00324E8F">
        <w:rPr>
          <w:rStyle w:val="Emphasis"/>
        </w:rPr>
        <w:t>a president with a message and a national mood that seems very out of sync with it</w:t>
      </w:r>
      <w:r w:rsidRPr="00324E8F">
        <w:rPr>
          <w:rStyle w:val="StyleUnderline"/>
        </w:rPr>
        <w:t xml:space="preserve"> — what do they say?</w:t>
      </w:r>
    </w:p>
    <w:p w14:paraId="46CFA981" w14:textId="77777777" w:rsidR="004754A8" w:rsidRPr="00324E8F" w:rsidRDefault="004754A8" w:rsidP="004754A8">
      <w:r w:rsidRPr="00324E8F">
        <w:t>Maggie Haberman</w:t>
      </w:r>
    </w:p>
    <w:p w14:paraId="27A6A3BD" w14:textId="77777777" w:rsidR="004754A8" w:rsidRPr="00324E8F" w:rsidRDefault="004754A8" w:rsidP="004754A8">
      <w:pPr>
        <w:rPr>
          <w:rStyle w:val="Emphasis"/>
        </w:rPr>
      </w:pPr>
      <w:r w:rsidRPr="00324E8F">
        <w:rPr>
          <w:rStyle w:val="StyleUnderline"/>
        </w:rPr>
        <w:t xml:space="preserve">There is no evidence that this message is going to help the president win again. There is no evidence that this is a successful approach to the voters he needs in order to win. But advisers are pretty candid that he thinks this is how he won last time. And </w:t>
      </w:r>
      <w:r w:rsidRPr="00324E8F">
        <w:rPr>
          <w:rStyle w:val="Emphasis"/>
        </w:rPr>
        <w:t>he is convinced he can do it again.</w:t>
      </w:r>
    </w:p>
    <w:p w14:paraId="3EE45663" w14:textId="77777777" w:rsidR="004754A8" w:rsidRPr="00324E8F" w:rsidRDefault="004754A8" w:rsidP="004754A8">
      <w:r w:rsidRPr="00324E8F">
        <w:t>Michael Barbaro</w:t>
      </w:r>
    </w:p>
    <w:p w14:paraId="58D2EDCD" w14:textId="77777777" w:rsidR="004754A8" w:rsidRPr="00324E8F" w:rsidRDefault="004754A8" w:rsidP="004754A8">
      <w:r w:rsidRPr="00324E8F">
        <w:t>Right, so what you’re saying is the president is assuming that the country is more or less exactly where it was in 2016, and that this will all work out the same way and yield the same result — an electoral college victory based on white voters supporting him?</w:t>
      </w:r>
    </w:p>
    <w:p w14:paraId="2EF9C982" w14:textId="77777777" w:rsidR="004754A8" w:rsidRPr="00324E8F" w:rsidRDefault="004754A8" w:rsidP="004754A8">
      <w:r w:rsidRPr="00324E8F">
        <w:t>Maggie Haberman</w:t>
      </w:r>
    </w:p>
    <w:p w14:paraId="3FB4599E" w14:textId="77777777" w:rsidR="004754A8" w:rsidRPr="00324E8F" w:rsidRDefault="004754A8" w:rsidP="004754A8">
      <w:r w:rsidRPr="00324E8F">
        <w:t xml:space="preserve">Correct. </w:t>
      </w:r>
      <w:r w:rsidRPr="00324E8F">
        <w:rPr>
          <w:rStyle w:val="StyleUnderline"/>
        </w:rPr>
        <w:t>The president is of the opinion — and again, this is not his campaign. There are people in the campaign who understand this is not the same electorate. But the president has convinced himself that nothing has changed, that he can turn Joe Biden into Hillary Clinton</w:t>
      </w:r>
      <w:r w:rsidRPr="00324E8F">
        <w:t>. And so far there is no reason to believe that either of those things is true.</w:t>
      </w:r>
    </w:p>
    <w:p w14:paraId="04DED0A1" w14:textId="77777777" w:rsidR="004754A8" w:rsidRPr="00324E8F" w:rsidRDefault="004754A8" w:rsidP="004754A8">
      <w:r w:rsidRPr="00324E8F">
        <w:t>Michael Barbaro</w:t>
      </w:r>
    </w:p>
    <w:p w14:paraId="72F655E0" w14:textId="77777777" w:rsidR="004754A8" w:rsidRPr="00324E8F" w:rsidRDefault="004754A8" w:rsidP="004754A8">
      <w:r w:rsidRPr="00324E8F">
        <w:t>So Maggie, at this point, is this the message that you expect the Trump campaign to be using between now and November? A message of the left being the enemy and white America needing to be afraid of this movement seeking racial equality.</w:t>
      </w:r>
    </w:p>
    <w:p w14:paraId="6F4964B7" w14:textId="77777777" w:rsidR="004754A8" w:rsidRPr="00324E8F" w:rsidRDefault="004754A8" w:rsidP="004754A8">
      <w:r w:rsidRPr="00324E8F">
        <w:t>Maggie Haberman</w:t>
      </w:r>
    </w:p>
    <w:p w14:paraId="6DA9A183" w14:textId="77777777" w:rsidR="004754A8" w:rsidRPr="00324E8F" w:rsidRDefault="004754A8" w:rsidP="004754A8">
      <w:r w:rsidRPr="00324E8F">
        <w:t>The campaign itself, I think, would like to be delivering a less blunt instrument version of what the president is saying. But because the president is able to speak only the way he’s comfortable, he will not change. And so yes, I think this is what you will see for the next few months.</w:t>
      </w:r>
    </w:p>
    <w:p w14:paraId="1FA6011F" w14:textId="77777777" w:rsidR="004754A8" w:rsidRPr="00324E8F" w:rsidRDefault="004754A8" w:rsidP="004754A8"/>
    <w:p w14:paraId="3E85D6B5" w14:textId="77777777" w:rsidR="004754A8" w:rsidRPr="00324E8F" w:rsidRDefault="004754A8" w:rsidP="004754A8">
      <w:pPr>
        <w:pStyle w:val="Heading4"/>
        <w:rPr>
          <w:rFonts w:cs="Times New Roman"/>
        </w:rPr>
      </w:pPr>
      <w:r w:rsidRPr="00324E8F">
        <w:rPr>
          <w:rFonts w:cs="Times New Roman"/>
        </w:rPr>
        <w:t>No link – Trump will not use criminal justice reform to win over moderates – he is doubling down on hostility and he thinks arguments to the contrary are fake news</w:t>
      </w:r>
    </w:p>
    <w:p w14:paraId="2F8AAC6E" w14:textId="77777777" w:rsidR="004754A8" w:rsidRPr="00324E8F" w:rsidRDefault="004754A8" w:rsidP="004754A8">
      <w:pPr>
        <w:rPr>
          <w:rStyle w:val="Style13ptBold"/>
        </w:rPr>
      </w:pPr>
      <w:r w:rsidRPr="00324E8F">
        <w:rPr>
          <w:rStyle w:val="Style13ptBold"/>
        </w:rPr>
        <w:t>Karni &amp; Haberman, New York Times White House correspondents, 7-4-20</w:t>
      </w:r>
    </w:p>
    <w:p w14:paraId="7605C728" w14:textId="77777777" w:rsidR="004754A8" w:rsidRPr="00324E8F" w:rsidRDefault="004754A8" w:rsidP="004754A8">
      <w:r w:rsidRPr="00324E8F">
        <w:t xml:space="preserve">[Annie, Maggie, 7-4-2020, The New York Times, "At Mt. Rushmore and the White House, Trump Updates ‘American Carnage’ Message for 2020," </w:t>
      </w:r>
      <w:hyperlink r:id="rId436" w:history="1">
        <w:r w:rsidRPr="00324E8F">
          <w:rPr>
            <w:rStyle w:val="Hyperlink"/>
          </w:rPr>
          <w:t>https://www.nytimes.com/2020/07/04/us/politics/trump-mt-rushmore.html?action=click&amp;amp;module=Top%20Stories&amp;amp;pgtype=Homepage&amp;amp;utm_campaign=wp_the_daily_202&amp;amp;utm_medium=email&amp;amp;utm_source=newsletter&amp;amp;wpisrc=nl_daily202</w:t>
        </w:r>
      </w:hyperlink>
      <w:r w:rsidRPr="00324E8F">
        <w:t>, accessed on 7/9/20, BS]</w:t>
      </w:r>
    </w:p>
    <w:p w14:paraId="56B64982" w14:textId="77777777" w:rsidR="004754A8" w:rsidRPr="00324E8F" w:rsidRDefault="004754A8" w:rsidP="004754A8">
      <w:r w:rsidRPr="00324E8F">
        <w:t>Sticking closely to the remarks on his teleprompter for both sets of remarks, with none of the joking and sarcastic asides that pepper his rally remarks, Mr. Trump delivered his speeches in a grim monotone that he often employs when reading from a script. His address had little of the celebration and joyfulness that presidents typically try to convey on the Fourth of July.</w:t>
      </w:r>
    </w:p>
    <w:p w14:paraId="2A2EE35C" w14:textId="77777777" w:rsidR="004754A8" w:rsidRPr="00324E8F" w:rsidRDefault="004754A8" w:rsidP="004754A8">
      <w:r w:rsidRPr="00324E8F">
        <w:t>The speeches were drafted for Mr. Trump by his regular team of writers in the West Wing, who are led by Stephen Miller. Campaign officials said Saturday that they thought the speeches struck the right note for the moment.</w:t>
      </w:r>
    </w:p>
    <w:p w14:paraId="63D4FFCF" w14:textId="77777777" w:rsidR="004754A8" w:rsidRPr="00324E8F" w:rsidRDefault="004754A8" w:rsidP="004754A8">
      <w:pPr>
        <w:rPr>
          <w:rStyle w:val="StyleUnderline"/>
        </w:rPr>
      </w:pPr>
      <w:r w:rsidRPr="00324E8F">
        <w:rPr>
          <w:rStyle w:val="StyleUnderline"/>
        </w:rPr>
        <w:t xml:space="preserve">Campaign officials have repeatedly said they expect a </w:t>
      </w:r>
      <w:r w:rsidRPr="00324E8F">
        <w:rPr>
          <w:rStyle w:val="Emphasis"/>
        </w:rPr>
        <w:t>backlash against the progressive “cancel culture” movement</w:t>
      </w:r>
      <w:r w:rsidRPr="00324E8F">
        <w:rPr>
          <w:rStyle w:val="StyleUnderline"/>
        </w:rPr>
        <w:t xml:space="preserve"> to help the president’s standing with white suburban female voters, who they believe to be frightened by images of chaos in the city streets. But that backlash has yet to reveal itself in polls: A recent New York Times/Siena College survey showed that</w:t>
      </w:r>
      <w:r w:rsidRPr="00324E8F">
        <w:t xml:space="preserve"> </w:t>
      </w:r>
      <w:r w:rsidRPr="00324E8F">
        <w:rPr>
          <w:rStyle w:val="StyleUnderline"/>
        </w:rPr>
        <w:t>75 percent of moderates and even 53 percent of somewhat conservative voters have a favorable opinion of Black Lives Matter.</w:t>
      </w:r>
    </w:p>
    <w:p w14:paraId="7D669BA9" w14:textId="77777777" w:rsidR="004754A8" w:rsidRPr="00324E8F" w:rsidRDefault="004754A8" w:rsidP="004754A8">
      <w:pPr>
        <w:rPr>
          <w:rStyle w:val="StyleUnderline"/>
        </w:rPr>
      </w:pPr>
      <w:r w:rsidRPr="00324E8F">
        <w:rPr>
          <w:rStyle w:val="StyleUnderline"/>
        </w:rPr>
        <w:t>Central to</w:t>
      </w:r>
      <w:r w:rsidRPr="00324E8F">
        <w:t xml:space="preserve"> Mr. </w:t>
      </w:r>
      <w:r w:rsidRPr="00324E8F">
        <w:rPr>
          <w:rStyle w:val="StyleUnderline"/>
        </w:rPr>
        <w:t xml:space="preserve">Trump’s approach, however, is a belief he and some of his advisers share that voters are misleading pollsters about their support for the nationwide protests, several allies said. As he has sought to present himself as the candidate of law and order, </w:t>
      </w:r>
      <w:r w:rsidRPr="00324E8F">
        <w:t>Mr.</w:t>
      </w:r>
      <w:r w:rsidRPr="00324E8F">
        <w:rPr>
          <w:rStyle w:val="StyleUnderline"/>
        </w:rPr>
        <w:t xml:space="preserve"> Trump has rejected suggestions from some aides who have urged him to do more to address racism in America, in the aftermath of the killing of George Floyd in the custody of police officers in Minneapolis.</w:t>
      </w:r>
    </w:p>
    <w:p w14:paraId="646E9F13" w14:textId="77777777" w:rsidR="004754A8" w:rsidRPr="00324E8F" w:rsidRDefault="004754A8" w:rsidP="004754A8">
      <w:pPr>
        <w:rPr>
          <w:rStyle w:val="StyleUnderline"/>
        </w:rPr>
      </w:pPr>
      <w:r w:rsidRPr="00324E8F">
        <w:rPr>
          <w:rStyle w:val="StyleUnderline"/>
        </w:rPr>
        <w:t>Instead,</w:t>
      </w:r>
      <w:r w:rsidRPr="00324E8F">
        <w:t xml:space="preserve"> </w:t>
      </w:r>
      <w:r w:rsidRPr="00324E8F">
        <w:rPr>
          <w:rStyle w:val="StyleUnderline"/>
        </w:rPr>
        <w:t>he has intensified his criticism of the Black Lives Matter movement. In a post last week on Twitter, he called the words Black Lives Matter a “symbol of hate”</w:t>
      </w:r>
      <w:r w:rsidRPr="00324E8F">
        <w:t xml:space="preserve"> as he criticized plans by the mayor of New York City, Bill de Blasio, to paint the phrase on Fifth Avenue outside Trump Tower.</w:t>
      </w:r>
    </w:p>
    <w:p w14:paraId="02D97F56" w14:textId="77777777" w:rsidR="004754A8" w:rsidRPr="00324E8F" w:rsidRDefault="004754A8" w:rsidP="004754A8">
      <w:pPr>
        <w:rPr>
          <w:rStyle w:val="StyleUnderline"/>
        </w:rPr>
      </w:pPr>
      <w:r w:rsidRPr="00324E8F">
        <w:t>And in both speeches, Mr.</w:t>
      </w:r>
      <w:r w:rsidRPr="00324E8F">
        <w:rPr>
          <w:rStyle w:val="StyleUnderline"/>
        </w:rPr>
        <w:t xml:space="preserve"> Trump promoted an executive order he issued late Friday directing a task force to design and construct a statuary park honoring “American heroes,” an apparent repudiation of recent acts by anti-racism protesters who destroyed or defaced national monuments.</w:t>
      </w:r>
    </w:p>
    <w:p w14:paraId="6CF6BB24" w14:textId="77777777" w:rsidR="004754A8" w:rsidRPr="00324E8F" w:rsidRDefault="004754A8" w:rsidP="004754A8">
      <w:pPr>
        <w:rPr>
          <w:rStyle w:val="StyleUnderline"/>
        </w:rPr>
      </w:pPr>
      <w:r w:rsidRPr="00324E8F">
        <w:t>Though Mr.</w:t>
      </w:r>
      <w:r w:rsidRPr="00324E8F">
        <w:rPr>
          <w:rStyle w:val="StyleUnderline"/>
        </w:rPr>
        <w:t xml:space="preserve"> Trump avoided references in both speeches to the symbols of the Confederacy </w:t>
      </w:r>
      <w:r w:rsidRPr="00324E8F">
        <w:t xml:space="preserve">that have been a target of many protests, referring instead to monuments of America’s “founders,” </w:t>
      </w:r>
      <w:r w:rsidRPr="00324E8F">
        <w:rPr>
          <w:rStyle w:val="StyleUnderline"/>
        </w:rPr>
        <w:t>he has in the past defended statues honoring Confederate soldiers as “beautiful.”</w:t>
      </w:r>
    </w:p>
    <w:p w14:paraId="5076370F" w14:textId="77777777" w:rsidR="004754A8" w:rsidRPr="00324E8F" w:rsidRDefault="004754A8" w:rsidP="004754A8">
      <w:pPr>
        <w:rPr>
          <w:rStyle w:val="StyleUnderline"/>
        </w:rPr>
      </w:pPr>
      <w:r w:rsidRPr="00324E8F">
        <w:rPr>
          <w:rStyle w:val="StyleUnderline"/>
        </w:rPr>
        <w:t xml:space="preserve">The searing tone he has adopted is in large part aimed at consolidating support within his own party. Private Republican polling indicates </w:t>
      </w:r>
      <w:r w:rsidRPr="00324E8F">
        <w:rPr>
          <w:rStyle w:val="Emphasis"/>
        </w:rPr>
        <w:t>the president is slipping in red states</w:t>
      </w:r>
      <w:r w:rsidRPr="00324E8F">
        <w:rPr>
          <w:rStyle w:val="StyleUnderline"/>
        </w:rPr>
        <w:t>, in large part because conservative-leaning voters are unsettled.</w:t>
      </w:r>
    </w:p>
    <w:p w14:paraId="622B2944" w14:textId="77777777" w:rsidR="004754A8" w:rsidRPr="00324E8F" w:rsidRDefault="004754A8" w:rsidP="004754A8">
      <w:pPr>
        <w:rPr>
          <w:rStyle w:val="StyleUnderline"/>
        </w:rPr>
      </w:pPr>
      <w:r w:rsidRPr="00324E8F">
        <w:rPr>
          <w:rStyle w:val="StyleUnderline"/>
        </w:rPr>
        <w:t>“</w:t>
      </w:r>
      <w:r w:rsidRPr="00324E8F">
        <w:rPr>
          <w:rStyle w:val="Emphasis"/>
        </w:rPr>
        <w:t>Trump needs</w:t>
      </w:r>
      <w:r w:rsidRPr="00324E8F">
        <w:rPr>
          <w:rStyle w:val="StyleUnderline"/>
        </w:rPr>
        <w:t xml:space="preserve"> — or thinks he needs — </w:t>
      </w:r>
      <w:r w:rsidRPr="00324E8F">
        <w:rPr>
          <w:rStyle w:val="Emphasis"/>
        </w:rPr>
        <w:t>fear of ‘the other’ to motivate his base and create enthusiasm</w:t>
      </w:r>
      <w:r w:rsidRPr="00324E8F">
        <w:rPr>
          <w:rStyle w:val="StyleUnderline"/>
        </w:rPr>
        <w:t>,”</w:t>
      </w:r>
      <w:r w:rsidRPr="00324E8F">
        <w:t xml:space="preserve"> </w:t>
      </w:r>
      <w:r w:rsidRPr="00324E8F">
        <w:rPr>
          <w:rStyle w:val="StyleUnderline"/>
        </w:rPr>
        <w:t>said</w:t>
      </w:r>
      <w:r w:rsidRPr="00324E8F">
        <w:t xml:space="preserve"> Christine </w:t>
      </w:r>
      <w:r w:rsidRPr="00324E8F">
        <w:rPr>
          <w:rStyle w:val="StyleUnderline"/>
        </w:rPr>
        <w:t>Matthews, a Republican pollster. “Right now, people are fearful of Covid-19, but that is inconvenient for Trump, so he is trying to kick up fear about something he thinks will benefit his re-election: angry mobs of leftists tearing down American history.”</w:t>
      </w:r>
    </w:p>
    <w:p w14:paraId="2CDB0858" w14:textId="77777777" w:rsidR="004754A8" w:rsidRPr="00324E8F" w:rsidRDefault="004754A8" w:rsidP="004754A8">
      <w:r w:rsidRPr="00324E8F">
        <w:t xml:space="preserve">Ms. </w:t>
      </w:r>
      <w:r w:rsidRPr="00324E8F">
        <w:rPr>
          <w:rStyle w:val="StyleUnderline"/>
        </w:rPr>
        <w:t>Matthews noted that his rhetoric does little more than solidify the voters who were already likely to return to his corner. “He has no interest at all in expanding his base or even pulling back in those who have departed,” she said.</w:t>
      </w:r>
    </w:p>
    <w:p w14:paraId="69DBEE5C" w14:textId="77777777" w:rsidR="004754A8" w:rsidRPr="00324E8F" w:rsidRDefault="004754A8" w:rsidP="004754A8">
      <w:r w:rsidRPr="00324E8F">
        <w:t xml:space="preserve">Patrick </w:t>
      </w:r>
      <w:r w:rsidRPr="00324E8F">
        <w:rPr>
          <w:rStyle w:val="StyleUnderline"/>
        </w:rPr>
        <w:t>Murray, the director of the Monmouth University Polling Institute, said that past presidents have typically sought to defuse cultural battles</w:t>
      </w:r>
      <w:r w:rsidRPr="00324E8F">
        <w:t xml:space="preserve">, “giving people this amorphous kind of middle where they can continue to live.” Mr. </w:t>
      </w:r>
      <w:r w:rsidRPr="00324E8F">
        <w:rPr>
          <w:rStyle w:val="StyleUnderline"/>
        </w:rPr>
        <w:t>Trump, however, is unlike any of his predecessors.</w:t>
      </w:r>
    </w:p>
    <w:p w14:paraId="355429D2" w14:textId="77777777" w:rsidR="004754A8" w:rsidRPr="00324E8F" w:rsidRDefault="004754A8" w:rsidP="004754A8">
      <w:r w:rsidRPr="00324E8F">
        <w:t xml:space="preserve">“Donald </w:t>
      </w:r>
      <w:r w:rsidRPr="00324E8F">
        <w:rPr>
          <w:rStyle w:val="StyleUnderline"/>
        </w:rPr>
        <w:t xml:space="preserve">Trump does not give you that choice — you are either with him or against him,” said </w:t>
      </w:r>
      <w:r w:rsidRPr="00324E8F">
        <w:t>Mr.</w:t>
      </w:r>
      <w:r w:rsidRPr="00324E8F">
        <w:rPr>
          <w:rStyle w:val="StyleUnderline"/>
        </w:rPr>
        <w:t xml:space="preserve"> Murray, whose latest survey this week showed Mr. Biden leading 53 percent to 41 percent. “He is forcing people to take sides. And when they take sides, more of them are moving to the other side.”</w:t>
      </w:r>
    </w:p>
    <w:p w14:paraId="78D5346D" w14:textId="77777777" w:rsidR="004754A8" w:rsidRPr="00324E8F" w:rsidRDefault="004754A8" w:rsidP="004754A8">
      <w:pPr>
        <w:rPr>
          <w:rStyle w:val="StyleUnderline"/>
        </w:rPr>
      </w:pPr>
      <w:r w:rsidRPr="00324E8F">
        <w:rPr>
          <w:rStyle w:val="StyleUnderline"/>
        </w:rPr>
        <w:t xml:space="preserve">In </w:t>
      </w:r>
      <w:r w:rsidRPr="00324E8F">
        <w:t xml:space="preserve">Mr. </w:t>
      </w:r>
      <w:r w:rsidRPr="00324E8F">
        <w:rPr>
          <w:rStyle w:val="StyleUnderline"/>
        </w:rPr>
        <w:t xml:space="preserve">Biden, </w:t>
      </w:r>
      <w:r w:rsidRPr="00324E8F">
        <w:t>Mr.</w:t>
      </w:r>
      <w:r w:rsidRPr="00324E8F">
        <w:rPr>
          <w:rStyle w:val="StyleUnderline"/>
        </w:rPr>
        <w:t xml:space="preserve"> Trump also faces a centrist opponent who is not easily branded as a radical liberal</w:t>
      </w:r>
      <w:r w:rsidRPr="00324E8F">
        <w:t>, but rather one who is seen as a palatable alternative by some older voters and Republicans in a way that Hillary Clinton was not. Mr.</w:t>
      </w:r>
      <w:r w:rsidRPr="00324E8F">
        <w:rPr>
          <w:rStyle w:val="StyleUnderline"/>
        </w:rPr>
        <w:t xml:space="preserve"> Biden, for instance, has said he does not support defunding the police, and has made careful distinctions between tearing down monuments to the country’s founding fathers and those commemorating Confederate leaders.</w:t>
      </w:r>
    </w:p>
    <w:p w14:paraId="26494351" w14:textId="77777777" w:rsidR="004754A8" w:rsidRPr="00324E8F" w:rsidRDefault="004754A8" w:rsidP="004754A8">
      <w:pPr>
        <w:rPr>
          <w:rStyle w:val="StyleUnderline"/>
        </w:rPr>
      </w:pPr>
      <w:r w:rsidRPr="00324E8F">
        <w:rPr>
          <w:rStyle w:val="StyleUnderline"/>
        </w:rPr>
        <w:t xml:space="preserve">That hasn’t stopped the Trump campaign from claiming that in the black-and-white world it wants to present to voters in November, </w:t>
      </w:r>
      <w:r w:rsidRPr="00324E8F">
        <w:t>Mr.</w:t>
      </w:r>
      <w:r w:rsidRPr="00324E8F">
        <w:rPr>
          <w:rStyle w:val="StyleUnderline"/>
        </w:rPr>
        <w:t xml:space="preserve"> Biden is on the side of violent looters. “The first instinct of Joe Biden and his party is to agree with the agitators that there is something fundamentally wrong with America and that there always has been,”</w:t>
      </w:r>
      <w:r w:rsidRPr="00324E8F">
        <w:t xml:space="preserve"> Tim </w:t>
      </w:r>
      <w:r w:rsidRPr="00324E8F">
        <w:rPr>
          <w:rStyle w:val="StyleUnderline"/>
        </w:rPr>
        <w:t>Murtaugh, a Trump campaign spokesman, said.</w:t>
      </w:r>
    </w:p>
    <w:p w14:paraId="63A84EDE" w14:textId="77777777" w:rsidR="004754A8" w:rsidRPr="00324E8F" w:rsidRDefault="004754A8" w:rsidP="004754A8">
      <w:pPr>
        <w:rPr>
          <w:rStyle w:val="StyleUnderline"/>
        </w:rPr>
      </w:pPr>
    </w:p>
    <w:p w14:paraId="36DB89F3" w14:textId="77777777" w:rsidR="00324E8F" w:rsidRPr="00324E8F" w:rsidRDefault="004754A8" w:rsidP="004754A8">
      <w:pPr>
        <w:pStyle w:val="Heading4"/>
        <w:rPr>
          <w:rFonts w:cs="Times New Roman"/>
        </w:rPr>
      </w:pPr>
      <w:r w:rsidRPr="00324E8F">
        <w:rPr>
          <w:rFonts w:cs="Times New Roman"/>
        </w:rPr>
        <w:t>No link – Trump hostility means he won’t exploit the plan – Trump’s recent rhetoric and opposes the BLM movement and reform</w:t>
      </w:r>
    </w:p>
    <w:p w14:paraId="273CB079" w14:textId="77777777" w:rsidR="00324E8F" w:rsidRPr="00324E8F" w:rsidRDefault="004754A8" w:rsidP="004754A8">
      <w:r w:rsidRPr="00324E8F">
        <w:rPr>
          <w:rStyle w:val="Style13ptBold"/>
        </w:rPr>
        <w:t>Costa, Washington Post National Political Reporter, and Rucker, Washington Post White House Bureau Chief, 7-4-2020</w:t>
      </w:r>
    </w:p>
    <w:p w14:paraId="00E17255" w14:textId="1F47F989" w:rsidR="004754A8" w:rsidRPr="00324E8F" w:rsidRDefault="004754A8" w:rsidP="004754A8">
      <w:r w:rsidRPr="00324E8F">
        <w:t xml:space="preserve">[Robert &amp; Philip, 7-4-2020, The Washington Post, “Trump’s push to amplify racism unnerves Republicans who have long enabled him,” </w:t>
      </w:r>
      <w:hyperlink r:id="rId437" w:history="1">
        <w:r w:rsidRPr="00324E8F">
          <w:rPr>
            <w:rStyle w:val="Hyperlink"/>
          </w:rPr>
          <w:t>https://www.washingtonpost.com/politics/trump-racism-white-nationalism-republicans/2020/07/04/2b0aebe6-bbaf-11ea-80b9-40ece9a701dc_story.html</w:t>
        </w:r>
      </w:hyperlink>
      <w:r w:rsidRPr="00324E8F">
        <w:t>, accessed 7-11-2020, JL]</w:t>
      </w:r>
    </w:p>
    <w:p w14:paraId="63EBE3A5" w14:textId="77777777" w:rsidR="004754A8" w:rsidRPr="00324E8F" w:rsidRDefault="004754A8" w:rsidP="004754A8">
      <w:r w:rsidRPr="00324E8F">
        <w:rPr>
          <w:u w:val="single"/>
        </w:rPr>
        <w:t>President Trump’s unyielding push to preserve Confederate symbols and the legacy of white domination, crystallized by his harsh denunciation of the racial justice movement Friday night at Mount Rushmore, has unnerved Republicans who have long enabled him</w:t>
      </w:r>
      <w:r w:rsidRPr="00324E8F">
        <w:t xml:space="preserve"> but now fear losing power and forever associating their party with his racial animus.</w:t>
      </w:r>
    </w:p>
    <w:p w14:paraId="6B8916B1" w14:textId="77777777" w:rsidR="004754A8" w:rsidRPr="00324E8F" w:rsidRDefault="004754A8" w:rsidP="004754A8">
      <w:pPr>
        <w:rPr>
          <w:u w:val="single"/>
        </w:rPr>
      </w:pPr>
      <w:r w:rsidRPr="00324E8F">
        <w:rPr>
          <w:u w:val="single"/>
        </w:rPr>
        <w:t>Although amplifying racism and stoking culture wars have been mainstays of Trump’s public identity for decades, they have been particularly pronounced this summer as the president has reacted to the national reckoning over systemic discrimination by seeking to weaponize the anger and resentment of some white Americans for his own political gain.</w:t>
      </w:r>
    </w:p>
    <w:p w14:paraId="0538833C" w14:textId="77777777" w:rsidR="004754A8" w:rsidRPr="00324E8F" w:rsidRDefault="004754A8" w:rsidP="004754A8">
      <w:r w:rsidRPr="00324E8F">
        <w:rPr>
          <w:u w:val="single"/>
        </w:rPr>
        <w:t>Trump has left little doubt through his utterances the past few weeks that he sees himself not only as the Republican standard-bearer but as leader of a modern grievance movement animated by civic strife and marked by calls for “white power,”</w:t>
      </w:r>
      <w:r w:rsidRPr="00324E8F">
        <w:t xml:space="preserve"> the phrase chanted by one of his supporters in a video the president shared last weekend on Twitter. He later deleted the video but did not disavow its message.</w:t>
      </w:r>
    </w:p>
    <w:p w14:paraId="640F3CE2" w14:textId="77777777" w:rsidR="004754A8" w:rsidRPr="00324E8F" w:rsidRDefault="004754A8" w:rsidP="004754A8">
      <w:pPr>
        <w:rPr>
          <w:u w:val="single"/>
        </w:rPr>
      </w:pPr>
      <w:r w:rsidRPr="00324E8F">
        <w:rPr>
          <w:u w:val="single"/>
        </w:rPr>
        <w:t>Trump put his strategy to resuscitate his troubled reelection campaign by galvanizing white supporters on display Friday night under the chiseled granite gaze of four past presidents memorialized in the Black Hills of South Dakota. He celebrated Independence Day with a dystopian speech in which he excoriated racial justice protesters as “evil” representatives of a “new far-left fascism” whose ultimate goal is “the end of America.”</w:t>
      </w:r>
    </w:p>
    <w:p w14:paraId="379F8AC3" w14:textId="77777777" w:rsidR="004754A8" w:rsidRPr="00324E8F" w:rsidRDefault="004754A8" w:rsidP="004754A8">
      <w:r w:rsidRPr="00324E8F">
        <w:t>“</w:t>
      </w:r>
      <w:r w:rsidRPr="00324E8F">
        <w:rPr>
          <w:u w:val="single"/>
        </w:rPr>
        <w:t>Our nation is witnessing a merciless campaign to wipe out our history, defame our heroes, erase our values, and indoctrinate our children</w:t>
      </w:r>
      <w:r w:rsidRPr="00324E8F">
        <w:t>,” Trump said to boos from a packed crowd of supporters. “</w:t>
      </w:r>
      <w:r w:rsidRPr="00324E8F">
        <w:rPr>
          <w:u w:val="single"/>
        </w:rPr>
        <w:t>Angry mobs are trying to tear down statues of our founders, deface our most sacred memorials, and unleash a wave of violent crime in our cities.”</w:t>
      </w:r>
    </w:p>
    <w:p w14:paraId="7E9B1A73" w14:textId="77777777" w:rsidR="004754A8" w:rsidRPr="00324E8F" w:rsidRDefault="004754A8" w:rsidP="004754A8">
      <w:pPr>
        <w:rPr>
          <w:u w:val="single"/>
        </w:rPr>
      </w:pPr>
      <w:r w:rsidRPr="00324E8F">
        <w:t xml:space="preserve">Over the years, some Republicans have struggled to navigate Trump’s race baiting and, at times, outright racism, while others have rallied behind him. Bursts of indignation and frustration come and go but have never resulted in a complete GOP break with the president. </w:t>
      </w:r>
      <w:r w:rsidRPr="00324E8F">
        <w:rPr>
          <w:u w:val="single"/>
        </w:rPr>
        <w:t>Trump’s recent moves are again putting Republican officeholders onto risky political terrain.</w:t>
      </w:r>
    </w:p>
    <w:p w14:paraId="1F52B626" w14:textId="77777777" w:rsidR="004754A8" w:rsidRPr="00324E8F" w:rsidRDefault="004754A8" w:rsidP="004754A8">
      <w:r w:rsidRPr="00324E8F">
        <w:t>On Friday night at Mount Rushmore, Sen. John Thune (R-S.D.), a member of the party’s leadership, and other top Republicans were seen applauding as Trump spoke.</w:t>
      </w:r>
    </w:p>
    <w:p w14:paraId="4E6B03F6" w14:textId="77777777" w:rsidR="00324E8F" w:rsidRPr="00324E8F" w:rsidRDefault="004754A8" w:rsidP="004754A8">
      <w:pPr>
        <w:rPr>
          <w:u w:val="single"/>
        </w:rPr>
      </w:pPr>
      <w:r w:rsidRPr="00324E8F">
        <w:rPr>
          <w:u w:val="single"/>
        </w:rPr>
        <w:t>Trump’s repeated championing of monuments, memorials and military bases honoring Confederate leaders has run up against the tide of modernity and a weary electorate that polls show overwhelmingly support the Black Lives Matter movement — a slogan that Trump said would be “a symbol of hate” if painted on Fifth Avenue in New York.</w:t>
      </w:r>
    </w:p>
    <w:p w14:paraId="1C15DF9B" w14:textId="7A83E26F" w:rsidR="00324E8F" w:rsidRPr="00324E8F" w:rsidRDefault="00324E8F" w:rsidP="004754A8">
      <w:pPr>
        <w:rPr>
          <w:u w:val="single"/>
        </w:rPr>
      </w:pPr>
    </w:p>
    <w:p w14:paraId="1C15DF9B" w14:textId="7A83E26F" w:rsidR="004754A8" w:rsidRPr="00324E8F" w:rsidRDefault="004754A8" w:rsidP="004754A8">
      <w:pPr>
        <w:pStyle w:val="Heading4"/>
        <w:rPr>
          <w:rFonts w:cs="Times New Roman"/>
        </w:rPr>
      </w:pPr>
      <w:r w:rsidRPr="00324E8F">
        <w:rPr>
          <w:rFonts w:cs="Times New Roman"/>
        </w:rPr>
        <w:t>Trump is hostile towards criminal justice reform now</w:t>
      </w:r>
    </w:p>
    <w:p w14:paraId="776DAF02" w14:textId="77777777" w:rsidR="00324E8F" w:rsidRPr="00324E8F" w:rsidRDefault="004754A8" w:rsidP="004754A8">
      <w:r w:rsidRPr="00324E8F">
        <w:rPr>
          <w:rStyle w:val="Style13ptBold"/>
        </w:rPr>
        <w:t>Swan, Axios National Political Reporter, 7-1-20</w:t>
      </w:r>
    </w:p>
    <w:p w14:paraId="63CFD72D" w14:textId="5E4AD22B" w:rsidR="004754A8" w:rsidRPr="00324E8F" w:rsidRDefault="004754A8" w:rsidP="004754A8">
      <w:r w:rsidRPr="00324E8F">
        <w:t xml:space="preserve">[Jonathan, 7-1-2020, Axios, “Scoop: Trump regrets Kushner advice on prison reform,” </w:t>
      </w:r>
      <w:hyperlink r:id="rId438" w:history="1">
        <w:r w:rsidRPr="00324E8F">
          <w:rPr>
            <w:rStyle w:val="Hyperlink"/>
          </w:rPr>
          <w:t>https://www.axios.com/trump-kushner-second-thoughts-408d5a33-725d-442a-88e4-d6ab6742c139.html</w:t>
        </w:r>
      </w:hyperlink>
      <w:r w:rsidRPr="00324E8F">
        <w:t>, accessed 7-9-2020, JL]</w:t>
      </w:r>
    </w:p>
    <w:p w14:paraId="377EC698" w14:textId="77777777" w:rsidR="004754A8" w:rsidRPr="00324E8F" w:rsidRDefault="004754A8" w:rsidP="004754A8">
      <w:r w:rsidRPr="00324E8F">
        <w:rPr>
          <w:u w:val="single"/>
        </w:rPr>
        <w:t>President Trump has told people in recent days that he regrets following some of son-in-law and senior adviser Jared Kushner's political advice — including supporting criminal justice reform — and will stick closer to his own instincts,</w:t>
      </w:r>
      <w:r w:rsidRPr="00324E8F">
        <w:t xml:space="preserve"> three people with direct knowledge of the president's thinking tell Axios.</w:t>
      </w:r>
    </w:p>
    <w:p w14:paraId="1595889E" w14:textId="77777777" w:rsidR="004754A8" w:rsidRPr="00324E8F" w:rsidRDefault="004754A8" w:rsidP="004754A8">
      <w:pPr>
        <w:rPr>
          <w:u w:val="single"/>
        </w:rPr>
      </w:pPr>
      <w:r w:rsidRPr="00324E8F">
        <w:t xml:space="preserve">Behind the scenes: </w:t>
      </w:r>
      <w:r w:rsidRPr="00324E8F">
        <w:rPr>
          <w:u w:val="single"/>
        </w:rPr>
        <w:t>One person who spoke with the president interpreted his thinking this way: "No more of Jared's woke s***." Another said Trump has indicated that following Kushner's advice has harmed him politically.</w:t>
      </w:r>
    </w:p>
    <w:p w14:paraId="24A6CF3F" w14:textId="77777777" w:rsidR="004754A8" w:rsidRPr="00324E8F" w:rsidRDefault="004754A8" w:rsidP="004754A8">
      <w:r w:rsidRPr="00324E8F">
        <w:t xml:space="preserve">Why it matters: </w:t>
      </w:r>
      <w:r w:rsidRPr="00324E8F">
        <w:rPr>
          <w:u w:val="single"/>
        </w:rPr>
        <w:t>This could be the final straw for federal police reform legislation this year, and it could usher in even more incendiary campaign tactics between now and November.</w:t>
      </w:r>
    </w:p>
    <w:p w14:paraId="2E69600E" w14:textId="77777777" w:rsidR="004754A8" w:rsidRPr="00324E8F" w:rsidRDefault="004754A8" w:rsidP="004754A8">
      <w:pPr>
        <w:rPr>
          <w:u w:val="single"/>
        </w:rPr>
      </w:pPr>
      <w:r w:rsidRPr="00324E8F">
        <w:t xml:space="preserve">Details: </w:t>
      </w:r>
      <w:r w:rsidRPr="00324E8F">
        <w:rPr>
          <w:u w:val="single"/>
        </w:rPr>
        <w:t>The sources said the president has resolved to stick to his instincts and jettison any policies that go against them, including ambitious police reform.</w:t>
      </w:r>
    </w:p>
    <w:p w14:paraId="1B96CD75" w14:textId="77777777" w:rsidR="004754A8" w:rsidRPr="00324E8F" w:rsidRDefault="004754A8" w:rsidP="004754A8">
      <w:pPr>
        <w:rPr>
          <w:u w:val="single"/>
        </w:rPr>
      </w:pPr>
      <w:r w:rsidRPr="00324E8F">
        <w:rPr>
          <w:u w:val="single"/>
        </w:rPr>
        <w:t>Trump dipped his toe into police reform under pressure after a Minneapolis police officer killed George Floyd</w:t>
      </w:r>
      <w:r w:rsidRPr="00324E8F">
        <w:t xml:space="preserve"> — with an executive order that activists considered toothless — </w:t>
      </w:r>
      <w:r w:rsidRPr="00324E8F">
        <w:rPr>
          <w:u w:val="single"/>
        </w:rPr>
        <w:t>but he will likely go no further to restrain law enforcement officers, according to senior administration officials.</w:t>
      </w:r>
    </w:p>
    <w:p w14:paraId="0354C937" w14:textId="77777777" w:rsidR="004754A8" w:rsidRPr="00324E8F" w:rsidRDefault="004754A8" w:rsidP="004754A8">
      <w:pPr>
        <w:rPr>
          <w:u w:val="single"/>
        </w:rPr>
      </w:pPr>
      <w:r w:rsidRPr="00324E8F">
        <w:rPr>
          <w:u w:val="single"/>
        </w:rPr>
        <w:t>Trump has made clear he wants to support law enforcement unequivocally, and he won't do anything that could be seen as undercutting police.</w:t>
      </w:r>
    </w:p>
    <w:p w14:paraId="66B7EFEF" w14:textId="77777777" w:rsidR="004754A8" w:rsidRPr="00324E8F" w:rsidRDefault="004754A8" w:rsidP="004754A8">
      <w:r w:rsidRPr="00324E8F">
        <w:t>Several conservative allies of the president have reached out to him and advised him to reduce Kushner's influence over his re-election campaign.</w:t>
      </w:r>
    </w:p>
    <w:p w14:paraId="397CA36E" w14:textId="77777777" w:rsidR="004754A8" w:rsidRPr="00324E8F" w:rsidRDefault="004754A8" w:rsidP="004754A8">
      <w:r w:rsidRPr="00324E8F">
        <w:t>Yes, but: No adviser to the president has more power over the White House and the campaign than Kushner. And nobody we've spoken to suggested that fundamental dynamic will change. It's always possible that the views Trump expressed recently could just be a passing phase.</w:t>
      </w:r>
    </w:p>
    <w:p w14:paraId="7D968A40" w14:textId="77777777" w:rsidR="004754A8" w:rsidRPr="00324E8F" w:rsidRDefault="004754A8" w:rsidP="004754A8">
      <w:r w:rsidRPr="00324E8F">
        <w:t>In response to this reporting, White House press secretary Kayleigh McEnany said in a statement, "President Trump is very proud of the historic work that he's done to benefit all communities. The First Step Act made historic strides toward rectifying racial disparities in sentencing while his executive order to secure America's streets works with our nation's heroic police officers to ensure we have safe policing and safe communities."</w:t>
      </w:r>
    </w:p>
    <w:p w14:paraId="1342AA8B" w14:textId="77777777" w:rsidR="004754A8" w:rsidRPr="00324E8F" w:rsidRDefault="004754A8" w:rsidP="004754A8">
      <w:r w:rsidRPr="00324E8F">
        <w:t>Another senior White House official pushed back against Axios' reporting, saying: "Numerous anonymous sources have attempted to provide separation between Jared and the president. They have failed for the last three and a half years. They are not going to be successful today either."</w:t>
      </w:r>
    </w:p>
    <w:p w14:paraId="7F95628B" w14:textId="77777777" w:rsidR="004754A8" w:rsidRPr="00324E8F" w:rsidRDefault="004754A8" w:rsidP="004754A8">
      <w:pPr>
        <w:rPr>
          <w:u w:val="single"/>
        </w:rPr>
      </w:pPr>
      <w:r w:rsidRPr="00324E8F">
        <w:t xml:space="preserve">Between the lines: </w:t>
      </w:r>
      <w:r w:rsidRPr="00324E8F">
        <w:rPr>
          <w:u w:val="single"/>
        </w:rPr>
        <w:t>Trump never really wanted criminal justice reform, according to people who have discussed the subject with him privately. He's told them he only supported it because Kushner asked him to. Though he has repeatedly trumpeted it as a politically useful policy at times.</w:t>
      </w:r>
    </w:p>
    <w:p w14:paraId="20F27CB6" w14:textId="77777777" w:rsidR="004754A8" w:rsidRPr="00324E8F" w:rsidRDefault="004754A8" w:rsidP="004754A8">
      <w:pPr>
        <w:rPr>
          <w:u w:val="single"/>
        </w:rPr>
      </w:pPr>
      <w:r w:rsidRPr="00324E8F">
        <w:rPr>
          <w:u w:val="single"/>
        </w:rPr>
        <w:t>Trump now says privately it was misguided to pursue this policy, undercutting his instincts, and that he probably won't win any more African American support because of it.</w:t>
      </w:r>
    </w:p>
    <w:p w14:paraId="11A722AB" w14:textId="77777777" w:rsidR="004754A8" w:rsidRPr="00324E8F" w:rsidRDefault="004754A8" w:rsidP="004754A8">
      <w:r w:rsidRPr="00324E8F">
        <w:t>"He truly believes there is a silent majority out there that's going to come out in droves in November," said a source who's talked to the president in recent days.</w:t>
      </w:r>
    </w:p>
    <w:p w14:paraId="53E9B7B6" w14:textId="77777777" w:rsidR="004754A8" w:rsidRPr="00324E8F" w:rsidRDefault="004754A8" w:rsidP="004754A8">
      <w:pPr>
        <w:rPr>
          <w:u w:val="single"/>
        </w:rPr>
      </w:pPr>
      <w:r w:rsidRPr="00324E8F">
        <w:t xml:space="preserve">The president also pays close attention to Fox News' Tucker Carlson. </w:t>
      </w:r>
      <w:r w:rsidRPr="00324E8F">
        <w:rPr>
          <w:u w:val="single"/>
        </w:rPr>
        <w:t>A few weeks ago, in a brutal monologue, Carlson blamed Kushner for giving Trump bad advice.</w:t>
      </w:r>
    </w:p>
    <w:p w14:paraId="4839A6CB" w14:textId="77777777" w:rsidR="004754A8" w:rsidRPr="00324E8F" w:rsidRDefault="004754A8" w:rsidP="004754A8">
      <w:pPr>
        <w:rPr>
          <w:u w:val="single"/>
        </w:rPr>
      </w:pPr>
      <w:r w:rsidRPr="00324E8F">
        <w:rPr>
          <w:u w:val="single"/>
        </w:rPr>
        <w:t>"In 2016, Donald Trump ran as a law-and-order candidate because he meant it," Carlson said. "And his views remain fundamentally unchanged today. But the president's famously sharp instincts, the ones that won him the presidency almost four years ago, have been since subverted at every level by Jared Kushner."</w:t>
      </w:r>
    </w:p>
    <w:p w14:paraId="66C0A63D" w14:textId="77777777" w:rsidR="004754A8" w:rsidRPr="00324E8F" w:rsidRDefault="004754A8" w:rsidP="004754A8">
      <w:r w:rsidRPr="00324E8F">
        <w:t>It hasn't escaped Trump's attention that Carlson has recently been the highest-rated host on cable news. Trump, generally skeptical about polls, views television ratings as a kind of substitute poll, according to a person who's discussed the subject with him.</w:t>
      </w:r>
    </w:p>
    <w:p w14:paraId="07B672F7" w14:textId="77777777" w:rsidR="004754A8" w:rsidRPr="00324E8F" w:rsidRDefault="004754A8" w:rsidP="004754A8">
      <w:pPr>
        <w:rPr>
          <w:u w:val="single"/>
        </w:rPr>
      </w:pPr>
      <w:r w:rsidRPr="00324E8F">
        <w:t xml:space="preserve">What's next: In the past 24 hours, </w:t>
      </w:r>
      <w:r w:rsidRPr="00324E8F">
        <w:rPr>
          <w:u w:val="single"/>
        </w:rPr>
        <w:t>Trump has issued a series of tweets that leave no ambiguity about where he is heading in this campaign.</w:t>
      </w:r>
    </w:p>
    <w:p w14:paraId="7D652A6B" w14:textId="77777777" w:rsidR="004754A8" w:rsidRPr="00324E8F" w:rsidRDefault="004754A8" w:rsidP="004754A8">
      <w:pPr>
        <w:rPr>
          <w:u w:val="single"/>
        </w:rPr>
      </w:pPr>
      <w:r w:rsidRPr="00324E8F">
        <w:rPr>
          <w:u w:val="single"/>
        </w:rPr>
        <w:t>He's tweeted enthusiastically about arresting people who are looting or damaging statues, and he's promised to veto must-pass defense spending legislation if it removes Confederate generals' names from military bases.</w:t>
      </w:r>
    </w:p>
    <w:p w14:paraId="2D195005" w14:textId="77777777" w:rsidR="004754A8" w:rsidRPr="00324E8F" w:rsidRDefault="004754A8" w:rsidP="004754A8">
      <w:pPr>
        <w:rPr>
          <w:u w:val="single"/>
        </w:rPr>
      </w:pPr>
      <w:r w:rsidRPr="00324E8F">
        <w:t xml:space="preserve">In tweets this morning, </w:t>
      </w:r>
      <w:r w:rsidRPr="00324E8F">
        <w:rPr>
          <w:u w:val="single"/>
        </w:rPr>
        <w:t>Trump described "Black Lives Matter" as a "symbol of hate":</w:t>
      </w:r>
    </w:p>
    <w:p w14:paraId="3F1FA11D" w14:textId="77777777" w:rsidR="004754A8" w:rsidRPr="00324E8F" w:rsidRDefault="004754A8" w:rsidP="004754A8">
      <w:r w:rsidRPr="00324E8F">
        <w:t>"NYC is cutting Police $'s by ONE BILLION DOLLARS, and yet the @NYCMayor is going to paint a big, expensive, yellow Black Lives Matter sign on Fifth Avenue, denigrating this luxury Avenue. This will further antagonize New York's Finest, who LOVE New York &amp; vividly remember the....</w:t>
      </w:r>
    </w:p>
    <w:p w14:paraId="3B74B272" w14:textId="77777777" w:rsidR="004754A8" w:rsidRPr="00324E8F" w:rsidRDefault="004754A8" w:rsidP="004754A8">
      <w:r w:rsidRPr="00324E8F">
        <w:t>"....horrible BLM chant, 'Pigs In A Blanket, Fry 'Em Like Bacon'. Maybe our GREAT Police, who have been neutralized and scorned by a mayor who hates &amp; disrespects them, won't let this symbol of hate be affixed to New York's greatest street. Spend this money fighting crime instead!"</w:t>
      </w:r>
    </w:p>
    <w:p w14:paraId="06EEA240" w14:textId="77777777" w:rsidR="004754A8" w:rsidRPr="00324E8F" w:rsidRDefault="004754A8" w:rsidP="004754A8">
      <w:pPr>
        <w:pStyle w:val="Heading3"/>
        <w:rPr>
          <w:rFonts w:cs="Times New Roman"/>
        </w:rPr>
      </w:pPr>
      <w:bookmarkStart w:id="121" w:name="_Toc45868962"/>
      <w:r w:rsidRPr="00324E8F">
        <w:rPr>
          <w:rFonts w:cs="Times New Roman"/>
        </w:rPr>
        <w:t>No Link – Trump Can’t Exploit CJR</w:t>
      </w:r>
      <w:bookmarkEnd w:id="121"/>
    </w:p>
    <w:p w14:paraId="0BD314C5" w14:textId="77777777" w:rsidR="004754A8" w:rsidRPr="00324E8F" w:rsidRDefault="004754A8" w:rsidP="004754A8"/>
    <w:p w14:paraId="3BD080CA" w14:textId="77777777" w:rsidR="004754A8" w:rsidRPr="00324E8F" w:rsidRDefault="004754A8" w:rsidP="004754A8">
      <w:pPr>
        <w:pStyle w:val="Heading4"/>
        <w:rPr>
          <w:rFonts w:cs="Times New Roman"/>
        </w:rPr>
      </w:pPr>
      <w:r w:rsidRPr="00324E8F">
        <w:rPr>
          <w:rFonts w:cs="Times New Roman"/>
        </w:rPr>
        <w:t>Trump can’t capitalize on criminal justice reforms – he can’t stay consistent and no one is fooled – critics will be outraged</w:t>
      </w:r>
    </w:p>
    <w:p w14:paraId="48E99A34" w14:textId="77777777" w:rsidR="004754A8" w:rsidRPr="00324E8F" w:rsidRDefault="004754A8" w:rsidP="004754A8">
      <w:pPr>
        <w:rPr>
          <w:b/>
        </w:rPr>
      </w:pPr>
      <w:r w:rsidRPr="00324E8F">
        <w:rPr>
          <w:b/>
        </w:rPr>
        <w:t>Oprysko, Politico Breaking News Reporter, 6-16-20</w:t>
      </w:r>
    </w:p>
    <w:p w14:paraId="44CD880B" w14:textId="77777777" w:rsidR="004754A8" w:rsidRPr="00324E8F" w:rsidRDefault="004754A8" w:rsidP="004754A8">
      <w:pPr>
        <w:rPr>
          <w:bCs/>
        </w:rPr>
      </w:pPr>
      <w:r w:rsidRPr="00324E8F">
        <w:t>[Caitlin, 6/16/20, Politico, “</w:t>
      </w:r>
      <w:r w:rsidRPr="00324E8F">
        <w:rPr>
          <w:bCs/>
        </w:rPr>
        <w:t xml:space="preserve">Trump signs executive order incentivizing police reforms”, </w:t>
      </w:r>
      <w:hyperlink r:id="rId439" w:history="1">
        <w:r w:rsidRPr="00324E8F">
          <w:rPr>
            <w:rStyle w:val="Hyperlink"/>
            <w:bCs/>
          </w:rPr>
          <w:t>https://www.politico.com/news/2020/06/16/trump-signs-police-reform-executive-order-322524?utm_campaign=wp_the_daily_202&amp;utm_medium=email&amp;utm_source=newsletter&amp;wpisrc=nl_daily202</w:t>
        </w:r>
      </w:hyperlink>
      <w:r w:rsidRPr="00324E8F">
        <w:rPr>
          <w:bCs/>
        </w:rPr>
        <w:t>, accessed 7/9/20, MZK]</w:t>
      </w:r>
    </w:p>
    <w:p w14:paraId="1BE8EEF5" w14:textId="77777777" w:rsidR="004754A8" w:rsidRPr="00324E8F" w:rsidRDefault="004754A8" w:rsidP="004754A8">
      <w:pPr>
        <w:rPr>
          <w:u w:val="single"/>
        </w:rPr>
      </w:pPr>
      <w:r w:rsidRPr="00324E8F">
        <w:t xml:space="preserve">President Donald </w:t>
      </w:r>
      <w:r w:rsidRPr="00324E8F">
        <w:rPr>
          <w:rStyle w:val="StyleUnderline"/>
        </w:rPr>
        <w:t>Trump on</w:t>
      </w:r>
      <w:r w:rsidRPr="00324E8F">
        <w:rPr>
          <w:u w:val="single"/>
        </w:rPr>
        <w:t xml:space="preserve"> </w:t>
      </w:r>
      <w:r w:rsidRPr="00324E8F">
        <w:t xml:space="preserve">Tuesday </w:t>
      </w:r>
      <w:r w:rsidRPr="00324E8F">
        <w:rPr>
          <w:rStyle w:val="StyleUnderline"/>
        </w:rPr>
        <w:t>signed an </w:t>
      </w:r>
      <w:hyperlink r:id="rId440" w:tgtFrame="_blank" w:history="1">
        <w:r w:rsidRPr="00324E8F">
          <w:rPr>
            <w:rStyle w:val="StyleUnderline"/>
          </w:rPr>
          <w:t>executive order</w:t>
        </w:r>
      </w:hyperlink>
      <w:r w:rsidRPr="00324E8F">
        <w:rPr>
          <w:rStyle w:val="StyleUnderline"/>
        </w:rPr>
        <w:t> aimed at guiding police reforms after weeks of nationwide unrest over police killings of unarmed black Americans — though the reforms he outlined fall far short of changes demanded by protesters.</w:t>
      </w:r>
    </w:p>
    <w:p w14:paraId="5223E221" w14:textId="77777777" w:rsidR="004754A8" w:rsidRPr="00324E8F" w:rsidRDefault="004754A8" w:rsidP="004754A8">
      <w:r w:rsidRPr="00324E8F">
        <w:t>The president revealed in his Rose Garden remarks that he’d just met with the families of nine victims of police or racially motivated killings — though none were in the audience as he laid out three planks of reforms, according to a pool report.</w:t>
      </w:r>
    </w:p>
    <w:p w14:paraId="45A6DD83" w14:textId="77777777" w:rsidR="004754A8" w:rsidRPr="00324E8F" w:rsidRDefault="004754A8" w:rsidP="004754A8">
      <w:pPr>
        <w:rPr>
          <w:color w:val="000000" w:themeColor="text1"/>
          <w:u w:val="single"/>
        </w:rPr>
      </w:pPr>
      <w:r w:rsidRPr="00324E8F">
        <w:rPr>
          <w:rStyle w:val="StyleUnderline"/>
        </w:rPr>
        <w:t>The order would create federal incentives through the Justice Department for local police departments that seek “independent credentialing” to certify that law enforcement is meeting higher standards for the use of force and de-escalation training</w:t>
      </w:r>
      <w:r w:rsidRPr="00324E8F">
        <w:rPr>
          <w:color w:val="000000" w:themeColor="text1"/>
          <w:u w:val="single"/>
        </w:rPr>
        <w:t xml:space="preserve">. </w:t>
      </w:r>
      <w:r w:rsidRPr="00324E8F">
        <w:rPr>
          <w:rStyle w:val="StyleUnderline"/>
        </w:rPr>
        <w:t xml:space="preserve">Trump specifically noted that those standards would include banning the use of chokeholds </w:t>
      </w:r>
      <w:r w:rsidRPr="00324E8F">
        <w:t xml:space="preserve">— an especially controversial tactic that has led to the high-profile deaths of multiple African-American men — </w:t>
      </w:r>
      <w:r w:rsidRPr="00324E8F">
        <w:rPr>
          <w:rStyle w:val="StyleUnderline"/>
        </w:rPr>
        <w:t>“except if an officer’s life is at risk.”</w:t>
      </w:r>
    </w:p>
    <w:p w14:paraId="2D8CB60B" w14:textId="77777777" w:rsidR="004754A8" w:rsidRPr="00324E8F" w:rsidRDefault="004754A8" w:rsidP="004754A8">
      <w:r w:rsidRPr="00324E8F">
        <w:rPr>
          <w:rStyle w:val="StyleUnderline"/>
        </w:rPr>
        <w:t>Trump's order would also incentivize local departments to bring on experts in mental health, addiction and homelessness as “co-responders” to “help officers manage these complex encounters</w:t>
      </w:r>
      <w:r w:rsidRPr="00324E8F">
        <w:t>.” And it would encourage better information sharing to track officers with “credible abuses” to prevent them from moving from one department to the next.</w:t>
      </w:r>
    </w:p>
    <w:p w14:paraId="0A309A78" w14:textId="77777777" w:rsidR="004754A8" w:rsidRPr="00324E8F" w:rsidRDefault="004754A8" w:rsidP="004754A8">
      <w:r w:rsidRPr="00324E8F">
        <w:rPr>
          <w:rStyle w:val="StyleUnderline"/>
        </w:rPr>
        <w:t>The text of the order directs the Justice Department to create and maintain a database to track when officers have been terminated or decertified,</w:t>
      </w:r>
      <w:r w:rsidRPr="00324E8F">
        <w:t xml:space="preserve"> have been criminally convicted for on-duty conduct or faced civil judgments for improper use of force. It notes that information-sharing related to use-of-force complaints would not apply in “instances where a law enforcement officer resigns or retires while under active investigation related to the use of force,” and emphasizes that the database would track only episodes in which an officer was “afforded fair process.“</w:t>
      </w:r>
    </w:p>
    <w:p w14:paraId="05A2923D" w14:textId="77777777" w:rsidR="004754A8" w:rsidRPr="00324E8F" w:rsidRDefault="004754A8" w:rsidP="004754A8">
      <w:pPr>
        <w:rPr>
          <w:rStyle w:val="StyleUnderline"/>
        </w:rPr>
      </w:pPr>
      <w:r w:rsidRPr="00324E8F">
        <w:rPr>
          <w:rStyle w:val="StyleUnderline"/>
        </w:rPr>
        <w:t>But it does not address the issue of qualified immunity, a legal doctrine that reform advocates say shields police from liability and that the White House has called a nonstarter for any reform measures.</w:t>
      </w:r>
    </w:p>
    <w:p w14:paraId="48D0DAD1" w14:textId="77777777" w:rsidR="004754A8" w:rsidRPr="00324E8F" w:rsidRDefault="004754A8" w:rsidP="004754A8">
      <w:r w:rsidRPr="00324E8F">
        <w:rPr>
          <w:rStyle w:val="StyleUnderline"/>
        </w:rPr>
        <w:t>The president’s action on Tuesday swiftly drew criticism from activists for systemic reform for not going far enough and for a lack of teeth.</w:t>
      </w:r>
      <w:r w:rsidRPr="00324E8F">
        <w:t xml:space="preserve"> The vast majority of law enforcement decisions are made at the state and local levels, and </w:t>
      </w:r>
      <w:r w:rsidRPr="00324E8F">
        <w:rPr>
          <w:rStyle w:val="StyleUnderline"/>
        </w:rPr>
        <w:t>Trump‘s order aims only to incentivize local departments by stipulating that only departments that adopt his reforms might be eligible for discretionary grants from the Justice Department.</w:t>
      </w:r>
    </w:p>
    <w:p w14:paraId="0F6767A9" w14:textId="77777777" w:rsidR="004754A8" w:rsidRPr="00324E8F" w:rsidRDefault="004754A8" w:rsidP="004754A8">
      <w:r w:rsidRPr="00324E8F">
        <w:rPr>
          <w:rStyle w:val="StyleUnderline"/>
        </w:rPr>
        <w:t>The ACLU seized on the optics of Tuesday‘s event, as well as Trump‘s failure to mention racism in his remarks or in the executive order. It noted that on the point of whether racism exists in policing, he even broke with some in his party</w:t>
      </w:r>
      <w:r w:rsidRPr="00324E8F">
        <w:t>. The group also called for communities to divest from police departments and shrink police presence in Americans' lives.</w:t>
      </w:r>
    </w:p>
    <w:p w14:paraId="0D0068CF" w14:textId="77777777" w:rsidR="004754A8" w:rsidRPr="00324E8F" w:rsidRDefault="004754A8" w:rsidP="004754A8">
      <w:pPr>
        <w:rPr>
          <w:rStyle w:val="StyleUnderline"/>
        </w:rPr>
      </w:pPr>
      <w:r w:rsidRPr="00324E8F">
        <w:rPr>
          <w:rStyle w:val="StyleUnderline"/>
        </w:rPr>
        <w:t>“The word he was afraid to use is more memorable than anything he did say,” the ACLU’s executive director,</w:t>
      </w:r>
      <w:r w:rsidRPr="00324E8F">
        <w:t xml:space="preserve"> Anthony D. </w:t>
      </w:r>
      <w:r w:rsidRPr="00324E8F">
        <w:rPr>
          <w:rStyle w:val="StyleUnderline"/>
        </w:rPr>
        <w:t xml:space="preserve">Romero, said in a statement. “The president’s use of victims’ families as a backdrop as he offered empty words of sympathy, anemic reforms, and hollow rhetoric was sad </w:t>
      </w:r>
      <w:r w:rsidRPr="00324E8F">
        <w:t xml:space="preserve">— to borrow a word from the president’s vocabulary. </w:t>
      </w:r>
      <w:r w:rsidRPr="00324E8F">
        <w:rPr>
          <w:rStyle w:val="StyleUnderline"/>
        </w:rPr>
        <w:t>What’s wrong with this picture: The president had a veritable beauty pageant of law enforcement officers behind him as he signed an executive order that was supposedly meant as a response to the public outcry of recent weeks.”</w:t>
      </w:r>
    </w:p>
    <w:p w14:paraId="63C17955" w14:textId="77777777" w:rsidR="004754A8" w:rsidRPr="00324E8F" w:rsidRDefault="004754A8" w:rsidP="004754A8">
      <w:r w:rsidRPr="00324E8F">
        <w:rPr>
          <w:rStyle w:val="StyleUnderline"/>
        </w:rPr>
        <w:t>The Brennan Center, a think tank and advocacy group that has pushed for criminal justice reform, </w:t>
      </w:r>
      <w:hyperlink r:id="rId441" w:tgtFrame="_blank" w:history="1">
        <w:r w:rsidRPr="00324E8F">
          <w:rPr>
            <w:rStyle w:val="StyleUnderline"/>
          </w:rPr>
          <w:t>dismissed</w:t>
        </w:r>
      </w:hyperlink>
      <w:r w:rsidRPr="00324E8F">
        <w:rPr>
          <w:rStyle w:val="StyleUnderline"/>
        </w:rPr>
        <w:t> the executive order as making “only cosmetic changes when the nation is ready for law enforcement’s racism to be pulled out by its roots," noting that it “says nothing“ about racial disparities in policing.</w:t>
      </w:r>
      <w:r w:rsidRPr="00324E8F">
        <w:t xml:space="preserve"> While the group called the order‘s reforms a slate of “welcome changes,” it said that legislation in the House was more comprehensive and would be more effective.</w:t>
      </w:r>
    </w:p>
    <w:p w14:paraId="10588B32" w14:textId="77777777" w:rsidR="004754A8" w:rsidRPr="00324E8F" w:rsidRDefault="004754A8" w:rsidP="004754A8">
      <w:r w:rsidRPr="00324E8F">
        <w:t>The president himself appeared to acknowledge the restraints of unilateral action, announcing that “beyond the steps we're taking today, I am committed to working with Congress on additional measures” for police reform.</w:t>
      </w:r>
    </w:p>
    <w:p w14:paraId="2FE0C46C" w14:textId="77777777" w:rsidR="004754A8" w:rsidRPr="00324E8F" w:rsidRDefault="004754A8" w:rsidP="004754A8">
      <w:r w:rsidRPr="00324E8F">
        <w:t>The executive order comes as Senate Republicans led by Tim Scott of South Carolina, the lone black member of their conference, are planning to introduce their own police reform proposal on Wednesday. Democrats in the House and Senate have introduced their own sweeping police reform proposal, which would ban chokeholds, limit qualified immunity for police officers, create a National Police Misconduct Registry and stop the use of no-knock arrest warrants in drug cases.</w:t>
      </w:r>
    </w:p>
    <w:p w14:paraId="5CDC331B" w14:textId="77777777" w:rsidR="004754A8" w:rsidRPr="00324E8F" w:rsidRDefault="004754A8" w:rsidP="004754A8">
      <w:r w:rsidRPr="00324E8F">
        <w:t>Sen. John Cornyn (R-Texas) said the executive order “was pretty good as far as it went,” but noted that “there are limitations.“</w:t>
      </w:r>
    </w:p>
    <w:p w14:paraId="06A184C7" w14:textId="77777777" w:rsidR="004754A8" w:rsidRPr="00324E8F" w:rsidRDefault="004754A8" w:rsidP="004754A8">
      <w:r w:rsidRPr="00324E8F">
        <w:t>“It’s not the law,” he said. “But I thought it was fine.”</w:t>
      </w:r>
    </w:p>
    <w:p w14:paraId="7D6F8455" w14:textId="77777777" w:rsidR="004754A8" w:rsidRPr="00324E8F" w:rsidRDefault="004754A8" w:rsidP="004754A8">
      <w:r w:rsidRPr="00324E8F">
        <w:t>Sen. Mike Braun (R-Ind.) added that he supported the president‘s recommending a ban on chokeholds, and predicted that GOP legislation “is going to be consistent with that.”</w:t>
      </w:r>
    </w:p>
    <w:p w14:paraId="3A349A01" w14:textId="77777777" w:rsidR="004754A8" w:rsidRPr="00324E8F" w:rsidRDefault="004754A8" w:rsidP="004754A8">
      <w:r w:rsidRPr="00324E8F">
        <w:t xml:space="preserve">But </w:t>
      </w:r>
      <w:r w:rsidRPr="00324E8F">
        <w:rPr>
          <w:rStyle w:val="StyleUnderline"/>
        </w:rPr>
        <w:t>Trump’s executive order was panned by Democrats, including Senate Minority Leader</w:t>
      </w:r>
      <w:r w:rsidRPr="00324E8F">
        <w:t xml:space="preserve"> Chuck </w:t>
      </w:r>
      <w:r w:rsidRPr="00324E8F">
        <w:rPr>
          <w:rStyle w:val="StyleUnderline"/>
        </w:rPr>
        <w:t>Schumer</w:t>
      </w:r>
      <w:r w:rsidRPr="00324E8F">
        <w:t xml:space="preserve"> (D-N.Y.).</w:t>
      </w:r>
    </w:p>
    <w:p w14:paraId="0F04EC36" w14:textId="77777777" w:rsidR="004754A8" w:rsidRPr="00324E8F" w:rsidRDefault="004754A8" w:rsidP="004754A8">
      <w:r w:rsidRPr="00324E8F">
        <w:rPr>
          <w:rStyle w:val="StyleUnderline"/>
        </w:rPr>
        <w:t>“While the president has finally acknowledged the need for police reform, one modest, inadequate executive order will not make up for his decades of inflammatory rhetoric and his recent policies designed to roll back the progress that we’ve made in previous years,” Schumer told reporters.</w:t>
      </w:r>
      <w:r w:rsidRPr="00324E8F">
        <w:t xml:space="preserve"> “Now is the moment for real, lasting, comprehensive change.“</w:t>
      </w:r>
    </w:p>
    <w:p w14:paraId="4AE690E8" w14:textId="77777777" w:rsidR="004754A8" w:rsidRPr="00324E8F" w:rsidRDefault="004754A8" w:rsidP="004754A8">
      <w:r w:rsidRPr="00324E8F">
        <w:t>Sen. Kamala Harris (D-Calif.), meanwhile, said the president‘s latest move “completely misses the mark,“ asserting that the American public wants to see “bold ideas that will lead to major change.“</w:t>
      </w:r>
    </w:p>
    <w:p w14:paraId="0A520474" w14:textId="77777777" w:rsidR="004754A8" w:rsidRPr="00324E8F" w:rsidRDefault="004754A8" w:rsidP="004754A8">
      <w:r w:rsidRPr="00324E8F">
        <w:t>House Speaker Pelosi, in an interview on MSNBC, also ripped Trump’s order as “weak“ and pointed to the president’s call on Congress to supplement Tuesday‘s executive order.</w:t>
      </w:r>
    </w:p>
    <w:p w14:paraId="07818666" w14:textId="77777777" w:rsidR="004754A8" w:rsidRPr="00324E8F" w:rsidRDefault="004754A8" w:rsidP="004754A8">
      <w:r w:rsidRPr="00324E8F">
        <w:t>"He alluded to that a number of times: Congress should do more. Yes, it would be easy to do more, because he fell so short,“ she said, before blasting Senate Majority Leader Mitch McConnell for dismissing the House bill.</w:t>
      </w:r>
    </w:p>
    <w:p w14:paraId="0F0DA9A2" w14:textId="77777777" w:rsidR="004754A8" w:rsidRPr="00324E8F" w:rsidRDefault="004754A8" w:rsidP="004754A8">
      <w:r w:rsidRPr="00324E8F">
        <w:t>The House is expected to approve its </w:t>
      </w:r>
      <w:hyperlink r:id="rId442" w:tgtFrame="_blank" w:history="1">
        <w:r w:rsidRPr="00324E8F">
          <w:rPr>
            <w:rStyle w:val="Hyperlink"/>
          </w:rPr>
          <w:t>bill</w:t>
        </w:r>
      </w:hyperlink>
      <w:r w:rsidRPr="00324E8F">
        <w:t> at the committee level later this week and bring the measure to the floor late next week. Senate Republicans, meanwhile, are now considering holding a vote on Scott’s police reform bill before the July Fourth recess — after previously</w:t>
      </w:r>
      <w:hyperlink r:id="rId443" w:tgtFrame="_blank" w:history="1">
        <w:r w:rsidRPr="00324E8F">
          <w:rPr>
            <w:rStyle w:val="Hyperlink"/>
          </w:rPr>
          <w:t> ruling out</w:t>
        </w:r>
      </w:hyperlink>
      <w:r w:rsidRPr="00324E8F">
        <w:t> the idea — with a decision on timing likely coming this week.</w:t>
      </w:r>
    </w:p>
    <w:p w14:paraId="1A3176A2" w14:textId="77777777" w:rsidR="004754A8" w:rsidRPr="00324E8F" w:rsidRDefault="004754A8" w:rsidP="004754A8">
      <w:r w:rsidRPr="00324E8F">
        <w:t>At the outset of his remarks, the president took on a more somber tone as he addressed his private meeting with the families of Ahmaud Arbery, Botham Jean, Antwon Rose, Atatiana Jefferson, Jemel Roberson, Michael Dean, Darius Tarver, Cameron Lamb and Everett Palmer.</w:t>
      </w:r>
    </w:p>
    <w:p w14:paraId="76A0E2F7" w14:textId="77777777" w:rsidR="004754A8" w:rsidRPr="00324E8F" w:rsidRDefault="004754A8" w:rsidP="004754A8">
      <w:r w:rsidRPr="00324E8F">
        <w:t>“To all of the hurting families, I want you to know that all Americans mourn by your side. Your loved ones will not have died in vain. We're one nation, we grieve together and we heal together,” Trump said. “I can never imagine your pain or the depth of your anguish, but I can promise to fight for justice for all of our people.”</w:t>
      </w:r>
    </w:p>
    <w:p w14:paraId="15300DD3" w14:textId="77777777" w:rsidR="004754A8" w:rsidRPr="00324E8F" w:rsidRDefault="004754A8" w:rsidP="004754A8">
      <w:pPr>
        <w:rPr>
          <w:rStyle w:val="StyleUnderline"/>
        </w:rPr>
      </w:pPr>
      <w:r w:rsidRPr="00324E8F">
        <w:rPr>
          <w:rStyle w:val="StyleUnderline"/>
        </w:rPr>
        <w:t>Although the president later added that “what is needed now is not more stoking of fear and division,” his early calls for unity quickly fell by the wayside as the speech delved into an emphasis on, and condemnation of, the looting and destruction that were relative outliers at mass protests nationwide for police reform.</w:t>
      </w:r>
    </w:p>
    <w:p w14:paraId="6F8F274C" w14:textId="77777777" w:rsidR="004754A8" w:rsidRPr="00324E8F" w:rsidRDefault="004754A8" w:rsidP="004754A8">
      <w:pPr>
        <w:rPr>
          <w:rStyle w:val="StyleUnderline"/>
        </w:rPr>
      </w:pPr>
      <w:r w:rsidRPr="00324E8F">
        <w:rPr>
          <w:rStyle w:val="StyleUnderline"/>
        </w:rPr>
        <w:t>“Law and order must be restored,” Trump demanded, though the country‘s protests have been largely peaceful for weeks. He asserted that “the looters have no cause that they're fighting for — just trouble."</w:t>
      </w:r>
    </w:p>
    <w:p w14:paraId="61E39208" w14:textId="77777777" w:rsidR="004754A8" w:rsidRPr="00324E8F" w:rsidRDefault="004754A8" w:rsidP="004754A8">
      <w:r w:rsidRPr="00324E8F">
        <w:t>“Americans know the truth: Without police, there is chaos. Without law, there is anarchy. And without safety, there is catastrophe,” Trump argued, adding that “we need leaders at every level of government who have the moral clarity to state these obvious facts.”</w:t>
      </w:r>
    </w:p>
    <w:p w14:paraId="72662DD2" w14:textId="77777777" w:rsidR="004754A8" w:rsidRPr="00324E8F" w:rsidRDefault="004754A8" w:rsidP="004754A8">
      <w:r w:rsidRPr="00324E8F">
        <w:t>“Reducing crime and raising standards are not opposite goals. They're not mutually exclusive,” he continued.</w:t>
      </w:r>
    </w:p>
    <w:p w14:paraId="54F8C73A" w14:textId="77777777" w:rsidR="004754A8" w:rsidRPr="00324E8F" w:rsidRDefault="004754A8" w:rsidP="004754A8">
      <w:pPr>
        <w:rPr>
          <w:rStyle w:val="StyleUnderline"/>
        </w:rPr>
      </w:pPr>
      <w:r w:rsidRPr="00324E8F">
        <w:rPr>
          <w:rStyle w:val="StyleUnderline"/>
        </w:rPr>
        <w:t>Although he was ostensibly in the Rose Garden to discuss police reform, Trump delivered an emphatic defense of law enforcement as a whole, rejecting complaints of systemic racism in policing and contending that only a “very tiny” percentage of police are so-called bad apples. The text of the executive order itself contains no mention of the words “racism” or “bias,” concepts that reform advocates assert are ingrained in law enforcement.</w:t>
      </w:r>
    </w:p>
    <w:p w14:paraId="66FFD250" w14:textId="77777777" w:rsidR="004754A8" w:rsidRPr="00324E8F" w:rsidRDefault="004754A8" w:rsidP="004754A8">
      <w:r w:rsidRPr="00324E8F">
        <w:t>For the signing ceremony itself, Trump surrounded himself onstage with sheriffs and other law enforcement representatives. Just one of the several law enforcement representatives onstage with the president was black.</w:t>
      </w:r>
    </w:p>
    <w:p w14:paraId="7F342385" w14:textId="77777777" w:rsidR="004754A8" w:rsidRPr="00324E8F" w:rsidRDefault="004754A8" w:rsidP="004754A8">
      <w:r w:rsidRPr="00324E8F">
        <w:t>“Americans want law and order, and they demand law and order. They may not say it, they may not be talking about it, but that's what they want,” he told the audience. “Some of them don't know that that's what they want but that's what they want.”</w:t>
      </w:r>
    </w:p>
    <w:p w14:paraId="0E43AB11" w14:textId="77777777" w:rsidR="004754A8" w:rsidRPr="00324E8F" w:rsidRDefault="004754A8" w:rsidP="004754A8">
      <w:r w:rsidRPr="00324E8F">
        <w:t>The president also lobbed political attacks, denouncing “radical and dangerous efforts” by some on the left to “dismantle and dissolve our police departments, especially now when we’ve achieved the lowest recorded crime rates in American history.”</w:t>
      </w:r>
    </w:p>
    <w:p w14:paraId="5506677E" w14:textId="77777777" w:rsidR="004754A8" w:rsidRPr="00324E8F" w:rsidRDefault="004754A8" w:rsidP="004754A8">
      <w:r w:rsidRPr="00324E8F">
        <w:t>“We have to break old patterns of failure,” he said later, contending that “many of the same politicians now presenting themselves as the solution are the same ones that have failed for decades on schools, jobs, justice and crime.”</w:t>
      </w:r>
    </w:p>
    <w:p w14:paraId="71BD2F14" w14:textId="77777777" w:rsidR="004754A8" w:rsidRPr="00324E8F" w:rsidRDefault="004754A8" w:rsidP="004754A8">
      <w:r w:rsidRPr="00324E8F">
        <w:t>“They're all often unfortunately the same politicians running the cities and states where help is most needed,” he argued.</w:t>
      </w:r>
    </w:p>
    <w:p w14:paraId="01C3F819" w14:textId="77777777" w:rsidR="004754A8" w:rsidRPr="00324E8F" w:rsidRDefault="004754A8" w:rsidP="004754A8">
      <w:pPr>
        <w:rPr>
          <w:rStyle w:val="StyleUnderline"/>
        </w:rPr>
      </w:pPr>
      <w:r w:rsidRPr="00324E8F">
        <w:rPr>
          <w:rStyle w:val="StyleUnderline"/>
        </w:rPr>
        <w:t>He then accused two such politicians by name.</w:t>
      </w:r>
    </w:p>
    <w:p w14:paraId="561184DD" w14:textId="77777777" w:rsidR="004754A8" w:rsidRPr="00324E8F" w:rsidRDefault="004754A8" w:rsidP="004754A8">
      <w:pPr>
        <w:rPr>
          <w:rStyle w:val="StyleUnderline"/>
        </w:rPr>
      </w:pPr>
      <w:r w:rsidRPr="00324E8F">
        <w:rPr>
          <w:rStyle w:val="StyleUnderline"/>
        </w:rPr>
        <w:t>"President Obama and Vice President Biden never even tried to fix this during their eight-year period. The reason they didn't try is because they had no idea how to do it,” Trump claimed without noting that his administration had overturned several initiatives that were the result of an Obama administration task force on police reform.</w:t>
      </w:r>
    </w:p>
    <w:p w14:paraId="7922EB73" w14:textId="77777777" w:rsidR="004754A8" w:rsidRPr="00324E8F" w:rsidRDefault="004754A8" w:rsidP="004754A8">
      <w:r w:rsidRPr="00324E8F">
        <w:rPr>
          <w:rStyle w:val="StyleUnderline"/>
        </w:rPr>
        <w:t>The end of Trump's speech morphed into a version of his campaign speech, touting his administration's accomplishments to pass criminal justice reform legislation</w:t>
      </w:r>
      <w:r w:rsidRPr="00324E8F">
        <w:t xml:space="preserve"> and secure funding for historically black colleges and universities. It also touched on the stock market and the coronavirus pandemic, with Trump promising a vaccine and therapeutics to address the global pandemic by year's end, and separately making the eyebrow-raising suggestion that school choice “is the civil rights statement of the year, of the decade, and probably beyond.”</w:t>
      </w:r>
    </w:p>
    <w:p w14:paraId="4BAF9177" w14:textId="77777777" w:rsidR="004754A8" w:rsidRPr="00324E8F" w:rsidRDefault="004754A8" w:rsidP="004754A8">
      <w:pPr>
        <w:rPr>
          <w:rStyle w:val="StyleUnderline"/>
        </w:rPr>
      </w:pPr>
      <w:r w:rsidRPr="00324E8F">
        <w:rPr>
          <w:rStyle w:val="StyleUnderline"/>
        </w:rPr>
        <w:t>He eventually pivoted back to the subject of police reform before signing the executive order.</w:t>
      </w:r>
    </w:p>
    <w:p w14:paraId="075D43F8" w14:textId="77777777" w:rsidR="00324E8F" w:rsidRPr="00324E8F" w:rsidRDefault="004754A8" w:rsidP="004754A8">
      <w:r w:rsidRPr="00324E8F">
        <w:rPr>
          <w:rStyle w:val="StyleUnderline"/>
        </w:rPr>
        <w:t xml:space="preserve">"To go forward, we must seek cooperation, not confrontation. </w:t>
      </w:r>
      <w:r w:rsidRPr="00324E8F">
        <w:t>We must build upon our heritage, not tear it down," he told the audience. "We must cherish the principles of America's founding as we strive to deliver safe, beautiful, elegant justice and liberty for all."</w:t>
      </w:r>
    </w:p>
    <w:p w14:paraId="2D21FAC1" w14:textId="20054162" w:rsidR="00324E8F" w:rsidRPr="00324E8F" w:rsidRDefault="00324E8F" w:rsidP="004754A8"/>
    <w:p w14:paraId="2D21FAC1" w14:textId="20054162" w:rsidR="004754A8" w:rsidRPr="00324E8F" w:rsidRDefault="004754A8" w:rsidP="004754A8">
      <w:pPr>
        <w:pStyle w:val="Heading4"/>
        <w:rPr>
          <w:rFonts w:cs="Times New Roman"/>
        </w:rPr>
      </w:pPr>
      <w:r w:rsidRPr="00324E8F">
        <w:rPr>
          <w:rFonts w:cs="Times New Roman"/>
        </w:rPr>
        <w:t>Trump’s rhetoric of being a “law and order president” and then pardoning people shows he has no regard for criminal justice reform</w:t>
      </w:r>
    </w:p>
    <w:p w14:paraId="370C1150" w14:textId="77777777" w:rsidR="00324E8F" w:rsidRPr="00324E8F" w:rsidRDefault="004754A8" w:rsidP="004754A8">
      <w:r w:rsidRPr="00324E8F">
        <w:rPr>
          <w:rStyle w:val="Style13ptBold"/>
        </w:rPr>
        <w:t>Blake, Washington Post Senior Political Reporter, 7-11-20</w:t>
      </w:r>
    </w:p>
    <w:p w14:paraId="3700C724" w14:textId="45DFD570" w:rsidR="004754A8" w:rsidRPr="00324E8F" w:rsidRDefault="004754A8" w:rsidP="004754A8">
      <w:r w:rsidRPr="00324E8F">
        <w:t xml:space="preserve">[Aaron, 7-11-2020, The Washington Post, “Roger Stone, and Trump’s extraordinary record on clemency”, </w:t>
      </w:r>
      <w:hyperlink r:id="rId444" w:history="1">
        <w:r w:rsidRPr="00324E8F">
          <w:rPr>
            <w:rStyle w:val="Hyperlink"/>
          </w:rPr>
          <w:t>https://www.washingtonpost.com/politics/2020/07/11/unprecedented-historic-corruption-why-trumps-pardon-history-is-extraordinary/?utm_campaign=wp_politics_am&amp;utm_medium=email&amp;utm_source=newsletter&amp;wpisrc=nl_politics</w:t>
        </w:r>
      </w:hyperlink>
      <w:r w:rsidRPr="00324E8F">
        <w:t>, accessed 7-15-2020, BN]</w:t>
      </w:r>
    </w:p>
    <w:p w14:paraId="33E48FC3" w14:textId="77777777" w:rsidR="004754A8" w:rsidRPr="00324E8F" w:rsidRDefault="004754A8" w:rsidP="004754A8">
      <w:pPr>
        <w:rPr>
          <w:rStyle w:val="StyleUnderline"/>
        </w:rPr>
      </w:pPr>
      <w:r w:rsidRPr="00324E8F">
        <w:rPr>
          <w:rStyle w:val="StyleUnderline"/>
        </w:rPr>
        <w:t>President Trump has attempted to make law and order his calling card in the 2020 election. In fact, he’s tweeted or retweeted the words “LAW &amp; ORDER” — in ALL CAPS — more than two dozen times since May 31.</w:t>
      </w:r>
    </w:p>
    <w:p w14:paraId="626C03F4" w14:textId="77777777" w:rsidR="004754A8" w:rsidRPr="00324E8F" w:rsidRDefault="004754A8" w:rsidP="004754A8">
      <w:pPr>
        <w:rPr>
          <w:rStyle w:val="StyleUnderline"/>
        </w:rPr>
      </w:pPr>
      <w:r w:rsidRPr="00324E8F">
        <w:rPr>
          <w:rStyle w:val="StyleUnderline"/>
        </w:rPr>
        <w:t>The same president just commuted the sentence of a political ally, Roger Stone, who was recently convicted of seven crimes, including ones aimed at shielding the president himself.</w:t>
      </w:r>
    </w:p>
    <w:p w14:paraId="64E098DB" w14:textId="77777777" w:rsidR="004754A8" w:rsidRPr="00324E8F" w:rsidRDefault="004754A8" w:rsidP="004754A8">
      <w:r w:rsidRPr="00324E8F">
        <w:t xml:space="preserve">The first thing that jumps out at you about </w:t>
      </w:r>
      <w:r w:rsidRPr="00324E8F">
        <w:rPr>
          <w:rStyle w:val="StyleUnderline"/>
        </w:rPr>
        <w:t>Trump’s pardons and commutations is the inordinate number of them which have gone to people with either personal or political ties to Trump</w:t>
      </w:r>
      <w:r w:rsidRPr="00324E8F">
        <w:t xml:space="preserve"> (or both): Joe Arpaio, Dinesh D’Souza, Conrad Black, Bernard Kerik, Rod Blagojevich, Michael Milken, Paul Pogue, David Safavian, Eddie DeBartolo Jr. and now Stone. It’s hardly unheard-of for a president to pardon allies — see Marc Rich et al. — but Trump has taken it to another level.</w:t>
      </w:r>
    </w:p>
    <w:p w14:paraId="1754F502" w14:textId="77777777" w:rsidR="004754A8" w:rsidRPr="00324E8F" w:rsidRDefault="004754A8" w:rsidP="004754A8">
      <w:pPr>
        <w:rPr>
          <w:rStyle w:val="StyleUnderline"/>
        </w:rPr>
      </w:pPr>
      <w:r w:rsidRPr="00324E8F">
        <w:t xml:space="preserve">And </w:t>
      </w:r>
      <w:r w:rsidRPr="00324E8F">
        <w:rPr>
          <w:rStyle w:val="StyleUnderline"/>
        </w:rPr>
        <w:t>the Stone clemency both reinforces this pattern and brings it to an entirely different level. The five counts of lying Stone was found guilty of included his effort to obscure his contacts with WikiLeaks, which published information on Democrats as part of Russia’s effort to interfere in the 2016 election. Trump is, quite literally, pardoning crimes that served to protect himself personally.</w:t>
      </w:r>
    </w:p>
    <w:p w14:paraId="31481356" w14:textId="77777777" w:rsidR="004754A8" w:rsidRPr="00324E8F" w:rsidRDefault="004754A8" w:rsidP="004754A8">
      <w:pPr>
        <w:rPr>
          <w:rStyle w:val="StyleUnderline"/>
        </w:rPr>
      </w:pPr>
      <w:r w:rsidRPr="00324E8F">
        <w:t>Sen. Mitt Romney (R-Utah) summed it up accordingly on Saturday morning: “</w:t>
      </w:r>
      <w:r w:rsidRPr="00324E8F">
        <w:rPr>
          <w:rStyle w:val="StyleUnderline"/>
        </w:rPr>
        <w:t>Unprecedented, historic corruption: an American president commutes the sentence of a person convicted by a jury of lying to shield that very president.”</w:t>
      </w:r>
    </w:p>
    <w:p w14:paraId="351A9A44" w14:textId="77777777" w:rsidR="004754A8" w:rsidRPr="00324E8F" w:rsidRDefault="004754A8" w:rsidP="004754A8">
      <w:pPr>
        <w:rPr>
          <w:rStyle w:val="StyleUnderline"/>
        </w:rPr>
      </w:pPr>
      <w:r w:rsidRPr="00324E8F">
        <w:t xml:space="preserve">Beyond the obvious political implications, though, are the types of crimes for which Trump has pardoned people or commuted their sentences. </w:t>
      </w:r>
      <w:r w:rsidRPr="00324E8F">
        <w:rPr>
          <w:rStyle w:val="StyleUnderline"/>
        </w:rPr>
        <w:t>Here’s a look at the crimes for which the law-and-order president has opted to unilaterally circumvent justice:</w:t>
      </w:r>
    </w:p>
    <w:p w14:paraId="589CFC3E" w14:textId="77777777" w:rsidR="004754A8" w:rsidRPr="00324E8F" w:rsidRDefault="004754A8" w:rsidP="004754A8">
      <w:pPr>
        <w:rPr>
          <w:rStyle w:val="StyleUnderline"/>
        </w:rPr>
      </w:pPr>
      <w:r w:rsidRPr="00324E8F">
        <w:rPr>
          <w:rStyle w:val="StyleUnderline"/>
        </w:rPr>
        <w:t>Lying about contacts involving a man, Julian Assange, who served as a conduit for Russia’s interference in the 2016 U.S. election and who is currently under indictment (Stone)</w:t>
      </w:r>
    </w:p>
    <w:p w14:paraId="1985B2B0" w14:textId="77777777" w:rsidR="004754A8" w:rsidRPr="00324E8F" w:rsidRDefault="004754A8" w:rsidP="004754A8">
      <w:pPr>
        <w:rPr>
          <w:rStyle w:val="StyleUnderline"/>
        </w:rPr>
      </w:pPr>
      <w:r w:rsidRPr="00324E8F">
        <w:rPr>
          <w:rStyle w:val="StyleUnderline"/>
        </w:rPr>
        <w:t>Three war crimes, including two murders (Clint Lorance)</w:t>
      </w:r>
    </w:p>
    <w:p w14:paraId="3924CD73" w14:textId="77777777" w:rsidR="004754A8" w:rsidRPr="00324E8F" w:rsidRDefault="004754A8" w:rsidP="004754A8">
      <w:pPr>
        <w:rPr>
          <w:rStyle w:val="StyleUnderline"/>
        </w:rPr>
      </w:pPr>
      <w:r w:rsidRPr="00324E8F">
        <w:rPr>
          <w:rStyle w:val="StyleUnderline"/>
        </w:rPr>
        <w:t>Murder (Michael Behenna)</w:t>
      </w:r>
    </w:p>
    <w:p w14:paraId="53EA8181" w14:textId="77777777" w:rsidR="004754A8" w:rsidRPr="00324E8F" w:rsidRDefault="004754A8" w:rsidP="004754A8">
      <w:pPr>
        <w:rPr>
          <w:rStyle w:val="StyleUnderline"/>
        </w:rPr>
      </w:pPr>
      <w:r w:rsidRPr="00324E8F">
        <w:rPr>
          <w:rStyle w:val="StyleUnderline"/>
        </w:rPr>
        <w:t>Alleged murder (Mathew Golsteyn)</w:t>
      </w:r>
    </w:p>
    <w:p w14:paraId="66770BB3" w14:textId="77777777" w:rsidR="004754A8" w:rsidRPr="00324E8F" w:rsidRDefault="004754A8" w:rsidP="004754A8">
      <w:pPr>
        <w:rPr>
          <w:rStyle w:val="StyleUnderline"/>
        </w:rPr>
      </w:pPr>
      <w:r w:rsidRPr="00324E8F">
        <w:rPr>
          <w:rStyle w:val="StyleUnderline"/>
        </w:rPr>
        <w:t>Arson that burned 139 acres of federal land (Steven and Dwight Hammond)</w:t>
      </w:r>
    </w:p>
    <w:p w14:paraId="0008CA11" w14:textId="77777777" w:rsidR="004754A8" w:rsidRPr="00324E8F" w:rsidRDefault="004754A8" w:rsidP="004754A8">
      <w:pPr>
        <w:rPr>
          <w:rStyle w:val="StyleUnderline"/>
        </w:rPr>
      </w:pPr>
      <w:r w:rsidRPr="00324E8F">
        <w:rPr>
          <w:rStyle w:val="StyleUnderline"/>
        </w:rPr>
        <w:t>Corruptly trying to sell a U.S. Senate seat for personal gain (Blagojevich)</w:t>
      </w:r>
    </w:p>
    <w:p w14:paraId="6C3CA133" w14:textId="77777777" w:rsidR="004754A8" w:rsidRPr="00324E8F" w:rsidRDefault="004754A8" w:rsidP="004754A8">
      <w:pPr>
        <w:rPr>
          <w:rStyle w:val="StyleUnderline"/>
        </w:rPr>
      </w:pPr>
      <w:r w:rsidRPr="00324E8F">
        <w:rPr>
          <w:rStyle w:val="StyleUnderline"/>
        </w:rPr>
        <w:t>Using his high profile after the 9/11 attacks to commit tax fraud (Kerik)</w:t>
      </w:r>
    </w:p>
    <w:p w14:paraId="6D01161D" w14:textId="77777777" w:rsidR="004754A8" w:rsidRPr="00324E8F" w:rsidRDefault="004754A8" w:rsidP="004754A8">
      <w:pPr>
        <w:rPr>
          <w:rStyle w:val="StyleUnderline"/>
        </w:rPr>
      </w:pPr>
      <w:r w:rsidRPr="00324E8F">
        <w:rPr>
          <w:rStyle w:val="StyleUnderline"/>
        </w:rPr>
        <w:t>Refusing a judge’s order to stop detaining people suspected of being undocumented immigrants (Arpaio)</w:t>
      </w:r>
    </w:p>
    <w:p w14:paraId="5DBA5670" w14:textId="77777777" w:rsidR="004754A8" w:rsidRPr="00324E8F" w:rsidRDefault="004754A8" w:rsidP="004754A8">
      <w:pPr>
        <w:rPr>
          <w:rStyle w:val="StyleUnderline"/>
        </w:rPr>
      </w:pPr>
      <w:r w:rsidRPr="00324E8F">
        <w:rPr>
          <w:rStyle w:val="StyleUnderline"/>
        </w:rPr>
        <w:t>So it’s not just that Trump has been unusually willing to use his powers to pardon and grant clemency to aid allies; it’s also that he’s been willing to provide clemency for types of crimes previous presidents have avoided.</w:t>
      </w:r>
    </w:p>
    <w:p w14:paraId="5092E2EC" w14:textId="77777777" w:rsidR="004754A8" w:rsidRPr="00324E8F" w:rsidRDefault="004754A8" w:rsidP="004754A8">
      <w:r w:rsidRPr="00324E8F">
        <w:t>Trump says Roger Stone was 'very unfairly treated'</w:t>
      </w:r>
    </w:p>
    <w:p w14:paraId="2E186894" w14:textId="77777777" w:rsidR="004754A8" w:rsidRPr="00324E8F" w:rsidRDefault="004754A8" w:rsidP="004754A8">
      <w:r w:rsidRPr="00324E8F">
        <w:t>President Trump on July 10 said he would be "looking at it" when asked if he would pardon Roger Stone, adding that Stone was "very unfairly treated." (The Washington Post)</w:t>
      </w:r>
    </w:p>
    <w:p w14:paraId="7970BE5E" w14:textId="77777777" w:rsidR="004754A8" w:rsidRPr="00324E8F" w:rsidRDefault="004754A8" w:rsidP="004754A8">
      <w:pPr>
        <w:rPr>
          <w:rStyle w:val="StyleUnderline"/>
        </w:rPr>
      </w:pPr>
      <w:r w:rsidRPr="00324E8F">
        <w:t xml:space="preserve">For one, </w:t>
      </w:r>
      <w:r w:rsidRPr="00324E8F">
        <w:rPr>
          <w:rStyle w:val="StyleUnderline"/>
        </w:rPr>
        <w:t>Trump appears to be the first modern president to pardon someone for murder, and he’s done it three times — twice for military members who had been convicted and once for a soldier who was facing trial.</w:t>
      </w:r>
      <w:r w:rsidRPr="00324E8F">
        <w:t xml:space="preserve"> (The Post’s Greg Jaffe recently went in-depth on the Lorance pardon, which has left his fellow soldiers distraught.) </w:t>
      </w:r>
      <w:r w:rsidRPr="00324E8F">
        <w:rPr>
          <w:rStyle w:val="StyleUnderline"/>
        </w:rPr>
        <w:t>Part of the reason presidents haven’t pardoned murderers is that murder is generally a state crime, and presidents can’t pardon state offenses. But even given that, Trump’s record on this is extraordinary, given the nature of the crime and how many times he’s done it.</w:t>
      </w:r>
    </w:p>
    <w:p w14:paraId="75441CB9" w14:textId="77777777" w:rsidR="004754A8" w:rsidRPr="00324E8F" w:rsidRDefault="004754A8" w:rsidP="004754A8">
      <w:pPr>
        <w:rPr>
          <w:rStyle w:val="StyleUnderline"/>
        </w:rPr>
      </w:pPr>
      <w:r w:rsidRPr="00324E8F">
        <w:rPr>
          <w:rStyle w:val="StyleUnderline"/>
        </w:rPr>
        <w:t>Other pardons and commutations had to do with blatant issues of public corruption. Blagojevich is the most obvious one, but Kerik too was accused by the judge of trading on his public profile after 9/11 to enrich himself. The judge said Kerik using “that event for personal gain and aggrandizement is a dark place in the soul for me.” And Arpaio explicitly and deliberately refused to follow the legal order of a judge. These officials have flouted the law in rather extraordinary ways for public officials, yet the drain-the-swamp president has seen fit to cut each of them a break.</w:t>
      </w:r>
    </w:p>
    <w:p w14:paraId="510ED9B8" w14:textId="77777777" w:rsidR="004754A8" w:rsidRPr="00324E8F" w:rsidRDefault="004754A8" w:rsidP="004754A8">
      <w:r w:rsidRPr="00324E8F">
        <w:rPr>
          <w:rStyle w:val="StyleUnderline"/>
        </w:rPr>
        <w:t>Another way Trump has broken with past precedent is that he generally disregards the Justice Department reviews that usually precede clemency</w:t>
      </w:r>
      <w:r w:rsidRPr="00324E8F">
        <w:t>. Instead, lobbying him for pardons is often done through Fox News or fellow administration officials.</w:t>
      </w:r>
    </w:p>
    <w:p w14:paraId="41C35311" w14:textId="77777777" w:rsidR="004754A8" w:rsidRPr="00324E8F" w:rsidRDefault="004754A8" w:rsidP="004754A8">
      <w:r w:rsidRPr="00324E8F">
        <w:rPr>
          <w:rStyle w:val="StyleUnderline"/>
        </w:rPr>
        <w:t xml:space="preserve">The Stone clemency is in a class by itself, though — both because of Trump’s personal ties to the case and because of the underlying subject. It’s one thing to protect a political ally who was apparently trying to protect you; it’s another to prevent the punishment of someone who lied about his contacts related to an effort to illegally interfere in an American election. </w:t>
      </w:r>
      <w:r w:rsidRPr="00324E8F">
        <w:t>Trump has said Stone has been treated unfairly — his usual defense of clemency for political allies — but he hasn’t really explained how, beyond suggesting the case was politically motivated and part of the Russia “hoax” and “witch hunt.”</w:t>
      </w:r>
    </w:p>
    <w:p w14:paraId="7D568A3D" w14:textId="77777777" w:rsidR="004754A8" w:rsidRPr="00324E8F" w:rsidRDefault="004754A8" w:rsidP="004754A8">
      <w:pPr>
        <w:rPr>
          <w:rStyle w:val="StyleUnderline"/>
        </w:rPr>
      </w:pPr>
      <w:r w:rsidRPr="00324E8F">
        <w:t xml:space="preserve">But </w:t>
      </w:r>
      <w:r w:rsidRPr="00324E8F">
        <w:rPr>
          <w:rStyle w:val="StyleUnderline"/>
        </w:rPr>
        <w:t>if you look at the lies Stone told, it’s pretty cut and dried. He lied repeatedly, and to Congress. He also threatened a witness. He was convicted on all seven counts.</w:t>
      </w:r>
    </w:p>
    <w:p w14:paraId="7C0248E8" w14:textId="77777777" w:rsidR="004754A8" w:rsidRPr="00324E8F" w:rsidRDefault="004754A8" w:rsidP="004754A8">
      <w:pPr>
        <w:rPr>
          <w:rStyle w:val="StyleUnderline"/>
        </w:rPr>
      </w:pPr>
      <w:r w:rsidRPr="00324E8F">
        <w:rPr>
          <w:rStyle w:val="StyleUnderline"/>
        </w:rPr>
        <w:t>Trump and his allies often suggest that, because special counsel Robert S. Mueller III could not prove a conspiracy existed between the Trump campaign and Russia, any such attempts to obstruct that investigation or lie to investigators — whether Stone, Michael Flynn, George Papadopoulos or anyone else — aren’t real crimes. But there needn’t be an underlying crime in order for you to obstruct an investigation and to be guilty of lying about it. Indeed, that obstruction can be the very reason no crime is ultimately proven.</w:t>
      </w:r>
    </w:p>
    <w:p w14:paraId="7EB3EB22" w14:textId="77777777" w:rsidR="004754A8" w:rsidRPr="00324E8F" w:rsidRDefault="004754A8" w:rsidP="004754A8">
      <w:pPr>
        <w:rPr>
          <w:rStyle w:val="StyleUnderline"/>
        </w:rPr>
      </w:pPr>
      <w:r w:rsidRPr="00324E8F">
        <w:rPr>
          <w:rStyle w:val="StyleUnderline"/>
        </w:rPr>
        <w:t>Beyond that, though, all of this flies in the face of both Trump’s law-and-order and drain-the-swamp mantras. He’s supplanting his own judgment in some very high-profile ways for the judgments of the legal system, and he’s done it overwhelmingly for his own allies and comparatively few others. Trump is allowed to provide clemency to virtually any federal crime he wants, but the instances in which he’s chosen to exercise that power speak volumes.</w:t>
      </w:r>
    </w:p>
    <w:p w14:paraId="5750651F" w14:textId="77777777" w:rsidR="004754A8" w:rsidRPr="00324E8F" w:rsidRDefault="004754A8" w:rsidP="004754A8"/>
    <w:p w14:paraId="42443426" w14:textId="77777777" w:rsidR="004754A8" w:rsidRPr="00324E8F" w:rsidRDefault="004754A8" w:rsidP="004754A8">
      <w:pPr>
        <w:pStyle w:val="Heading4"/>
        <w:rPr>
          <w:rFonts w:cs="Times New Roman"/>
        </w:rPr>
      </w:pPr>
      <w:r w:rsidRPr="00324E8F">
        <w:rPr>
          <w:rFonts w:cs="Times New Roman"/>
        </w:rPr>
        <w:t>Plan won’t help Trump—he isn’t good at CJR</w:t>
      </w:r>
    </w:p>
    <w:p w14:paraId="4D916022" w14:textId="77777777" w:rsidR="004754A8" w:rsidRPr="00324E8F" w:rsidRDefault="004754A8" w:rsidP="004754A8">
      <w:pPr>
        <w:rPr>
          <w:rStyle w:val="Style13ptBold"/>
        </w:rPr>
      </w:pPr>
      <w:r w:rsidRPr="00324E8F">
        <w:rPr>
          <w:rStyle w:val="Style13ptBold"/>
        </w:rPr>
        <w:t>Wattley, non-profit law firm director, 18</w:t>
      </w:r>
    </w:p>
    <w:p w14:paraId="5168B64E" w14:textId="77777777" w:rsidR="00324E8F" w:rsidRPr="00324E8F" w:rsidRDefault="004754A8" w:rsidP="004754A8">
      <w:pPr>
        <w:spacing w:after="0" w:line="240" w:lineRule="auto"/>
        <w:rPr>
          <w:sz w:val="24"/>
        </w:rPr>
      </w:pPr>
      <w:r w:rsidRPr="00324E8F">
        <w:t>(Keith, December 4</w:t>
      </w:r>
      <w:r w:rsidRPr="00324E8F">
        <w:rPr>
          <w:vertAlign w:val="superscript"/>
        </w:rPr>
        <w:t>th</w:t>
      </w:r>
      <w:r w:rsidRPr="00324E8F">
        <w:t xml:space="preserve">, 2018, New York Times, “Trump’s Criminal Justice Reform is a Step in the Wrong Direction”, </w:t>
      </w:r>
      <w:hyperlink r:id="rId445" w:history="1">
        <w:r w:rsidRPr="00324E8F">
          <w:rPr>
            <w:rStyle w:val="Hyperlink"/>
          </w:rPr>
          <w:t>https://www.nytimes.com/2018/12/04/opinion/trump-criminal-justice-reform.html</w:t>
        </w:r>
      </w:hyperlink>
      <w:r w:rsidRPr="00324E8F">
        <w:t>, accessed: 07/12/20, SS)</w:t>
      </w:r>
    </w:p>
    <w:p w14:paraId="769D670E" w14:textId="5284F2F0" w:rsidR="004754A8" w:rsidRPr="00324E8F" w:rsidRDefault="004754A8" w:rsidP="004754A8"/>
    <w:p w14:paraId="0F8777DA" w14:textId="77777777" w:rsidR="004754A8" w:rsidRPr="00324E8F" w:rsidRDefault="004754A8" w:rsidP="004754A8">
      <w:r w:rsidRPr="00324E8F">
        <w:rPr>
          <w:rStyle w:val="StyleUnderline"/>
        </w:rPr>
        <w:t>Donald Trump claims he’s taking a step toward desperately needed criminal justice reform, but he’s not.</w:t>
      </w:r>
      <w:r w:rsidRPr="00324E8F">
        <w:t xml:space="preserve"> A bipartisan bill known as the First Step Act has been described by activists as </w:t>
      </w:r>
      <w:hyperlink r:id="rId446" w:history="1">
        <w:r w:rsidRPr="00324E8F">
          <w:rPr>
            <w:rStyle w:val="Hyperlink"/>
          </w:rPr>
          <w:t>groundbreaking</w:t>
        </w:r>
      </w:hyperlink>
      <w:r w:rsidRPr="00324E8F">
        <w:t> in the fight to end mass incarceration, and Mr. Trump has said he’s “</w:t>
      </w:r>
      <w:hyperlink r:id="rId447" w:tgtFrame="_blank" w:history="1">
        <w:r w:rsidRPr="00324E8F">
          <w:rPr>
            <w:rStyle w:val="Hyperlink"/>
          </w:rPr>
          <w:t>waiting with his pen</w:t>
        </w:r>
      </w:hyperlink>
      <w:r w:rsidRPr="00324E8F">
        <w:t xml:space="preserve">” for the bill to land on his desk. </w:t>
      </w:r>
      <w:r w:rsidRPr="00324E8F">
        <w:rPr>
          <w:rStyle w:val="StyleUnderline"/>
        </w:rPr>
        <w:t>Some support the bill because it will reduce some sentences and lead to some savings when it comes to the cost of incarceration. Having spent many years working with people in prison who are seeking release, I respectfully disagree. This is not a case in which a little reform is better than none.</w:t>
      </w:r>
    </w:p>
    <w:p w14:paraId="5B0DB219" w14:textId="77777777" w:rsidR="004754A8" w:rsidRPr="00324E8F" w:rsidRDefault="004754A8" w:rsidP="004754A8">
      <w:r w:rsidRPr="00324E8F">
        <w:t>The bill provides incentives for some people in federal prison to participate in educational, vocational and therapeutic programs by awarding them time-reducing credits for completing them. It also increases the use of home detention, post-release transitional programs and electronic monitoring. But it prevents those convicted of the most serious crimes from reducing their sentences at all, and in doing so it perpetuates the false narrative that people who commit violent crimes are fundamentally different from those who commit nonviolent crimes. Ironically, it prevents those convicted of the most serious crimes from reducing their sentences by participating in the programs this bill cites as essential to smart criminal justice reform.</w:t>
      </w:r>
    </w:p>
    <w:p w14:paraId="377642FF" w14:textId="77777777" w:rsidR="004754A8" w:rsidRPr="00324E8F" w:rsidRDefault="004754A8" w:rsidP="004754A8">
      <w:pPr>
        <w:rPr>
          <w:rStyle w:val="StyleUnderline"/>
        </w:rPr>
      </w:pPr>
      <w:r w:rsidRPr="00324E8F">
        <w:rPr>
          <w:rStyle w:val="StyleUnderline"/>
        </w:rPr>
        <w:t>I know from my experience as the executive director of UnCommon Law, a nonprofit law firm, that this is counterproductive in the fight for meaningful criminal justice reform. We spend months and even years working with people in prison for violent crimes, helping them to develop the emotional intelligence and communication skills they’ll need upon release from prison. More than 200 of our clients have been released from life sentences, and not a single one has gone on to commit a violent crime. But this bill tells my clients their personal transformation doesn’t matter.</w:t>
      </w:r>
    </w:p>
    <w:p w14:paraId="4EF50947" w14:textId="77777777" w:rsidR="004754A8" w:rsidRPr="00324E8F" w:rsidRDefault="004754A8" w:rsidP="004754A8">
      <w:pPr>
        <w:rPr>
          <w:rStyle w:val="StyleUnderline"/>
        </w:rPr>
      </w:pPr>
      <w:r w:rsidRPr="00324E8F">
        <w:rPr>
          <w:rStyle w:val="StyleUnderline"/>
        </w:rPr>
        <w:t>In my experience, violence has its roots in feelings of inadequacy and rejection dating back to childhood trauma</w:t>
      </w:r>
      <w:r w:rsidRPr="00324E8F">
        <w:t xml:space="preserve">. And most people who commit violence also have the capacity to reinterpret and overcome their traumatic experiences in a way that brings understanding to, and remorse for, their own actions, along with a newfound commitment to helping others learn from their experience. They are not fundamentally different from people who have committed nonviolent offenses. </w:t>
      </w:r>
      <w:r w:rsidRPr="00324E8F">
        <w:rPr>
          <w:rStyle w:val="StyleUnderline"/>
        </w:rPr>
        <w:t>They and the communities to which they return would most likely benefit the most from incentives to participate in educational and therapeutic programming, as well as earlier release.</w:t>
      </w:r>
    </w:p>
    <w:p w14:paraId="2971BE10" w14:textId="77777777" w:rsidR="004754A8" w:rsidRPr="00324E8F" w:rsidRDefault="004754A8" w:rsidP="004754A8">
      <w:r w:rsidRPr="00324E8F">
        <w:t>While it is tempting to believe that we keep our communities safe by locking up people convicted of violent crimes as long as possible and denying them time-reducing credit, the reality is that the people our society fears the most — people convicted of murder and who have been paroled on a life sentence — are actually the least likely to return to prison even for a minor infraction. Their return rate is </w:t>
      </w:r>
      <w:hyperlink r:id="rId448" w:tgtFrame="_blank" w:history="1">
        <w:r w:rsidRPr="00324E8F">
          <w:rPr>
            <w:rStyle w:val="Hyperlink"/>
          </w:rPr>
          <w:t>roughly 1 percent</w:t>
        </w:r>
      </w:hyperlink>
      <w:r w:rsidRPr="00324E8F">
        <w:t>. We should not accept their categorical exclusion from sentence-reducing measures that would permit their earlier return to the community, where they can be the next generation of violence interrupters.</w:t>
      </w:r>
    </w:p>
    <w:p w14:paraId="0B953A6A" w14:textId="77777777" w:rsidR="004754A8" w:rsidRPr="00324E8F" w:rsidRDefault="004754A8" w:rsidP="004754A8">
      <w:r w:rsidRPr="00324E8F">
        <w:t>There are other misleading promises in this bill. For example, it will reduce mandatory minimum sentences for perhaps </w:t>
      </w:r>
      <w:hyperlink r:id="rId449" w:tgtFrame="_blank" w:history="1">
        <w:r w:rsidRPr="00324E8F">
          <w:rPr>
            <w:rStyle w:val="Hyperlink"/>
          </w:rPr>
          <w:t>2,000 people annually</w:t>
        </w:r>
      </w:hyperlink>
      <w:r w:rsidRPr="00324E8F">
        <w:t xml:space="preserve">; however, this part is not retroactive, so no one currently serving such a sentence will have it shortened. It also reduces the discrepancy in sentencing for crack versus powder cocaine, which Congress already did back in 2010. </w:t>
      </w:r>
      <w:r w:rsidRPr="00324E8F">
        <w:rPr>
          <w:rStyle w:val="StyleUnderline"/>
        </w:rPr>
        <w:t>This bill just finally makes the change retroactive,</w:t>
      </w:r>
      <w:r w:rsidRPr="00324E8F">
        <w:t xml:space="preserve"> which may benefit up to </w:t>
      </w:r>
      <w:hyperlink r:id="rId450" w:tgtFrame="_blank" w:history="1">
        <w:r w:rsidRPr="00324E8F">
          <w:rPr>
            <w:rStyle w:val="Hyperlink"/>
          </w:rPr>
          <w:t>2,600 people</w:t>
        </w:r>
      </w:hyperlink>
      <w:r w:rsidRPr="00324E8F">
        <w:t>.</w:t>
      </w:r>
    </w:p>
    <w:p w14:paraId="76EEBCBC" w14:textId="77777777" w:rsidR="004754A8" w:rsidRPr="00324E8F" w:rsidRDefault="004754A8" w:rsidP="004754A8">
      <w:r w:rsidRPr="00324E8F">
        <w:t xml:space="preserve">After decades of “get tough” rhetoric, drug wars and a prison-building boom that gave us the highest rate of incarceration in the world, it now appears that </w:t>
      </w:r>
      <w:r w:rsidRPr="00324E8F">
        <w:rPr>
          <w:rStyle w:val="StyleUnderline"/>
        </w:rPr>
        <w:t xml:space="preserve">reform is possible — if only because we’re finally talking about it. But we must learn from our past, not replicate old mistakes in present-day reforms. This bill is likely to benefit private prison companies more than the incarcerated population, as it seems primed to increase the use of electronic monitoring systems created by private corporations to to track, surveil and control those who have been released from prison and are in home-detention and post-release transitional programs. </w:t>
      </w:r>
      <w:r w:rsidRPr="00324E8F">
        <w:t>Indeed, one of those corporations, GEO Group, proudly bills itself as “a </w:t>
      </w:r>
      <w:hyperlink r:id="rId451" w:tgtFrame="_blank" w:history="1">
        <w:r w:rsidRPr="00324E8F">
          <w:rPr>
            <w:rStyle w:val="Hyperlink"/>
          </w:rPr>
          <w:t>complete electronic monitoring solutions provider</w:t>
        </w:r>
      </w:hyperlink>
      <w:r w:rsidRPr="00324E8F">
        <w:t>” and already has 30,000 “participants” in its programs.</w:t>
      </w:r>
    </w:p>
    <w:p w14:paraId="3FCB7C65" w14:textId="77777777" w:rsidR="004754A8" w:rsidRPr="00324E8F" w:rsidRDefault="004754A8" w:rsidP="004754A8">
      <w:pPr>
        <w:rPr>
          <w:rStyle w:val="StyleUnderline"/>
        </w:rPr>
      </w:pPr>
      <w:r w:rsidRPr="00324E8F">
        <w:rPr>
          <w:rStyle w:val="StyleUnderline"/>
        </w:rPr>
        <w:t>The total number of people benefited by the bill is shockingly small</w:t>
      </w:r>
      <w:r w:rsidRPr="00324E8F">
        <w:t xml:space="preserve"> — it affects only </w:t>
      </w:r>
      <w:hyperlink r:id="rId452" w:tgtFrame="_blank" w:history="1">
        <w:r w:rsidRPr="00324E8F">
          <w:rPr>
            <w:rStyle w:val="Hyperlink"/>
          </w:rPr>
          <w:t>about 4,000</w:t>
        </w:r>
      </w:hyperlink>
      <w:r w:rsidRPr="00324E8F">
        <w:t> in the federal prison system, which itself makes up less than 10 percent of the total population of </w:t>
      </w:r>
      <w:hyperlink r:id="rId453" w:tgtFrame="_blank" w:history="1">
        <w:r w:rsidRPr="00324E8F">
          <w:rPr>
            <w:rStyle w:val="Hyperlink"/>
          </w:rPr>
          <w:t>people incarcerated in the United States.</w:t>
        </w:r>
      </w:hyperlink>
      <w:r w:rsidRPr="00324E8F">
        <w:t> A large majority of incarcerated people are actually housed in state prisons and local jails, which are unaffected by this bill. Although some have celebrated the bill because it prohibits the shackling of women during childbirth, the practice of shackling pregnant women in all but the most extreme circumstances has been </w:t>
      </w:r>
      <w:hyperlink r:id="rId454" w:tgtFrame="_blank" w:history="1">
        <w:r w:rsidRPr="00324E8F">
          <w:rPr>
            <w:rStyle w:val="Hyperlink"/>
          </w:rPr>
          <w:t>banned in federal prisons</w:t>
        </w:r>
      </w:hyperlink>
      <w:r w:rsidRPr="00324E8F">
        <w:t xml:space="preserve"> for 10 years, so </w:t>
      </w:r>
      <w:r w:rsidRPr="00324E8F">
        <w:rPr>
          <w:rStyle w:val="StyleUnderline"/>
        </w:rPr>
        <w:t>the provisions will likely have little to no practical effect.</w:t>
      </w:r>
    </w:p>
    <w:p w14:paraId="7C701185" w14:textId="77777777" w:rsidR="004754A8" w:rsidRPr="00324E8F" w:rsidRDefault="004754A8" w:rsidP="004754A8">
      <w:pPr>
        <w:rPr>
          <w:rStyle w:val="StyleUnderline"/>
        </w:rPr>
      </w:pPr>
      <w:r w:rsidRPr="00324E8F">
        <w:t xml:space="preserve">I stand with advocates seeking to bring people home from prison sooner rather than later. It’s what I do. But we should not be tempted by the false promise that this is the beginning of a more expansive reform effort. Those in control have not taken any steps toward real criminal justice reform, which ideally would involve developing real alternatives to incarceration. When policymakers want to have that conversation, please count me in. </w:t>
      </w:r>
      <w:r w:rsidRPr="00324E8F">
        <w:rPr>
          <w:rStyle w:val="StyleUnderline"/>
        </w:rPr>
        <w:t>But any would-be reform effort that begins by denying the benefits of therapeutic, educational and vocational programs to the people who could benefit most is not a “first step” — it’s a step in the wrong direction.</w:t>
      </w:r>
    </w:p>
    <w:p w14:paraId="725D0B8E" w14:textId="77777777" w:rsidR="004754A8" w:rsidRPr="00324E8F" w:rsidRDefault="004754A8" w:rsidP="004754A8"/>
    <w:p w14:paraId="76914AAE" w14:textId="77777777" w:rsidR="004754A8" w:rsidRPr="00324E8F" w:rsidRDefault="004754A8" w:rsidP="004754A8">
      <w:pPr>
        <w:pStyle w:val="Heading4"/>
        <w:rPr>
          <w:rFonts w:cs="Times New Roman"/>
        </w:rPr>
      </w:pPr>
      <w:r w:rsidRPr="00324E8F">
        <w:rPr>
          <w:rFonts w:cs="Times New Roman"/>
        </w:rPr>
        <w:t>Trump’s commutation of Roger Stone is an indication of his perverse, highly personalized view of the criminal justice system</w:t>
      </w:r>
    </w:p>
    <w:p w14:paraId="743318C0" w14:textId="77777777" w:rsidR="00324E8F" w:rsidRPr="00324E8F" w:rsidRDefault="004754A8" w:rsidP="004754A8">
      <w:r w:rsidRPr="00324E8F">
        <w:rPr>
          <w:rStyle w:val="Style13ptBold"/>
        </w:rPr>
        <w:t>National Review Senior Editorial Staff, 7-12-20</w:t>
      </w:r>
    </w:p>
    <w:p w14:paraId="582EA5BC" w14:textId="65010BEB" w:rsidR="004754A8" w:rsidRPr="00324E8F" w:rsidRDefault="004754A8" w:rsidP="004754A8">
      <w:r w:rsidRPr="00324E8F">
        <w:t xml:space="preserve">[The Editors, 7-12-2020, National Review, “An Indefensible Commutation”, </w:t>
      </w:r>
      <w:hyperlink r:id="rId455" w:history="1">
        <w:r w:rsidRPr="00324E8F">
          <w:rPr>
            <w:rStyle w:val="Hyperlink"/>
          </w:rPr>
          <w:t>https://www.nationalreview.com/2020/07/an-indefensible-commutation/?mod=djemCapitalJournalDaybreak</w:t>
        </w:r>
      </w:hyperlink>
      <w:r w:rsidRPr="00324E8F">
        <w:t>, accessed 7-15-2020, BN]</w:t>
      </w:r>
    </w:p>
    <w:p w14:paraId="109901DB" w14:textId="77777777" w:rsidR="004754A8" w:rsidRPr="00324E8F" w:rsidRDefault="004754A8" w:rsidP="004754A8">
      <w:pPr>
        <w:rPr>
          <w:rStyle w:val="StyleUnderline"/>
        </w:rPr>
      </w:pPr>
      <w:r w:rsidRPr="00324E8F">
        <w:rPr>
          <w:rStyle w:val="StyleUnderline"/>
        </w:rPr>
        <w:t>President Trump has commuted the sentence of Roger Stone. The timing, late on Friday, suggests internal embarrassment over the move, and we wish there were more.</w:t>
      </w:r>
    </w:p>
    <w:p w14:paraId="58E8D8E4" w14:textId="77777777" w:rsidR="004754A8" w:rsidRPr="00324E8F" w:rsidRDefault="004754A8" w:rsidP="004754A8">
      <w:r w:rsidRPr="00324E8F">
        <w:rPr>
          <w:rStyle w:val="StyleUnderline"/>
        </w:rPr>
        <w:t xml:space="preserve">The commutation is a move fully within the president’s powers and in keeping with the long-established pattern of presidents’ pardoning or commuting the sentences of associates caught up in special-counsel probes, although usually the associates aren’t as sleazy as Stone. We’re a long way from George H. W. Bush’s pardoning Cap Weinberger, the great Reagan-era defense official, who had been indicted for perjury and obstruction </w:t>
      </w:r>
      <w:r w:rsidRPr="00324E8F">
        <w:t>of justice in the Lawrence Walsh investigation.</w:t>
      </w:r>
    </w:p>
    <w:p w14:paraId="77D594B7" w14:textId="77777777" w:rsidR="004754A8" w:rsidRPr="00324E8F" w:rsidRDefault="004754A8" w:rsidP="004754A8">
      <w:pPr>
        <w:rPr>
          <w:rStyle w:val="StyleUnderline"/>
        </w:rPr>
      </w:pPr>
      <w:r w:rsidRPr="00324E8F">
        <w:rPr>
          <w:rStyle w:val="StyleUnderline"/>
        </w:rPr>
        <w:t>No one would think of letting Roger Stone anywhere near any serious responsibility, and even the Trump campaign in 2016 had the sense to keep him at arm’s length.</w:t>
      </w:r>
    </w:p>
    <w:p w14:paraId="57B73447" w14:textId="77777777" w:rsidR="004754A8" w:rsidRPr="00324E8F" w:rsidRDefault="004754A8" w:rsidP="004754A8">
      <w:pPr>
        <w:rPr>
          <w:rStyle w:val="StyleUnderline"/>
        </w:rPr>
      </w:pPr>
      <w:r w:rsidRPr="00324E8F">
        <w:rPr>
          <w:rStyle w:val="StyleUnderline"/>
        </w:rPr>
        <w:t>The media and Democrats are incandescent with outrage over the commutation for someone they say covered up Trump’s treacherous dealings with Russia in 2016. But the indictment of Stone and subsequent trial definitively established that Stone had no inside knowledge of Russian hacking or WikiLeaks’s role in disseminating stolen DNC emails; instead, he tried to parlay media gossip and what he heard from an intermediary into a sense that he knew more than he did. Never before has an alleged spy been such a fatuous figure and ridiculous braggart.</w:t>
      </w:r>
    </w:p>
    <w:p w14:paraId="2A5D751D" w14:textId="77777777" w:rsidR="004754A8" w:rsidRPr="00324E8F" w:rsidRDefault="004754A8" w:rsidP="004754A8">
      <w:pPr>
        <w:rPr>
          <w:rStyle w:val="StyleUnderline"/>
        </w:rPr>
      </w:pPr>
      <w:r w:rsidRPr="00324E8F">
        <w:t xml:space="preserve">There is no doubt, though, that </w:t>
      </w:r>
      <w:r w:rsidRPr="00324E8F">
        <w:rPr>
          <w:rStyle w:val="StyleUnderline"/>
        </w:rPr>
        <w:t>Stone was guilty of perjury and a laughably ham-handed attempt at witness tampering. He was justly convicted of these charges and deserved to go to jail; in our system of justice, self-parody is no defense.</w:t>
      </w:r>
    </w:p>
    <w:p w14:paraId="5E62B3E6" w14:textId="77777777" w:rsidR="004754A8" w:rsidRPr="00324E8F" w:rsidRDefault="004754A8" w:rsidP="004754A8">
      <w:pPr>
        <w:rPr>
          <w:rStyle w:val="StyleUnderline"/>
        </w:rPr>
      </w:pPr>
      <w:r w:rsidRPr="00324E8F">
        <w:t xml:space="preserve">Attorney General Bill </w:t>
      </w:r>
      <w:r w:rsidRPr="00324E8F">
        <w:rPr>
          <w:rStyle w:val="StyleUnderline"/>
        </w:rPr>
        <w:t>Barr reportedly opposed the commutation and was right to do so. The act of clemency is made worse by the fact that Stone repeatedly argued that he was owed it for his loyalty to the president.</w:t>
      </w:r>
    </w:p>
    <w:p w14:paraId="0B9C5AA5" w14:textId="77777777" w:rsidR="004754A8" w:rsidRPr="00324E8F" w:rsidRDefault="004754A8" w:rsidP="004754A8">
      <w:pPr>
        <w:rPr>
          <w:rStyle w:val="StyleUnderline"/>
        </w:rPr>
      </w:pPr>
      <w:r w:rsidRPr="00324E8F">
        <w:t xml:space="preserve">Again, there is no reason to believe that </w:t>
      </w:r>
      <w:r w:rsidRPr="00324E8F">
        <w:rPr>
          <w:rStyle w:val="StyleUnderline"/>
        </w:rPr>
        <w:t>Stone actually knows more damaging information about Trump’s dealings with Russia. Mueller’s investigators interviewed, subpoenaed, and searched hundreds of witnesses and prosecuted a couple of dozen Russian operatives and entities, and concluded that the Russians neither got help nor were looking for help from the Trump campaign. Even if Stone’s talk of omerta is a pose, it is grotesque and alone makes him unworthy of clemency.</w:t>
      </w:r>
    </w:p>
    <w:p w14:paraId="084E287D" w14:textId="77777777" w:rsidR="004754A8" w:rsidRPr="00324E8F" w:rsidRDefault="004754A8" w:rsidP="004754A8">
      <w:r w:rsidRPr="00324E8F">
        <w:t>(At least Trump didn’t pardon him, which means that his convictions still stand.)</w:t>
      </w:r>
    </w:p>
    <w:p w14:paraId="3973EDE5" w14:textId="77777777" w:rsidR="004754A8" w:rsidRPr="00324E8F" w:rsidRDefault="004754A8" w:rsidP="004754A8">
      <w:pPr>
        <w:rPr>
          <w:rStyle w:val="StyleUnderline"/>
        </w:rPr>
      </w:pPr>
      <w:r w:rsidRPr="00324E8F">
        <w:rPr>
          <w:rStyle w:val="StyleUnderline"/>
        </w:rPr>
        <w:t>This isn’t to deny the excesses of Trump’s critics and the prosecutors. The focus on Stone as the linchpin of a great international conspiracy was always absurd, even though some people — including Andrew Weissman, the zealous Democratic prosecutor who had a large hand in running the Mueller probe — are still clinging to it today. The early-morning SWAT team raid on Stone’s home, somehow covered by a CNN crew, was a travesty.</w:t>
      </w:r>
    </w:p>
    <w:p w14:paraId="2F7A43A8" w14:textId="77777777" w:rsidR="004754A8" w:rsidRPr="00324E8F" w:rsidRDefault="004754A8" w:rsidP="004754A8">
      <w:pPr>
        <w:rPr>
          <w:rStyle w:val="StyleUnderline"/>
        </w:rPr>
      </w:pPr>
      <w:r w:rsidRPr="00324E8F">
        <w:rPr>
          <w:rStyle w:val="StyleUnderline"/>
        </w:rPr>
        <w:t>But Trump’s handling of the matter is indefensible. It is another indication of his perverse, highly personalized view of the criminal-justice system — and another reminder of the loathsome characters he’s surrounded himself with his entire adult life.</w:t>
      </w:r>
    </w:p>
    <w:p w14:paraId="0082593B" w14:textId="77777777" w:rsidR="004754A8" w:rsidRPr="00324E8F" w:rsidRDefault="004754A8" w:rsidP="004754A8">
      <w:pPr>
        <w:pStyle w:val="Heading3"/>
        <w:rPr>
          <w:rFonts w:cs="Times New Roman"/>
        </w:rPr>
      </w:pPr>
      <w:bookmarkStart w:id="122" w:name="_Toc45868963"/>
      <w:r w:rsidRPr="00324E8F">
        <w:rPr>
          <w:rFonts w:cs="Times New Roman"/>
        </w:rPr>
        <w:t>No Link – Trump Can’t Gain From Plan – Flip-flops</w:t>
      </w:r>
      <w:bookmarkEnd w:id="122"/>
    </w:p>
    <w:p w14:paraId="23A5CDB4" w14:textId="77777777" w:rsidR="004754A8" w:rsidRPr="00324E8F" w:rsidRDefault="004754A8" w:rsidP="004754A8"/>
    <w:p w14:paraId="2AD13EBF" w14:textId="77777777" w:rsidR="004754A8" w:rsidRPr="00324E8F" w:rsidRDefault="004754A8" w:rsidP="004754A8">
      <w:pPr>
        <w:pStyle w:val="Heading4"/>
        <w:rPr>
          <w:rFonts w:cs="Times New Roman"/>
        </w:rPr>
      </w:pPr>
      <w:r w:rsidRPr="00324E8F">
        <w:rPr>
          <w:rFonts w:cs="Times New Roman"/>
        </w:rPr>
        <w:t>Trump flip-flops on criminal justice reform too often – no clear commitment</w:t>
      </w:r>
    </w:p>
    <w:p w14:paraId="06894CD0" w14:textId="77777777" w:rsidR="00324E8F" w:rsidRPr="00324E8F" w:rsidRDefault="004754A8" w:rsidP="004754A8">
      <w:r w:rsidRPr="00324E8F">
        <w:rPr>
          <w:rStyle w:val="Style13ptBold"/>
        </w:rPr>
        <w:t>Scott, Washington Post Identity Politics Reporter, 6-23-20</w:t>
      </w:r>
    </w:p>
    <w:p w14:paraId="78ACBE06" w14:textId="67496A8B" w:rsidR="004754A8" w:rsidRPr="00324E8F" w:rsidRDefault="004754A8" w:rsidP="004754A8">
      <w:r w:rsidRPr="00324E8F">
        <w:t xml:space="preserve">[Eugene, former Georgetown University Institute of Politics Fellow, 6-23-2020, The Washington Post, “Trump relies on his criminal justice reform creds, while prison time is a favorite threat for his opponents,” </w:t>
      </w:r>
      <w:hyperlink r:id="rId456" w:history="1">
        <w:r w:rsidRPr="00324E8F">
          <w:rPr>
            <w:rStyle w:val="Hyperlink"/>
          </w:rPr>
          <w:t>https://www.washingtonpost.com/politics/2020/06/23/trump-relies-his-criminal-justice-reform-creds-while-prison-time-is-favorite-threat-his-opponents/</w:t>
        </w:r>
      </w:hyperlink>
      <w:r w:rsidRPr="00324E8F">
        <w:t>, accessed 7-9-2020, JL]</w:t>
      </w:r>
    </w:p>
    <w:p w14:paraId="1602EA83" w14:textId="77777777" w:rsidR="004754A8" w:rsidRPr="00324E8F" w:rsidRDefault="004754A8" w:rsidP="004754A8">
      <w:pPr>
        <w:rPr>
          <w:u w:val="single"/>
        </w:rPr>
      </w:pPr>
      <w:r w:rsidRPr="00324E8F">
        <w:rPr>
          <w:u w:val="single"/>
        </w:rPr>
        <w:t>President Trump has presented himself as an advocate of criminal justice reform, emphasizing the legislation he signed in 2018 in campaign remarks and appeals to black voters as well as white voters uncomfortable with his handling of race matters. He often touts his criminal justice reform while attacking his rival, former vice president Joe Biden, or defending himself against accusations of racism.</w:t>
      </w:r>
    </w:p>
    <w:p w14:paraId="08EB60A9" w14:textId="77777777" w:rsidR="004754A8" w:rsidRPr="00324E8F" w:rsidRDefault="004754A8" w:rsidP="004754A8">
      <w:r w:rsidRPr="00324E8F">
        <w:rPr>
          <w:u w:val="single"/>
        </w:rPr>
        <w:t xml:space="preserve">But the president also undercuts his commitment to that issue </w:t>
      </w:r>
      <w:r w:rsidRPr="00324E8F">
        <w:t xml:space="preserve">— a key point of that bill is to mitigate damage caused by unnecessarily harsh sentencing — </w:t>
      </w:r>
      <w:r w:rsidRPr="00324E8F">
        <w:rPr>
          <w:u w:val="single"/>
        </w:rPr>
        <w:t>by reverting to his tough-on-crime instincts even for nonviolent offenses.</w:t>
      </w:r>
      <w:r w:rsidRPr="00324E8F">
        <w:t xml:space="preserve"> He did so again Tuesday.</w:t>
      </w:r>
    </w:p>
    <w:p w14:paraId="48E7E84B" w14:textId="77777777" w:rsidR="004754A8" w:rsidRPr="00324E8F" w:rsidRDefault="004754A8" w:rsidP="004754A8">
      <w:pPr>
        <w:rPr>
          <w:rStyle w:val="StyleUnderline"/>
        </w:rPr>
      </w:pPr>
      <w:r w:rsidRPr="00324E8F">
        <w:rPr>
          <w:u w:val="single"/>
        </w:rPr>
        <w:t>Activists across the country have spent the past several weeks tearing down statues of former Confederate leaders and others who represent racist causes, as the nation reckons with the prevalence of anti-black racism.</w:t>
      </w:r>
      <w:r w:rsidRPr="00324E8F">
        <w:t xml:space="preserve"> A group of protesters near the White House attempted to topple a statue of President Andrew Jackson on Monday, but police intervened. </w:t>
      </w:r>
      <w:r w:rsidRPr="00324E8F">
        <w:rPr>
          <w:rStyle w:val="StyleUnderline"/>
        </w:rPr>
        <w:t>Trump’s response was to dangle the prospect of jail time in a Tuesday morning tweet.</w:t>
      </w:r>
    </w:p>
    <w:p w14:paraId="03C7683B" w14:textId="77777777" w:rsidR="004754A8" w:rsidRPr="00324E8F" w:rsidRDefault="004754A8" w:rsidP="004754A8">
      <w:r w:rsidRPr="00324E8F">
        <w:t>“</w:t>
      </w:r>
      <w:r w:rsidRPr="00324E8F">
        <w:rPr>
          <w:u w:val="single"/>
        </w:rPr>
        <w:t>I have authorized the Federal Government to arrest anyone who vandalizes or destroys any monument, statue or other such Federal property in the U.S. with up to 10 years in prison</w:t>
      </w:r>
      <w:r w:rsidRPr="00324E8F">
        <w:t>, per the Veteran’s Memorial Preservation Act, or such other laws that may be pertinent. This action is taken effective immediately, but may also be used retroactively for destruction or vandalism already caused. There will be no exceptions!”</w:t>
      </w:r>
    </w:p>
    <w:p w14:paraId="13F650E4" w14:textId="77777777" w:rsidR="004754A8" w:rsidRPr="00324E8F" w:rsidRDefault="004754A8" w:rsidP="004754A8">
      <w:r w:rsidRPr="00324E8F">
        <w:t>Trump was authorizing a 2003 law that punishes “attempts to injure or destroy, any structure, plaque, statue, or other monument on public property commemorating the service of any person or persons in the armed forces of the United States.”</w:t>
      </w:r>
    </w:p>
    <w:p w14:paraId="6B89E9CE" w14:textId="77777777" w:rsidR="004754A8" w:rsidRPr="00324E8F" w:rsidRDefault="004754A8" w:rsidP="004754A8">
      <w:r w:rsidRPr="00324E8F">
        <w:rPr>
          <w:u w:val="single"/>
        </w:rPr>
        <w:t>The threat of jail time as a punishment or a deterrent to an activity he opposes was a reminder that Trump’s instincts always lean toward law and order</w:t>
      </w:r>
      <w:r w:rsidRPr="00324E8F">
        <w:t>, even as many Americans are considering alternatives to incarceration to respond to concerns about crime and public safety.</w:t>
      </w:r>
    </w:p>
    <w:p w14:paraId="24DB7FC5" w14:textId="77777777" w:rsidR="004754A8" w:rsidRPr="00324E8F" w:rsidRDefault="004754A8" w:rsidP="004754A8">
      <w:r w:rsidRPr="00324E8F">
        <w:rPr>
          <w:u w:val="single"/>
        </w:rPr>
        <w:t xml:space="preserve">A core objective of criminal justice reform has been to decrease the prison population. Activists point to mass incarceration as a costly social ill that often causes more problems than it solves. </w:t>
      </w:r>
      <w:r w:rsidRPr="00324E8F">
        <w:t>And this point continues to resurface as lawmakers on both sides of the aisle discuss ways to reform the country’s law enforcement system</w:t>
      </w:r>
    </w:p>
    <w:p w14:paraId="13C16CD4" w14:textId="77777777" w:rsidR="004754A8" w:rsidRPr="00324E8F" w:rsidRDefault="004754A8" w:rsidP="004754A8">
      <w:pPr>
        <w:rPr>
          <w:u w:val="single"/>
        </w:rPr>
      </w:pPr>
      <w:r w:rsidRPr="00324E8F">
        <w:rPr>
          <w:u w:val="single"/>
        </w:rPr>
        <w:t>Even the First Step Act, the criminal justice reform bill that the president signed in 2018 and often touts, has prioritized early release as one of its key objectives. But when the president feels as though one of his core values has been personally attacked — perhaps especially related to the culture war conversation on race in America that appears to be of particular interest to him — he often looks to prison for vindication.</w:t>
      </w:r>
    </w:p>
    <w:p w14:paraId="7E78C6B2" w14:textId="77777777" w:rsidR="004754A8" w:rsidRPr="00324E8F" w:rsidRDefault="004754A8" w:rsidP="004754A8">
      <w:r w:rsidRPr="00324E8F">
        <w:t>Trump last week threatened those planning to protest at his rallies.</w:t>
      </w:r>
    </w:p>
    <w:p w14:paraId="7A6B9804" w14:textId="77777777" w:rsidR="004754A8" w:rsidRPr="00324E8F" w:rsidRDefault="004754A8" w:rsidP="004754A8">
      <w:r w:rsidRPr="00324E8F">
        <w:rPr>
          <w:u w:val="single"/>
        </w:rPr>
        <w:t xml:space="preserve">Since the beginning of the protests that followed the police killing of George Floyd, Trump has taken a tough approach against demonstrators. </w:t>
      </w:r>
      <w:r w:rsidRPr="00324E8F">
        <w:t>He reemphasized that Tuesday to reporters.</w:t>
      </w:r>
    </w:p>
    <w:p w14:paraId="0CB3CD50" w14:textId="77777777" w:rsidR="004754A8" w:rsidRPr="00324E8F" w:rsidRDefault="004754A8" w:rsidP="004754A8">
      <w:r w:rsidRPr="00324E8F">
        <w:t>After thanking law enforcement for attempting to save a “great monument” to Jackson, Trump elaborated on an executive order that he said would be public “very soon.”</w:t>
      </w:r>
    </w:p>
    <w:p w14:paraId="68D83347" w14:textId="77777777" w:rsidR="004754A8" w:rsidRPr="00324E8F" w:rsidRDefault="004754A8" w:rsidP="004754A8">
      <w:r w:rsidRPr="00324E8F">
        <w:t>“</w:t>
      </w:r>
      <w:r w:rsidRPr="00324E8F">
        <w:rPr>
          <w:u w:val="single"/>
        </w:rPr>
        <w:t>We are looking at long-term jail sentences [for] anarchists</w:t>
      </w:r>
      <w:r w:rsidRPr="00324E8F">
        <w:t>,” he said. “We are ready, able and willing to help, as we did in Minnesota.”</w:t>
      </w:r>
    </w:p>
    <w:p w14:paraId="493413FE" w14:textId="77777777" w:rsidR="004754A8" w:rsidRPr="00324E8F" w:rsidRDefault="004754A8" w:rsidP="004754A8">
      <w:r w:rsidRPr="00324E8F">
        <w:t xml:space="preserve">On Saturday, </w:t>
      </w:r>
      <w:r w:rsidRPr="00324E8F">
        <w:rPr>
          <w:u w:val="single"/>
        </w:rPr>
        <w:t>he said lawmakers should back legislation sending people who burn the American flag to jail.</w:t>
      </w:r>
    </w:p>
    <w:p w14:paraId="6DEFD202" w14:textId="77777777" w:rsidR="004754A8" w:rsidRPr="00324E8F" w:rsidRDefault="004754A8" w:rsidP="004754A8">
      <w:r w:rsidRPr="00324E8F">
        <w:t>“Two days ago, leftist radicals in Portland, Oregon, ripped down a statue of George Washington and wrapped it in an American flag and set the American flag on fire,” he told attendees at his Tulsa rally. “We ought to come out with legislation that if you burn the American flag you go to jail for one year.”</w:t>
      </w:r>
    </w:p>
    <w:p w14:paraId="245895A8" w14:textId="77777777" w:rsidR="004754A8" w:rsidRPr="00324E8F" w:rsidRDefault="004754A8" w:rsidP="004754A8">
      <w:r w:rsidRPr="00324E8F">
        <w:rPr>
          <w:u w:val="single"/>
        </w:rPr>
        <w:t>It’s tough to square Trump creating a rule that would impose long jail terms for crimes such as vandalism with his apparent pride in reducing sentences. That brings into question the sincerity of his commitment to criminal justice reform and keeping as many people out of prison as possible</w:t>
      </w:r>
      <w:r w:rsidRPr="00324E8F">
        <w:t>.</w:t>
      </w:r>
    </w:p>
    <w:p w14:paraId="09EE4F5F" w14:textId="1667A7DC" w:rsidR="008F1347" w:rsidRPr="00324E8F" w:rsidRDefault="008F1347" w:rsidP="004754A8">
      <w:pPr>
        <w:pStyle w:val="Heading3"/>
        <w:rPr>
          <w:rFonts w:cs="Times New Roman"/>
        </w:rPr>
      </w:pPr>
      <w:bookmarkStart w:id="123" w:name="_Toc45868964"/>
      <w:r w:rsidRPr="00324E8F">
        <w:rPr>
          <w:rFonts w:cs="Times New Roman"/>
        </w:rPr>
        <w:t>No Link – Trump Can’t Gain from Forensic Science Reform</w:t>
      </w:r>
      <w:bookmarkEnd w:id="123"/>
    </w:p>
    <w:p w14:paraId="1DEF8205" w14:textId="77777777" w:rsidR="008F1347" w:rsidRPr="00324E8F" w:rsidRDefault="008F1347" w:rsidP="008F1347"/>
    <w:p w14:paraId="085BB6E3" w14:textId="66DB40E7" w:rsidR="008F1347" w:rsidRPr="00324E8F" w:rsidRDefault="008F1347" w:rsidP="008F1347">
      <w:pPr>
        <w:pStyle w:val="Heading4"/>
        <w:rPr>
          <w:rFonts w:cs="Times New Roman"/>
        </w:rPr>
      </w:pPr>
      <w:r w:rsidRPr="00324E8F">
        <w:rPr>
          <w:rFonts w:cs="Times New Roman"/>
        </w:rPr>
        <w:t>No unique credit for Trump – Forensic science reform is has bipartisan support – Rapid DNA Act proves</w:t>
      </w:r>
    </w:p>
    <w:p w14:paraId="4183D75D" w14:textId="77777777" w:rsidR="008F1347" w:rsidRPr="00324E8F" w:rsidRDefault="008F1347" w:rsidP="008F1347">
      <w:pPr>
        <w:rPr>
          <w:rStyle w:val="Style13ptBold"/>
        </w:rPr>
      </w:pPr>
      <w:r w:rsidRPr="00324E8F">
        <w:rPr>
          <w:rStyle w:val="Style13ptBold"/>
        </w:rPr>
        <w:t>CBS San Francisco, 17</w:t>
      </w:r>
    </w:p>
    <w:p w14:paraId="79E9EDC3" w14:textId="77777777" w:rsidR="008F1347" w:rsidRPr="00324E8F" w:rsidRDefault="008F1347" w:rsidP="008F1347">
      <w:r w:rsidRPr="00324E8F">
        <w:t xml:space="preserve">[CBS SF, 8-22-2017, "Trump Signs Bipartisan Bill For Faster DNA Testing To Solve Crimes," San Francisco CBS, </w:t>
      </w:r>
      <w:hyperlink r:id="rId457" w:history="1">
        <w:r w:rsidRPr="00324E8F">
          <w:rPr>
            <w:rStyle w:val="Hyperlink"/>
          </w:rPr>
          <w:t>https://sanfrancisco.cbslocal.com/2017/08/22/trump-signs-bipartisan-rapid-dna-act-swalwell-feinstein/</w:t>
        </w:r>
      </w:hyperlink>
      <w:r w:rsidRPr="00324E8F">
        <w:t>, accessed 7-16-20, LH]</w:t>
      </w:r>
    </w:p>
    <w:p w14:paraId="1E535005" w14:textId="77777777" w:rsidR="008F1347" w:rsidRPr="00324E8F" w:rsidRDefault="008F1347" w:rsidP="008F1347">
      <w:pPr>
        <w:rPr>
          <w:rStyle w:val="StyleUnderline"/>
        </w:rPr>
      </w:pPr>
      <w:r w:rsidRPr="00324E8F">
        <w:rPr>
          <w:rStyle w:val="StyleUnderline"/>
        </w:rPr>
        <w:t>Trump Signs Bipartisan Bill For Faster DNA Testing To Solve Crimes</w:t>
      </w:r>
    </w:p>
    <w:p w14:paraId="7D31A528" w14:textId="77777777" w:rsidR="008F1347" w:rsidRPr="00324E8F" w:rsidRDefault="008F1347" w:rsidP="008F1347">
      <w:pPr>
        <w:rPr>
          <w:rStyle w:val="StyleUnderline"/>
        </w:rPr>
      </w:pPr>
      <w:r w:rsidRPr="00324E8F">
        <w:t xml:space="preserve">WASHINGTON (CBS SF) – </w:t>
      </w:r>
      <w:r w:rsidRPr="00324E8F">
        <w:rPr>
          <w:rStyle w:val="StyleUnderline"/>
        </w:rPr>
        <w:t>President Donald Trump has signed legislation</w:t>
      </w:r>
      <w:r w:rsidRPr="00324E8F">
        <w:t xml:space="preserve"> co-sponsored by Rep. Eric Swalwell, D-Dublin, </w:t>
      </w:r>
      <w:r w:rsidRPr="00324E8F">
        <w:rPr>
          <w:rStyle w:val="StyleUnderline"/>
        </w:rPr>
        <w:t>that’s aimed at helping law enforcement agencies perform real-time DNA testing to speed up justice.</w:t>
      </w:r>
    </w:p>
    <w:p w14:paraId="7499EB76" w14:textId="77777777" w:rsidR="008F1347" w:rsidRPr="00324E8F" w:rsidRDefault="008F1347" w:rsidP="008F1347">
      <w:pPr>
        <w:rPr>
          <w:rStyle w:val="StyleUnderline"/>
        </w:rPr>
      </w:pPr>
      <w:r w:rsidRPr="00324E8F">
        <w:t xml:space="preserve">Swalwell said traditional DNA analysis can take weeks, but </w:t>
      </w:r>
      <w:r w:rsidRPr="00324E8F">
        <w:rPr>
          <w:rStyle w:val="StyleUnderline"/>
        </w:rPr>
        <w:t>rapid DNA analysis permits processing of samples in about 90 minutes or less.</w:t>
      </w:r>
    </w:p>
    <w:p w14:paraId="4FEAF87D" w14:textId="77777777" w:rsidR="008F1347" w:rsidRPr="00324E8F" w:rsidRDefault="008F1347" w:rsidP="008F1347">
      <w:pPr>
        <w:rPr>
          <w:rStyle w:val="StyleUnderline"/>
        </w:rPr>
      </w:pPr>
      <w:r w:rsidRPr="00324E8F">
        <w:t xml:space="preserve">He said the </w:t>
      </w:r>
      <w:r w:rsidRPr="00324E8F">
        <w:rPr>
          <w:rStyle w:val="StyleUnderline"/>
        </w:rPr>
        <w:t>technology revolutionizes the way in which people who are arrested for crimes are enrolled in the criminal justice system, shortens the time required for their DNA to be linked to unsolved crimes and speeds up innocent people’s exoneration.</w:t>
      </w:r>
    </w:p>
    <w:p w14:paraId="044BBF89" w14:textId="77777777" w:rsidR="008F1347" w:rsidRPr="00324E8F" w:rsidRDefault="008F1347" w:rsidP="008F1347">
      <w:r w:rsidRPr="00324E8F">
        <w:rPr>
          <w:rStyle w:val="StyleUnderline"/>
        </w:rPr>
        <w:t>The Rapid DNA Act was introduced in January by Senators Orrin Hatch (R-Utah) and Dianne Feinstein (D-Calif.) and by Representatives Jim Sensenbrenner (R-Wisconsin) and Swalwell.</w:t>
      </w:r>
      <w:r w:rsidRPr="00324E8F">
        <w:t xml:space="preserve"> President Trump signed it on Friday.</w:t>
      </w:r>
    </w:p>
    <w:p w14:paraId="68FFA25D" w14:textId="77777777" w:rsidR="008F1347" w:rsidRPr="00324E8F" w:rsidRDefault="008F1347" w:rsidP="008F1347">
      <w:r w:rsidRPr="00324E8F">
        <w:t>Swalwell said the legislation will let local law enforcement agencies – under standards and guidelines established by the FBI – perform real-time DNA testing at the time of arrest within their own booking stations, comparing samples to profiles in the FBI’s Combined DNA Index System, which is known as CODIS.</w:t>
      </w:r>
    </w:p>
    <w:p w14:paraId="3204C172" w14:textId="77777777" w:rsidR="008F1347" w:rsidRPr="00324E8F" w:rsidRDefault="008F1347" w:rsidP="008F1347">
      <w:r w:rsidRPr="00324E8F">
        <w:t>“</w:t>
      </w:r>
      <w:r w:rsidRPr="00324E8F">
        <w:rPr>
          <w:rStyle w:val="StyleUnderline"/>
        </w:rPr>
        <w:t>This law’s enactment proves that, even in troubled political times, we can work together across the aisle to make Americans safer,” Swalwell, who serves on the House Judiciary Committee, said</w:t>
      </w:r>
      <w:r w:rsidRPr="00324E8F">
        <w:t xml:space="preserve"> in a statement.</w:t>
      </w:r>
    </w:p>
    <w:p w14:paraId="7B7E0F52" w14:textId="77777777" w:rsidR="008F1347" w:rsidRPr="00324E8F" w:rsidRDefault="008F1347" w:rsidP="008F1347">
      <w:r w:rsidRPr="00324E8F">
        <w:t>“</w:t>
      </w:r>
      <w:r w:rsidRPr="00324E8F">
        <w:rPr>
          <w:rStyle w:val="StyleUnderline"/>
        </w:rPr>
        <w:t>This new law will help law enforcement agencies across the nation use a more powerful tool to protect and serve our communities, to clear the innocent, and to attain justice for victims</w:t>
      </w:r>
      <w:r w:rsidRPr="00324E8F">
        <w:t>,” he said.</w:t>
      </w:r>
    </w:p>
    <w:p w14:paraId="2E1EC5FC" w14:textId="77777777" w:rsidR="008F1347" w:rsidRPr="00324E8F" w:rsidRDefault="008F1347" w:rsidP="008F1347">
      <w:r w:rsidRPr="00324E8F">
        <w:t>The bill was supported by law enforcement organizations including the National Fraternal Order of Police, the International Association of Chiefs of Police, Major City Chiefs Association, National Association of Police Organizations, Federal Law Enforcement Officers Association, and National District Attorneys Association, as well as by the Consortium of Forensic Science Organizations.</w:t>
      </w:r>
    </w:p>
    <w:p w14:paraId="6D9E1E80" w14:textId="77777777" w:rsidR="008F1347" w:rsidRPr="00324E8F" w:rsidRDefault="008F1347" w:rsidP="008F1347">
      <w:pPr>
        <w:rPr>
          <w:rStyle w:val="StyleUnderline"/>
        </w:rPr>
      </w:pPr>
      <w:r w:rsidRPr="00324E8F">
        <w:rPr>
          <w:rStyle w:val="StyleUnderline"/>
        </w:rPr>
        <w:t>Alameda County District Attorney Nancy O’Malley, who used to be Swalwell’s boss when he was a prosecutor in her office, said, “Rapid DNA technology provides an effective new way to identify or clear a suspect within 90 minutes instead of what now can take years.”</w:t>
      </w:r>
    </w:p>
    <w:p w14:paraId="6604F90D" w14:textId="77777777" w:rsidR="008F1347" w:rsidRPr="00324E8F" w:rsidRDefault="008F1347" w:rsidP="008F1347">
      <w:pPr>
        <w:rPr>
          <w:rStyle w:val="StyleUnderline"/>
        </w:rPr>
      </w:pPr>
      <w:r w:rsidRPr="00324E8F">
        <w:rPr>
          <w:rStyle w:val="StyleUnderline"/>
        </w:rPr>
        <w:t>O’Malley said</w:t>
      </w:r>
      <w:r w:rsidRPr="00324E8F">
        <w:t>, “</w:t>
      </w:r>
      <w:r w:rsidRPr="00324E8F">
        <w:rPr>
          <w:rStyle w:val="StyleUnderline"/>
        </w:rPr>
        <w:t xml:space="preserve">Law enforcement agencies across the nation and the people they serve will be grateful for this </w:t>
      </w:r>
      <w:r w:rsidRPr="00324E8F">
        <w:rPr>
          <w:rStyle w:val="Emphasis"/>
        </w:rPr>
        <w:t>bipartisan effort</w:t>
      </w:r>
      <w:r w:rsidRPr="00324E8F">
        <w:rPr>
          <w:rStyle w:val="StyleUnderline"/>
        </w:rPr>
        <w:t xml:space="preserve"> to make their work more efficient.”</w:t>
      </w:r>
    </w:p>
    <w:p w14:paraId="67D35EEE" w14:textId="77777777" w:rsidR="008F1347" w:rsidRPr="00324E8F" w:rsidRDefault="008F1347" w:rsidP="008F1347">
      <w:r w:rsidRPr="00324E8F">
        <w:t>O’Malley said DNA is a critical forensic tool in solving sexual assaults as well as other serious crimes because many government crime labs are overburdened with work and don’t have the capacity to process this vital forensic evidence in a timely manner.</w:t>
      </w:r>
    </w:p>
    <w:p w14:paraId="0DB158D0" w14:textId="77777777" w:rsidR="00324E8F" w:rsidRPr="00324E8F" w:rsidRDefault="008F1347" w:rsidP="008F1347">
      <w:r w:rsidRPr="00324E8F">
        <w:t>She said that that problem has resulted in an estimated backlog of 400,000 to 500,000 sexual assault kits throughout the nation, leaving sexual assault crimes unsolved and violent criminals free to reoffen</w:t>
      </w:r>
    </w:p>
    <w:p w14:paraId="75721C7A" w14:textId="67A8E51F" w:rsidR="00324E8F" w:rsidRPr="00324E8F" w:rsidRDefault="00324E8F" w:rsidP="008F1347"/>
    <w:p w14:paraId="75721C7A" w14:textId="67A8E51F" w:rsidR="004754A8" w:rsidRPr="00324E8F" w:rsidRDefault="004754A8" w:rsidP="004754A8">
      <w:pPr>
        <w:pStyle w:val="Heading3"/>
        <w:rPr>
          <w:rFonts w:cs="Times New Roman"/>
        </w:rPr>
      </w:pPr>
      <w:bookmarkStart w:id="124" w:name="_Toc45868965"/>
      <w:r w:rsidRPr="00324E8F">
        <w:rPr>
          <w:rFonts w:cs="Times New Roman"/>
        </w:rPr>
        <w:t>Biden Turn – Credit for CJR</w:t>
      </w:r>
      <w:bookmarkEnd w:id="124"/>
    </w:p>
    <w:p w14:paraId="35BB7B58" w14:textId="77777777" w:rsidR="004754A8" w:rsidRPr="00324E8F" w:rsidRDefault="004754A8" w:rsidP="004754A8"/>
    <w:p w14:paraId="74779EBB" w14:textId="77777777" w:rsidR="004754A8" w:rsidRPr="00324E8F" w:rsidRDefault="004754A8" w:rsidP="004754A8">
      <w:pPr>
        <w:pStyle w:val="Heading4"/>
        <w:rPr>
          <w:rFonts w:cs="Times New Roman"/>
        </w:rPr>
      </w:pPr>
      <w:r w:rsidRPr="00324E8F">
        <w:rPr>
          <w:rFonts w:cs="Times New Roman"/>
        </w:rPr>
        <w:t>No link and turn – Voters will use CJR to propel Biden not Trump</w:t>
      </w:r>
    </w:p>
    <w:p w14:paraId="2EEA2CDA" w14:textId="77777777" w:rsidR="00324E8F" w:rsidRPr="00324E8F" w:rsidRDefault="004754A8" w:rsidP="004754A8">
      <w:pPr>
        <w:rPr>
          <w:rStyle w:val="Style13ptBold"/>
        </w:rPr>
      </w:pPr>
      <w:r w:rsidRPr="00324E8F">
        <w:rPr>
          <w:rStyle w:val="Style13ptBold"/>
        </w:rPr>
        <w:t>Bacon, FiveThirtyEight Senior Writer, 7-10-20</w:t>
      </w:r>
    </w:p>
    <w:p w14:paraId="30FE889A" w14:textId="5C5473C5" w:rsidR="004754A8" w:rsidRPr="00324E8F" w:rsidRDefault="004754A8" w:rsidP="004754A8">
      <w:pPr>
        <w:spacing w:after="0" w:line="240" w:lineRule="auto"/>
        <w:rPr>
          <w:sz w:val="24"/>
        </w:rPr>
      </w:pPr>
      <w:r w:rsidRPr="00324E8F">
        <w:t>(Perry, July 10</w:t>
      </w:r>
      <w:r w:rsidRPr="00324E8F">
        <w:rPr>
          <w:vertAlign w:val="superscript"/>
        </w:rPr>
        <w:t>th</w:t>
      </w:r>
      <w:r w:rsidRPr="00324E8F">
        <w:t xml:space="preserve">, 2020, FiveThirtyEight, “How Biden is Winning an Identity Politics So Far”, </w:t>
      </w:r>
      <w:hyperlink r:id="rId458" w:history="1">
        <w:r w:rsidRPr="00324E8F">
          <w:rPr>
            <w:rStyle w:val="Hyperlink"/>
          </w:rPr>
          <w:t>https://fivethirtyeight.com/features/if-talking-about-race-hurts-democrats-why-is-biden-so-far-ahead/</w:t>
        </w:r>
      </w:hyperlink>
      <w:r w:rsidRPr="00324E8F">
        <w:t>, accessed:07/14/20, SS)</w:t>
      </w:r>
    </w:p>
    <w:p w14:paraId="2FCB48D3" w14:textId="77777777" w:rsidR="004754A8" w:rsidRPr="00324E8F" w:rsidRDefault="004754A8" w:rsidP="004754A8"/>
    <w:p w14:paraId="24B58811" w14:textId="77777777" w:rsidR="004754A8" w:rsidRPr="00324E8F" w:rsidRDefault="004754A8" w:rsidP="004754A8">
      <w:r w:rsidRPr="00324E8F">
        <w:rPr>
          <w:rStyle w:val="StyleUnderline"/>
        </w:rPr>
        <w:t>After President Trump won the 2016 election, there was a big debate over the role “identity politics” played in his victory. Some scholars argued that many white voters without a college degree — a group that </w:t>
      </w:r>
      <w:hyperlink r:id="rId459" w:history="1">
        <w:r w:rsidRPr="00324E8F">
          <w:rPr>
            <w:rStyle w:val="StyleUnderline"/>
          </w:rPr>
          <w:t>proved pivotal</w:t>
        </w:r>
      </w:hyperlink>
      <w:r w:rsidRPr="00324E8F">
        <w:rPr>
          <w:rStyle w:val="StyleUnderline"/>
        </w:rPr>
        <w:t> in that election —</w:t>
      </w:r>
      <w:r w:rsidRPr="00324E8F">
        <w:t xml:space="preserve"> </w:t>
      </w:r>
      <w:r w:rsidRPr="00324E8F">
        <w:rPr>
          <w:rStyle w:val="StyleUnderline"/>
        </w:rPr>
        <w:t>jumped from supporting then-President Barack Obama in 2012 to Trump in 2016 largely because they liked </w:t>
      </w:r>
      <w:hyperlink r:id="rId460" w:history="1">
        <w:r w:rsidRPr="00324E8F">
          <w:rPr>
            <w:rStyle w:val="StyleUnderline"/>
          </w:rPr>
          <w:t>Trump’s framing of identity issues, such as immigration, more than Hillary Clinton’s</w:t>
        </w:r>
      </w:hyperlink>
      <w:r w:rsidRPr="00324E8F">
        <w:t>.</w:t>
      </w:r>
      <w:hyperlink r:id="rId461" w:anchor="fn-1" w:history="1">
        <w:r w:rsidRPr="00324E8F">
          <w:rPr>
            <w:rStyle w:val="Hyperlink"/>
          </w:rPr>
          <w:t>1</w:t>
        </w:r>
      </w:hyperlink>
      <w:r w:rsidRPr="00324E8F">
        <w:t> After the election, some (</w:t>
      </w:r>
      <w:hyperlink r:id="rId462" w:history="1">
        <w:r w:rsidRPr="00324E8F">
          <w:rPr>
            <w:rStyle w:val="Hyperlink"/>
          </w:rPr>
          <w:t>usually white</w:t>
        </w:r>
      </w:hyperlink>
      <w:r w:rsidRPr="00324E8F">
        <w:t>) </w:t>
      </w:r>
      <w:hyperlink r:id="rId463" w:history="1">
        <w:r w:rsidRPr="00324E8F">
          <w:rPr>
            <w:rStyle w:val="Hyperlink"/>
          </w:rPr>
          <w:t>liberal and Democratic-leaning voices</w:t>
        </w:r>
      </w:hyperlink>
      <w:r w:rsidRPr="00324E8F">
        <w:t> said that Democrats needed to </w:t>
      </w:r>
      <w:hyperlink r:id="rId464" w:history="1">
        <w:r w:rsidRPr="00324E8F">
          <w:rPr>
            <w:rStyle w:val="Hyperlink"/>
          </w:rPr>
          <w:t>abandon “identity politics”</w:t>
        </w:r>
      </w:hyperlink>
      <w:r w:rsidRPr="00324E8F">
        <w:t> or face more defeats like Clinton’s. </w:t>
      </w:r>
      <w:hyperlink r:id="rId465" w:history="1">
        <w:r w:rsidRPr="00324E8F">
          <w:rPr>
            <w:rStyle w:val="Hyperlink"/>
          </w:rPr>
          <w:t>Other</w:t>
        </w:r>
      </w:hyperlink>
      <w:r w:rsidRPr="00324E8F">
        <w:t> </w:t>
      </w:r>
      <w:hyperlink r:id="rId466" w:history="1">
        <w:r w:rsidRPr="00324E8F">
          <w:rPr>
            <w:rStyle w:val="Hyperlink"/>
          </w:rPr>
          <w:t>liberal voices</w:t>
        </w:r>
      </w:hyperlink>
      <w:r w:rsidRPr="00324E8F">
        <w:t> (</w:t>
      </w:r>
      <w:hyperlink r:id="rId467" w:history="1">
        <w:r w:rsidRPr="00324E8F">
          <w:rPr>
            <w:rStyle w:val="Hyperlink"/>
          </w:rPr>
          <w:t>often Black</w:t>
        </w:r>
      </w:hyperlink>
      <w:r w:rsidRPr="00324E8F">
        <w:t>) said that Trump had successfully tapped into the racist views of many white Americans. Both of those perspectives implied that debating issues of identity and race was bad for Clinton and good for Trump, and in the future it would be good for the GOP and bad for Democrats.</w:t>
      </w:r>
    </w:p>
    <w:p w14:paraId="6331BD9B" w14:textId="77777777" w:rsidR="004754A8" w:rsidRPr="00324E8F" w:rsidRDefault="004754A8" w:rsidP="004754A8">
      <w:pPr>
        <w:rPr>
          <w:rStyle w:val="StyleUnderline"/>
        </w:rPr>
      </w:pPr>
      <w:r w:rsidRPr="00324E8F">
        <w:t xml:space="preserve">Never mind all that, at least for now. </w:t>
      </w:r>
      <w:r w:rsidRPr="00324E8F">
        <w:rPr>
          <w:rStyle w:val="StyleUnderline"/>
        </w:rPr>
        <w:t>America is talking about identity and race, and so </w:t>
      </w:r>
      <w:hyperlink r:id="rId468" w:history="1">
        <w:r w:rsidRPr="00324E8F">
          <w:rPr>
            <w:rStyle w:val="StyleUnderline"/>
          </w:rPr>
          <w:t>are both</w:t>
        </w:r>
      </w:hyperlink>
      <w:r w:rsidRPr="00324E8F">
        <w:rPr>
          <w:rStyle w:val="StyleUnderline"/>
        </w:rPr>
        <w:t> </w:t>
      </w:r>
      <w:hyperlink r:id="rId469" w:history="1">
        <w:r w:rsidRPr="00324E8F">
          <w:rPr>
            <w:rStyle w:val="StyleUnderline"/>
          </w:rPr>
          <w:t>presidential candidates</w:t>
        </w:r>
      </w:hyperlink>
      <w:r w:rsidRPr="00324E8F">
        <w:rPr>
          <w:rStyle w:val="StyleUnderline"/>
        </w:rPr>
        <w:t>. And all that racial talk seems to be helping Democrats, not Republicans</w:t>
      </w:r>
      <w:r w:rsidRPr="00324E8F">
        <w:t>. Joe Biden led Trump by about 6 percentage points in </w:t>
      </w:r>
      <w:hyperlink r:id="rId470" w:history="1">
        <w:r w:rsidRPr="00324E8F">
          <w:rPr>
            <w:rStyle w:val="Hyperlink"/>
          </w:rPr>
          <w:t>national polls</w:t>
        </w:r>
      </w:hyperlink>
      <w:r w:rsidRPr="00324E8F">
        <w:t xml:space="preserve"> on May 25, the day a Minneapolis police officer killed George Floyd. </w:t>
      </w:r>
      <w:r w:rsidRPr="00324E8F">
        <w:rPr>
          <w:rStyle w:val="StyleUnderline"/>
        </w:rPr>
        <w:t>Biden leads Trump by an average of nearly 10 points now, after weeks of race and racism dominating the national discussion.</w:t>
      </w:r>
    </w:p>
    <w:p w14:paraId="0643BD74" w14:textId="77777777" w:rsidR="004754A8" w:rsidRPr="00324E8F" w:rsidRDefault="004754A8" w:rsidP="004754A8">
      <w:r w:rsidRPr="00324E8F">
        <w:t>Obviously a lot of factors could explain Trump’s decline in the polls, most notably the coronavirus outbreak and the president’s </w:t>
      </w:r>
      <w:hyperlink r:id="rId471" w:history="1">
        <w:r w:rsidRPr="00324E8F">
          <w:rPr>
            <w:rStyle w:val="Hyperlink"/>
          </w:rPr>
          <w:t>failure to come up with any real plan to limit the virus’s spread</w:t>
        </w:r>
      </w:hyperlink>
      <w:r w:rsidRPr="00324E8F">
        <w:t>.</w:t>
      </w:r>
    </w:p>
    <w:p w14:paraId="6FC7ABF5" w14:textId="77777777" w:rsidR="004754A8" w:rsidRPr="00324E8F" w:rsidRDefault="004754A8" w:rsidP="004754A8">
      <w:r w:rsidRPr="00324E8F">
        <w:t>But it’s worth exploring this question: Why aren’t identity politics backfiring on Biden and helping Trump? It’s hard to say for sure, but here are five theories, ordered roughly from strongest to weakest.</w:t>
      </w:r>
    </w:p>
    <w:p w14:paraId="5A1CC545" w14:textId="77777777" w:rsidR="004754A8" w:rsidRPr="00324E8F" w:rsidRDefault="004754A8" w:rsidP="004754A8">
      <w:r w:rsidRPr="00324E8F">
        <w:t>Trump is in the White House now</w:t>
      </w:r>
    </w:p>
    <w:p w14:paraId="1CC8DE3B" w14:textId="77777777" w:rsidR="004754A8" w:rsidRPr="00324E8F" w:rsidRDefault="004754A8" w:rsidP="004754A8">
      <w:r w:rsidRPr="00324E8F">
        <w:t>Some </w:t>
      </w:r>
      <w:hyperlink r:id="rId472" w:history="1">
        <w:r w:rsidRPr="00324E8F">
          <w:rPr>
            <w:rStyle w:val="Hyperlink"/>
          </w:rPr>
          <w:t>political science research</w:t>
        </w:r>
      </w:hyperlink>
      <w:r w:rsidRPr="00324E8F">
        <w:t xml:space="preserve"> suggests </w:t>
      </w:r>
      <w:r w:rsidRPr="00324E8F">
        <w:rPr>
          <w:rStyle w:val="StyleUnderline"/>
        </w:rPr>
        <w:t>that public opinion on major issues tends to move against the sitting president</w:t>
      </w:r>
      <w:r w:rsidRPr="00324E8F">
        <w:t>. So if President John Doe says he hates Granny Smith apples, Americans will begin consuming them by the bushel. And that pattern has already played out with Trump, with Americans </w:t>
      </w:r>
      <w:hyperlink r:id="rId473" w:history="1">
        <w:r w:rsidRPr="00324E8F">
          <w:rPr>
            <w:rStyle w:val="Hyperlink"/>
          </w:rPr>
          <w:t>becoming more supportive</w:t>
        </w:r>
      </w:hyperlink>
      <w:r w:rsidRPr="00324E8F">
        <w:t> of </w:t>
      </w:r>
      <w:hyperlink r:id="rId474" w:history="1">
        <w:r w:rsidRPr="00324E8F">
          <w:rPr>
            <w:rStyle w:val="Hyperlink"/>
          </w:rPr>
          <w:t>immigrants</w:t>
        </w:r>
      </w:hyperlink>
      <w:r w:rsidRPr="00324E8F">
        <w:t> and </w:t>
      </w:r>
      <w:hyperlink r:id="rId475" w:history="1">
        <w:r w:rsidRPr="00324E8F">
          <w:rPr>
            <w:rStyle w:val="Hyperlink"/>
          </w:rPr>
          <w:t>Obamacare</w:t>
        </w:r>
      </w:hyperlink>
      <w:r w:rsidRPr="00324E8F">
        <w:t>, likely in reaction to the president’s attempts to limit </w:t>
      </w:r>
      <w:hyperlink r:id="rId476" w:history="1">
        <w:r w:rsidRPr="00324E8F">
          <w:rPr>
            <w:rStyle w:val="Hyperlink"/>
          </w:rPr>
          <w:t>immigration</w:t>
        </w:r>
      </w:hyperlink>
      <w:r w:rsidRPr="00324E8F">
        <w:t> and </w:t>
      </w:r>
      <w:hyperlink r:id="rId477" w:history="1">
        <w:r w:rsidRPr="00324E8F">
          <w:rPr>
            <w:rStyle w:val="Hyperlink"/>
          </w:rPr>
          <w:t>repeal the health care law</w:t>
        </w:r>
      </w:hyperlink>
      <w:r w:rsidRPr="00324E8F">
        <w:t>.</w:t>
      </w:r>
    </w:p>
    <w:p w14:paraId="61024211" w14:textId="77777777" w:rsidR="004754A8" w:rsidRPr="00324E8F" w:rsidRDefault="004754A8" w:rsidP="004754A8">
      <w:r w:rsidRPr="00324E8F">
        <w:t>Current polling — and </w:t>
      </w:r>
      <w:hyperlink r:id="rId478" w:history="1">
        <w:r w:rsidRPr="00324E8F">
          <w:rPr>
            <w:rStyle w:val="Hyperlink"/>
          </w:rPr>
          <w:t>even polls from earlier in the Trump presidency</w:t>
        </w:r>
      </w:hyperlink>
      <w:r w:rsidRPr="00324E8F">
        <w:t xml:space="preserve"> — </w:t>
      </w:r>
      <w:r w:rsidRPr="00324E8F">
        <w:rPr>
          <w:rStyle w:val="StyleUnderline"/>
        </w:rPr>
        <w:t>has shown Americans </w:t>
      </w:r>
      <w:hyperlink r:id="rId479" w:history="1">
        <w:r w:rsidRPr="00324E8F">
          <w:rPr>
            <w:rStyle w:val="StyleUnderline"/>
          </w:rPr>
          <w:t>expressing more liberal views on racial issues</w:t>
        </w:r>
      </w:hyperlink>
      <w:r w:rsidRPr="00324E8F">
        <w:rPr>
          <w:rStyle w:val="StyleUnderline"/>
        </w:rPr>
        <w:t>. Those numbers might suggest real change in racial attitudes among Americans</w:t>
      </w:r>
      <w:r w:rsidRPr="00324E8F">
        <w:t>. (More on that in a bit.)</w:t>
      </w:r>
    </w:p>
    <w:p w14:paraId="2EAD6EB4" w14:textId="77777777" w:rsidR="004754A8" w:rsidRPr="00324E8F" w:rsidRDefault="004754A8" w:rsidP="004754A8">
      <w:pPr>
        <w:rPr>
          <w:rStyle w:val="StyleUnderline"/>
        </w:rPr>
      </w:pPr>
      <w:r w:rsidRPr="00324E8F">
        <w:rPr>
          <w:rStyle w:val="StyleUnderline"/>
        </w:rPr>
        <w:t>But what looks right now like increasing racial liberalism </w:t>
      </w:r>
      <w:hyperlink r:id="rId480" w:history="1">
        <w:r w:rsidRPr="00324E8F">
          <w:rPr>
            <w:rStyle w:val="StyleUnderline"/>
          </w:rPr>
          <w:t>may really just be anti-Trump sentiment</w:t>
        </w:r>
      </w:hyperlink>
      <w:r w:rsidRPr="00324E8F">
        <w:rPr>
          <w:rStyle w:val="StyleUnderline"/>
        </w:rPr>
        <w:t>. If Americans, particularly Democratic-leaning Americans, perceive that Trump is opposed to the Floyd protests and to racial justice causes more broadly, they </w:t>
      </w:r>
      <w:hyperlink r:id="rId481" w:history="1">
        <w:r w:rsidRPr="00324E8F">
          <w:rPr>
            <w:rStyle w:val="StyleUnderline"/>
          </w:rPr>
          <w:t>might become more supportive of such causes</w:t>
        </w:r>
      </w:hyperlink>
      <w:r w:rsidRPr="00324E8F">
        <w:rPr>
          <w:rStyle w:val="StyleUnderline"/>
        </w:rPr>
        <w:t>, consciously or unconsciously, simply as </w:t>
      </w:r>
      <w:hyperlink r:id="rId482" w:history="1">
        <w:r w:rsidRPr="00324E8F">
          <w:rPr>
            <w:rStyle w:val="StyleUnderline"/>
          </w:rPr>
          <w:t>a reaction to the president’s sentiments</w:t>
        </w:r>
      </w:hyperlink>
      <w:r w:rsidRPr="00324E8F">
        <w:rPr>
          <w:rStyle w:val="StyleUnderline"/>
        </w:rPr>
        <w:t>.</w:t>
      </w:r>
    </w:p>
    <w:p w14:paraId="4E7CB1C7" w14:textId="77777777" w:rsidR="004754A8" w:rsidRPr="00324E8F" w:rsidRDefault="004754A8" w:rsidP="004754A8">
      <w:r w:rsidRPr="00324E8F">
        <w:t>So in terms of identity politics and their role in presidential elections, it may have been that a racialized discourse was electorally bad for Democrats when their party controlled the White House, like in 2016. But this kind of discourse is fine and perhaps even electorally beneficial for Democrats with a Republican president in office.</w:t>
      </w:r>
    </w:p>
    <w:p w14:paraId="20BCF696" w14:textId="77777777" w:rsidR="004754A8" w:rsidRPr="00324E8F" w:rsidRDefault="004754A8" w:rsidP="004754A8">
      <w:r w:rsidRPr="00324E8F">
        <w:t xml:space="preserve">Also, the story here could simply be that </w:t>
      </w:r>
      <w:r w:rsidRPr="00324E8F">
        <w:rPr>
          <w:rStyle w:val="StyleUnderline"/>
        </w:rPr>
        <w:t xml:space="preserve">Trump is a flawed candidate who was going to struggle in 2020 no matter what issues were dominating the news at the time. </w:t>
      </w:r>
      <w:r w:rsidRPr="00324E8F">
        <w:t>After all, he was viewed unfavorably by 60 percent of voters on Election Day in 2016, </w:t>
      </w:r>
      <w:hyperlink r:id="rId483" w:history="1">
        <w:r w:rsidRPr="00324E8F">
          <w:rPr>
            <w:rStyle w:val="Hyperlink"/>
          </w:rPr>
          <w:t>according to exit polls</w:t>
        </w:r>
      </w:hyperlink>
      <w:r w:rsidRPr="00324E8F">
        <w:t>, and he has </w:t>
      </w:r>
      <w:hyperlink r:id="rId484" w:history="1">
        <w:r w:rsidRPr="00324E8F">
          <w:rPr>
            <w:rStyle w:val="Hyperlink"/>
          </w:rPr>
          <w:t>remained fairly unpopular throughout his presidency</w:t>
        </w:r>
      </w:hyperlink>
      <w:r w:rsidRPr="00324E8F">
        <w:t>. In 2019 and earlier this year, Democrats </w:t>
      </w:r>
      <w:hyperlink r:id="rId485" w:history="1">
        <w:r w:rsidRPr="00324E8F">
          <w:rPr>
            <w:rStyle w:val="Hyperlink"/>
          </w:rPr>
          <w:t>spent a lot of time debating</w:t>
        </w:r>
      </w:hyperlink>
      <w:r w:rsidRPr="00324E8F">
        <w:t> which of their potential presidential candidates was most “electable.” But Biden’s almost-10-point lead suggests that basically any of the other 2020 Democratic presidential candidates would likely be leading Trump right now if he or she were the presumptive Democratic nominee.</w:t>
      </w:r>
    </w:p>
    <w:p w14:paraId="0C4CA36D" w14:textId="77777777" w:rsidR="004754A8" w:rsidRPr="00324E8F" w:rsidRDefault="004754A8" w:rsidP="004754A8">
      <w:pPr>
        <w:rPr>
          <w:rStyle w:val="StyleUnderline"/>
        </w:rPr>
      </w:pPr>
      <w:r w:rsidRPr="00324E8F">
        <w:rPr>
          <w:rStyle w:val="StyleUnderline"/>
        </w:rPr>
        <w:t>2016 was a fluke and identity politics don’t always hurt Democrats</w:t>
      </w:r>
    </w:p>
    <w:p w14:paraId="73263249" w14:textId="77777777" w:rsidR="004754A8" w:rsidRPr="00324E8F" w:rsidRDefault="004754A8" w:rsidP="004754A8">
      <w:r w:rsidRPr="00324E8F">
        <w:t>Part of the focus on identity issues as an electoral liability stems from the current makeup of swing states and the Electoral College. White voters without degrees have become </w:t>
      </w:r>
      <w:hyperlink r:id="rId486" w:history="1">
        <w:r w:rsidRPr="00324E8F">
          <w:rPr>
            <w:rStyle w:val="Hyperlink"/>
          </w:rPr>
          <w:t>increasingly Republican-leaning</w:t>
        </w:r>
      </w:hyperlink>
      <w:r w:rsidRPr="00324E8F">
        <w:t> and represent </w:t>
      </w:r>
      <w:hyperlink r:id="rId487" w:history="1">
        <w:r w:rsidRPr="00324E8F">
          <w:rPr>
            <w:rStyle w:val="Hyperlink"/>
          </w:rPr>
          <w:t>a disproportionate share of the electorate</w:t>
        </w:r>
      </w:hyperlink>
      <w:r w:rsidRPr="00324E8F">
        <w:t> in key swing states like Michigan and Wisconsin. So Democrats need to worry more about appealing to white voters without degrees to win an Electoral College majority than they would if presidential elections were decided by a simple national plurality vote. Thus, a lot of post-2016 coverage started from the assumption that Democrats </w:t>
      </w:r>
      <w:hyperlink r:id="rId488" w:history="1">
        <w:r w:rsidRPr="00324E8F">
          <w:rPr>
            <w:rStyle w:val="Hyperlink"/>
          </w:rPr>
          <w:t>have an identity and race problem</w:t>
        </w:r>
      </w:hyperlink>
      <w:r w:rsidRPr="00324E8F">
        <w:t> because </w:t>
      </w:r>
      <w:hyperlink r:id="rId489" w:history="1">
        <w:r w:rsidRPr="00324E8F">
          <w:rPr>
            <w:rStyle w:val="Hyperlink"/>
          </w:rPr>
          <w:t>they must appeal to white voters without degrees</w:t>
        </w:r>
      </w:hyperlink>
      <w:r w:rsidRPr="00324E8F">
        <w:t> and that voting bloc — at least based on the 2016 results — seemed to be </w:t>
      </w:r>
      <w:hyperlink r:id="rId490" w:history="1">
        <w:r w:rsidRPr="00324E8F">
          <w:rPr>
            <w:rStyle w:val="Hyperlink"/>
          </w:rPr>
          <w:t>put off by Democrats’ approach to identity issues</w:t>
        </w:r>
      </w:hyperlink>
      <w:r w:rsidRPr="00324E8F">
        <w:t>.</w:t>
      </w:r>
    </w:p>
    <w:p w14:paraId="1B64025F" w14:textId="77777777" w:rsidR="004754A8" w:rsidRPr="00324E8F" w:rsidRDefault="004754A8" w:rsidP="004754A8">
      <w:r w:rsidRPr="00324E8F">
        <w:t>But that framing might be wrong, or at least a bit overstated. Why? First, there’s </w:t>
      </w:r>
      <w:hyperlink r:id="rId491" w:history="1">
        <w:r w:rsidRPr="00324E8F">
          <w:rPr>
            <w:rStyle w:val="Hyperlink"/>
          </w:rPr>
          <w:t>an alternate reading</w:t>
        </w:r>
      </w:hyperlink>
      <w:r w:rsidRPr="00324E8F">
        <w:t> of the 2016 results that suggests race wasn’t an unusually important factor in motivating the white voters who switched to Trump. Second, the overall racial dynamics of American politics are not that bad for Democrats and perhaps even favorable to them.</w:t>
      </w:r>
    </w:p>
    <w:p w14:paraId="66BBC70F" w14:textId="77777777" w:rsidR="004754A8" w:rsidRPr="00324E8F" w:rsidRDefault="004754A8" w:rsidP="004754A8">
      <w:r w:rsidRPr="00324E8F">
        <w:t>Zoom out beyond 2016 and take the long view: The </w:t>
      </w:r>
      <w:hyperlink r:id="rId492" w:history="1">
        <w:r w:rsidRPr="00324E8F">
          <w:rPr>
            <w:rStyle w:val="Hyperlink"/>
          </w:rPr>
          <w:t>last seven presidential elections</w:t>
        </w:r>
      </w:hyperlink>
      <w:r w:rsidRPr="00324E8F">
        <w:t> have featured four Democratic victories in both the popular vote and the Electoral College (1992, 1996, 2008, 2012); one instance where the GOP won the popular vote and Electoral College (2004); and two kind of fluky GOP wins in which Republicans lost the popular vote but won the Electoral College (2000, 2016).</w:t>
      </w:r>
    </w:p>
    <w:p w14:paraId="4CD06E67" w14:textId="77777777" w:rsidR="004754A8" w:rsidRPr="00324E8F" w:rsidRDefault="004754A8" w:rsidP="004754A8">
      <w:pPr>
        <w:rPr>
          <w:rStyle w:val="StyleUnderline"/>
        </w:rPr>
      </w:pPr>
      <w:r w:rsidRPr="00324E8F">
        <w:rPr>
          <w:rStyle w:val="StyleUnderline"/>
        </w:rPr>
        <w:t>That long view doesn’t look great for Republicans, and identity and race help explain why. Democrats have been </w:t>
      </w:r>
      <w:hyperlink r:id="rId493" w:anchor="gid=433702266" w:history="1">
        <w:r w:rsidRPr="00324E8F">
          <w:rPr>
            <w:rStyle w:val="StyleUnderline"/>
          </w:rPr>
          <w:t>handily winning the vote among Asian, Black and Hispanic Americans</w:t>
        </w:r>
      </w:hyperlink>
      <w:r w:rsidRPr="00324E8F">
        <w:rPr>
          <w:rStyle w:val="StyleUnderline"/>
        </w:rPr>
        <w:t>, who combined are growing as a share of the electorate. (The share of nonwhite U.S. voters was about </w:t>
      </w:r>
      <w:hyperlink r:id="rId494" w:history="1">
        <w:r w:rsidRPr="00324E8F">
          <w:rPr>
            <w:rStyle w:val="StyleUnderline"/>
          </w:rPr>
          <w:t>26 percent in 2016</w:t>
        </w:r>
      </w:hyperlink>
      <w:r w:rsidRPr="00324E8F">
        <w:rPr>
          <w:rStyle w:val="StyleUnderline"/>
        </w:rPr>
        <w:t>, compared to about 13 percent in 1980.) Democrats’ status as the party of minorities helps them in some ways, requiring the GOP to consolidate an increasingly high percentage of the country’s white voters to win elections.</w:t>
      </w:r>
    </w:p>
    <w:p w14:paraId="73284B18" w14:textId="77777777" w:rsidR="004754A8" w:rsidRPr="00324E8F" w:rsidRDefault="004754A8" w:rsidP="004754A8">
      <w:r w:rsidRPr="00324E8F">
        <w:t>But it isn’t easy or necessarily guaranteed that the Republicans will overwhelmingly win the white vote overall or the white non-college vote specifically — even in an election that’s centered on race. The 2017-2018 period was full of racialized political debate, </w:t>
      </w:r>
      <w:hyperlink r:id="rId495" w:history="1">
        <w:r w:rsidRPr="00324E8F">
          <w:rPr>
            <w:rStyle w:val="Hyperlink"/>
          </w:rPr>
          <w:t>most notably on immigration policy</w:t>
        </w:r>
      </w:hyperlink>
      <w:r w:rsidRPr="00324E8F">
        <w:t>, but the exit polls suggest Democrats lost white voters without a college degree by </w:t>
      </w:r>
      <w:hyperlink r:id="rId496" w:history="1">
        <w:r w:rsidRPr="00324E8F">
          <w:rPr>
            <w:rStyle w:val="Hyperlink"/>
          </w:rPr>
          <w:t>24 percentage points in 2018</w:t>
        </w:r>
      </w:hyperlink>
      <w:r w:rsidRPr="00324E8F">
        <w:t>, compared to </w:t>
      </w:r>
      <w:hyperlink r:id="rId497" w:history="1">
        <w:r w:rsidRPr="00324E8F">
          <w:rPr>
            <w:rStyle w:val="Hyperlink"/>
          </w:rPr>
          <w:t>37 points in 2016</w:t>
        </w:r>
      </w:hyperlink>
      <w:r w:rsidRPr="00324E8F">
        <w:t>. So far in 2020, </w:t>
      </w:r>
      <w:hyperlink r:id="rId498" w:history="1">
        <w:r w:rsidRPr="00324E8F">
          <w:rPr>
            <w:rStyle w:val="Hyperlink"/>
          </w:rPr>
          <w:t>polls</w:t>
        </w:r>
      </w:hyperlink>
      <w:r w:rsidRPr="00324E8F">
        <w:t> </w:t>
      </w:r>
      <w:hyperlink r:id="rId499" w:history="1">
        <w:r w:rsidRPr="00324E8F">
          <w:rPr>
            <w:rStyle w:val="Hyperlink"/>
          </w:rPr>
          <w:t>show</w:t>
        </w:r>
      </w:hyperlink>
      <w:r w:rsidRPr="00324E8F">
        <w:t> </w:t>
      </w:r>
      <w:hyperlink r:id="rId500" w:history="1">
        <w:r w:rsidRPr="00324E8F">
          <w:rPr>
            <w:rStyle w:val="Hyperlink"/>
          </w:rPr>
          <w:t>Biden losing</w:t>
        </w:r>
      </w:hyperlink>
      <w:r w:rsidRPr="00324E8F">
        <w:t> white voters without a degree by a margin closer to 20 points.</w:t>
      </w:r>
    </w:p>
    <w:p w14:paraId="6BD5C436" w14:textId="77777777" w:rsidR="004754A8" w:rsidRPr="00324E8F" w:rsidRDefault="004754A8" w:rsidP="004754A8">
      <w:r w:rsidRPr="00324E8F">
        <w:t>Meanwhile, Biden might carry white voters with a college degree by </w:t>
      </w:r>
      <w:hyperlink r:id="rId501" w:history="1">
        <w:r w:rsidRPr="00324E8F">
          <w:rPr>
            <w:rStyle w:val="Hyperlink"/>
          </w:rPr>
          <w:t>a large margin</w:t>
        </w:r>
      </w:hyperlink>
      <w:r w:rsidRPr="00324E8F">
        <w:t>, in part because those voters have been </w:t>
      </w:r>
      <w:hyperlink r:id="rId502" w:history="1">
        <w:r w:rsidRPr="00324E8F">
          <w:rPr>
            <w:rStyle w:val="Hyperlink"/>
          </w:rPr>
          <w:t>turned off by Trump’s approach to racial issues</w:t>
        </w:r>
      </w:hyperlink>
      <w:r w:rsidRPr="00324E8F">
        <w:t>. Indeed, white voters with a college degree or postgraduate education have been </w:t>
      </w:r>
      <w:hyperlink r:id="rId503" w:history="1">
        <w:r w:rsidRPr="00324E8F">
          <w:rPr>
            <w:rStyle w:val="Hyperlink"/>
          </w:rPr>
          <w:t>trending Democratic for years</w:t>
        </w:r>
      </w:hyperlink>
      <w:r w:rsidRPr="00324E8F">
        <w:t>, and the GOP approach to race and ethnicity is likely a factor.</w:t>
      </w:r>
    </w:p>
    <w:p w14:paraId="02D54C6C" w14:textId="77777777" w:rsidR="004754A8" w:rsidRPr="00324E8F" w:rsidRDefault="004754A8" w:rsidP="004754A8">
      <w:r w:rsidRPr="00324E8F">
        <w:t>In short, the evidence suggests that Trump’s approach on racial issues never really appealed to people of color in the first place and, outside of November 2016, it has also been really off-putting to white voters with degrees and not that appealing to white voters without degrees.</w:t>
      </w:r>
    </w:p>
    <w:p w14:paraId="4BE18800" w14:textId="77777777" w:rsidR="004754A8" w:rsidRPr="00324E8F" w:rsidRDefault="004754A8" w:rsidP="004754A8">
      <w:r w:rsidRPr="00324E8F">
        <w:t>It’s harder to use Biden as a wedge</w:t>
      </w:r>
    </w:p>
    <w:p w14:paraId="262B4DC2" w14:textId="77777777" w:rsidR="004754A8" w:rsidRPr="00324E8F" w:rsidRDefault="004754A8" w:rsidP="004754A8">
      <w:pPr>
        <w:rPr>
          <w:rStyle w:val="StyleUnderline"/>
        </w:rPr>
      </w:pPr>
      <w:r w:rsidRPr="00324E8F">
        <w:rPr>
          <w:rStyle w:val="StyleUnderline"/>
        </w:rPr>
        <w:t>On policy issues, including those around </w:t>
      </w:r>
      <w:hyperlink r:id="rId504" w:history="1">
        <w:r w:rsidRPr="00324E8F">
          <w:rPr>
            <w:rStyle w:val="StyleUnderline"/>
          </w:rPr>
          <w:t>identity</w:t>
        </w:r>
      </w:hyperlink>
      <w:r w:rsidRPr="00324E8F">
        <w:rPr>
          <w:rStyle w:val="StyleUnderline"/>
        </w:rPr>
        <w:t> and </w:t>
      </w:r>
      <w:hyperlink r:id="rId505" w:history="1">
        <w:r w:rsidRPr="00324E8F">
          <w:rPr>
            <w:rStyle w:val="StyleUnderline"/>
          </w:rPr>
          <w:t>race</w:t>
        </w:r>
      </w:hyperlink>
      <w:r w:rsidRPr="00324E8F">
        <w:rPr>
          <w:rStyle w:val="StyleUnderline"/>
        </w:rPr>
        <w:t>, Biden’s positions are </w:t>
      </w:r>
      <w:hyperlink r:id="rId506" w:history="1">
        <w:r w:rsidRPr="00324E8F">
          <w:rPr>
            <w:rStyle w:val="StyleUnderline"/>
          </w:rPr>
          <w:t>clearly to the left of the ones Obama ran on in 2008</w:t>
        </w:r>
      </w:hyperlink>
      <w:r w:rsidRPr="00324E8F">
        <w:rPr>
          <w:rStyle w:val="StyleUnderline"/>
        </w:rPr>
        <w:t> and arguably to the left of Clinton’s in 2016.</w:t>
      </w:r>
      <w:r w:rsidRPr="00324E8F">
        <w:t xml:space="preserve"> In explicitly promising to pick a </w:t>
      </w:r>
      <w:hyperlink r:id="rId507" w:history="1">
        <w:r w:rsidRPr="00324E8F">
          <w:rPr>
            <w:rStyle w:val="Hyperlink"/>
          </w:rPr>
          <w:t>woman as vice president</w:t>
        </w:r>
      </w:hyperlink>
      <w:r w:rsidRPr="00324E8F">
        <w:t> and </w:t>
      </w:r>
      <w:hyperlink r:id="rId508" w:history="1">
        <w:r w:rsidRPr="00324E8F">
          <w:rPr>
            <w:rStyle w:val="Hyperlink"/>
          </w:rPr>
          <w:t>a Black woman as Supreme Court justice</w:t>
        </w:r>
      </w:hyperlink>
      <w:r w:rsidRPr="00324E8F">
        <w:t xml:space="preserve">, Biden has gone beyond Clinton or Obama in terms of allocating very important government posts based on gender and race. </w:t>
      </w:r>
      <w:r w:rsidRPr="00324E8F">
        <w:rPr>
          <w:rStyle w:val="StyleUnderline"/>
        </w:rPr>
        <w:t>And Biden’s rhetoric on racial issues is </w:t>
      </w:r>
      <w:hyperlink r:id="rId509" w:history="1">
        <w:r w:rsidRPr="00324E8F">
          <w:rPr>
            <w:rStyle w:val="StyleUnderline"/>
          </w:rPr>
          <w:t>similar to Clinton’s in 2016</w:t>
        </w:r>
      </w:hyperlink>
      <w:r w:rsidRPr="00324E8F">
        <w:rPr>
          <w:rStyle w:val="StyleUnderline"/>
        </w:rPr>
        <w:t>. After Floyd’s death, while Trump </w:t>
      </w:r>
      <w:hyperlink r:id="rId510" w:history="1">
        <w:r w:rsidRPr="00324E8F">
          <w:rPr>
            <w:rStyle w:val="StyleUnderline"/>
          </w:rPr>
          <w:t>largely dismissed the protests</w:t>
        </w:r>
      </w:hyperlink>
      <w:r w:rsidRPr="00324E8F">
        <w:rPr>
          <w:rStyle w:val="StyleUnderline"/>
        </w:rPr>
        <w:t>, Biden </w:t>
      </w:r>
      <w:hyperlink r:id="rId511" w:history="1">
        <w:r w:rsidRPr="00324E8F">
          <w:rPr>
            <w:rStyle w:val="StyleUnderline"/>
          </w:rPr>
          <w:t>called for</w:t>
        </w:r>
      </w:hyperlink>
      <w:r w:rsidRPr="00324E8F">
        <w:rPr>
          <w:rStyle w:val="StyleUnderline"/>
        </w:rPr>
        <w:t> “an era of action to reverse systemic racism.”</w:t>
      </w:r>
    </w:p>
    <w:p w14:paraId="6652C937" w14:textId="77777777" w:rsidR="004754A8" w:rsidRPr="00324E8F" w:rsidRDefault="004754A8" w:rsidP="004754A8">
      <w:r w:rsidRPr="00324E8F">
        <w:t>But Biden is an older white man. So his identity likely makes it harder for Trump to run an identity-based campaign against Biden than against Clinton and, to some extent, incumbent president Obama. (The Atlantic’s Adam Serwer made this argument explicitly </w:t>
      </w:r>
      <w:hyperlink r:id="rId512" w:history="1">
        <w:r w:rsidRPr="00324E8F">
          <w:rPr>
            <w:rStyle w:val="Hyperlink"/>
          </w:rPr>
          <w:t>in a recent piece</w:t>
        </w:r>
      </w:hyperlink>
      <w:r w:rsidRPr="00324E8F">
        <w:t>.) Biden does not visually symbolize a changing America the way President Obama did and the way a President Hillary Clinton would have.</w:t>
      </w:r>
    </w:p>
    <w:p w14:paraId="10FE3699" w14:textId="77777777" w:rsidR="004754A8" w:rsidRPr="00324E8F" w:rsidRDefault="004754A8" w:rsidP="004754A8">
      <w:r w:rsidRPr="00324E8F">
        <w:t>Also, Biden has self-consciously </w:t>
      </w:r>
      <w:hyperlink r:id="rId513" w:history="1">
        <w:r w:rsidRPr="00324E8F">
          <w:rPr>
            <w:rStyle w:val="Hyperlink"/>
          </w:rPr>
          <w:t>positioned himself as a more moderate Democrat</w:t>
        </w:r>
      </w:hyperlink>
      <w:r w:rsidRPr="00324E8F">
        <w:t> and has distanced himself from more liberal elements of the party, including the causes favored by more liberal Black Americans, like </w:t>
      </w:r>
      <w:hyperlink r:id="rId514" w:history="1">
        <w:r w:rsidRPr="00324E8F">
          <w:rPr>
            <w:rStyle w:val="Hyperlink"/>
          </w:rPr>
          <w:t>defunding the police</w:t>
        </w:r>
      </w:hyperlink>
      <w:r w:rsidRPr="00324E8F">
        <w:t>.</w:t>
      </w:r>
    </w:p>
    <w:p w14:paraId="0381497A" w14:textId="77777777" w:rsidR="004754A8" w:rsidRPr="00324E8F" w:rsidRDefault="004754A8" w:rsidP="004754A8">
      <w:r w:rsidRPr="00324E8F">
        <w:t>The electorate has really shifted on racial issues</w:t>
      </w:r>
    </w:p>
    <w:p w14:paraId="11EC8226" w14:textId="77777777" w:rsidR="004754A8" w:rsidRPr="00324E8F" w:rsidRDefault="004754A8" w:rsidP="004754A8">
      <w:r w:rsidRPr="00324E8F">
        <w:t>It’s possible that Trump’s identity politics are less effective in 2020 than they were in 2016 because the events of the last four years have resulted in a </w:t>
      </w:r>
      <w:hyperlink r:id="rId515" w:history="1">
        <w:r w:rsidRPr="00324E8F">
          <w:rPr>
            <w:rStyle w:val="Hyperlink"/>
          </w:rPr>
          <w:t>real leftward shift on racial issues</w:t>
        </w:r>
      </w:hyperlink>
      <w:r w:rsidRPr="00324E8F">
        <w:t> among Americans. And that shift is fundamental and real, not just about partisanship or anti-Trump sentiment, as I suggested above. After all, in interviews with reporters, </w:t>
      </w:r>
      <w:hyperlink r:id="rId516" w:history="1">
        <w:r w:rsidRPr="00324E8F">
          <w:rPr>
            <w:rStyle w:val="Hyperlink"/>
          </w:rPr>
          <w:t>more liberal-leaning people</w:t>
        </w:r>
      </w:hyperlink>
      <w:r w:rsidRPr="00324E8F">
        <w:t> and </w:t>
      </w:r>
      <w:hyperlink r:id="rId517" w:history="1">
        <w:r w:rsidRPr="00324E8F">
          <w:rPr>
            <w:rStyle w:val="Hyperlink"/>
          </w:rPr>
          <w:t>even some former Trump voters</w:t>
        </w:r>
      </w:hyperlink>
      <w:r w:rsidRPr="00324E8F">
        <w:t> are suggesting that they understand racial inequality more deeply now than ever before.</w:t>
      </w:r>
    </w:p>
    <w:p w14:paraId="3949A174" w14:textId="77777777" w:rsidR="004754A8" w:rsidRPr="00324E8F" w:rsidRDefault="004754A8" w:rsidP="004754A8">
      <w:r w:rsidRPr="00324E8F">
        <w:t>Institutions are aligned with Biden on these issues</w:t>
      </w:r>
    </w:p>
    <w:p w14:paraId="58C3BB14" w14:textId="77777777" w:rsidR="004754A8" w:rsidRPr="00324E8F" w:rsidRDefault="004754A8" w:rsidP="004754A8">
      <w:r w:rsidRPr="00324E8F">
        <w:t>Major U.S. businesses, corporations and other elite institutions are typically wary of being perceived as partisan. But in the wake of Floyd’s death, corporate America seems to have decided, for whatever reason, that support for Black Lives Matter and comprehensive, aggressive efforts to reduce racial inequality are either not that partisan or that they’re stances worth taking even if they annoy some Republicans.</w:t>
      </w:r>
    </w:p>
    <w:p w14:paraId="67ECC33B" w14:textId="77777777" w:rsidR="004754A8" w:rsidRPr="00324E8F" w:rsidRDefault="004754A8" w:rsidP="004754A8">
      <w:r w:rsidRPr="00324E8F">
        <w:t>So at least right now, it’s not really Biden and Democrats versus Trump and Republicans on issues of identity and race in America; rather, it’s Biden, Democrats, </w:t>
      </w:r>
      <w:hyperlink r:id="rId518" w:history="1">
        <w:r w:rsidRPr="00324E8F">
          <w:rPr>
            <w:rStyle w:val="Hyperlink"/>
          </w:rPr>
          <w:t>Facebook</w:t>
        </w:r>
      </w:hyperlink>
      <w:r w:rsidRPr="00324E8F">
        <w:t>, </w:t>
      </w:r>
      <w:hyperlink r:id="rId519" w:history="1">
        <w:r w:rsidRPr="00324E8F">
          <w:rPr>
            <w:rStyle w:val="Hyperlink"/>
          </w:rPr>
          <w:t>Merck</w:t>
        </w:r>
      </w:hyperlink>
      <w:r w:rsidRPr="00324E8F">
        <w:t>, </w:t>
      </w:r>
      <w:hyperlink r:id="rId520" w:history="1">
        <w:r w:rsidRPr="00324E8F">
          <w:rPr>
            <w:rStyle w:val="Hyperlink"/>
          </w:rPr>
          <w:t>JPMorgan Chase</w:t>
        </w:r>
      </w:hyperlink>
      <w:r w:rsidRPr="00324E8F">
        <w:t>, Netflix, Nike, </w:t>
      </w:r>
      <w:hyperlink r:id="rId521" w:history="1">
        <w:r w:rsidRPr="00324E8F">
          <w:rPr>
            <w:rStyle w:val="Hyperlink"/>
          </w:rPr>
          <w:t>Stanford</w:t>
        </w:r>
      </w:hyperlink>
      <w:r w:rsidRPr="00324E8F">
        <w:t> and lots of other major institutions versus Trump and Republicans.</w:t>
      </w:r>
    </w:p>
    <w:p w14:paraId="010AADE4" w14:textId="77777777" w:rsidR="004754A8" w:rsidRPr="00324E8F" w:rsidRDefault="004754A8" w:rsidP="004754A8">
      <w:hyperlink r:id="rId522" w:history="1">
        <w:r w:rsidRPr="00324E8F">
          <w:rPr>
            <w:rStyle w:val="Hyperlink"/>
          </w:rPr>
          <w:t>[Related: The Latest Political Polls Collected By FiveThirtyEight]</w:t>
        </w:r>
      </w:hyperlink>
    </w:p>
    <w:p w14:paraId="11BDB62F" w14:textId="77777777" w:rsidR="004754A8" w:rsidRPr="00324E8F" w:rsidRDefault="004754A8" w:rsidP="004754A8">
      <w:r w:rsidRPr="00324E8F">
        <w:t>This dynamic is not totally unique to the spring and summer of 2020. Major companies in America are often aligned with liberal cultural values — for example, </w:t>
      </w:r>
      <w:hyperlink r:id="rId523" w:history="1">
        <w:r w:rsidRPr="00324E8F">
          <w:rPr>
            <w:rStyle w:val="Hyperlink"/>
          </w:rPr>
          <w:t>supporting gay marriage</w:t>
        </w:r>
      </w:hyperlink>
      <w:r w:rsidRPr="00324E8F">
        <w:t> even before the 2015 Supreme Court ruling that invalidated any remaining bans on same-sex unions.</w:t>
      </w:r>
    </w:p>
    <w:p w14:paraId="3602DEF3" w14:textId="77777777" w:rsidR="004754A8" w:rsidRPr="00324E8F" w:rsidRDefault="004754A8" w:rsidP="004754A8">
      <w:r w:rsidRPr="00324E8F">
        <w:t>But even if corporate America’s recent posture on racial issues isn’t that surprising, it’s still important. With a lot of major institutions in America echoing his general message, it’s not surprising that Biden’s identity politics are resonating more than Trump’s.</w:t>
      </w:r>
    </w:p>
    <w:p w14:paraId="272FE642" w14:textId="77777777" w:rsidR="004754A8" w:rsidRPr="00324E8F" w:rsidRDefault="004754A8" w:rsidP="004754A8">
      <w:r w:rsidRPr="00324E8F">
        <w:t>I’m writing this article at a particular moment in time. Perhaps there will be a backlash to the Floyd protests and public opinion will shift. Maybe Trump will benefit from that. If Biden picks a female vice presidential nominee, particularly one who is also a person of color, perhaps Trump’s identity tactics will resonate more with voters because he’ll then have a foil who is more like Clinton and Obama. Alternatively, Trump could make up ground in the polls due to unrelated issues and factors.</w:t>
      </w:r>
    </w:p>
    <w:p w14:paraId="73A14931" w14:textId="77777777" w:rsidR="004754A8" w:rsidRPr="00324E8F" w:rsidRDefault="004754A8" w:rsidP="004754A8">
      <w:r w:rsidRPr="00324E8F">
        <w:t>And even if Biden wins, that won’t totally answer the question of whether identity politics is bad or good for Democrats. Like I said, perhaps basically any Democratic candidate would beat Trump amid a viral outbreak the president mishandled.</w:t>
      </w:r>
    </w:p>
    <w:p w14:paraId="0D81C721" w14:textId="77777777" w:rsidR="004754A8" w:rsidRPr="00324E8F" w:rsidRDefault="004754A8" w:rsidP="004754A8">
      <w:r w:rsidRPr="00324E8F">
        <w:rPr>
          <w:rStyle w:val="StyleUnderline"/>
        </w:rPr>
        <w:t>All that said, it appears right now that the identity politics of 2020 are a net plus for Democrats — and perhaps they weren’t too big a problem for Democrats in the first place.</w:t>
      </w:r>
      <w:r w:rsidRPr="00324E8F">
        <w:t xml:space="preserve"> It’s hard to prove any of this, but it’s an important discussion to have. In 2008, it seemed like Democrats won a presidential contest that was largely about race. But even though the presidential nominees were white in 2016 and 2020, those may have been more racialized campaigns. And if the current polls hold up, Democrats, after losing a very racialized campaign, may show that they can win one.</w:t>
      </w:r>
    </w:p>
    <w:p w14:paraId="46C0E6E0" w14:textId="77777777" w:rsidR="004754A8" w:rsidRPr="00324E8F" w:rsidRDefault="004754A8" w:rsidP="004754A8"/>
    <w:p w14:paraId="7165E774" w14:textId="77777777" w:rsidR="004754A8" w:rsidRPr="00324E8F" w:rsidRDefault="004754A8" w:rsidP="004754A8">
      <w:pPr>
        <w:pStyle w:val="Heading3"/>
        <w:rPr>
          <w:rFonts w:cs="Times New Roman"/>
        </w:rPr>
      </w:pPr>
      <w:bookmarkStart w:id="125" w:name="_Toc45868966"/>
      <w:r w:rsidRPr="00324E8F">
        <w:rPr>
          <w:rFonts w:cs="Times New Roman"/>
        </w:rPr>
        <w:t>Uniqueness Overwhelms the Link</w:t>
      </w:r>
      <w:bookmarkEnd w:id="125"/>
    </w:p>
    <w:p w14:paraId="6D6D434D" w14:textId="77777777" w:rsidR="004754A8" w:rsidRPr="00324E8F" w:rsidRDefault="004754A8" w:rsidP="004754A8"/>
    <w:p w14:paraId="13BBCC0C" w14:textId="77777777" w:rsidR="004754A8" w:rsidRPr="00324E8F" w:rsidRDefault="004754A8" w:rsidP="004754A8">
      <w:pPr>
        <w:pStyle w:val="Heading4"/>
        <w:rPr>
          <w:rFonts w:cs="Times New Roman"/>
        </w:rPr>
      </w:pPr>
      <w:r w:rsidRPr="00324E8F">
        <w:rPr>
          <w:rFonts w:cs="Times New Roman"/>
        </w:rPr>
        <w:t>Trump campaign can’t win – he is obsessed with running on pro-statue platform of fear and racism</w:t>
      </w:r>
    </w:p>
    <w:p w14:paraId="268FB191" w14:textId="0D92F00E" w:rsidR="004754A8" w:rsidRPr="00324E8F" w:rsidRDefault="00C270EB" w:rsidP="004754A8">
      <w:pPr>
        <w:pStyle w:val="Heading4"/>
        <w:rPr>
          <w:rFonts w:cs="Times New Roman"/>
        </w:rPr>
      </w:pPr>
      <w:r w:rsidRPr="00324E8F">
        <w:rPr>
          <w:rFonts w:cs="Times New Roman"/>
        </w:rPr>
        <w:t xml:space="preserve">Trump </w:t>
      </w:r>
      <w:r w:rsidR="004754A8" w:rsidRPr="00324E8F">
        <w:rPr>
          <w:rFonts w:cs="Times New Roman"/>
        </w:rPr>
        <w:t>is unpredictable---his campaign strategies leave his 2020 run unsustainable</w:t>
      </w:r>
    </w:p>
    <w:p w14:paraId="45470F21" w14:textId="77777777" w:rsidR="00324E8F" w:rsidRPr="00324E8F" w:rsidRDefault="004754A8" w:rsidP="004754A8">
      <w:pPr>
        <w:rPr>
          <w:rStyle w:val="Style13ptBold"/>
        </w:rPr>
      </w:pPr>
      <w:r w:rsidRPr="00324E8F">
        <w:rPr>
          <w:rStyle w:val="Style13ptBold"/>
        </w:rPr>
        <w:t>Rubin, Washington Post politics opinion columnist, 7-6-20</w:t>
      </w:r>
    </w:p>
    <w:p w14:paraId="1DF9DB57" w14:textId="77777777" w:rsidR="00324E8F" w:rsidRPr="00324E8F" w:rsidRDefault="004754A8" w:rsidP="004754A8">
      <w:r w:rsidRPr="00324E8F">
        <w:t>[Jennifer, 7/6/20, The Washington Post, “Trump's immoral campaign is also incoherent; An incumbent cannot run on chaos,” Lexis, accessed on 7/8/20, BS]</w:t>
      </w:r>
    </w:p>
    <w:p w14:paraId="7E8F51A7" w14:textId="521C2D12" w:rsidR="004754A8" w:rsidRPr="00324E8F" w:rsidRDefault="004754A8" w:rsidP="004754A8">
      <w:r w:rsidRPr="00324E8F">
        <w:rPr>
          <w:rStyle w:val="StyleUnderline"/>
        </w:rPr>
        <w:t>President Trump's defense of white nationalism - from his glorification of Confederate statues to his refusal to acknowledge, let alone address, systemic racism to his demonization of immigrants - is immoral and un-American</w:t>
      </w:r>
      <w:r w:rsidRPr="00324E8F">
        <w:t>. Moreover</w:t>
      </w:r>
      <w:r w:rsidRPr="00324E8F">
        <w:rPr>
          <w:rStyle w:val="StyleUnderline"/>
        </w:rPr>
        <w:t>, both the message and the mass events he uses to propagate it are unsustainable as the basis for a presidential campaign.</w:t>
      </w:r>
      <w:r w:rsidRPr="00324E8F">
        <w:t xml:space="preserve"> Here are 10 reasons why:</w:t>
      </w:r>
    </w:p>
    <w:p w14:paraId="5B3C7B4A" w14:textId="77777777" w:rsidR="004754A8" w:rsidRPr="00324E8F" w:rsidRDefault="004754A8" w:rsidP="004754A8">
      <w:r w:rsidRPr="00324E8F">
        <w:rPr>
          <w:rStyle w:val="StyleUnderline"/>
        </w:rPr>
        <w:t>If left-wing mobs are attacking the country, why doesn't/hasn't Trump done something about it?</w:t>
      </w:r>
      <w:r w:rsidRPr="00324E8F">
        <w:t xml:space="preserve"> He's president after all.</w:t>
      </w:r>
    </w:p>
    <w:p w14:paraId="3A52A26C" w14:textId="77777777" w:rsidR="004754A8" w:rsidRPr="00324E8F" w:rsidRDefault="004754A8" w:rsidP="004754A8">
      <w:pPr>
        <w:rPr>
          <w:rStyle w:val="StyleUnderline"/>
        </w:rPr>
      </w:pPr>
      <w:r w:rsidRPr="00324E8F">
        <w:rPr>
          <w:rStyle w:val="StyleUnderline"/>
        </w:rPr>
        <w:t>Does Trump have a plan (beyond statues) to address this non-problem?</w:t>
      </w:r>
      <w:r w:rsidRPr="00324E8F">
        <w:t xml:space="preserve"> (Hint: It's not a problem; it's not "solvable"; and it offers nothing but a conduit for bile.) </w:t>
      </w:r>
      <w:r w:rsidRPr="00324E8F">
        <w:rPr>
          <w:rStyle w:val="StyleUnderline"/>
        </w:rPr>
        <w:t>A president is expected to govern, not simply to vent.</w:t>
      </w:r>
    </w:p>
    <w:p w14:paraId="0F2DC93A" w14:textId="77777777" w:rsidR="004754A8" w:rsidRPr="00324E8F" w:rsidRDefault="004754A8" w:rsidP="004754A8">
      <w:pPr>
        <w:rPr>
          <w:rStyle w:val="StyleUnderline"/>
        </w:rPr>
      </w:pPr>
      <w:r w:rsidRPr="00324E8F">
        <w:rPr>
          <w:rStyle w:val="StyleUnderline"/>
        </w:rPr>
        <w:t>Why should Americans care about statues when some 127,000 people are dead from covid-19 and unemployment is in double digits</w:t>
      </w:r>
      <w:r w:rsidRPr="00324E8F">
        <w:t xml:space="preserve">? </w:t>
      </w:r>
      <w:r w:rsidRPr="00324E8F">
        <w:rPr>
          <w:rStyle w:val="StyleUnderline"/>
        </w:rPr>
        <w:t>His obsession seems especially bizarre given that the country is experiencing actual carnage thanks to his incompetent response.</w:t>
      </w:r>
    </w:p>
    <w:p w14:paraId="6A8D6E30" w14:textId="77777777" w:rsidR="004754A8" w:rsidRPr="00324E8F" w:rsidRDefault="004754A8" w:rsidP="004754A8">
      <w:r w:rsidRPr="00324E8F">
        <w:rPr>
          <w:rStyle w:val="StyleUnderline"/>
        </w:rPr>
        <w:t>Since no significant violence is perceptible, how does he sustain the illusion that his followers are under siege?</w:t>
      </w:r>
      <w:r w:rsidRPr="00324E8F">
        <w:t xml:space="preserve"> (Watching a crowd tear down a Confederate monument or two is not exactly bloodcurdling.)</w:t>
      </w:r>
    </w:p>
    <w:p w14:paraId="4EC92983" w14:textId="77777777" w:rsidR="004754A8" w:rsidRPr="00324E8F" w:rsidRDefault="004754A8" w:rsidP="004754A8">
      <w:pPr>
        <w:rPr>
          <w:rStyle w:val="StyleUnderline"/>
        </w:rPr>
      </w:pPr>
      <w:r w:rsidRPr="00324E8F">
        <w:rPr>
          <w:rStyle w:val="StyleUnderline"/>
        </w:rPr>
        <w:t>What states can be won without nonwhite voters, college-educated voters, young voters and suburban women</w:t>
      </w:r>
      <w:r w:rsidRPr="00324E8F">
        <w:t xml:space="preserve"> (granted, there is some overlap among these) </w:t>
      </w:r>
      <w:r w:rsidRPr="00324E8F">
        <w:rPr>
          <w:rStyle w:val="StyleUnderline"/>
        </w:rPr>
        <w:t>for whom his message is repulsive</w:t>
      </w:r>
      <w:r w:rsidRPr="00324E8F">
        <w:t>? (</w:t>
      </w:r>
      <w:r w:rsidRPr="00324E8F">
        <w:rPr>
          <w:rStyle w:val="StyleUnderline"/>
        </w:rPr>
        <w:t>He can hold</w:t>
      </w:r>
      <w:r w:rsidRPr="00324E8F">
        <w:t xml:space="preserve"> his racial-</w:t>
      </w:r>
      <w:r w:rsidRPr="00324E8F">
        <w:rPr>
          <w:rStyle w:val="StyleUnderline"/>
        </w:rPr>
        <w:t>grievance sessions in red states such as Oklahoma and South Dakota, but how do his messages play in states that are actually in contention?)</w:t>
      </w:r>
    </w:p>
    <w:p w14:paraId="164A6D05" w14:textId="77777777" w:rsidR="004754A8" w:rsidRPr="00324E8F" w:rsidRDefault="004754A8" w:rsidP="004754A8">
      <w:pPr>
        <w:rPr>
          <w:rStyle w:val="StyleUnderline"/>
        </w:rPr>
      </w:pPr>
      <w:r w:rsidRPr="00324E8F">
        <w:rPr>
          <w:rStyle w:val="StyleUnderline"/>
        </w:rPr>
        <w:t>Who are these Democrats that he claims support violence</w:t>
      </w:r>
      <w:r w:rsidRPr="00324E8F">
        <w:t xml:space="preserve">? (I haven't seen any of them on the ballot.) </w:t>
      </w:r>
      <w:r w:rsidRPr="00324E8F">
        <w:rPr>
          <w:rStyle w:val="StyleUnderline"/>
        </w:rPr>
        <w:t>Does anyone outside his cult think former vice president Joe Biden defends mayhem?</w:t>
      </w:r>
    </w:p>
    <w:p w14:paraId="404517E8" w14:textId="77777777" w:rsidR="004754A8" w:rsidRPr="00324E8F" w:rsidRDefault="004754A8" w:rsidP="004754A8">
      <w:r w:rsidRPr="00324E8F">
        <w:rPr>
          <w:rStyle w:val="StyleUnderline"/>
        </w:rPr>
        <w:t>What will Trump do when events he needs to spread his message of racial grievance and belligerent opposition to medical expertise add to the pandemic death toll</w:t>
      </w:r>
      <w:r w:rsidRPr="00324E8F">
        <w:t xml:space="preserve"> (since they are held without mandatory masks and social distancing)?</w:t>
      </w:r>
    </w:p>
    <w:p w14:paraId="35B2F6E0" w14:textId="77777777" w:rsidR="004754A8" w:rsidRPr="00324E8F" w:rsidRDefault="004754A8" w:rsidP="004754A8">
      <w:r w:rsidRPr="00324E8F">
        <w:rPr>
          <w:rStyle w:val="StyleUnderline"/>
        </w:rPr>
        <w:t>With states such as Texas and Pennsylvania requiring masks and/or banning mass events, will Trump appear and break the law,</w:t>
      </w:r>
      <w:r w:rsidRPr="00324E8F">
        <w:t xml:space="preserve"> stay away or capitulate to health experts?</w:t>
      </w:r>
    </w:p>
    <w:p w14:paraId="2DB5AFD1" w14:textId="77777777" w:rsidR="004754A8" w:rsidRPr="00324E8F" w:rsidRDefault="004754A8" w:rsidP="004754A8">
      <w:pPr>
        <w:rPr>
          <w:rStyle w:val="StyleUnderline"/>
        </w:rPr>
      </w:pPr>
      <w:r w:rsidRPr="00324E8F">
        <w:rPr>
          <w:rStyle w:val="StyleUnderline"/>
        </w:rPr>
        <w:t>Will any incumbent Senate Republican in a competitive race (e.g., Maine, North Carolina, Colorado, Montana, Georgia, Arizona, Iowa) appear with him? While Sens. Ted Cruz (R-Tex.) and Tom Cotton (R-Ark.) can be counted on to regurgitate Trump's message of white grievance, does Trump plan on throwing overboard any Republican who won't?</w:t>
      </w:r>
    </w:p>
    <w:p w14:paraId="2E26A07F" w14:textId="77777777" w:rsidR="004754A8" w:rsidRPr="00324E8F" w:rsidRDefault="004754A8" w:rsidP="004754A8">
      <w:pPr>
        <w:rPr>
          <w:rStyle w:val="StyleUnderline"/>
        </w:rPr>
      </w:pPr>
      <w:r w:rsidRPr="00324E8F">
        <w:t xml:space="preserve">As corporate boycotts pressure Facebook to police hate speech and Washington's NFL football team to pick a name that is not racially offensive, </w:t>
      </w:r>
      <w:r w:rsidRPr="00324E8F">
        <w:rPr>
          <w:rStyle w:val="StyleUnderline"/>
        </w:rPr>
        <w:t>what happens when Trump's donors and surrogates (not to mention right-wing media outlets) come under similar pressure to sever ties with him</w:t>
      </w:r>
    </w:p>
    <w:p w14:paraId="1AE7EB20" w14:textId="77777777" w:rsidR="004754A8" w:rsidRPr="00324E8F" w:rsidRDefault="004754A8" w:rsidP="004754A8">
      <w:pPr>
        <w:rPr>
          <w:rStyle w:val="StyleUnderline"/>
        </w:rPr>
      </w:pPr>
      <w:r w:rsidRPr="00324E8F">
        <w:rPr>
          <w:rStyle w:val="StyleUnderline"/>
        </w:rPr>
        <w:t>Trump is running a campaign akin to George Wallace's in 1968, when he denounced "a few anarchists, a few activists, a few militants, a few revolutionaries, and a few Communists ... [whose day] is going to be over soon</w:t>
      </w:r>
      <w:r w:rsidRPr="00324E8F">
        <w:t>." If you think I exaggerate, consider that Wallace in 1968 declared, "</w:t>
      </w:r>
      <w:r w:rsidRPr="00324E8F">
        <w:rPr>
          <w:rStyle w:val="StyleUnderline"/>
        </w:rPr>
        <w:t>The American people are not going to stand by and see the security of our nation imperiled, and they're not going to stand by and see this nation destroyed, I can assure you that." Wallace insisted, in words that are eerily familiar to voters who listen to Trump: "The pseudo-intellectuals and the theoreticians and some professors and some newspaper editors and some judges and some preachers have looked down their nose long enough at the average man on the street."</w:t>
      </w:r>
    </w:p>
    <w:p w14:paraId="4E33ECF0" w14:textId="77777777" w:rsidR="004754A8" w:rsidRPr="00324E8F" w:rsidRDefault="004754A8" w:rsidP="004754A8">
      <w:pPr>
        <w:rPr>
          <w:rStyle w:val="Emphasis"/>
        </w:rPr>
      </w:pPr>
      <w:r w:rsidRPr="00324E8F">
        <w:t xml:space="preserve">Fifty-two years later, </w:t>
      </w:r>
      <w:r w:rsidRPr="00324E8F">
        <w:rPr>
          <w:rStyle w:val="StyleUnderline"/>
        </w:rPr>
        <w:t xml:space="preserve">Trump's rhetoric has even less currency than such assertions did in Wallace's era. The country is different. The electorate is different. And the rhetoric of subversion, violence and fear does not really work when you are the one in power and responsible for keeping Americans secure and safe. And on that score, voters are all too aware that Trump has not kept them safe from death, sickness or economic distress. </w:t>
      </w:r>
      <w:r w:rsidRPr="00324E8F">
        <w:rPr>
          <w:rStyle w:val="Emphasis"/>
        </w:rPr>
        <w:t>Trump's bet that Americans are racist and oblivious is a poor one.</w:t>
      </w:r>
    </w:p>
    <w:p w14:paraId="39158383" w14:textId="77777777" w:rsidR="004754A8" w:rsidRPr="00324E8F" w:rsidRDefault="004754A8" w:rsidP="004754A8"/>
    <w:p w14:paraId="4843CDCE" w14:textId="77777777" w:rsidR="00C270EB" w:rsidRPr="00324E8F" w:rsidRDefault="00C270EB" w:rsidP="00C270EB">
      <w:pPr>
        <w:pStyle w:val="Heading3"/>
        <w:rPr>
          <w:rFonts w:cs="Times New Roman"/>
        </w:rPr>
      </w:pPr>
      <w:bookmarkStart w:id="126" w:name="_Toc45868967"/>
      <w:r w:rsidRPr="00324E8F">
        <w:rPr>
          <w:rFonts w:cs="Times New Roman"/>
        </w:rPr>
        <w:t>AT – Court Links</w:t>
      </w:r>
      <w:bookmarkEnd w:id="126"/>
    </w:p>
    <w:p w14:paraId="6C3B2F80" w14:textId="77777777" w:rsidR="00C270EB" w:rsidRPr="00324E8F" w:rsidRDefault="00C270EB" w:rsidP="00C270EB"/>
    <w:p w14:paraId="359A2F45" w14:textId="77777777" w:rsidR="00C270EB" w:rsidRPr="00324E8F" w:rsidRDefault="00C270EB" w:rsidP="00C270EB">
      <w:pPr>
        <w:pStyle w:val="Heading4"/>
        <w:rPr>
          <w:rFonts w:cs="Times New Roman"/>
        </w:rPr>
      </w:pPr>
      <w:r w:rsidRPr="00324E8F">
        <w:rPr>
          <w:rFonts w:cs="Times New Roman"/>
        </w:rPr>
        <w:t>Biden won’t act on the plan—he doesn’t make it a campaign issue</w:t>
      </w:r>
    </w:p>
    <w:p w14:paraId="771447F3" w14:textId="77777777" w:rsidR="00C270EB" w:rsidRPr="00324E8F" w:rsidRDefault="00C270EB" w:rsidP="00C270EB">
      <w:pPr>
        <w:rPr>
          <w:rStyle w:val="Style13ptBold"/>
        </w:rPr>
      </w:pPr>
      <w:r w:rsidRPr="00324E8F">
        <w:rPr>
          <w:rStyle w:val="Style13ptBold"/>
        </w:rPr>
        <w:t>Waldman, Washington Post Politics Columnist, 7-13-20</w:t>
      </w:r>
    </w:p>
    <w:p w14:paraId="601925F8" w14:textId="77777777" w:rsidR="00C270EB" w:rsidRPr="00324E8F" w:rsidRDefault="00C270EB" w:rsidP="00C270EB">
      <w:pPr>
        <w:spacing w:after="0" w:line="240" w:lineRule="auto"/>
        <w:rPr>
          <w:sz w:val="24"/>
        </w:rPr>
      </w:pPr>
      <w:r w:rsidRPr="00324E8F">
        <w:t>(Paul, July 13</w:t>
      </w:r>
      <w:r w:rsidRPr="00324E8F">
        <w:rPr>
          <w:vertAlign w:val="superscript"/>
        </w:rPr>
        <w:t>th</w:t>
      </w:r>
      <w:r w:rsidRPr="00324E8F">
        <w:t xml:space="preserve">, 2020, Washington Post, “Why Joe Biden won’t campaign on the Supreme Court”, </w:t>
      </w:r>
      <w:hyperlink r:id="rId524" w:history="1">
        <w:r w:rsidRPr="00324E8F">
          <w:rPr>
            <w:rStyle w:val="Hyperlink"/>
          </w:rPr>
          <w:t>https://www.washingtonpost.com/opinions/2020/07/13/why-joe-biden-wont-campaign-supreme-court/?utm_campaign=wp_opinions&amp;utm_medium=email&amp;utm_source=newsletter&amp;wpisrc=nl_opinions</w:t>
        </w:r>
      </w:hyperlink>
      <w:r w:rsidRPr="00324E8F">
        <w:t>, accessed: 07/15/20, SS)</w:t>
      </w:r>
    </w:p>
    <w:p w14:paraId="3FD27C20" w14:textId="77777777" w:rsidR="00C270EB" w:rsidRPr="00324E8F" w:rsidRDefault="00C270EB" w:rsidP="00C270EB"/>
    <w:p w14:paraId="08F0BA16" w14:textId="77777777" w:rsidR="00C270EB" w:rsidRPr="00324E8F" w:rsidRDefault="00C270EB" w:rsidP="00C270EB">
      <w:r w:rsidRPr="00324E8F">
        <w:t xml:space="preserve">Back in February, </w:t>
      </w:r>
      <w:r w:rsidRPr="00324E8F">
        <w:rPr>
          <w:rStyle w:val="StyleUnderline"/>
        </w:rPr>
        <w:t>Joe Biden </w:t>
      </w:r>
      <w:hyperlink r:id="rId525" w:history="1">
        <w:r w:rsidRPr="00324E8F">
          <w:rPr>
            <w:rStyle w:val="StyleUnderline"/>
          </w:rPr>
          <w:t>pledged</w:t>
        </w:r>
      </w:hyperlink>
      <w:r w:rsidRPr="00324E8F">
        <w:rPr>
          <w:rStyle w:val="StyleUnderline"/>
        </w:rPr>
        <w:t> to nominate a black woman to the Supreme Court, which would be a first</w:t>
      </w:r>
      <w:r w:rsidRPr="00324E8F">
        <w:t xml:space="preserve">. “It’s long past time,” he said, and it’s hard to argue with that. But </w:t>
      </w:r>
      <w:r w:rsidRPr="00324E8F">
        <w:rPr>
          <w:rStyle w:val="StyleUnderline"/>
        </w:rPr>
        <w:t>he hasn’t said much more about the Supreme Court. He’s offered comments on some of the court’s recent decisions, but he hasn’t tried to persuade or motivate voters based on the future of the court</w:t>
      </w:r>
      <w:r w:rsidRPr="00324E8F">
        <w:t>.</w:t>
      </w:r>
    </w:p>
    <w:p w14:paraId="161F8508" w14:textId="77777777" w:rsidR="00C270EB" w:rsidRPr="00324E8F" w:rsidRDefault="00C270EB" w:rsidP="00C270EB">
      <w:r w:rsidRPr="00324E8F">
        <w:t>It’s an unfortunate omission. But it’s one Biden is not likely to correct before November.</w:t>
      </w:r>
    </w:p>
    <w:p w14:paraId="523F4FBC" w14:textId="77777777" w:rsidR="00C270EB" w:rsidRPr="00324E8F" w:rsidRDefault="00C270EB" w:rsidP="00C270EB">
      <w:pPr>
        <w:rPr>
          <w:rStyle w:val="StyleUnderline"/>
        </w:rPr>
      </w:pPr>
      <w:r w:rsidRPr="00324E8F">
        <w:t xml:space="preserve">We’ve gotten used to the idea of Republican presidential candidates promising to move the courts in a conservative direction so they can carry out a highly ideological agenda, while </w:t>
      </w:r>
      <w:r w:rsidRPr="00324E8F">
        <w:rPr>
          <w:rStyle w:val="StyleUnderline"/>
        </w:rPr>
        <w:t>Democrats will wait until you ask them, and then say, “Oh right, the courts, sure, very important. Now, about health care …”</w:t>
      </w:r>
    </w:p>
    <w:p w14:paraId="61E2B23E" w14:textId="77777777" w:rsidR="00C270EB" w:rsidRPr="00324E8F" w:rsidRDefault="00C270EB" w:rsidP="00C270EB">
      <w:r w:rsidRPr="00324E8F">
        <w:t xml:space="preserve">Despite his pledge to appoint a black woman — which is about representation, not the substance of what the Supreme Court decides or what its general orientation should be — </w:t>
      </w:r>
      <w:r w:rsidRPr="00324E8F">
        <w:rPr>
          <w:rStyle w:val="StyleUnderline"/>
        </w:rPr>
        <w:t>it isn’t something Biden has campaigned on. And it’s one area in which he refused to be pulled toward more fundamental reform, even as many other Democrats were.</w:t>
      </w:r>
    </w:p>
    <w:p w14:paraId="50DCD149" w14:textId="77777777" w:rsidR="00C270EB" w:rsidRPr="00324E8F" w:rsidRDefault="00C270EB" w:rsidP="00C270EB">
      <w:r w:rsidRPr="00324E8F">
        <w:t xml:space="preserve">The idea of expanding the Supreme Court by adding seats — something that has been done in the past and is a matter of simple legislation — gained currency after Senate Majority Leader Mitch McConnell’s (R-Ky.) theft of a court seat allowed President Trump to fill two vacancies, producing the 5-4 conservative majority we have now. </w:t>
      </w:r>
      <w:r w:rsidRPr="00324E8F">
        <w:rPr>
          <w:rStyle w:val="StyleUnderline"/>
        </w:rPr>
        <w:t>A number of progressive groups </w:t>
      </w:r>
      <w:hyperlink r:id="rId526" w:history="1">
        <w:r w:rsidRPr="00324E8F">
          <w:rPr>
            <w:rStyle w:val="StyleUnderline"/>
          </w:rPr>
          <w:t>now support expanding the court</w:t>
        </w:r>
      </w:hyperlink>
      <w:r w:rsidRPr="00324E8F">
        <w:rPr>
          <w:rStyle w:val="StyleUnderline"/>
        </w:rPr>
        <w:t>, and during the primaries they convinced multiple candidates to say they were at least open to considering it.</w:t>
      </w:r>
    </w:p>
    <w:p w14:paraId="4255B26A" w14:textId="77777777" w:rsidR="00C270EB" w:rsidRPr="00324E8F" w:rsidRDefault="00C270EB" w:rsidP="00C270EB">
      <w:pPr>
        <w:rPr>
          <w:rStyle w:val="StyleUnderline"/>
        </w:rPr>
      </w:pPr>
      <w:r w:rsidRPr="00324E8F">
        <w:rPr>
          <w:rStyle w:val="StyleUnderline"/>
        </w:rPr>
        <w:t>Biden, however, was not among them. But it’s more than just his resistance to expanding the court. He doesn’t seem particularly interested in making the court a campaign issue.</w:t>
      </w:r>
    </w:p>
    <w:p w14:paraId="6CAA5EA0" w14:textId="77777777" w:rsidR="00C270EB" w:rsidRPr="00324E8F" w:rsidRDefault="00C270EB" w:rsidP="00C270EB">
      <w:r w:rsidRPr="00324E8F">
        <w:t>That’s despite the fact that the Supreme Court not only touches on virtually every policy area, it is the bulwark of Republican minority rule — gutting the Voting Rights Act, rubber-stamping every GOP voter suppression effort and ensuring that Republicans can retain power despite their inability to win the support of a majority of the public.</w:t>
      </w:r>
    </w:p>
    <w:p w14:paraId="5EFD2353" w14:textId="77777777" w:rsidR="00C270EB" w:rsidRPr="00324E8F" w:rsidRDefault="00C270EB" w:rsidP="00C270EB">
      <w:pPr>
        <w:rPr>
          <w:rStyle w:val="StyleUnderline"/>
        </w:rPr>
      </w:pPr>
      <w:r w:rsidRPr="00324E8F">
        <w:rPr>
          <w:rStyle w:val="StyleUnderline"/>
        </w:rPr>
        <w:t>But Biden is not telling anyone that the reason they should vote for him is to move the courts in a liberal direction. That’s despite the fact that it could be an issue that helps keep wavering Democrats in his corner and encourages them to turn out to vote.</w:t>
      </w:r>
    </w:p>
    <w:p w14:paraId="30410317" w14:textId="77777777" w:rsidR="00C270EB" w:rsidRPr="00324E8F" w:rsidRDefault="00C270EB" w:rsidP="00C270EB">
      <w:r w:rsidRPr="00324E8F">
        <w:t>And the threat is enormous. </w:t>
      </w:r>
      <w:hyperlink r:id="rId527" w:history="1">
        <w:r w:rsidRPr="00324E8F">
          <w:rPr>
            <w:rStyle w:val="Hyperlink"/>
          </w:rPr>
          <w:t>Nobody should be fooled</w:t>
        </w:r>
      </w:hyperlink>
      <w:r w:rsidRPr="00324E8F">
        <w:t> by a couple of cases in which Chief Justice John G. Roberts Jr. sided with liberals — he’s a savvy political operator who knows when his own party has put itself in a dangerous position and needs to be held back. The truth is that the court has moved steadily to the right in recent years and will continue to do so as long as it remains in the control of conservatives.</w:t>
      </w:r>
    </w:p>
    <w:p w14:paraId="49205E53" w14:textId="77777777" w:rsidR="00C270EB" w:rsidRPr="00324E8F" w:rsidRDefault="00C270EB" w:rsidP="00C270EB">
      <w:r w:rsidRPr="00324E8F">
        <w:t>And with Ruth Bader Ginsburg and Stephen G. Breyer both in their 80s, should Trump win a second term we could easily see a 7-2 conservative majority in which the median vote is not Roberts but Neil M. Gorsuch or Brett M. Kavanaugh.</w:t>
      </w:r>
    </w:p>
    <w:p w14:paraId="79CF6F3D" w14:textId="77777777" w:rsidR="00C270EB" w:rsidRPr="00324E8F" w:rsidRDefault="00C270EB" w:rsidP="00C270EB">
      <w:r w:rsidRPr="00324E8F">
        <w:t>Conservatives certainly know that, but at the moment </w:t>
      </w:r>
      <w:hyperlink r:id="rId528" w:tgtFrame="_blank" w:history="1">
        <w:r w:rsidRPr="00324E8F">
          <w:rPr>
            <w:rStyle w:val="Hyperlink"/>
          </w:rPr>
          <w:t>they’re feeling</w:t>
        </w:r>
      </w:hyperlink>
      <w:r w:rsidRPr="00324E8F">
        <w:t xml:space="preserve"> as though they haven’t gotten quite what they were promised from this court. </w:t>
      </w:r>
      <w:r w:rsidRPr="00324E8F">
        <w:rPr>
          <w:rStyle w:val="StyleUnderline"/>
        </w:rPr>
        <w:t>Despite the five conservative justices, Roe v. Wade has not been overturned, gay rights have not been reversed, Obamacare has not been struck down and modernity itself has not been rolled back.</w:t>
      </w:r>
    </w:p>
    <w:p w14:paraId="25EB763E" w14:textId="77777777" w:rsidR="00C270EB" w:rsidRPr="00324E8F" w:rsidRDefault="00C270EB" w:rsidP="00C270EB">
      <w:pPr>
        <w:rPr>
          <w:rStyle w:val="StyleUnderline"/>
        </w:rPr>
      </w:pPr>
      <w:r w:rsidRPr="00324E8F">
        <w:t xml:space="preserve">One response would be to throw their hands up in despair and conclude that the courts won’t create the kind of America they want. </w:t>
      </w:r>
      <w:r w:rsidRPr="00324E8F">
        <w:rPr>
          <w:rStyle w:val="StyleUnderline"/>
        </w:rPr>
        <w:t>Another response is to say that the few cases in which the court failed to deliver them the victories they sought make it more important than ever that they get more judges on the lower courts and more seats on the Supreme Court.</w:t>
      </w:r>
    </w:p>
    <w:p w14:paraId="5523DE65" w14:textId="77777777" w:rsidR="00C270EB" w:rsidRPr="00324E8F" w:rsidRDefault="00C270EB" w:rsidP="00C270EB">
      <w:r w:rsidRPr="00324E8F">
        <w:t>Which is what Trump tells them, over and over; every time he’s asked about what he accomplished so far or what he wants to do in the future, “judges” is one of the first things he mentions. But Biden doesn’t.</w:t>
      </w:r>
    </w:p>
    <w:p w14:paraId="5C17B988" w14:textId="77777777" w:rsidR="00C270EB" w:rsidRPr="00324E8F" w:rsidRDefault="00C270EB" w:rsidP="00C270EB">
      <w:pPr>
        <w:rPr>
          <w:rStyle w:val="StyleUnderline"/>
        </w:rPr>
      </w:pPr>
      <w:r w:rsidRPr="00324E8F">
        <w:t xml:space="preserve">It’s possible that Biden just doesn’t think Democratic voters care enough about the courts, so it won’t be an issue that motivates them. </w:t>
      </w:r>
      <w:r w:rsidRPr="00324E8F">
        <w:rPr>
          <w:rStyle w:val="StyleUnderline"/>
        </w:rPr>
        <w:t>More likely, he has concluded that the fundamental theme of his campaign should be quiet reassurance. He wants voters to conclude that he’ll bring competence and normalcy to the White House, in contrast to Trump’s nightmare of chaos and division.</w:t>
      </w:r>
    </w:p>
    <w:p w14:paraId="15358561" w14:textId="77777777" w:rsidR="00C270EB" w:rsidRPr="00324E8F" w:rsidRDefault="00C270EB" w:rsidP="00C270EB">
      <w:pPr>
        <w:rPr>
          <w:rStyle w:val="StyleUnderline"/>
        </w:rPr>
      </w:pPr>
      <w:r w:rsidRPr="00324E8F">
        <w:t xml:space="preserve">So he may have decided that campaigning on the Supreme Court would serve only to remind people that it will be the locus of angry and unpleasant battles over confirmations and cases. </w:t>
      </w:r>
      <w:r w:rsidRPr="00324E8F">
        <w:rPr>
          <w:rStyle w:val="StyleUnderline"/>
        </w:rPr>
        <w:t>Biden may have adopted </w:t>
      </w:r>
      <w:hyperlink r:id="rId529" w:history="1">
        <w:r w:rsidRPr="00324E8F">
          <w:rPr>
            <w:rStyle w:val="StyleUnderline"/>
          </w:rPr>
          <w:t>a progressive agenda</w:t>
        </w:r>
      </w:hyperlink>
      <w:r w:rsidRPr="00324E8F">
        <w:rPr>
          <w:rStyle w:val="StyleUnderline"/>
        </w:rPr>
        <w:t>, but he still wants to present it in moderate packaging. So don’t expect him to make an issue of the courts, even as Trump continues to do just that.</w:t>
      </w:r>
    </w:p>
    <w:p w14:paraId="414A8E17" w14:textId="77777777" w:rsidR="00C270EB" w:rsidRPr="00324E8F" w:rsidRDefault="00C270EB" w:rsidP="00C270EB"/>
    <w:p w14:paraId="6AE935B2" w14:textId="77777777" w:rsidR="00C270EB" w:rsidRPr="00324E8F" w:rsidRDefault="00C270EB" w:rsidP="00C270EB">
      <w:pPr>
        <w:pStyle w:val="Heading3"/>
        <w:rPr>
          <w:rFonts w:cs="Times New Roman"/>
        </w:rPr>
      </w:pPr>
      <w:bookmarkStart w:id="127" w:name="_Toc45868968"/>
      <w:r w:rsidRPr="00324E8F">
        <w:rPr>
          <w:rFonts w:cs="Times New Roman"/>
        </w:rPr>
        <w:t>AT – Black Women Vote for Trump</w:t>
      </w:r>
      <w:bookmarkEnd w:id="127"/>
    </w:p>
    <w:p w14:paraId="0FBDEC85" w14:textId="77777777" w:rsidR="00C270EB" w:rsidRPr="00324E8F" w:rsidRDefault="00C270EB" w:rsidP="00C270EB"/>
    <w:p w14:paraId="042771BA" w14:textId="77777777" w:rsidR="00C270EB" w:rsidRPr="00324E8F" w:rsidRDefault="00C270EB" w:rsidP="00C270EB">
      <w:pPr>
        <w:pStyle w:val="Heading4"/>
        <w:rPr>
          <w:rFonts w:cs="Times New Roman"/>
        </w:rPr>
      </w:pPr>
      <w:r w:rsidRPr="00324E8F">
        <w:rPr>
          <w:rFonts w:cs="Times New Roman"/>
        </w:rPr>
        <w:t>No link – Black women are staunchly anti-Trump</w:t>
      </w:r>
    </w:p>
    <w:p w14:paraId="2CE5D5B0" w14:textId="77777777" w:rsidR="00324E8F" w:rsidRPr="00324E8F" w:rsidRDefault="00C270EB" w:rsidP="00C270EB">
      <w:r w:rsidRPr="00324E8F">
        <w:rPr>
          <w:rStyle w:val="Style13ptBold"/>
        </w:rPr>
        <w:t>Haines, The 19th Editor-At-Large, 7-6-20</w:t>
      </w:r>
    </w:p>
    <w:p w14:paraId="2F9B172E" w14:textId="15605D3E" w:rsidR="00C270EB" w:rsidRPr="00324E8F" w:rsidRDefault="00C270EB" w:rsidP="00C270EB">
      <w:r w:rsidRPr="00324E8F">
        <w:t>[Errin, 7-6-2020, The Washington Post, “Black female voters say they want what they’re owed: power,” washingtonpost.com/politics/2020/07/06/black-female-voters-say-they-want-what-theyre-owed-power/?utm_campaign=wp_evening_edition&amp;utm_medium=email&amp;utm_source=newsletter&amp;wpisrc=nl_evening, accessed 7-9-2020, JL]</w:t>
      </w:r>
    </w:p>
    <w:p w14:paraId="6BD4FE93" w14:textId="77777777" w:rsidR="00C270EB" w:rsidRPr="00324E8F" w:rsidRDefault="00C270EB" w:rsidP="00C270EB">
      <w:r w:rsidRPr="00324E8F">
        <w:t>NOTE: Brown = LaTosha Brown, Black Lives Matter co-founder</w:t>
      </w:r>
    </w:p>
    <w:p w14:paraId="65373673" w14:textId="77777777" w:rsidR="00C270EB" w:rsidRPr="00324E8F" w:rsidRDefault="00C270EB" w:rsidP="00C270EB"/>
    <w:p w14:paraId="1230CD18" w14:textId="77777777" w:rsidR="00C270EB" w:rsidRPr="00324E8F" w:rsidRDefault="00C270EB" w:rsidP="00C270EB">
      <w:pPr>
        <w:rPr>
          <w:u w:val="single"/>
        </w:rPr>
      </w:pPr>
      <w:r w:rsidRPr="00324E8F">
        <w:t xml:space="preserve">In this moment, </w:t>
      </w:r>
      <w:r w:rsidRPr="00324E8F">
        <w:rPr>
          <w:u w:val="single"/>
        </w:rPr>
        <w:t>black women seem to be both at the center of American politics and at the crossroads of society.</w:t>
      </w:r>
    </w:p>
    <w:p w14:paraId="7538DA19" w14:textId="77777777" w:rsidR="00C270EB" w:rsidRPr="00324E8F" w:rsidRDefault="00C270EB" w:rsidP="00C270EB">
      <w:r w:rsidRPr="00324E8F">
        <w:rPr>
          <w:u w:val="single"/>
        </w:rPr>
        <w:t>Black women were pivotal during the 2020 primary election, shifting the entire field in South Carolina, when record turnout in the first primary state with a substantial black population propelled a languishing Joe Biden to victory, giving the former vice president the momentum to become the earliest presumptive nominee in recent history.</w:t>
      </w:r>
      <w:r w:rsidRPr="00324E8F">
        <w:t xml:space="preserve"> Even with the most diverse field in Democratic presidential politics, </w:t>
      </w:r>
      <w:r w:rsidRPr="00324E8F">
        <w:rPr>
          <w:u w:val="single"/>
        </w:rPr>
        <w:t>black women consolidated around Biden</w:t>
      </w:r>
      <w:r w:rsidRPr="00324E8F">
        <w:t>, saying they knew him and appreciated his service alongside Barack Obama.</w:t>
      </w:r>
    </w:p>
    <w:p w14:paraId="2113DCC2" w14:textId="77777777" w:rsidR="00C270EB" w:rsidRPr="00324E8F" w:rsidRDefault="00C270EB" w:rsidP="00C270EB">
      <w:pPr>
        <w:rPr>
          <w:u w:val="single"/>
        </w:rPr>
      </w:pPr>
      <w:r w:rsidRPr="00324E8F">
        <w:rPr>
          <w:u w:val="single"/>
        </w:rPr>
        <w:t xml:space="preserve">Their choice was also a pragmatic one. Black voters, especially black women, </w:t>
      </w:r>
      <w:r w:rsidRPr="00324E8F">
        <w:rPr>
          <w:rStyle w:val="Emphasis"/>
        </w:rPr>
        <w:t>overwhelmingly</w:t>
      </w:r>
      <w:r w:rsidRPr="00324E8F">
        <w:rPr>
          <w:u w:val="single"/>
        </w:rPr>
        <w:t xml:space="preserve"> rejected Donald Trump in 2016, and many are </w:t>
      </w:r>
      <w:r w:rsidRPr="00324E8F">
        <w:rPr>
          <w:rStyle w:val="Emphasis"/>
        </w:rPr>
        <w:t>squarely focused on defeating him</w:t>
      </w:r>
      <w:r w:rsidRPr="00324E8F">
        <w:rPr>
          <w:u w:val="single"/>
        </w:rPr>
        <w:t xml:space="preserve"> in 2020.</w:t>
      </w:r>
    </w:p>
    <w:p w14:paraId="1208B2B4" w14:textId="77777777" w:rsidR="00C270EB" w:rsidRPr="00324E8F" w:rsidRDefault="00C270EB" w:rsidP="00C270EB">
      <w:pPr>
        <w:rPr>
          <w:u w:val="single"/>
        </w:rPr>
      </w:pPr>
      <w:r w:rsidRPr="00324E8F">
        <w:t xml:space="preserve">For many, </w:t>
      </w:r>
      <w:r w:rsidRPr="00324E8F">
        <w:rPr>
          <w:u w:val="single"/>
        </w:rPr>
        <w:t>racism is on the ballot, and their decision in the primary was based on a calculation of whom the majority of the electorate would likely be most comfortable with — and likely to support — as a general election candidate.</w:t>
      </w:r>
    </w:p>
    <w:p w14:paraId="72BC6E04" w14:textId="77777777" w:rsidR="00C270EB" w:rsidRPr="00324E8F" w:rsidRDefault="00C270EB" w:rsidP="00C270EB">
      <w:r w:rsidRPr="00324E8F">
        <w:t>“</w:t>
      </w:r>
      <w:r w:rsidRPr="00324E8F">
        <w:rPr>
          <w:u w:val="single"/>
        </w:rPr>
        <w:t>Black women are sophisticated voters</w:t>
      </w:r>
      <w:r w:rsidRPr="00324E8F">
        <w:t xml:space="preserve">,” said Brown. “We’ve never had the luxury of having the person on the white horse to come save us. We’ve always had to be very practical around what our needs are, for ourselves and for our families. </w:t>
      </w:r>
      <w:r w:rsidRPr="00324E8F">
        <w:rPr>
          <w:u w:val="single"/>
        </w:rPr>
        <w:t>We vote because we recognize it’s about us and reducing harm in our community</w:t>
      </w:r>
      <w:r w:rsidRPr="00324E8F">
        <w:t>.”</w:t>
      </w:r>
    </w:p>
    <w:p w14:paraId="41D58C5C" w14:textId="77777777" w:rsidR="00C270EB" w:rsidRPr="00324E8F" w:rsidRDefault="00C270EB" w:rsidP="00C270EB"/>
    <w:p w14:paraId="57A75EE1" w14:textId="77777777" w:rsidR="00C270EB" w:rsidRPr="00324E8F" w:rsidRDefault="00C270EB" w:rsidP="00C270EB">
      <w:pPr>
        <w:pStyle w:val="Heading3"/>
        <w:rPr>
          <w:rFonts w:cs="Times New Roman"/>
        </w:rPr>
      </w:pPr>
      <w:bookmarkStart w:id="128" w:name="_Toc45868969"/>
      <w:r w:rsidRPr="00324E8F">
        <w:rPr>
          <w:rFonts w:cs="Times New Roman"/>
        </w:rPr>
        <w:t>AT – Turnout Internal Links</w:t>
      </w:r>
      <w:bookmarkEnd w:id="128"/>
    </w:p>
    <w:p w14:paraId="4AEFC477" w14:textId="77777777" w:rsidR="00C270EB" w:rsidRPr="00324E8F" w:rsidRDefault="00C270EB" w:rsidP="00C270EB"/>
    <w:p w14:paraId="6B50E431" w14:textId="77777777" w:rsidR="00C270EB" w:rsidRPr="00324E8F" w:rsidRDefault="00C270EB" w:rsidP="00C270EB">
      <w:pPr>
        <w:pStyle w:val="Heading4"/>
        <w:rPr>
          <w:rFonts w:cs="Times New Roman"/>
        </w:rPr>
      </w:pPr>
      <w:r w:rsidRPr="00324E8F">
        <w:rPr>
          <w:rFonts w:cs="Times New Roman"/>
        </w:rPr>
        <w:t>Turnout cratering – Coronavirus has decreased voter enthusiasm and makes it more difficult for young people to participate – low turnout inevitable</w:t>
      </w:r>
    </w:p>
    <w:p w14:paraId="194F1946" w14:textId="77777777" w:rsidR="00C270EB" w:rsidRPr="00324E8F" w:rsidRDefault="00C270EB" w:rsidP="00C270EB">
      <w:r w:rsidRPr="00324E8F">
        <w:rPr>
          <w:rStyle w:val="Style13ptBold"/>
        </w:rPr>
        <w:t>Rogers, FiveThirtyEight politics reporter, and Rakich, a FiveThirtyEight elections analyst, 20</w:t>
      </w:r>
      <w:r w:rsidRPr="00324E8F">
        <w:t xml:space="preserve"> [Kaleigh Rogers and Nathaniel Rakich, 6-26-2020, FiveThirtyEight, “Voter Registrations Are Way, Way Down During The Pandemic”, </w:t>
      </w:r>
      <w:hyperlink r:id="rId530" w:history="1">
        <w:r w:rsidRPr="00324E8F">
          <w:rPr>
            <w:rStyle w:val="Hyperlink"/>
          </w:rPr>
          <w:t>https://fivethirtyeight.com/features/voter-registrations-are-way-way-down-during-the-pandemic/</w:t>
        </w:r>
      </w:hyperlink>
      <w:r w:rsidRPr="00324E8F">
        <w:t xml:space="preserve"> accessed 7-8-2020]</w:t>
      </w:r>
    </w:p>
    <w:p w14:paraId="0A895472" w14:textId="77777777" w:rsidR="00C270EB" w:rsidRPr="00324E8F" w:rsidRDefault="00C270EB" w:rsidP="00C270EB">
      <w:pPr>
        <w:rPr>
          <w:rStyle w:val="StyleUnderline"/>
        </w:rPr>
      </w:pPr>
      <w:r w:rsidRPr="00324E8F">
        <w:rPr>
          <w:rStyle w:val="StyleUnderline"/>
        </w:rPr>
        <w:t>Poll after poll showed a high level of enthusiasm for voting in the general election in 2020</w:t>
      </w:r>
      <w:r w:rsidRPr="00324E8F">
        <w:t xml:space="preserve">, and in the beginning of the year, voter registration surged to match that excitement. </w:t>
      </w:r>
      <w:r w:rsidRPr="00324E8F">
        <w:rPr>
          <w:rStyle w:val="StyleUnderline"/>
        </w:rPr>
        <w:t>Then the COVID-19 pandemic hit. New registrations have fallen off a cliff.</w:t>
      </w:r>
    </w:p>
    <w:p w14:paraId="51794DDD" w14:textId="77777777" w:rsidR="00C270EB" w:rsidRPr="00324E8F" w:rsidRDefault="00C270EB" w:rsidP="00C270EB">
      <w:pPr>
        <w:rPr>
          <w:rStyle w:val="StyleUnderline"/>
        </w:rPr>
      </w:pPr>
      <w:r w:rsidRPr="00324E8F">
        <w:t xml:space="preserve">The spring of a presidential election year is often a busy time for adding new voters to the rolls, and </w:t>
      </w:r>
      <w:r w:rsidRPr="00324E8F">
        <w:rPr>
          <w:rStyle w:val="StyleUnderline"/>
        </w:rPr>
        <w:t>a recent report from the Center for Election Innovation and Research, a nonprofit organization that aims to improve voter turnout and election security, shows registration numbers were even stronger in early 2020 than early 2016. But things changed dramatically in March, at least in the 12 places where FiveThirtyEight or CEIR were able to obtain data on new voters, a category that includes first-time voters, voters who recently moved to the state and, in some states (Texas, for example) even voters who moved between counties in the state.1</w:t>
      </w:r>
    </w:p>
    <w:p w14:paraId="35ACF6D2" w14:textId="77777777" w:rsidR="00C270EB" w:rsidRPr="00324E8F" w:rsidRDefault="00C270EB" w:rsidP="00C270EB">
      <w:r w:rsidRPr="00324E8F">
        <w:rPr>
          <w:rStyle w:val="StyleUnderline"/>
        </w:rPr>
        <w:t>Consider Florida, for example, where 109,859 new voters registered in February of this year, compared to 87,351 registrants in February of 2016. But in April 2020, only 21,031 new voters registered, compared with 52,508 in 2016. The same pattern holds in 10 other states, plus Washington, D.C</w:t>
      </w:r>
      <w:r w:rsidRPr="00324E8F">
        <w:t>.: Each one registered fewer new voters in April 2020 than in April 2016, including in states where online voter registration is available.</w:t>
      </w:r>
    </w:p>
    <w:p w14:paraId="4785A078" w14:textId="77777777" w:rsidR="00C270EB" w:rsidRPr="00324E8F" w:rsidRDefault="00C270EB" w:rsidP="00C270EB">
      <w:r w:rsidRPr="00324E8F">
        <w:rPr>
          <w:rStyle w:val="StyleUnderline"/>
        </w:rPr>
        <w:t>Currently, 39 states plus Washington, D.C., offer the ability to register to vote online, and a 40th (Oklahoma) is expected to implement it this year.2 However, in the three places for which we have the relevant data (Florida, Maryland and Washington), online voter registration has not taken off during the pandemic</w:t>
      </w:r>
      <w:r w:rsidRPr="00324E8F">
        <w:t xml:space="preserve"> — certainly not enough to make up for the lost in-person registrations. Even in Washington, where online registrations have ticked up since the beginning of the year, the pace is comparable to 2016: 2,956 people registered online in April and May 2020, similar to the 2,771 people who registered online in April and May 2016.</w:t>
      </w:r>
    </w:p>
    <w:p w14:paraId="6C69EEB0" w14:textId="77777777" w:rsidR="00C270EB" w:rsidRPr="00324E8F" w:rsidRDefault="00C270EB" w:rsidP="00C270EB">
      <w:r w:rsidRPr="00324E8F">
        <w:t>The fact that new voter registrations were outpacing the 2016 numbers in January and February was predictable, according to David Becker, the executive director and founder of CEIR. For one thing, population growth means that voter registration always climbs a bit, he said. The expansion of automatic voter registration makes getting on the rolls more convenient than ever in many states, too. Voters were also clearly interested in registering, Becker said.</w:t>
      </w:r>
    </w:p>
    <w:p w14:paraId="36F6C0A3" w14:textId="77777777" w:rsidR="00C270EB" w:rsidRPr="00324E8F" w:rsidRDefault="00C270EB" w:rsidP="00C270EB">
      <w:pPr>
        <w:rPr>
          <w:rStyle w:val="StyleUnderline"/>
        </w:rPr>
      </w:pPr>
      <w:r w:rsidRPr="00324E8F">
        <w:rPr>
          <w:rStyle w:val="StyleUnderline"/>
        </w:rPr>
        <w:t>“Every piece of data we had looked at with regard to enthusiasm about engaging in this presidential election cycle indicated that we had to be prepared for the highest-turnout presidential election that almost anyone living had ever seen</w:t>
      </w:r>
      <w:r w:rsidRPr="00324E8F">
        <w:t>,” Becker said, “</w:t>
      </w:r>
      <w:r w:rsidRPr="00324E8F">
        <w:rPr>
          <w:rStyle w:val="StyleUnderline"/>
        </w:rPr>
        <w:t>which makes the decline in March and especially April all the more striking.”</w:t>
      </w:r>
    </w:p>
    <w:p w14:paraId="3348F9DE" w14:textId="77777777" w:rsidR="00C270EB" w:rsidRPr="00324E8F" w:rsidRDefault="00C270EB" w:rsidP="00C270EB">
      <w:r w:rsidRPr="00324E8F">
        <w:rPr>
          <w:rStyle w:val="StyleUnderline"/>
        </w:rPr>
        <w:t>Based on the timing, it seems safe to assume that COVID-19 had something to do with the drop-off, but there’s data to back that assumption up, too</w:t>
      </w:r>
      <w:r w:rsidRPr="00324E8F">
        <w:t xml:space="preserve">. In addition to how many new voters register, some states track how these new voters get their name on the books. In 2016 and </w:t>
      </w:r>
      <w:r w:rsidRPr="00324E8F">
        <w:rPr>
          <w:rStyle w:val="StyleUnderline"/>
        </w:rPr>
        <w:t>in the pre-pandemic months of 2020, in-person registration at places like departments of motor vehicles made up a large plurality, or even a majority, of new registrants in the four places3 for which we have data on how new voters are registering. But after the pandemic caused most states to shutter many government offices</w:t>
      </w:r>
      <w:r w:rsidRPr="00324E8F">
        <w:t>, those registrations dwindled. By contrast, remote registrations (e.g., online or by mail) held relatively steady.4</w:t>
      </w:r>
    </w:p>
    <w:p w14:paraId="11A68C86" w14:textId="77777777" w:rsidR="00C270EB" w:rsidRPr="00324E8F" w:rsidRDefault="00C270EB" w:rsidP="00C270EB">
      <w:r w:rsidRPr="00324E8F">
        <w:t>“This is completely expected, but very concerning,” said Wendy Weiser, director of the democracy program at the Brennan Center for Justice at New York University’s School of Law. “The coronavirus shut down most of the primary avenues through which Americans register to vote: government offices, and all the malls, theaters and public places where voter registration drives operate.”</w:t>
      </w:r>
    </w:p>
    <w:p w14:paraId="3D69A01C" w14:textId="77777777" w:rsidR="00C270EB" w:rsidRPr="00324E8F" w:rsidRDefault="00C270EB" w:rsidP="00C270EB">
      <w:r w:rsidRPr="00324E8F">
        <w:rPr>
          <w:rStyle w:val="StyleUnderline"/>
        </w:rPr>
        <w:t>Indeed, the closing of schools and public events like festivals has hindered in-person voter registration drives run by third-party organizations.</w:t>
      </w:r>
      <w:r w:rsidRPr="00324E8F">
        <w:t xml:space="preserve"> “We had planned to go to 850 high schools leading up to graduation, but as schools closed, that work was clearly disrupted,” said Jeanette Senecal, a senior director for the League of Women Voters who focuses on voter education.</w:t>
      </w:r>
    </w:p>
    <w:p w14:paraId="18302B30" w14:textId="77777777" w:rsidR="00C270EB" w:rsidRPr="00324E8F" w:rsidRDefault="00C270EB" w:rsidP="00C270EB">
      <w:pPr>
        <w:rPr>
          <w:rStyle w:val="StyleUnderline"/>
        </w:rPr>
      </w:pPr>
      <w:r w:rsidRPr="00324E8F">
        <w:rPr>
          <w:rStyle w:val="StyleUnderline"/>
        </w:rPr>
        <w:t>For example, in Florida, third-party organizations registered 14,144 voters in January 2020 — a huge increase from the 1,196 they registered in January 2016. But in April 2020, they registered only 133 voters — down from 3,806 in April 2016.</w:t>
      </w:r>
    </w:p>
    <w:p w14:paraId="0AF5A230" w14:textId="77777777" w:rsidR="00C270EB" w:rsidRPr="00324E8F" w:rsidRDefault="00C270EB" w:rsidP="00C270EB">
      <w:r w:rsidRPr="00324E8F">
        <w:rPr>
          <w:rStyle w:val="StyleUnderline"/>
        </w:rPr>
        <w:t>States and third-party groups can still get around social distancing restrictions to get more voters on the poll books, though</w:t>
      </w:r>
      <w:r w:rsidRPr="00324E8F">
        <w:t>. Voto Latino, an organization that works to register and encourage Latino Americans to vote, has been operating digitally almost since its inception and was well prepared to continue its work during a pandemic. It uses digital campaigns to help voters register, which can even work in states like Texas, which does not have online voter registration — Voto Latino created an app that makes it easy to fill out the required form, which is then emailed to the voter to print off and mail in.</w:t>
      </w:r>
    </w:p>
    <w:p w14:paraId="0C5BC56F" w14:textId="77777777" w:rsidR="00C270EB" w:rsidRPr="00324E8F" w:rsidRDefault="00C270EB" w:rsidP="00C270EB">
      <w:r w:rsidRPr="00324E8F">
        <w:t>Danny Turkel, the communications manager for Voto Latino, said the group has actually seen a surge in voter registration, especially since protests in response to the killing of George Floyd began. “Our original goal entering 2020 was to register 500,000 voters,” said Turkel. “As the numbers have come in and surged, we are now thinking that we could surpass 500,000.”</w:t>
      </w:r>
    </w:p>
    <w:p w14:paraId="37B1FD6E" w14:textId="77777777" w:rsidR="00C270EB" w:rsidRPr="00324E8F" w:rsidRDefault="00C270EB" w:rsidP="00C270EB">
      <w:pPr>
        <w:rPr>
          <w:rStyle w:val="StyleUnderline"/>
        </w:rPr>
      </w:pPr>
      <w:r w:rsidRPr="00324E8F">
        <w:rPr>
          <w:rStyle w:val="StyleUnderline"/>
        </w:rPr>
        <w:t>So what kind of people might have registered if the coronavirus hadn’t struck? Well for one thing, they’re probably disproportionately young.</w:t>
      </w:r>
      <w:r w:rsidRPr="00324E8F">
        <w:t xml:space="preserve"> “In any given year, far more young people register than older people, just because 18-year-olds age in [to being able to vote] and young people are more likely to move” and need to register at a new address, said Kevin Morris, a quantitative researcher focusing on voting rights and elections at the Brennan Center. According to Morris’s data, </w:t>
      </w:r>
      <w:r w:rsidRPr="00324E8F">
        <w:rPr>
          <w:rStyle w:val="StyleUnderline"/>
        </w:rPr>
        <w:t>57 percent of new registrants in Florida in the first four months of 2016 were under the age of 40, as were 65 percent of new registrants in Georgia. While the proportions were similar in the beginning of 2020, the total number was much lower than in the past, which means that lots of young people aren’t registering as usual in at least two key 2020 swing states.</w:t>
      </w:r>
    </w:p>
    <w:p w14:paraId="42543117" w14:textId="77777777" w:rsidR="00C270EB" w:rsidRPr="00324E8F" w:rsidRDefault="00C270EB" w:rsidP="00C270EB">
      <w:r w:rsidRPr="00324E8F">
        <w:t>Some of these delayed registrants may never end up registering at all. Though we don’t have data for how a pandemic has affected registration in the past (since the U.S. hasn’t faced a similar situation for a good century), Weiser cited another instance when voter registration dipped due to extenuating circumstances. In May of 2011, Florida passed a new bill that placed tough restrictions on third-party voter registration organizations, prompting many of them, such as the League of Women Voters, to stop operating in the state. The restrictions were suspended by a judge in May 20125 but the damage had been done; a subsequent study found that about 14 percent fewer voters registered in 2011 compared to the same period in 2007, with a notable drop following the introduction of the bill — and those registrations never completely caught up. In 2008, more than 1 million new voters registered in Florida. In 2012, fewer than 900,000 did, according to the state’s voter registration data.</w:t>
      </w:r>
    </w:p>
    <w:p w14:paraId="32EC07D0" w14:textId="77777777" w:rsidR="00C270EB" w:rsidRPr="00324E8F" w:rsidRDefault="00C270EB" w:rsidP="00C270EB">
      <w:pPr>
        <w:rPr>
          <w:rStyle w:val="StyleUnderline"/>
        </w:rPr>
      </w:pPr>
      <w:r w:rsidRPr="00324E8F">
        <w:rPr>
          <w:rStyle w:val="StyleUnderline"/>
        </w:rPr>
        <w:t>Of course, one unusual law in Florida isn’t exactly analogous to a pandemic, and it’s possible that the high level of enthusiasm for this election will be enough to close the gap that COVID-19 created</w:t>
      </w:r>
      <w:r w:rsidRPr="00324E8F">
        <w:t xml:space="preserve">, especially as states begin to reopen and voters return to registration sites like the DMV. So </w:t>
      </w:r>
      <w:r w:rsidRPr="00324E8F">
        <w:rPr>
          <w:rStyle w:val="StyleUnderline"/>
        </w:rPr>
        <w:t>it’s difficult to know whether this drop in registrations is permanent. But it is clear that despite voters’ intense interest in this election, the coronavirus has already made it harder for new voters to participate in it.</w:t>
      </w:r>
    </w:p>
    <w:p w14:paraId="6439D681" w14:textId="10210958" w:rsidR="00C270EB" w:rsidRPr="00324E8F" w:rsidRDefault="00C270EB" w:rsidP="00C270EB">
      <w:pPr>
        <w:pStyle w:val="Heading2"/>
        <w:rPr>
          <w:rFonts w:cs="Times New Roman"/>
        </w:rPr>
      </w:pPr>
      <w:bookmarkStart w:id="129" w:name="_Toc45868970"/>
      <w:r w:rsidRPr="00324E8F">
        <w:rPr>
          <w:rFonts w:cs="Times New Roman"/>
        </w:rPr>
        <w:t>Black Swan Link &amp; Internal Link Answers</w:t>
      </w:r>
      <w:bookmarkEnd w:id="129"/>
    </w:p>
    <w:p w14:paraId="5E702871" w14:textId="77777777" w:rsidR="00C270EB" w:rsidRPr="00324E8F" w:rsidRDefault="00C270EB" w:rsidP="00C270EB"/>
    <w:p w14:paraId="096307A5" w14:textId="77777777" w:rsidR="004754A8" w:rsidRPr="00324E8F" w:rsidRDefault="004754A8" w:rsidP="004754A8">
      <w:pPr>
        <w:pStyle w:val="Heading3"/>
        <w:rPr>
          <w:rFonts w:cs="Times New Roman"/>
        </w:rPr>
      </w:pPr>
      <w:bookmarkStart w:id="130" w:name="_Toc45868971"/>
      <w:r w:rsidRPr="00324E8F">
        <w:rPr>
          <w:rFonts w:cs="Times New Roman"/>
        </w:rPr>
        <w:t>Trump Tweets Overwhelm the Link</w:t>
      </w:r>
      <w:bookmarkEnd w:id="130"/>
    </w:p>
    <w:p w14:paraId="3728EA42" w14:textId="77777777" w:rsidR="004754A8" w:rsidRPr="00324E8F" w:rsidRDefault="004754A8" w:rsidP="004754A8"/>
    <w:p w14:paraId="37AFAAFD" w14:textId="77777777" w:rsidR="004754A8" w:rsidRPr="00324E8F" w:rsidRDefault="004754A8" w:rsidP="004754A8">
      <w:pPr>
        <w:pStyle w:val="Heading4"/>
        <w:rPr>
          <w:rFonts w:cs="Times New Roman"/>
        </w:rPr>
      </w:pPr>
      <w:r w:rsidRPr="00324E8F">
        <w:rPr>
          <w:rFonts w:cs="Times New Roman"/>
        </w:rPr>
        <w:t>No link – Trump’s Tweets make rebranding himself difficult</w:t>
      </w:r>
    </w:p>
    <w:p w14:paraId="2111DE72" w14:textId="77777777" w:rsidR="00324E8F" w:rsidRPr="00324E8F" w:rsidRDefault="004754A8" w:rsidP="004754A8">
      <w:r w:rsidRPr="00324E8F">
        <w:rPr>
          <w:rStyle w:val="Style13ptBold"/>
        </w:rPr>
        <w:t>Chinni, NBC Reporter and Data Analyst, 7-12-20</w:t>
      </w:r>
    </w:p>
    <w:p w14:paraId="40E7775E" w14:textId="08438354" w:rsidR="004754A8" w:rsidRPr="00324E8F" w:rsidRDefault="004754A8" w:rsidP="004754A8">
      <w:r w:rsidRPr="00324E8F">
        <w:t>[Dante, George Washington University Research Professor, 7-12-2020, NBC News, Trump's Twitter strategy has changed. Here's why., https://www.nbcnews.com/politics/meet-the-press/what-trump-s-changing-twitter-strategy-tells-us-about-2020-n1233604, accessed 7-14-2020, JL]</w:t>
      </w:r>
    </w:p>
    <w:p w14:paraId="0ADB2A51" w14:textId="77777777" w:rsidR="004754A8" w:rsidRPr="00324E8F" w:rsidRDefault="004754A8" w:rsidP="004754A8"/>
    <w:p w14:paraId="14F31EC0" w14:textId="77777777" w:rsidR="004754A8" w:rsidRPr="00324E8F" w:rsidRDefault="004754A8" w:rsidP="004754A8">
      <w:pPr>
        <w:rPr>
          <w:u w:val="single"/>
        </w:rPr>
      </w:pPr>
      <w:r w:rsidRPr="00324E8F">
        <w:rPr>
          <w:u w:val="single"/>
        </w:rPr>
        <w:t>The underlying trend in the data is unmistakable. The president sees Twitter as an important way to reach his supporters and to say what he thinks needs to be said. He seems to feel that even more deeply as the news cycle gets harder for him. And that may be a growing problem for his re-election hopes.</w:t>
      </w:r>
    </w:p>
    <w:p w14:paraId="4DEF5D80" w14:textId="77777777" w:rsidR="004754A8" w:rsidRPr="00324E8F" w:rsidRDefault="004754A8" w:rsidP="004754A8">
      <w:pPr>
        <w:rPr>
          <w:u w:val="single"/>
        </w:rPr>
      </w:pPr>
      <w:r w:rsidRPr="00324E8F">
        <w:rPr>
          <w:u w:val="single"/>
        </w:rPr>
        <w:t>Polls consistently show most Americans do not like the amount of time the president spends on Twitter.</w:t>
      </w:r>
    </w:p>
    <w:p w14:paraId="72E2E8B7" w14:textId="77777777" w:rsidR="004754A8" w:rsidRPr="00324E8F" w:rsidRDefault="004754A8" w:rsidP="004754A8">
      <w:pPr>
        <w:rPr>
          <w:u w:val="single"/>
        </w:rPr>
      </w:pPr>
      <w:r w:rsidRPr="00324E8F">
        <w:rPr>
          <w:u w:val="single"/>
        </w:rPr>
        <w:t>A June poll found 63 percent of Americans believed the president tweets “too frequently.” That Economist/YouGov survey, found only 20 percent believe the president tweeted the right amount, while a scant 3 percent believe he tweets too little.</w:t>
      </w:r>
    </w:p>
    <w:p w14:paraId="06069FEE" w14:textId="77777777" w:rsidR="004754A8" w:rsidRPr="00324E8F" w:rsidRDefault="004754A8" w:rsidP="004754A8">
      <w:pPr>
        <w:rPr>
          <w:u w:val="single"/>
        </w:rPr>
      </w:pPr>
      <w:r w:rsidRPr="00324E8F">
        <w:t xml:space="preserve">The survey is not an outlier. It falls in line with a long list of polls showing the same thing. </w:t>
      </w:r>
      <w:r w:rsidRPr="00324E8F">
        <w:rPr>
          <w:u w:val="single"/>
        </w:rPr>
        <w:t>In interviews, even the president’s supporters often say they wish he tweeted less. And that looks like an especially challenging problem for Team Trump now.</w:t>
      </w:r>
    </w:p>
    <w:p w14:paraId="47323338" w14:textId="77777777" w:rsidR="004754A8" w:rsidRPr="00324E8F" w:rsidRDefault="004754A8" w:rsidP="004754A8">
      <w:pPr>
        <w:rPr>
          <w:u w:val="single"/>
        </w:rPr>
      </w:pPr>
      <w:r w:rsidRPr="00324E8F">
        <w:rPr>
          <w:u w:val="single"/>
        </w:rPr>
        <w:t>General-election polls consistently show Trump trailing badly in head-to-head matchups against presumptive Democratic presidential nominee Joe Biden. The numbers suggest Trump needs to reset the race and to present himself differently.</w:t>
      </w:r>
    </w:p>
    <w:p w14:paraId="6BE3C94D" w14:textId="77777777" w:rsidR="004754A8" w:rsidRPr="00324E8F" w:rsidRDefault="004754A8" w:rsidP="004754A8">
      <w:pPr>
        <w:rPr>
          <w:u w:val="single"/>
        </w:rPr>
      </w:pPr>
      <w:r w:rsidRPr="00324E8F">
        <w:rPr>
          <w:u w:val="single"/>
        </w:rPr>
        <w:t>That kind of rebranding is a tall order for any incumbent. But it looks even harder in 2020 with an incumbent who consistently reminds voters of something they don’t not like about him — every day in 280-character snippets.</w:t>
      </w:r>
    </w:p>
    <w:p w14:paraId="1CAE86A3" w14:textId="77777777" w:rsidR="004754A8" w:rsidRPr="00324E8F" w:rsidRDefault="004754A8" w:rsidP="004754A8"/>
    <w:p w14:paraId="6E6FD1D6" w14:textId="77777777" w:rsidR="004754A8" w:rsidRPr="00324E8F" w:rsidRDefault="004754A8" w:rsidP="004754A8">
      <w:pPr>
        <w:pStyle w:val="Heading4"/>
        <w:rPr>
          <w:rStyle w:val="StyleUnderline"/>
          <w:rFonts w:cs="Times New Roman"/>
        </w:rPr>
      </w:pPr>
      <w:r w:rsidRPr="00324E8F">
        <w:rPr>
          <w:rFonts w:cs="Times New Roman"/>
        </w:rPr>
        <w:t>Trump’s tweets isolate base voters, cost him the election</w:t>
      </w:r>
    </w:p>
    <w:p w14:paraId="52D1E88A" w14:textId="77777777" w:rsidR="004754A8" w:rsidRPr="00324E8F" w:rsidRDefault="004754A8" w:rsidP="004754A8">
      <w:pPr>
        <w:rPr>
          <w:rStyle w:val="Style13ptBold"/>
        </w:rPr>
      </w:pPr>
      <w:r w:rsidRPr="00324E8F">
        <w:rPr>
          <w:rStyle w:val="Style13ptBold"/>
        </w:rPr>
        <w:t>Chinni, George Washington University American Communities Project director, 7-12-20</w:t>
      </w:r>
    </w:p>
    <w:p w14:paraId="59D2E241" w14:textId="77777777" w:rsidR="004754A8" w:rsidRPr="00324E8F" w:rsidRDefault="004754A8" w:rsidP="004754A8">
      <w:r w:rsidRPr="00324E8F">
        <w:t xml:space="preserve">[Dante, 7/12/20, NBC News, “What Trump's changing Twitter strategy tells us about 2020,” </w:t>
      </w:r>
      <w:hyperlink r:id="rId531" w:history="1">
        <w:r w:rsidRPr="00324E8F">
          <w:rPr>
            <w:rStyle w:val="Hyperlink"/>
          </w:rPr>
          <w:t>https://www.nbcnews.com/politics/meet-the-press/what-trump-s-changing-twitter-strategy-tells-us-about-2020-n1233604</w:t>
        </w:r>
      </w:hyperlink>
      <w:r w:rsidRPr="00324E8F">
        <w:t>, accessed on 7/15/20, BS]</w:t>
      </w:r>
    </w:p>
    <w:p w14:paraId="0A3EB594" w14:textId="77777777" w:rsidR="004754A8" w:rsidRPr="00324E8F" w:rsidRDefault="004754A8" w:rsidP="004754A8">
      <w:pPr>
        <w:rPr>
          <w:rStyle w:val="StyleUnderline"/>
        </w:rPr>
      </w:pPr>
      <w:r w:rsidRPr="00324E8F">
        <w:rPr>
          <w:rStyle w:val="StyleUnderline"/>
        </w:rPr>
        <w:t>WASHINGTON — For President Donald Trump, Twitter is more than a social media platform, it is a direct line to voters. It lets him drive news coverage, but it also has come to define him.</w:t>
      </w:r>
    </w:p>
    <w:p w14:paraId="22C899B4" w14:textId="77777777" w:rsidR="004754A8" w:rsidRPr="00324E8F" w:rsidRDefault="004754A8" w:rsidP="004754A8">
      <w:r w:rsidRPr="00324E8F">
        <w:t>A close look at the president’s feed shows how it has changed over the course of his presidency as he has tried to gain control over the forces that have buffeted this White House. It also shows how the social media chatter has grown — and grown — leaving the Trump campaign with a crucial question as Election Day grows closer.</w:t>
      </w:r>
    </w:p>
    <w:p w14:paraId="04BD44F1" w14:textId="77777777" w:rsidR="004754A8" w:rsidRPr="00324E8F" w:rsidRDefault="004754A8" w:rsidP="004754A8">
      <w:pPr>
        <w:rPr>
          <w:rStyle w:val="StyleUnderline"/>
        </w:rPr>
      </w:pPr>
      <w:r w:rsidRPr="00324E8F">
        <w:rPr>
          <w:rStyle w:val="StyleUnderline"/>
        </w:rPr>
        <w:t>Is Trump’s Twitter account, 83 million followers strong, an asset or liability?</w:t>
      </w:r>
    </w:p>
    <w:p w14:paraId="6C0A8E04" w14:textId="77777777" w:rsidR="004754A8" w:rsidRPr="00324E8F" w:rsidRDefault="004754A8" w:rsidP="004754A8">
      <w:pPr>
        <w:rPr>
          <w:rStyle w:val="StyleUnderline"/>
        </w:rPr>
      </w:pPr>
      <w:r w:rsidRPr="00324E8F">
        <w:rPr>
          <w:rStyle w:val="StyleUnderline"/>
        </w:rPr>
        <w:t>From the moment Trump arrived in the White House, it became clear that his use of social media was going to be different than that of his predecessor, Barack Obama. Data from Factba.se, which tracks the president’s use of social media, show how Trump used Twitter to push his policy agenda, and to defend himself.</w:t>
      </w:r>
    </w:p>
    <w:p w14:paraId="6BF71FB2" w14:textId="77777777" w:rsidR="004754A8" w:rsidRPr="00324E8F" w:rsidRDefault="004754A8" w:rsidP="004754A8">
      <w:pPr>
        <w:rPr>
          <w:rStyle w:val="StyleUnderline"/>
        </w:rPr>
      </w:pPr>
      <w:r w:rsidRPr="00324E8F">
        <w:t xml:space="preserve">Shortly after Trump’s inauguration, he was dealing with the departure of National Security Adviser Michael Flynn, who resigned over his contacts with a Russian ambassador, and the appointment of Special Counsel Robert Mueller to investigate the matter. </w:t>
      </w:r>
      <w:r w:rsidRPr="00324E8F">
        <w:rPr>
          <w:rStyle w:val="StyleUnderline"/>
        </w:rPr>
        <w:t>And for the first five-plus months of Trump’s presidency (through June), the word “Russia” was a mainstay on his account, appearing a total of 56 times in his feed — more than a long list of other keywords including “immigration,” “China” or “trade.”</w:t>
      </w:r>
    </w:p>
    <w:p w14:paraId="0287CD67" w14:textId="77777777" w:rsidR="004754A8" w:rsidRPr="00324E8F" w:rsidRDefault="004754A8" w:rsidP="004754A8">
      <w:pPr>
        <w:rPr>
          <w:rStyle w:val="StyleUnderline"/>
        </w:rPr>
      </w:pPr>
      <w:r w:rsidRPr="00324E8F">
        <w:rPr>
          <w:rStyle w:val="StyleUnderline"/>
        </w:rPr>
        <w:t>Once Trump settled into the White House, Twitter became a place for him to talk about his policy objectives. From July to December 2017, all of 2018 and the first half of 2019, Trump’s main keyword was “immigration.” In the first half of 2019 alone, “immigration” appeared in 367 tweets and retweets.</w:t>
      </w:r>
    </w:p>
    <w:p w14:paraId="2EDFA4E3" w14:textId="77777777" w:rsidR="004754A8" w:rsidRPr="00324E8F" w:rsidRDefault="004754A8" w:rsidP="004754A8">
      <w:r w:rsidRPr="00324E8F">
        <w:rPr>
          <w:rStyle w:val="StyleUnderline"/>
        </w:rPr>
        <w:t>In the second half of 2019, as the story of the Trump administration’s contacts with Ukraine first broke and grew into a formal congressional inquiry, Trump’s Twitter feed shifted gears and was dominated by “impeachment.”</w:t>
      </w:r>
      <w:r w:rsidRPr="00324E8F">
        <w:t xml:space="preserve"> In that short time, that word appeared in more than 628 tweets and retweets on his account.</w:t>
      </w:r>
    </w:p>
    <w:p w14:paraId="54C56258" w14:textId="77777777" w:rsidR="004754A8" w:rsidRPr="00324E8F" w:rsidRDefault="004754A8" w:rsidP="004754A8">
      <w:r w:rsidRPr="00324E8F">
        <w:rPr>
          <w:rStyle w:val="StyleUnderline"/>
        </w:rPr>
        <w:t>And by the first half of this year, the dominant keyword had changed to “virus</w:t>
      </w:r>
      <w:r w:rsidRPr="00324E8F">
        <w:t>.” From January to June that word or forms of it appeared in more than 500 tweets. “Impeachment” had fallen to a distant No. 2 at 279 tweets and “China” appeared in 211 tweets.</w:t>
      </w:r>
    </w:p>
    <w:p w14:paraId="335ABE8F" w14:textId="77777777" w:rsidR="004754A8" w:rsidRPr="00324E8F" w:rsidRDefault="004754A8" w:rsidP="004754A8">
      <w:r w:rsidRPr="00324E8F">
        <w:t>In short, the story of the Trump administration’s trials and tribulations, the hopes and fears of the White House, is written in 280-character (or less) snippets.</w:t>
      </w:r>
    </w:p>
    <w:p w14:paraId="3B4D3FB4" w14:textId="77777777" w:rsidR="004754A8" w:rsidRPr="00324E8F" w:rsidRDefault="004754A8" w:rsidP="004754A8">
      <w:r w:rsidRPr="00324E8F">
        <w:t>But the real story of Trump and Twitter may be more about the sheer volume of tweets than the topics. Since Trump took office, the monthly number of tweets has skyrocketed, if you look at the averages over six-month intervals, again using Factba.se as a source.</w:t>
      </w:r>
    </w:p>
    <w:p w14:paraId="1D91A85F" w14:textId="77777777" w:rsidR="004754A8" w:rsidRPr="00324E8F" w:rsidRDefault="004754A8" w:rsidP="004754A8">
      <w:pPr>
        <w:rPr>
          <w:rStyle w:val="StyleUnderline"/>
        </w:rPr>
      </w:pPr>
      <w:r w:rsidRPr="00324E8F">
        <w:rPr>
          <w:rStyle w:val="StyleUnderline"/>
        </w:rPr>
        <w:t>For the first five months of Trump’s presidency (not counting the last 10 days of January 2017), he tweeted (and retweeted) an average of roughly 160 times month. From July to December 2017, the figure grew rapidly to an average of 260 times per month.</w:t>
      </w:r>
    </w:p>
    <w:p w14:paraId="77F4FF07" w14:textId="77777777" w:rsidR="004754A8" w:rsidRPr="00324E8F" w:rsidRDefault="004754A8" w:rsidP="004754A8">
      <w:r w:rsidRPr="00324E8F">
        <w:t>Since July to December 2018, the number of tweets and retweets has grown in every six-month period. And in the last six months, from January to June 2020, the number reached a remarkable average of 986 tweets and retweets a month.</w:t>
      </w:r>
    </w:p>
    <w:p w14:paraId="0CE8AA6E" w14:textId="77777777" w:rsidR="004754A8" w:rsidRPr="00324E8F" w:rsidRDefault="004754A8" w:rsidP="004754A8">
      <w:pPr>
        <w:rPr>
          <w:rStyle w:val="StyleUnderline"/>
        </w:rPr>
      </w:pPr>
      <w:r w:rsidRPr="00324E8F">
        <w:rPr>
          <w:rStyle w:val="StyleUnderline"/>
        </w:rPr>
        <w:t>That growth in Twitter usage since the beginning of his time in the White House, from 164 to 986 tweets and retweets, equals a roughly five-fold increase.</w:t>
      </w:r>
    </w:p>
    <w:p w14:paraId="54DEED3D" w14:textId="77777777" w:rsidR="004754A8" w:rsidRPr="00324E8F" w:rsidRDefault="004754A8" w:rsidP="004754A8">
      <w:r w:rsidRPr="00324E8F">
        <w:t>To be clear, a lot of that increase comes in the form of retweeting other Twitter users. But when he does that, the president is still trying to direct the national conversation, using the words and ideas of others to aid his efforts.</w:t>
      </w:r>
    </w:p>
    <w:p w14:paraId="07402E9B" w14:textId="77777777" w:rsidR="004754A8" w:rsidRPr="00324E8F" w:rsidRDefault="004754A8" w:rsidP="004754A8">
      <w:pPr>
        <w:rPr>
          <w:rStyle w:val="StyleUnderline"/>
        </w:rPr>
      </w:pPr>
      <w:r w:rsidRPr="00324E8F">
        <w:rPr>
          <w:rStyle w:val="StyleUnderline"/>
        </w:rPr>
        <w:t>The underlying trend in the data is unmistakable. The president sees Twitter as an important way to reach his supporters and to say what he thinks needs to be said. He seems to feel that even more deeply as the news cycle gets harder for him. And that may be a growing problem for his re-election hopes.</w:t>
      </w:r>
    </w:p>
    <w:p w14:paraId="4448A3EF" w14:textId="77777777" w:rsidR="004754A8" w:rsidRPr="00324E8F" w:rsidRDefault="004754A8" w:rsidP="004754A8">
      <w:r w:rsidRPr="00324E8F">
        <w:t>Polls consistently show most Americans do not like the amount of time the president spends on Twitter.</w:t>
      </w:r>
    </w:p>
    <w:p w14:paraId="31C5E76F" w14:textId="77777777" w:rsidR="004754A8" w:rsidRPr="00324E8F" w:rsidRDefault="004754A8" w:rsidP="004754A8">
      <w:pPr>
        <w:rPr>
          <w:rStyle w:val="StyleUnderline"/>
        </w:rPr>
      </w:pPr>
      <w:r w:rsidRPr="00324E8F">
        <w:rPr>
          <w:rStyle w:val="StyleUnderline"/>
        </w:rPr>
        <w:t>A June poll found 63 percent of Americans believed the president tweets “too frequently</w:t>
      </w:r>
      <w:r w:rsidRPr="00324E8F">
        <w:t xml:space="preserve">.” That Economist/YouGov survey, found </w:t>
      </w:r>
      <w:r w:rsidRPr="00324E8F">
        <w:rPr>
          <w:rStyle w:val="StyleUnderline"/>
        </w:rPr>
        <w:t>only 20 percent believe the president tweeted the right amount,</w:t>
      </w:r>
      <w:r w:rsidRPr="00324E8F">
        <w:t xml:space="preserve"> while a scant </w:t>
      </w:r>
      <w:r w:rsidRPr="00324E8F">
        <w:rPr>
          <w:rStyle w:val="StyleUnderline"/>
        </w:rPr>
        <w:t>3 percent believe he tweets too little.</w:t>
      </w:r>
    </w:p>
    <w:p w14:paraId="104C5E7A" w14:textId="77777777" w:rsidR="004754A8" w:rsidRPr="00324E8F" w:rsidRDefault="004754A8" w:rsidP="004754A8">
      <w:pPr>
        <w:rPr>
          <w:rStyle w:val="StyleUnderline"/>
        </w:rPr>
      </w:pPr>
      <w:r w:rsidRPr="00324E8F">
        <w:t xml:space="preserve">The survey is not an outlier. It falls in line with a long list of polls showing the same thing. </w:t>
      </w:r>
      <w:r w:rsidRPr="00324E8F">
        <w:rPr>
          <w:rStyle w:val="StyleUnderline"/>
        </w:rPr>
        <w:t>In interviews, even the president’s supporters often say they wish he tweeted less. And that looks like an especially challenging problem for Team Trump now.</w:t>
      </w:r>
    </w:p>
    <w:p w14:paraId="5CD116EE" w14:textId="77777777" w:rsidR="004754A8" w:rsidRPr="00324E8F" w:rsidRDefault="004754A8" w:rsidP="004754A8">
      <w:pPr>
        <w:rPr>
          <w:rStyle w:val="Emphasis"/>
        </w:rPr>
      </w:pPr>
      <w:r w:rsidRPr="00324E8F">
        <w:rPr>
          <w:rStyle w:val="StyleUnderline"/>
        </w:rPr>
        <w:t xml:space="preserve">General-election polls consistently show Trump trailing badly in head-to-head matchups against presumptive Democratic presidential nominee Joe Biden. </w:t>
      </w:r>
      <w:r w:rsidRPr="00324E8F">
        <w:rPr>
          <w:rStyle w:val="Emphasis"/>
        </w:rPr>
        <w:t>The numbers suggest Trump needs to reset the race and to present himself differently.</w:t>
      </w:r>
    </w:p>
    <w:p w14:paraId="7E53892B" w14:textId="77777777" w:rsidR="00324E8F" w:rsidRPr="00324E8F" w:rsidRDefault="004754A8" w:rsidP="004754A8">
      <w:pPr>
        <w:rPr>
          <w:rStyle w:val="StyleUnderline"/>
        </w:rPr>
      </w:pPr>
      <w:r w:rsidRPr="00324E8F">
        <w:rPr>
          <w:rStyle w:val="StyleUnderline"/>
        </w:rPr>
        <w:t>That kind of rebranding is a tall order for any incumbent. But it looks even harder in 2020 with an incumbent who consistently reminds voters of something they don’t not like about him — every day in 280-character snippets.</w:t>
      </w:r>
    </w:p>
    <w:p w14:paraId="0A0FFDBE" w14:textId="65C224EA" w:rsidR="00324E8F" w:rsidRPr="00324E8F" w:rsidRDefault="00324E8F" w:rsidP="004754A8">
      <w:pPr>
        <w:rPr>
          <w:rStyle w:val="StyleUnderline"/>
        </w:rPr>
      </w:pPr>
    </w:p>
    <w:p w14:paraId="0A0FFDBE" w14:textId="65C224EA" w:rsidR="004754A8" w:rsidRPr="00324E8F" w:rsidRDefault="004754A8" w:rsidP="004754A8">
      <w:pPr>
        <w:pStyle w:val="Heading3"/>
        <w:rPr>
          <w:rFonts w:cs="Times New Roman"/>
        </w:rPr>
      </w:pPr>
      <w:bookmarkStart w:id="131" w:name="_Toc45868972"/>
      <w:r w:rsidRPr="00324E8F">
        <w:rPr>
          <w:rFonts w:cs="Times New Roman"/>
        </w:rPr>
        <w:t>Trump Chaos Overwhelms the Link</w:t>
      </w:r>
      <w:bookmarkEnd w:id="131"/>
    </w:p>
    <w:p w14:paraId="2286296F" w14:textId="77777777" w:rsidR="004754A8" w:rsidRPr="00324E8F" w:rsidRDefault="004754A8" w:rsidP="004754A8"/>
    <w:p w14:paraId="0FF03EC6" w14:textId="77777777" w:rsidR="004754A8" w:rsidRPr="00324E8F" w:rsidRDefault="004754A8" w:rsidP="004754A8">
      <w:pPr>
        <w:pStyle w:val="Heading4"/>
        <w:rPr>
          <w:rFonts w:cs="Times New Roman"/>
        </w:rPr>
      </w:pPr>
      <w:r w:rsidRPr="00324E8F">
        <w:rPr>
          <w:rFonts w:cs="Times New Roman"/>
        </w:rPr>
        <w:t>Plan not key – Trump chaos overwhelms the link to the plan</w:t>
      </w:r>
    </w:p>
    <w:p w14:paraId="0EA4F54B" w14:textId="77777777" w:rsidR="004754A8" w:rsidRPr="00324E8F" w:rsidRDefault="004754A8" w:rsidP="004754A8">
      <w:pPr>
        <w:rPr>
          <w:rStyle w:val="Style13ptBold"/>
        </w:rPr>
      </w:pPr>
      <w:r w:rsidRPr="00324E8F">
        <w:rPr>
          <w:rStyle w:val="Style13ptBold"/>
        </w:rPr>
        <w:t>Milbank, Washington Post Opinion Columnist, 7-13-20</w:t>
      </w:r>
    </w:p>
    <w:p w14:paraId="6962FD09" w14:textId="77777777" w:rsidR="004754A8" w:rsidRPr="00324E8F" w:rsidRDefault="004754A8" w:rsidP="004754A8">
      <w:pPr>
        <w:spacing w:after="0" w:line="240" w:lineRule="auto"/>
        <w:rPr>
          <w:sz w:val="24"/>
        </w:rPr>
      </w:pPr>
      <w:r w:rsidRPr="00324E8F">
        <w:t>(Dana, July 13</w:t>
      </w:r>
      <w:r w:rsidRPr="00324E8F">
        <w:rPr>
          <w:vertAlign w:val="superscript"/>
        </w:rPr>
        <w:t>th</w:t>
      </w:r>
      <w:r w:rsidRPr="00324E8F">
        <w:t xml:space="preserve">, 2020, Washington Post, “The one constant in Trump’s presidency: Tomorrow will be worse”, </w:t>
      </w:r>
      <w:hyperlink r:id="rId532" w:history="1">
        <w:r w:rsidRPr="00324E8F">
          <w:rPr>
            <w:rStyle w:val="Hyperlink"/>
          </w:rPr>
          <w:t>https://www.washingtonpost.com/opinions/2020/07/13/one-constant-trumps-presidency-tomorrow-will-be-worse/?utm_campaign=wp_opinions&amp;utm_medium=email&amp;utm_source=newsletter&amp;wpisrc=nl_opinions</w:t>
        </w:r>
      </w:hyperlink>
      <w:r w:rsidRPr="00324E8F">
        <w:t>, accessed: 07/14/20, SS)</w:t>
      </w:r>
    </w:p>
    <w:p w14:paraId="1592245B" w14:textId="77777777" w:rsidR="004754A8" w:rsidRPr="00324E8F" w:rsidRDefault="004754A8" w:rsidP="004754A8"/>
    <w:p w14:paraId="2289619F" w14:textId="77777777" w:rsidR="004754A8" w:rsidRPr="00324E8F" w:rsidRDefault="004754A8" w:rsidP="004754A8">
      <w:pPr>
        <w:rPr>
          <w:rStyle w:val="StyleUnderline"/>
        </w:rPr>
      </w:pPr>
      <w:r w:rsidRPr="00324E8F">
        <w:rPr>
          <w:rStyle w:val="StyleUnderline"/>
        </w:rPr>
        <w:t>Whenever you are asked to name the lowest moment of the Trump presidency, one answer is almost always correct: Tomorrow.</w:t>
      </w:r>
    </w:p>
    <w:p w14:paraId="0B72CAD6" w14:textId="77777777" w:rsidR="004754A8" w:rsidRPr="00324E8F" w:rsidRDefault="004754A8" w:rsidP="004754A8">
      <w:pPr>
        <w:rPr>
          <w:rStyle w:val="StyleUnderline"/>
        </w:rPr>
      </w:pPr>
      <w:r w:rsidRPr="00324E8F">
        <w:rPr>
          <w:rStyle w:val="StyleUnderline"/>
        </w:rPr>
        <w:t>As the nation ricochets between chaos and calamity, the one reliable constant is the near certainty that things will get worse.</w:t>
      </w:r>
    </w:p>
    <w:p w14:paraId="4DDC1E73" w14:textId="77777777" w:rsidR="004754A8" w:rsidRPr="00324E8F" w:rsidRDefault="004754A8" w:rsidP="004754A8">
      <w:r w:rsidRPr="00324E8F">
        <w:t>On Friday night, President Trump </w:t>
      </w:r>
      <w:hyperlink r:id="rId533" w:tgtFrame="_blank" w:history="1">
        <w:r w:rsidRPr="00324E8F">
          <w:rPr>
            <w:rStyle w:val="Hyperlink"/>
          </w:rPr>
          <w:t>commuted the sentence</w:t>
        </w:r>
      </w:hyperlink>
      <w:r w:rsidRPr="00324E8F">
        <w:t> of longtime adviser Roger Stone, convicted by a jury of multiple felonies for lying to federal investigators to protect Trump in the Russia probe. Trump’s clemency came the same day Stone made the corrupt bargain explicit by saying he resisted “</w:t>
      </w:r>
      <w:hyperlink r:id="rId534" w:tgtFrame="_blank" w:history="1">
        <w:r w:rsidRPr="00324E8F">
          <w:rPr>
            <w:rStyle w:val="Hyperlink"/>
          </w:rPr>
          <w:t>enormous pressure to turn on</w:t>
        </w:r>
      </w:hyperlink>
      <w:r w:rsidRPr="00324E8F">
        <w:t>” Trump.</w:t>
      </w:r>
    </w:p>
    <w:p w14:paraId="10891026" w14:textId="77777777" w:rsidR="004754A8" w:rsidRPr="00324E8F" w:rsidRDefault="004754A8" w:rsidP="004754A8">
      <w:r w:rsidRPr="00324E8F">
        <w:t xml:space="preserve">On Saturday, </w:t>
      </w:r>
      <w:r w:rsidRPr="00324E8F">
        <w:rPr>
          <w:rStyle w:val="StyleUnderline"/>
        </w:rPr>
        <w:t>Trump’s White House </w:t>
      </w:r>
      <w:hyperlink r:id="rId535" w:tgtFrame="_blank" w:history="1">
        <w:r w:rsidRPr="00324E8F">
          <w:rPr>
            <w:rStyle w:val="StyleUnderline"/>
          </w:rPr>
          <w:t>launched </w:t>
        </w:r>
      </w:hyperlink>
      <w:r w:rsidRPr="00324E8F">
        <w:rPr>
          <w:rStyle w:val="StyleUnderline"/>
        </w:rPr>
        <w:t>a public broadside attempting to discredit its own chief infectious-disease expert, Anthony Fauci</w:t>
      </w:r>
      <w:r w:rsidRPr="00324E8F">
        <w:t>, because Fauci sounded renewed alarms about the coronavirus, which has killed </w:t>
      </w:r>
      <w:hyperlink r:id="rId536" w:tgtFrame="_blank" w:history="1">
        <w:r w:rsidRPr="00324E8F">
          <w:rPr>
            <w:rStyle w:val="Hyperlink"/>
          </w:rPr>
          <w:t>at least</w:t>
        </w:r>
      </w:hyperlink>
      <w:r w:rsidRPr="00324E8F">
        <w:t> 132,000 in the United States and is </w:t>
      </w:r>
      <w:hyperlink r:id="rId537" w:tgtFrame="_blank" w:history="1">
        <w:r w:rsidRPr="00324E8F">
          <w:rPr>
            <w:rStyle w:val="Hyperlink"/>
          </w:rPr>
          <w:t>accelerating out of control</w:t>
        </w:r>
      </w:hyperlink>
      <w:r w:rsidRPr="00324E8F">
        <w:t>. Then, on Sunday, as Florida reported a breathtaking 15,300 new cases of the virus in a single day, and other states reported </w:t>
      </w:r>
      <w:hyperlink r:id="rId538" w:tgtFrame="_blank" w:history="1">
        <w:r w:rsidRPr="00324E8F">
          <w:rPr>
            <w:rStyle w:val="Hyperlink"/>
          </w:rPr>
          <w:t>overwhelmed hospitals</w:t>
        </w:r>
      </w:hyperlink>
      <w:r w:rsidRPr="00324E8F">
        <w:t> and climbing </w:t>
      </w:r>
      <w:hyperlink r:id="rId539" w:anchor="link-PR6JHMKOERBKRLTYVX3KDY3TUY?itid=lk_inline_manual_6" w:tgtFrame="_blank" w:history="1">
        <w:r w:rsidRPr="00324E8F">
          <w:rPr>
            <w:rStyle w:val="Hyperlink"/>
          </w:rPr>
          <w:t>death tolls</w:t>
        </w:r>
      </w:hyperlink>
      <w:r w:rsidRPr="00324E8F">
        <w:t>, Trump </w:t>
      </w:r>
      <w:hyperlink r:id="rId540" w:tgtFrame="_blank" w:history="1">
        <w:r w:rsidRPr="00324E8F">
          <w:rPr>
            <w:rStyle w:val="Hyperlink"/>
          </w:rPr>
          <w:t>tweeted a defense</w:t>
        </w:r>
      </w:hyperlink>
      <w:r w:rsidRPr="00324E8F">
        <w:t> of his decision to play golf during his </w:t>
      </w:r>
      <w:hyperlink r:id="rId541" w:tgtFrame="_blank" w:history="1">
        <w:r w:rsidRPr="00324E8F">
          <w:rPr>
            <w:rStyle w:val="Hyperlink"/>
          </w:rPr>
          <w:t>276th visit</w:t>
        </w:r>
      </w:hyperlink>
      <w:r w:rsidRPr="00324E8F">
        <w:t> to one of his golf clubs during his presidency.</w:t>
      </w:r>
    </w:p>
    <w:p w14:paraId="753D4AA2" w14:textId="77777777" w:rsidR="004754A8" w:rsidRPr="00324E8F" w:rsidRDefault="004754A8" w:rsidP="004754A8">
      <w:hyperlink r:id="rId542" w:history="1">
        <w:r w:rsidRPr="00324E8F">
          <w:rPr>
            <w:rStyle w:val="Hyperlink"/>
          </w:rPr>
          <w:t>Full coverage of the coronavirus pandemic</w:t>
        </w:r>
      </w:hyperlink>
    </w:p>
    <w:p w14:paraId="4B6517F8" w14:textId="77777777" w:rsidR="004754A8" w:rsidRPr="00324E8F" w:rsidRDefault="004754A8" w:rsidP="004754A8">
      <w:r w:rsidRPr="00324E8F">
        <w:t>On Monday, Trump retweeted a TV clip in which one of his allies, Rep. Matt Gaetz (R-Fla.), </w:t>
      </w:r>
      <w:hyperlink r:id="rId543" w:anchor="557ff7ca2209" w:tgtFrame="_blank" w:history="1">
        <w:r w:rsidRPr="00324E8F">
          <w:rPr>
            <w:rStyle w:val="Hyperlink"/>
          </w:rPr>
          <w:t>accused</w:t>
        </w:r>
      </w:hyperlink>
      <w:r w:rsidRPr="00324E8F">
        <w:t> the left of “cultural genocide,” an echo of white nationalists’ claims of “white genocide,” </w:t>
      </w:r>
      <w:hyperlink r:id="rId544" w:tgtFrame="_blank" w:history="1">
        <w:r w:rsidRPr="00324E8F">
          <w:rPr>
            <w:rStyle w:val="Hyperlink"/>
          </w:rPr>
          <w:t>and saying</w:t>
        </w:r>
      </w:hyperlink>
      <w:r w:rsidRPr="00324E8F">
        <w:t xml:space="preserve"> “the organizers of Black Lives Matter, who pledge allegiance to the destruction of America, have a lot more in common with the Confederate generals that they hate than they would like to admit.” </w:t>
      </w:r>
      <w:r w:rsidRPr="00324E8F">
        <w:rPr>
          <w:rStyle w:val="StyleUnderline"/>
        </w:rPr>
        <w:t>This followed Trump’s “white power” </w:t>
      </w:r>
      <w:hyperlink r:id="rId545" w:tgtFrame="_blank" w:history="1">
        <w:r w:rsidRPr="00324E8F">
          <w:rPr>
            <w:rStyle w:val="StyleUnderline"/>
          </w:rPr>
          <w:t>retweet</w:t>
        </w:r>
      </w:hyperlink>
      <w:r w:rsidRPr="00324E8F">
        <w:rPr>
          <w:rStyle w:val="StyleUnderline"/>
        </w:rPr>
        <w:t> and </w:t>
      </w:r>
      <w:hyperlink r:id="rId546" w:tgtFrame="_blank" w:history="1">
        <w:r w:rsidRPr="00324E8F">
          <w:rPr>
            <w:rStyle w:val="StyleUnderline"/>
          </w:rPr>
          <w:t>another instance</w:t>
        </w:r>
      </w:hyperlink>
      <w:r w:rsidRPr="00324E8F">
        <w:rPr>
          <w:rStyle w:val="StyleUnderline"/>
        </w:rPr>
        <w:t> of his campaign allegedly </w:t>
      </w:r>
      <w:hyperlink r:id="rId547" w:tgtFrame="_blank" w:history="1">
        <w:r w:rsidRPr="00324E8F">
          <w:rPr>
            <w:rStyle w:val="StyleUnderline"/>
          </w:rPr>
          <w:t>appropriating </w:t>
        </w:r>
      </w:hyperlink>
      <w:r w:rsidRPr="00324E8F">
        <w:rPr>
          <w:rStyle w:val="StyleUnderline"/>
        </w:rPr>
        <w:t>Nazi symbols</w:t>
      </w:r>
      <w:r w:rsidRPr="00324E8F">
        <w:t>.</w:t>
      </w:r>
    </w:p>
    <w:p w14:paraId="00556D53" w14:textId="77777777" w:rsidR="004754A8" w:rsidRPr="00324E8F" w:rsidRDefault="004754A8" w:rsidP="004754A8">
      <w:r w:rsidRPr="00324E8F">
        <w:rPr>
          <w:rStyle w:val="StyleUnderline"/>
        </w:rPr>
        <w:t>Abuse of power, flagrant disregard for American lives and racist provocations</w:t>
      </w:r>
      <w:r w:rsidRPr="00324E8F">
        <w:t xml:space="preserve"> — all in 72 hours. I had long feared the country couldn’t survive another four years of Trump’s assaults. Now, I worry whether it can survive </w:t>
      </w:r>
      <w:hyperlink r:id="rId548" w:tgtFrame="_blank" w:history="1">
        <w:r w:rsidRPr="00324E8F">
          <w:rPr>
            <w:rStyle w:val="Hyperlink"/>
          </w:rPr>
          <w:t>another 190 days</w:t>
        </w:r>
      </w:hyperlink>
      <w:r w:rsidRPr="00324E8F">
        <w:t>.</w:t>
      </w:r>
    </w:p>
    <w:p w14:paraId="684FAFAA" w14:textId="77777777" w:rsidR="004754A8" w:rsidRPr="00324E8F" w:rsidRDefault="004754A8" w:rsidP="004754A8">
      <w:r w:rsidRPr="00324E8F">
        <w:t xml:space="preserve">Employers from United Airlines to Brooks Brothers are retrenching, while states confront a renewed threat of lockdowns — </w:t>
      </w:r>
      <w:r w:rsidRPr="00324E8F">
        <w:rPr>
          <w:rStyle w:val="StyleUnderline"/>
        </w:rPr>
        <w:t>a direct result of Trump’s push to reopen the economy without adequate safeguards. While other countries are keeping the virus in check, this country now faces a protracted downturn. Incredibly, states still don’t have enough testing and protective equipment. This time, Trump can’t blame China.</w:t>
      </w:r>
    </w:p>
    <w:p w14:paraId="5412F489" w14:textId="77777777" w:rsidR="004754A8" w:rsidRPr="00324E8F" w:rsidRDefault="004754A8" w:rsidP="004754A8">
      <w:r w:rsidRPr="00324E8F">
        <w:rPr>
          <w:rStyle w:val="StyleUnderline"/>
        </w:rPr>
        <w:t>Nearly 68 percent of Americans say the country is heading in the wrong direction</w:t>
      </w:r>
      <w:r w:rsidRPr="00324E8F">
        <w:t>, according to the RealClearPolitics </w:t>
      </w:r>
      <w:hyperlink r:id="rId549" w:tgtFrame="_blank" w:history="1">
        <w:r w:rsidRPr="00324E8F">
          <w:rPr>
            <w:rStyle w:val="Hyperlink"/>
          </w:rPr>
          <w:t>polling average</w:t>
        </w:r>
      </w:hyperlink>
      <w:r w:rsidRPr="00324E8F">
        <w:t xml:space="preserve">. </w:t>
      </w:r>
      <w:r w:rsidRPr="00324E8F">
        <w:rPr>
          <w:rStyle w:val="StyleUnderline"/>
        </w:rPr>
        <w:t>Even half of Republicans say so</w:t>
      </w:r>
      <w:r w:rsidRPr="00324E8F">
        <w:t>. Trump’s own niece has </w:t>
      </w:r>
      <w:hyperlink r:id="rId550" w:tgtFrame="_blank" w:history="1">
        <w:r w:rsidRPr="00324E8F">
          <w:rPr>
            <w:rStyle w:val="Hyperlink"/>
          </w:rPr>
          <w:t>written a book</w:t>
        </w:r>
      </w:hyperlink>
      <w:r w:rsidRPr="00324E8F">
        <w:t> about the president’s unfitness. Democratic opponent Joe Biden is now tied with or ahead of Trump in </w:t>
      </w:r>
      <w:hyperlink r:id="rId551" w:tgtFrame="_blank" w:history="1">
        <w:r w:rsidRPr="00324E8F">
          <w:rPr>
            <w:rStyle w:val="Hyperlink"/>
          </w:rPr>
          <w:t>Florida</w:t>
        </w:r>
      </w:hyperlink>
      <w:r w:rsidRPr="00324E8F">
        <w:t>, </w:t>
      </w:r>
      <w:hyperlink r:id="rId552" w:tgtFrame="_blank" w:history="1">
        <w:r w:rsidRPr="00324E8F">
          <w:rPr>
            <w:rStyle w:val="Hyperlink"/>
          </w:rPr>
          <w:t>Texas</w:t>
        </w:r>
      </w:hyperlink>
      <w:r w:rsidRPr="00324E8F">
        <w:t> and </w:t>
      </w:r>
      <w:hyperlink r:id="rId553" w:tgtFrame="_blank" w:history="1">
        <w:r w:rsidRPr="00324E8F">
          <w:rPr>
            <w:rStyle w:val="Hyperlink"/>
          </w:rPr>
          <w:t>Arizona</w:t>
        </w:r>
      </w:hyperlink>
      <w:r w:rsidRPr="00324E8F">
        <w:t>. And Trump, facing another potential attendance debacle at a rally in Portsmouth, N.H., on Saturday, called off the event. He blamed the postponement on a tropical storm, but the storm hadn’t been </w:t>
      </w:r>
      <w:hyperlink r:id="rId554" w:tgtFrame="_blank" w:history="1">
        <w:r w:rsidRPr="00324E8F">
          <w:rPr>
            <w:rStyle w:val="Hyperlink"/>
          </w:rPr>
          <w:t>forecast </w:t>
        </w:r>
      </w:hyperlink>
      <w:r w:rsidRPr="00324E8F">
        <w:t>to hit Portsmouth, and the </w:t>
      </w:r>
      <w:hyperlink r:id="rId555" w:tgtFrame="_blank" w:history="1">
        <w:r w:rsidRPr="00324E8F">
          <w:rPr>
            <w:rStyle w:val="Hyperlink"/>
          </w:rPr>
          <w:t>weather was dry</w:t>
        </w:r>
      </w:hyperlink>
      <w:r w:rsidRPr="00324E8F">
        <w:t>.</w:t>
      </w:r>
    </w:p>
    <w:p w14:paraId="763C0395" w14:textId="77777777" w:rsidR="004754A8" w:rsidRPr="00324E8F" w:rsidRDefault="004754A8" w:rsidP="004754A8">
      <w:r w:rsidRPr="00324E8F">
        <w:rPr>
          <w:rStyle w:val="StyleUnderline"/>
        </w:rPr>
        <w:t>Trump is lashing out every which way</w:t>
      </w:r>
      <w:r w:rsidRPr="00324E8F">
        <w:t>: at allies who privately </w:t>
      </w:r>
      <w:hyperlink r:id="rId556" w:tgtFrame="_blank" w:history="1">
        <w:r w:rsidRPr="00324E8F">
          <w:rPr>
            <w:rStyle w:val="Hyperlink"/>
          </w:rPr>
          <w:t>built a section of border wall</w:t>
        </w:r>
      </w:hyperlink>
      <w:r w:rsidRPr="00324E8F">
        <w:t> in Texas (it’s in danger of </w:t>
      </w:r>
      <w:hyperlink r:id="rId557" w:tgtFrame="_blank" w:history="1">
        <w:r w:rsidRPr="00324E8F">
          <w:rPr>
            <w:rStyle w:val="Hyperlink"/>
          </w:rPr>
          <w:t>toppling </w:t>
        </w:r>
      </w:hyperlink>
      <w:r w:rsidRPr="00324E8F">
        <w:t>because of erosion), at “RINO” Republicans who condemned Trump’s Stone commutation, even at </w:t>
      </w:r>
      <w:hyperlink r:id="rId558" w:tgtFrame="_blank" w:history="1">
        <w:r w:rsidRPr="00324E8F">
          <w:rPr>
            <w:rStyle w:val="Hyperlink"/>
          </w:rPr>
          <w:t>Fox News</w:t>
        </w:r>
      </w:hyperlink>
      <w:r w:rsidRPr="00324E8F">
        <w:t> (“the Radical Left has scared Fox into submission”).</w:t>
      </w:r>
    </w:p>
    <w:p w14:paraId="776266D5" w14:textId="77777777" w:rsidR="004754A8" w:rsidRPr="00324E8F" w:rsidRDefault="004754A8" w:rsidP="004754A8">
      <w:r w:rsidRPr="00324E8F">
        <w:t>Meanwhile, he </w:t>
      </w:r>
      <w:hyperlink r:id="rId559" w:tgtFrame="_blank" w:history="1">
        <w:r w:rsidRPr="00324E8F">
          <w:rPr>
            <w:rStyle w:val="Hyperlink"/>
          </w:rPr>
          <w:t>warns the media</w:t>
        </w:r>
      </w:hyperlink>
      <w:r w:rsidRPr="00324E8F">
        <w:t> about a Biden presidency: “Is this what you want for your President??? With no ratings, media will go down along with our great USA!” Trump supposes journalists are driven by the same thing that motivates him: not the national interest, but ratings.</w:t>
      </w:r>
    </w:p>
    <w:p w14:paraId="150FF563" w14:textId="77777777" w:rsidR="004754A8" w:rsidRPr="00324E8F" w:rsidRDefault="004754A8" w:rsidP="004754A8">
      <w:r w:rsidRPr="00324E8F">
        <w:t>This motivation helps to explain a president who is so careless he doesn’t check for typos before tweeting to 83 million people about a “</w:t>
      </w:r>
      <w:hyperlink r:id="rId560" w:tgtFrame="_blank" w:history="1">
        <w:r w:rsidRPr="00324E8F">
          <w:rPr>
            <w:rStyle w:val="Hyperlink"/>
          </w:rPr>
          <w:t>Federal Monumrnt</w:t>
        </w:r>
      </w:hyperlink>
      <w:r w:rsidRPr="00324E8F">
        <w:t xml:space="preserve">”; </w:t>
      </w:r>
      <w:r w:rsidRPr="00324E8F">
        <w:rPr>
          <w:rStyle w:val="StyleUnderline"/>
        </w:rPr>
        <w:t>so reckless that he’s pressing</w:t>
      </w:r>
      <w:r w:rsidRPr="00324E8F">
        <w:t xml:space="preserve"> the Food and Drug Administration to bless hydroxychloroquine again even though </w:t>
      </w:r>
      <w:r w:rsidRPr="00324E8F">
        <w:rPr>
          <w:rStyle w:val="StyleUnderline"/>
        </w:rPr>
        <w:t>the preponderance of evidence says it’s dangerous; so unfeeling that he would force schools to reopen without giving them adequate funds to protect teachers and children; so corrupt that, even as he frees Stone</w:t>
      </w:r>
      <w:r w:rsidRPr="00324E8F">
        <w:t>, his administration </w:t>
      </w:r>
      <w:hyperlink r:id="rId561" w:tgtFrame="_blank" w:history="1">
        <w:r w:rsidRPr="00324E8F">
          <w:rPr>
            <w:rStyle w:val="Hyperlink"/>
          </w:rPr>
          <w:t>returns</w:t>
        </w:r>
      </w:hyperlink>
      <w:r w:rsidRPr="00324E8F">
        <w:t> former lawyer Michael Cohen to prison because Cohen refused to stop working on a book critical of Trump; and so unpatriotic that his administration lifted a ban — designed to protect U.S. troops — on foreign sales of gun silencers after a lobbyist for the cause joined the White House staff, the New York Times </w:t>
      </w:r>
      <w:hyperlink r:id="rId562" w:tgtFrame="_blank" w:history="1">
        <w:r w:rsidRPr="00324E8F">
          <w:rPr>
            <w:rStyle w:val="Hyperlink"/>
          </w:rPr>
          <w:t>reports</w:t>
        </w:r>
      </w:hyperlink>
      <w:r w:rsidRPr="00324E8F">
        <w:t>.</w:t>
      </w:r>
    </w:p>
    <w:p w14:paraId="2045A21F" w14:textId="77777777" w:rsidR="004754A8" w:rsidRPr="00324E8F" w:rsidRDefault="004754A8" w:rsidP="004754A8">
      <w:hyperlink r:id="rId563" w:history="1">
        <w:r w:rsidRPr="00324E8F">
          <w:rPr>
            <w:rStyle w:val="Hyperlink"/>
          </w:rPr>
          <w:t>We are interested in hearing about how the struggle to reopen amid the pandemic is affecting people's lives. Please tell us yours.</w:t>
        </w:r>
      </w:hyperlink>
    </w:p>
    <w:p w14:paraId="2A6939DB" w14:textId="77777777" w:rsidR="004754A8" w:rsidRPr="00324E8F" w:rsidRDefault="004754A8" w:rsidP="004754A8">
      <w:r w:rsidRPr="00324E8F">
        <w:t>All that, too, was in the past few days alone.</w:t>
      </w:r>
    </w:p>
    <w:p w14:paraId="21DD620C" w14:textId="77777777" w:rsidR="004754A8" w:rsidRPr="00324E8F" w:rsidRDefault="004754A8" w:rsidP="004754A8">
      <w:r w:rsidRPr="00324E8F">
        <w:rPr>
          <w:rStyle w:val="StyleUnderline"/>
        </w:rPr>
        <w:t>Some tell me they are weary of hearing about Trump’s abuses and they no longer are surprised by his outrages du jour. I share their weariness</w:t>
      </w:r>
      <w:r w:rsidRPr="00324E8F">
        <w:t xml:space="preserve"> — I feel as though I’ve been a coroner working one car wreck after another for five years — but we can’t afford to look away until he is dispatched so overwhelmingly that his inevitable attempt to declare the election stolen won’t fly. Our very survival depends on it.</w:t>
      </w:r>
    </w:p>
    <w:p w14:paraId="450737E2" w14:textId="77777777" w:rsidR="004754A8" w:rsidRPr="00324E8F" w:rsidRDefault="004754A8" w:rsidP="004754A8"/>
    <w:p w14:paraId="277E8E72" w14:textId="77777777" w:rsidR="00324E8F" w:rsidRPr="00324E8F" w:rsidRDefault="004754A8" w:rsidP="004754A8">
      <w:pPr>
        <w:pStyle w:val="Heading3"/>
        <w:rPr>
          <w:rFonts w:cs="Times New Roman"/>
        </w:rPr>
      </w:pPr>
      <w:bookmarkStart w:id="132" w:name="_Toc45868973"/>
      <w:r w:rsidRPr="00324E8F">
        <w:rPr>
          <w:rFonts w:cs="Times New Roman"/>
        </w:rPr>
        <w:t>COVID Overwhelms the Link to the Plan</w:t>
      </w:r>
      <w:bookmarkEnd w:id="132"/>
    </w:p>
    <w:p w14:paraId="498DB57A" w14:textId="3D2B6DA7" w:rsidR="00324E8F" w:rsidRPr="00324E8F" w:rsidRDefault="00324E8F" w:rsidP="00324E8F"/>
    <w:p w14:paraId="498DB57A" w14:textId="3D2B6DA7" w:rsidR="004754A8" w:rsidRPr="00324E8F" w:rsidRDefault="004754A8" w:rsidP="004754A8">
      <w:pPr>
        <w:pStyle w:val="Heading4"/>
        <w:rPr>
          <w:rFonts w:cs="Times New Roman"/>
        </w:rPr>
      </w:pPr>
      <w:r w:rsidRPr="00324E8F">
        <w:rPr>
          <w:rFonts w:cs="Times New Roman"/>
        </w:rPr>
        <w:t>No link – COVID overwhelms the link to the plan – COVID is the real swing voter</w:t>
      </w:r>
    </w:p>
    <w:p w14:paraId="5C77D5F8" w14:textId="77777777" w:rsidR="004754A8" w:rsidRPr="00324E8F" w:rsidRDefault="004754A8" w:rsidP="004754A8">
      <w:pPr>
        <w:rPr>
          <w:rStyle w:val="Style13ptBold"/>
        </w:rPr>
      </w:pPr>
      <w:r w:rsidRPr="00324E8F">
        <w:rPr>
          <w:rStyle w:val="Style13ptBold"/>
        </w:rPr>
        <w:t>Sullivan, Political Commentator and Author, 7-10-20</w:t>
      </w:r>
    </w:p>
    <w:p w14:paraId="7C588453" w14:textId="77777777" w:rsidR="004754A8" w:rsidRPr="00324E8F" w:rsidRDefault="004754A8" w:rsidP="004754A8">
      <w:r w:rsidRPr="00324E8F">
        <w:t>[Andrew, 7/10/20, New York Magazine, “Coronavirus Will Be the Real Swing Voter in November”, https://nymag.com/intelligencer/2020/07/andrew-sullivan-covid-19-will-be-the-real-swing-voter.html, accessed 7/11/20, MZK]</w:t>
      </w:r>
    </w:p>
    <w:p w14:paraId="6AD9604E" w14:textId="77777777" w:rsidR="004754A8" w:rsidRPr="00324E8F" w:rsidRDefault="004754A8" w:rsidP="004754A8"/>
    <w:p w14:paraId="30508FCA" w14:textId="77777777" w:rsidR="004754A8" w:rsidRPr="00324E8F" w:rsidRDefault="004754A8" w:rsidP="004754A8">
      <w:r w:rsidRPr="00324E8F">
        <w:rPr>
          <w:rStyle w:val="StyleUnderline"/>
        </w:rPr>
        <w:t>But the virus will be the real swing voter in this election. The sheer scale of the health crisis, and its current trajectory, obviously sweeps every other issue before it, as it should. It sure hasn’t ended the culture war, which at the elite level is arguably more intense than ever, but it is in the driving seat of the economy, and that is almost always dispositive. If we enter November closing in on </w:t>
      </w:r>
      <w:hyperlink r:id="rId564" w:history="1">
        <w:r w:rsidRPr="00324E8F">
          <w:rPr>
            <w:rStyle w:val="StyleUnderline"/>
          </w:rPr>
          <w:t>200,000 deaths</w:t>
        </w:r>
      </w:hyperlink>
      <w:r w:rsidRPr="00324E8F">
        <w:rPr>
          <w:rStyle w:val="StyleUnderline"/>
        </w:rPr>
        <w:t>, with the toll rising, and in a virally caused economic slump, I just can’t see how any incumbent can get elected, and I’m usually pretty good at seeing the worst</w:t>
      </w:r>
      <w:r w:rsidRPr="00324E8F">
        <w:t>.</w:t>
      </w:r>
    </w:p>
    <w:p w14:paraId="1DA9112D" w14:textId="77777777" w:rsidR="004754A8" w:rsidRPr="00324E8F" w:rsidRDefault="004754A8" w:rsidP="004754A8">
      <w:r w:rsidRPr="00324E8F">
        <w:rPr>
          <w:rStyle w:val="StyleUnderline"/>
        </w:rPr>
        <w:t>The only way Trump can win is to ignore the pandemic or lie about it. He is trying both right now, and neither tactic is working.</w:t>
      </w:r>
      <w:r w:rsidRPr="00324E8F">
        <w:t xml:space="preserve"> </w:t>
      </w:r>
      <w:r w:rsidRPr="00324E8F">
        <w:rPr>
          <w:rStyle w:val="StyleUnderline"/>
        </w:rPr>
        <w:t>And as it becomes clearer and clearer that the U.S. is now a disgraced and humiliated outlier</w:t>
      </w:r>
      <w:r w:rsidRPr="00324E8F">
        <w:t xml:space="preserve"> in the developed world </w:t>
      </w:r>
      <w:r w:rsidRPr="00324E8F">
        <w:rPr>
          <w:rStyle w:val="StyleUnderline"/>
        </w:rPr>
        <w:t>in its tackling of the virus, Trump’s ultimate responsibility for this dismal response and thereby our struggling economy will be harder and harder to deny. We may even be approaching the moment when the cult finally cracks. Which suggests to me a Biden and Democratic landslide is no longer out of the question</w:t>
      </w:r>
      <w:r w:rsidRPr="00324E8F">
        <w:t>.</w:t>
      </w:r>
    </w:p>
    <w:p w14:paraId="7A04A830" w14:textId="77777777" w:rsidR="004754A8" w:rsidRPr="00324E8F" w:rsidRDefault="004754A8" w:rsidP="004754A8">
      <w:pPr>
        <w:rPr>
          <w:rStyle w:val="StyleUnderline"/>
        </w:rPr>
      </w:pPr>
      <w:r w:rsidRPr="00324E8F">
        <w:rPr>
          <w:rStyle w:val="StyleUnderline"/>
        </w:rPr>
        <w:t>The world is laughing at us, when they are not crying at what we have become. And if that isn’t the Trumpiest reason to vote against Trump, I don’t know what could be.</w:t>
      </w:r>
    </w:p>
    <w:p w14:paraId="1FB52629" w14:textId="77777777" w:rsidR="004754A8" w:rsidRPr="00324E8F" w:rsidRDefault="004754A8" w:rsidP="004754A8">
      <w:pPr>
        <w:rPr>
          <w:sz w:val="24"/>
        </w:rPr>
      </w:pPr>
    </w:p>
    <w:p w14:paraId="0385BBF4" w14:textId="77777777" w:rsidR="004754A8" w:rsidRPr="00324E8F" w:rsidRDefault="004754A8" w:rsidP="004754A8">
      <w:pPr>
        <w:pStyle w:val="Heading3"/>
        <w:rPr>
          <w:rFonts w:cs="Times New Roman"/>
        </w:rPr>
      </w:pPr>
      <w:bookmarkStart w:id="133" w:name="_Toc45868974"/>
      <w:r w:rsidRPr="00324E8F">
        <w:rPr>
          <w:rFonts w:cs="Times New Roman"/>
        </w:rPr>
        <w:t>Trump Will Exploit COVID</w:t>
      </w:r>
      <w:bookmarkEnd w:id="133"/>
    </w:p>
    <w:p w14:paraId="3C8836F0" w14:textId="77777777" w:rsidR="004754A8" w:rsidRPr="00324E8F" w:rsidRDefault="004754A8" w:rsidP="004754A8"/>
    <w:p w14:paraId="50B070F9" w14:textId="77777777" w:rsidR="004754A8" w:rsidRPr="00324E8F" w:rsidRDefault="004754A8" w:rsidP="004754A8">
      <w:pPr>
        <w:pStyle w:val="Heading4"/>
        <w:rPr>
          <w:rFonts w:cs="Times New Roman"/>
        </w:rPr>
      </w:pPr>
      <w:r w:rsidRPr="00324E8F">
        <w:rPr>
          <w:rFonts w:cs="Times New Roman"/>
        </w:rPr>
        <w:t>Trump capitalizes on COVID for his reelection campaign</w:t>
      </w:r>
    </w:p>
    <w:p w14:paraId="1BEAEDDB" w14:textId="77777777" w:rsidR="004754A8" w:rsidRPr="00324E8F" w:rsidRDefault="004754A8" w:rsidP="004754A8">
      <w:pPr>
        <w:rPr>
          <w:rStyle w:val="Style13ptBold"/>
        </w:rPr>
      </w:pPr>
      <w:r w:rsidRPr="00324E8F">
        <w:rPr>
          <w:rStyle w:val="Style13ptBold"/>
        </w:rPr>
        <w:t>Balz, Washington Post Chief Correspondent &amp; Alfaro, Washington Post Reporting Fellow, 7-9-20</w:t>
      </w:r>
    </w:p>
    <w:p w14:paraId="1EB3A588" w14:textId="77777777" w:rsidR="004754A8" w:rsidRPr="00324E8F" w:rsidRDefault="004754A8" w:rsidP="004754A8">
      <w:r w:rsidRPr="00324E8F">
        <w:t xml:space="preserve">[Dan, Mariana, 7/9/20, The New York Times, “The Daily 202: Most Americans aren't buying Trump's rosy outlook on the coronavirus”, </w:t>
      </w:r>
      <w:hyperlink r:id="rId565" w:history="1">
        <w:r w:rsidRPr="00324E8F">
          <w:rPr>
            <w:rStyle w:val="Hyperlink"/>
          </w:rPr>
          <w:t>https://www.washingtonpost.com/news/powerpost/paloma/daily-202/2020/07/09/daily-202-most-americans-aren-t-buying-trump-s-rosy-outlook-on-the-coronavirus/5f0622fc88e0fa7b44f70856/?itid=sf_powerpost</w:t>
        </w:r>
      </w:hyperlink>
      <w:r w:rsidRPr="00324E8F">
        <w:t>, accessed 7/9/20, MZK]</w:t>
      </w:r>
    </w:p>
    <w:p w14:paraId="6CE20402" w14:textId="77777777" w:rsidR="004754A8" w:rsidRPr="00324E8F" w:rsidRDefault="004754A8" w:rsidP="004754A8"/>
    <w:p w14:paraId="35C0A402" w14:textId="77777777" w:rsidR="004754A8" w:rsidRPr="00324E8F" w:rsidRDefault="004754A8" w:rsidP="004754A8">
      <w:pPr>
        <w:rPr>
          <w:u w:val="single"/>
        </w:rPr>
      </w:pPr>
      <w:r w:rsidRPr="00324E8F">
        <w:t xml:space="preserve">President </w:t>
      </w:r>
      <w:r w:rsidRPr="00324E8F">
        <w:rPr>
          <w:u w:val="single"/>
        </w:rPr>
        <w:t>Trump is doing everything he can to persuade Americans to worry less about the coronavirus pandemic</w:t>
      </w:r>
      <w:r w:rsidRPr="00324E8F">
        <w:t xml:space="preserve">. </w:t>
      </w:r>
      <w:r w:rsidRPr="00324E8F">
        <w:rPr>
          <w:u w:val="single"/>
        </w:rPr>
        <w:t>He wants to reopen the economy quickly. He wants schools </w:t>
      </w:r>
      <w:hyperlink r:id="rId566" w:tgtFrame="_blank" w:history="1">
        <w:r w:rsidRPr="00324E8F">
          <w:rPr>
            <w:rStyle w:val="Hyperlink"/>
            <w:rFonts w:eastAsiaTheme="majorEastAsia"/>
            <w:u w:val="single"/>
          </w:rPr>
          <w:t>to be fully open</w:t>
        </w:r>
      </w:hyperlink>
      <w:r w:rsidRPr="00324E8F">
        <w:rPr>
          <w:u w:val="single"/>
        </w:rPr>
        <w:t> in the fall. He wants a</w:t>
      </w:r>
      <w:hyperlink r:id="rId567" w:tgtFrame="_blank" w:history="1">
        <w:r w:rsidRPr="00324E8F">
          <w:rPr>
            <w:rStyle w:val="Hyperlink"/>
            <w:rFonts w:eastAsiaTheme="majorEastAsia"/>
            <w:u w:val="single"/>
          </w:rPr>
          <w:t> Republican convention</w:t>
        </w:r>
      </w:hyperlink>
      <w:r w:rsidRPr="00324E8F">
        <w:rPr>
          <w:u w:val="single"/>
        </w:rPr>
        <w:t> next month to be as normal as possible. So far, the public isn’t buying.</w:t>
      </w:r>
    </w:p>
    <w:p w14:paraId="2E21AA06" w14:textId="77777777" w:rsidR="00324E8F" w:rsidRPr="00324E8F" w:rsidRDefault="004754A8" w:rsidP="004754A8">
      <w:pPr>
        <w:rPr>
          <w:rFonts w:eastAsiaTheme="majorEastAsia"/>
          <w:bCs/>
        </w:rPr>
      </w:pPr>
      <w:r w:rsidRPr="00324E8F">
        <w:rPr>
          <w:rFonts w:eastAsiaTheme="majorEastAsia"/>
          <w:bCs/>
        </w:rPr>
        <w:t>The president has the bully pulpit but the public is looking at what’s happening around them.</w:t>
      </w:r>
    </w:p>
    <w:p w14:paraId="2A04F3D1" w14:textId="458F8658" w:rsidR="004754A8" w:rsidRPr="00324E8F" w:rsidRDefault="004754A8" w:rsidP="004754A8">
      <w:pPr>
        <w:rPr>
          <w:u w:val="single"/>
        </w:rPr>
      </w:pPr>
      <w:r w:rsidRPr="00324E8F">
        <w:rPr>
          <w:rFonts w:eastAsiaTheme="majorEastAsia"/>
          <w:u w:val="single"/>
        </w:rPr>
        <w:t>About half of states </w:t>
      </w:r>
      <w:r w:rsidRPr="00324E8F">
        <w:rPr>
          <w:u w:val="single"/>
        </w:rPr>
        <w:t>are recording increases in the number of cases of covid-19,</w:t>
      </w:r>
      <w:r w:rsidRPr="00324E8F">
        <w:t xml:space="preserve"> the disease caused by the novel coronavirus. In some places, the increases have been dramatic. </w:t>
      </w:r>
      <w:r w:rsidRPr="00324E8F">
        <w:rPr>
          <w:u w:val="single"/>
        </w:rPr>
        <w:t>State and local leaders have been forced to </w:t>
      </w:r>
      <w:hyperlink r:id="rId568" w:tgtFrame="_blank" w:history="1">
        <w:r w:rsidRPr="00324E8F">
          <w:rPr>
            <w:rStyle w:val="Hyperlink"/>
            <w:rFonts w:eastAsiaTheme="majorEastAsia"/>
            <w:u w:val="single"/>
          </w:rPr>
          <w:t>reverse course</w:t>
        </w:r>
      </w:hyperlink>
      <w:r w:rsidRPr="00324E8F">
        <w:rPr>
          <w:u w:val="single"/>
        </w:rPr>
        <w:t> on previous efforts to reopen businesses.</w:t>
      </w:r>
    </w:p>
    <w:p w14:paraId="5ED69585" w14:textId="77777777" w:rsidR="00324E8F" w:rsidRPr="00324E8F" w:rsidRDefault="004754A8" w:rsidP="004754A8">
      <w:pPr>
        <w:rPr>
          <w:bCs/>
        </w:rPr>
      </w:pPr>
      <w:r w:rsidRPr="00324E8F">
        <w:rPr>
          <w:bCs/>
        </w:rPr>
        <w:t>Attitudes are shifting almost as dramatically as the spread of the disease.</w:t>
      </w:r>
    </w:p>
    <w:p w14:paraId="79D926C5" w14:textId="5C8469AA" w:rsidR="004754A8" w:rsidRPr="00324E8F" w:rsidRDefault="004754A8" w:rsidP="004754A8">
      <w:r w:rsidRPr="00324E8F">
        <w:t>Recent </w:t>
      </w:r>
      <w:hyperlink r:id="rId569" w:tgtFrame="_blank" w:history="1">
        <w:r w:rsidRPr="00324E8F">
          <w:rPr>
            <w:rStyle w:val="Hyperlink"/>
            <w:rFonts w:eastAsiaTheme="majorEastAsia"/>
          </w:rPr>
          <w:t>Gallup polling</w:t>
        </w:r>
      </w:hyperlink>
      <w:r w:rsidRPr="00324E8F">
        <w:t xml:space="preserve">, reported by the organization’s Jeffrey M. Jones, tells the story. </w:t>
      </w:r>
      <w:r w:rsidRPr="00324E8F">
        <w:rPr>
          <w:u w:val="single"/>
        </w:rPr>
        <w:t>More people now say the situation with the virus is getting worse than at any time during the pandemic and expectations about how long the disruption might last are shifting as well.</w:t>
      </w:r>
      <w:r w:rsidRPr="00324E8F">
        <w:t> </w:t>
      </w:r>
      <w:r w:rsidRPr="00324E8F">
        <w:rPr>
          <w:rFonts w:eastAsiaTheme="majorEastAsia"/>
          <w:bCs/>
        </w:rPr>
        <w:t>The changes are not at the margins.</w:t>
      </w:r>
    </w:p>
    <w:p w14:paraId="1AB14ED3" w14:textId="77777777" w:rsidR="004754A8" w:rsidRPr="00324E8F" w:rsidRDefault="004754A8" w:rsidP="004754A8">
      <w:r w:rsidRPr="00324E8F">
        <w:rPr>
          <w:u w:val="single"/>
        </w:rPr>
        <w:t>In early June,</w:t>
      </w:r>
      <w:r w:rsidRPr="00324E8F">
        <w:t xml:space="preserve"> </w:t>
      </w:r>
      <w:r w:rsidRPr="00324E8F">
        <w:rPr>
          <w:u w:val="single"/>
        </w:rPr>
        <w:t>47 percent said the virus situation was getting a little or a lot better, while 30 percent said it was getting a little or a lot worse.</w:t>
      </w:r>
      <w:r w:rsidRPr="00324E8F">
        <w:t xml:space="preserve"> (The rest said it was staying the same.) </w:t>
      </w:r>
      <w:r w:rsidRPr="00324E8F">
        <w:rPr>
          <w:u w:val="single"/>
        </w:rPr>
        <w:t>By the end of June, the numbers had flipped, with 23 percent saying the situation was a little or a lot better and 65 percent saying it was a little or a lot worse.</w:t>
      </w:r>
      <w:r w:rsidRPr="00324E8F">
        <w:rPr>
          <w:rFonts w:eastAsiaTheme="majorEastAsia"/>
          <w:b/>
          <w:bCs/>
        </w:rPr>
        <w:t> </w:t>
      </w:r>
      <w:r w:rsidRPr="00324E8F">
        <w:rPr>
          <w:rFonts w:eastAsiaTheme="majorEastAsia"/>
          <w:bCs/>
          <w:u w:val="single"/>
        </w:rPr>
        <w:t>In a month, there was a 35-point spike in the percentage of people saying things were getting worse.</w:t>
      </w:r>
    </w:p>
    <w:p w14:paraId="1F29C6DA" w14:textId="77777777" w:rsidR="004754A8" w:rsidRPr="00324E8F" w:rsidRDefault="004754A8" w:rsidP="004754A8">
      <w:r w:rsidRPr="00324E8F">
        <w:t>The previous high point of those saying things were getting worse was in early April, when 56 percent said that. Through most of the spring and early summer, the percentage saying things were getting worse hovered around 42 percent.</w:t>
      </w:r>
    </w:p>
    <w:p w14:paraId="20BE56A4" w14:textId="77777777" w:rsidR="004754A8" w:rsidRPr="00324E8F" w:rsidRDefault="004754A8" w:rsidP="004754A8">
      <w:pPr>
        <w:rPr>
          <w:u w:val="single"/>
        </w:rPr>
      </w:pPr>
      <w:r w:rsidRPr="00324E8F">
        <w:rPr>
          <w:rFonts w:eastAsiaTheme="majorEastAsia"/>
          <w:bCs/>
        </w:rPr>
        <w:t>As the disease spreads, Americans are recalibrating their expectations about the future.</w:t>
      </w:r>
      <w:r w:rsidRPr="00324E8F">
        <w:t> </w:t>
      </w:r>
      <w:r w:rsidRPr="00324E8F">
        <w:rPr>
          <w:u w:val="single"/>
        </w:rPr>
        <w:t>In the late June survey, 74 percent said they now expect disruption of their lives due to the disease to last until the end of this year or longer. That group is split evenly between those who expect things to return closer to normal by year’s end and those who say it will be at least sometime in 2021 before that happens.</w:t>
      </w:r>
    </w:p>
    <w:p w14:paraId="410E82F5" w14:textId="77777777" w:rsidR="004754A8" w:rsidRPr="00324E8F" w:rsidRDefault="004754A8" w:rsidP="004754A8">
      <w:pPr>
        <w:rPr>
          <w:bCs/>
        </w:rPr>
      </w:pPr>
      <w:r w:rsidRPr="00324E8F">
        <w:rPr>
          <w:bCs/>
        </w:rPr>
        <w:t>As with all such polling, there are significant partisan differences in the way people see things.</w:t>
      </w:r>
    </w:p>
    <w:p w14:paraId="64C2BF61" w14:textId="77777777" w:rsidR="004754A8" w:rsidRPr="00324E8F" w:rsidRDefault="004754A8" w:rsidP="004754A8">
      <w:pPr>
        <w:rPr>
          <w:u w:val="single"/>
        </w:rPr>
      </w:pPr>
      <w:r w:rsidRPr="00324E8F">
        <w:rPr>
          <w:u w:val="single"/>
        </w:rPr>
        <w:t>While 90 percent of Democrats said things are getting worse, just 28 percent of Republicans held that view. Among independents, 63 percent said the situation is getting worse.</w:t>
      </w:r>
    </w:p>
    <w:p w14:paraId="1E34C5EE" w14:textId="77777777" w:rsidR="004754A8" w:rsidRPr="00324E8F" w:rsidRDefault="004754A8" w:rsidP="004754A8">
      <w:r w:rsidRPr="00324E8F">
        <w:rPr>
          <w:rFonts w:eastAsiaTheme="majorEastAsia"/>
          <w:bCs/>
        </w:rPr>
        <w:t>But the trendlines all moved in unison toward more concern</w:t>
      </w:r>
      <w:r w:rsidRPr="00324E8F">
        <w:t xml:space="preserve">. </w:t>
      </w:r>
      <w:r w:rsidRPr="00324E8F">
        <w:rPr>
          <w:u w:val="single"/>
        </w:rPr>
        <w:t>In the week between June 21 and June 28, there was a 15-point rise among Democrats, an 18-point jump among independents and an 8-point increase among Republicans.</w:t>
      </w:r>
    </w:p>
    <w:p w14:paraId="6999FF32" w14:textId="77777777" w:rsidR="004754A8" w:rsidRPr="00324E8F" w:rsidRDefault="004754A8" w:rsidP="004754A8">
      <w:pPr>
        <w:rPr>
          <w:u w:val="single"/>
        </w:rPr>
      </w:pPr>
      <w:r w:rsidRPr="00324E8F">
        <w:rPr>
          <w:rFonts w:eastAsiaTheme="majorEastAsia"/>
          <w:bCs/>
          <w:u w:val="single"/>
        </w:rPr>
        <w:t>More people are worried about getting covid-19</w:t>
      </w:r>
      <w:r w:rsidRPr="00324E8F">
        <w:rPr>
          <w:rFonts w:eastAsiaTheme="majorEastAsia"/>
          <w:b/>
          <w:bCs/>
          <w:u w:val="single"/>
        </w:rPr>
        <w:t>.</w:t>
      </w:r>
      <w:r w:rsidRPr="00324E8F">
        <w:rPr>
          <w:rFonts w:eastAsiaTheme="majorEastAsia"/>
          <w:b/>
          <w:bCs/>
        </w:rPr>
        <w:t> </w:t>
      </w:r>
      <w:r w:rsidRPr="00324E8F">
        <w:t xml:space="preserve">Currently, </w:t>
      </w:r>
      <w:r w:rsidRPr="00324E8F">
        <w:rPr>
          <w:u w:val="single"/>
        </w:rPr>
        <w:t>56 percent say they are worried, which is just 1 point below the peak of concern back in April and a rise of 9 points since early June.</w:t>
      </w:r>
    </w:p>
    <w:p w14:paraId="53E002CB" w14:textId="77777777" w:rsidR="004754A8" w:rsidRPr="00324E8F" w:rsidRDefault="004754A8" w:rsidP="004754A8">
      <w:pPr>
        <w:rPr>
          <w:u w:val="single"/>
        </w:rPr>
      </w:pPr>
      <w:r w:rsidRPr="00324E8F">
        <w:t xml:space="preserve">People are more cautious about going out in public. In </w:t>
      </w:r>
      <w:r w:rsidRPr="00324E8F">
        <w:rPr>
          <w:u w:val="single"/>
        </w:rPr>
        <w:t>one week, the percentage who said even healthy people with no symptoms should stay at home as much as possible rose 6 points, from 66 percent to 72 percent. That compares with 28 percent who said that healthy people should try to lead their lives as normally as possible.</w:t>
      </w:r>
    </w:p>
    <w:p w14:paraId="53D81996" w14:textId="77777777" w:rsidR="004754A8" w:rsidRPr="00324E8F" w:rsidRDefault="004754A8" w:rsidP="004754A8">
      <w:r w:rsidRPr="00324E8F">
        <w:rPr>
          <w:u w:val="single"/>
        </w:rPr>
        <w:fldChar w:fldCharType="begin"/>
      </w:r>
      <w:r w:rsidRPr="00324E8F">
        <w:rPr>
          <w:u w:val="single"/>
        </w:rPr>
        <w:instrText xml:space="preserve"> INCLUDEPICTURE "http://archive.is/Xldld/54960beb6eddf9cc961e818dddd04d6e4215d582.webp" \* MERGEFORMATINET </w:instrText>
      </w:r>
      <w:r w:rsidRPr="00324E8F">
        <w:rPr>
          <w:u w:val="single"/>
        </w:rPr>
        <w:fldChar w:fldCharType="end"/>
      </w:r>
      <w:r w:rsidRPr="00324E8F">
        <w:rPr>
          <w:u w:val="single"/>
        </w:rPr>
        <w:t>Florida Gov. Ron DeSantis</w:t>
      </w:r>
      <w:r w:rsidRPr="00324E8F">
        <w:t xml:space="preserve"> (R) </w:t>
      </w:r>
      <w:r w:rsidRPr="00324E8F">
        <w:rPr>
          <w:u w:val="single"/>
        </w:rPr>
        <w:t>has taken heat for claiming early victory over the coronavirus in the Sunshine State, as cases are now rising dramatically.</w:t>
      </w:r>
      <w:r w:rsidRPr="00324E8F">
        <w:t xml:space="preserve"> (Lynne Sladky/AP)</w:t>
      </w:r>
    </w:p>
    <w:p w14:paraId="6094DBCC" w14:textId="77777777" w:rsidR="00324E8F" w:rsidRPr="00324E8F" w:rsidRDefault="004754A8" w:rsidP="004754A8">
      <w:pPr>
        <w:rPr>
          <w:bCs/>
        </w:rPr>
      </w:pPr>
      <w:r w:rsidRPr="00324E8F">
        <w:rPr>
          <w:bCs/>
        </w:rPr>
        <w:t>Trump’s latest initiative is to encourage schools to open up this fall.</w:t>
      </w:r>
    </w:p>
    <w:p w14:paraId="3A797FB5" w14:textId="6932E555" w:rsidR="004754A8" w:rsidRPr="00324E8F" w:rsidRDefault="004754A8" w:rsidP="004754A8">
      <w:r w:rsidRPr="00324E8F">
        <w:t>He pressed the idea on Tuesday and on Wednesday morning </w:t>
      </w:r>
      <w:hyperlink r:id="rId570" w:tgtFrame="_blank" w:history="1">
        <w:r w:rsidRPr="00324E8F">
          <w:rPr>
            <w:rStyle w:val="Hyperlink"/>
            <w:rFonts w:eastAsiaTheme="majorEastAsia"/>
          </w:rPr>
          <w:t>tweeted</w:t>
        </w:r>
      </w:hyperlink>
      <w:r w:rsidRPr="00324E8F">
        <w:t> his displeasure with the guidelines from the Centers for Disease Control and Prevention, calling them “very tough and expensive.” He said the CDC was asking schools to do “very impractical things,” adding, “I will be meeting with them!!!” A few hours later, Vice President Pence said the CDC</w:t>
      </w:r>
      <w:hyperlink r:id="rId571" w:tgtFrame="_blank" w:history="1">
        <w:r w:rsidRPr="00324E8F">
          <w:rPr>
            <w:rStyle w:val="Hyperlink"/>
            <w:rFonts w:eastAsiaTheme="majorEastAsia"/>
          </w:rPr>
          <w:t> will soon reissue </w:t>
        </w:r>
      </w:hyperlink>
      <w:r w:rsidRPr="00324E8F">
        <w:t>school guidance. Yet on Thursday morning, CDC Director Robert Redfield </w:t>
      </w:r>
      <w:hyperlink r:id="rId572" w:tgtFrame="_blank" w:history="1">
        <w:r w:rsidRPr="00324E8F">
          <w:rPr>
            <w:rStyle w:val="Hyperlink"/>
            <w:rFonts w:eastAsiaTheme="majorEastAsia"/>
          </w:rPr>
          <w:t>said on</w:t>
        </w:r>
      </w:hyperlink>
      <w:r w:rsidRPr="00324E8F">
        <w:t> ABC's “Good Morning America” that the guidelines won't be revised, but “we are going to provide additional reference documents.”</w:t>
      </w:r>
    </w:p>
    <w:p w14:paraId="62251FE3" w14:textId="77777777" w:rsidR="004754A8" w:rsidRPr="00324E8F" w:rsidRDefault="004754A8" w:rsidP="004754A8">
      <w:r w:rsidRPr="00324E8F">
        <w:rPr>
          <w:rFonts w:eastAsiaTheme="majorEastAsia"/>
          <w:bCs/>
          <w:u w:val="single"/>
        </w:rPr>
        <w:t>That continues a pattern of the president disagreeing with the scientists and institutions tasked with public health and attempting to jawbone them into taking a different position.</w:t>
      </w:r>
      <w:r w:rsidRPr="00324E8F">
        <w:rPr>
          <w:rFonts w:eastAsiaTheme="majorEastAsia"/>
          <w:bCs/>
        </w:rPr>
        <w:t xml:space="preserve"> But there is now a track record of what can happen when states and cities ignore guidelines</w:t>
      </w:r>
      <w:r w:rsidRPr="00324E8F">
        <w:rPr>
          <w:rFonts w:eastAsiaTheme="majorEastAsia"/>
          <w:b/>
          <w:bCs/>
        </w:rPr>
        <w:t>.</w:t>
      </w:r>
    </w:p>
    <w:p w14:paraId="45453F33" w14:textId="56AD3200" w:rsidR="004754A8" w:rsidRPr="00324E8F" w:rsidRDefault="004754A8" w:rsidP="004754A8">
      <w:r w:rsidRPr="00324E8F">
        <w:t>Some of the states that moved fastest to reopen their economies —</w:t>
      </w:r>
      <w:r w:rsidR="00C57E0F" w:rsidRPr="00324E8F">
        <w:t xml:space="preserve"> </w:t>
      </w:r>
      <w:r w:rsidRPr="00324E8F">
        <w:t>in many cases paying minimal attention to the government’s guidelines on when and how to reopen —</w:t>
      </w:r>
      <w:r w:rsidR="00C57E0F" w:rsidRPr="00324E8F">
        <w:t xml:space="preserve"> </w:t>
      </w:r>
      <w:r w:rsidRPr="00324E8F">
        <w:t>have since seen enormous increases in coronavirus cases. Among them are Texas, </w:t>
      </w:r>
      <w:hyperlink r:id="rId573" w:tgtFrame="_blank" w:history="1">
        <w:r w:rsidRPr="00324E8F">
          <w:rPr>
            <w:rStyle w:val="Hyperlink"/>
            <w:rFonts w:eastAsiaTheme="majorEastAsia"/>
          </w:rPr>
          <w:t>Arizona</w:t>
        </w:r>
      </w:hyperlink>
      <w:r w:rsidRPr="00324E8F">
        <w:t> and </w:t>
      </w:r>
      <w:hyperlink r:id="rId574" w:tgtFrame="_blank" w:history="1">
        <w:r w:rsidRPr="00324E8F">
          <w:rPr>
            <w:rStyle w:val="Hyperlink"/>
            <w:rFonts w:eastAsiaTheme="majorEastAsia"/>
          </w:rPr>
          <w:t>Florida</w:t>
        </w:r>
      </w:hyperlink>
      <w:r w:rsidRPr="00324E8F">
        <w:t>.</w:t>
      </w:r>
    </w:p>
    <w:p w14:paraId="0C966B69" w14:textId="77777777" w:rsidR="004754A8" w:rsidRPr="00324E8F" w:rsidRDefault="004754A8" w:rsidP="004754A8">
      <w:r w:rsidRPr="00324E8F">
        <w:rPr>
          <w:rFonts w:eastAsiaTheme="majorEastAsia"/>
          <w:bCs/>
        </w:rPr>
        <w:t>The issue of school reopening is enormously difficult.</w:t>
      </w:r>
      <w:r w:rsidRPr="00324E8F">
        <w:t> </w:t>
      </w:r>
      <w:r w:rsidRPr="00324E8F">
        <w:rPr>
          <w:u w:val="single"/>
        </w:rPr>
        <w:t>School administrators are weighing the health risks to students, their families and their communities of fully returning to schools this fall against the long-term damage to young people who could fall behind academically and in their social development if they are not back in the classroom</w:t>
      </w:r>
      <w:r w:rsidRPr="00324E8F">
        <w:t>. That is especially the case for elementary and secondary students without access to fast Internet, good computers and parents who can spend time helping with remote learning.</w:t>
      </w:r>
    </w:p>
    <w:p w14:paraId="01A3537F" w14:textId="77777777" w:rsidR="004754A8" w:rsidRPr="00324E8F" w:rsidRDefault="004754A8" w:rsidP="004754A8">
      <w:r w:rsidRPr="00324E8F">
        <w:t>Colleges and universities are weighing the same issues, as well as the economic costs to their institutions of lost tuition money if they aren’t providing a learning environment attractive to students. On a cautionary note, there is some evidence there are clear risks of having thousands of young people gathered on campuses, studying and partying as they are likely to do.</w:t>
      </w:r>
    </w:p>
    <w:p w14:paraId="71C6D306" w14:textId="77777777" w:rsidR="004754A8" w:rsidRPr="00324E8F" w:rsidRDefault="004754A8" w:rsidP="004754A8">
      <w:r w:rsidRPr="00324E8F">
        <w:rPr>
          <w:rFonts w:eastAsiaTheme="majorEastAsia"/>
          <w:bCs/>
          <w:u w:val="single"/>
        </w:rPr>
        <w:t>Trump prefers to be a cheerleader, painting rhetorically with a broad brush that pushes aside the complications that come with all these decisions. The</w:t>
      </w:r>
      <w:r w:rsidRPr="00324E8F">
        <w:rPr>
          <w:rFonts w:eastAsiaTheme="majorEastAsia"/>
          <w:bCs/>
        </w:rPr>
        <w:t xml:space="preserve"> reason is obvious</w:t>
      </w:r>
      <w:r w:rsidRPr="00324E8F">
        <w:rPr>
          <w:rFonts w:eastAsiaTheme="majorEastAsia"/>
          <w:b/>
          <w:bCs/>
        </w:rPr>
        <w:t>. </w:t>
      </w:r>
      <w:r w:rsidRPr="00324E8F">
        <w:t>He wants to return to the pre-pandemic America, a country with a vibrant economy, which he sought as the foundation of his reelection campaign.</w:t>
      </w:r>
    </w:p>
    <w:p w14:paraId="739A8D9B" w14:textId="77777777" w:rsidR="004754A8" w:rsidRPr="00324E8F" w:rsidRDefault="004754A8" w:rsidP="004754A8">
      <w:pPr>
        <w:rPr>
          <w:u w:val="single"/>
        </w:rPr>
      </w:pPr>
      <w:r w:rsidRPr="00324E8F">
        <w:rPr>
          <w:rFonts w:eastAsiaTheme="majorEastAsia"/>
          <w:bCs/>
        </w:rPr>
        <w:t>Instead, reality continues to get in his way.</w:t>
      </w:r>
      <w:r w:rsidRPr="00324E8F">
        <w:rPr>
          <w:rFonts w:eastAsiaTheme="majorEastAsia"/>
          <w:b/>
          <w:bCs/>
        </w:rPr>
        <w:t> </w:t>
      </w:r>
      <w:r w:rsidRPr="00324E8F">
        <w:rPr>
          <w:u w:val="single"/>
        </w:rPr>
        <w:t>Trump can say what he does, but people are drawing their own conclusions — about the state of the coronavirus crisis, the risks they face personally and how to continually adjust their behavior.</w:t>
      </w:r>
    </w:p>
    <w:p w14:paraId="0B37656E" w14:textId="77777777" w:rsidR="004754A8" w:rsidRPr="00324E8F" w:rsidRDefault="004754A8" w:rsidP="004754A8">
      <w:r w:rsidRPr="00324E8F">
        <w:t>Until the spread begins to decline widely, most Americans are likely to be cautious. They will not be looking to the president to make that judgment for them.</w:t>
      </w:r>
    </w:p>
    <w:p w14:paraId="673AD2A6" w14:textId="77777777" w:rsidR="004754A8" w:rsidRPr="00324E8F" w:rsidRDefault="004754A8" w:rsidP="004754A8"/>
    <w:p w14:paraId="56B01227" w14:textId="77777777" w:rsidR="004754A8" w:rsidRPr="00324E8F" w:rsidRDefault="004754A8" w:rsidP="004754A8">
      <w:pPr>
        <w:pStyle w:val="Heading3"/>
        <w:rPr>
          <w:rFonts w:cs="Times New Roman"/>
        </w:rPr>
      </w:pPr>
      <w:bookmarkStart w:id="134" w:name="_Toc45868975"/>
      <w:r w:rsidRPr="00324E8F">
        <w:rPr>
          <w:rFonts w:cs="Times New Roman"/>
        </w:rPr>
        <w:t>Plan Not Key – Econ and COVID</w:t>
      </w:r>
      <w:bookmarkEnd w:id="134"/>
    </w:p>
    <w:p w14:paraId="3BB558EE" w14:textId="77777777" w:rsidR="004754A8" w:rsidRPr="00324E8F" w:rsidRDefault="004754A8" w:rsidP="004754A8"/>
    <w:p w14:paraId="3721787B" w14:textId="77777777" w:rsidR="004754A8" w:rsidRPr="00324E8F" w:rsidRDefault="004754A8" w:rsidP="004754A8">
      <w:pPr>
        <w:pStyle w:val="Heading4"/>
        <w:rPr>
          <w:rFonts w:cs="Times New Roman"/>
        </w:rPr>
      </w:pPr>
      <w:r w:rsidRPr="00324E8F">
        <w:rPr>
          <w:rFonts w:cs="Times New Roman"/>
        </w:rPr>
        <w:t>The economy and Covid-19 cases determine re-election</w:t>
      </w:r>
    </w:p>
    <w:p w14:paraId="0E170F0B" w14:textId="77777777" w:rsidR="00324E8F" w:rsidRPr="00324E8F" w:rsidRDefault="004754A8" w:rsidP="004754A8">
      <w:r w:rsidRPr="00324E8F">
        <w:rPr>
          <w:rStyle w:val="Style13ptBold"/>
        </w:rPr>
        <w:t>Trende, Real Clear Politics Senior Elections Analyst, 7-6-20</w:t>
      </w:r>
    </w:p>
    <w:p w14:paraId="1E4FE5E9" w14:textId="49C10CDB" w:rsidR="004754A8" w:rsidRPr="00324E8F" w:rsidRDefault="004754A8" w:rsidP="004754A8">
      <w:r w:rsidRPr="00324E8F">
        <w:t>[Sean, Duke University Juris Doctorate and Political Science Master’s Degree, 7-6-2020, Real Clear Politics, “Two V's Will Determine Trump's Election Fate,” https://www.realclearpolitics.com/articles/2020/07/06/two_vs_will_determine_trumps_election_fate_143631.html, accessed 7-11-2020, JL]</w:t>
      </w:r>
    </w:p>
    <w:p w14:paraId="7A33D6C2" w14:textId="77777777" w:rsidR="004754A8" w:rsidRPr="00324E8F" w:rsidRDefault="004754A8" w:rsidP="004754A8">
      <w:r w:rsidRPr="00324E8F">
        <w:t>When President Trump’s job approval numbers began their nose dive in earnest in mid-May, a friend asked me what I thought was going on. After all, at that point things seemed to be going well for the president. COVID-19 case counts were declining amid the country reopening, and polling suggested that the public believed the worst was behind us. We didn’t know it yet, but the economy was on track to reduce the unemployment rate. The George Floyd protests were still a few weeks away. Why were Trump’s job approval numbers in decline now, of all times?</w:t>
      </w:r>
    </w:p>
    <w:p w14:paraId="31C2DCBE" w14:textId="77777777" w:rsidR="004754A8" w:rsidRPr="00324E8F" w:rsidRDefault="004754A8" w:rsidP="004754A8">
      <w:pPr>
        <w:rPr>
          <w:u w:val="single"/>
        </w:rPr>
      </w:pPr>
      <w:r w:rsidRPr="00324E8F">
        <w:t xml:space="preserve">The answer was straightforward. </w:t>
      </w:r>
      <w:r w:rsidRPr="00324E8F">
        <w:rPr>
          <w:u w:val="single"/>
        </w:rPr>
        <w:t>For years political science models have focused their attention on job approval and economic numbers from the second quarter</w:t>
      </w:r>
      <w:r w:rsidRPr="00324E8F">
        <w:t xml:space="preserve"> (April through June of a year), because it takes a while for good news (or bad news) to sink it. </w:t>
      </w:r>
      <w:r w:rsidRPr="00324E8F">
        <w:rPr>
          <w:u w:val="single"/>
        </w:rPr>
        <w:t>Consider the 1992 presidential election. Unemployment peaked in June of that year, and then gradually began to trickle downward. October saw a stellar jobs report, with the number of unemployed declining by almost 400,000. But it was too late for the incumbent.</w:t>
      </w:r>
    </w:p>
    <w:p w14:paraId="5987DACE" w14:textId="77777777" w:rsidR="00324E8F" w:rsidRPr="00324E8F" w:rsidRDefault="004754A8" w:rsidP="004754A8">
      <w:pPr>
        <w:rPr>
          <w:u w:val="single"/>
        </w:rPr>
      </w:pPr>
      <w:r w:rsidRPr="00324E8F">
        <w:rPr>
          <w:u w:val="single"/>
        </w:rPr>
        <w:t>This isn’t to say that there is no room for events to affect things if they take place in September or October. It is only to say that for most people, it takes a while for news to sink in, so news in September or October matters less than in news from April or May.</w:t>
      </w:r>
    </w:p>
    <w:p w14:paraId="2DF573E4" w14:textId="25A8D88A" w:rsidR="004754A8" w:rsidRPr="00324E8F" w:rsidRDefault="004754A8" w:rsidP="004754A8">
      <w:pPr>
        <w:rPr>
          <w:u w:val="single"/>
        </w:rPr>
      </w:pPr>
      <w:r w:rsidRPr="00324E8F">
        <w:rPr>
          <w:u w:val="single"/>
        </w:rPr>
        <w:t>So the swoon in Trump’s job approval numbers probably reflects the news from two or three months ago, which was very bad indeed for the president.</w:t>
      </w:r>
      <w:r w:rsidRPr="00324E8F">
        <w:t xml:space="preserve"> It also suggests, though, that there is some room for turning things around. Whether it’ll be enough for him to win is an open question, but </w:t>
      </w:r>
      <w:r w:rsidRPr="00324E8F">
        <w:rPr>
          <w:u w:val="single"/>
        </w:rPr>
        <w:t>the overall outcome likely comes down to two V’s.</w:t>
      </w:r>
    </w:p>
    <w:p w14:paraId="3C6BAFA5" w14:textId="327D3694" w:rsidR="004754A8" w:rsidRPr="00324E8F" w:rsidRDefault="004754A8" w:rsidP="004754A8">
      <w:r w:rsidRPr="00324E8F">
        <w:rPr>
          <w:u w:val="single"/>
        </w:rPr>
        <w:t>The first V is the potential V-shaped recovery in the economy. The term itself, “V-shaped recovery,” is meant to describe charts about the economy during a recession. Some, like the recession of 1921, involve sharp dips with a quick snapback; you get a “V”-like shape in the graph of the economy.</w:t>
      </w:r>
      <w:r w:rsidR="00C57E0F" w:rsidRPr="00324E8F">
        <w:t xml:space="preserve"> </w:t>
      </w:r>
      <w:r w:rsidRPr="00324E8F">
        <w:t>Others, like the 2008-09 recession, produce something more like a distorted “U,” with the economy slowly grinding back into shape. You could theoretically get an “L.”</w:t>
      </w:r>
      <w:r w:rsidR="00C57E0F" w:rsidRPr="00324E8F">
        <w:t xml:space="preserve"> </w:t>
      </w:r>
      <w:r w:rsidRPr="00324E8F">
        <w:t>We don’t want an “L.”</w:t>
      </w:r>
    </w:p>
    <w:p w14:paraId="0A3E212A" w14:textId="77777777" w:rsidR="004754A8" w:rsidRPr="00324E8F" w:rsidRDefault="004754A8" w:rsidP="004754A8">
      <w:pPr>
        <w:rPr>
          <w:u w:val="single"/>
        </w:rPr>
      </w:pPr>
      <w:r w:rsidRPr="00324E8F">
        <w:rPr>
          <w:u w:val="single"/>
        </w:rPr>
        <w:t>On this front, the numbers have been good for Trump. Unemployment did not hit the 20% milestone people were fearing, and has dropped sharply over the past two months of the second quarter. Consumer spending is up, as are retail sales.</w:t>
      </w:r>
      <w:r w:rsidRPr="00324E8F">
        <w:t xml:space="preserve"> The stock market has held steady, down from its peaks but up from its lows. </w:t>
      </w:r>
      <w:r w:rsidRPr="00324E8F">
        <w:rPr>
          <w:u w:val="single"/>
        </w:rPr>
        <w:t>For right now, it does look like Trump is getting his “V,” and is probably getting it early enough to make at least some difference.</w:t>
      </w:r>
    </w:p>
    <w:p w14:paraId="0C8B0208" w14:textId="08F27E89" w:rsidR="004754A8" w:rsidRPr="00324E8F" w:rsidRDefault="004754A8" w:rsidP="004754A8">
      <w:pPr>
        <w:rPr>
          <w:u w:val="single"/>
        </w:rPr>
      </w:pPr>
      <w:r w:rsidRPr="00324E8F">
        <w:rPr>
          <w:u w:val="single"/>
        </w:rPr>
        <w:t>At the same time, if you drop a cat from high enough it will bounce, as the saying goes. A lot of the jobs that were shed were temporary layoffs during the shutdown; as those businesses reopen they bring back workers en masse.</w:t>
      </w:r>
      <w:r w:rsidR="00C57E0F" w:rsidRPr="00324E8F">
        <w:rPr>
          <w:u w:val="single"/>
        </w:rPr>
        <w:t xml:space="preserve"> </w:t>
      </w:r>
      <w:r w:rsidRPr="00324E8F">
        <w:rPr>
          <w:u w:val="single"/>
        </w:rPr>
        <w:t>At a certain point, however, you begin to hit the workers whose companies collapsed during the recession. In other words, we’re picking off low-hanging fruit, but that is unlikely to last. Whether the recovery slows early because those workers represent just 5% of the economy or the slowdown keeps going because they are 10% likely makes a big difference in Trump’s reelection chances.</w:t>
      </w:r>
    </w:p>
    <w:p w14:paraId="4BD9A21B" w14:textId="1008F6B4" w:rsidR="004754A8" w:rsidRPr="00324E8F" w:rsidRDefault="004754A8" w:rsidP="004754A8">
      <w:pPr>
        <w:rPr>
          <w:u w:val="single"/>
        </w:rPr>
      </w:pPr>
      <w:r w:rsidRPr="00324E8F">
        <w:rPr>
          <w:u w:val="single"/>
        </w:rPr>
        <w:t>The second V is related to the first: whether there is a V-shaped recovery in COVID-19 cases</w:t>
      </w:r>
      <w:r w:rsidRPr="00324E8F">
        <w:t>.</w:t>
      </w:r>
      <w:r w:rsidR="00C57E0F" w:rsidRPr="00324E8F">
        <w:t xml:space="preserve"> </w:t>
      </w:r>
      <w:r w:rsidRPr="00324E8F">
        <w:t xml:space="preserve">If you’ve been paying attention to the news, </w:t>
      </w:r>
      <w:r w:rsidRPr="00324E8F">
        <w:rPr>
          <w:u w:val="single"/>
        </w:rPr>
        <w:t>many states are seeing an acceleration in cases, especially in the South and Southwest.</w:t>
      </w:r>
      <w:r w:rsidRPr="00324E8F">
        <w:t xml:space="preserve"> The exact cause of this is unknown; it could be people retreating indoors to beat the heat, it could be a refusal to wear masks, but regardless, the acceleration is real.</w:t>
      </w:r>
      <w:r w:rsidR="00C57E0F" w:rsidRPr="00324E8F">
        <w:t xml:space="preserve"> </w:t>
      </w:r>
      <w:r w:rsidRPr="00324E8F">
        <w:rPr>
          <w:u w:val="single"/>
        </w:rPr>
        <w:t>If this continues through November</w:t>
      </w:r>
      <w:r w:rsidRPr="00324E8F">
        <w:t xml:space="preserve"> -- if parts of the country begin to resemble New York last winter -- </w:t>
      </w:r>
      <w:r w:rsidRPr="00324E8F">
        <w:rPr>
          <w:u w:val="single"/>
        </w:rPr>
        <w:t>the president will likely feel the heat.</w:t>
      </w:r>
    </w:p>
    <w:p w14:paraId="772CBE4C" w14:textId="1981E6F0" w:rsidR="004754A8" w:rsidRPr="00324E8F" w:rsidRDefault="004754A8" w:rsidP="004754A8">
      <w:r w:rsidRPr="00324E8F">
        <w:t>At the same time, some perspective is warranted.</w:t>
      </w:r>
      <w:r w:rsidR="00C57E0F" w:rsidRPr="00324E8F">
        <w:t xml:space="preserve"> </w:t>
      </w:r>
      <w:r w:rsidRPr="00324E8F">
        <w:t>This chart shows cumulative cases since mid-March in the United States:</w:t>
      </w:r>
    </w:p>
    <w:p w14:paraId="0A8D574F" w14:textId="3D967B06" w:rsidR="004754A8" w:rsidRPr="00324E8F" w:rsidRDefault="004754A8" w:rsidP="004754A8">
      <w:r w:rsidRPr="00324E8F">
        <w:rPr>
          <w:u w:val="single"/>
        </w:rPr>
        <w:t>Clearly there is acceleration in some states, especially those in the South we mentioned</w:t>
      </w:r>
      <w:r w:rsidRPr="00324E8F">
        <w:t>, but we aren’t yet to New York levels.</w:t>
      </w:r>
      <w:r w:rsidR="00C57E0F" w:rsidRPr="00324E8F">
        <w:t xml:space="preserve"> </w:t>
      </w:r>
      <w:r w:rsidRPr="00324E8F">
        <w:t>This is true even on a per capita basis:</w:t>
      </w:r>
    </w:p>
    <w:p w14:paraId="6B5B222D" w14:textId="77777777" w:rsidR="004754A8" w:rsidRPr="00324E8F" w:rsidRDefault="004754A8" w:rsidP="004754A8">
      <w:r w:rsidRPr="00324E8F">
        <w:t>If we eliminate the Northeast, we can see the general spread, but again, at least for now, it is profound in only a few states:</w:t>
      </w:r>
    </w:p>
    <w:p w14:paraId="223B0632" w14:textId="77777777" w:rsidR="004754A8" w:rsidRPr="00324E8F" w:rsidRDefault="004754A8" w:rsidP="004754A8">
      <w:r w:rsidRPr="00324E8F">
        <w:t>It is important to bear in mind that, if anything, this understates the differences between states today and New York/New Jersey. We’re currently testing around 600,000 people per day, unlike the peak of the New York/New Jersey outbreaks, when testing was much more limited. We’re capturing more mild/asymptomatic cases now, which we would have missed in March.</w:t>
      </w:r>
    </w:p>
    <w:p w14:paraId="4D696ABB" w14:textId="77777777" w:rsidR="004754A8" w:rsidRPr="00324E8F" w:rsidRDefault="004754A8" w:rsidP="004754A8">
      <w:pPr>
        <w:rPr>
          <w:u w:val="single"/>
        </w:rPr>
      </w:pPr>
      <w:r w:rsidRPr="00324E8F">
        <w:rPr>
          <w:u w:val="single"/>
        </w:rPr>
        <w:t>Regardless, if the curve bends in these states soon, and then cases abate through the fall, the memory of these outbreaks will likely fade. However, if Arizona is the next New York, and things spread into Colorado and Nevada, the president will pay the price.</w:t>
      </w:r>
    </w:p>
    <w:p w14:paraId="6030551C" w14:textId="328A841A" w:rsidR="004754A8" w:rsidRPr="00324E8F" w:rsidRDefault="004754A8" w:rsidP="004754A8">
      <w:pPr>
        <w:rPr>
          <w:u w:val="single"/>
        </w:rPr>
      </w:pPr>
      <w:r w:rsidRPr="00324E8F">
        <w:rPr>
          <w:u w:val="single"/>
        </w:rPr>
        <w:t>Right now, Trump is an underdog for reelection. It would be foolish to write him off, however.</w:t>
      </w:r>
      <w:r w:rsidR="00C57E0F" w:rsidRPr="00324E8F">
        <w:rPr>
          <w:u w:val="single"/>
        </w:rPr>
        <w:t xml:space="preserve"> </w:t>
      </w:r>
      <w:r w:rsidRPr="00324E8F">
        <w:rPr>
          <w:u w:val="single"/>
        </w:rPr>
        <w:t>At the same time, his fate is not entirely in his hands. Whether he still occupies 1600 Pennsylvania Ave. come Jan. 21 will depend on the trajectory of the economy and the epidemic.</w:t>
      </w:r>
    </w:p>
    <w:p w14:paraId="393DF075" w14:textId="77777777" w:rsidR="004754A8" w:rsidRPr="00324E8F" w:rsidRDefault="004754A8" w:rsidP="004754A8">
      <w:pPr>
        <w:pStyle w:val="Heading3"/>
        <w:rPr>
          <w:rFonts w:cs="Times New Roman"/>
        </w:rPr>
      </w:pPr>
      <w:bookmarkStart w:id="135" w:name="_Toc45868976"/>
      <w:r w:rsidRPr="00324E8F">
        <w:rPr>
          <w:rFonts w:cs="Times New Roman"/>
        </w:rPr>
        <w:t>Plan Not Key – COVID</w:t>
      </w:r>
      <w:bookmarkEnd w:id="135"/>
    </w:p>
    <w:p w14:paraId="183E97D1" w14:textId="77777777" w:rsidR="004754A8" w:rsidRPr="00324E8F" w:rsidRDefault="004754A8" w:rsidP="004754A8"/>
    <w:p w14:paraId="3452E233" w14:textId="77777777" w:rsidR="004754A8" w:rsidRPr="00324E8F" w:rsidRDefault="004754A8" w:rsidP="004754A8">
      <w:pPr>
        <w:pStyle w:val="Heading4"/>
        <w:rPr>
          <w:rFonts w:cs="Times New Roman"/>
        </w:rPr>
      </w:pPr>
      <w:r w:rsidRPr="00324E8F">
        <w:rPr>
          <w:rFonts w:cs="Times New Roman"/>
        </w:rPr>
        <w:t>Coronavirus is more important than criminal justice – reports show that criminal justice is only the third most important voter in battleground states, behind economy and coronavirus</w:t>
      </w:r>
    </w:p>
    <w:p w14:paraId="38F1329C" w14:textId="77777777" w:rsidR="00324E8F" w:rsidRPr="00324E8F" w:rsidRDefault="004754A8" w:rsidP="004754A8">
      <w:r w:rsidRPr="00324E8F">
        <w:rPr>
          <w:rStyle w:val="Style13ptBold"/>
        </w:rPr>
        <w:t>CNBC Poll 20</w:t>
      </w:r>
    </w:p>
    <w:p w14:paraId="6105B61F" w14:textId="4BE20546" w:rsidR="004754A8" w:rsidRPr="00324E8F" w:rsidRDefault="004754A8" w:rsidP="004754A8">
      <w:r w:rsidRPr="00324E8F">
        <w:t xml:space="preserve">[CNBC Poll, 6-14-2020, Change Research, “States of Play: Battleground &amp; National Likely Voter Surveys on The Economy, COVID-19 &amp; Racism”, </w:t>
      </w:r>
      <w:hyperlink r:id="rId575" w:history="1">
        <w:r w:rsidRPr="00324E8F">
          <w:rPr>
            <w:rStyle w:val="Hyperlink"/>
          </w:rPr>
          <w:t>https://www.changeresearch.com/post/states-of-play-battleground-states-of-play-battleground-wave-7</w:t>
        </w:r>
      </w:hyperlink>
      <w:r w:rsidRPr="00324E8F">
        <w:t>, accessed 7-8-2020, BN]</w:t>
      </w:r>
    </w:p>
    <w:p w14:paraId="33289A7B" w14:textId="77777777" w:rsidR="004754A8" w:rsidRPr="00324E8F" w:rsidRDefault="004754A8" w:rsidP="004754A8">
      <w:pPr>
        <w:rPr>
          <w:rStyle w:val="StyleUnderline"/>
        </w:rPr>
      </w:pPr>
      <w:r w:rsidRPr="00324E8F">
        <w:rPr>
          <w:rStyle w:val="StyleUnderline"/>
        </w:rPr>
        <w:t>Biden widens lead nationally and in the battleground states</w:t>
      </w:r>
    </w:p>
    <w:p w14:paraId="6C5830F5" w14:textId="77777777" w:rsidR="00324E8F" w:rsidRPr="00324E8F" w:rsidRDefault="004754A8" w:rsidP="004754A8">
      <w:pPr>
        <w:rPr>
          <w:rStyle w:val="StyleUnderline"/>
        </w:rPr>
      </w:pPr>
      <w:r w:rsidRPr="00324E8F">
        <w:rPr>
          <w:rStyle w:val="StyleUnderline"/>
        </w:rPr>
        <w:t>Joe Biden’s lead over Trump has grown over the past two weeks in both the national and the battleground surveys. He leads by 10 points nationally (51% Biden, 41% Trump), a 3-point gain since we last fielded, and he leads by 3 points in the battleground (48% Biden, 45% Trump), a 2-point gain since we last fielded. Biden is also leading in all six states in the battleground.</w:t>
      </w:r>
    </w:p>
    <w:p w14:paraId="5A3E0B1A" w14:textId="77777777" w:rsidR="00324E8F" w:rsidRPr="00324E8F" w:rsidRDefault="004754A8" w:rsidP="004754A8">
      <w:pPr>
        <w:rPr>
          <w:rStyle w:val="StyleUnderline"/>
        </w:rPr>
      </w:pPr>
      <w:r w:rsidRPr="00324E8F">
        <w:rPr>
          <w:rStyle w:val="StyleUnderline"/>
        </w:rPr>
        <w:t>Majorities in the battleground disapprove of Trump’s overall job performance</w:t>
      </w:r>
      <w:r w:rsidRPr="00324E8F">
        <w:t xml:space="preserve"> (53% disapprove, 50% strongly disapprove). </w:t>
      </w:r>
      <w:r w:rsidRPr="00324E8F">
        <w:rPr>
          <w:rStyle w:val="StyleUnderline"/>
        </w:rPr>
        <w:t>Notably, disapproval of Trump’s handling of the coronavirus outbreak is at a new 55% high in our polling</w:t>
      </w:r>
      <w:r w:rsidRPr="00324E8F">
        <w:t xml:space="preserve"> (up from 52% disapprove two weeks ago). </w:t>
      </w:r>
      <w:r w:rsidRPr="00324E8F">
        <w:rPr>
          <w:rStyle w:val="StyleUnderline"/>
        </w:rPr>
        <w:t>Majorities also give him negative marks for his handling of every other key issue tested in this survey.</w:t>
      </w:r>
    </w:p>
    <w:p w14:paraId="49AD7014" w14:textId="77777777" w:rsidR="00324E8F" w:rsidRPr="00324E8F" w:rsidRDefault="004754A8" w:rsidP="004754A8">
      <w:r w:rsidRPr="00324E8F">
        <w:t>Negative ratings of Trump are 3 to 4 points worse nationally on these topics.</w:t>
      </w:r>
    </w:p>
    <w:p w14:paraId="4201DEA8" w14:textId="77777777" w:rsidR="00324E8F" w:rsidRPr="00324E8F" w:rsidRDefault="004754A8" w:rsidP="004754A8">
      <w:r w:rsidRPr="00324E8F">
        <w:rPr>
          <w:rStyle w:val="StyleUnderline"/>
        </w:rPr>
        <w:t>Battleground voters don’t just disapprove of the job Trump is doing, they increasingly prefer Biden and Democrats to Trump and Republicans when it comes to handling key issue</w:t>
      </w:r>
      <w:r w:rsidRPr="00324E8F">
        <w:t>s. Critically, Biden and Trump are even when it comes to handling ‘the economy’ and ‘helping your pocketbook’ for the first time in our battleground polling. Voters only believe Trump would do a better job on one issue -- getting people back to work (52%) -- which he has been pushing people to do despite COVID-19 risks.</w:t>
      </w:r>
    </w:p>
    <w:p w14:paraId="7495C94A" w14:textId="77777777" w:rsidR="00324E8F" w:rsidRPr="00324E8F" w:rsidRDefault="004754A8" w:rsidP="004754A8">
      <w:r w:rsidRPr="00324E8F">
        <w:t>Voters are concerned about reopening too quickly</w:t>
      </w:r>
    </w:p>
    <w:p w14:paraId="1D681C16" w14:textId="77777777" w:rsidR="00324E8F" w:rsidRPr="00324E8F" w:rsidRDefault="004754A8" w:rsidP="004754A8">
      <w:pPr>
        <w:rPr>
          <w:rStyle w:val="StyleUnderline"/>
        </w:rPr>
      </w:pPr>
      <w:r w:rsidRPr="00324E8F">
        <w:rPr>
          <w:rStyle w:val="StyleUnderline"/>
        </w:rPr>
        <w:t>Voters remain seriously concerned about the coronavirus</w:t>
      </w:r>
      <w:r w:rsidRPr="00324E8F">
        <w:t xml:space="preserve"> (70% serious concerns nationally, 64% in the battleground). </w:t>
      </w:r>
      <w:r w:rsidRPr="00324E8F">
        <w:rPr>
          <w:rStyle w:val="StyleUnderline"/>
        </w:rPr>
        <w:t>Voters also remain more worried about the impact of COVID-19 on their family’s health and safet</w:t>
      </w:r>
      <w:r w:rsidRPr="00324E8F">
        <w:t xml:space="preserve">y (69% nationally, 66% in the battleground) </w:t>
      </w:r>
      <w:r w:rsidRPr="00324E8F">
        <w:rPr>
          <w:rStyle w:val="StyleUnderline"/>
        </w:rPr>
        <w:t>than the impact on their family’s finances</w:t>
      </w:r>
      <w:r w:rsidRPr="00324E8F">
        <w:t xml:space="preserve"> (31% nationally, 34% in the battleground</w:t>
      </w:r>
      <w:r w:rsidRPr="00324E8F">
        <w:rPr>
          <w:rStyle w:val="StyleUnderline"/>
        </w:rPr>
        <w:t>). A 54% majority of voters in the battleground agree with the statement “Donald Trump is pushing states to reopen their economies too quickly in order to boost his own re-election chances.”</w:t>
      </w:r>
    </w:p>
    <w:p w14:paraId="2B45DD52" w14:textId="77777777" w:rsidR="00324E8F" w:rsidRPr="00324E8F" w:rsidRDefault="004754A8" w:rsidP="004754A8">
      <w:pPr>
        <w:rPr>
          <w:rStyle w:val="StyleUnderline"/>
        </w:rPr>
      </w:pPr>
      <w:r w:rsidRPr="00324E8F">
        <w:rPr>
          <w:rStyle w:val="StyleUnderline"/>
        </w:rPr>
        <w:t>As COVID-19 hospitalizations tick up in many states two weeks after Memorial Day re-openings, we see an increase in the number of people saying that their state is opening too quickly, particularly in Arizona and Florida.</w:t>
      </w:r>
    </w:p>
    <w:p w14:paraId="1F738E8D" w14:textId="77777777" w:rsidR="00324E8F" w:rsidRPr="00324E8F" w:rsidRDefault="004754A8" w:rsidP="004754A8">
      <w:r w:rsidRPr="00324E8F">
        <w:t>Similarly there was not a significant change in the number who say that certain activities are safe over the past two weeks, with only a handful of activities considered safe by a majority of voters. With President Trump planning to hold a campaign rally on June 20th, only 32% say that this is safe to do so. The most unsafe activity tested was attending a protest, with just 23% saying that was safe. The difference is largely driven by the responses of Republicans:</w:t>
      </w:r>
    </w:p>
    <w:p w14:paraId="4017D5EF" w14:textId="32486C68" w:rsidR="004754A8" w:rsidRPr="00324E8F" w:rsidRDefault="004754A8" w:rsidP="004754A8">
      <w:r w:rsidRPr="00324E8F">
        <w:t>Attend a protest - 39% safe, 48% unsafe</w:t>
      </w:r>
    </w:p>
    <w:p w14:paraId="6D7714A7" w14:textId="77777777" w:rsidR="004754A8" w:rsidRPr="00324E8F" w:rsidRDefault="004754A8" w:rsidP="004754A8">
      <w:r w:rsidRPr="00324E8F">
        <w:t>Attend a campaign rally - 69% safe, 12% unsafe</w:t>
      </w:r>
    </w:p>
    <w:p w14:paraId="0C603AEA" w14:textId="77777777" w:rsidR="004754A8" w:rsidRPr="00324E8F" w:rsidRDefault="004754A8" w:rsidP="004754A8">
      <w:r w:rsidRPr="00324E8F">
        <w:t>For context, just 55% of Republicans felt it was safe to attend a large indoor sporting event, while 73% felt it was safe to attend such an event outdoors.</w:t>
      </w:r>
    </w:p>
    <w:p w14:paraId="62C0DA61" w14:textId="77777777" w:rsidR="004754A8" w:rsidRPr="00324E8F" w:rsidRDefault="004754A8" w:rsidP="004754A8">
      <w:r w:rsidRPr="00324E8F">
        <w:t>Voters say Trump is not doing enough to respond to economic impact of COVID</w:t>
      </w:r>
    </w:p>
    <w:p w14:paraId="1B869DFF" w14:textId="77777777" w:rsidR="004754A8" w:rsidRPr="00324E8F" w:rsidRDefault="004754A8" w:rsidP="004754A8">
      <w:r w:rsidRPr="00324E8F">
        <w:t>As the stock market continues to rise and the unemployment rate falls, voters grow more positive on economic metrics -- but still large majorities of battleground voters say that things are in bad shape. A 61% majority still rate both the national economy and national job market in poor/not so good condition. At a personal level, 41% of voters nationally and 37% in the battleground say they or someone in their household has lost a job or been furloughed. Further -- 51% of voters nationally and in the battleground -- say they or someone in their household has had their wages or salary cut.</w:t>
      </w:r>
    </w:p>
    <w:p w14:paraId="71433222" w14:textId="77777777" w:rsidR="00324E8F" w:rsidRPr="00324E8F" w:rsidRDefault="004754A8" w:rsidP="004754A8">
      <w:r w:rsidRPr="00324E8F">
        <w:t>A 53% majority of voters disagree with the statement “Donald Trump has done enough to help working Americans make it through the current economic downturn” and strong disagreement outpaces strong agreement 44% to 29%. Those who disagree include 58% of those who are undecided in the ballot, 58% who live in a household that had a pay cut due to COVID-19, and 61% who live in a household that experienced a job loss or furlough due to COVID-19.</w:t>
      </w:r>
    </w:p>
    <w:p w14:paraId="2F369691" w14:textId="2F30769D" w:rsidR="004754A8" w:rsidRPr="00324E8F" w:rsidRDefault="004754A8" w:rsidP="004754A8">
      <w:pPr>
        <w:rPr>
          <w:rStyle w:val="StyleUnderline"/>
        </w:rPr>
      </w:pPr>
      <w:r w:rsidRPr="00324E8F">
        <w:rPr>
          <w:rStyle w:val="StyleUnderline"/>
        </w:rPr>
        <w:t>Racism is a top issue; voters support protesters and say Trump’s response was harmful</w:t>
      </w:r>
    </w:p>
    <w:p w14:paraId="5C3B0D1E" w14:textId="77777777" w:rsidR="004754A8" w:rsidRPr="00324E8F" w:rsidRDefault="004754A8" w:rsidP="004754A8">
      <w:pPr>
        <w:rPr>
          <w:rStyle w:val="StyleUnderline"/>
        </w:rPr>
      </w:pPr>
      <w:r w:rsidRPr="00324E8F">
        <w:rPr>
          <w:rStyle w:val="StyleUnderline"/>
        </w:rPr>
        <w:t>Racism and discrimination is the third most important issue to voters in the battleground and nationally -- just behind health care and drug costs, and the economy, jobs and cost of living and ahead of COVID-19. Racism and discrimination is the number one issue among college women (52%), 18-34 year olds (53%), and African Americans (82%), but it is also a top 3 issue for every major age and race cohort in the battleground, and even a top three issue for white women.</w:t>
      </w:r>
    </w:p>
    <w:p w14:paraId="7769F955" w14:textId="77777777" w:rsidR="00324E8F" w:rsidRPr="00324E8F" w:rsidRDefault="004754A8" w:rsidP="004754A8">
      <w:r w:rsidRPr="00324E8F">
        <w:rPr>
          <w:rStyle w:val="StyleUnderline"/>
        </w:rPr>
        <w:t>A 71% majority in the battleground have favorable opinions of the people peacefully protesting the killing of George Floyd, including majorities of white college women (79% favorable), white college men (73%), white non-college women (66%), and white non-college men -- the core of Trump’s base (57%). Though Republicans do not prioritize racism and discrimination as an issue, even Republicans are 10-points net favorable towards the protesters of the killing of George Floyd.</w:t>
      </w:r>
    </w:p>
    <w:p w14:paraId="3D8FC263" w14:textId="39E73F08" w:rsidR="004754A8" w:rsidRPr="00324E8F" w:rsidRDefault="004754A8" w:rsidP="004754A8">
      <w:r w:rsidRPr="00324E8F">
        <w:t>A 52% majority of voters in the battleground and 56% nationally say ‘Donald Trump’s response to the killing of George Floyd and protests for criminal justice reform’ were mostly harmful. Just 23% of voters in the battleground and 21% nationally say Trump’s response was helpful. As we have already seen, Trump receives his worst marks, generally and in a contest with Biden, on the issue of ‘police violence and discrimination.’</w:t>
      </w:r>
    </w:p>
    <w:p w14:paraId="4F212994" w14:textId="77777777" w:rsidR="004754A8" w:rsidRPr="00324E8F" w:rsidRDefault="004754A8" w:rsidP="004754A8">
      <w:r w:rsidRPr="00324E8F">
        <w:rPr>
          <w:rStyle w:val="StyleUnderline"/>
        </w:rPr>
        <w:t>As the debate turns to reforming and re-imagining policing in America, voters appear open to the spirit of the defund and reform movement</w:t>
      </w:r>
      <w:r w:rsidRPr="00324E8F">
        <w:t>. A stunning 64% of voters nationally and 61% of voters in the competitive battleground agree that “We should invest more in education, mental health, and social services and spend less on policing.”</w:t>
      </w:r>
    </w:p>
    <w:p w14:paraId="4644F5E5" w14:textId="77777777" w:rsidR="004754A8" w:rsidRPr="00324E8F" w:rsidRDefault="004754A8" w:rsidP="004754A8">
      <w:pPr>
        <w:rPr>
          <w:rStyle w:val="StyleUnderline"/>
        </w:rPr>
      </w:pPr>
      <w:r w:rsidRPr="00324E8F">
        <w:rPr>
          <w:rStyle w:val="StyleUnderline"/>
        </w:rPr>
        <w:t>Protesters want more than just an end to racist policing, they are also demanding an end to the racism and discrimination that produces the disproportionate impact in healthcare and economic outcomes for black and brown people that have been so evident during the COVID-19 pandemic</w:t>
      </w:r>
      <w:r w:rsidRPr="00324E8F">
        <w:t xml:space="preserve">. While majorities say that people of color have the same economic opportunities as white people at their own workplace (59% in the battleground), and pluralities say that is true in their communities (49%), a 53% majority says that is not true in the nation as a whole. </w:t>
      </w:r>
      <w:r w:rsidRPr="00324E8F">
        <w:rPr>
          <w:rStyle w:val="StyleUnderline"/>
        </w:rPr>
        <w:t>There were significant differences in opinion by race on this question. Large majorities of black voters saying they do not have the same opportunities in their workplace, their communities, or the country as a whole, while Latinx voters responded more like white voters, with majorities saying people of color had the same opportunities in their workplaces and communities.</w:t>
      </w:r>
    </w:p>
    <w:p w14:paraId="0BB7BEFF" w14:textId="77777777" w:rsidR="00324E8F" w:rsidRPr="00324E8F" w:rsidRDefault="004754A8" w:rsidP="004754A8">
      <w:r w:rsidRPr="00324E8F">
        <w:t>Furthermore, roughly half of voters say that businesses are not doing enough to promote diversity and inclusion (49%). Only one group of battleground voters is more likely to say that businesses are doing ‘the right amount’ than ‘not enough’ -- white working class men (52% right amount, 29% not enough, 19% too much).</w:t>
      </w:r>
    </w:p>
    <w:p w14:paraId="5D610C04" w14:textId="378F3381" w:rsidR="004754A8" w:rsidRPr="00324E8F" w:rsidRDefault="004754A8" w:rsidP="004754A8">
      <w:r w:rsidRPr="00324E8F">
        <w:t>Change Research conducted a poll of 2,408 likely voters June 12-14, 2020 across 6 competitive battleground states: Arizona, Florida, Michigan, North Carolina, Pennsylvania, and Wisconsin. A companion national survey of 1,250 likely voters was also conducted June 12-14, 2020. Unless otherwise stated, the results presented in this analysis are among battleground state voters. The margin of error, as traditionally calculated, is ±2.00% for the battleground and ±2.77% for the national poll. Change Research reaches voters via targeted online ads that point people to an online survey instrument. Our Dynamic Online Sampling establishes and continuously rebalances advertising targets across region, age, gender, race, and partisanship to dynamically deliver large samples that accurately reflect the demographics of a population. Post stratification was done on state, gender, age, race, education, and 2016 presidential vote.</w:t>
      </w:r>
    </w:p>
    <w:p w14:paraId="6F16CBC5" w14:textId="77777777" w:rsidR="004754A8" w:rsidRPr="00324E8F" w:rsidRDefault="004754A8" w:rsidP="004754A8"/>
    <w:p w14:paraId="589427FF" w14:textId="77777777" w:rsidR="004754A8" w:rsidRPr="00324E8F" w:rsidRDefault="004754A8" w:rsidP="004754A8">
      <w:pPr>
        <w:pStyle w:val="Heading3"/>
        <w:rPr>
          <w:rFonts w:cs="Times New Roman"/>
        </w:rPr>
      </w:pPr>
      <w:bookmarkStart w:id="136" w:name="_Toc45868977"/>
      <w:r w:rsidRPr="00324E8F">
        <w:rPr>
          <w:rFonts w:cs="Times New Roman"/>
        </w:rPr>
        <w:t>COVID Key</w:t>
      </w:r>
      <w:bookmarkEnd w:id="136"/>
    </w:p>
    <w:p w14:paraId="46CF3CF9" w14:textId="77777777" w:rsidR="004754A8" w:rsidRPr="00324E8F" w:rsidRDefault="004754A8" w:rsidP="004754A8"/>
    <w:p w14:paraId="17630669" w14:textId="77777777" w:rsidR="004754A8" w:rsidRPr="00324E8F" w:rsidRDefault="004754A8" w:rsidP="004754A8">
      <w:pPr>
        <w:pStyle w:val="Heading4"/>
        <w:rPr>
          <w:rFonts w:cs="Times New Roman"/>
        </w:rPr>
      </w:pPr>
      <w:bookmarkStart w:id="137" w:name="_Hlk45466456"/>
      <w:r w:rsidRPr="00324E8F">
        <w:rPr>
          <w:rFonts w:cs="Times New Roman"/>
        </w:rPr>
        <w:t>No link to the plan – election will be viewed through a COVID prism</w:t>
      </w:r>
    </w:p>
    <w:p w14:paraId="4CF9977A" w14:textId="77777777" w:rsidR="004754A8" w:rsidRPr="00324E8F" w:rsidRDefault="004754A8" w:rsidP="004754A8">
      <w:pPr>
        <w:rPr>
          <w:rStyle w:val="Style13ptBold"/>
        </w:rPr>
      </w:pPr>
      <w:r w:rsidRPr="00324E8F">
        <w:rPr>
          <w:rStyle w:val="Style13ptBold"/>
        </w:rPr>
        <w:t>Cannon, RealClearPolitics Washington Bureau Chief, 20</w:t>
      </w:r>
    </w:p>
    <w:p w14:paraId="1E34F90A" w14:textId="77777777" w:rsidR="004754A8" w:rsidRPr="00324E8F" w:rsidRDefault="004754A8" w:rsidP="004754A8">
      <w:pPr>
        <w:rPr>
          <w:bCs/>
        </w:rPr>
      </w:pPr>
      <w:r w:rsidRPr="00324E8F">
        <w:t>[Carl, 5/5/20, RealClearPolitics, “</w:t>
      </w:r>
      <w:r w:rsidRPr="00324E8F">
        <w:rPr>
          <w:bCs/>
        </w:rPr>
        <w:t xml:space="preserve">RCP Poll: Viewing the Election Through a Pandemic Prism”, </w:t>
      </w:r>
      <w:hyperlink r:id="rId576" w:history="1">
        <w:r w:rsidRPr="00324E8F">
          <w:rPr>
            <w:rStyle w:val="Hyperlink"/>
            <w:bCs/>
          </w:rPr>
          <w:t>https://www.realclearpolitics.com/real_clear_opinion_research/viewing_the_election_through_a_pandemic_prism.html</w:t>
        </w:r>
      </w:hyperlink>
      <w:r w:rsidRPr="00324E8F">
        <w:rPr>
          <w:bCs/>
        </w:rPr>
        <w:t>, accessed 7/8/20, MZK]</w:t>
      </w:r>
    </w:p>
    <w:p w14:paraId="7142C6AD" w14:textId="77777777" w:rsidR="004754A8" w:rsidRPr="00324E8F" w:rsidRDefault="004754A8" w:rsidP="004754A8">
      <w:pPr>
        <w:rPr>
          <w:sz w:val="24"/>
        </w:rPr>
      </w:pPr>
      <w:r w:rsidRPr="00324E8F">
        <w:rPr>
          <w:rStyle w:val="StyleUnderline"/>
        </w:rPr>
        <w:t>Until this year, no U.S. president had ever faced impeachment while running for reelection. Neither had Americans experienced a deadly global pandemic during a presidential election year. Both of those tribulations have taken place in 2020, and with six months to go until Election Day, COVID-19 and its ensuing lockdown have cast a cold shadow over</w:t>
      </w:r>
      <w:r w:rsidRPr="00324E8F">
        <w:rPr>
          <w:sz w:val="24"/>
        </w:rPr>
        <w:t xml:space="preserve"> President </w:t>
      </w:r>
      <w:r w:rsidRPr="00324E8F">
        <w:rPr>
          <w:rStyle w:val="StyleUnderline"/>
        </w:rPr>
        <w:t>Trump’s quest for a second term.</w:t>
      </w:r>
    </w:p>
    <w:p w14:paraId="29CCD715" w14:textId="77777777" w:rsidR="004754A8" w:rsidRPr="00324E8F" w:rsidRDefault="004754A8" w:rsidP="004754A8">
      <w:pPr>
        <w:rPr>
          <w:rStyle w:val="StyleUnderline"/>
        </w:rPr>
      </w:pPr>
      <w:r w:rsidRPr="00324E8F">
        <w:rPr>
          <w:rStyle w:val="StyleUnderline"/>
        </w:rPr>
        <w:t>Those are among the implications of the latest poll by RealClear Opinion Research, one revealing that the coronavirus challenge has overwhelmed all other issues on voters’ minds in the runup to the 2020 election. The survey also shows that Trump’s leadership during this crisis has engendered little confidence among the electorate -- especially when compared to voters’ views of their governors.</w:t>
      </w:r>
    </w:p>
    <w:p w14:paraId="299F65A5" w14:textId="77777777" w:rsidR="00324E8F" w:rsidRPr="00324E8F" w:rsidRDefault="004754A8" w:rsidP="004754A8">
      <w:pPr>
        <w:rPr>
          <w:sz w:val="24"/>
        </w:rPr>
      </w:pPr>
      <w:r w:rsidRPr="00324E8F">
        <w:rPr>
          <w:rStyle w:val="StyleUnderline"/>
        </w:rPr>
        <w:t>“At a critical juncture in our nation’s history, with our health care system and economy under what was once unthinkable stress, voters clearly prefer the leadership coming from the chief executive in the state capitals instead of the White House,” said RealClear Opinion Research director</w:t>
      </w:r>
      <w:r w:rsidRPr="00324E8F">
        <w:rPr>
          <w:sz w:val="24"/>
        </w:rPr>
        <w:t xml:space="preserve"> John Della </w:t>
      </w:r>
      <w:r w:rsidRPr="00324E8F">
        <w:rPr>
          <w:rStyle w:val="StyleUnderline"/>
        </w:rPr>
        <w:t>Volpe</w:t>
      </w:r>
      <w:r w:rsidRPr="00324E8F">
        <w:rPr>
          <w:sz w:val="24"/>
        </w:rPr>
        <w:t>.</w:t>
      </w:r>
    </w:p>
    <w:p w14:paraId="4089F69E" w14:textId="2326FC07" w:rsidR="004754A8" w:rsidRPr="00324E8F" w:rsidRDefault="004754A8" w:rsidP="004754A8">
      <w:r w:rsidRPr="00324E8F">
        <w:t>The survey, which entailed interviews with 2,122 registered voters, was conducted April 18-21 as the United States entered its second month of the pandemic lockdown and the number of known infections surpassed 800,000, including 45,000 deaths. The number of confirmed cases -- even in a nation where widespread testing is not yet in place -- is now around 1.2 million, with more than 68,000 fatalities.</w:t>
      </w:r>
    </w:p>
    <w:p w14:paraId="07C6E3E4" w14:textId="77777777" w:rsidR="004754A8" w:rsidRPr="00324E8F" w:rsidRDefault="004754A8" w:rsidP="004754A8">
      <w:r w:rsidRPr="00324E8F">
        <w:t>In efforts to stem the tide, most states ordered widespread closures of “non-essential” businesses, which in turn led to a secondary catastrophe: 30 million Americans thrown out of work in only six weeks, a more precipitous plunge in the workforce than at the onset of the Great Depression. Unemployment insurance of a type that did not exist in the 1930s has softened this blow, but besides being locked out of their jobs, Americans have been forbidden to go church, patronize restaurants, visit loved ones, attend sporting events, or even walk in parks or on beaches.</w:t>
      </w:r>
    </w:p>
    <w:p w14:paraId="74216928" w14:textId="77777777" w:rsidR="004754A8" w:rsidRPr="00324E8F" w:rsidRDefault="004754A8" w:rsidP="004754A8">
      <w:r w:rsidRPr="00324E8F">
        <w:t xml:space="preserve">Protests have been launched, with the battle lines taking shape along depressingly familiar partisan lines. In this context, </w:t>
      </w:r>
      <w:r w:rsidRPr="00324E8F">
        <w:rPr>
          <w:rStyle w:val="StyleUnderline"/>
        </w:rPr>
        <w:t xml:space="preserve">76% percent of registered voters reported in the RCP poll that COVID-19 is “a major concern” when they think ahead to the 2020 election. The economy, an issued inexorably entwined with coronavirus, ranked second in the survey at 72% </w:t>
      </w:r>
      <w:r w:rsidRPr="00324E8F">
        <w:t>-- far ahead of where it was in Della Volpe’s February survey when 58% cited it as a major concern. (Health care, also closely associated with the current crisis, remains at 67%, unchanged since February.)</w:t>
      </w:r>
    </w:p>
    <w:p w14:paraId="40CC20BD" w14:textId="77777777" w:rsidR="004754A8" w:rsidRPr="00324E8F" w:rsidRDefault="004754A8" w:rsidP="004754A8">
      <w:pPr>
        <w:rPr>
          <w:rStyle w:val="StyleUnderline"/>
        </w:rPr>
      </w:pPr>
      <w:r w:rsidRPr="00324E8F">
        <w:rPr>
          <w:rStyle w:val="StyleUnderline"/>
        </w:rPr>
        <w:t>African Americans (84%) and Hispanics (82%) are more likely than whites (73%) to view coronavirus a major concern relating to election politics. Likewise, women link the crisis to November’s election more than men, and Baby Boomers and the Silent Generation more so than Millennials and voters in Generation Z.</w:t>
      </w:r>
    </w:p>
    <w:p w14:paraId="7210BA37" w14:textId="77777777" w:rsidR="004754A8" w:rsidRPr="00324E8F" w:rsidRDefault="004754A8" w:rsidP="004754A8">
      <w:pPr>
        <w:rPr>
          <w:rStyle w:val="StyleUnderline"/>
        </w:rPr>
      </w:pPr>
      <w:r w:rsidRPr="00324E8F">
        <w:t xml:space="preserve">As with many issues facing this country, the most predictable fault lines fall along political affiliation -- as </w:t>
      </w:r>
      <w:r w:rsidRPr="00324E8F">
        <w:rPr>
          <w:rStyle w:val="StyleUnderline"/>
        </w:rPr>
        <w:t>85% of the respondents who currently support Joe Biden view the pandemic as a major election worry, while 66% of Trump supporters feel the same way.</w:t>
      </w:r>
    </w:p>
    <w:p w14:paraId="06C4BBBB" w14:textId="77777777" w:rsidR="004754A8" w:rsidRPr="00324E8F" w:rsidRDefault="004754A8" w:rsidP="004754A8">
      <w:pPr>
        <w:rPr>
          <w:rStyle w:val="StyleUnderline"/>
        </w:rPr>
      </w:pPr>
      <w:r w:rsidRPr="00324E8F">
        <w:t>Leaving aside the </w:t>
      </w:r>
      <w:hyperlink r:id="rId577" w:history="1">
        <w:r w:rsidRPr="00324E8F">
          <w:rPr>
            <w:rStyle w:val="Hyperlink"/>
          </w:rPr>
          <w:t>logistical challenges</w:t>
        </w:r>
      </w:hyperlink>
      <w:r w:rsidRPr="00324E8F">
        <w:t xml:space="preserve"> of holding an election in an environment of forced “social distancing” -- and the predictably partisan wrangling over how such votes should be cast -- </w:t>
      </w:r>
      <w:r w:rsidRPr="00324E8F">
        <w:rPr>
          <w:rStyle w:val="StyleUnderline"/>
        </w:rPr>
        <w:t>Americans are judging their leaders through a pandemic prism. According to the RCP poll, this is not necessarily good news for the president.</w:t>
      </w:r>
    </w:p>
    <w:p w14:paraId="4462B034" w14:textId="77777777" w:rsidR="004754A8" w:rsidRPr="00324E8F" w:rsidRDefault="004754A8" w:rsidP="004754A8">
      <w:pPr>
        <w:rPr>
          <w:rStyle w:val="StyleUnderline"/>
        </w:rPr>
      </w:pPr>
      <w:r w:rsidRPr="00324E8F">
        <w:rPr>
          <w:rStyle w:val="StyleUnderline"/>
        </w:rPr>
        <w:t>In the new survey, Della Volpe asked registered voters to assign a letter grade to Trump for his handling of the crisis. Overall, the president got a numeric grade of 1.81, barely a C-minus, a grade that wouldn’t have gotten him into the University of Pennsylvania -- or even Fordham, the college that young Donald Trump attended before transferring to Penn’s Wharton School of business. Governors, by contrast, earned a 2.68, a solid B-minus.</w:t>
      </w:r>
    </w:p>
    <w:p w14:paraId="190E885F" w14:textId="77777777" w:rsidR="004754A8" w:rsidRPr="00324E8F" w:rsidRDefault="004754A8" w:rsidP="004754A8">
      <w:pPr>
        <w:rPr>
          <w:rStyle w:val="StyleUnderline"/>
        </w:rPr>
      </w:pPr>
      <w:r w:rsidRPr="00324E8F">
        <w:rPr>
          <w:rStyle w:val="StyleUnderline"/>
        </w:rPr>
        <w:t>To be fair about it, Democrats are extremely tough graders when it comes to this president, and the 56% of Democrats who gave him an F</w:t>
      </w:r>
      <w:r w:rsidRPr="00324E8F">
        <w:t xml:space="preserve"> (and the 19% who gave him a D) obviously brought his grade down. </w:t>
      </w:r>
      <w:r w:rsidRPr="00324E8F">
        <w:rPr>
          <w:rStyle w:val="StyleUnderline"/>
        </w:rPr>
        <w:t>That’s to be expected. What should worry the Trump-Pence reelection campaign is that 45% of independents also gave the president a D or an F.</w:t>
      </w:r>
    </w:p>
    <w:p w14:paraId="5D9250F1" w14:textId="77777777" w:rsidR="004754A8" w:rsidRPr="00324E8F" w:rsidRDefault="004754A8" w:rsidP="004754A8">
      <w:r w:rsidRPr="00324E8F">
        <w:t>The China Factor, and More</w:t>
      </w:r>
    </w:p>
    <w:p w14:paraId="513822BD" w14:textId="77777777" w:rsidR="004754A8" w:rsidRPr="00324E8F" w:rsidRDefault="004754A8" w:rsidP="004754A8">
      <w:r w:rsidRPr="00324E8F">
        <w:t>The RCP survey also delved into issues with a potentially longer shelf life than the 2020 presidential race. The poll gauged Americans’ attitudes on a host of issues ranging from how they feel about religion, restaurants, and the nation’s health care system to their attitudes towards China, the country where this virus originated -- and which hasn’t been straightforward about it since Day One.</w:t>
      </w:r>
    </w:p>
    <w:p w14:paraId="719989CB" w14:textId="77777777" w:rsidR="004754A8" w:rsidRPr="00324E8F" w:rsidRDefault="004754A8" w:rsidP="004754A8">
      <w:r w:rsidRPr="00324E8F">
        <w:t>Although Republican public officials tend to be more critical of Beijing than Democrats, both the Biden and Trump campaigns have aired attack ads accusing the other candidate of coddling China. Americans have been doing their own reflecting on this topic and many expect things will change regarding U.S. relations with China. Using a seven-point scale from 1 (“things will not change in a significant way”) to 7 (“they will completely change and never be the same”) only 16% were in the status quo half of the cohort -- options 1, 2, and 3 -- while 64% believe things will not stay the way they are (options 5, 6, and 7). A noncommittal 20% were right in the middle.</w:t>
      </w:r>
    </w:p>
    <w:p w14:paraId="2A48287C" w14:textId="77777777" w:rsidR="004754A8" w:rsidRPr="00324E8F" w:rsidRDefault="004754A8" w:rsidP="004754A8">
      <w:r w:rsidRPr="00324E8F">
        <w:t>The findings on health care were similar with only 16% choosing the neutral option of category number 4, with an overwhelming majority (69%) choosing 5, 6, or 7-- the ones leaning toward drastic change.</w:t>
      </w:r>
    </w:p>
    <w:p w14:paraId="2D45DAB7" w14:textId="77777777" w:rsidR="004754A8" w:rsidRPr="00324E8F" w:rsidRDefault="004754A8" w:rsidP="004754A8">
      <w:r w:rsidRPr="00324E8F">
        <w:t>If one considers the two highest or two lowest numbers the more valid measure, the numbers are still stark: 45% when it comes to China (compared to 9% for “no change”) and a similar ratio for health care: 43% to 9%.</w:t>
      </w:r>
    </w:p>
    <w:p w14:paraId="6BE464C3" w14:textId="77777777" w:rsidR="004754A8" w:rsidRPr="00324E8F" w:rsidRDefault="004754A8" w:rsidP="004754A8">
      <w:pPr>
        <w:rPr>
          <w:sz w:val="24"/>
        </w:rPr>
      </w:pPr>
      <w:r w:rsidRPr="00324E8F">
        <w:rPr>
          <w:sz w:val="24"/>
        </w:rPr>
        <w:t xml:space="preserve">On a host of other questions, </w:t>
      </w:r>
      <w:r w:rsidRPr="00324E8F">
        <w:rPr>
          <w:rStyle w:val="StyleUnderline"/>
        </w:rPr>
        <w:t>it is clear that Americans believe this pandemic will have enduring consequences. The areas of everyday life that they fear are permanently altered include how we will educate our children; patronize locally owned restaurants and retailers; travel for business or pleasure; attend conventions and sporting events; work or socialize; and participate in religious practices and services. Just about everything, in other words.</w:t>
      </w:r>
    </w:p>
    <w:bookmarkEnd w:id="137"/>
    <w:p w14:paraId="33FA7537" w14:textId="77777777" w:rsidR="004754A8" w:rsidRPr="00324E8F" w:rsidRDefault="004754A8" w:rsidP="004754A8"/>
    <w:p w14:paraId="5B34093F" w14:textId="77777777" w:rsidR="00C270EB" w:rsidRPr="00324E8F" w:rsidRDefault="00C270EB" w:rsidP="00C270EB">
      <w:pPr>
        <w:pStyle w:val="Heading3"/>
        <w:rPr>
          <w:rFonts w:cs="Times New Roman"/>
        </w:rPr>
      </w:pPr>
      <w:bookmarkStart w:id="138" w:name="_Toc45868978"/>
      <w:r w:rsidRPr="00324E8F">
        <w:rPr>
          <w:rFonts w:cs="Times New Roman"/>
        </w:rPr>
        <w:t>COVID Affects Voter Turnout</w:t>
      </w:r>
      <w:bookmarkEnd w:id="138"/>
    </w:p>
    <w:p w14:paraId="76539737" w14:textId="77777777" w:rsidR="00C270EB" w:rsidRPr="00324E8F" w:rsidRDefault="00C270EB" w:rsidP="00C270EB">
      <w:pPr>
        <w:pStyle w:val="Heading4"/>
        <w:rPr>
          <w:rFonts w:cs="Times New Roman"/>
        </w:rPr>
      </w:pPr>
      <w:r w:rsidRPr="00324E8F">
        <w:rPr>
          <w:rFonts w:cs="Times New Roman"/>
        </w:rPr>
        <w:t>Coronavirus has decreased voter enthusiasm and makes it more difficult for young people to participate – decreasing voter turnout</w:t>
      </w:r>
    </w:p>
    <w:p w14:paraId="41D36468" w14:textId="77777777" w:rsidR="00324E8F" w:rsidRPr="00324E8F" w:rsidRDefault="00C270EB" w:rsidP="00C270EB">
      <w:r w:rsidRPr="00324E8F">
        <w:rPr>
          <w:rStyle w:val="Style13ptBold"/>
        </w:rPr>
        <w:t>Rogers, a FiveThirtyEight politics reporter, and Rakich, a FiveThirtyEight elections analyst, 6-26-20</w:t>
      </w:r>
    </w:p>
    <w:p w14:paraId="5FD41521" w14:textId="630B4142" w:rsidR="00C270EB" w:rsidRPr="00324E8F" w:rsidRDefault="00C270EB" w:rsidP="00C270EB">
      <w:r w:rsidRPr="00324E8F">
        <w:t xml:space="preserve">[Kaleigh Rogers and Nathaniel Rakich, 6-26-2020, FiveThirtyEight, “Voter Registrations Are Way, Way Down During The Pandemic”, </w:t>
      </w:r>
      <w:hyperlink r:id="rId578" w:history="1">
        <w:r w:rsidRPr="00324E8F">
          <w:rPr>
            <w:rStyle w:val="Hyperlink"/>
          </w:rPr>
          <w:t>https://fivethirtyeight.com/features/voter-registrations-are-way-way-down-during-the-pandemic/</w:t>
        </w:r>
      </w:hyperlink>
      <w:r w:rsidRPr="00324E8F">
        <w:t xml:space="preserve"> accessed 7-8-2020]</w:t>
      </w:r>
    </w:p>
    <w:p w14:paraId="663B6E53" w14:textId="77777777" w:rsidR="00C270EB" w:rsidRPr="00324E8F" w:rsidRDefault="00C270EB" w:rsidP="00C270EB">
      <w:pPr>
        <w:rPr>
          <w:rStyle w:val="StyleUnderline"/>
        </w:rPr>
      </w:pPr>
      <w:r w:rsidRPr="00324E8F">
        <w:rPr>
          <w:rStyle w:val="StyleUnderline"/>
        </w:rPr>
        <w:t>Poll after poll showed a high level of enthusiasm for voting in the general election in 2020</w:t>
      </w:r>
      <w:r w:rsidRPr="00324E8F">
        <w:t xml:space="preserve">, and in the beginning of the year, voter registration surged to match that excitement. </w:t>
      </w:r>
      <w:r w:rsidRPr="00324E8F">
        <w:rPr>
          <w:rStyle w:val="StyleUnderline"/>
        </w:rPr>
        <w:t>Then the COVID-19 pandemic hit. New registrations have fallen off a cliff.</w:t>
      </w:r>
    </w:p>
    <w:p w14:paraId="1104501B" w14:textId="77777777" w:rsidR="00C270EB" w:rsidRPr="00324E8F" w:rsidRDefault="00C270EB" w:rsidP="00C270EB">
      <w:pPr>
        <w:rPr>
          <w:rStyle w:val="StyleUnderline"/>
        </w:rPr>
      </w:pPr>
      <w:r w:rsidRPr="00324E8F">
        <w:t xml:space="preserve">The spring of a presidential election year is often a busy time for adding new voters to the rolls, and </w:t>
      </w:r>
      <w:r w:rsidRPr="00324E8F">
        <w:rPr>
          <w:rStyle w:val="StyleUnderline"/>
        </w:rPr>
        <w:t>a recent report from the Center for Election Innovation and Research, a nonprofit organization that aims to improve voter turnout and election security, shows registration numbers were even stronger in early 2020 than early 2016. But things changed dramatically in March, at least in the 12 places where FiveThirtyEight or CEIR were able to obtain data on new voters, a category that includes first-time voters, voters who recently moved to the state and, in some states (Texas, for example) even voters who moved between counties in the state.1</w:t>
      </w:r>
    </w:p>
    <w:p w14:paraId="6D81C923" w14:textId="77777777" w:rsidR="00C270EB" w:rsidRPr="00324E8F" w:rsidRDefault="00C270EB" w:rsidP="00C270EB">
      <w:r w:rsidRPr="00324E8F">
        <w:rPr>
          <w:rStyle w:val="StyleUnderline"/>
        </w:rPr>
        <w:t>Consider Florida, for example, where 109,859 new voters registered in February of this year, compared to 87,351 registrants in February of 2016. But in April 2020, only 21,031 new voters registered, compared with 52,508 in 2016. The same pattern holds in 10 other states, plus Washington, D.C</w:t>
      </w:r>
      <w:r w:rsidRPr="00324E8F">
        <w:t>.: Each one registered fewer new voters in April 2020 than in April 2016, including in states where online voter registration is available.</w:t>
      </w:r>
    </w:p>
    <w:p w14:paraId="270E3FCC" w14:textId="77777777" w:rsidR="00C270EB" w:rsidRPr="00324E8F" w:rsidRDefault="00C270EB" w:rsidP="00C270EB">
      <w:r w:rsidRPr="00324E8F">
        <w:rPr>
          <w:rStyle w:val="StyleUnderline"/>
        </w:rPr>
        <w:t>Currently, 39 states plus Washington, D.C., offer the ability to register to vote online, and a 40th (Oklahoma) is expected to implement it this year.2 However, in the three places for which we have the relevant data (Florida, Maryland and Washington), online voter registration has not taken off during the pandemic</w:t>
      </w:r>
      <w:r w:rsidRPr="00324E8F">
        <w:t xml:space="preserve"> — certainly not enough to make up for the lost in-person registrations. Even in Washington, where online registrations have ticked up since the beginning of the year, the pace is comparable to 2016: 2,956 people registered online in April and May 2020, similar to the 2,771 people who registered online in April and May 2016.</w:t>
      </w:r>
    </w:p>
    <w:p w14:paraId="68B24727" w14:textId="77777777" w:rsidR="00C270EB" w:rsidRPr="00324E8F" w:rsidRDefault="00C270EB" w:rsidP="00C270EB">
      <w:r w:rsidRPr="00324E8F">
        <w:t>The fact that new voter registrations were outpacing the 2016 numbers in January and February was predictable, according to David Becker, the executive director and founder of CEIR. For one thing, population growth means that voter registration always climbs a bit, he said. The expansion of automatic voter registration makes getting on the rolls more convenient than ever in many states, too. Voters were also clearly interested in registering, Becker said.</w:t>
      </w:r>
    </w:p>
    <w:p w14:paraId="1A609F67" w14:textId="77777777" w:rsidR="00C270EB" w:rsidRPr="00324E8F" w:rsidRDefault="00C270EB" w:rsidP="00C270EB">
      <w:pPr>
        <w:rPr>
          <w:rStyle w:val="StyleUnderline"/>
        </w:rPr>
      </w:pPr>
      <w:r w:rsidRPr="00324E8F">
        <w:rPr>
          <w:rStyle w:val="StyleUnderline"/>
        </w:rPr>
        <w:t>“Every piece of data we had looked at with regard to enthusiasm about engaging in this presidential election cycle indicated that we had to be prepared for the highest-turnout presidential election that almost anyone living had ever seen</w:t>
      </w:r>
      <w:r w:rsidRPr="00324E8F">
        <w:t>,” Becker said, “</w:t>
      </w:r>
      <w:r w:rsidRPr="00324E8F">
        <w:rPr>
          <w:rStyle w:val="StyleUnderline"/>
        </w:rPr>
        <w:t>which makes the decline in March and especially April all the more striking.”</w:t>
      </w:r>
    </w:p>
    <w:p w14:paraId="07CFEC0B" w14:textId="77777777" w:rsidR="00C270EB" w:rsidRPr="00324E8F" w:rsidRDefault="00C270EB" w:rsidP="00C270EB">
      <w:r w:rsidRPr="00324E8F">
        <w:rPr>
          <w:rStyle w:val="StyleUnderline"/>
        </w:rPr>
        <w:t>Based on the timing, it seems safe to assume that COVID-19 had something to do with the drop-off, but there’s data to back that assumption up, too</w:t>
      </w:r>
      <w:r w:rsidRPr="00324E8F">
        <w:t xml:space="preserve">. In addition to how many new voters register, some states track how these new voters get their name on the books. In 2016 and </w:t>
      </w:r>
      <w:r w:rsidRPr="00324E8F">
        <w:rPr>
          <w:rStyle w:val="StyleUnderline"/>
        </w:rPr>
        <w:t>in the pre-pandemic months of 2020, in-person registration at places like departments of motor vehicles made up a large plurality, or even a majority, of new registrants in the four places3 for which we have data on how new voters are registering. But after the pandemic caused most states to shutter many government offices</w:t>
      </w:r>
      <w:r w:rsidRPr="00324E8F">
        <w:t>, those registrations dwindled. By contrast, remote registrations (e.g., online or by mail) held relatively steady.4</w:t>
      </w:r>
    </w:p>
    <w:p w14:paraId="4E9F0942" w14:textId="77777777" w:rsidR="00C270EB" w:rsidRPr="00324E8F" w:rsidRDefault="00C270EB" w:rsidP="00C270EB">
      <w:r w:rsidRPr="00324E8F">
        <w:t>“This is completely expected, but very concerning,” said Wendy Weiser, director of the democracy program at the Brennan Center for Justice at New York University’s School of Law. “The coronavirus shut down most of the primary avenues through which Americans register to vote: government offices, and all the malls, theaters and public places where voter registration drives operate.”</w:t>
      </w:r>
    </w:p>
    <w:p w14:paraId="463309B5" w14:textId="77777777" w:rsidR="00C270EB" w:rsidRPr="00324E8F" w:rsidRDefault="00C270EB" w:rsidP="00C270EB">
      <w:r w:rsidRPr="00324E8F">
        <w:rPr>
          <w:rStyle w:val="StyleUnderline"/>
        </w:rPr>
        <w:t>Indeed, the closing of schools and public events like festivals has hindered in-person voter registration drives run by third-party organizations.</w:t>
      </w:r>
      <w:r w:rsidRPr="00324E8F">
        <w:t xml:space="preserve"> “We had planned to go to 850 high schools leading up to graduation, but as schools closed, that work was clearly disrupted,” said Jeanette Senecal, a senior director for the League of Women Voters who focuses on voter education.</w:t>
      </w:r>
    </w:p>
    <w:p w14:paraId="2F0851B3" w14:textId="77777777" w:rsidR="00C270EB" w:rsidRPr="00324E8F" w:rsidRDefault="00C270EB" w:rsidP="00C270EB">
      <w:pPr>
        <w:rPr>
          <w:rStyle w:val="StyleUnderline"/>
        </w:rPr>
      </w:pPr>
      <w:r w:rsidRPr="00324E8F">
        <w:rPr>
          <w:rStyle w:val="StyleUnderline"/>
        </w:rPr>
        <w:t>For example, in Florida, third-party organizations registered 14,144 voters in January 2020 — a huge increase from the 1,196 they registered in January 2016. But in April 2020, they registered only 133 voters — down from 3,806 in April 2016.</w:t>
      </w:r>
    </w:p>
    <w:p w14:paraId="6D331DE9" w14:textId="77777777" w:rsidR="00C270EB" w:rsidRPr="00324E8F" w:rsidRDefault="00C270EB" w:rsidP="00C270EB">
      <w:r w:rsidRPr="00324E8F">
        <w:rPr>
          <w:rStyle w:val="StyleUnderline"/>
        </w:rPr>
        <w:t>States and third-party groups can still get around social distancing restrictions to get more voters on the poll books, though</w:t>
      </w:r>
      <w:r w:rsidRPr="00324E8F">
        <w:t>. Voto Latino, an organization that works to register and encourage Latino Americans to vote, has been operating digitally almost since its inception and was well prepared to continue its work during a pandemic. It uses digital campaigns to help voters register, which can even work in states like Texas, which does not have online voter registration — Voto Latino created an app that makes it easy to fill out the required form, which is then emailed to the voter to print off and mail in.</w:t>
      </w:r>
    </w:p>
    <w:p w14:paraId="5D0F6456" w14:textId="77777777" w:rsidR="00C270EB" w:rsidRPr="00324E8F" w:rsidRDefault="00C270EB" w:rsidP="00C270EB">
      <w:r w:rsidRPr="00324E8F">
        <w:t>Danny Turkel, the communications manager for Voto Latino, said the group has actually seen a surge in voter registration, especially since protests in response to the killing of George Floyd began. “Our original goal entering 2020 was to register 500,000 voters,” said Turkel. “As the numbers have come in and surged, we are now thinking that we could surpass 500,000.”</w:t>
      </w:r>
    </w:p>
    <w:p w14:paraId="32891847" w14:textId="77777777" w:rsidR="00C270EB" w:rsidRPr="00324E8F" w:rsidRDefault="00C270EB" w:rsidP="00C270EB">
      <w:pPr>
        <w:rPr>
          <w:rStyle w:val="StyleUnderline"/>
        </w:rPr>
      </w:pPr>
      <w:r w:rsidRPr="00324E8F">
        <w:rPr>
          <w:rStyle w:val="StyleUnderline"/>
        </w:rPr>
        <w:t>So what kind of people might have registered if the coronavirus hadn’t struck? Well for one thing, they’re probably disproportionately young.</w:t>
      </w:r>
      <w:r w:rsidRPr="00324E8F">
        <w:t xml:space="preserve"> “In any given year, far more young people register than older people, just because 18-year-olds age in [to being able to vote] and young people are more likely to move” and need to register at a new address, said Kevin Morris, a quantitative researcher focusing on voting rights and elections at the Brennan Center. According to Morris’s data, </w:t>
      </w:r>
      <w:r w:rsidRPr="00324E8F">
        <w:rPr>
          <w:rStyle w:val="StyleUnderline"/>
        </w:rPr>
        <w:t>57 percent of new registrants in Florida in the first four months of 2016 were under the age of 40, as were 65 percent of new registrants in Georgia. While the proportions were similar in the beginning of 2020, the total number was much lower than in the past, which means that lots of young people aren’t registering as usual in at least two key 2020 swing states.</w:t>
      </w:r>
    </w:p>
    <w:p w14:paraId="507517E3" w14:textId="77777777" w:rsidR="00C270EB" w:rsidRPr="00324E8F" w:rsidRDefault="00C270EB" w:rsidP="00C270EB">
      <w:r w:rsidRPr="00324E8F">
        <w:t>Some of these delayed registrants may never end up registering at all. Though we don’t have data for how a pandemic has affected registration in the past (since the U.S. hasn’t faced a similar situation for a good century), Weiser cited another instance when voter registration dipped due to extenuating circumstances. In May of 2011, Florida passed a new bill that placed tough restrictions on third-party voter registration organizations, prompting many of them, such as the League of Women Voters, to stop operating in the state. The restrictions were suspended by a judge in May 20125 but the damage had been done; a subsequent study found that about 14 percent fewer voters registered in 2011 compared to the same period in 2007, with a notable drop following the introduction of the bill — and those registrations never completely caught up. In 2008, more than 1 million new voters registered in Florida. In 2012, fewer than 900,000 did, according to the state’s voter registration data.</w:t>
      </w:r>
    </w:p>
    <w:p w14:paraId="37222CDE" w14:textId="77777777" w:rsidR="00C270EB" w:rsidRPr="00324E8F" w:rsidRDefault="00C270EB" w:rsidP="00C270EB">
      <w:pPr>
        <w:rPr>
          <w:rStyle w:val="StyleUnderline"/>
        </w:rPr>
      </w:pPr>
      <w:r w:rsidRPr="00324E8F">
        <w:rPr>
          <w:rStyle w:val="StyleUnderline"/>
        </w:rPr>
        <w:t>Of course, one unusual law in Florida isn’t exactly analogous to a pandemic, and it’s possible that the high level of enthusiasm for this election will be enough to close the gap that COVID-19 created</w:t>
      </w:r>
      <w:r w:rsidRPr="00324E8F">
        <w:t xml:space="preserve">, especially as states begin to reopen and voters return to registration sites like the DMV. So </w:t>
      </w:r>
      <w:r w:rsidRPr="00324E8F">
        <w:rPr>
          <w:rStyle w:val="StyleUnderline"/>
        </w:rPr>
        <w:t>it’s difficult to know whether this drop in registrations is permanent. But it is clear that despite voters’ intense interest in this election, the coronavirus has already made it harder for new voters to participate in it.</w:t>
      </w:r>
    </w:p>
    <w:p w14:paraId="35200C7A" w14:textId="77777777" w:rsidR="00C270EB" w:rsidRPr="00324E8F" w:rsidRDefault="00C270EB" w:rsidP="00C270EB">
      <w:pPr>
        <w:pStyle w:val="Heading4"/>
        <w:rPr>
          <w:rFonts w:cs="Times New Roman"/>
        </w:rPr>
      </w:pPr>
      <w:r w:rsidRPr="00324E8F">
        <w:rPr>
          <w:rFonts w:cs="Times New Roman"/>
        </w:rPr>
        <w:t>Coronavirus is more important than criminal justice – reports show that criminal justice is only the third most important voter in battleground states, behind economy and coronavirus</w:t>
      </w:r>
    </w:p>
    <w:p w14:paraId="298B7745" w14:textId="77777777" w:rsidR="00C270EB" w:rsidRPr="00324E8F" w:rsidRDefault="00C270EB" w:rsidP="00C270EB">
      <w:r w:rsidRPr="00324E8F">
        <w:rPr>
          <w:rStyle w:val="Style13ptBold"/>
        </w:rPr>
        <w:t>CNBC Poll 20</w:t>
      </w:r>
      <w:r w:rsidRPr="00324E8F">
        <w:t xml:space="preserve"> [CNBC Poll, 6-14-2020, Change Research, “States of Play: Battleground &amp; National Likely Voter Surveys on The Economy, COVID-19 &amp; Racism”, </w:t>
      </w:r>
      <w:hyperlink r:id="rId579" w:history="1">
        <w:r w:rsidRPr="00324E8F">
          <w:rPr>
            <w:rStyle w:val="Hyperlink"/>
          </w:rPr>
          <w:t>https://www.changeresearch.com/post/states-of-play-battleground-states-of-play-battleground-wave-7</w:t>
        </w:r>
      </w:hyperlink>
      <w:r w:rsidRPr="00324E8F">
        <w:t>, accessed 7-8-2020, BN]</w:t>
      </w:r>
    </w:p>
    <w:p w14:paraId="666B4876" w14:textId="77777777" w:rsidR="00C270EB" w:rsidRPr="00324E8F" w:rsidRDefault="00C270EB" w:rsidP="00C270EB">
      <w:pPr>
        <w:rPr>
          <w:rStyle w:val="StyleUnderline"/>
        </w:rPr>
      </w:pPr>
      <w:r w:rsidRPr="00324E8F">
        <w:rPr>
          <w:rStyle w:val="StyleUnderline"/>
        </w:rPr>
        <w:t>Biden widens lead nationally and in the battleground states</w:t>
      </w:r>
    </w:p>
    <w:p w14:paraId="08F719FB" w14:textId="77777777" w:rsidR="00324E8F" w:rsidRPr="00324E8F" w:rsidRDefault="00C270EB" w:rsidP="00C270EB">
      <w:pPr>
        <w:rPr>
          <w:rStyle w:val="StyleUnderline"/>
        </w:rPr>
      </w:pPr>
      <w:r w:rsidRPr="00324E8F">
        <w:rPr>
          <w:rStyle w:val="StyleUnderline"/>
        </w:rPr>
        <w:t>Joe Biden’s lead over Trump has grown over the past two weeks in both the national and the battleground surveys. He leads by 10 points nationally (51% Biden, 41% Trump), a 3-point gain since we last fielded, and he leads by 3 points in the battleground (48% Biden, 45% Trump), a 2-point gain since we last fielded. Biden is also leading in all six states in the battleground.</w:t>
      </w:r>
    </w:p>
    <w:p w14:paraId="12773990" w14:textId="77777777" w:rsidR="00324E8F" w:rsidRPr="00324E8F" w:rsidRDefault="00C270EB" w:rsidP="00C270EB">
      <w:pPr>
        <w:rPr>
          <w:rStyle w:val="StyleUnderline"/>
        </w:rPr>
      </w:pPr>
      <w:r w:rsidRPr="00324E8F">
        <w:rPr>
          <w:rStyle w:val="StyleUnderline"/>
        </w:rPr>
        <w:t>Majorities in the battleground disapprove of Trump’s overall job performance</w:t>
      </w:r>
      <w:r w:rsidRPr="00324E8F">
        <w:t xml:space="preserve"> (53% disapprove, 50% strongly disapprove). </w:t>
      </w:r>
      <w:r w:rsidRPr="00324E8F">
        <w:rPr>
          <w:rStyle w:val="StyleUnderline"/>
        </w:rPr>
        <w:t>Notably, disapproval of Trump’s handling of the coronavirus outbreak is at a new 55% high in our polling</w:t>
      </w:r>
      <w:r w:rsidRPr="00324E8F">
        <w:t xml:space="preserve"> (up from 52% disapprove two weeks ago). </w:t>
      </w:r>
      <w:r w:rsidRPr="00324E8F">
        <w:rPr>
          <w:rStyle w:val="StyleUnderline"/>
        </w:rPr>
        <w:t>Majorities also give him negative marks for his handling of every other key issue tested in this survey.</w:t>
      </w:r>
    </w:p>
    <w:p w14:paraId="1835CA6E" w14:textId="77777777" w:rsidR="00324E8F" w:rsidRPr="00324E8F" w:rsidRDefault="00C270EB" w:rsidP="00C270EB">
      <w:r w:rsidRPr="00324E8F">
        <w:t>Negative ratings of Trump are 3 to 4 points worse nationally on these topics.</w:t>
      </w:r>
    </w:p>
    <w:p w14:paraId="38B336FE" w14:textId="77777777" w:rsidR="00324E8F" w:rsidRPr="00324E8F" w:rsidRDefault="00C270EB" w:rsidP="00C270EB">
      <w:r w:rsidRPr="00324E8F">
        <w:rPr>
          <w:rStyle w:val="StyleUnderline"/>
        </w:rPr>
        <w:t>Battleground voters don’t just disapprove of the job Trump is doing, they increasingly prefer Biden and Democrats to Trump and Republicans when it comes to handling key issue</w:t>
      </w:r>
      <w:r w:rsidRPr="00324E8F">
        <w:t>s. Critically, Biden and Trump are even when it comes to handling ‘the economy’ and ‘helping your pocketbook’ for the first time in our battleground polling. Voters only believe Trump would do a better job on one issue -- getting people back to work (52%) -- which he has been pushing people to do despite COVID-19 risks.</w:t>
      </w:r>
    </w:p>
    <w:p w14:paraId="26BD6AC8" w14:textId="77777777" w:rsidR="00324E8F" w:rsidRPr="00324E8F" w:rsidRDefault="00C270EB" w:rsidP="00C270EB">
      <w:r w:rsidRPr="00324E8F">
        <w:t>Voters are concerned about reopening too quickly</w:t>
      </w:r>
    </w:p>
    <w:p w14:paraId="295F05A5" w14:textId="77777777" w:rsidR="00324E8F" w:rsidRPr="00324E8F" w:rsidRDefault="00C270EB" w:rsidP="00C270EB">
      <w:pPr>
        <w:rPr>
          <w:rStyle w:val="StyleUnderline"/>
        </w:rPr>
      </w:pPr>
      <w:r w:rsidRPr="00324E8F">
        <w:rPr>
          <w:rStyle w:val="StyleUnderline"/>
        </w:rPr>
        <w:t>Voters remain seriously concerned about the coronavirus</w:t>
      </w:r>
      <w:r w:rsidRPr="00324E8F">
        <w:t xml:space="preserve"> (70% serious concerns nationally, 64% in the battleground). </w:t>
      </w:r>
      <w:r w:rsidRPr="00324E8F">
        <w:rPr>
          <w:rStyle w:val="StyleUnderline"/>
        </w:rPr>
        <w:t>Voters also remain more worried about the impact of COVID-19 on their family’s health and safet</w:t>
      </w:r>
      <w:r w:rsidRPr="00324E8F">
        <w:t xml:space="preserve">y (69% nationally, 66% in the battleground) </w:t>
      </w:r>
      <w:r w:rsidRPr="00324E8F">
        <w:rPr>
          <w:rStyle w:val="StyleUnderline"/>
        </w:rPr>
        <w:t>than the impact on their family’s finances</w:t>
      </w:r>
      <w:r w:rsidRPr="00324E8F">
        <w:t xml:space="preserve"> (31% nationally, 34% in the battleground</w:t>
      </w:r>
      <w:r w:rsidRPr="00324E8F">
        <w:rPr>
          <w:rStyle w:val="StyleUnderline"/>
        </w:rPr>
        <w:t>). A 54% majority of voters in the battleground agree with the statement “Donald Trump is pushing states to reopen their economies too quickly in order to boost his own re-election chances.”</w:t>
      </w:r>
    </w:p>
    <w:p w14:paraId="639C9BA0" w14:textId="77777777" w:rsidR="00324E8F" w:rsidRPr="00324E8F" w:rsidRDefault="00C270EB" w:rsidP="00C270EB">
      <w:pPr>
        <w:rPr>
          <w:rStyle w:val="StyleUnderline"/>
        </w:rPr>
      </w:pPr>
      <w:r w:rsidRPr="00324E8F">
        <w:rPr>
          <w:rStyle w:val="StyleUnderline"/>
        </w:rPr>
        <w:t>As COVID-19 hospitalizations tick up in many states two weeks after Memorial Day re-openings, we see an increase in the number of people saying that their state is opening too quickly, particularly in Arizona and Florida.</w:t>
      </w:r>
    </w:p>
    <w:p w14:paraId="6D7EF365" w14:textId="77777777" w:rsidR="00324E8F" w:rsidRPr="00324E8F" w:rsidRDefault="00C270EB" w:rsidP="00C270EB">
      <w:r w:rsidRPr="00324E8F">
        <w:t>Similarly there was not a significant change in the number who say that certain activities are safe over the past two weeks, with only a handful of activities considered safe by a majority of voters. With President Trump planning to hold a campaign rally on June 20th, only 32% say that this is safe to do so. The most unsafe activity tested was attending a protest, with just 23% saying that was safe. The difference is largely driven by the responses of Republicans:</w:t>
      </w:r>
    </w:p>
    <w:p w14:paraId="7DC386B1" w14:textId="0A0B45BC" w:rsidR="00C270EB" w:rsidRPr="00324E8F" w:rsidRDefault="00C270EB" w:rsidP="00C270EB">
      <w:r w:rsidRPr="00324E8F">
        <w:t>Attend a protest - 39% safe, 48% unsafe</w:t>
      </w:r>
    </w:p>
    <w:p w14:paraId="511340CA" w14:textId="77777777" w:rsidR="00C270EB" w:rsidRPr="00324E8F" w:rsidRDefault="00C270EB" w:rsidP="00C270EB">
      <w:r w:rsidRPr="00324E8F">
        <w:t>Attend a campaign rally - 69% safe, 12% unsafe</w:t>
      </w:r>
    </w:p>
    <w:p w14:paraId="6AA97566" w14:textId="77777777" w:rsidR="00C270EB" w:rsidRPr="00324E8F" w:rsidRDefault="00C270EB" w:rsidP="00C270EB">
      <w:r w:rsidRPr="00324E8F">
        <w:t>For context, just 55% of Republicans felt it was safe to attend a large indoor sporting event, while 73% felt it was safe to attend such an event outdoors.</w:t>
      </w:r>
    </w:p>
    <w:p w14:paraId="0209B91A" w14:textId="77777777" w:rsidR="00C270EB" w:rsidRPr="00324E8F" w:rsidRDefault="00C270EB" w:rsidP="00C270EB">
      <w:r w:rsidRPr="00324E8F">
        <w:t>Voters say Trump is not doing enough to respond to economic impact of COVID</w:t>
      </w:r>
    </w:p>
    <w:p w14:paraId="4A0ED544" w14:textId="77777777" w:rsidR="00C270EB" w:rsidRPr="00324E8F" w:rsidRDefault="00C270EB" w:rsidP="00C270EB">
      <w:r w:rsidRPr="00324E8F">
        <w:t>As the stock market continues to rise and the unemployment rate falls, voters grow more positive on economic metrics -- but still large majorities of battleground voters say that things are in bad shape. A 61% majority still rate both the national economy and national job market in poor/not so good condition. At a personal level, 41% of voters nationally and 37% in the battleground say they or someone in their household has lost a job or been furloughed. Further -- 51% of voters nationally and in the battleground -- say they or someone in their household has had their wages or salary cut.</w:t>
      </w:r>
    </w:p>
    <w:p w14:paraId="1B9C4096" w14:textId="77777777" w:rsidR="00324E8F" w:rsidRPr="00324E8F" w:rsidRDefault="00C270EB" w:rsidP="00C270EB">
      <w:r w:rsidRPr="00324E8F">
        <w:t>A 53% majority of voters disagree with the statement “Donald Trump has done enough to help working Americans make it through the current economic downturn” and strong disagreement outpaces strong agreement 44% to 29%. Those who disagree include 58% of those who are undecided in the ballot, 58% who live in a household that had a pay cut due to COVID-19, and 61% who live in a household that experienced a job loss or furlough due to COVID-19.</w:t>
      </w:r>
    </w:p>
    <w:p w14:paraId="5F841775" w14:textId="3A4C4913" w:rsidR="00C270EB" w:rsidRPr="00324E8F" w:rsidRDefault="00C270EB" w:rsidP="00C270EB">
      <w:pPr>
        <w:rPr>
          <w:rStyle w:val="StyleUnderline"/>
        </w:rPr>
      </w:pPr>
      <w:r w:rsidRPr="00324E8F">
        <w:rPr>
          <w:rStyle w:val="StyleUnderline"/>
        </w:rPr>
        <w:t>Racism is a top issue; voters support protesters and say Trump’s response was harmful</w:t>
      </w:r>
    </w:p>
    <w:p w14:paraId="6984CD60" w14:textId="77777777" w:rsidR="00C270EB" w:rsidRPr="00324E8F" w:rsidRDefault="00C270EB" w:rsidP="00C270EB">
      <w:pPr>
        <w:rPr>
          <w:rStyle w:val="StyleUnderline"/>
        </w:rPr>
      </w:pPr>
      <w:r w:rsidRPr="00324E8F">
        <w:rPr>
          <w:rStyle w:val="StyleUnderline"/>
        </w:rPr>
        <w:t>Racism and discrimination is the third most important issue to voters in the battleground and nationally -- just behind health care and drug costs, and the economy, jobs and cost of living and ahead of COVID-19. Racism and discrimination is the number one issue among college women (52%), 18-34 year olds (53%), and African Americans (82%), but it is also a top 3 issue for every major age and race cohort in the battleground, and even a top three issue for white women.</w:t>
      </w:r>
    </w:p>
    <w:p w14:paraId="79DA6626" w14:textId="77777777" w:rsidR="00324E8F" w:rsidRPr="00324E8F" w:rsidRDefault="00C270EB" w:rsidP="00C270EB">
      <w:r w:rsidRPr="00324E8F">
        <w:rPr>
          <w:rStyle w:val="StyleUnderline"/>
        </w:rPr>
        <w:t>A 71% majority in the battleground have favorable opinions of the people peacefully protesting the killing of George Floyd, including majorities of white college women (79% favorable), white college men (73%), white non-college women (66%), and white non-college men -- the core of Trump’s base (57%). Though Republicans do not prioritize racism and discrimination as an issue, even Republicans are 10-points net favorable towards the protesters of the killing of George Floyd.</w:t>
      </w:r>
    </w:p>
    <w:p w14:paraId="5A5BB391" w14:textId="5466766F" w:rsidR="00C270EB" w:rsidRPr="00324E8F" w:rsidRDefault="00C270EB" w:rsidP="00C270EB">
      <w:r w:rsidRPr="00324E8F">
        <w:t>A 52% majority of voters in the battleground and 56% nationally say ‘Donald Trump’s response to the killing of George Floyd and protests for criminal justice reform’ were mostly harmful. Just 23% of voters in the battleground and 21% nationally say Trump’s response was helpful. As we have already seen, Trump receives his worst marks, generally and in a contest with Biden, on the issue of ‘police violence and discrimination.’</w:t>
      </w:r>
    </w:p>
    <w:p w14:paraId="0B04B9B7" w14:textId="77777777" w:rsidR="00C270EB" w:rsidRPr="00324E8F" w:rsidRDefault="00C270EB" w:rsidP="00C270EB">
      <w:r w:rsidRPr="00324E8F">
        <w:rPr>
          <w:rStyle w:val="StyleUnderline"/>
        </w:rPr>
        <w:t>As the debate turns to reforming and re-imagining policing in America, voters appear open to the spirit of the defund and reform movement</w:t>
      </w:r>
      <w:r w:rsidRPr="00324E8F">
        <w:t>. A stunning 64% of voters nationally and 61% of voters in the competitive battleground agree that “We should invest more in education, mental health, and social services and spend less on policing.”</w:t>
      </w:r>
    </w:p>
    <w:p w14:paraId="4F555482" w14:textId="77777777" w:rsidR="00C270EB" w:rsidRPr="00324E8F" w:rsidRDefault="00C270EB" w:rsidP="00C270EB">
      <w:pPr>
        <w:rPr>
          <w:rStyle w:val="StyleUnderline"/>
        </w:rPr>
      </w:pPr>
      <w:r w:rsidRPr="00324E8F">
        <w:rPr>
          <w:rStyle w:val="StyleUnderline"/>
        </w:rPr>
        <w:t>Protesters want more than just an end to racist policing, they are also demanding an end to the racism and discrimination that produces the disproportionate impact in healthcare and economic outcomes for black and brown people that have been so evident during the COVID-19 pandemic</w:t>
      </w:r>
      <w:r w:rsidRPr="00324E8F">
        <w:t xml:space="preserve">. While majorities say that people of color have the same economic opportunities as white people at their own workplace (59% in the battleground), and pluralities say that is true in their communities (49%), a 53% majority says that is not true in the nation as a whole. </w:t>
      </w:r>
      <w:r w:rsidRPr="00324E8F">
        <w:rPr>
          <w:rStyle w:val="StyleUnderline"/>
        </w:rPr>
        <w:t>There were significant differences in opinion by race on this question. Large majorities of black voters saying they do not have the same opportunities in their workplace, their communities, or the country as a whole, while Latinx voters responded more like white voters, with majorities saying people of color had the same opportunities in their workplaces and communities.</w:t>
      </w:r>
    </w:p>
    <w:p w14:paraId="3A2E8882" w14:textId="77777777" w:rsidR="00324E8F" w:rsidRPr="00324E8F" w:rsidRDefault="00C270EB" w:rsidP="00C270EB">
      <w:r w:rsidRPr="00324E8F">
        <w:t>Furthermore, roughly half of voters say that businesses are not doing enough to promote diversity and inclusion (49%). Only one group of battleground voters is more likely to say that businesses are doing ‘the right amount’ than ‘not enough’ -- white working class men (52% right amount, 29% not enough, 19% too much).</w:t>
      </w:r>
    </w:p>
    <w:p w14:paraId="715D33B4" w14:textId="77777777" w:rsidR="00324E8F" w:rsidRPr="00324E8F" w:rsidRDefault="00C270EB" w:rsidP="00C270EB">
      <w:pPr>
        <w:rPr>
          <w:rStyle w:val="StyleUnderline"/>
        </w:rPr>
      </w:pPr>
      <w:r w:rsidRPr="00324E8F">
        <w:rPr>
          <w:rStyle w:val="StyleUnderline"/>
        </w:rPr>
        <w:t>Change Research conducted a poll of 2,408 likely voters June 12-14, 2020 across 6 competitive battleground states: Arizona, Florida, Michigan, North Carolina, Pennsylvania, and Wisconsin. A companion national survey of 1,250 likely voters was also conducted June 12-14, 2020. Unless otherwise stated, the results presented in this analysis are among battleground state voters. The margin of error, as traditionally calculated, is ±2.00% for the battleground and ±2.77% for the national poll. Change Research reaches voters via targeted online ads that point people to an online survey instrument. Our Dynamic Online Sampling establishes and continuously rebalances advertising targets across region, age, gender, race, and partisanship to dynamically deliver large samples that accurately reflect the demographics of a population. Post stratification was done on state, gender, age, race, education, and 2016 presidential vote.</w:t>
      </w:r>
    </w:p>
    <w:p w14:paraId="2A6F99DF" w14:textId="1F956DF0" w:rsidR="00324E8F" w:rsidRPr="00324E8F" w:rsidRDefault="00324E8F" w:rsidP="00C270EB">
      <w:pPr>
        <w:rPr>
          <w:rStyle w:val="StyleUnderline"/>
        </w:rPr>
      </w:pPr>
    </w:p>
    <w:p w14:paraId="2A6F99DF" w14:textId="1F956DF0" w:rsidR="004754A8" w:rsidRPr="00324E8F" w:rsidRDefault="004754A8" w:rsidP="004754A8">
      <w:pPr>
        <w:pStyle w:val="Heading3"/>
        <w:rPr>
          <w:rFonts w:cs="Times New Roman"/>
        </w:rPr>
      </w:pPr>
      <w:bookmarkStart w:id="139" w:name="_Toc45868979"/>
      <w:r w:rsidRPr="00324E8F">
        <w:rPr>
          <w:rFonts w:cs="Times New Roman"/>
        </w:rPr>
        <w:t>Econ Key</w:t>
      </w:r>
      <w:bookmarkEnd w:id="139"/>
    </w:p>
    <w:p w14:paraId="166EC027" w14:textId="77777777" w:rsidR="004754A8" w:rsidRPr="00324E8F" w:rsidRDefault="004754A8" w:rsidP="004754A8"/>
    <w:p w14:paraId="31CE5E3A" w14:textId="77777777" w:rsidR="004754A8" w:rsidRPr="00324E8F" w:rsidRDefault="004754A8" w:rsidP="004754A8">
      <w:pPr>
        <w:pStyle w:val="Heading4"/>
        <w:rPr>
          <w:rStyle w:val="Style13ptBold"/>
          <w:rFonts w:cs="Times New Roman"/>
          <w:b/>
          <w:bCs w:val="0"/>
        </w:rPr>
      </w:pPr>
      <w:r w:rsidRPr="00324E8F">
        <w:rPr>
          <w:rStyle w:val="Style13ptBold"/>
          <w:rFonts w:cs="Times New Roman"/>
          <w:b/>
          <w:bCs w:val="0"/>
        </w:rPr>
        <w:t>Economy key for Trump victory</w:t>
      </w:r>
    </w:p>
    <w:p w14:paraId="41323FCF" w14:textId="77777777" w:rsidR="00324E8F" w:rsidRPr="00324E8F" w:rsidRDefault="004754A8" w:rsidP="004754A8">
      <w:pPr>
        <w:rPr>
          <w:rStyle w:val="Style13ptBold"/>
        </w:rPr>
      </w:pPr>
      <w:r w:rsidRPr="00324E8F">
        <w:rPr>
          <w:rStyle w:val="Style13ptBold"/>
        </w:rPr>
        <w:t>Butchireddygari, Wall Street Journal economics reporter, 7-6-20</w:t>
      </w:r>
    </w:p>
    <w:p w14:paraId="3BF8574F" w14:textId="2637AE9B" w:rsidR="004754A8" w:rsidRPr="00324E8F" w:rsidRDefault="004754A8" w:rsidP="004754A8">
      <w:r w:rsidRPr="00324E8F">
        <w:t xml:space="preserve">[Likhitha, 7/6/2020, FiveThirtyEight, "Voters Who Think The Economy Is The Country’s Biggest Problem Are Pretty Trumpy. That Might Not Help Him Much," </w:t>
      </w:r>
      <w:hyperlink r:id="rId580" w:history="1">
        <w:r w:rsidRPr="00324E8F">
          <w:rPr>
            <w:rStyle w:val="Hyperlink"/>
          </w:rPr>
          <w:t>https://fivethirtyeight.com/features/voters-who-think-the-economy-is-the-countrys-biggest-problem-are-pretty-trumpy-that-might-not-help-him-much/</w:t>
        </w:r>
      </w:hyperlink>
      <w:r w:rsidRPr="00324E8F">
        <w:t>, accessed on 7/10/20, BS]</w:t>
      </w:r>
    </w:p>
    <w:p w14:paraId="413A501C" w14:textId="77777777" w:rsidR="004754A8" w:rsidRPr="00324E8F" w:rsidRDefault="004754A8" w:rsidP="004754A8"/>
    <w:p w14:paraId="752016EA" w14:textId="77777777" w:rsidR="004754A8" w:rsidRPr="00324E8F" w:rsidRDefault="004754A8" w:rsidP="004754A8">
      <w:pPr>
        <w:rPr>
          <w:rStyle w:val="StyleUnderline"/>
        </w:rPr>
      </w:pPr>
      <w:r w:rsidRPr="00324E8F">
        <w:rPr>
          <w:rStyle w:val="StyleUnderline"/>
        </w:rPr>
        <w:t xml:space="preserve">President Trump could be in trouble. A lot could still change between now and November, but historically, </w:t>
      </w:r>
      <w:r w:rsidRPr="00324E8F">
        <w:rPr>
          <w:rStyle w:val="Emphasis"/>
        </w:rPr>
        <w:t>the strength of the economy is correlated with the electoral strength of the incumbent president,</w:t>
      </w:r>
      <w:r w:rsidRPr="00324E8F">
        <w:rPr>
          <w:rStyle w:val="StyleUnderline"/>
        </w:rPr>
        <w:t xml:space="preserve"> and right now, the economy doesn’t look especially good.</w:t>
      </w:r>
    </w:p>
    <w:p w14:paraId="6B1BF98E" w14:textId="77777777" w:rsidR="004754A8" w:rsidRPr="00324E8F" w:rsidRDefault="004754A8" w:rsidP="004754A8">
      <w:pPr>
        <w:rPr>
          <w:rStyle w:val="StyleUnderline"/>
        </w:rPr>
      </w:pPr>
      <w:r w:rsidRPr="00324E8F">
        <w:t xml:space="preserve">Between mid-March and the end of May, </w:t>
      </w:r>
      <w:r w:rsidRPr="00324E8F">
        <w:rPr>
          <w:rStyle w:val="StyleUnderline"/>
        </w:rPr>
        <w:t>more than 38 million Americans applied for unemployment insurance. And even though the job market has shown some signs of improvement, many Americans are still out of work, and in June more of the people who lost their jobs were laid off permanently</w:t>
      </w:r>
      <w:r w:rsidRPr="00324E8F">
        <w:t xml:space="preserve">. And </w:t>
      </w:r>
      <w:r w:rsidRPr="00324E8F">
        <w:rPr>
          <w:rStyle w:val="StyleUnderline"/>
        </w:rPr>
        <w:t>if the economic recovery progresses slowly — or halts and starts backsliding — it’s likely to drag down Trump’s reelection chances. At the very least, the downturn takes away what had been perhaps his strongest re-election argument.</w:t>
      </w:r>
    </w:p>
    <w:p w14:paraId="2B41A1D1" w14:textId="77777777" w:rsidR="004754A8" w:rsidRPr="00324E8F" w:rsidRDefault="004754A8" w:rsidP="004754A8">
      <w:r w:rsidRPr="00324E8F">
        <w:t xml:space="preserve">Even in more normal election years, many voters still worry about the economy. </w:t>
      </w:r>
      <w:r w:rsidRPr="00324E8F">
        <w:rPr>
          <w:rStyle w:val="StyleUnderline"/>
        </w:rPr>
        <w:t>The American National Election Studies, which has tracked public opinion since 1948, has for many years now asked voters what they think is the most important problem facing the country. And in the last three presidential election cycles, Americans have named the economy as their top concern, making it the most frequently cited issue</w:t>
      </w:r>
      <w:r w:rsidRPr="00324E8F">
        <w:t xml:space="preserve">. </w:t>
      </w:r>
      <w:r w:rsidRPr="00324E8F">
        <w:rPr>
          <w:rStyle w:val="Emphasis"/>
        </w:rPr>
        <w:t>In 2008</w:t>
      </w:r>
      <w:r w:rsidRPr="00324E8F">
        <w:t xml:space="preserve"> (the last time we had a presidential election amid an economic crisis), </w:t>
      </w:r>
      <w:r w:rsidRPr="00324E8F">
        <w:rPr>
          <w:rStyle w:val="Emphasis"/>
        </w:rPr>
        <w:t>42 percent of Americans said the economy was the most important political problem</w:t>
      </w:r>
      <w:r w:rsidRPr="00324E8F">
        <w:t>. Since then, the share citing the economy as their top issue has dropped — it was 32 percent in 2012 and just 11 percent in 2016.</w:t>
      </w:r>
    </w:p>
    <w:p w14:paraId="0FE991B1" w14:textId="77777777" w:rsidR="004754A8" w:rsidRPr="00324E8F" w:rsidRDefault="004754A8" w:rsidP="004754A8">
      <w:r w:rsidRPr="00324E8F">
        <w:t xml:space="preserve">So far in 2020, </w:t>
      </w:r>
      <w:r w:rsidRPr="00324E8F">
        <w:rPr>
          <w:rStyle w:val="StyleUnderline"/>
        </w:rPr>
        <w:t>polls show that anywhere from 1 in 5 to 1 in 3 voters rate the economy as their top concern</w:t>
      </w:r>
      <w:r w:rsidRPr="00324E8F">
        <w:t>. But let’s return to 2020 in a moment. So what do we know about these voters?</w:t>
      </w:r>
    </w:p>
    <w:p w14:paraId="0E86E0B6" w14:textId="77777777" w:rsidR="004754A8" w:rsidRPr="00324E8F" w:rsidRDefault="004754A8" w:rsidP="004754A8">
      <w:pPr>
        <w:rPr>
          <w:rStyle w:val="StyleUnderline"/>
        </w:rPr>
      </w:pPr>
      <w:r w:rsidRPr="00324E8F">
        <w:t xml:space="preserve">To be clear, </w:t>
      </w:r>
      <w:r w:rsidRPr="00324E8F">
        <w:rPr>
          <w:rStyle w:val="Emphasis"/>
        </w:rPr>
        <w:t>everyone is an economic voter to some extent</w:t>
      </w:r>
      <w:r w:rsidRPr="00324E8F">
        <w:t>, according to Michael Lewis-Beck, a professor of political science at the University of Iowa who studies economic voting and comparative politics. His research has found that the economy frequently ranks as the country’s most important problem unless there’s a big war going on. “</w:t>
      </w:r>
      <w:r w:rsidRPr="00324E8F">
        <w:rPr>
          <w:rStyle w:val="StyleUnderline"/>
        </w:rPr>
        <w:t>It’s always at or near the top of the average voter’s agenda,” Lewis-Beck told me. Many voters factor the state of the national economy into their vote even if it’s not the most important issue to them.</w:t>
      </w:r>
    </w:p>
    <w:p w14:paraId="67675C70" w14:textId="77777777" w:rsidR="004754A8" w:rsidRPr="00324E8F" w:rsidRDefault="004754A8" w:rsidP="004754A8">
      <w:r w:rsidRPr="00324E8F">
        <w:t>But that doesn’t mean all voters prioritize the economy equally. In fact, according to our analysis of ANES data, there are two key traits that tend to correspond with being an economy-minded voter: higher income or a college education. These voters are also more likely to identify as Republican than as Democratic and are more likely to be white or Hispanic than Black.1</w:t>
      </w:r>
    </w:p>
    <w:p w14:paraId="035228FB" w14:textId="77777777" w:rsidR="004754A8" w:rsidRPr="00324E8F" w:rsidRDefault="004754A8" w:rsidP="004754A8">
      <w:r w:rsidRPr="00324E8F">
        <w:t>First up, as the table below shows, those with household incomes of $100,000 or more have consistently said the economy is the most important problem facing the country at higher rates than those in households making less. In 2008, for instance, only 36 percent of households making less than $50,000 said the economy was the top problem, whereas 51 percent of households making $100,000 or more said the same. In 2016, when all groups were less likely to say the economy was their top concern, that pattern wasn’t as stark, but it was still there.</w:t>
      </w:r>
    </w:p>
    <w:p w14:paraId="01FAD511" w14:textId="77777777" w:rsidR="004754A8" w:rsidRPr="00324E8F" w:rsidRDefault="004754A8" w:rsidP="004754A8">
      <w:pPr>
        <w:rPr>
          <w:rStyle w:val="StyleUnderline"/>
        </w:rPr>
      </w:pPr>
      <w:r w:rsidRPr="00324E8F">
        <w:rPr>
          <w:rStyle w:val="StyleUnderline"/>
        </w:rPr>
        <w:t>Wealthier voters tend to prioritize the economy</w:t>
      </w:r>
    </w:p>
    <w:p w14:paraId="0ECCA348" w14:textId="77777777" w:rsidR="004754A8" w:rsidRPr="00324E8F" w:rsidRDefault="004754A8" w:rsidP="004754A8">
      <w:r w:rsidRPr="00324E8F">
        <w:t>Percentage of voters who said the economy was the most important problem facing the country</w:t>
      </w:r>
    </w:p>
    <w:p w14:paraId="5BA0AACF" w14:textId="77777777" w:rsidR="004754A8" w:rsidRPr="00324E8F" w:rsidRDefault="004754A8" w:rsidP="004754A8"/>
    <w:p w14:paraId="3DC5BF7A" w14:textId="77777777" w:rsidR="004754A8" w:rsidRPr="00324E8F" w:rsidRDefault="004754A8" w:rsidP="004754A8">
      <w:r w:rsidRPr="00324E8F">
        <w:t>HOUSEHOLD INCOME</w:t>
      </w:r>
      <w:r w:rsidRPr="00324E8F">
        <w:tab/>
        <w:t>2008</w:t>
      </w:r>
      <w:r w:rsidRPr="00324E8F">
        <w:tab/>
        <w:t>2012</w:t>
      </w:r>
      <w:r w:rsidRPr="00324E8F">
        <w:tab/>
        <w:t>2016</w:t>
      </w:r>
    </w:p>
    <w:p w14:paraId="664F91BF" w14:textId="77777777" w:rsidR="004754A8" w:rsidRPr="00324E8F" w:rsidRDefault="004754A8" w:rsidP="004754A8">
      <w:r w:rsidRPr="00324E8F">
        <w:t>$100,000+</w:t>
      </w:r>
      <w:r w:rsidRPr="00324E8F">
        <w:tab/>
        <w:t>51.1%</w:t>
      </w:r>
      <w:r w:rsidRPr="00324E8F">
        <w:tab/>
        <w:t>37.4%</w:t>
      </w:r>
      <w:r w:rsidRPr="00324E8F">
        <w:tab/>
        <w:t>13.4%</w:t>
      </w:r>
    </w:p>
    <w:p w14:paraId="159731D8" w14:textId="77777777" w:rsidR="004754A8" w:rsidRPr="00324E8F" w:rsidRDefault="004754A8" w:rsidP="004754A8">
      <w:r w:rsidRPr="00324E8F">
        <w:t>$50,000 to $99,999</w:t>
      </w:r>
      <w:r w:rsidRPr="00324E8F">
        <w:tab/>
        <w:t>47.0</w:t>
      </w:r>
      <w:r w:rsidRPr="00324E8F">
        <w:tab/>
        <w:t>35.9</w:t>
      </w:r>
      <w:r w:rsidRPr="00324E8F">
        <w:tab/>
        <w:t>11.3</w:t>
      </w:r>
    </w:p>
    <w:p w14:paraId="645FDCB2" w14:textId="77777777" w:rsidR="004754A8" w:rsidRPr="00324E8F" w:rsidRDefault="004754A8" w:rsidP="004754A8">
      <w:r w:rsidRPr="00324E8F">
        <w:t>Less than $50k</w:t>
      </w:r>
      <w:r w:rsidRPr="00324E8F">
        <w:tab/>
        <w:t>35.9</w:t>
      </w:r>
      <w:r w:rsidRPr="00324E8F">
        <w:tab/>
        <w:t>27.7</w:t>
      </w:r>
      <w:r w:rsidRPr="00324E8F">
        <w:tab/>
        <w:t>9.7</w:t>
      </w:r>
    </w:p>
    <w:p w14:paraId="4CA27F77" w14:textId="77777777" w:rsidR="004754A8" w:rsidRPr="00324E8F" w:rsidRDefault="004754A8" w:rsidP="004754A8">
      <w:r w:rsidRPr="00324E8F">
        <w:t>SOURCE: AMERICAN NATIONAL ELECTION STUDIES</w:t>
      </w:r>
    </w:p>
    <w:p w14:paraId="1100DA2A" w14:textId="77777777" w:rsidR="004754A8" w:rsidRPr="00324E8F" w:rsidRDefault="004754A8" w:rsidP="004754A8"/>
    <w:p w14:paraId="68BE403E" w14:textId="77777777" w:rsidR="004754A8" w:rsidRPr="00324E8F" w:rsidRDefault="004754A8" w:rsidP="004754A8">
      <w:r w:rsidRPr="00324E8F">
        <w:t>Next, education. These differences are less pronounced than differences by income level — education levels produce at most an 11-point gap in the last three presidential election cycles. But as you can see in the table below, those with at least a bachelor’s degree or some college education have consistently been more likely to name the economy as their top concern than those with a high school diploma or less. The gap here also narrowed quite a bit in 2016.</w:t>
      </w:r>
    </w:p>
    <w:p w14:paraId="65B37332" w14:textId="77777777" w:rsidR="004754A8" w:rsidRPr="00324E8F" w:rsidRDefault="004754A8" w:rsidP="004754A8">
      <w:pPr>
        <w:rPr>
          <w:rStyle w:val="StyleUnderline"/>
        </w:rPr>
      </w:pPr>
      <w:r w:rsidRPr="00324E8F">
        <w:rPr>
          <w:rStyle w:val="StyleUnderline"/>
        </w:rPr>
        <w:t>More educated voters say the economy is the top problem</w:t>
      </w:r>
    </w:p>
    <w:p w14:paraId="30573BDA" w14:textId="77777777" w:rsidR="004754A8" w:rsidRPr="00324E8F" w:rsidRDefault="004754A8" w:rsidP="004754A8">
      <w:r w:rsidRPr="00324E8F">
        <w:t>Percentage of voters who said the economy was the most important problem facing the country</w:t>
      </w:r>
    </w:p>
    <w:p w14:paraId="1D9FE93F" w14:textId="77777777" w:rsidR="004754A8" w:rsidRPr="00324E8F" w:rsidRDefault="004754A8" w:rsidP="004754A8"/>
    <w:p w14:paraId="1AC3E191" w14:textId="77777777" w:rsidR="004754A8" w:rsidRPr="00324E8F" w:rsidRDefault="004754A8" w:rsidP="004754A8">
      <w:r w:rsidRPr="00324E8F">
        <w:t>LEVEL OF EDUCATION</w:t>
      </w:r>
      <w:r w:rsidRPr="00324E8F">
        <w:tab/>
        <w:t>2008</w:t>
      </w:r>
      <w:r w:rsidRPr="00324E8F">
        <w:tab/>
        <w:t>2012</w:t>
      </w:r>
      <w:r w:rsidRPr="00324E8F">
        <w:tab/>
        <w:t>2016</w:t>
      </w:r>
    </w:p>
    <w:p w14:paraId="67B13CAF" w14:textId="77777777" w:rsidR="004754A8" w:rsidRPr="00324E8F" w:rsidRDefault="004754A8" w:rsidP="004754A8">
      <w:r w:rsidRPr="00324E8F">
        <w:t>At least a bachelor’s degree</w:t>
      </w:r>
      <w:r w:rsidRPr="00324E8F">
        <w:tab/>
        <w:t>47.3%</w:t>
      </w:r>
      <w:r w:rsidRPr="00324E8F">
        <w:tab/>
        <w:t>37.2%</w:t>
      </w:r>
      <w:r w:rsidRPr="00324E8F">
        <w:tab/>
        <w:t>12.5%</w:t>
      </w:r>
    </w:p>
    <w:p w14:paraId="1571EA95" w14:textId="77777777" w:rsidR="004754A8" w:rsidRPr="00324E8F" w:rsidRDefault="004754A8" w:rsidP="004754A8">
      <w:r w:rsidRPr="00324E8F">
        <w:t>Some college or an associate’s degree</w:t>
      </w:r>
      <w:r w:rsidRPr="00324E8F">
        <w:tab/>
        <w:t>44.0</w:t>
      </w:r>
      <w:r w:rsidRPr="00324E8F">
        <w:tab/>
        <w:t>31.3</w:t>
      </w:r>
      <w:r w:rsidRPr="00324E8F">
        <w:tab/>
        <w:t>11.7</w:t>
      </w:r>
    </w:p>
    <w:p w14:paraId="4E4103E9" w14:textId="77777777" w:rsidR="004754A8" w:rsidRPr="00324E8F" w:rsidRDefault="004754A8" w:rsidP="004754A8">
      <w:r w:rsidRPr="00324E8F">
        <w:t>High school graduate or less</w:t>
      </w:r>
      <w:r w:rsidRPr="00324E8F">
        <w:tab/>
        <w:t>36.6</w:t>
      </w:r>
      <w:r w:rsidRPr="00324E8F">
        <w:tab/>
        <w:t>28.0</w:t>
      </w:r>
      <w:r w:rsidRPr="00324E8F">
        <w:tab/>
        <w:t>9.1</w:t>
      </w:r>
    </w:p>
    <w:p w14:paraId="2F3FDAD0" w14:textId="77777777" w:rsidR="004754A8" w:rsidRPr="00324E8F" w:rsidRDefault="004754A8" w:rsidP="004754A8">
      <w:r w:rsidRPr="00324E8F">
        <w:t>SOURCE: AMERICAN NATIONAL ELECTION STUDIES</w:t>
      </w:r>
    </w:p>
    <w:p w14:paraId="3FBA16E2" w14:textId="77777777" w:rsidR="004754A8" w:rsidRPr="00324E8F" w:rsidRDefault="004754A8" w:rsidP="004754A8"/>
    <w:p w14:paraId="610CB437" w14:textId="77777777" w:rsidR="004754A8" w:rsidRPr="00324E8F" w:rsidRDefault="004754A8" w:rsidP="004754A8">
      <w:pPr>
        <w:rPr>
          <w:rStyle w:val="StyleUnderline"/>
        </w:rPr>
      </w:pPr>
      <w:r w:rsidRPr="00324E8F">
        <w:t xml:space="preserve">And though the pattern here is a little less consistent here than with either income or education, race and ethnicity also reveal something about which voters care most about the economy. White and Hispanic voters are consistently more likely to put the economy at the top of their list than Black voters. And in 2016, </w:t>
      </w:r>
      <w:r w:rsidRPr="00324E8F">
        <w:rPr>
          <w:rStyle w:val="StyleUnderline"/>
        </w:rPr>
        <w:t>a slightly higher percentage of Hispanic voters than white voters said the economy was their No. 1 issue. Lewis-Beck has found similar trends in his own research, too, describing Hispanics as close to being single-issue voters on the economy.</w:t>
      </w:r>
    </w:p>
    <w:p w14:paraId="3F6A9333" w14:textId="77777777" w:rsidR="004754A8" w:rsidRPr="00324E8F" w:rsidRDefault="004754A8" w:rsidP="004754A8">
      <w:pPr>
        <w:rPr>
          <w:rStyle w:val="StyleUnderline"/>
        </w:rPr>
      </w:pPr>
      <w:r w:rsidRPr="00324E8F">
        <w:rPr>
          <w:rStyle w:val="StyleUnderline"/>
        </w:rPr>
        <w:t>More white and Hispanic voters worry about the economy</w:t>
      </w:r>
    </w:p>
    <w:p w14:paraId="769DD09C" w14:textId="77777777" w:rsidR="004754A8" w:rsidRPr="00324E8F" w:rsidRDefault="004754A8" w:rsidP="004754A8">
      <w:r w:rsidRPr="00324E8F">
        <w:t>Percentage of voters who said the economy was the most important problem facing the country</w:t>
      </w:r>
    </w:p>
    <w:p w14:paraId="1F58DCA5" w14:textId="77777777" w:rsidR="004754A8" w:rsidRPr="00324E8F" w:rsidRDefault="004754A8" w:rsidP="004754A8"/>
    <w:p w14:paraId="2F15760B" w14:textId="77777777" w:rsidR="004754A8" w:rsidRPr="00324E8F" w:rsidRDefault="004754A8" w:rsidP="004754A8">
      <w:r w:rsidRPr="00324E8F">
        <w:t>RACE</w:t>
      </w:r>
      <w:r w:rsidRPr="00324E8F">
        <w:tab/>
        <w:t>2008</w:t>
      </w:r>
      <w:r w:rsidRPr="00324E8F">
        <w:tab/>
        <w:t>2012</w:t>
      </w:r>
      <w:r w:rsidRPr="00324E8F">
        <w:tab/>
        <w:t>2016</w:t>
      </w:r>
    </w:p>
    <w:p w14:paraId="655E3E23" w14:textId="77777777" w:rsidR="004754A8" w:rsidRPr="00324E8F" w:rsidRDefault="004754A8" w:rsidP="004754A8">
      <w:r w:rsidRPr="00324E8F">
        <w:t>White</w:t>
      </w:r>
      <w:r w:rsidRPr="00324E8F">
        <w:tab/>
        <w:t>44.1%</w:t>
      </w:r>
      <w:r w:rsidRPr="00324E8F">
        <w:tab/>
        <w:t>32.3%</w:t>
      </w:r>
      <w:r w:rsidRPr="00324E8F">
        <w:tab/>
        <w:t>11.5%</w:t>
      </w:r>
    </w:p>
    <w:p w14:paraId="6B82C31E" w14:textId="77777777" w:rsidR="004754A8" w:rsidRPr="00324E8F" w:rsidRDefault="004754A8" w:rsidP="004754A8">
      <w:r w:rsidRPr="00324E8F">
        <w:t>Hispanic</w:t>
      </w:r>
      <w:r w:rsidRPr="00324E8F">
        <w:tab/>
        <w:t>43.1</w:t>
      </w:r>
      <w:r w:rsidRPr="00324E8F">
        <w:tab/>
        <w:t>37.6</w:t>
      </w:r>
      <w:r w:rsidRPr="00324E8F">
        <w:tab/>
        <w:t>12.3</w:t>
      </w:r>
    </w:p>
    <w:p w14:paraId="12844026" w14:textId="77777777" w:rsidR="004754A8" w:rsidRPr="00324E8F" w:rsidRDefault="004754A8" w:rsidP="004754A8">
      <w:r w:rsidRPr="00324E8F">
        <w:t>Black</w:t>
      </w:r>
      <w:r w:rsidRPr="00324E8F">
        <w:tab/>
        <w:t>31.9</w:t>
      </w:r>
      <w:r w:rsidRPr="00324E8F">
        <w:tab/>
        <w:t>24.2</w:t>
      </w:r>
      <w:r w:rsidRPr="00324E8F">
        <w:tab/>
        <w:t>6.4</w:t>
      </w:r>
    </w:p>
    <w:p w14:paraId="769DBB28" w14:textId="77777777" w:rsidR="004754A8" w:rsidRPr="00324E8F" w:rsidRDefault="004754A8" w:rsidP="004754A8">
      <w:r w:rsidRPr="00324E8F">
        <w:t>SOURCE: AMERICAN NATIONAL ELECTION STUDIES</w:t>
      </w:r>
    </w:p>
    <w:p w14:paraId="1C21E711" w14:textId="77777777" w:rsidR="004754A8" w:rsidRPr="00324E8F" w:rsidRDefault="004754A8" w:rsidP="004754A8"/>
    <w:p w14:paraId="5BAA42A1" w14:textId="77777777" w:rsidR="004754A8" w:rsidRPr="00324E8F" w:rsidRDefault="004754A8" w:rsidP="004754A8">
      <w:r w:rsidRPr="00324E8F">
        <w:t>There are also meaningful differences between Democrats and Republicans. Larger shares of Republicans than Democrats have rated the economy as the most important issue facing the U.S., although as you can see in the table below, partisan differences were never huge and were much less pronounced in 2012.2</w:t>
      </w:r>
    </w:p>
    <w:p w14:paraId="2DCAF0F5" w14:textId="77777777" w:rsidR="004754A8" w:rsidRPr="00324E8F" w:rsidRDefault="004754A8" w:rsidP="004754A8">
      <w:pPr>
        <w:rPr>
          <w:rStyle w:val="StyleUnderline"/>
        </w:rPr>
      </w:pPr>
      <w:r w:rsidRPr="00324E8F">
        <w:rPr>
          <w:rStyle w:val="StyleUnderline"/>
        </w:rPr>
        <w:t>Republican voters tend to put the economy first</w:t>
      </w:r>
    </w:p>
    <w:p w14:paraId="5D8AB201" w14:textId="77777777" w:rsidR="004754A8" w:rsidRPr="00324E8F" w:rsidRDefault="004754A8" w:rsidP="004754A8">
      <w:r w:rsidRPr="00324E8F">
        <w:t>Percentage of voters who said the economy was the most important problem facing the country</w:t>
      </w:r>
    </w:p>
    <w:p w14:paraId="2CDBC9C0" w14:textId="77777777" w:rsidR="004754A8" w:rsidRPr="00324E8F" w:rsidRDefault="004754A8" w:rsidP="004754A8"/>
    <w:p w14:paraId="06D7881F" w14:textId="77777777" w:rsidR="004754A8" w:rsidRPr="00324E8F" w:rsidRDefault="004754A8" w:rsidP="004754A8">
      <w:r w:rsidRPr="00324E8F">
        <w:t>PARTY</w:t>
      </w:r>
      <w:r w:rsidRPr="00324E8F">
        <w:tab/>
        <w:t>2008</w:t>
      </w:r>
      <w:r w:rsidRPr="00324E8F">
        <w:tab/>
        <w:t>2012</w:t>
      </w:r>
      <w:r w:rsidRPr="00324E8F">
        <w:tab/>
        <w:t>2016</w:t>
      </w:r>
    </w:p>
    <w:p w14:paraId="158DB7AD" w14:textId="77777777" w:rsidR="004754A8" w:rsidRPr="00324E8F" w:rsidRDefault="004754A8" w:rsidP="004754A8">
      <w:r w:rsidRPr="00324E8F">
        <w:t>Republicans/lean Republican</w:t>
      </w:r>
      <w:r w:rsidRPr="00324E8F">
        <w:tab/>
        <w:t>45.6%</w:t>
      </w:r>
      <w:r w:rsidRPr="00324E8F">
        <w:tab/>
        <w:t>33.4%</w:t>
      </w:r>
      <w:r w:rsidRPr="00324E8F">
        <w:tab/>
        <w:t>14.5%</w:t>
      </w:r>
    </w:p>
    <w:p w14:paraId="78CC13FA" w14:textId="77777777" w:rsidR="004754A8" w:rsidRPr="00324E8F" w:rsidRDefault="004754A8" w:rsidP="004754A8">
      <w:r w:rsidRPr="00324E8F">
        <w:t>Pure independents</w:t>
      </w:r>
      <w:r w:rsidRPr="00324E8F">
        <w:tab/>
        <w:t>35.5</w:t>
      </w:r>
      <w:r w:rsidRPr="00324E8F">
        <w:tab/>
        <w:t>29.3</w:t>
      </w:r>
      <w:r w:rsidRPr="00324E8F">
        <w:tab/>
        <w:t>10.8</w:t>
      </w:r>
    </w:p>
    <w:p w14:paraId="48275D7F" w14:textId="77777777" w:rsidR="004754A8" w:rsidRPr="00324E8F" w:rsidRDefault="004754A8" w:rsidP="004754A8">
      <w:r w:rsidRPr="00324E8F">
        <w:t>Democrats/lean Democratic</w:t>
      </w:r>
      <w:r w:rsidRPr="00324E8F">
        <w:tab/>
        <w:t>40.3</w:t>
      </w:r>
      <w:r w:rsidRPr="00324E8F">
        <w:tab/>
        <w:t>31.0</w:t>
      </w:r>
      <w:r w:rsidRPr="00324E8F">
        <w:tab/>
        <w:t>8.0</w:t>
      </w:r>
    </w:p>
    <w:p w14:paraId="293ABEC2" w14:textId="77777777" w:rsidR="004754A8" w:rsidRPr="00324E8F" w:rsidRDefault="004754A8" w:rsidP="004754A8">
      <w:r w:rsidRPr="00324E8F">
        <w:t>Pure independents are those who didn’t lean toward either party.</w:t>
      </w:r>
    </w:p>
    <w:p w14:paraId="4DB4E85A" w14:textId="77777777" w:rsidR="004754A8" w:rsidRPr="00324E8F" w:rsidRDefault="004754A8" w:rsidP="004754A8"/>
    <w:p w14:paraId="3042904D" w14:textId="77777777" w:rsidR="004754A8" w:rsidRPr="00324E8F" w:rsidRDefault="004754A8" w:rsidP="004754A8">
      <w:r w:rsidRPr="00324E8F">
        <w:t>SOURCE: AMERICAN NATIONAL ELECTION STUDIES</w:t>
      </w:r>
    </w:p>
    <w:p w14:paraId="04A69804" w14:textId="77777777" w:rsidR="004754A8" w:rsidRPr="00324E8F" w:rsidRDefault="004754A8" w:rsidP="004754A8">
      <w:r w:rsidRPr="00324E8F">
        <w:t xml:space="preserve">Ultimately, what we know is this: </w:t>
      </w:r>
      <w:r w:rsidRPr="00324E8F">
        <w:rPr>
          <w:rStyle w:val="StyleUnderline"/>
        </w:rPr>
        <w:t>The group of voters who prioritize the economy tends to skew wealthier and more educated — and, often, white or Hispanic and Republican</w:t>
      </w:r>
      <w:r w:rsidRPr="00324E8F">
        <w:t>. But the group’s exact size and makeup changes from election to election. For instance, in 2016, just 11 percent of voters said the economy was the most important issue, and that small group overwhelmingly broke for Trump — 60 percent backed him, while only 32 percent backed Hillary Clinton. Whereas in 2008 and 2012, more voters thought the economy was the most pressing issue (42 percent and 32 percent, respectively), but they broke for the Democratic candidate, Barack Obama — 51 percent to 46 percent in 2008 and 51 percent to 47 percent in 2012.</w:t>
      </w:r>
    </w:p>
    <w:p w14:paraId="06229438" w14:textId="77777777" w:rsidR="004754A8" w:rsidRPr="00324E8F" w:rsidRDefault="004754A8" w:rsidP="004754A8">
      <w:r w:rsidRPr="00324E8F">
        <w:t>So what do we know about these economy-minded voters and which way they may be leaning in 2020?</w:t>
      </w:r>
    </w:p>
    <w:p w14:paraId="779CD5BF" w14:textId="77777777" w:rsidR="004754A8" w:rsidRPr="00324E8F" w:rsidRDefault="004754A8" w:rsidP="004754A8">
      <w:pPr>
        <w:rPr>
          <w:rStyle w:val="StyleUnderline"/>
        </w:rPr>
      </w:pPr>
      <w:r w:rsidRPr="00324E8F">
        <w:t xml:space="preserve">First, it’s hard to know exactly how many voters think the economy is the top issue this year, as we don’t have a ton of recent polls. </w:t>
      </w:r>
      <w:r w:rsidRPr="00324E8F">
        <w:rPr>
          <w:rStyle w:val="StyleUnderline"/>
        </w:rPr>
        <w:t xml:space="preserve">But in three polls from June that asked people about the most important issue affecting their vote, we know that: (i) roughly a quarter of Americans are are naming the economy as the top issue, and (ii) </w:t>
      </w:r>
      <w:r w:rsidRPr="00324E8F">
        <w:rPr>
          <w:rStyle w:val="Emphasis"/>
        </w:rPr>
        <w:t>Trump still has an advantage with these voters</w:t>
      </w:r>
      <w:r w:rsidRPr="00324E8F">
        <w:rPr>
          <w:rStyle w:val="StyleUnderline"/>
        </w:rPr>
        <w:t>, leading Joe Biden by varying degrees:</w:t>
      </w:r>
    </w:p>
    <w:p w14:paraId="56C1036F" w14:textId="77777777" w:rsidR="004754A8" w:rsidRPr="00324E8F" w:rsidRDefault="004754A8" w:rsidP="004754A8">
      <w:r w:rsidRPr="00324E8F">
        <w:t>In a Reuters/Ipsos poll, 20 percent of voters chose the economy as the most important problem facing the country, and these voters narrowly backed Trump, 44 percent to 41 percent.3</w:t>
      </w:r>
    </w:p>
    <w:p w14:paraId="45ADADB0" w14:textId="77777777" w:rsidR="004754A8" w:rsidRPr="00324E8F" w:rsidRDefault="004754A8" w:rsidP="004754A8">
      <w:r w:rsidRPr="00324E8F">
        <w:t>An Economist/YouGov poll found 22 percent of voters rated “the economy and jobs” as the most important issue to them, but this survey had Trump with a 44-point lead over Biden (70 percent to 26 percent) with this group.4</w:t>
      </w:r>
    </w:p>
    <w:p w14:paraId="32ED1626" w14:textId="77777777" w:rsidR="004754A8" w:rsidRPr="00324E8F" w:rsidRDefault="004754A8" w:rsidP="004754A8">
      <w:r w:rsidRPr="00324E8F">
        <w:t>And in an Axios/SurveyMonkey poll, Trump had a 27-point lead over Biden (56 percent to 29 percent) among the 33 percent of adults who said that jobs and the economy mattered most to them. More respondents named the economy than any other issue.5</w:t>
      </w:r>
    </w:p>
    <w:p w14:paraId="4C778825" w14:textId="77777777" w:rsidR="004754A8" w:rsidRPr="00324E8F" w:rsidRDefault="004754A8" w:rsidP="004754A8">
      <w:pPr>
        <w:rPr>
          <w:rStyle w:val="StyleUnderline"/>
        </w:rPr>
      </w:pPr>
      <w:r w:rsidRPr="00324E8F">
        <w:t>Trump’s advantage with this group of voters makes sense, as polls show they are more likely to be white, higher income and Republican-leaning (just as the ANES survey found in past years); they’re also far more likely to have voted for Trump in 2016, at least according to the SurveyMonkey poll. “</w:t>
      </w:r>
      <w:r w:rsidRPr="00324E8F">
        <w:rPr>
          <w:rStyle w:val="StyleUnderline"/>
        </w:rPr>
        <w:t>Fully 50% of Trump voters single out jobs and the economy as the most critical set of issues right now, more than double the proportion of Biden voters so focused on these concerns,” the pollster wrote of its results. “</w:t>
      </w:r>
      <w:r w:rsidRPr="00324E8F">
        <w:rPr>
          <w:rStyle w:val="Emphasis"/>
        </w:rPr>
        <w:t>For Trump voters, no other issue reaches into double-digits</w:t>
      </w:r>
      <w:r w:rsidRPr="00324E8F">
        <w:rPr>
          <w:rStyle w:val="StyleUnderline"/>
        </w:rPr>
        <w:t>.”</w:t>
      </w:r>
    </w:p>
    <w:p w14:paraId="20AED334" w14:textId="77777777" w:rsidR="004754A8" w:rsidRPr="00324E8F" w:rsidRDefault="004754A8" w:rsidP="004754A8">
      <w:r w:rsidRPr="00324E8F">
        <w:t>But it’s not clear how much this advantage among economy-minded voters actually helps Trump. That’s because these voters are already likely to be a part of Trump’s base, according to Alan Abramowitz, a professor of political science at Emory University. “Voters who prioritize the economy tend to be Republicans, so they’re already inclined to support the president,” said Abramowitz.</w:t>
      </w:r>
    </w:p>
    <w:p w14:paraId="6DE92A9C" w14:textId="77777777" w:rsidR="004754A8" w:rsidRPr="00324E8F" w:rsidRDefault="004754A8" w:rsidP="004754A8">
      <w:r w:rsidRPr="00324E8F">
        <w:t>The economy might also be a less powerful influence on people’s vote choice now than it has been in the past due to increased partisanship and the fact that opinions of Trump are pretty baked in at this point, so the state of the economy might not change many minds. All of which means that who you’re supporting may say more about whether you rate the economy as your top concern rather than the other way around.</w:t>
      </w:r>
    </w:p>
    <w:p w14:paraId="25148FC5" w14:textId="77777777" w:rsidR="004754A8" w:rsidRPr="00324E8F" w:rsidRDefault="004754A8" w:rsidP="004754A8">
      <w:r w:rsidRPr="00324E8F">
        <w:t>Abramowitz was also skeptical that this “economy-minded” group of voters will expand into a broader coalition because some voters will consider other issues — like the pandemic — more pressing than the economy this year. Voters’ concern about this issue may already be reflected in the fact that health care was either the first or second most popular choice in all three of these recent polls.</w:t>
      </w:r>
    </w:p>
    <w:p w14:paraId="20DC3E07" w14:textId="77777777" w:rsidR="004754A8" w:rsidRPr="00324E8F" w:rsidRDefault="004754A8" w:rsidP="004754A8">
      <w:r w:rsidRPr="00324E8F">
        <w:t>As we are already seeing, current events may increase the salience of issues that weren’t on as many voters’ radar in past elections, such as racism and police brutality. As Ipsos wrote about their findings, “Similar to the first two weeks in June, the percentage of respondents who say ‘other’ remains higher than average at 17%. When asked to specify, racism, police brutality, partisanship and the current administration are common themes being reported.”</w:t>
      </w:r>
    </w:p>
    <w:p w14:paraId="3C4454A1" w14:textId="77777777" w:rsidR="004754A8" w:rsidRPr="00324E8F" w:rsidRDefault="004754A8" w:rsidP="004754A8">
      <w:r w:rsidRPr="00324E8F">
        <w:t xml:space="preserve">In fact, Abramowitz told me, he thinks </w:t>
      </w:r>
      <w:r w:rsidRPr="00324E8F">
        <w:rPr>
          <w:rStyle w:val="StyleUnderline"/>
        </w:rPr>
        <w:t>there’s a chance that Trump could even lose some ground among economy-minded voters. For instance, voters already disinclined to support Trump likely didn’t need an economic downturn to sour on the president — the economy was just one of many factors that shaped their opinion</w:t>
      </w:r>
      <w:r w:rsidRPr="00324E8F">
        <w:t>. Take Trump’s overall job approval rating: It continues to hover in the low 40s, and his deficit against Biden in national polls is bigger than ever. So if the coronavirus pandemic worsens — cases and deaths are rising in some places right now — it’s possible that this will hurt Trump’s perceived handling of the crisis and drive away some economy-minded voters who were open to voting for him.</w:t>
      </w:r>
    </w:p>
    <w:p w14:paraId="246F8646" w14:textId="77777777" w:rsidR="004754A8" w:rsidRPr="00324E8F" w:rsidRDefault="004754A8" w:rsidP="004754A8">
      <w:pPr>
        <w:rPr>
          <w:rStyle w:val="StyleUnderline"/>
        </w:rPr>
      </w:pPr>
      <w:r w:rsidRPr="00324E8F">
        <w:t xml:space="preserve">Bottom line: It’s not clear what role the economy might play in 2020. </w:t>
      </w:r>
      <w:r w:rsidRPr="00324E8F">
        <w:rPr>
          <w:rStyle w:val="StyleUnderline"/>
        </w:rPr>
        <w:t>In the last three presidential elections, the economy has been the most commonly named top issue for voters</w:t>
      </w:r>
      <w:r w:rsidRPr="00324E8F">
        <w:t xml:space="preserve"> (although the share of voters saying its the country’s biggest problem has changed from cycle to cycle). </w:t>
      </w:r>
      <w:r w:rsidRPr="00324E8F">
        <w:rPr>
          <w:rStyle w:val="StyleUnderline"/>
        </w:rPr>
        <w:t>Historically, white voters and voters with higher incomes or more education have been more likely to rank the economy higher than any other issue.</w:t>
      </w:r>
    </w:p>
    <w:p w14:paraId="657EE07A" w14:textId="77777777" w:rsidR="004754A8" w:rsidRPr="00324E8F" w:rsidRDefault="004754A8" w:rsidP="004754A8">
      <w:pPr>
        <w:rPr>
          <w:rStyle w:val="StyleUnderline"/>
        </w:rPr>
      </w:pPr>
      <w:r w:rsidRPr="00324E8F">
        <w:t xml:space="preserve">But there’s no reason to think the size and makeup of the economy-minded voters group will look like it has in recent general elections. College-educated white voters have moved dramatically toward Democrats in recent years, and many Americans disapproved of Trump even when the economy was booming. Which means that while this group looks a lot like Trump’s base right now, that could be because non-Trump voters are prioritizing other issues, rather than because Trump is gaining supporters among people who are focused on the economy. So it’s still possible that Trump wins these voters but loses the general election. The questions now are: </w:t>
      </w:r>
      <w:r w:rsidRPr="00324E8F">
        <w:rPr>
          <w:rStyle w:val="StyleUnderline"/>
        </w:rPr>
        <w:t>If economic conditions are still bad come November, how much does that actually hurt Trump? And, of course, how many voters will prioritize the economy over other issues, like police brutality and systemic racism, the COVID-19 pandemic or other major issues?</w:t>
      </w:r>
    </w:p>
    <w:p w14:paraId="4F76993D" w14:textId="77777777" w:rsidR="004754A8" w:rsidRPr="00324E8F" w:rsidRDefault="004754A8" w:rsidP="004754A8">
      <w:pPr>
        <w:rPr>
          <w:rStyle w:val="StyleUnderline"/>
        </w:rPr>
      </w:pPr>
    </w:p>
    <w:p w14:paraId="13E188BD" w14:textId="77777777" w:rsidR="004754A8" w:rsidRPr="00324E8F" w:rsidRDefault="004754A8" w:rsidP="004754A8">
      <w:pPr>
        <w:pStyle w:val="Heading4"/>
        <w:rPr>
          <w:rStyle w:val="StyleUnderline"/>
          <w:rFonts w:cs="Times New Roman"/>
        </w:rPr>
      </w:pPr>
      <w:r w:rsidRPr="00324E8F">
        <w:rPr>
          <w:rStyle w:val="Style13ptBold"/>
          <w:rFonts w:cs="Times New Roman"/>
          <w:b/>
          <w:bCs w:val="0"/>
        </w:rPr>
        <w:t>Trump still has economic appeals to swing the election</w:t>
      </w:r>
    </w:p>
    <w:p w14:paraId="4573BDCC" w14:textId="77777777" w:rsidR="00324E8F" w:rsidRPr="00324E8F" w:rsidRDefault="004754A8" w:rsidP="004754A8">
      <w:pPr>
        <w:rPr>
          <w:rStyle w:val="Style13ptBold"/>
        </w:rPr>
      </w:pPr>
      <w:r w:rsidRPr="00324E8F">
        <w:rPr>
          <w:rStyle w:val="Style13ptBold"/>
        </w:rPr>
        <w:t>Beychok, American Bridge 21st Century founder, 6-8-20</w:t>
      </w:r>
    </w:p>
    <w:p w14:paraId="24C94CDB" w14:textId="3FC6B753" w:rsidR="004754A8" w:rsidRPr="00324E8F" w:rsidRDefault="004754A8" w:rsidP="004754A8">
      <w:r w:rsidRPr="00324E8F">
        <w:t xml:space="preserve">[Bradley, 6/8/20, USA Today, “Trump's last line of defense is the economy. Biden and Democrats must knock it down,” </w:t>
      </w:r>
      <w:hyperlink r:id="rId581" w:history="1">
        <w:r w:rsidRPr="00324E8F">
          <w:rPr>
            <w:rStyle w:val="Hyperlink"/>
          </w:rPr>
          <w:t>https://www.usatoday.com/story/opinion/2020/07/08/joe-biden-democrats-must-attack-trump-covid-economy-column/5386624002/</w:t>
        </w:r>
      </w:hyperlink>
      <w:r w:rsidRPr="00324E8F">
        <w:t>, accessed on 7/10/20, BS]</w:t>
      </w:r>
    </w:p>
    <w:p w14:paraId="59962ED2" w14:textId="77777777" w:rsidR="004754A8" w:rsidRPr="00324E8F" w:rsidRDefault="004754A8" w:rsidP="004754A8"/>
    <w:p w14:paraId="6B4408CC" w14:textId="77777777" w:rsidR="00324E8F" w:rsidRPr="00324E8F" w:rsidRDefault="004754A8" w:rsidP="004754A8">
      <w:pPr>
        <w:rPr>
          <w:rStyle w:val="Emphasis"/>
        </w:rPr>
      </w:pPr>
      <w:r w:rsidRPr="00324E8F">
        <w:t xml:space="preserve">The polling is clear: President Donald Trump is on the ropes and Americans are crying out for new leadership as they watch the dire consequences of his chaotic, crass and corrupt presidency unfold against the backdrop of a pandemic and deepening recession. But we are far from the finish line, and </w:t>
      </w:r>
      <w:r w:rsidRPr="00324E8F">
        <w:rPr>
          <w:rStyle w:val="StyleUnderline"/>
        </w:rPr>
        <w:t xml:space="preserve">while Trump’s support may be dwindling, </w:t>
      </w:r>
      <w:r w:rsidRPr="00324E8F">
        <w:rPr>
          <w:rStyle w:val="Emphasis"/>
        </w:rPr>
        <w:t>he still has a leg to stand on.</w:t>
      </w:r>
    </w:p>
    <w:p w14:paraId="5A8990A4" w14:textId="77777777" w:rsidR="00324E8F" w:rsidRPr="00324E8F" w:rsidRDefault="004754A8" w:rsidP="004754A8">
      <w:r w:rsidRPr="00324E8F">
        <w:t xml:space="preserve">Among the swing voters who will help decide this election, </w:t>
      </w:r>
      <w:r w:rsidRPr="00324E8F">
        <w:rPr>
          <w:rStyle w:val="StyleUnderline"/>
        </w:rPr>
        <w:t xml:space="preserve">President </w:t>
      </w:r>
      <w:r w:rsidRPr="00324E8F">
        <w:rPr>
          <w:rStyle w:val="Emphasis"/>
        </w:rPr>
        <w:t>Trump</w:t>
      </w:r>
      <w:r w:rsidRPr="00324E8F">
        <w:rPr>
          <w:rStyle w:val="StyleUnderline"/>
        </w:rPr>
        <w:t xml:space="preserve"> still </w:t>
      </w:r>
      <w:r w:rsidRPr="00324E8F">
        <w:rPr>
          <w:rStyle w:val="Emphasis"/>
        </w:rPr>
        <w:t xml:space="preserve">maintains a significant advantage over </w:t>
      </w:r>
      <w:r w:rsidRPr="00324E8F">
        <w:rPr>
          <w:rStyle w:val="StyleUnderline"/>
        </w:rPr>
        <w:t xml:space="preserve">presumptive Democratic nominee Joe </w:t>
      </w:r>
      <w:r w:rsidRPr="00324E8F">
        <w:rPr>
          <w:rStyle w:val="Emphasis"/>
        </w:rPr>
        <w:t>Biden on the question of who is best suited to lead America out of this economic crisis</w:t>
      </w:r>
      <w:r w:rsidRPr="00324E8F">
        <w:t>. If we want to ensure that Trump does not win a second term, we need to cut off the last leg of his reelection bid.</w:t>
      </w:r>
    </w:p>
    <w:p w14:paraId="1C5D963A" w14:textId="77777777" w:rsidR="00324E8F" w:rsidRPr="00324E8F" w:rsidRDefault="004754A8" w:rsidP="004754A8">
      <w:pPr>
        <w:rPr>
          <w:rStyle w:val="StyleUnderline"/>
        </w:rPr>
      </w:pPr>
      <w:r w:rsidRPr="00324E8F">
        <w:rPr>
          <w:rStyle w:val="StyleUnderline"/>
        </w:rPr>
        <w:t>It’s the economy, Democrats.</w:t>
      </w:r>
    </w:p>
    <w:p w14:paraId="6C6D91CF" w14:textId="6A7EC522" w:rsidR="004754A8" w:rsidRPr="00324E8F" w:rsidRDefault="004754A8" w:rsidP="004754A8">
      <w:r w:rsidRPr="00324E8F">
        <w:t>Before COVID-19, Trump was planning to stake his reelection on a roaring economy, and he would have had a semi-legitimate — albeit extremely flawed — argument to make. Now, we’re in a recession and nearly 50 million people have filed unemployment claims.</w:t>
      </w:r>
    </w:p>
    <w:p w14:paraId="427FA703" w14:textId="77777777" w:rsidR="004754A8" w:rsidRPr="00324E8F" w:rsidRDefault="004754A8" w:rsidP="004754A8">
      <w:pPr>
        <w:rPr>
          <w:rStyle w:val="StyleUnderline"/>
        </w:rPr>
      </w:pPr>
      <w:r w:rsidRPr="00324E8F">
        <w:rPr>
          <w:rStyle w:val="StyleUnderline"/>
        </w:rPr>
        <w:t>The economy is all Trump has left</w:t>
      </w:r>
    </w:p>
    <w:p w14:paraId="3636FED3" w14:textId="77777777" w:rsidR="004754A8" w:rsidRPr="00324E8F" w:rsidRDefault="004754A8" w:rsidP="004754A8">
      <w:pPr>
        <w:rPr>
          <w:rStyle w:val="Emphasis"/>
        </w:rPr>
      </w:pPr>
      <w:r w:rsidRPr="00324E8F">
        <w:rPr>
          <w:rStyle w:val="StyleUnderline"/>
        </w:rPr>
        <w:t xml:space="preserve">That includes over 1 million unemployed in Michigan, about 850,000 in Pennsylvania and almost 372,000 in Wisconsin. Voters in these states know we’re in a crisis. They’re feeling the pain of the worst economy since the Great Depression. It’s no surprise that for the undecided white working class voters in the upper Midwest we polled in our survey, </w:t>
      </w:r>
      <w:r w:rsidRPr="00324E8F">
        <w:rPr>
          <w:rStyle w:val="Emphasis"/>
        </w:rPr>
        <w:t>the No. 1 issue determining their vote is who would best steer the country through an economic crisis.</w:t>
      </w:r>
    </w:p>
    <w:p w14:paraId="6587CB93" w14:textId="77777777" w:rsidR="00324E8F" w:rsidRPr="00324E8F" w:rsidRDefault="004754A8" w:rsidP="004754A8">
      <w:pPr>
        <w:rPr>
          <w:rStyle w:val="StyleUnderline"/>
        </w:rPr>
      </w:pPr>
      <w:r w:rsidRPr="00324E8F">
        <w:rPr>
          <w:rStyle w:val="Emphasis"/>
        </w:rPr>
        <w:t>On that issue, they choose Trump by a significant margin</w:t>
      </w:r>
      <w:r w:rsidRPr="00324E8F">
        <w:t xml:space="preserve">. It is our job, as Democrats, to show these voters that his disastrous handling of the virus led to the deep national recession and economic devastation in their local communities — and that he is unable to provide the leadership to bring our economy back. </w:t>
      </w:r>
      <w:r w:rsidRPr="00324E8F">
        <w:rPr>
          <w:rStyle w:val="StyleUnderline"/>
        </w:rPr>
        <w:t>If his economic standing dips into the negatives, he will be underwater with swing voters on all counts.</w:t>
      </w:r>
    </w:p>
    <w:p w14:paraId="3DE7FAAF" w14:textId="4D58DFA0" w:rsidR="004754A8" w:rsidRPr="00324E8F" w:rsidRDefault="004754A8" w:rsidP="004754A8">
      <w:r w:rsidRPr="00324E8F">
        <w:t>In Arlington, Virginia, on May 4, 2020.</w:t>
      </w:r>
    </w:p>
    <w:p w14:paraId="0788D5FB" w14:textId="77777777" w:rsidR="004754A8" w:rsidRPr="00324E8F" w:rsidRDefault="004754A8" w:rsidP="004754A8">
      <w:r w:rsidRPr="00324E8F">
        <w:t>That’s why, over the past year, American Bridge 21st Century, the organization I lead, has been hyper-targeting white working class voters on economic issues in three states — Michigan, Wisconsin and Pennsylvania — who backed President Barack Obama and then switched to Trump in 2016. At American Bridge, we are dedicated to weakening Trump’s standing on economic issues by relentlessly attacking his egregious record and hammering home the fact that his disastrous leadership has led us into a recession.</w:t>
      </w:r>
    </w:p>
    <w:p w14:paraId="2785BFD3" w14:textId="77777777" w:rsidR="004754A8" w:rsidRPr="00324E8F" w:rsidRDefault="004754A8" w:rsidP="004754A8">
      <w:r w:rsidRPr="00324E8F">
        <w:t>Biden, Trump and the Gingrich effect: Democrats must toughen up to win the 2020 election</w:t>
      </w:r>
    </w:p>
    <w:p w14:paraId="511CB9A0" w14:textId="77777777" w:rsidR="004754A8" w:rsidRPr="00324E8F" w:rsidRDefault="004754A8" w:rsidP="004754A8">
      <w:r w:rsidRPr="00324E8F">
        <w:t>We have continued recruiting real voices on the ground in these states throughout the COVID-19 pandemic, and we are using their stories in a relentless blend of television, digital and AM/FM radio ads to demonstrate how Trump’s failures as president have impacted their local economies and lives. Our ads talk about subjects such as the local economic impact of Trump’s failure to rein in prescription drug prices in Westmoreland County, Pennsylvania, and the toll of economic policies that "work great if you're a wealthy person" but not for working familiesnear La Crosse, Wisconsin.</w:t>
      </w:r>
    </w:p>
    <w:p w14:paraId="5609FCE6" w14:textId="77777777" w:rsidR="004754A8" w:rsidRPr="00324E8F" w:rsidRDefault="004754A8" w:rsidP="004754A8">
      <w:pPr>
        <w:rPr>
          <w:rStyle w:val="StyleUnderline"/>
        </w:rPr>
      </w:pPr>
      <w:r w:rsidRPr="00324E8F">
        <w:rPr>
          <w:rStyle w:val="StyleUnderline"/>
        </w:rPr>
        <w:t>The good news? Trump’s support is eroding, and our program is helping drive that shift. Last month's New York Times poll of our battleground states confirms the trend we’ve seen in our own polling: The hard-hitting ads we launched in November are effective in weakening Trump’s support with the core constituencies he needs to win.</w:t>
      </w:r>
    </w:p>
    <w:p w14:paraId="5837F239" w14:textId="77777777" w:rsidR="004754A8" w:rsidRPr="00324E8F" w:rsidRDefault="004754A8" w:rsidP="004754A8">
      <w:r w:rsidRPr="00324E8F">
        <w:t>Shifting tides, changing numbers</w:t>
      </w:r>
    </w:p>
    <w:p w14:paraId="75545968" w14:textId="77777777" w:rsidR="004754A8" w:rsidRPr="00324E8F" w:rsidRDefault="004754A8" w:rsidP="004754A8">
      <w:r w:rsidRPr="00324E8F">
        <w:t>Research conducted for us by Blue Labs indicates that in Michigan, Pennsylvania and Wisconsin, swing voters’ support of Trump has grown softer over the past year of advertising by us and other Democratically aligned groups. In our 2019 polling, potential Trump defector voters supported Democrats 50-39%. In our 2020 surveys, they support us 57-38%. That is an 8-point positive movement in states where even a slight shift with these voters would be enough to put Biden over the top.</w:t>
      </w:r>
    </w:p>
    <w:p w14:paraId="3FF6EFC8" w14:textId="77777777" w:rsidR="004754A8" w:rsidRPr="00324E8F" w:rsidRDefault="004754A8" w:rsidP="004754A8">
      <w:r w:rsidRPr="00324E8F">
        <w:t>Our internals are confirmed by the cross tabulations of The Times poll. They showed that after winning white voters without a college degree by approximately 39 points in 2016, Trump is now ahead with this group by only 16 points. And among white voters with a college degree in swing states, Trump is getting walloped by Biden, who now holds a 21-point advantage.</w:t>
      </w:r>
    </w:p>
    <w:p w14:paraId="7F598F03" w14:textId="77777777" w:rsidR="004754A8" w:rsidRPr="00324E8F" w:rsidRDefault="004754A8" w:rsidP="004754A8">
      <w:r w:rsidRPr="00324E8F">
        <w:t>Midwest bellwether in play:Ohio isn't off the table. It's still a battleground and that's bad news for Trump.</w:t>
      </w:r>
    </w:p>
    <w:p w14:paraId="12AAD06E" w14:textId="77777777" w:rsidR="00324E8F" w:rsidRPr="00324E8F" w:rsidRDefault="004754A8" w:rsidP="004754A8">
      <w:pPr>
        <w:rPr>
          <w:rStyle w:val="StyleUnderline"/>
        </w:rPr>
      </w:pPr>
      <w:r w:rsidRPr="00324E8F">
        <w:t xml:space="preserve">In this poll, virtually every group has turned on the president: suburban women, African Americans and seniors. </w:t>
      </w:r>
      <w:r w:rsidRPr="00324E8F">
        <w:rPr>
          <w:rStyle w:val="StyleUnderline"/>
        </w:rPr>
        <w:t>And his standing on the economy, although still above water with battleground state voters, has fallen significantly as well. However, the goal here is to erode Trump’s support deeply on every issue with as many voters as possible so we can eradicate the scourge of Trumpism from our government entirely.</w:t>
      </w:r>
    </w:p>
    <w:p w14:paraId="3CA3298A" w14:textId="2599A710" w:rsidR="004754A8" w:rsidRPr="00324E8F" w:rsidRDefault="004754A8" w:rsidP="004754A8">
      <w:pPr>
        <w:rPr>
          <w:rStyle w:val="StyleUnderline"/>
        </w:rPr>
      </w:pPr>
      <w:r w:rsidRPr="00324E8F">
        <w:t xml:space="preserve">There’s no dancing around it: </w:t>
      </w:r>
      <w:r w:rsidRPr="00324E8F">
        <w:rPr>
          <w:rStyle w:val="StyleUnderline"/>
        </w:rPr>
        <w:t>Trump’s path to victory grows narrower by the day. An overwhelming majority of Americans are waiting in the wings to vote out this reckless president and are craving stable and effective leadership again. But Trump still has one final card to play, and complacency can be the grim reaper of even the most powerful political movements. Democrats, now is the time to double down and cement Trump’s defeat by destroying his standing on the economy.</w:t>
      </w:r>
    </w:p>
    <w:p w14:paraId="5A7D71FE" w14:textId="77777777" w:rsidR="004754A8" w:rsidRPr="00324E8F" w:rsidRDefault="004754A8" w:rsidP="004754A8">
      <w:r w:rsidRPr="00324E8F">
        <w:rPr>
          <w:rStyle w:val="StyleUnderline"/>
        </w:rPr>
        <w:t>Right now, President Trump may be swimming at the bottom of the well, but to loosely paraphrase my good friend James Carville, when your opponent is drowning, you throw them an anvil</w:t>
      </w:r>
      <w:r w:rsidRPr="00324E8F">
        <w:t>. Democrats need to immediately adopt this mentality and throw Trump that final anvil to ensure that he is a one-term president.</w:t>
      </w:r>
    </w:p>
    <w:p w14:paraId="198AF577" w14:textId="77777777" w:rsidR="004754A8" w:rsidRPr="00324E8F" w:rsidRDefault="004754A8" w:rsidP="004754A8"/>
    <w:p w14:paraId="02F7A80E" w14:textId="77777777" w:rsidR="004754A8" w:rsidRPr="00324E8F" w:rsidRDefault="004754A8" w:rsidP="004754A8">
      <w:pPr>
        <w:pStyle w:val="Heading4"/>
        <w:rPr>
          <w:rFonts w:cs="Times New Roman"/>
        </w:rPr>
      </w:pPr>
      <w:r w:rsidRPr="00324E8F">
        <w:rPr>
          <w:rFonts w:cs="Times New Roman"/>
        </w:rPr>
        <w:t>Current mishandling of Corona economy by Democrats means Trump win</w:t>
      </w:r>
    </w:p>
    <w:p w14:paraId="3E984F43" w14:textId="77777777" w:rsidR="00324E8F" w:rsidRPr="00324E8F" w:rsidRDefault="004754A8" w:rsidP="004754A8">
      <w:pPr>
        <w:rPr>
          <w:rStyle w:val="Style13ptBold"/>
        </w:rPr>
      </w:pPr>
      <w:r w:rsidRPr="00324E8F">
        <w:rPr>
          <w:rStyle w:val="Style13ptBold"/>
        </w:rPr>
        <w:t>Shoemake, Democratic activist, 7-7-20</w:t>
      </w:r>
    </w:p>
    <w:p w14:paraId="274AD2B6" w14:textId="3E0AC79B" w:rsidR="004754A8" w:rsidRPr="00324E8F" w:rsidRDefault="004754A8" w:rsidP="004754A8">
      <w:r w:rsidRPr="00324E8F">
        <w:t xml:space="preserve">[Savannah, 7/7/20, RealClearPolitics, “Will the Coronavirus Economy Hurt Dems' Chances in November?,” </w:t>
      </w:r>
      <w:hyperlink r:id="rId582" w:history="1">
        <w:r w:rsidRPr="00324E8F">
          <w:rPr>
            <w:rStyle w:val="Hyperlink"/>
          </w:rPr>
          <w:t>https://www.realclearpolitics.com/articles/2020/07/07/will_the_coronavirus_economy_hurt_dems_chances_in_november_143639.html</w:t>
        </w:r>
      </w:hyperlink>
      <w:r w:rsidRPr="00324E8F">
        <w:t>, accessed on 7/10/20, BS]</w:t>
      </w:r>
    </w:p>
    <w:p w14:paraId="62C09EE3" w14:textId="77777777" w:rsidR="00324E8F" w:rsidRPr="00324E8F" w:rsidRDefault="004754A8" w:rsidP="004754A8">
      <w:pPr>
        <w:rPr>
          <w:rStyle w:val="StyleUnderline"/>
        </w:rPr>
      </w:pPr>
      <w:r w:rsidRPr="00324E8F">
        <w:t xml:space="preserve">Given the wide array of problems our country is facing, it is still unclear what issue will be top of mind for voters when they head to the polls in November. While many assume the coronavirus, which shows no signs of slowing, will be front and center, </w:t>
      </w:r>
      <w:r w:rsidRPr="00324E8F">
        <w:rPr>
          <w:rStyle w:val="StyleUnderline"/>
        </w:rPr>
        <w:t>others argue that the economy will be the top priority, with potentially record levels unemployment and dwindling job opportunities stemming from pandemic-related closures.</w:t>
      </w:r>
    </w:p>
    <w:p w14:paraId="1392CC5E" w14:textId="77777777" w:rsidR="00324E8F" w:rsidRPr="00324E8F" w:rsidRDefault="004754A8" w:rsidP="004754A8">
      <w:pPr>
        <w:rPr>
          <w:rStyle w:val="StyleUnderline"/>
        </w:rPr>
      </w:pPr>
      <w:r w:rsidRPr="00324E8F">
        <w:rPr>
          <w:rStyle w:val="StyleUnderline"/>
        </w:rPr>
        <w:t>Many of those in my party claim Republicans' handling of the health crisis should be their downfall in the 2020 election. But my fellow Democrats cannot strictly rely on this narrative alone to win in the fall, particularly if we do not see an economic recovery, which the majority of Americans are worried about.</w:t>
      </w:r>
    </w:p>
    <w:p w14:paraId="62DE626A" w14:textId="77777777" w:rsidR="00324E8F" w:rsidRPr="00324E8F" w:rsidRDefault="004754A8" w:rsidP="004754A8">
      <w:pPr>
        <w:rPr>
          <w:rStyle w:val="StyleUnderline"/>
        </w:rPr>
      </w:pPr>
      <w:r w:rsidRPr="00324E8F">
        <w:t xml:space="preserve">To win in November, </w:t>
      </w:r>
      <w:r w:rsidRPr="00324E8F">
        <w:rPr>
          <w:rStyle w:val="Emphasis"/>
        </w:rPr>
        <w:t>Democrats need to speak to the economic fears of the American people</w:t>
      </w:r>
      <w:r w:rsidRPr="00324E8F">
        <w:rPr>
          <w:rStyle w:val="StyleUnderline"/>
        </w:rPr>
        <w:t>, because the recession has impacted every community, from big cities to rural areas. Job losses have led some to worry about how they are going to pay their rent and feed their families. And while concerns regarding the coronavirus itself are still valid and important, it's hard to imagine that concern outweighing food and housing insecurities.</w:t>
      </w:r>
    </w:p>
    <w:p w14:paraId="25D4B818" w14:textId="77777777" w:rsidR="00324E8F" w:rsidRPr="00324E8F" w:rsidRDefault="004754A8" w:rsidP="004754A8">
      <w:r w:rsidRPr="00324E8F">
        <w:t xml:space="preserve">Unfortunately, </w:t>
      </w:r>
      <w:r w:rsidRPr="00324E8F">
        <w:rPr>
          <w:rStyle w:val="StyleUnderline"/>
        </w:rPr>
        <w:t>Democrats seem more focused on throwing stones at Trump than promoting real solutions that help get Americans back to work.</w:t>
      </w:r>
      <w:r w:rsidRPr="00324E8F">
        <w:t xml:space="preserve"> Democrats in </w:t>
      </w:r>
      <w:r w:rsidRPr="00324E8F">
        <w:rPr>
          <w:rStyle w:val="StyleUnderline"/>
        </w:rPr>
        <w:t>Congress have been spending their time in D.C. passing messaging bills that could effectively help create much-needed jobs, but they are passing these bills knowing that they have no chance in the Senate and therefore won't become law and provide relief to American families</w:t>
      </w:r>
      <w:r w:rsidRPr="00324E8F">
        <w:t>. And other prominent Democrats on the state and local level have made decisions that put their economies at risk.</w:t>
      </w:r>
    </w:p>
    <w:p w14:paraId="66FE577A" w14:textId="77777777" w:rsidR="00324E8F" w:rsidRPr="00324E8F" w:rsidRDefault="004754A8" w:rsidP="004754A8">
      <w:pPr>
        <w:rPr>
          <w:rStyle w:val="StyleUnderline"/>
        </w:rPr>
      </w:pPr>
      <w:r w:rsidRPr="00324E8F">
        <w:rPr>
          <w:rStyle w:val="StyleUnderline"/>
        </w:rPr>
        <w:t>In Washington state, for example, it was recently reported that the state is facing a projected $8.8 billion budget shortfall through 2023</w:t>
      </w:r>
      <w:r w:rsidRPr="00324E8F">
        <w:t xml:space="preserve">. Gov. Jay Inslee, a former Democratic presidential candidate, and </w:t>
      </w:r>
      <w:r w:rsidRPr="00324E8F">
        <w:rPr>
          <w:rStyle w:val="StyleUnderline"/>
        </w:rPr>
        <w:t>state Democrats are now looking to cover the cost with additional taxes, which will burden businesses at the exact wrong time, since most are still trying to recover from the pandemic-induced shutdown. Burdening job creators at a time when they are barely hanging on could cause businesses to close their doors for good, adding to the already crippling unemployment crisis.</w:t>
      </w:r>
    </w:p>
    <w:p w14:paraId="22305600" w14:textId="77777777" w:rsidR="00324E8F" w:rsidRPr="00324E8F" w:rsidRDefault="004754A8" w:rsidP="004754A8">
      <w:r w:rsidRPr="00324E8F">
        <w:t xml:space="preserve">In Los Angeles, under the leadership of Mayor Eric Garcetti (pictured), who earlier this year was considered a contender for the Democratic presidential nomination, 20.3% of Angelenos are unemployed on the heels of the shutdown due to the virus. This means the city has a higher unemployment rate than California (at 15.5%) and the rest of the country. While this economic hit that Los Angeles has taken is understandable, what is rightfully being questioned is the fact that </w:t>
      </w:r>
      <w:r w:rsidRPr="00324E8F">
        <w:rPr>
          <w:rStyle w:val="StyleUnderline"/>
        </w:rPr>
        <w:t>the current job loss and economic devastation in L.A. have not been equally felt, with the negative impact being acutely suffered in areas with “higher concentrations of African American and Latino families, immigrants, low-income renters and single-parent households</w:t>
      </w:r>
      <w:r w:rsidRPr="00324E8F">
        <w:t>,” according to the city controller.</w:t>
      </w:r>
    </w:p>
    <w:p w14:paraId="02F92469" w14:textId="77777777" w:rsidR="00324E8F" w:rsidRPr="00324E8F" w:rsidRDefault="004754A8" w:rsidP="004754A8">
      <w:pPr>
        <w:rPr>
          <w:rStyle w:val="StyleUnderline"/>
        </w:rPr>
      </w:pPr>
      <w:r w:rsidRPr="00324E8F">
        <w:rPr>
          <w:rStyle w:val="StyleUnderline"/>
        </w:rPr>
        <w:t>While Democrats are right to be concerned about the virus and put in place reasonable safety precautions, these precautions should not disproportionately negatively affect already disenfranchised communities. Unfortunately, this seems to be the impact of Mayor Garcetti’s policies.</w:t>
      </w:r>
    </w:p>
    <w:p w14:paraId="4D38870A" w14:textId="77777777" w:rsidR="00324E8F" w:rsidRPr="00324E8F" w:rsidRDefault="004754A8" w:rsidP="004754A8">
      <w:r w:rsidRPr="00324E8F">
        <w:t>If Democrats want to win in November, we must support policies that will help all Americans get back to work and show a record of success on kitchen table economic issues.</w:t>
      </w:r>
    </w:p>
    <w:p w14:paraId="6C0438BC" w14:textId="2AF67D7A" w:rsidR="004754A8" w:rsidRPr="00324E8F" w:rsidRDefault="004754A8" w:rsidP="004754A8">
      <w:pPr>
        <w:rPr>
          <w:rStyle w:val="Emphasis"/>
        </w:rPr>
      </w:pPr>
      <w:r w:rsidRPr="00324E8F">
        <w:rPr>
          <w:rStyle w:val="StyleUnderline"/>
        </w:rPr>
        <w:t xml:space="preserve">Even amid the pandemic and economic recession, a June Wall Street Journal/NBC News poll showed voters still preferred Trump’s handling of the economy, while former Vice President Joe Biden earned support on nearly every other issue the poll measured. Democrats would be unwise to ignore the importance of the economy going into the 2020 election, and prominent Democrats -- from Biden to local leaders -- </w:t>
      </w:r>
      <w:r w:rsidRPr="00324E8F">
        <w:rPr>
          <w:rStyle w:val="Emphasis"/>
        </w:rPr>
        <w:t>need to put job creation and the economic recovery at the top of their agenda.</w:t>
      </w:r>
    </w:p>
    <w:p w14:paraId="79016BB2" w14:textId="77777777" w:rsidR="004754A8" w:rsidRPr="00324E8F" w:rsidRDefault="004754A8" w:rsidP="004754A8"/>
    <w:p w14:paraId="468D7EFB" w14:textId="77777777" w:rsidR="004754A8" w:rsidRPr="00324E8F" w:rsidRDefault="004754A8" w:rsidP="004754A8">
      <w:pPr>
        <w:pStyle w:val="Heading3"/>
        <w:rPr>
          <w:rFonts w:cs="Times New Roman"/>
        </w:rPr>
      </w:pPr>
      <w:bookmarkStart w:id="140" w:name="_Toc45868980"/>
      <w:r w:rsidRPr="00324E8F">
        <w:rPr>
          <w:rFonts w:cs="Times New Roman"/>
        </w:rPr>
        <w:t>October Surprise Undercuts DA Predictions</w:t>
      </w:r>
      <w:bookmarkEnd w:id="140"/>
    </w:p>
    <w:p w14:paraId="3D4D2BA4" w14:textId="77777777" w:rsidR="004754A8" w:rsidRPr="00324E8F" w:rsidRDefault="004754A8" w:rsidP="004754A8"/>
    <w:p w14:paraId="548FFEDB" w14:textId="77777777" w:rsidR="004754A8" w:rsidRPr="00324E8F" w:rsidRDefault="004754A8" w:rsidP="004754A8">
      <w:pPr>
        <w:pStyle w:val="Heading4"/>
        <w:rPr>
          <w:rFonts w:cs="Times New Roman"/>
        </w:rPr>
      </w:pPr>
      <w:r w:rsidRPr="00324E8F">
        <w:rPr>
          <w:rFonts w:cs="Times New Roman"/>
        </w:rPr>
        <w:t>COVID October surprise is possible</w:t>
      </w:r>
    </w:p>
    <w:p w14:paraId="3330EDF4" w14:textId="77777777" w:rsidR="004754A8" w:rsidRPr="00324E8F" w:rsidRDefault="004754A8" w:rsidP="004754A8">
      <w:pPr>
        <w:rPr>
          <w:rStyle w:val="Style13ptBold"/>
        </w:rPr>
      </w:pPr>
      <w:r w:rsidRPr="00324E8F">
        <w:rPr>
          <w:rStyle w:val="Style13ptBold"/>
        </w:rPr>
        <w:t>Brack, Charleston City Paper Publisher, 7-11-20</w:t>
      </w:r>
    </w:p>
    <w:p w14:paraId="77256DAC" w14:textId="76D75710" w:rsidR="004754A8" w:rsidRPr="00324E8F" w:rsidRDefault="004754A8" w:rsidP="004754A8">
      <w:r w:rsidRPr="00324E8F">
        <w:t>[Andy,</w:t>
      </w:r>
      <w:r w:rsidR="00C57E0F" w:rsidRPr="00324E8F">
        <w:t xml:space="preserve"> </w:t>
      </w:r>
      <w:r w:rsidRPr="00324E8F">
        <w:t xml:space="preserve">7/11/20, Charleston City Paper, “Beware of a pandemic October surprise Innovation Takes Time”, </w:t>
      </w:r>
      <w:hyperlink r:id="rId583" w:history="1">
        <w:r w:rsidRPr="00324E8F">
          <w:rPr>
            <w:rStyle w:val="Hyperlink"/>
          </w:rPr>
          <w:t>https://www.charlestoncitypaper.com/charleston/brack-beware-of-a-pandemic-october-surprise/Content?oid=31899623</w:t>
        </w:r>
      </w:hyperlink>
      <w:r w:rsidRPr="00324E8F">
        <w:t>, accessed 7/13/20, MZK]</w:t>
      </w:r>
    </w:p>
    <w:p w14:paraId="71ED5CFD" w14:textId="77777777" w:rsidR="004754A8" w:rsidRPr="00324E8F" w:rsidRDefault="004754A8" w:rsidP="004754A8">
      <w:pPr>
        <w:rPr>
          <w:color w:val="000000" w:themeColor="text1"/>
        </w:rPr>
      </w:pPr>
      <w:r w:rsidRPr="00324E8F">
        <w:rPr>
          <w:color w:val="000000" w:themeColor="text1"/>
        </w:rPr>
        <w:t>British thinker and science writer Matt Ridley has a reminder for anyone looking for a quick fix for coronavirus: Innovation takes time.</w:t>
      </w:r>
    </w:p>
    <w:p w14:paraId="3A153957" w14:textId="77777777" w:rsidR="004754A8" w:rsidRPr="00324E8F" w:rsidRDefault="004754A8" w:rsidP="004754A8">
      <w:pPr>
        <w:rPr>
          <w:color w:val="000000" w:themeColor="text1"/>
          <w:u w:val="single"/>
        </w:rPr>
      </w:pPr>
      <w:r w:rsidRPr="00324E8F">
        <w:rPr>
          <w:color w:val="000000" w:themeColor="text1"/>
        </w:rPr>
        <w:t xml:space="preserve">In what may be the most impactful and important non-fiction book of the year, </w:t>
      </w:r>
      <w:r w:rsidRPr="00324E8F">
        <w:rPr>
          <w:color w:val="000000" w:themeColor="text1"/>
          <w:u w:val="single"/>
        </w:rPr>
        <w:t>Ridley's How Innovation Works says we'll eventually figure out how to deal with the deadly virus, but it won't happen overnight.</w:t>
      </w:r>
    </w:p>
    <w:p w14:paraId="5B4599F1" w14:textId="77777777" w:rsidR="004754A8" w:rsidRPr="00324E8F" w:rsidRDefault="004754A8" w:rsidP="004754A8">
      <w:pPr>
        <w:rPr>
          <w:color w:val="000000" w:themeColor="text1"/>
          <w:u w:val="single"/>
        </w:rPr>
      </w:pPr>
      <w:r w:rsidRPr="00324E8F">
        <w:rPr>
          <w:color w:val="000000" w:themeColor="text1"/>
          <w:u w:val="single"/>
        </w:rPr>
        <w:t>"As always with innovation, trial and error will decide, but the chances that none of them [potential cures] can cure or ameliorate this disease are small,"</w:t>
      </w:r>
      <w:r w:rsidRPr="00324E8F">
        <w:rPr>
          <w:color w:val="000000" w:themeColor="text1"/>
        </w:rPr>
        <w:t xml:space="preserve"> writes Ridley in a new afterword of the book, first published in May. </w:t>
      </w:r>
      <w:r w:rsidRPr="00324E8F">
        <w:rPr>
          <w:color w:val="000000" w:themeColor="text1"/>
          <w:u w:val="single"/>
        </w:rPr>
        <w:t>"One way or another we will eventually escape from this nightmare and resume economic activity."</w:t>
      </w:r>
    </w:p>
    <w:p w14:paraId="182F9C81" w14:textId="77777777" w:rsidR="004754A8" w:rsidRPr="00324E8F" w:rsidRDefault="004754A8" w:rsidP="004754A8">
      <w:pPr>
        <w:rPr>
          <w:color w:val="000000" w:themeColor="text1"/>
        </w:rPr>
      </w:pPr>
      <w:r w:rsidRPr="00324E8F">
        <w:rPr>
          <w:color w:val="000000" w:themeColor="text1"/>
        </w:rPr>
        <w:t>Ridley is an award-winning writer who also happens to be a libertarian and member of Britain's House of Lords. A columnist for The Times of London and The Wall Street Journal, he collects and interprets research on science, economics and prosperity to explain complicated stuff, such as how ideas and innovation power our society.</w:t>
      </w:r>
    </w:p>
    <w:p w14:paraId="7593AE31" w14:textId="77777777" w:rsidR="004754A8" w:rsidRPr="00324E8F" w:rsidRDefault="004754A8" w:rsidP="004754A8">
      <w:pPr>
        <w:rPr>
          <w:color w:val="000000" w:themeColor="text1"/>
        </w:rPr>
      </w:pPr>
      <w:r w:rsidRPr="00324E8F">
        <w:rPr>
          <w:color w:val="000000" w:themeColor="text1"/>
        </w:rPr>
        <w:t>What's most compelling about his new book is it has a pretty clear lesson for anybody who suggests a COVID-19 cure is just around the corner. It may be, he says. But again, it also may not be — because innovation works on its own schedule.</w:t>
      </w:r>
    </w:p>
    <w:p w14:paraId="3D8E89E2" w14:textId="77777777" w:rsidR="004754A8" w:rsidRPr="00324E8F" w:rsidRDefault="004754A8" w:rsidP="004754A8">
      <w:pPr>
        <w:rPr>
          <w:color w:val="000000" w:themeColor="text1"/>
          <w:u w:val="single"/>
        </w:rPr>
      </w:pPr>
      <w:r w:rsidRPr="00324E8F">
        <w:rPr>
          <w:color w:val="000000" w:themeColor="text1"/>
        </w:rPr>
        <w:t xml:space="preserve">For us, </w:t>
      </w:r>
      <w:r w:rsidRPr="00324E8F">
        <w:rPr>
          <w:color w:val="000000" w:themeColor="text1"/>
          <w:u w:val="single"/>
        </w:rPr>
        <w:t>the book teaches any politician or pundit who promises an antiviral therapy, vaccine or miracle cure by the end of the year is either filled with malarkey or spinning political hocus-pocus in what is, remember, an election year</w:t>
      </w:r>
      <w:r w:rsidRPr="00324E8F">
        <w:rPr>
          <w:color w:val="000000" w:themeColor="text1"/>
        </w:rPr>
        <w:t xml:space="preserve">. </w:t>
      </w:r>
      <w:r w:rsidRPr="00324E8F">
        <w:rPr>
          <w:color w:val="000000" w:themeColor="text1"/>
          <w:u w:val="single"/>
        </w:rPr>
        <w:t>Don't be shocked if there's some kind of pandering political surprise in October.</w:t>
      </w:r>
    </w:p>
    <w:p w14:paraId="204C7526" w14:textId="77777777" w:rsidR="004754A8" w:rsidRPr="00324E8F" w:rsidRDefault="004754A8" w:rsidP="004754A8">
      <w:pPr>
        <w:rPr>
          <w:color w:val="000000" w:themeColor="text1"/>
        </w:rPr>
      </w:pPr>
      <w:r w:rsidRPr="00324E8F">
        <w:rPr>
          <w:color w:val="000000" w:themeColor="text1"/>
        </w:rPr>
        <w:t>Right now, what's most worrisome, Ridley warns, is that our current way of developing something like a vaccine is too cumbersome and expensive, often punctuated with bureaucratic hurdles and medical landmines. Governments tend, he says, to get in the way of private companies that can innovate. But in an unfortunate twist, those very same companies generally don't spend enough time developing vaccines because it's expensive and not profitable in the short term.</w:t>
      </w:r>
    </w:p>
    <w:p w14:paraId="303708AC" w14:textId="77777777" w:rsidR="004754A8" w:rsidRPr="00324E8F" w:rsidRDefault="004754A8" w:rsidP="004754A8">
      <w:pPr>
        <w:rPr>
          <w:color w:val="000000" w:themeColor="text1"/>
        </w:rPr>
      </w:pPr>
      <w:r w:rsidRPr="00324E8F">
        <w:rPr>
          <w:color w:val="000000" w:themeColor="text1"/>
        </w:rPr>
        <w:t>"By far the biggest failure of the 2020 pandemic is the failure to have done enough innovation in the field of vaccines," Ridley wrote.</w:t>
      </w:r>
    </w:p>
    <w:p w14:paraId="4A548E78" w14:textId="77777777" w:rsidR="004754A8" w:rsidRPr="00324E8F" w:rsidRDefault="004754A8" w:rsidP="004754A8">
      <w:pPr>
        <w:rPr>
          <w:color w:val="000000" w:themeColor="text1"/>
        </w:rPr>
      </w:pPr>
      <w:r w:rsidRPr="00324E8F">
        <w:rPr>
          <w:color w:val="000000" w:themeColor="text1"/>
        </w:rPr>
        <w:t>He explains the difference between innovation and invention by using a quote from Charles Townes (1915-2015), a Nobel Prize-winning physicist born in Greenville who was critical in the development of the laster.</w:t>
      </w:r>
    </w:p>
    <w:p w14:paraId="28EA5F39" w14:textId="77777777" w:rsidR="004754A8" w:rsidRPr="00324E8F" w:rsidRDefault="004754A8" w:rsidP="004754A8">
      <w:pPr>
        <w:rPr>
          <w:color w:val="000000" w:themeColor="text1"/>
        </w:rPr>
      </w:pPr>
      <w:r w:rsidRPr="00324E8F">
        <w:rPr>
          <w:color w:val="000000" w:themeColor="text1"/>
        </w:rPr>
        <w:t>Townes often pointed to an old cartoon of a beaver and a rabbit looking at the Hoover Dam, Ridley wrote. "'No, I didn't build it myself,' says the beaver. 'But it's based on an idea of mine.'" An inventor, Ridley explains, may come up with a really good idea that solves a huge problem, such as how to use steam to power an engine or how to use electricity to produce light. But an innovator, through hard work, perspiration, determination and sheer force of will, ferrets out how to make it work in an affordable, easy-to-use manner. For example, several inventors figured out how to make a light bulb, but it took innovator Thomas Edison and his team of scientists to test more than 6,000 plant materials to find the ideal carbon filament to make a bulb really work.</w:t>
      </w:r>
    </w:p>
    <w:p w14:paraId="4253C814" w14:textId="77777777" w:rsidR="004754A8" w:rsidRPr="00324E8F" w:rsidRDefault="004754A8" w:rsidP="004754A8">
      <w:pPr>
        <w:rPr>
          <w:color w:val="000000" w:themeColor="text1"/>
        </w:rPr>
      </w:pPr>
      <w:r w:rsidRPr="00324E8F">
        <w:rPr>
          <w:color w:val="000000" w:themeColor="text1"/>
        </w:rPr>
        <w:t>"Edison understood better than anybody before, and many since, that innovation is itself a product, the manufacturing of which is a team effort requiring trial and error," Ridley wrote.</w:t>
      </w:r>
    </w:p>
    <w:p w14:paraId="232F6DDA" w14:textId="77777777" w:rsidR="004754A8" w:rsidRPr="00324E8F" w:rsidRDefault="004754A8" w:rsidP="004754A8">
      <w:pPr>
        <w:rPr>
          <w:color w:val="000000" w:themeColor="text1"/>
          <w:u w:val="single"/>
        </w:rPr>
      </w:pPr>
      <w:r w:rsidRPr="00324E8F">
        <w:rPr>
          <w:color w:val="000000" w:themeColor="text1"/>
          <w:u w:val="single"/>
        </w:rPr>
        <w:t>While the applied sciences of innovation eventually will rout the virus, Ridley says something else has happened as people socially distance and have started to wear masks to protect themselves and others: Other kinds of innovation are occurring.</w:t>
      </w:r>
    </w:p>
    <w:p w14:paraId="6D95FBB7" w14:textId="77777777" w:rsidR="004754A8" w:rsidRPr="00324E8F" w:rsidRDefault="004754A8" w:rsidP="004754A8">
      <w:pPr>
        <w:rPr>
          <w:color w:val="000000" w:themeColor="text1"/>
        </w:rPr>
      </w:pPr>
      <w:r w:rsidRPr="00324E8F">
        <w:rPr>
          <w:color w:val="000000" w:themeColor="text1"/>
        </w:rPr>
        <w:t>Before the pandemic, online meetings were possible, but not ubiquitous. But now, Zoom meetings are routine because they're easy. Twenty years ago, online shopping was terrible; broadband didn't exist. But as people hunker down in homes,, they can avoid a lot of out-of-house activity by ordering in directly.</w:t>
      </w:r>
    </w:p>
    <w:p w14:paraId="2DE68C2D" w14:textId="77777777" w:rsidR="004754A8" w:rsidRPr="00324E8F" w:rsidRDefault="004754A8" w:rsidP="004754A8">
      <w:pPr>
        <w:rPr>
          <w:color w:val="000000" w:themeColor="text1"/>
        </w:rPr>
      </w:pPr>
      <w:r w:rsidRPr="00324E8F">
        <w:rPr>
          <w:color w:val="000000" w:themeColor="text1"/>
          <w:u w:val="single"/>
        </w:rPr>
        <w:t>In the days ahead, productivity likely will accelerate thanks to innovations, Ridley says. More data will be shared. Cash will become less important. Technology will improve delivery of health care</w:t>
      </w:r>
      <w:r w:rsidRPr="00324E8F">
        <w:rPr>
          <w:color w:val="000000" w:themeColor="text1"/>
        </w:rPr>
        <w:t>.</w:t>
      </w:r>
    </w:p>
    <w:p w14:paraId="29177D2F" w14:textId="77777777" w:rsidR="00324E8F" w:rsidRPr="00324E8F" w:rsidRDefault="004754A8" w:rsidP="004754A8">
      <w:pPr>
        <w:rPr>
          <w:color w:val="000000" w:themeColor="text1"/>
          <w:u w:val="single"/>
        </w:rPr>
      </w:pPr>
      <w:r w:rsidRPr="00324E8F">
        <w:rPr>
          <w:color w:val="000000" w:themeColor="text1"/>
          <w:u w:val="single"/>
        </w:rPr>
        <w:t>And a coronavirus cure of some sort is on the way. But it may not be in time for an election. So watch out for an October surprise.</w:t>
      </w:r>
    </w:p>
    <w:p w14:paraId="3B8EB7B0" w14:textId="052A4FDE" w:rsidR="00324E8F" w:rsidRPr="00324E8F" w:rsidRDefault="00324E8F" w:rsidP="004754A8">
      <w:pPr>
        <w:rPr>
          <w:color w:val="000000" w:themeColor="text1"/>
          <w:u w:val="single"/>
        </w:rPr>
      </w:pPr>
    </w:p>
    <w:p w14:paraId="3B8EB7B0" w14:textId="052A4FDE" w:rsidR="004754A8" w:rsidRPr="00324E8F" w:rsidRDefault="004754A8" w:rsidP="004754A8">
      <w:pPr>
        <w:pStyle w:val="Heading4"/>
        <w:rPr>
          <w:rFonts w:cs="Times New Roman"/>
        </w:rPr>
      </w:pPr>
      <w:r w:rsidRPr="00324E8F">
        <w:rPr>
          <w:rFonts w:cs="Times New Roman"/>
        </w:rPr>
        <w:t>October surprise coming – Attorney General Barr will drop an October bombshell</w:t>
      </w:r>
    </w:p>
    <w:p w14:paraId="28DFCD61" w14:textId="77777777" w:rsidR="00324E8F" w:rsidRPr="00324E8F" w:rsidRDefault="004754A8" w:rsidP="004754A8">
      <w:pPr>
        <w:rPr>
          <w:rStyle w:val="Style13ptBold"/>
        </w:rPr>
      </w:pPr>
      <w:r w:rsidRPr="00324E8F">
        <w:rPr>
          <w:rStyle w:val="Style13ptBold"/>
        </w:rPr>
        <w:t>Smith, freelance journalist, 7-10-20</w:t>
      </w:r>
    </w:p>
    <w:p w14:paraId="75311AA4" w14:textId="0CA173B0" w:rsidR="004754A8" w:rsidRPr="00324E8F" w:rsidRDefault="004754A8" w:rsidP="004754A8">
      <w:r w:rsidRPr="00324E8F">
        <w:t xml:space="preserve">[Chris, 7/10/2020, Vanity Fair, "Bill Barr Is Running an October-Surprise Factory at Justice," </w:t>
      </w:r>
      <w:hyperlink r:id="rId584" w:history="1">
        <w:r w:rsidRPr="00324E8F">
          <w:rPr>
            <w:rStyle w:val="Hyperlink"/>
          </w:rPr>
          <w:t>https://www.vanityfair.com/news/2020/07/bill-barr-is-running-an-october-surprise-factory-at-justice</w:t>
        </w:r>
      </w:hyperlink>
      <w:r w:rsidRPr="00324E8F">
        <w:t>, accessed on 7/14/20, BS]</w:t>
      </w:r>
    </w:p>
    <w:p w14:paraId="77D802EE" w14:textId="77777777" w:rsidR="004754A8" w:rsidRPr="00324E8F" w:rsidRDefault="004754A8" w:rsidP="004754A8"/>
    <w:p w14:paraId="34F56052" w14:textId="77777777" w:rsidR="004754A8" w:rsidRPr="00324E8F" w:rsidRDefault="004754A8" w:rsidP="004754A8">
      <w:r w:rsidRPr="00324E8F">
        <w:rPr>
          <w:rStyle w:val="StyleUnderline"/>
        </w:rPr>
        <w:t>The “October surprise” is the Bigfoot of presidential politics—much rumored, rarely seen. Secretary of State Henry Kissinger’s announcement, 12 days before election day 1972, that “peace is at hand” in the Vietnam War comes closest to fitting the profile of a late-breaking, calculated, election-influencing ploy, though President Richard Nixon hardly needed the help against Senator George McGovern. Ever since, speculating on an October surprise has been a quadrennial media ritual</w:t>
      </w:r>
      <w:r w:rsidRPr="00324E8F">
        <w:t>, much like chatter about the possibility of a brokered convention.</w:t>
      </w:r>
    </w:p>
    <w:p w14:paraId="447CE701" w14:textId="77777777" w:rsidR="004754A8" w:rsidRPr="00324E8F" w:rsidRDefault="004754A8" w:rsidP="004754A8">
      <w:r w:rsidRPr="00324E8F">
        <w:rPr>
          <w:rStyle w:val="Emphasis"/>
        </w:rPr>
        <w:t>This year’s version will be a Bill Barr production</w:t>
      </w:r>
      <w:r w:rsidRPr="00324E8F">
        <w:t xml:space="preserve">. In May 2019, </w:t>
      </w:r>
      <w:r w:rsidRPr="00324E8F">
        <w:rPr>
          <w:rStyle w:val="StyleUnderline"/>
        </w:rPr>
        <w:t>the attorney general brought in John Durham, the U.S. attorney in Connecticut, to examine the origins of the FBI’s investigation into Russian interference</w:t>
      </w:r>
      <w:r w:rsidRPr="00324E8F">
        <w:t xml:space="preserve"> in the 2016 presidential election. Robert </w:t>
      </w:r>
      <w:r w:rsidRPr="00324E8F">
        <w:rPr>
          <w:rStyle w:val="StyleUnderline"/>
        </w:rPr>
        <w:t>Mueller’s report documented ample reasons for the FBI to have opened a probe; Michael Horowitz, the Department of Justice inspector general, declared that the investigation was justified, though he identified FBI procedural errors.</w:t>
      </w:r>
      <w:r w:rsidRPr="00324E8F">
        <w:t xml:space="preserve"> None of which seems to have shaken </w:t>
      </w:r>
      <w:r w:rsidRPr="00324E8F">
        <w:rPr>
          <w:rStyle w:val="StyleUnderline"/>
        </w:rPr>
        <w:t>Barr’s longstanding view that the whole Russia thing was a politically motivated conspiracy</w:t>
      </w:r>
      <w:r w:rsidRPr="00324E8F">
        <w:t>, so he assigned Durham to find the real facts.</w:t>
      </w:r>
    </w:p>
    <w:p w14:paraId="06B6FA91" w14:textId="77777777" w:rsidR="004754A8" w:rsidRPr="00324E8F" w:rsidRDefault="004754A8" w:rsidP="004754A8">
      <w:pPr>
        <w:rPr>
          <w:rStyle w:val="StyleUnderline"/>
        </w:rPr>
      </w:pPr>
      <w:r w:rsidRPr="00324E8F">
        <w:t>Perhaps new revelations exist. Perhaps the right’s feverish wish to see former FBI director James Comey indicted will finally be granted. Whatever Durham has found now seems likely to be unveiled—coincidentally, of course—in the run-up to this November’s presidential vote.</w:t>
      </w:r>
      <w:r w:rsidRPr="00324E8F">
        <w:rPr>
          <w:rStyle w:val="StyleUnderline"/>
        </w:rPr>
        <w:t xml:space="preserve"> “The DOJ inspector general identified mistakes in the revised applications for surveillance warrants, so an agent or attorney who was involved in that probably needs a good lawyer</w:t>
      </w:r>
      <w:r w:rsidRPr="00324E8F">
        <w:t xml:space="preserve">,” says Renato Mariotti, a former federal prosecutor who has followed the Russia case closely. “Based on what we know now, the Comey stuff is pretty weak, for a lot of reasons. I’ve seen some creative thinking by right-wingers that </w:t>
      </w:r>
      <w:r w:rsidRPr="00324E8F">
        <w:rPr>
          <w:rStyle w:val="StyleUnderline"/>
        </w:rPr>
        <w:t>the memos Comey wrote about his meetings with Trump that ended up leaking are government property, so Comey should be prosecuted for theft. You’re never going to get a conviction on that. If he writes up his fantasy football draft on the office computer, is that government property? Come on.”</w:t>
      </w:r>
    </w:p>
    <w:p w14:paraId="34B7410D" w14:textId="77777777" w:rsidR="004754A8" w:rsidRPr="00324E8F" w:rsidRDefault="004754A8" w:rsidP="004754A8">
      <w:pPr>
        <w:rPr>
          <w:rStyle w:val="StyleUnderline"/>
        </w:rPr>
      </w:pPr>
      <w:r w:rsidRPr="00324E8F">
        <w:t xml:space="preserve">Even if Durham’s work does not result in major criminal prosecutions, </w:t>
      </w:r>
      <w:r w:rsidRPr="00324E8F">
        <w:rPr>
          <w:rStyle w:val="StyleUnderline"/>
        </w:rPr>
        <w:t>he and Barr are expected to issue a report asserting their conclusions—something that would break with DOJ precedent, but be completely in character with Barr’s politicization</w:t>
      </w:r>
      <w:r w:rsidRPr="00324E8F">
        <w:t xml:space="preserve"> of the department. </w:t>
      </w:r>
      <w:r w:rsidRPr="00324E8F">
        <w:rPr>
          <w:rStyle w:val="StyleUnderline"/>
        </w:rPr>
        <w:t xml:space="preserve">The attorney general’s attempt to intervene in the sentencing of Roger Stone and Barr’s firing of U.S. Attorney Geoffrey Berman, </w:t>
      </w:r>
      <w:r w:rsidRPr="00324E8F">
        <w:t>head of the Southern District of New York,</w:t>
      </w:r>
      <w:r w:rsidRPr="00324E8F">
        <w:rPr>
          <w:rStyle w:val="StyleUnderline"/>
        </w:rPr>
        <w:t xml:space="preserve"> are only his latest high-profile moves to bend Justice in Trump’s favor.</w:t>
      </w:r>
    </w:p>
    <w:p w14:paraId="75476849" w14:textId="77777777" w:rsidR="004754A8" w:rsidRPr="00324E8F" w:rsidRDefault="004754A8" w:rsidP="004754A8">
      <w:pPr>
        <w:rPr>
          <w:rStyle w:val="StyleUnderline"/>
        </w:rPr>
      </w:pPr>
      <w:r w:rsidRPr="00324E8F">
        <w:t>“</w:t>
      </w:r>
      <w:r w:rsidRPr="00324E8F">
        <w:rPr>
          <w:rStyle w:val="StyleUnderline"/>
        </w:rPr>
        <w:t>Barr has a quite inappropriate policy of regularly having people he especially trusts for some reason handling special issues</w:t>
      </w:r>
      <w:r w:rsidRPr="00324E8F">
        <w:t>,” says Donald Ayer, who was a deputy attorney general under President George H.W. Bush, a job in which Ayer supervised Barr, who was then head of the DOJ’s Office of Legal Counsel. “</w:t>
      </w:r>
      <w:r w:rsidRPr="00324E8F">
        <w:rPr>
          <w:rStyle w:val="StyleUnderline"/>
        </w:rPr>
        <w:t>He has people come in and second-guess the career lawyers and sometimes decide they’ve really screwed up. Having somebody higher up look at a case and say, ‘No, I don’t think so,’ that’s fine. But having recurrent ad hoc processes, new review levels that didn’t exist before, that’s a problem</w:t>
      </w:r>
      <w:r w:rsidRPr="00324E8F">
        <w:t xml:space="preserve">. For instance, there’s a person or a group of people who are receiving whatever intake there is from Rudy Giuliani, instead of whoever normally takes such complaints or information. I have not spoken with anyone who is in the department now. </w:t>
      </w:r>
      <w:r w:rsidRPr="00324E8F">
        <w:rPr>
          <w:rStyle w:val="StyleUnderline"/>
        </w:rPr>
        <w:t>But I have spoken with a couple of people who have been there recently, and been in positions to know, who have said that morale is just horrible. That’s probably not unrelated to Barr’s failure to respect the department’s practices.”</w:t>
      </w:r>
    </w:p>
    <w:p w14:paraId="4F78AD2F" w14:textId="77777777" w:rsidR="004754A8" w:rsidRPr="00324E8F" w:rsidRDefault="004754A8" w:rsidP="004754A8">
      <w:pPr>
        <w:rPr>
          <w:rStyle w:val="StyleUnderline"/>
        </w:rPr>
      </w:pPr>
      <w:r w:rsidRPr="00324E8F">
        <w:t>Erica Newland joined the DOJ’s Office of Legal Counsel as an attorney adviser in 2016, during the Obama administration, and left in November 2018, when Jeff Sessions was still attorney general. Things have not improved under Barr</w:t>
      </w:r>
      <w:r w:rsidRPr="00324E8F">
        <w:rPr>
          <w:rStyle w:val="StyleUnderline"/>
        </w:rPr>
        <w:t>. “OLC seems to have abandoned any pretense of impartiality or any pretense of a commitment to the rule-of-law notion that you have to treat like cases alike</w:t>
      </w:r>
      <w:r w:rsidRPr="00324E8F">
        <w:t>,” Newland says. “</w:t>
      </w:r>
      <w:r w:rsidRPr="00324E8F">
        <w:rPr>
          <w:rStyle w:val="StyleUnderline"/>
        </w:rPr>
        <w:t>I was really surprised to see the strong language in the June 26 executive order on monuments. It sounded more like a barn burner political speech rather than something with the imprimatur of the country’s top lawyers. I think there has been a radical reorientation of what the office’s purpose is and what the purpose of the attorneys who work there is. Bill Barr has articulated a view of the president as king, and so loyalty is to this president rather than to the Constitution, which is the oath we all take</w:t>
      </w:r>
      <w:r w:rsidRPr="00324E8F">
        <w:t xml:space="preserve">. Phenomenon number two is a culture of fear that has permeated the department since Trump came into office. </w:t>
      </w:r>
      <w:r w:rsidRPr="00324E8F">
        <w:rPr>
          <w:rStyle w:val="StyleUnderline"/>
        </w:rPr>
        <w:t>Fear of the president’s tweets—people saw Bruce Ohr and Andy McCabe having their professional lives destroyed, and that had a strong silencing effect.”</w:t>
      </w:r>
    </w:p>
    <w:p w14:paraId="6398B6DE" w14:textId="77777777" w:rsidR="004754A8" w:rsidRPr="00324E8F" w:rsidRDefault="004754A8" w:rsidP="004754A8">
      <w:r w:rsidRPr="00324E8F">
        <w:rPr>
          <w:rStyle w:val="StyleUnderline"/>
        </w:rPr>
        <w:t>A last-minute rescue of Trump’s reelection chances would far outstrip all of Barr’s previous actions</w:t>
      </w:r>
      <w:r w:rsidRPr="00324E8F">
        <w:t>. But even without knowing the results of the Durham investigation, the damage already done to the DOJ’s credibility has been deep and wide.</w:t>
      </w:r>
    </w:p>
    <w:p w14:paraId="74AC57D5" w14:textId="77777777" w:rsidR="004754A8" w:rsidRPr="00324E8F" w:rsidRDefault="004754A8" w:rsidP="004754A8">
      <w:pPr>
        <w:pStyle w:val="Heading4"/>
        <w:rPr>
          <w:rFonts w:cs="Times New Roman"/>
        </w:rPr>
      </w:pPr>
      <w:r w:rsidRPr="00324E8F">
        <w:rPr>
          <w:rFonts w:cs="Times New Roman"/>
        </w:rPr>
        <w:t>Coronavirus and other October surprises wreck election predictions</w:t>
      </w:r>
    </w:p>
    <w:p w14:paraId="45115320" w14:textId="77777777" w:rsidR="00324E8F" w:rsidRPr="00324E8F" w:rsidRDefault="004754A8" w:rsidP="004754A8">
      <w:pPr>
        <w:rPr>
          <w:rStyle w:val="Style13ptBold"/>
        </w:rPr>
      </w:pPr>
      <w:r w:rsidRPr="00324E8F">
        <w:rPr>
          <w:rStyle w:val="Style13ptBold"/>
        </w:rPr>
        <w:t>Meek, freelance reporter, 7-10-20</w:t>
      </w:r>
    </w:p>
    <w:p w14:paraId="66604E2F" w14:textId="2CD6BCAF" w:rsidR="004754A8" w:rsidRPr="00324E8F" w:rsidRDefault="004754A8" w:rsidP="004754A8">
      <w:r w:rsidRPr="00324E8F">
        <w:t xml:space="preserve">[Andy, 7/10/2020, BGR, "Let’s talk about some ‘October surprises’ for the 2020 election," </w:t>
      </w:r>
      <w:hyperlink r:id="rId585" w:history="1">
        <w:r w:rsidRPr="00324E8F">
          <w:rPr>
            <w:rStyle w:val="Hyperlink"/>
          </w:rPr>
          <w:t>https://bgr.com/2020/07/10/trump-vs-biden-2020-election-predictions-coronavirus-impact/</w:t>
        </w:r>
      </w:hyperlink>
      <w:r w:rsidRPr="00324E8F">
        <w:t>, accessed on 7/14/20, BS]</w:t>
      </w:r>
    </w:p>
    <w:p w14:paraId="17A44BED" w14:textId="77777777" w:rsidR="004754A8" w:rsidRPr="00324E8F" w:rsidRDefault="004754A8" w:rsidP="004754A8">
      <w:r w:rsidRPr="00324E8F">
        <w:t>Let the predictions about whether Donald Trump or Joe Biden will win the 2020 election this fall begin.</w:t>
      </w:r>
    </w:p>
    <w:p w14:paraId="15017753" w14:textId="77777777" w:rsidR="004754A8" w:rsidRPr="00324E8F" w:rsidRDefault="004754A8" w:rsidP="004754A8">
      <w:r w:rsidRPr="00324E8F">
        <w:t>There have been so many unconventional surprises that have dominated the arc of Trump’s presidency thus far, from the coronavirus pandemic to lockdown measures and the issuance of stimulus checks to Americans, that it makes predicting what will happen in November — well, more of an art than a science, to say the least. And yet all that uncertainty hasn’t stopped one political science professor (who not only correctly forecast Trump’s 2016 win but also 25 out of 27 elections) from going ahead and predicting a Trump win in November. Make of that what you will, however — because, in our view, there’s so little in the way of normalcy attached to this presidential election, partly because of all the things we’ve been covering over the last several months. And any single one of these possibilities could upend everybody’s election calculus, from a big drop or asurge in coronavirus cases to a Fauci endorsement to who knows what else.</w:t>
      </w:r>
    </w:p>
    <w:p w14:paraId="744B75C7" w14:textId="77777777" w:rsidR="004754A8" w:rsidRPr="00324E8F" w:rsidRDefault="004754A8" w:rsidP="004754A8">
      <w:r w:rsidRPr="00324E8F">
        <w:t>In no particular order, here are some possible events we could see happening and having a profound impact on the presidential race.</w:t>
      </w:r>
    </w:p>
    <w:p w14:paraId="0DF25034" w14:textId="77777777" w:rsidR="004754A8" w:rsidRPr="00324E8F" w:rsidRDefault="004754A8" w:rsidP="004754A8">
      <w:r w:rsidRPr="00324E8F">
        <w:t>Let’s start with the coronavirus.</w:t>
      </w:r>
    </w:p>
    <w:p w14:paraId="23FB8693" w14:textId="77777777" w:rsidR="004754A8" w:rsidRPr="00324E8F" w:rsidRDefault="004754A8" w:rsidP="004754A8">
      <w:pPr>
        <w:rPr>
          <w:rStyle w:val="StyleUnderline"/>
        </w:rPr>
      </w:pPr>
      <w:r w:rsidRPr="00324E8F">
        <w:rPr>
          <w:rStyle w:val="StyleUnderline"/>
        </w:rPr>
        <w:t>Both Trump and Biden fall squarely within the demographic that’s regarded as most vulnerable to the COVID-19 virus (both men are in their 70s). What happens if either one contracts the virus? One of those two men is resistant to wearing masks in public, and he also likes to be in public, so it’s not outside of the realm of possibility to imagine this scenario.</w:t>
      </w:r>
    </w:p>
    <w:p w14:paraId="03668B46" w14:textId="77777777" w:rsidR="004754A8" w:rsidRPr="00324E8F" w:rsidRDefault="004754A8" w:rsidP="004754A8">
      <w:r w:rsidRPr="00324E8F">
        <w:t>Additionally, forget about a direct impact on either man</w:t>
      </w:r>
      <w:r w:rsidRPr="00324E8F">
        <w:rPr>
          <w:rStyle w:val="StyleUnderline"/>
        </w:rPr>
        <w:t>. Could this year’s so-called October surprise be a huge surge or massive drop in coronavirus cases? The latter would, of course, become a centerpiece of Trump’s campaign message and a basis for his re-election strategy</w:t>
      </w:r>
      <w:r w:rsidRPr="00324E8F">
        <w:t xml:space="preserve">. In fact, </w:t>
      </w:r>
      <w:r w:rsidRPr="00324E8F">
        <w:rPr>
          <w:rStyle w:val="Emphasis"/>
        </w:rPr>
        <w:t>that’s what I think may be the likeliest October surprise</w:t>
      </w:r>
      <w:r w:rsidRPr="00324E8F">
        <w:t xml:space="preserve"> at this point — some unforeseen thing relative to the coronavirus numbers, which are outside the hands of both campaigns. Also interesting to think about what it does to </w:t>
      </w:r>
      <w:r w:rsidRPr="00324E8F">
        <w:rPr>
          <w:rStyle w:val="StyleUnderline"/>
        </w:rPr>
        <w:t>Trump’s chances if he catches the virus himself — which wouldn’t necessarily be the game-ender you might think. He could get over the virus, and then trumpet that ad nauseam. See? I’m fine, you’ll be fine, everybody quit complaining!</w:t>
      </w:r>
    </w:p>
    <w:p w14:paraId="0FF9B60E" w14:textId="77777777" w:rsidR="004754A8" w:rsidRPr="00324E8F" w:rsidRDefault="004754A8" w:rsidP="004754A8">
      <w:pPr>
        <w:rPr>
          <w:rStyle w:val="StyleUnderline"/>
        </w:rPr>
      </w:pPr>
      <w:r w:rsidRPr="00324E8F">
        <w:t xml:space="preserve">On a related note, let’s talk about White House health advisor Dr. Anthony Fauci for a moment. </w:t>
      </w:r>
      <w:r w:rsidRPr="00324E8F">
        <w:rPr>
          <w:rStyle w:val="Emphasis"/>
        </w:rPr>
        <w:t>What if Fauci</w:t>
      </w:r>
      <w:r w:rsidRPr="00324E8F">
        <w:rPr>
          <w:rStyle w:val="StyleUnderline"/>
        </w:rPr>
        <w:t>, who also serves as the director of the National Institute of Allergy and Infectious Diseases, felt the Trump administration was no longer sufficiently addressing the coronavirus situation and decided to resign in the face of a continuously worsening public health crisis</w:t>
      </w:r>
      <w:r w:rsidRPr="00324E8F">
        <w:t xml:space="preserve">? </w:t>
      </w:r>
      <w:r w:rsidRPr="00324E8F">
        <w:rPr>
          <w:rStyle w:val="StyleUnderline"/>
        </w:rPr>
        <w:t xml:space="preserve">Or if he </w:t>
      </w:r>
      <w:r w:rsidRPr="00324E8F">
        <w:rPr>
          <w:rStyle w:val="Emphasis"/>
        </w:rPr>
        <w:t>endorsed Joe Biden</w:t>
      </w:r>
      <w:r w:rsidRPr="00324E8F">
        <w:t xml:space="preserve"> — or even did something so small as contributing a check to the Biden campaign?</w:t>
      </w:r>
    </w:p>
    <w:p w14:paraId="79C9DE58" w14:textId="77777777" w:rsidR="004754A8" w:rsidRPr="00324E8F" w:rsidRDefault="004754A8" w:rsidP="004754A8">
      <w:pPr>
        <w:rPr>
          <w:rStyle w:val="StyleUnderline"/>
        </w:rPr>
      </w:pPr>
      <w:r w:rsidRPr="00324E8F">
        <w:t xml:space="preserve">The Twitter question is also an intriguing one. The president has increasingly pushed the bounds of what the social network is comfortable with, as we’ve noted already, and it’s possible the service could take action leading up to … expulsion? Maybe? </w:t>
      </w:r>
      <w:r w:rsidRPr="00324E8F">
        <w:rPr>
          <w:rStyle w:val="StyleUnderline"/>
        </w:rPr>
        <w:t>I wouldn’t be surprised if Trump threw a rhetorical hand grenade-via-tweet close to the election, just to see if Twitter would give him the boot. Playing the aggrieved party sometimes works well for him.</w:t>
      </w:r>
    </w:p>
    <w:p w14:paraId="5063DD10" w14:textId="77777777" w:rsidR="004754A8" w:rsidRPr="00324E8F" w:rsidRDefault="004754A8" w:rsidP="004754A8">
      <w:pPr>
        <w:rPr>
          <w:rStyle w:val="Emphasis"/>
        </w:rPr>
      </w:pPr>
      <w:r w:rsidRPr="00324E8F">
        <w:t xml:space="preserve">Meanwhile, here’s another interesting scenario: </w:t>
      </w:r>
      <w:r w:rsidRPr="00324E8F">
        <w:rPr>
          <w:rStyle w:val="StyleUnderline"/>
        </w:rPr>
        <w:t>The US Senate is currently in Republican hands, and Kentucky Republican Senator and Majority Leader Mitch McConnell wants to keep it that way</w:t>
      </w:r>
      <w:r w:rsidRPr="00324E8F">
        <w:t xml:space="preserve">. A source recently told Politico that this is where the president and his strongest backers might eventually part ways. </w:t>
      </w:r>
      <w:r w:rsidRPr="00324E8F">
        <w:rPr>
          <w:rStyle w:val="StyleUnderline"/>
        </w:rPr>
        <w:t>“At the end of the day, the Senate majority leader wants to be the Senate majority leader,”</w:t>
      </w:r>
      <w:r w:rsidRPr="00324E8F">
        <w:t xml:space="preserve"> one former senior White House official said. “</w:t>
      </w:r>
      <w:r w:rsidRPr="00324E8F">
        <w:rPr>
          <w:rStyle w:val="StyleUnderline"/>
        </w:rPr>
        <w:t xml:space="preserve">He cares about the Senate, he cares about maintaining that majority, so </w:t>
      </w:r>
      <w:r w:rsidRPr="00324E8F">
        <w:rPr>
          <w:rStyle w:val="Emphasis"/>
        </w:rPr>
        <w:t>if that means walking away from Trump at some point, he absolutely will.”</w:t>
      </w:r>
    </w:p>
    <w:p w14:paraId="22249BD6" w14:textId="77777777" w:rsidR="004754A8" w:rsidRPr="00324E8F" w:rsidRDefault="004754A8" w:rsidP="004754A8">
      <w:pPr>
        <w:rPr>
          <w:rStyle w:val="StyleUnderline"/>
        </w:rPr>
      </w:pPr>
      <w:r w:rsidRPr="00324E8F">
        <w:t>How about a Supreme Court justice retiring sometime between now and the election? There are few things that bring Republicans together, even to the point of overlooking Trump’s weaknesses as a candidate, than the opportunity to ensure that a justice of your political persuasion replaces a high court vacancy. “</w:t>
      </w:r>
      <w:r w:rsidRPr="00324E8F">
        <w:rPr>
          <w:rStyle w:val="StyleUnderline"/>
        </w:rPr>
        <w:t>I couldn’t even fathom the chaos a (Supreme Court) vacancy could bring to this race,” a GOP operative close to the Trump campaign told Politico. “McConnell’s going to go forward, the president’s going to go forward and the left is going to go crazy.”</w:t>
      </w:r>
    </w:p>
    <w:p w14:paraId="717B1F3B" w14:textId="77777777" w:rsidR="004754A8" w:rsidRPr="00324E8F" w:rsidRDefault="004754A8" w:rsidP="004754A8">
      <w:r w:rsidRPr="00324E8F">
        <w:rPr>
          <w:rStyle w:val="StyleUnderline"/>
        </w:rPr>
        <w:t>So much potential chaos and uncertainty, that at this point one of the few things we can say for sure is that the coronavirus pandemic will have a profound impact on whoever is chosen. The latest numbers out of Johns Hopkins University show that there have now been more than 3 million confirmed coronavirus cases in the US</w:t>
      </w:r>
      <w:r w:rsidRPr="00324E8F">
        <w:t>, along with more than 132,000 deaths.</w:t>
      </w:r>
    </w:p>
    <w:p w14:paraId="1B6A0702" w14:textId="77777777" w:rsidR="004754A8" w:rsidRPr="00324E8F" w:rsidRDefault="004754A8" w:rsidP="004754A8"/>
    <w:p w14:paraId="4D9B92D8" w14:textId="77777777" w:rsidR="004754A8" w:rsidRPr="00324E8F" w:rsidRDefault="004754A8" w:rsidP="004754A8">
      <w:pPr>
        <w:pStyle w:val="Heading3"/>
        <w:rPr>
          <w:rFonts w:cs="Times New Roman"/>
        </w:rPr>
      </w:pPr>
      <w:bookmarkStart w:id="141" w:name="_Toc45868981"/>
      <w:r w:rsidRPr="00324E8F">
        <w:rPr>
          <w:rFonts w:cs="Times New Roman"/>
        </w:rPr>
        <w:t>AT – No Impact to October Surprise</w:t>
      </w:r>
      <w:bookmarkEnd w:id="141"/>
    </w:p>
    <w:p w14:paraId="645D4E5F" w14:textId="77777777" w:rsidR="004754A8" w:rsidRPr="00324E8F" w:rsidRDefault="004754A8" w:rsidP="004754A8"/>
    <w:p w14:paraId="6A946D8C" w14:textId="77777777" w:rsidR="004754A8" w:rsidRPr="00324E8F" w:rsidRDefault="004754A8" w:rsidP="004754A8">
      <w:pPr>
        <w:pStyle w:val="Heading4"/>
        <w:rPr>
          <w:rFonts w:cs="Times New Roman"/>
        </w:rPr>
      </w:pPr>
      <w:r w:rsidRPr="00324E8F">
        <w:rPr>
          <w:rFonts w:cs="Times New Roman"/>
        </w:rPr>
        <w:t>October surprises dramatically change election results</w:t>
      </w:r>
    </w:p>
    <w:p w14:paraId="00E3E309" w14:textId="77777777" w:rsidR="00324E8F" w:rsidRPr="00324E8F" w:rsidRDefault="004754A8" w:rsidP="004754A8">
      <w:pPr>
        <w:rPr>
          <w:rStyle w:val="Style13ptBold"/>
        </w:rPr>
      </w:pPr>
      <w:r w:rsidRPr="00324E8F">
        <w:rPr>
          <w:rStyle w:val="Style13ptBold"/>
        </w:rPr>
        <w:t>Keller, Task and Purpose deputy editor, 16,</w:t>
      </w:r>
    </w:p>
    <w:p w14:paraId="15E8AFCB" w14:textId="44AECC64" w:rsidR="004754A8" w:rsidRPr="00324E8F" w:rsidRDefault="004754A8" w:rsidP="004754A8">
      <w:r w:rsidRPr="00324E8F">
        <w:t xml:space="preserve">[Jared, 10/11/2016, Smithsonian Magazine, "The Strange History of the October Surprise," </w:t>
      </w:r>
      <w:hyperlink r:id="rId586" w:history="1">
        <w:r w:rsidRPr="00324E8F">
          <w:rPr>
            <w:rStyle w:val="Hyperlink"/>
          </w:rPr>
          <w:t>https://www.smithsonianmag.com/history/strange-history-october-surprise-180960741/</w:t>
        </w:r>
      </w:hyperlink>
      <w:r w:rsidRPr="00324E8F">
        <w:t>, accessed on 7/14/20, BS]</w:t>
      </w:r>
    </w:p>
    <w:p w14:paraId="1AACAC9B" w14:textId="77777777" w:rsidR="004754A8" w:rsidRPr="00324E8F" w:rsidRDefault="004754A8" w:rsidP="004754A8">
      <w:pPr>
        <w:rPr>
          <w:rStyle w:val="StyleUnderline"/>
        </w:rPr>
      </w:pPr>
      <w:r w:rsidRPr="00324E8F">
        <w:rPr>
          <w:rStyle w:val="StyleUnderline"/>
        </w:rPr>
        <w:t>Friday, October 7, may have been among the strangest, most tumultuous days in American political history. No fewer than three events occurred that in any other campaign would have shocked the nation. Most infamously, The Washington Post released a devastating 2005 video showing Trump bragging about sexually assaulting women: “When you're a star they let you do it.” Moments later, Wikileaks released the transcripts of some of the Wall Street speeches delivered by Hillary Clinton, which had been a contentious point during the Democratic primary.</w:t>
      </w:r>
    </w:p>
    <w:p w14:paraId="6D667013" w14:textId="77777777" w:rsidR="004754A8" w:rsidRPr="00324E8F" w:rsidRDefault="004754A8" w:rsidP="004754A8">
      <w:pPr>
        <w:rPr>
          <w:rStyle w:val="StyleUnderline"/>
        </w:rPr>
      </w:pPr>
      <w:r w:rsidRPr="00324E8F">
        <w:rPr>
          <w:rStyle w:val="StyleUnderline"/>
        </w:rPr>
        <w:t>This was all just hours after Trump had claimed that the “Central Park Five” were guilty</w:t>
      </w:r>
      <w:r w:rsidRPr="00324E8F">
        <w:t xml:space="preserve">, even though the suspects in the 1989 case were exonerated through DNA evidence and the true perprator has confessed. It was </w:t>
      </w:r>
      <w:r w:rsidRPr="00324E8F">
        <w:rPr>
          <w:rStyle w:val="StyleUnderline"/>
        </w:rPr>
        <w:t>a day of “October Surprises” after the previous week had already had a few of them, including revelations from The New York Times that the Republican may have avoided paying federal taxes for some 18 years.</w:t>
      </w:r>
    </w:p>
    <w:p w14:paraId="0DE68AD5" w14:textId="77777777" w:rsidR="004754A8" w:rsidRPr="00324E8F" w:rsidRDefault="004754A8" w:rsidP="004754A8">
      <w:r w:rsidRPr="00324E8F">
        <w:t>The term “October Surprise” was coined by a 1980s political operative but has ever since been appropriated by the media to describe unexpected political disasters in the twilight hours of the campaign. Sometimes they are intentionally positioned by political opponents to impact voters, often days before they head to the polls. They aren’t always successful, but they’ve become a staple of modern politics.</w:t>
      </w:r>
    </w:p>
    <w:p w14:paraId="6068BFA7" w14:textId="77777777" w:rsidR="004754A8" w:rsidRPr="00324E8F" w:rsidRDefault="004754A8" w:rsidP="004754A8">
      <w:r w:rsidRPr="00324E8F">
        <w:t>Though the term was coined by Reagan campaign manager and future CIA director William Casey during the 1980 campaign, the October surprise enjoyed a long, unusual history even before it entered American political vernacular:</w:t>
      </w:r>
    </w:p>
    <w:p w14:paraId="2D8D654D" w14:textId="77777777" w:rsidR="004754A8" w:rsidRPr="00324E8F" w:rsidRDefault="004754A8" w:rsidP="004754A8">
      <w:r w:rsidRPr="00324E8F">
        <w:t>1800: A Non-Violent Revolution</w:t>
      </w:r>
    </w:p>
    <w:p w14:paraId="24740993" w14:textId="77777777" w:rsidR="004754A8" w:rsidRPr="00324E8F" w:rsidRDefault="004754A8" w:rsidP="004754A8">
      <w:r w:rsidRPr="00324E8F">
        <w:t>Historians generally consider the presidential contest of 1800 “one of the dirtiest in American history,” and Thomas Jefferson’s ongoing smear campaign against then-president John Adams climaxed with an unexpected October broadside. Alexander Hamilton, a longtime political foe of Adams, published a 54-page document assailing the President: “If we must have an enemy at the head of the government, let it be one whom we can oppose…who will not involve our party in the disgrace of his foolish and bad measures.”</w:t>
      </w:r>
    </w:p>
    <w:p w14:paraId="12A014A3" w14:textId="77777777" w:rsidR="004754A8" w:rsidRPr="00324E8F" w:rsidRDefault="004754A8" w:rsidP="004754A8">
      <w:r w:rsidRPr="00324E8F">
        <w:t>This may seem tame considering that writer (and Jefferson surrogate) James Callendar had spent months ridiculing Adams as “a hideous hermaphroditical character,” among other insults. Nevertheless, Hamilton's attack scandalized his contemporaries. As historian Joseph Cummins explains, “Some historians feel that Hamilton had temporarily lost his mind…there is even the possibility that the letter was stolen from Hamilton and published without his consent.”</w:t>
      </w:r>
    </w:p>
    <w:p w14:paraId="22446897" w14:textId="77777777" w:rsidR="004754A8" w:rsidRPr="00324E8F" w:rsidRDefault="004754A8" w:rsidP="004754A8">
      <w:r w:rsidRPr="00324E8F">
        <w:t>Either way, it worked: Jefferson won the presidency—and we all know what happened to Hamilton. The smear was not entirely an “October surprise” in the modern sense of the term, but it’s one of the earliest examples of an effective late-campaign attack on a candidate.</w:t>
      </w:r>
    </w:p>
    <w:p w14:paraId="356D2540" w14:textId="77777777" w:rsidR="004754A8" w:rsidRPr="00324E8F" w:rsidRDefault="004754A8" w:rsidP="004754A8">
      <w:r w:rsidRPr="00324E8F">
        <w:t>1880: The ‘Chinese Problem’</w:t>
      </w:r>
    </w:p>
    <w:p w14:paraId="373ACB29" w14:textId="77777777" w:rsidR="004754A8" w:rsidRPr="00324E8F" w:rsidRDefault="004754A8" w:rsidP="004754A8">
      <w:r w:rsidRPr="00324E8F">
        <w:t>Eighty years later, October struck again when the newspaper New York Truth published a letter allegedly written by Republican candidate James Garfield about concerns over Chinese immigrants stealing jobs from American workers.</w:t>
      </w:r>
    </w:p>
    <w:p w14:paraId="6590C599" w14:textId="77777777" w:rsidR="004754A8" w:rsidRPr="00324E8F" w:rsidRDefault="004754A8" w:rsidP="004754A8">
      <w:r w:rsidRPr="00324E8F">
        <w:t>The “Chinese problem” wasn’t really a problem, Garfield allegedly wrote, supposedly claiming that there was nothing wrong with businesses hiring labor “where they can get it the cheapest." The letter infuriated workers concerned about the influx of foreign labor into the country. A subsequent investigation proved the letter a fake (the journalist who fabricated the correspondence was later arrested for fraud), but the incident cost Garfield a victory in California, although he ultimately captured the presidency.</w:t>
      </w:r>
    </w:p>
    <w:p w14:paraId="7DF97963" w14:textId="77777777" w:rsidR="004754A8" w:rsidRPr="00324E8F" w:rsidRDefault="004754A8" w:rsidP="004754A8">
      <w:r w:rsidRPr="00324E8F">
        <w:t>1884: Rum, Romanism and Rebellion</w:t>
      </w:r>
    </w:p>
    <w:p w14:paraId="66B2C000" w14:textId="77777777" w:rsidR="004754A8" w:rsidRPr="00324E8F" w:rsidRDefault="004754A8" w:rsidP="004754A8">
      <w:r w:rsidRPr="00324E8F">
        <w:t>Sometimes, political campaigns go off the rails all on their own. On October 29, 1884, a Presbyterian minister disparaged Democrats as the party of "rum, Romanism and rebellion,” a comment Republican candidate James Blaine failed to refute on the spot.</w:t>
      </w:r>
    </w:p>
    <w:p w14:paraId="727CB5B6" w14:textId="77777777" w:rsidR="004754A8" w:rsidRPr="00324E8F" w:rsidRDefault="004754A8" w:rsidP="004754A8">
      <w:r w:rsidRPr="00324E8F">
        <w:t>Instead, Blaine waited until November 1 to speak out against the claim, but it was too late. State Democrats used the remarks (and his late response) to paint Blaine as a "Catholic-hater." New York—and the presidency—was narrowly awarded to Grover Cleveland on the backs of Irish Catholic workers. The candidate's failure to disclaim the remark went down in American political history as a quintessential campaign gaffe—an early example of how unforced errors late in the campaign can derail a candidate’s electoral aspirations.</w:t>
      </w:r>
    </w:p>
    <w:p w14:paraId="3553EEAB" w14:textId="77777777" w:rsidR="004754A8" w:rsidRPr="00324E8F" w:rsidRDefault="004754A8" w:rsidP="004754A8">
      <w:r w:rsidRPr="00324E8F">
        <w:t>1912: Shots Fired</w:t>
      </w:r>
    </w:p>
    <w:p w14:paraId="6FF7F128" w14:textId="77777777" w:rsidR="004754A8" w:rsidRPr="00324E8F" w:rsidRDefault="004754A8" w:rsidP="004754A8">
      <w:r w:rsidRPr="00324E8F">
        <w:t>Theodore Roosevelt’s October surprise came in the form of a bullet to the chest from John Schrank, who shot the Progressive Party candidate during a speech in Milwaukee on October 14. To the horror of the assembled crowd, Roosevelt casually removed his prepared remarks, dripping with blood, from his pocket and carried on with his speech.</w:t>
      </w:r>
    </w:p>
    <w:p w14:paraId="15EB7FF9" w14:textId="77777777" w:rsidR="004754A8" w:rsidRPr="00324E8F" w:rsidRDefault="004754A8" w:rsidP="004754A8">
      <w:r w:rsidRPr="00324E8F">
        <w:t>“I don’t know whether you fully understand that I have just been shot,” he quipped, “but it takes more than that to kill a bull moose.” The 50-page speech had saved his life, but it didn't save his shot at the presidency. While Woodrow Wilson won the presidency, Roosevelt’s speech remains, in Cummins’ words, “one of the great dramatic moments in American politics.”</w:t>
      </w:r>
    </w:p>
    <w:p w14:paraId="0699316D" w14:textId="77777777" w:rsidR="004754A8" w:rsidRPr="00324E8F" w:rsidRDefault="004754A8" w:rsidP="004754A8">
      <w:r w:rsidRPr="00324E8F">
        <w:t>1956: A Global Affair</w:t>
      </w:r>
    </w:p>
    <w:p w14:paraId="3E09DE64" w14:textId="77777777" w:rsidR="004754A8" w:rsidRPr="00324E8F" w:rsidRDefault="004754A8" w:rsidP="004754A8">
      <w:r w:rsidRPr="00324E8F">
        <w:t>October surprises sometimes center on dirty tricks by rival campaigns, but the presidential election of 1956 marks the first time global affairs upended campaign logic late in the election. In the two weeks before Election Day, twin crises—the Hungarian uprising on October 23 and the Israeli army’s military expedition into Egypt on October 29—helped solidify then-president Dwight D. Eisenhower’s stature in the White House.</w:t>
      </w:r>
    </w:p>
    <w:p w14:paraId="1BA57A39" w14:textId="69492887" w:rsidR="004754A8" w:rsidRPr="00324E8F" w:rsidRDefault="004754A8" w:rsidP="004754A8">
      <w:r w:rsidRPr="00324E8F">
        <w:t>As Roll Call's Walter Shapiro observes,</w:t>
      </w:r>
      <w:r w:rsidR="00C57E0F" w:rsidRPr="00324E8F">
        <w:t xml:space="preserve"> </w:t>
      </w:r>
      <w:r w:rsidRPr="00324E8F">
        <w:t>Eisenhower “probably would have romped home in a re-election landslide” regardless, but the saga helped underscore the flexibility of electoral affairs in an increasingly globalized world.</w:t>
      </w:r>
    </w:p>
    <w:p w14:paraId="364E92A8" w14:textId="77777777" w:rsidR="004754A8" w:rsidRPr="00324E8F" w:rsidRDefault="004754A8" w:rsidP="004754A8">
      <w:r w:rsidRPr="00324E8F">
        <w:t>1968: Bombs Away</w:t>
      </w:r>
    </w:p>
    <w:p w14:paraId="541CE1B9" w14:textId="77777777" w:rsidR="00324E8F" w:rsidRPr="00324E8F" w:rsidRDefault="004754A8" w:rsidP="004754A8">
      <w:r w:rsidRPr="00324E8F">
        <w:t>With Democrat Hubert Humphrey trailing Republican Richard Nixon in the polls, then-president Lyndon Johnson unleashed a geopolitical surprise of his own. On October 31, Johnson announced the suspension of American bombing runs in North Vietnam.</w:t>
      </w:r>
    </w:p>
    <w:p w14:paraId="2F1B1B2B" w14:textId="4189876B" w:rsidR="004754A8" w:rsidRPr="00324E8F" w:rsidRDefault="004754A8" w:rsidP="004754A8">
      <w:r w:rsidRPr="00324E8F">
        <w:t>It was the equivalent of a political middle finger to Nixon, who was running on a promise to end the war, and gave Humphrey a much-needed boost in the polls. A few days later, Nixon responded in kind, sending an emissary to convince the South Vietnamese to hit pause on peace efforts until after he trounced Humphrey in the polls.</w:t>
      </w:r>
    </w:p>
    <w:p w14:paraId="3DEE1B5C" w14:textId="77777777" w:rsidR="004754A8" w:rsidRPr="00324E8F" w:rsidRDefault="004754A8" w:rsidP="004754A8">
      <w:r w:rsidRPr="00324E8F">
        <w:t>Nixon still won in the Electoral College—historian Robert Dallek wrote that his late-stage efforts “probably made no difference”— but LBJ’s move narrowed the margin of victory over Humphrey in the popular vote.</w:t>
      </w:r>
    </w:p>
    <w:p w14:paraId="729C70FC" w14:textId="77777777" w:rsidR="004754A8" w:rsidRPr="00324E8F" w:rsidRDefault="004754A8" w:rsidP="004754A8">
      <w:r w:rsidRPr="00324E8F">
        <w:t>1972: Peace Is At Hand</w:t>
      </w:r>
    </w:p>
    <w:p w14:paraId="76A76835" w14:textId="77777777" w:rsidR="004754A8" w:rsidRPr="00324E8F" w:rsidRDefault="004754A8" w:rsidP="004754A8">
      <w:r w:rsidRPr="00324E8F">
        <w:t>Henry Kissinger’s infamous declaration that “peace is at hand” in Vietnam at a White House press conference less than two weeks before Election Day is one of the most infamous examples of the October surprise. The optimism was misplaced—the war in Vietnam wouldn't come to a close for more than two years—but it had the convenient effect of distracting the public from the President's Watergate scandal.</w:t>
      </w:r>
    </w:p>
    <w:p w14:paraId="0F55B26B" w14:textId="77777777" w:rsidR="004754A8" w:rsidRPr="00324E8F" w:rsidRDefault="004754A8" w:rsidP="004754A8">
      <w:r w:rsidRPr="00324E8F">
        <w:t>While Nixon was assured a victory over the feeble George McGovern anyway, the announcement helped soothe an electorate frustrated by the ongoing conflict and gave Nixon a hefty boost in the polls.</w:t>
      </w:r>
    </w:p>
    <w:p w14:paraId="65AA5B68" w14:textId="77777777" w:rsidR="004754A8" w:rsidRPr="00324E8F" w:rsidRDefault="004754A8" w:rsidP="004754A8">
      <w:r w:rsidRPr="00324E8F">
        <w:t>1980: The October Surprise Conspiracy Theory</w:t>
      </w:r>
    </w:p>
    <w:p w14:paraId="538188E2" w14:textId="77777777" w:rsidR="004754A8" w:rsidRPr="00324E8F" w:rsidRDefault="004754A8" w:rsidP="004754A8">
      <w:r w:rsidRPr="00324E8F">
        <w:t>When American hostages in Iran were freed mere minutes after President Ronald Reagan’s inauguration in January 1981, political observers alleged that the Reagan campaign had somehow convinced the Iranian government to delay the release until after the election. The move, it seemed, was itself an attempt to counter a potential October surprise from the Carter camp, echoing Nixon's attempt to thwart LBJ’s October assistance to Humphrey a decade before.</w:t>
      </w:r>
    </w:p>
    <w:p w14:paraId="2B6D39B8" w14:textId="77777777" w:rsidR="004754A8" w:rsidRPr="00324E8F" w:rsidRDefault="004754A8" w:rsidP="004754A8">
      <w:r w:rsidRPr="00324E8F">
        <w:t>The strongest accusation came from former Ford and Carter national security adviser Gary Sick in a New York Times editorial in 1992. Sick, with the help of scores of interviews, argued that “individuals associated with the Reagan-Bush campaign of 1980 met secretly with Iranian officials to delay the release of the American hostages,” promising Tehran a cache of Israeli weapons in return. Former Iranian president Abolhassan Banisadr repeated the allegations, but Congress initially refused to conduct an inquiry and a conspiracy theory was born.</w:t>
      </w:r>
    </w:p>
    <w:p w14:paraId="184C05BD" w14:textId="77777777" w:rsidR="004754A8" w:rsidRPr="00324E8F" w:rsidRDefault="004754A8" w:rsidP="004754A8">
      <w:r w:rsidRPr="00324E8F">
        <w:t>1992: Iran-Contra Returns</w:t>
      </w:r>
    </w:p>
    <w:p w14:paraId="3784D87C" w14:textId="77777777" w:rsidR="004754A8" w:rsidRPr="00324E8F" w:rsidRDefault="004754A8" w:rsidP="004754A8">
      <w:r w:rsidRPr="00324E8F">
        <w:t>The highly competitive three-way 1992 presidential contest took a retro turn after Reagan Secretary of Defense Caspar Weinberger was indicted for perjury and obstruction of justice during the Iran-Contra investigation of the mid-1980s.</w:t>
      </w:r>
    </w:p>
    <w:p w14:paraId="7E71E90E" w14:textId="77777777" w:rsidR="004754A8" w:rsidRPr="00324E8F" w:rsidRDefault="004754A8" w:rsidP="004754A8">
      <w:r w:rsidRPr="00324E8F">
        <w:t>The news broke just four days before the election, spurring Republicans to accuse U.S. Independent Counsel Lawrence Walsh—himself a registered Republican—of using the indictment to dampen George H.W. Bush’s re-election chances. Clinton defeated Bush, who then pardoned Weinberger in the twilight days of his presidency.</w:t>
      </w:r>
    </w:p>
    <w:p w14:paraId="7306C062" w14:textId="77777777" w:rsidR="004754A8" w:rsidRPr="00324E8F" w:rsidRDefault="004754A8" w:rsidP="004754A8">
      <w:r w:rsidRPr="00324E8F">
        <w:t>2000: Bottoms Up</w:t>
      </w:r>
    </w:p>
    <w:p w14:paraId="650F6B02" w14:textId="77777777" w:rsidR="004754A8" w:rsidRPr="00324E8F" w:rsidRDefault="004754A8" w:rsidP="004754A8">
      <w:r w:rsidRPr="00324E8F">
        <w:t>While Bush v. Gore has since overshadowed Bush vs. Gore as the preeminent controversy of the 2000 presidential contest, a late-campaign FOX News report nearly blew George W. Bush out of the water. Days before Election Day, (this was really a November surprise) the cable news network reported that Bush was arrested for drunk driving in 1976 after a night of partying with tennis pro John Newcombe.</w:t>
      </w:r>
    </w:p>
    <w:p w14:paraId="1B890BDD" w14:textId="77777777" w:rsidR="004754A8" w:rsidRPr="00324E8F" w:rsidRDefault="004754A8" w:rsidP="004754A8">
      <w:r w:rsidRPr="00324E8F">
        <w:t>"I'm not proud of that,” Bush told reporters during a press conference. “I made some mistakes. I occasionally drank too much, and I did that night. I learned my lesson.” It didn’t matter much: The Supreme Court eventually awarded Bush the presidency in December after a controversial recount in Florida.</w:t>
      </w:r>
    </w:p>
    <w:p w14:paraId="7398D27B" w14:textId="77777777" w:rsidR="004754A8" w:rsidRPr="00324E8F" w:rsidRDefault="004754A8" w:rsidP="004754A8">
      <w:r w:rsidRPr="00324E8F">
        <w:t>2004: The War on Terror</w:t>
      </w:r>
    </w:p>
    <w:p w14:paraId="48CFB789" w14:textId="77777777" w:rsidR="004754A8" w:rsidRPr="00324E8F" w:rsidRDefault="004754A8" w:rsidP="004754A8">
      <w:pPr>
        <w:rPr>
          <w:rStyle w:val="StyleUnderline"/>
        </w:rPr>
      </w:pPr>
      <w:r w:rsidRPr="00324E8F">
        <w:t xml:space="preserve">In the first presidential election since the September 11 attacks, a string of events allegedly helped Bush by putting national security back in the electoral spotlight. </w:t>
      </w:r>
      <w:r w:rsidRPr="00324E8F">
        <w:rPr>
          <w:rStyle w:val="StyleUnderline"/>
        </w:rPr>
        <w:t>While an October 25 New York Times story about the missing arsenal of explosives in Iraq gave Democrat John Kerry ammunition against George W. Bush’s war on terror, the news rebounded when, days later, Al Jazeera aired video of Osama Bin Laden taking responsibility for 9/11 and ridiculing the Bush administratio</w:t>
      </w:r>
      <w:r w:rsidRPr="00324E8F">
        <w:t xml:space="preserve">n. The media rightly guessed that the tape was released to influence the course of the election: </w:t>
      </w:r>
      <w:r w:rsidRPr="00324E8F">
        <w:rPr>
          <w:rStyle w:val="StyleUnderline"/>
        </w:rPr>
        <w:t>The sight of America’s terror boogeyman gave Bush a six-point lead in the polls headed into November.</w:t>
      </w:r>
    </w:p>
    <w:p w14:paraId="63C0F08A" w14:textId="77777777" w:rsidR="004754A8" w:rsidRPr="00324E8F" w:rsidRDefault="004754A8" w:rsidP="004754A8">
      <w:r w:rsidRPr="00324E8F">
        <w:t>2008: Auntie O</w:t>
      </w:r>
    </w:p>
    <w:p w14:paraId="7BD8BBF1" w14:textId="77777777" w:rsidR="004754A8" w:rsidRPr="00324E8F" w:rsidRDefault="004754A8" w:rsidP="004754A8">
      <w:r w:rsidRPr="00324E8F">
        <w:rPr>
          <w:rStyle w:val="StyleUnderline"/>
        </w:rPr>
        <w:t>In the waning days of the 2008 election, the Associated Press reported that Democrat Barack Obama’s half-aunt Zeituni Onyango lived illegally in Boston for years after the Department of Homeland Security ordered her to leave the country in 2004.</w:t>
      </w:r>
      <w:r w:rsidRPr="00324E8F">
        <w:t xml:space="preserve"> The news came at the close of a campaign in which falsehoods about Obama’s birthplace and his schooling in Indonesia permeated the airwaves.</w:t>
      </w:r>
    </w:p>
    <w:p w14:paraId="44AEF646" w14:textId="6A0877E0" w:rsidR="004754A8" w:rsidRPr="00324E8F" w:rsidRDefault="004754A8" w:rsidP="004754A8">
      <w:r w:rsidRPr="00324E8F">
        <w:t xml:space="preserve">It’s difficult to gauge the impact of the disclosure: </w:t>
      </w:r>
      <w:r w:rsidRPr="00324E8F">
        <w:rPr>
          <w:rStyle w:val="StyleUnderline"/>
        </w:rPr>
        <w:t>Republican John McCain had gradually cut Obama’s lead in the polls in the run-up to Election Day,</w:t>
      </w:r>
      <w:r w:rsidR="00C57E0F" w:rsidRPr="00324E8F">
        <w:rPr>
          <w:rStyle w:val="StyleUnderline"/>
        </w:rPr>
        <w:t xml:space="preserve"> </w:t>
      </w:r>
      <w:r w:rsidRPr="00324E8F">
        <w:rPr>
          <w:rStyle w:val="StyleUnderline"/>
        </w:rPr>
        <w:t>and Obama aides spun the timing of the announcement as “suspicious</w:t>
      </w:r>
      <w:r w:rsidRPr="00324E8F">
        <w:t>.” Nonetheless, Obama won with 365 votes in the Electoral College and 52.9 percent of the popular vote.</w:t>
      </w:r>
    </w:p>
    <w:p w14:paraId="072AC0A9" w14:textId="77777777" w:rsidR="004754A8" w:rsidRPr="00324E8F" w:rsidRDefault="004754A8" w:rsidP="004754A8">
      <w:r w:rsidRPr="00324E8F">
        <w:t>2012: The Storm Before the Storm</w:t>
      </w:r>
    </w:p>
    <w:p w14:paraId="0E2DD616" w14:textId="77777777" w:rsidR="004754A8" w:rsidRPr="00324E8F" w:rsidRDefault="004754A8" w:rsidP="004754A8">
      <w:r w:rsidRPr="00324E8F">
        <w:rPr>
          <w:rStyle w:val="StyleUnderline"/>
        </w:rPr>
        <w:t>Last election’s October surprise wasn’t the result of political scheming or well-timed investigative reporting, but a freak of nature. Hurricane Sandy, which devastated communities up and down the East Coast in the closing days of October, had two important effects: It took swing states New Hampshire and Virginia off the campaign trail for a week or two and gave President Obama the opportunity to appear presidential while responding to a national emergency.</w:t>
      </w:r>
      <w:r w:rsidRPr="00324E8F">
        <w:t xml:space="preserve"> </w:t>
      </w:r>
      <w:r w:rsidRPr="00324E8F">
        <w:rPr>
          <w:rStyle w:val="StyleUnderline"/>
        </w:rPr>
        <w:t>The image of then-popular Republican New Jersey Gov. Chris Christie warmly greeting Obama in the aftermath of the storm didn’t help either</w:t>
      </w:r>
      <w:r w:rsidRPr="00324E8F">
        <w:t>, according to political analysts at the time.</w:t>
      </w:r>
    </w:p>
    <w:p w14:paraId="0F7AB06F" w14:textId="77777777" w:rsidR="004754A8" w:rsidRPr="00324E8F" w:rsidRDefault="004754A8" w:rsidP="004754A8">
      <w:r w:rsidRPr="00324E8F">
        <w:rPr>
          <w:rStyle w:val="StyleUnderline"/>
        </w:rPr>
        <w:t>While Obama was already on the rebound in the national polls after a mixed performance during the presidential debates, Hurricane Sandy gave him an additional edge days before the election</w:t>
      </w:r>
      <w:r w:rsidRPr="00324E8F">
        <w:t>. The rest, as they say, is history.</w:t>
      </w:r>
    </w:p>
    <w:p w14:paraId="70CF4CC4" w14:textId="77777777" w:rsidR="004754A8" w:rsidRPr="00324E8F" w:rsidRDefault="004754A8" w:rsidP="004754A8"/>
    <w:p w14:paraId="5BC0EF1E" w14:textId="77777777" w:rsidR="004754A8" w:rsidRPr="00324E8F" w:rsidRDefault="004754A8" w:rsidP="004754A8">
      <w:pPr>
        <w:pStyle w:val="Heading4"/>
        <w:rPr>
          <w:rFonts w:cs="Times New Roman"/>
        </w:rPr>
      </w:pPr>
      <w:r w:rsidRPr="00324E8F">
        <w:rPr>
          <w:rFonts w:cs="Times New Roman"/>
        </w:rPr>
        <w:t>Too soon to predict—empirical evidence shows that an October Surprise could ruin the election</w:t>
      </w:r>
    </w:p>
    <w:p w14:paraId="13A22BBE" w14:textId="77777777" w:rsidR="004754A8" w:rsidRPr="00324E8F" w:rsidRDefault="004754A8" w:rsidP="004754A8">
      <w:pPr>
        <w:rPr>
          <w:rStyle w:val="Style13ptBold"/>
        </w:rPr>
      </w:pPr>
      <w:r w:rsidRPr="00324E8F">
        <w:rPr>
          <w:rStyle w:val="Style13ptBold"/>
        </w:rPr>
        <w:t>Gee, Politico Editorial Researcher, 16</w:t>
      </w:r>
    </w:p>
    <w:p w14:paraId="1D088143" w14:textId="77777777" w:rsidR="00324E8F" w:rsidRPr="00324E8F" w:rsidRDefault="004754A8" w:rsidP="004754A8">
      <w:pPr>
        <w:spacing w:after="0" w:line="240" w:lineRule="auto"/>
        <w:rPr>
          <w:sz w:val="24"/>
        </w:rPr>
      </w:pPr>
      <w:r w:rsidRPr="00324E8F">
        <w:t xml:space="preserve">(Taylor, October 04, 2016, Politico, “15 October Surprises That Wreaked Havoc on Politics”, </w:t>
      </w:r>
      <w:hyperlink r:id="rId587" w:history="1">
        <w:r w:rsidRPr="00324E8F">
          <w:rPr>
            <w:rStyle w:val="Hyperlink"/>
          </w:rPr>
          <w:t>https://www.politico.com/magazine/story/2016/10/october-surprises-214320</w:t>
        </w:r>
      </w:hyperlink>
      <w:r w:rsidRPr="00324E8F">
        <w:t>, accessed: 07/12/20, SS)</w:t>
      </w:r>
    </w:p>
    <w:p w14:paraId="4D766D45" w14:textId="3926B55D" w:rsidR="004754A8" w:rsidRPr="00324E8F" w:rsidRDefault="004754A8" w:rsidP="004754A8"/>
    <w:p w14:paraId="534ABE4A" w14:textId="77777777" w:rsidR="004754A8" w:rsidRPr="00324E8F" w:rsidRDefault="004754A8" w:rsidP="004754A8">
      <w:r w:rsidRPr="00324E8F">
        <w:t>On Saturday evening, when the New York Times released its explosive report that Donald Trump had claimed a $915 million loss on his 1995 taxes and possibly hadn’t paid federal taxes in the 18 years that followed, it was a clear sign that the election had entered a new phase. Though the revelation itself was astounding, the timing was anything but: Less than a day into the new month, 2016’s first “October surprise” had arrived.</w:t>
      </w:r>
    </w:p>
    <w:p w14:paraId="75730EFF" w14:textId="77777777" w:rsidR="004754A8" w:rsidRPr="00324E8F" w:rsidRDefault="004754A8" w:rsidP="004754A8">
      <w:r w:rsidRPr="00324E8F">
        <w:rPr>
          <w:rStyle w:val="StyleUnderline"/>
        </w:rPr>
        <w:t>Political history is littered with the charred remains of such late-in the-election bombshells that scramble political calculus just as the stakes are at their highest. An “October surprise” can be happenstance or deliberately orchestrated; international (e.g. the outbreak of war) or domestic (e.g. a massive economic rally). Sometimes it’s personal, with a long-hidden skeleton spilling out from a candidate’s closet.</w:t>
      </w:r>
      <w:r w:rsidRPr="00324E8F">
        <w:t xml:space="preserve"> It can save a political campaign as quickly as it can wreck one. And occasionally, it can even decide an election and set the course of the nation.</w:t>
      </w:r>
    </w:p>
    <w:p w14:paraId="5A133EFA" w14:textId="77777777" w:rsidR="004754A8" w:rsidRPr="00324E8F" w:rsidRDefault="004754A8" w:rsidP="004754A8">
      <w:r w:rsidRPr="00324E8F">
        <w:t>With four weeks left in the October and one surprise down already, it’s quite possible that there will be shockers yet to come—with Russian hackers, Donald Trump’s penchant for controversy, Julian Assange on the prowl, Hillary Clinton’s missing emails and a precarious scenario in the Middle East, it is anyone’s guess.</w:t>
      </w:r>
    </w:p>
    <w:p w14:paraId="2F63DDDB" w14:textId="77777777" w:rsidR="004754A8" w:rsidRPr="00324E8F" w:rsidRDefault="004754A8" w:rsidP="004754A8">
      <w:pPr>
        <w:rPr>
          <w:rStyle w:val="StyleUnderline"/>
        </w:rPr>
      </w:pPr>
      <w:r w:rsidRPr="00324E8F">
        <w:rPr>
          <w:rStyle w:val="StyleUnderline"/>
        </w:rPr>
        <w:t>And when the next October surprise is revealed, it will join a rich history of last-minute revelations. Some wreaked havoc on elections and upended races, others reinforced the inevitable. Some were manufactured and expertly timed, others were the product of happenstance. But hearing them is enough to sober up even the most confident election observer: an election isn’t over until it’s over.</w:t>
      </w:r>
    </w:p>
    <w:p w14:paraId="2542D6A7" w14:textId="77777777" w:rsidR="004754A8" w:rsidRPr="00324E8F" w:rsidRDefault="004754A8" w:rsidP="004754A8">
      <w:r w:rsidRPr="00324E8F">
        <w:t>1840: Just Another Electoral Fraud</w:t>
      </w:r>
    </w:p>
    <w:p w14:paraId="10319212" w14:textId="77777777" w:rsidR="004754A8" w:rsidRPr="00324E8F" w:rsidRDefault="004754A8" w:rsidP="004754A8">
      <w:r w:rsidRPr="00324E8F">
        <w:t>Late into his campaign for reelection, President Martin Van Buren had a trick up his sleeve that he thought would secure him a second term in office: Federal prosecutors planned to charge top Whig politicians in New York with a “most stupendous and atrocious fraud” in which they paid Pennsylvanians to travel to New York and fraudulently vote multiple times in the state’s 1838 elections. The prosecutors, members of Van Buren’s Democratic party, did not announce the charges until mid-October, aiming to maximize the indictment’s electoral impact. Democratic newspapers jumped on the story, running sensationalist headlines like, “A Gigantic Plot to Elect Harrison By Fraud” and “Sound the Alarm. Your Liberties Are In Danger.”</w:t>
      </w:r>
    </w:p>
    <w:p w14:paraId="58BD885E" w14:textId="77777777" w:rsidR="004754A8" w:rsidRPr="00324E8F" w:rsidRDefault="004754A8" w:rsidP="004754A8">
      <w:r w:rsidRPr="00324E8F">
        <w:t>At first, the Whigs denied the accusation, but then one of the voter-fraud scheme’s organizers admitted to the charges. The electorate's reaction, however, was not as explosive as Van Buren hoped: They simply assumed that the Democrats were up to the same shenanigans, even though the Whigs were the only ones prosecuted. Van Buren lost the election by six points.</w:t>
      </w:r>
    </w:p>
    <w:p w14:paraId="7A255117" w14:textId="77777777" w:rsidR="004754A8" w:rsidRPr="00324E8F" w:rsidRDefault="004754A8" w:rsidP="004754A8">
      <w:r w:rsidRPr="00324E8F">
        <w:t>1880: A Forged Letter</w:t>
      </w:r>
    </w:p>
    <w:p w14:paraId="04A4E27C" w14:textId="77777777" w:rsidR="004754A8" w:rsidRPr="00324E8F" w:rsidRDefault="004754A8" w:rsidP="004754A8">
      <w:r w:rsidRPr="00324E8F">
        <w:t>On October 20, 1880, the New York Truth published a three-sentence letter purportedly written by Republican nominee James A. Garfield. The note, addressed to an H.L. Morey of Lynn, Massachusetts, voiced support for Chinese immigration to the U.S., and expressed the opinion that employers had the right “to buy labor where they can get it the cheapest.”</w:t>
      </w:r>
    </w:p>
    <w:p w14:paraId="44915DBA" w14:textId="77777777" w:rsidR="004754A8" w:rsidRPr="00324E8F" w:rsidRDefault="004754A8" w:rsidP="004754A8">
      <w:r w:rsidRPr="00324E8F">
        <w:t>The published letter came in the context of widespread xenophobia among white Americans, and both the Democratic and Republican platforms—as well as Garfield himself—had endorsed restrictions on Chinese immigration. The Morey letter threatened to paint Garfield as duplicitous and jeopardized his support in western states whose white citizens were particularly fearful they would lose their jobs to Chinese immigrants.</w:t>
      </w:r>
    </w:p>
    <w:p w14:paraId="17C588A2" w14:textId="77777777" w:rsidR="004754A8" w:rsidRPr="00324E8F" w:rsidRDefault="004754A8" w:rsidP="004754A8">
      <w:r w:rsidRPr="00324E8F">
        <w:t>While Democratic operatives quickly distributed half-million copies of the Morey letter, Garfield was slow to defend himself—due, in part, to the fact that he was initially unsure whether or not he had authored the letter. Penmanship experts began scrutinizing the correspondence to determine its authenticity, and reporters made their way to Massachusetts to track down the addressee, an unknown H.L. Morey of Lynn. Reporters never found Mr. Morey, and after examining the letter himself, Garfield felt confident it was not his handwriting and publicly announced that it was a fake.</w:t>
      </w:r>
    </w:p>
    <w:p w14:paraId="10175D16" w14:textId="77777777" w:rsidR="004754A8" w:rsidRPr="00324E8F" w:rsidRDefault="004754A8" w:rsidP="004754A8">
      <w:r w:rsidRPr="00324E8F">
        <w:t>Even with Garfield's eventual denial, the scandal hurt him politically. What was supposed to be a clear Republic victory became a close race. Garfield beat his opponent by only .02 percentage points in the popular vote, and he lost California, the state most affected by Chinese immigration. After the election, the letter's author was revealed to be Kenward Phillip, a New York Truth journalist who was later arrested and indicted for fraud.</w:t>
      </w:r>
    </w:p>
    <w:p w14:paraId="6B5ACB3D" w14:textId="77777777" w:rsidR="004754A8" w:rsidRPr="00324E8F" w:rsidRDefault="004754A8" w:rsidP="004754A8">
      <w:r w:rsidRPr="00324E8F">
        <w:t>1884: “Rum, Romanism and Rebellion”</w:t>
      </w:r>
    </w:p>
    <w:p w14:paraId="1533D07C" w14:textId="77777777" w:rsidR="004754A8" w:rsidRPr="00324E8F" w:rsidRDefault="004754A8" w:rsidP="004754A8">
      <w:r w:rsidRPr="00324E8F">
        <w:t>In 1884, James G. Blaine, the Republican presidential nominee from Maine, attended a GOP meeting in October when a Presbyterian minister named Dr. Samuel Buchard accused the Democrats of representing “rum, Romanism, and rebellion” — that is, alcohol, Catholics, and the Confederacy.</w:t>
      </w:r>
    </w:p>
    <w:p w14:paraId="7FD1D91E" w14:textId="77777777" w:rsidR="004754A8" w:rsidRPr="00324E8F" w:rsidRDefault="004754A8" w:rsidP="004754A8">
      <w:r w:rsidRPr="00324E8F">
        <w:t>Blaine didn’t object, a silence he later claimed was because either couldn’t hear the comment or wasn't paying attention. But that didn't matter: the public furor that followed cost Blaine thousands of votes from anti-prohibitionists, Roman Catholic immigrants, and southerners. The comment energized Irish voters in New York to vote against Blaine in droves, likely costing him the state—and with it, the election.</w:t>
      </w:r>
    </w:p>
    <w:p w14:paraId="30835D51" w14:textId="77777777" w:rsidR="004754A8" w:rsidRPr="00324E8F" w:rsidRDefault="004754A8" w:rsidP="004754A8">
      <w:r w:rsidRPr="00324E8F">
        <w:t>1912: A Bottomless Ticket</w:t>
      </w:r>
    </w:p>
    <w:p w14:paraId="3A9FCB5C" w14:textId="77777777" w:rsidR="004754A8" w:rsidRPr="00324E8F" w:rsidRDefault="004754A8" w:rsidP="004754A8">
      <w:pPr>
        <w:rPr>
          <w:rStyle w:val="StyleUnderline"/>
        </w:rPr>
      </w:pPr>
      <w:r w:rsidRPr="00324E8F">
        <w:rPr>
          <w:rStyle w:val="StyleUnderline"/>
        </w:rPr>
        <w:t>President William Howard Taft’s doomed 1912 reelection campaign faced difficulties from the beginning: not only did Democratic New Jersey Governor Woodrow Wilson represent an electoral threat, but Theodore Roosevelt, Taft’s Republican predecessor, split off from the GOP to run on the Bull-Moose ticket, splitting the allegiances of Republican voters nationwide.</w:t>
      </w:r>
    </w:p>
    <w:p w14:paraId="1F496795" w14:textId="77777777" w:rsidR="004754A8" w:rsidRPr="00324E8F" w:rsidRDefault="004754A8" w:rsidP="004754A8">
      <w:r w:rsidRPr="00324E8F">
        <w:t>One week before Election Day that November, Taft endured a final blow: His vice president, James S. Sherman, died of Bright's disease while at home in Utica, New York. More than three million Americans ultimately voted for the deceased vice president, although it was decided beforehand that Nicholas Murray Butler, the president of Columbia University, would receive the votes in Sherman’s place. In the end, it didn’t matter: The Taft-Sherman campaign would receive a mere eight electoral votes, finishing far behind both Wilson, the victor, and Roosevelt.</w:t>
      </w:r>
    </w:p>
    <w:p w14:paraId="5E178CD4" w14:textId="77777777" w:rsidR="004754A8" w:rsidRPr="00324E8F" w:rsidRDefault="004754A8" w:rsidP="004754A8">
      <w:r w:rsidRPr="00324E8F">
        <w:t>1920: Black Warren G. Harding and FDR's Investigation Into Homosexuality</w:t>
      </w:r>
    </w:p>
    <w:p w14:paraId="488288B7" w14:textId="77777777" w:rsidR="004754A8" w:rsidRPr="00324E8F" w:rsidRDefault="004754A8" w:rsidP="004754A8">
      <w:pPr>
        <w:rPr>
          <w:rStyle w:val="StyleUnderline"/>
        </w:rPr>
      </w:pPr>
      <w:r w:rsidRPr="00324E8F">
        <w:rPr>
          <w:rStyle w:val="StyleUnderline"/>
        </w:rPr>
        <w:t>It seemed inevitable that Warren G. Harding would be elected president, but in the weeks before the election, his campaign was dismayed by the spread of a rumor that Harding had “Negro blood.” When Mrs. Harding heard about the rumor, she reportedly wept until she was red-eyed. The charge came from William E. Chancellor, a famously racist professor at Wooster College. Harding's advisers were worried the falsehood would hurt their candidate among white racists in southern states, and went to great lengths to prove Harding’s European ancestry. It was, in a sense, the 1920 version of the modern “birther” conspiracy theory.</w:t>
      </w:r>
    </w:p>
    <w:p w14:paraId="52C3BD4E" w14:textId="77777777" w:rsidR="004754A8" w:rsidRPr="00324E8F" w:rsidRDefault="004754A8" w:rsidP="004754A8">
      <w:r w:rsidRPr="00324E8F">
        <w:t>While the Harding campaign was busy trying to prove their white credentials, the Democratic ticket was embroiled in its own scandal. Before accepting the vice presidential nomination that year, Franklin Roosevelt was the assistant secretary of the Navy. In that capacity, Roosevelt had authorized an investigation of homosexuality at a naval facility in Newport, Rhode Island. The investigative unit, which directly reported to Roosevelt, told its members to participate in homosexual acts in order to gain firsthand evidence that would stand up in court.</w:t>
      </w:r>
    </w:p>
    <w:p w14:paraId="3A423799" w14:textId="77777777" w:rsidR="004754A8" w:rsidRPr="00324E8F" w:rsidRDefault="004754A8" w:rsidP="004754A8">
      <w:r w:rsidRPr="00324E8F">
        <w:t>When Roosevelt learned of the investigative unit’s methods, he canceled the operation, but when the operation’s details went public, Roosevelt came under fire as the official who authorized the unit’s mission. John Rathom, a prominent newspaper editor from Providence, led the charge against FDR, and in October, Rathom additionally alleged that Roosevelt had allowed 83 seamen convicted of “unnatural acts” to return to duty. The accusation proved baseless, but the incident did little to help the Democrats stop Harding from taking the White House in November.</w:t>
      </w:r>
    </w:p>
    <w:p w14:paraId="195BAF64" w14:textId="77777777" w:rsidR="004754A8" w:rsidRPr="00324E8F" w:rsidRDefault="004754A8" w:rsidP="004754A8">
      <w:r w:rsidRPr="00324E8F">
        <w:t>1940: FDR Loses the Black Vote, Then Wins it Back</w:t>
      </w:r>
    </w:p>
    <w:p w14:paraId="6D645BC1" w14:textId="77777777" w:rsidR="004754A8" w:rsidRPr="00324E8F" w:rsidRDefault="004754A8" w:rsidP="004754A8">
      <w:r w:rsidRPr="00324E8F">
        <w:t>In 1940, President Franklin Roosevelt was worried about holding onto the black vote as he competed for an unprecedented third term in office. As Europe descended into war, FDR came under criticism from African-American leaders for enabling the military's continued segregation. He was facing a general-election opponent, Wendell Willkie, with a strong civil rights platform. To cap it off, less than a month before the election, an FDR press aide named Stephen Early kneed a black police officer in the groin outside of Madison Square Garden in New York City, a move seen as both an attack on a black professional and an example of the double-standard treatment afforded to Washington insiders.</w:t>
      </w:r>
    </w:p>
    <w:p w14:paraId="3E20DF71" w14:textId="77777777" w:rsidR="004754A8" w:rsidRPr="00324E8F" w:rsidRDefault="004754A8" w:rsidP="004754A8">
      <w:r w:rsidRPr="00324E8F">
        <w:t>To mitigate the political damage, Roosevelt responded with an October surprise of his own: Days before the election, Roosevelt promoted Colonel Benjamin O. Davis Jr. to brigadier general — the first African American to reach that rank – and announced the creation of the Tuskegee Airmen, World War II’s famous group of African-American military pilots.</w:t>
      </w:r>
    </w:p>
    <w:p w14:paraId="0E28D449" w14:textId="77777777" w:rsidR="004754A8" w:rsidRPr="00324E8F" w:rsidRDefault="004754A8" w:rsidP="004754A8">
      <w:r w:rsidRPr="00324E8F">
        <w:t>The ploy largely worked, and Roosevelt won with 55 percent of the popular vote, losing only in white-collar, Protestant communities.</w:t>
      </w:r>
    </w:p>
    <w:p w14:paraId="4F64AD04" w14:textId="77777777" w:rsidR="004754A8" w:rsidRPr="00324E8F" w:rsidRDefault="004754A8" w:rsidP="004754A8">
      <w:r w:rsidRPr="00324E8F">
        <w:t>1964: International Events Trump a Sex Scandal</w:t>
      </w:r>
    </w:p>
    <w:p w14:paraId="644E4AA4" w14:textId="77777777" w:rsidR="004754A8" w:rsidRPr="00324E8F" w:rsidRDefault="004754A8" w:rsidP="004754A8">
      <w:pPr>
        <w:rPr>
          <w:rStyle w:val="StyleUnderline"/>
        </w:rPr>
      </w:pPr>
      <w:r w:rsidRPr="00324E8F">
        <w:rPr>
          <w:rStyle w:val="StyleUnderline"/>
        </w:rPr>
        <w:t>The term “October Surprise” came into popular use in 1972, but the election of 1964 experienced one of the most surprising Octobers in electoral history.</w:t>
      </w:r>
      <w:r w:rsidRPr="00324E8F">
        <w:t xml:space="preserve"> It started out on October 7, when LBJ top aide Walter Jenkins was arrested for disorderly conduct with another man in the Washington D.C. YMCA, which the Toledo Blade later described as “so notorious a gathering place of homosexuals that the District police had long since staked it out with peepholes for surveillance</w:t>
      </w:r>
      <w:r w:rsidRPr="00324E8F">
        <w:rPr>
          <w:rStyle w:val="StyleUnderline"/>
        </w:rPr>
        <w:t>.” Within two days, someone in the FBI had leaked the story to the RNC. “For 24 full hours, Republicans and Democrats alike held their breath to see how the nation would react,” wrote the Toledo Blade, analyzing the election a year later. “And perhaps the most amazing of all events of the campaign of 1964 is that the nation faced the fact fully – and shrugged its shoulders.”</w:t>
      </w:r>
    </w:p>
    <w:p w14:paraId="2A926DC4" w14:textId="77777777" w:rsidR="004754A8" w:rsidRPr="00324E8F" w:rsidRDefault="004754A8" w:rsidP="004754A8">
      <w:r w:rsidRPr="00324E8F">
        <w:rPr>
          <w:rStyle w:val="StyleUnderline"/>
        </w:rPr>
        <w:t xml:space="preserve">LBJ escaped the sex scandal in part because October wasn’t yet over, and the Jenkins incident would soon be swept aside by even greater surprises—this time on a far more consequential stage. On October 14, one week after Jenkins’ arrest, Soviet Premier Nikita Khrushchev was ousted from power by his hardliner colleagues in the USSR. </w:t>
      </w:r>
      <w:r w:rsidRPr="00324E8F">
        <w:t>In the two days that followed, the United Kingdom’s Labour Party won a majority in parliament and the People’s Republic of China conducted its first nuclear weapons test. Amid international tumult, Goldwater’s inflammatory rhetoric seemed even less appealing than it already had. In November, President Johnson won in a landslide.</w:t>
      </w:r>
    </w:p>
    <w:p w14:paraId="4E89B92A" w14:textId="77777777" w:rsidR="004754A8" w:rsidRPr="00324E8F" w:rsidRDefault="004754A8" w:rsidP="004754A8">
      <w:r w:rsidRPr="00324E8F">
        <w:t>1968: Nixon Derails LBJ’s Vietnam Peace Talks</w:t>
      </w:r>
    </w:p>
    <w:p w14:paraId="14916C9B" w14:textId="77777777" w:rsidR="004754A8" w:rsidRPr="00324E8F" w:rsidRDefault="004754A8" w:rsidP="004754A8">
      <w:r w:rsidRPr="00324E8F">
        <w:t>William Casey, a Nixon aide later credited with coining the term “October Surprise,” was suspicious that as the 1968 election raged, President Johnson would try to engineer a last-minute peace deal in Vietnam in an attempt to throw the election to Vice President Hubert Humphrey. Casey was right to be suspicious—shortly before the election, LBJ announced a halt to bombing and the start of new peace talks between Saigon and the Viet Cong. In the polls, Humphrey briefly pulled ahead of Richard Nixon.</w:t>
      </w:r>
    </w:p>
    <w:p w14:paraId="2A0042D0" w14:textId="77777777" w:rsidR="004754A8" w:rsidRPr="00324E8F" w:rsidRDefault="004754A8" w:rsidP="004754A8">
      <w:r w:rsidRPr="00324E8F">
        <w:t>When Nixon heard of Johnson’s maneuvering, he responded by reaching out to South Vietnam’s president Nguyen Van Thieu through backchannels, encouraging him to not attend peace talks and assuring him that if Nixon won the presidency, South Vietnam could expect stronger support from his administration than it would get from Johnson or Humphrey.</w:t>
      </w:r>
    </w:p>
    <w:p w14:paraId="670FEA7F" w14:textId="77777777" w:rsidR="004754A8" w:rsidRPr="00324E8F" w:rsidRDefault="004754A8" w:rsidP="004754A8">
      <w:r w:rsidRPr="00324E8F">
        <w:t>It’s difficult to know if Nixon’s outreach influenced President Thieu’s decision, but Nixon got what he wanted: Three days before the election, the South Vietnamese withdrew from the peace talks, and Humphrey lost his momentum. By that point, LBJ had learned that Nixon was interfering in international affairs and had began wiretapping the Nixon campaign. Humphrey chose not make Nixon’s actions public, however, and lost to his Republican opponent on Election Day.</w:t>
      </w:r>
    </w:p>
    <w:p w14:paraId="68A3E82B" w14:textId="77777777" w:rsidR="004754A8" w:rsidRPr="00324E8F" w:rsidRDefault="004754A8" w:rsidP="004754A8">
      <w:r w:rsidRPr="00324E8F">
        <w:t>1972: Nixon (Prematurely) Announces Peace Agreement in Vietnam</w:t>
      </w:r>
    </w:p>
    <w:p w14:paraId="730EB83F" w14:textId="77777777" w:rsidR="004754A8" w:rsidRPr="00324E8F" w:rsidRDefault="004754A8" w:rsidP="004754A8">
      <w:r w:rsidRPr="00324E8F">
        <w:t>Four years later, President Nixon still hadn’t fulfilled his campaign promise to end the Vietnam War. A timely breakthrough came on October 8, when North Vietnamese negotiators in Paris suddenly agreed to U.S. conditions for peace.</w:t>
      </w:r>
    </w:p>
    <w:p w14:paraId="16BF480B" w14:textId="77777777" w:rsidR="004754A8" w:rsidRPr="00324E8F" w:rsidRDefault="004754A8" w:rsidP="004754A8">
      <w:r w:rsidRPr="00324E8F">
        <w:t>National Security Advisor Henry Kissinger rushed from Paris to Washington for a press conference scheduled for October 26. On October 22nd, things began to fall apart: South Vietnam told Kissinger they would not accept the agreement, and North Vietnam subsequently took offense to Kissinger’s request for more time to persuade Saigon and publicly accused the United States of duplicity. None of that stopped Kissinger from attending the scheduled press conference, however, and proclaiming that “peace is at hand.” The announcement pushed Nixon even further ahead in the polls, and won the election with more than 60 percent of the popular vote. The peace negotiations, however, fell apart in December 1972, and the Vietnam war would continue for another two-and-a-half years.</w:t>
      </w:r>
    </w:p>
    <w:p w14:paraId="433B8AEA" w14:textId="77777777" w:rsidR="004754A8" w:rsidRPr="00324E8F" w:rsidRDefault="004754A8" w:rsidP="004754A8">
      <w:r w:rsidRPr="00324E8F">
        <w:t>1980: Iran Holds Carter’s Campaign Hostage</w:t>
      </w:r>
    </w:p>
    <w:p w14:paraId="5E4D0055" w14:textId="77777777" w:rsidR="004754A8" w:rsidRPr="00324E8F" w:rsidRDefault="004754A8" w:rsidP="004754A8">
      <w:pPr>
        <w:rPr>
          <w:rStyle w:val="StyleUnderline"/>
        </w:rPr>
      </w:pPr>
      <w:r w:rsidRPr="00324E8F">
        <w:rPr>
          <w:rStyle w:val="StyleUnderline"/>
        </w:rPr>
        <w:t>In the Carter-Reagan election, October Surprises entered the world of conspiracy theories. As the story goes, Ronald Reagan was worried that a last-minute deal to release the American hostages in Iran would give President Jimmy Carter the support he needed to win reelection. Then, days before U.S. voters cast their ballots, Iran announced that the it would not release the hostages until after the election.</w:t>
      </w:r>
    </w:p>
    <w:p w14:paraId="4B12A81A" w14:textId="77777777" w:rsidR="004754A8" w:rsidRPr="00324E8F" w:rsidRDefault="004754A8" w:rsidP="004754A8">
      <w:r w:rsidRPr="00324E8F">
        <w:t>Allegations quickly took root over the cause of Iran’s statement. Jack Anderson of the Washington Post claimed that President Carter had been planning a military operation to save the hostages, hoping it would save him the election. Others alleged that Ronald Reagan had made a secret deal with the Iranians to postpone the hostage release and rob Jimmy Carter of victory.</w:t>
      </w:r>
    </w:p>
    <w:p w14:paraId="25C7C484" w14:textId="77777777" w:rsidR="004754A8" w:rsidRPr="00324E8F" w:rsidRDefault="004754A8" w:rsidP="004754A8">
      <w:r w:rsidRPr="00324E8F">
        <w:t>That November, Reagan defeated Carter, and Iran continued to hold 52 Americans hostage, releasing them mere minutes after Ronald Reagan completed his inaugural address in January 1981. Political figures and hostages themselves demanded a probe into the timing of the incident, but Congress didn’t bite until later, when two congressional investigations found no evidence of a conspiracy between Reagan and Iran. Still, a few high-profile figures, including former Iranian President Abulhassan Banisadr, stand by the allegations of a secret Reagan-Iran deal to this day.</w:t>
      </w:r>
    </w:p>
    <w:p w14:paraId="7BCAB1F9" w14:textId="77777777" w:rsidR="004754A8" w:rsidRPr="00324E8F" w:rsidRDefault="004754A8" w:rsidP="004754A8">
      <w:r w:rsidRPr="00324E8F">
        <w:t>1992: A Poorly Timed Iran-Contra Indictment</w:t>
      </w:r>
    </w:p>
    <w:p w14:paraId="2A1A9C3D" w14:textId="77777777" w:rsidR="004754A8" w:rsidRPr="00324E8F" w:rsidRDefault="004754A8" w:rsidP="004754A8">
      <w:pPr>
        <w:rPr>
          <w:rStyle w:val="StyleUnderline"/>
        </w:rPr>
      </w:pPr>
      <w:r w:rsidRPr="00324E8F">
        <w:rPr>
          <w:rStyle w:val="StyleUnderline"/>
        </w:rPr>
        <w:t>The Iran-Contra affair, when the Reagan administration illegally sold weapons to Iran and used the money to fund an anti-communist militia in Nicaragua, came to light in 1987, but by the fall of 1992, it was still fresh enough to cause electoral trouble for Republicans.</w:t>
      </w:r>
    </w:p>
    <w:p w14:paraId="59E89086" w14:textId="77777777" w:rsidR="004754A8" w:rsidRPr="00324E8F" w:rsidRDefault="004754A8" w:rsidP="004754A8">
      <w:r w:rsidRPr="00324E8F">
        <w:t>Just four days before the Bush-Clinton-Perot election, independent counsel Lawrence E. Walsh indicted former Reagan Defense Secretary Caspar Weinberger for lying about his involvement in the Iran-Contra scandal. Republicans fumed, accused Walsh of timing Weinberger’s indictment to damage President Bush’s re-election chances, even though Walsh himself belonged to the Republican Party. In November, Bush lost the election, but before he left the Oval Office, he pardoned Weinberger.</w:t>
      </w:r>
    </w:p>
    <w:p w14:paraId="49FD3FA4" w14:textId="77777777" w:rsidR="004754A8" w:rsidRPr="00324E8F" w:rsidRDefault="004754A8" w:rsidP="004754A8">
      <w:r w:rsidRPr="00324E8F">
        <w:t>2000: George W. Bush’s DUI</w:t>
      </w:r>
    </w:p>
    <w:p w14:paraId="137F640D" w14:textId="77777777" w:rsidR="004754A8" w:rsidRPr="00324E8F" w:rsidRDefault="004754A8" w:rsidP="004754A8">
      <w:pPr>
        <w:rPr>
          <w:rStyle w:val="StyleUnderline"/>
        </w:rPr>
      </w:pPr>
      <w:r w:rsidRPr="00324E8F">
        <w:rPr>
          <w:rStyle w:val="StyleUnderline"/>
        </w:rPr>
        <w:t>George W. Bush and Al Gore were tied in national polls in the days leading up to the 2000 presidential election, but then Fox News Channel broke the biggest scandal of Bush’s campaign: 24 years earlier, Bush had been arrested for a drunk-driving in Maine.</w:t>
      </w:r>
    </w:p>
    <w:p w14:paraId="192E08AA" w14:textId="77777777" w:rsidR="004754A8" w:rsidRPr="00324E8F" w:rsidRDefault="004754A8" w:rsidP="004754A8">
      <w:r w:rsidRPr="00324E8F">
        <w:t>Though the Bush campaign told reporters that the incident was so long ago that it would do little to change voters’ minds, ten years later, Bush strategist Karl Rove wrote that he believes the scandal cost Bush five states. Though many would question that math—and it’s difficult to argue with a counter-factual—Rove believes that without the DUI news, Bush would have won the popular vote and the mess in Florida would have been avoided.</w:t>
      </w:r>
    </w:p>
    <w:p w14:paraId="160F0F3E" w14:textId="77777777" w:rsidR="004754A8" w:rsidRPr="00324E8F" w:rsidRDefault="004754A8" w:rsidP="004754A8">
      <w:r w:rsidRPr="00324E8F">
        <w:t>2004: A New Bin Laden Video Boosts Bush</w:t>
      </w:r>
    </w:p>
    <w:p w14:paraId="5AC87AD0" w14:textId="77777777" w:rsidR="004754A8" w:rsidRPr="00324E8F" w:rsidRDefault="004754A8" w:rsidP="004754A8">
      <w:pPr>
        <w:rPr>
          <w:rStyle w:val="StyleUnderline"/>
        </w:rPr>
      </w:pPr>
      <w:r w:rsidRPr="00324E8F">
        <w:rPr>
          <w:rStyle w:val="StyleUnderline"/>
        </w:rPr>
        <w:t>On October 27, 2004, Osama bin Laden released a video claiming responsibility for the 9/11 attacks and calling President Bush a dictator who repressed freedom by means of the Patriot Act.</w:t>
      </w:r>
    </w:p>
    <w:p w14:paraId="581C6DBB" w14:textId="77777777" w:rsidR="004754A8" w:rsidRPr="00324E8F" w:rsidRDefault="004754A8" w:rsidP="004754A8">
      <w:r w:rsidRPr="00324E8F">
        <w:rPr>
          <w:rStyle w:val="StyleUnderline"/>
        </w:rPr>
        <w:t>The video renewed public interest in national security and aided Bush</w:t>
      </w:r>
      <w:r w:rsidRPr="00324E8F">
        <w:t>. By targeting Bush for criticism, Bin Laden cast him in the role of his enemy—a title that Americans would welcome—while reiterating criticisms of the Patriot Act that many of Bush’s domestic political opponents had made.</w:t>
      </w:r>
    </w:p>
    <w:p w14:paraId="55AA758D" w14:textId="77777777" w:rsidR="004754A8" w:rsidRPr="00324E8F" w:rsidRDefault="004754A8" w:rsidP="004754A8">
      <w:r w:rsidRPr="00324E8F">
        <w:t>2008: A Market Crash Causes McCain’s Unforced Errors</w:t>
      </w:r>
    </w:p>
    <w:p w14:paraId="076C7B2B" w14:textId="77777777" w:rsidR="004754A8" w:rsidRPr="00324E8F" w:rsidRDefault="004754A8" w:rsidP="004754A8">
      <w:pPr>
        <w:rPr>
          <w:rStyle w:val="StyleUnderline"/>
        </w:rPr>
      </w:pPr>
      <w:r w:rsidRPr="00324E8F">
        <w:rPr>
          <w:rStyle w:val="StyleUnderline"/>
        </w:rPr>
        <w:t>In October 2008, the stock market's decline accelerated, joblessness reached a 14-year high, and the global economy teetered on the brink of disaster. Americans were beginning to feel the effects of the Great Recession, driving up Bush’s already-high unpopularity as his tenure in the White House came to an end.</w:t>
      </w:r>
    </w:p>
    <w:p w14:paraId="67BDC509" w14:textId="77777777" w:rsidR="004754A8" w:rsidRPr="00324E8F" w:rsidRDefault="004754A8" w:rsidP="004754A8">
      <w:r w:rsidRPr="00324E8F">
        <w:t>The economic downturn spelled the end of McCain's candidacy. In the months prior, the senator had been struggling to relate to the economic grievances of voters: In an August 2008 interview with POLITICO, McCain </w:t>
      </w:r>
      <w:hyperlink r:id="rId588" w:tgtFrame="_blank" w:history="1">
        <w:r w:rsidRPr="00324E8F">
          <w:rPr>
            <w:rStyle w:val="Hyperlink"/>
          </w:rPr>
          <w:t>couldn't recall</w:t>
        </w:r>
      </w:hyperlink>
      <w:r w:rsidRPr="00324E8F">
        <w:t> how many houses he owned, promising “I’ll have my staff get back to you.” Then in September, he paradoxically declared that “the fundamentals of our economy our strong” while simultaneously recognizing the “tremendous turmoil in our financial markets and Wall Street.” In an effort to appear steady at the helm, he suspended his campaign to return to Washington to focus on the crisis — a move that backfired, making him look ineffective and unable to take on more than one task at a time.</w:t>
      </w:r>
    </w:p>
    <w:p w14:paraId="763CCEBF" w14:textId="77777777" w:rsidR="004754A8" w:rsidRPr="00324E8F" w:rsidRDefault="004754A8" w:rsidP="004754A8">
      <w:pPr>
        <w:rPr>
          <w:rStyle w:val="StyleUnderline"/>
        </w:rPr>
      </w:pPr>
      <w:r w:rsidRPr="00324E8F">
        <w:rPr>
          <w:rStyle w:val="StyleUnderline"/>
        </w:rPr>
        <w:t>Obama capitalized on the moment and McCain’s gaffes, propelling him through the campaign season's final stretch and to the White House.</w:t>
      </w:r>
    </w:p>
    <w:p w14:paraId="15D4657B" w14:textId="77777777" w:rsidR="004754A8" w:rsidRPr="00324E8F" w:rsidRDefault="004754A8" w:rsidP="004754A8">
      <w:r w:rsidRPr="00324E8F">
        <w:t>2012: A Secret Video Tape</w:t>
      </w:r>
    </w:p>
    <w:p w14:paraId="1045EF56" w14:textId="77777777" w:rsidR="004754A8" w:rsidRPr="00324E8F" w:rsidRDefault="004754A8" w:rsidP="004754A8">
      <w:pPr>
        <w:rPr>
          <w:rStyle w:val="StyleUnderline"/>
        </w:rPr>
      </w:pPr>
      <w:r w:rsidRPr="00324E8F">
        <w:t xml:space="preserve">Hurricane Sandy has been falsely labeled an October Surprise during the 2012 election, but it fails to qualify because it was not a human-caused event. </w:t>
      </w:r>
      <w:r w:rsidRPr="00324E8F">
        <w:rPr>
          <w:rStyle w:val="StyleUnderline"/>
        </w:rPr>
        <w:t>The real surprise of that fall 2012 was the September release of a secretly recorded tape of Mitt Romney belittling nearly half of America while speaking to wealthy donors at a closed-door fundraiser.</w:t>
      </w:r>
    </w:p>
    <w:p w14:paraId="65FB6CF0" w14:textId="77777777" w:rsidR="004754A8" w:rsidRPr="00324E8F" w:rsidRDefault="004754A8" w:rsidP="004754A8">
      <w:r w:rsidRPr="00324E8F">
        <w:t>“There are 47 percent of the people who will vote for the president no matter what. All right, there are 47 percent who are with him, who are dependent upon government, who believe that they are victims, who believe the government has responsibility to care for them,” Romney said at a private, high-dollar fundraising event.</w:t>
      </w:r>
    </w:p>
    <w:p w14:paraId="798F23F4" w14:textId="77777777" w:rsidR="004754A8" w:rsidRPr="00324E8F" w:rsidRDefault="004754A8" w:rsidP="004754A8">
      <w:pPr>
        <w:rPr>
          <w:rStyle w:val="StyleUnderline"/>
        </w:rPr>
      </w:pPr>
      <w:r w:rsidRPr="00324E8F">
        <w:rPr>
          <w:rStyle w:val="StyleUnderline"/>
        </w:rPr>
        <w:t>The Obama team quickly made the audio recording the center of a swing-state ad blitz that aired through October. In an interview with David Letterman shortly after the clip surfaced, President Obama quipped, “My expectation is that if you want to be president, you've got to work for everybody, not just for some.”</w:t>
      </w:r>
    </w:p>
    <w:p w14:paraId="7E3BDE59" w14:textId="77777777" w:rsidR="00324E8F" w:rsidRPr="00324E8F" w:rsidRDefault="004754A8" w:rsidP="004754A8">
      <w:r w:rsidRPr="00324E8F">
        <w:rPr>
          <w:rStyle w:val="StyleUnderline"/>
        </w:rPr>
        <w:t>Not even Romney could deny how bad it was for his campaign.</w:t>
      </w:r>
      <w:r w:rsidRPr="00324E8F">
        <w:t xml:space="preserve"> “That hurt,” Romney told Fox News’ Chris Wallace in an interview four months after the election. “There’s no question that hurt and did real damage to my campaign.”</w:t>
      </w:r>
    </w:p>
    <w:p w14:paraId="205A21EF" w14:textId="59CDEDFF" w:rsidR="00324E8F" w:rsidRPr="00324E8F" w:rsidRDefault="00324E8F" w:rsidP="004754A8"/>
    <w:p w14:paraId="205A21EF" w14:textId="59CDEDFF" w:rsidR="004754A8" w:rsidRPr="00324E8F" w:rsidRDefault="004754A8" w:rsidP="004754A8">
      <w:pPr>
        <w:pStyle w:val="Heading3"/>
        <w:rPr>
          <w:rFonts w:cs="Times New Roman"/>
        </w:rPr>
      </w:pPr>
      <w:bookmarkStart w:id="142" w:name="_Toc45868982"/>
      <w:r w:rsidRPr="00324E8F">
        <w:rPr>
          <w:rFonts w:cs="Times New Roman"/>
        </w:rPr>
        <w:t>Plan Not Key – Vice President Pick</w:t>
      </w:r>
      <w:bookmarkEnd w:id="142"/>
    </w:p>
    <w:p w14:paraId="3CD48D10" w14:textId="77777777" w:rsidR="004754A8" w:rsidRPr="00324E8F" w:rsidRDefault="004754A8" w:rsidP="004754A8"/>
    <w:p w14:paraId="41348457" w14:textId="77777777" w:rsidR="004754A8" w:rsidRPr="00324E8F" w:rsidRDefault="004754A8" w:rsidP="004754A8">
      <w:pPr>
        <w:pStyle w:val="Heading4"/>
        <w:rPr>
          <w:rFonts w:cs="Times New Roman"/>
        </w:rPr>
      </w:pPr>
      <w:r w:rsidRPr="00324E8F">
        <w:rPr>
          <w:rFonts w:cs="Times New Roman"/>
        </w:rPr>
        <w:t>Biden’s VP could hurt him in the race</w:t>
      </w:r>
    </w:p>
    <w:p w14:paraId="16C5DC2B" w14:textId="77777777" w:rsidR="004754A8" w:rsidRPr="00324E8F" w:rsidRDefault="004754A8" w:rsidP="004754A8">
      <w:pPr>
        <w:rPr>
          <w:rStyle w:val="Style13ptBold"/>
        </w:rPr>
      </w:pPr>
      <w:r w:rsidRPr="00324E8F">
        <w:rPr>
          <w:rStyle w:val="Style13ptBold"/>
        </w:rPr>
        <w:t>Bitecofer, Christopher Newport University Wason Center for Public Policy associate director &amp; Niskanen Center senior researcher, 5-26-20</w:t>
      </w:r>
    </w:p>
    <w:p w14:paraId="3F9C19F0" w14:textId="77777777" w:rsidR="004754A8" w:rsidRPr="00324E8F" w:rsidRDefault="004754A8" w:rsidP="004754A8">
      <w:pPr>
        <w:spacing w:after="0" w:line="240" w:lineRule="auto"/>
        <w:rPr>
          <w:sz w:val="24"/>
        </w:rPr>
      </w:pPr>
      <w:r w:rsidRPr="00324E8F">
        <w:t xml:space="preserve">(Dr. Rachel, May 26,2020, New York Times, “Why a Biden Victory Hinges on Picking the Right Running Mate”, </w:t>
      </w:r>
      <w:hyperlink r:id="rId589" w:history="1">
        <w:r w:rsidRPr="00324E8F">
          <w:rPr>
            <w:rStyle w:val="Hyperlink"/>
          </w:rPr>
          <w:t>https://www.nytimes.com/2020/05/26/opinion/joe-biden-running-mate.html?searchResultPosition=1</w:t>
        </w:r>
      </w:hyperlink>
      <w:r w:rsidRPr="00324E8F">
        <w:t>, accessed: 07/08/20, SS)</w:t>
      </w:r>
    </w:p>
    <w:p w14:paraId="629BEE7E" w14:textId="77777777" w:rsidR="004754A8" w:rsidRPr="00324E8F" w:rsidRDefault="004754A8" w:rsidP="004754A8"/>
    <w:p w14:paraId="13193D9B" w14:textId="77777777" w:rsidR="004754A8" w:rsidRPr="00324E8F" w:rsidRDefault="004754A8" w:rsidP="004754A8">
      <w:r w:rsidRPr="00324E8F">
        <w:t>Do vice-presidential picks matter? Conventional wisdom argues they have limited electoral impact.</w:t>
      </w:r>
    </w:p>
    <w:p w14:paraId="4A5D1104" w14:textId="77777777" w:rsidR="004754A8" w:rsidRPr="00324E8F" w:rsidRDefault="004754A8" w:rsidP="004754A8">
      <w:r w:rsidRPr="00324E8F">
        <w:rPr>
          <w:rStyle w:val="StyleUnderline"/>
        </w:rPr>
        <w:t>But a vice-presidential pick does matter in a particular way to elections. It suggests the strategy and tactics a campaign will pursue.</w:t>
      </w:r>
      <w:r w:rsidRPr="00324E8F">
        <w:t xml:space="preserve"> The pick might complement the ticket, like Al Gore did for Bill Clinton in 1992, or the pick might balance the ticket, like Mike Pence did for Donald Trump.</w:t>
      </w:r>
    </w:p>
    <w:p w14:paraId="6F6298A6" w14:textId="77777777" w:rsidR="004754A8" w:rsidRPr="00324E8F" w:rsidRDefault="004754A8" w:rsidP="004754A8">
      <w:r w:rsidRPr="00324E8F">
        <w:rPr>
          <w:rStyle w:val="StyleUnderline"/>
        </w:rPr>
        <w:t>So Joe Biden’s electoral fate may well hinge on this decision. In our polarized era, where turnout determines election victors and each party’s coalition</w:t>
      </w:r>
      <w:r w:rsidRPr="00324E8F">
        <w:t xml:space="preserve"> has become more locked in, ticket-balancing picks for vice president can be helpful in mending primary wounds and generating excitement for the coalition in the general election.</w:t>
      </w:r>
    </w:p>
    <w:p w14:paraId="3486FC1C" w14:textId="77777777" w:rsidR="004754A8" w:rsidRPr="00324E8F" w:rsidRDefault="004754A8" w:rsidP="004754A8">
      <w:r w:rsidRPr="00324E8F">
        <w:t>That is why Mr. Biden should select for his running mate a ticket balancer.</w:t>
      </w:r>
    </w:p>
    <w:p w14:paraId="398295EA" w14:textId="77777777" w:rsidR="004754A8" w:rsidRPr="00324E8F" w:rsidRDefault="004754A8" w:rsidP="004754A8">
      <w:r w:rsidRPr="00324E8F">
        <w:rPr>
          <w:rStyle w:val="StyleUnderline"/>
        </w:rPr>
        <w:t>Now, the temptation for Mr. Biden to pick a ticket “complementor” will be high.</w:t>
      </w:r>
      <w:r w:rsidRPr="00324E8F">
        <w:t xml:space="preserve"> All the conventional wisdom suggests that ticket complementors “do no harm” because they are, essentially, prototypes of the presidential nominee.</w:t>
      </w:r>
    </w:p>
    <w:p w14:paraId="3A8A2C7B" w14:textId="77777777" w:rsidR="00324E8F" w:rsidRPr="00324E8F" w:rsidRDefault="004754A8" w:rsidP="004754A8">
      <w:r w:rsidRPr="00324E8F">
        <w:rPr>
          <w:rStyle w:val="StyleUnderline"/>
        </w:rPr>
        <w:t>By contrast, ticket balancers offer voters something the main nominee lacks and often are meant to motivate a group within the coalition with which the nominee has struggled to gain traction</w:t>
      </w:r>
      <w:r w:rsidRPr="00324E8F">
        <w:t>. Balancers are perceived to be riskier, especially since John McCain’s selection of Sarah Palin in 2008.</w:t>
      </w:r>
    </w:p>
    <w:p w14:paraId="5121894A" w14:textId="730C50F1" w:rsidR="004754A8" w:rsidRPr="00324E8F" w:rsidRDefault="004754A8" w:rsidP="004754A8">
      <w:r w:rsidRPr="00324E8F">
        <w:t>Hillary Clinton is often castigated as running a terrible, horrible, no good, doomed campaign. She actually ran a perfectly fine campaign — but strategically speaking, it was the wrong kind of campaign. It was based on the flawed assumption that a significant portion of American conservatives would not, simply could not, vote for Donald Trump.</w:t>
      </w:r>
    </w:p>
    <w:p w14:paraId="0E9CC5FC" w14:textId="77777777" w:rsidR="004754A8" w:rsidRPr="00324E8F" w:rsidRDefault="004754A8" w:rsidP="004754A8">
      <w:r w:rsidRPr="00324E8F">
        <w:t>But on Election Day, 90 percent of Republicans voted for him; Mrs. Clinton also failed to carry independents, despite a campaign structured mostly on winning them over.</w:t>
      </w:r>
    </w:p>
    <w:p w14:paraId="2F640FD1" w14:textId="77777777" w:rsidR="004754A8" w:rsidRPr="00324E8F" w:rsidRDefault="004754A8" w:rsidP="004754A8">
      <w:r w:rsidRPr="00324E8F">
        <w:rPr>
          <w:rStyle w:val="StyleUnderline"/>
        </w:rPr>
        <w:t>Mrs. Clinton’s “do no harm” pick — Senator Tim Kaine of Virginia — ended up doing her considerable harm. The strategy built around the pick ended up leaving the party’s progressive flank vulnerable</w:t>
      </w:r>
      <w:r w:rsidRPr="00324E8F">
        <w:t xml:space="preserve"> to, among other things, a sophisticated Russian propaganda and disinformation campaign.</w:t>
      </w:r>
    </w:p>
    <w:p w14:paraId="2CBF9267" w14:textId="77777777" w:rsidR="004754A8" w:rsidRPr="00324E8F" w:rsidRDefault="004754A8" w:rsidP="004754A8">
      <w:r w:rsidRPr="00324E8F">
        <w:t>In addition, so-called protest balloting in 2016 was three to five times higher than normal in the swing states. In states like Wisconsin, which was </w:t>
      </w:r>
      <w:hyperlink r:id="rId590" w:history="1">
        <w:r w:rsidRPr="00324E8F">
          <w:rPr>
            <w:rStyle w:val="Hyperlink"/>
          </w:rPr>
          <w:t>decided</w:t>
        </w:r>
      </w:hyperlink>
      <w:r w:rsidRPr="00324E8F">
        <w:t> by less than a percentage point, nearly 6 percent of the electorate cast protest ballots. For all the attention placed on white, working-class voters and their continued realignment away from Democrats, protest balloting affected the outcome of every swing state contest and played a pivotal role in Mr. Trump’s destruction of the Democrat’s Midwest “blue wall.”</w:t>
      </w:r>
    </w:p>
    <w:p w14:paraId="4C604C37" w14:textId="77777777" w:rsidR="004754A8" w:rsidRPr="00324E8F" w:rsidRDefault="004754A8" w:rsidP="004754A8">
      <w:r w:rsidRPr="00324E8F">
        <w:t>Yet Mr. Trump still has a plurality problem, and his campaign manager, Brad Parscale, knows it. Even before the pandemic came along to destroy his best argument for re-election, the economy, Mr. Trump was unpopular among independents and has hardly ever (aside from a brief moment early in the coronavirus crisis) hit 50 percent approval rating nationally and rarely in swing states.</w:t>
      </w:r>
    </w:p>
    <w:p w14:paraId="2558A8CF" w14:textId="77777777" w:rsidR="004754A8" w:rsidRPr="00324E8F" w:rsidRDefault="004754A8" w:rsidP="004754A8">
      <w:r w:rsidRPr="00324E8F">
        <w:t>The only way to re-elect a plurality president is to make a plurality vote share sufficient enough to win. And the best way to do that is to replicate Russia’s playbook of targeting parts of the Democratic coalition — like progressives and young black voters — to turn them against voting for Mr. Biden.</w:t>
      </w:r>
    </w:p>
    <w:p w14:paraId="5550C3F9" w14:textId="77777777" w:rsidR="004754A8" w:rsidRPr="00324E8F" w:rsidRDefault="004754A8" w:rsidP="004754A8">
      <w:pPr>
        <w:rPr>
          <w:rStyle w:val="Emphasis"/>
        </w:rPr>
      </w:pPr>
      <w:r w:rsidRPr="00324E8F">
        <w:t xml:space="preserve">The only person who has as much riding on Mr. Biden’s decision is Mr. Trump. As in 2016, he hopes to pick off or discourage disgruntled progressive voters. </w:t>
      </w:r>
      <w:r w:rsidRPr="00324E8F">
        <w:rPr>
          <w:rStyle w:val="Emphasis"/>
        </w:rPr>
        <w:t>Much of Mr. Trump’s re-election hopes are pinned on Mr. Biden making the wrong choice of running mate.</w:t>
      </w:r>
    </w:p>
    <w:p w14:paraId="167AF8D5" w14:textId="77777777" w:rsidR="004754A8" w:rsidRPr="00324E8F" w:rsidRDefault="004754A8" w:rsidP="004754A8">
      <w:pPr>
        <w:rPr>
          <w:rStyle w:val="StyleUnderline"/>
        </w:rPr>
      </w:pPr>
      <w:r w:rsidRPr="00324E8F">
        <w:rPr>
          <w:rStyle w:val="StyleUnderline"/>
        </w:rPr>
        <w:t>So the Biden team must make a pick that can help Democrats match what promises to be an energized Republican base. The best way to do that is a ticket-balancing candidate like Stacey Abrams or Kamala Harris. They would bring gender and racial diversity to the ticket and, perhaps even more important, ideological diversity.</w:t>
      </w:r>
    </w:p>
    <w:p w14:paraId="06A8C0E6" w14:textId="77777777" w:rsidR="004754A8" w:rsidRPr="00324E8F" w:rsidRDefault="004754A8" w:rsidP="004754A8">
      <w:pPr>
        <w:rPr>
          <w:rStyle w:val="StyleUnderline"/>
        </w:rPr>
      </w:pPr>
      <w:r w:rsidRPr="00324E8F">
        <w:rPr>
          <w:rStyle w:val="StyleUnderline"/>
        </w:rPr>
        <w:t>That might prove to be the single most effective way to head off the Trump campaign’s “divide and conquer” plan for progressives in 2020</w:t>
      </w:r>
      <w:r w:rsidRPr="00324E8F">
        <w:t xml:space="preserve">. With 120 million millennials and Generation Z potential voters now powering their coalition, </w:t>
      </w:r>
      <w:r w:rsidRPr="00324E8F">
        <w:rPr>
          <w:rStyle w:val="StyleUnderline"/>
        </w:rPr>
        <w:t>Democrats would be wise to recognize that their electoral fate hinges on getting these voters to the polls. Mr. Biden is positioning himself as a bridge to the party’s future — and liberals like Ms. Harris and Ms. Abrams would help pave the way.</w:t>
      </w:r>
    </w:p>
    <w:p w14:paraId="12FCEFE7" w14:textId="77777777" w:rsidR="004754A8" w:rsidRPr="00324E8F" w:rsidRDefault="004754A8" w:rsidP="004754A8">
      <w:r w:rsidRPr="00324E8F">
        <w:rPr>
          <w:rStyle w:val="StyleUnderline"/>
        </w:rPr>
        <w:t>Another ticket-balancing approach would be to put a down payment on the Democratic Party’s geographic future. This approach would focus resources not as much on the Midwest but on Sunbelt states from California to Georgia through Texas</w:t>
      </w:r>
      <w:r w:rsidRPr="00324E8F">
        <w:t>, which could rise as a potential swing state as early as 2024. This would have the Biden team looking at Michelle Lujan Grisham, the Latina governor of New Mexico, or at Senator Catherine Cortez Masto of Nevada as potential running mates.</w:t>
      </w:r>
    </w:p>
    <w:p w14:paraId="0C8C3B2D" w14:textId="77777777" w:rsidR="004754A8" w:rsidRPr="00324E8F" w:rsidRDefault="004754A8" w:rsidP="004754A8">
      <w:r w:rsidRPr="00324E8F">
        <w:t>Mr. Biden’s nomination maxes out the ticket’s appeal to the center of the electorate. Among independents, the pandemic, economic collapse and Mr. Trump’s antics already provide Mr. Biden a hard edge. A centrist, ticket-complementing pick like Senator Amy Klobuchar of Minnesota will likely bring diminishing returns in this regard. As a fellow white moderate, Ms. Klobuchar is a quintessential ticket complementor — a 2020 version of Mr. Kaine.</w:t>
      </w:r>
    </w:p>
    <w:p w14:paraId="7AC6E10B" w14:textId="77777777" w:rsidR="004754A8" w:rsidRPr="00324E8F" w:rsidRDefault="004754A8" w:rsidP="004754A8">
      <w:pPr>
        <w:rPr>
          <w:rStyle w:val="StyleUnderline"/>
        </w:rPr>
      </w:pPr>
      <w:r w:rsidRPr="00324E8F">
        <w:t xml:space="preserve">If Mr. Biden is going to ignore the fact that today’s Democratic Party represents the most racially diverse coalition in America’s history, </w:t>
      </w:r>
      <w:r w:rsidRPr="00324E8F">
        <w:rPr>
          <w:rStyle w:val="StyleUnderline"/>
        </w:rPr>
        <w:t>he should at least look to a ticket balancer like Senator Elizabeth Warren of Massachusetts, who would bring ideological diversity and guarantee robust turnout and loyal support among progressives, many of whom are independents.</w:t>
      </w:r>
    </w:p>
    <w:p w14:paraId="3AB46FF0" w14:textId="77777777" w:rsidR="004754A8" w:rsidRPr="00324E8F" w:rsidRDefault="004754A8" w:rsidP="004754A8">
      <w:r w:rsidRPr="00324E8F">
        <w:t>The special election last week in California’s 25th District shows Democrats are still vulnerable to low turnout; when their coalition fails to turn out, they lose. It also dispelled a dangerous myth — suburban Republicans are not casting ballots for Democrats. If Democrats want to hold on to or even expand on their House gains from 2018 and potentially take control of the Senate, they need an excited electorate.</w:t>
      </w:r>
    </w:p>
    <w:p w14:paraId="3737174A" w14:textId="77777777" w:rsidR="004754A8" w:rsidRPr="00324E8F" w:rsidRDefault="004754A8" w:rsidP="004754A8">
      <w:r w:rsidRPr="00324E8F">
        <w:rPr>
          <w:rStyle w:val="StyleUnderline"/>
        </w:rPr>
        <w:t>Election outcomes in key states like Michigan, Wisconsin, Pennsylvania, North Carolina, Florida and Arizona all come down to the same thing: the percentage of Democrats and left-leaning independents that end up casting ballots</w:t>
      </w:r>
      <w:r w:rsidRPr="00324E8F">
        <w:t xml:space="preserve"> compared with the percentage of Republicans and right-leaning independents that do so. Republicans understand this campaign math and learned to solve this equation a long time ago. The only question is, have Democrats finally solved it too?</w:t>
      </w:r>
    </w:p>
    <w:p w14:paraId="57854833" w14:textId="77777777" w:rsidR="004754A8" w:rsidRPr="00324E8F" w:rsidRDefault="004754A8" w:rsidP="004754A8"/>
    <w:p w14:paraId="66562845" w14:textId="77777777" w:rsidR="004754A8" w:rsidRPr="00324E8F" w:rsidRDefault="004754A8" w:rsidP="004754A8">
      <w:pPr>
        <w:pStyle w:val="Heading2"/>
        <w:rPr>
          <w:rFonts w:cs="Times New Roman"/>
        </w:rPr>
      </w:pPr>
      <w:bookmarkStart w:id="143" w:name="_Toc45868983"/>
      <w:r w:rsidRPr="00324E8F">
        <w:rPr>
          <w:rFonts w:cs="Times New Roman"/>
        </w:rPr>
        <w:t>Impact Answers</w:t>
      </w:r>
      <w:bookmarkEnd w:id="143"/>
    </w:p>
    <w:p w14:paraId="1253CF9D" w14:textId="77777777" w:rsidR="004754A8" w:rsidRPr="00324E8F" w:rsidRDefault="004754A8" w:rsidP="004754A8"/>
    <w:p w14:paraId="345066C5" w14:textId="77777777" w:rsidR="004754A8" w:rsidRPr="00324E8F" w:rsidRDefault="004754A8" w:rsidP="004754A8">
      <w:pPr>
        <w:pStyle w:val="Heading3"/>
        <w:rPr>
          <w:rFonts w:cs="Times New Roman"/>
        </w:rPr>
      </w:pPr>
      <w:bookmarkStart w:id="144" w:name="_Toc45868984"/>
      <w:r w:rsidRPr="00324E8F">
        <w:rPr>
          <w:rFonts w:cs="Times New Roman"/>
        </w:rPr>
        <w:t>AT – Trump Gets Agenda</w:t>
      </w:r>
      <w:bookmarkEnd w:id="144"/>
    </w:p>
    <w:p w14:paraId="0B8357E8" w14:textId="77777777" w:rsidR="004754A8" w:rsidRPr="00324E8F" w:rsidRDefault="004754A8" w:rsidP="004754A8"/>
    <w:p w14:paraId="48D00592" w14:textId="77777777" w:rsidR="004754A8" w:rsidRPr="00324E8F" w:rsidRDefault="004754A8" w:rsidP="004754A8">
      <w:pPr>
        <w:pStyle w:val="Heading4"/>
        <w:rPr>
          <w:rFonts w:cs="Times New Roman"/>
        </w:rPr>
      </w:pPr>
      <w:r w:rsidRPr="00324E8F">
        <w:rPr>
          <w:rFonts w:cs="Times New Roman"/>
        </w:rPr>
        <w:t>Even if he is elected, a second Trump term doesn’t mean Trump gets what he wants</w:t>
      </w:r>
    </w:p>
    <w:p w14:paraId="6571AE02" w14:textId="77777777" w:rsidR="00324E8F" w:rsidRPr="00324E8F" w:rsidRDefault="004754A8" w:rsidP="004754A8">
      <w:pPr>
        <w:rPr>
          <w:rStyle w:val="Style13ptBold"/>
        </w:rPr>
      </w:pPr>
      <w:r w:rsidRPr="00324E8F">
        <w:rPr>
          <w:rStyle w:val="Style13ptBold"/>
        </w:rPr>
        <w:t>Glastris, Washington Monthly editor-in-chief, 20,</w:t>
      </w:r>
    </w:p>
    <w:p w14:paraId="1761B471" w14:textId="61D93922" w:rsidR="004754A8" w:rsidRPr="00324E8F" w:rsidRDefault="004754A8" w:rsidP="004754A8">
      <w:r w:rsidRPr="00324E8F">
        <w:t>[Paul, April/May/June 2020, Washington Monthly, “Why a Second Trump Term Will Not Be a Horror Movie,” https://washingtonmonthly.com/magazine/april-may-june-2020/why-a-second-trump-term-will-not-be-a-horror-movie/, accessed on 7/7/20, BS]</w:t>
      </w:r>
    </w:p>
    <w:p w14:paraId="4A16A366" w14:textId="77777777" w:rsidR="00324E8F" w:rsidRPr="00324E8F" w:rsidRDefault="004754A8" w:rsidP="004754A8">
      <w:r w:rsidRPr="00324E8F">
        <w:t>I’m a big fan of violent suspense movies: The Bourne Identity, Fight Club, Winter’s Bone. But horror films? Not so much. The reason, I think, is that horror movies are all about experiencing the feeling of helpless terror, which isn’t my thing. The whole point of a thriller, by contrast, is to identify with protagonists who have enough agency and wit to assert some measure of control over the situation, no matter how dreadful.</w:t>
      </w:r>
    </w:p>
    <w:p w14:paraId="1E2F1348" w14:textId="77777777" w:rsidR="00324E8F" w:rsidRPr="00324E8F" w:rsidRDefault="004754A8" w:rsidP="004754A8">
      <w:r w:rsidRPr="00324E8F">
        <w:t>To many people, the Trump presidency has felt like one long horror movie. To me, it’s been more like a thriller: disorienting, appalling, emotionally wrenching, but not disempowering. Almost every insane or diabolical decision the president has made has been met with countermoves—by the courts, civil servants, voters, Nancy Pelosi—that have frequently lessened the impact and fortified my faith that all is not lost.</w:t>
      </w:r>
    </w:p>
    <w:p w14:paraId="14997A17" w14:textId="77777777" w:rsidR="00324E8F" w:rsidRPr="00324E8F" w:rsidRDefault="004754A8" w:rsidP="004754A8">
      <w:r w:rsidRPr="00324E8F">
        <w:t>The novel coronavirus is the latest case in point. Trump’s willful dismissal of the crisis in its early weeks will almost certainly result in many unnecessary deaths. But the wise words and prudent actions of others, from the National Institutes of Health’s Anthony Fauci to ordinary citizens, give me hope that we can “flatten the curve.”</w:t>
      </w:r>
    </w:p>
    <w:p w14:paraId="1334B236" w14:textId="0F0381DB" w:rsidR="004754A8" w:rsidRPr="00324E8F" w:rsidRDefault="004754A8" w:rsidP="004754A8">
      <w:r w:rsidRPr="00324E8F">
        <w:t>Similarly, the possibility that Trump could be reelected is, for many people, like a horror flick too frightening to watch. The essays in our cover package certainly provide evidence for maximum alarm.</w:t>
      </w:r>
    </w:p>
    <w:p w14:paraId="57A4F1D8" w14:textId="77777777" w:rsidR="00324E8F" w:rsidRPr="00324E8F" w:rsidRDefault="004754A8" w:rsidP="004754A8">
      <w:r w:rsidRPr="00324E8F">
        <w:rPr>
          <w:rStyle w:val="StyleUnderline"/>
        </w:rPr>
        <w:t>But there are reasons to think that a second Trump term would not be as apocalyptic as we might imagine. One reason is that the direst scenarios our essayists lay out—the end of Obamacare, a slashing of the safety net—are likely to happen only if Trump is able to continue to pack the courts with conservatives</w:t>
      </w:r>
      <w:r w:rsidRPr="00324E8F">
        <w:t>. But that presumes that the GOP holds the Senate. This has not been a sure bet since vulnerable Republican senators like Maine’s Susan Collins supported him in the impeachment trial. It is even less so now that the presumptive Democrat presidential nominee is moderate Joe Biden—and not Bernie Sanders, who down-ballot Democrats rightly see as a potential drag on their chances.</w:t>
      </w:r>
    </w:p>
    <w:p w14:paraId="54B486EB" w14:textId="5EED7B6D" w:rsidR="004754A8" w:rsidRPr="00324E8F" w:rsidRDefault="004754A8" w:rsidP="004754A8">
      <w:pPr>
        <w:rPr>
          <w:rStyle w:val="StyleUnderline"/>
        </w:rPr>
      </w:pPr>
      <w:r w:rsidRPr="00324E8F">
        <w:rPr>
          <w:rStyle w:val="StyleUnderline"/>
        </w:rPr>
        <w:t>Another reason is that second-term presidents almost always find themselves in a weakened position. Sometimes it’s because foolish decisions they made in their first terms catch up to them in the second term—think George W. Bush putting the singularly unqualified Michael Brown in charge of FEMA two years ahead of Hurricane Katrina</w:t>
      </w:r>
      <w:r w:rsidRPr="00324E8F">
        <w:t xml:space="preserve">. Sometimes it’s because they let their reelections go to their heads and then act carelessly—as Bush did with his push to privatize Social Security, Bill Clinton did with Monica Lewinsky, and Ronald Reagan did with the Iranian arms-for-hostages deal. </w:t>
      </w:r>
      <w:r w:rsidRPr="00324E8F">
        <w:rPr>
          <w:rStyle w:val="StyleUnderline"/>
        </w:rPr>
        <w:t>Even presidents who appear invincible can suffer irreparable damage. Nixon won the 1972 election in an overwhelming landslide. He was gone in less than two years.</w:t>
      </w:r>
    </w:p>
    <w:p w14:paraId="154D047F" w14:textId="77777777" w:rsidR="00324E8F" w:rsidRPr="00324E8F" w:rsidRDefault="004754A8" w:rsidP="004754A8">
      <w:r w:rsidRPr="00324E8F">
        <w:t xml:space="preserve">Of course, </w:t>
      </w:r>
      <w:r w:rsidRPr="00324E8F">
        <w:rPr>
          <w:rStyle w:val="StyleUnderline"/>
        </w:rPr>
        <w:t>Trump has created more scandals in his first three years than any other president did in eight</w:t>
      </w:r>
      <w:r w:rsidRPr="00324E8F">
        <w:t xml:space="preserve">. What’s protected him so far, and what gives him a decent chance of winning reelection, </w:t>
      </w:r>
      <w:r w:rsidRPr="00324E8F">
        <w:rPr>
          <w:rStyle w:val="StyleUnderline"/>
        </w:rPr>
        <w:t>is the rock-solid approval of Republican voters. Even in the wake of his mismanagement of the pandemic, that support remains (as of this writing) undiminished</w:t>
      </w:r>
      <w:r w:rsidRPr="00324E8F">
        <w:t>.</w:t>
      </w:r>
    </w:p>
    <w:p w14:paraId="64BB9E3F" w14:textId="6DDEBEDD" w:rsidR="004754A8" w:rsidRPr="00324E8F" w:rsidRDefault="004754A8" w:rsidP="004754A8">
      <w:r w:rsidRPr="00324E8F">
        <w:rPr>
          <w:rStyle w:val="StyleUnderline"/>
        </w:rPr>
        <w:t>Will his base continue to back him unqualifiedly for four more years regardless of conditions on the ground? I doubt it. Recall that George W. Bush was also beloved by conservatives in his first term. But then, after being re-inaugurated, he tried (and failed) to privatize Social Security. Then Katrina hit. Then Harriet Miers had to withdraw her Supreme Court nomination. Between January and November 2005, Bush’s approval rating among Republican voters fell by 22 points</w:t>
      </w:r>
      <w:r w:rsidRPr="00324E8F">
        <w:t>.</w:t>
      </w:r>
    </w:p>
    <w:p w14:paraId="3E26DCB5" w14:textId="77777777" w:rsidR="00324E8F" w:rsidRPr="00324E8F" w:rsidRDefault="004754A8" w:rsidP="004754A8">
      <w:pPr>
        <w:rPr>
          <w:rStyle w:val="StyleUnderline"/>
        </w:rPr>
      </w:pPr>
      <w:r w:rsidRPr="00324E8F">
        <w:t>Sure, Trump benefits from a hermetically sealed right-wing media ecosystem that recycles his self-serving nonsense. But that system was already a BFD during the Bush years—</w:t>
      </w:r>
      <w:r w:rsidRPr="00324E8F">
        <w:rPr>
          <w:rStyle w:val="StyleUnderline"/>
        </w:rPr>
        <w:t>Fox News drew more viewers during the 2004 Republican National Convention than any other TV network. In the end, it could not save Bush from the real-world consequences of his own actions.</w:t>
      </w:r>
    </w:p>
    <w:p w14:paraId="05D62931" w14:textId="77777777" w:rsidR="00324E8F" w:rsidRPr="00324E8F" w:rsidRDefault="004754A8" w:rsidP="004754A8">
      <w:r w:rsidRPr="00324E8F">
        <w:t xml:space="preserve">The parties are even more ideologically sorted today, and </w:t>
      </w:r>
      <w:r w:rsidRPr="00324E8F">
        <w:rPr>
          <w:rStyle w:val="StyleUnderline"/>
        </w:rPr>
        <w:t>Trump plays to the racism and xenophobia of his base, which Bush mostly did not. So it’s possible that he will retain the loyalty of his supporters regardless of what happens in a second term—continuing mass deaths from the coronavirus, a brutal recession with few fiscal tools to fight it, and so on.</w:t>
      </w:r>
    </w:p>
    <w:p w14:paraId="4472A325" w14:textId="73EDD375" w:rsidR="004754A8" w:rsidRPr="00324E8F" w:rsidRDefault="004754A8" w:rsidP="004754A8">
      <w:pPr>
        <w:rPr>
          <w:rStyle w:val="StyleUnderline"/>
        </w:rPr>
      </w:pPr>
      <w:r w:rsidRPr="00324E8F">
        <w:rPr>
          <w:rStyle w:val="StyleUnderline"/>
        </w:rPr>
        <w:t>But if his numbers do begin to slip, it will be huge news. GOP lawmakers with their eyes on the 2022 elections will start to defy him. He will lash out and do more foolish, counterproductive, unconstitutional things. His base of support will shrink further. His party will get wiped out in the midterms. The House will impeach him again, and this time the votes will be there in the Senate to convict him. He’ll helicopter to Mar-a-Lago, where federal agents will be waiting with subpoenas. After a lengthy trial over crimes committed before and during his presidency for which he no longer enjoys immunity, he will live out his final days in prison.</w:t>
      </w:r>
    </w:p>
    <w:p w14:paraId="7CE9ACB0" w14:textId="77777777" w:rsidR="004754A8" w:rsidRPr="00324E8F" w:rsidRDefault="004754A8" w:rsidP="004754A8">
      <w:r w:rsidRPr="00324E8F">
        <w:t>Hey, it’s my movie.</w:t>
      </w:r>
    </w:p>
    <w:p w14:paraId="2B92CB82" w14:textId="77777777" w:rsidR="004754A8" w:rsidRPr="00324E8F" w:rsidRDefault="004754A8" w:rsidP="004754A8">
      <w:pPr>
        <w:pStyle w:val="Heading3"/>
        <w:rPr>
          <w:rFonts w:cs="Times New Roman"/>
        </w:rPr>
      </w:pPr>
      <w:bookmarkStart w:id="145" w:name="_Toc45868985"/>
      <w:r w:rsidRPr="00324E8F">
        <w:rPr>
          <w:rFonts w:cs="Times New Roman"/>
        </w:rPr>
        <w:t>AT – Biden Solves Foreign Policy</w:t>
      </w:r>
      <w:bookmarkEnd w:id="145"/>
    </w:p>
    <w:p w14:paraId="3995FF89" w14:textId="77777777" w:rsidR="004754A8" w:rsidRPr="00324E8F" w:rsidRDefault="004754A8" w:rsidP="004754A8"/>
    <w:p w14:paraId="4A790548" w14:textId="77777777" w:rsidR="004754A8" w:rsidRPr="00324E8F" w:rsidRDefault="004754A8" w:rsidP="004754A8">
      <w:pPr>
        <w:pStyle w:val="Heading4"/>
        <w:rPr>
          <w:rFonts w:cs="Times New Roman"/>
        </w:rPr>
      </w:pPr>
      <w:r w:rsidRPr="00324E8F">
        <w:rPr>
          <w:rFonts w:cs="Times New Roman"/>
        </w:rPr>
        <w:t>Biden’s vision of foreign policy isn’t much clearer than Trump’s</w:t>
      </w:r>
    </w:p>
    <w:p w14:paraId="3355A680" w14:textId="77777777" w:rsidR="00324E8F" w:rsidRPr="00324E8F" w:rsidRDefault="004754A8" w:rsidP="004754A8">
      <w:r w:rsidRPr="00324E8F">
        <w:rPr>
          <w:rStyle w:val="Style13ptBold"/>
        </w:rPr>
        <w:t>Schake, American Enterprise Institute Foreign and Defense Policy Director, 20</w:t>
      </w:r>
    </w:p>
    <w:p w14:paraId="041E1061" w14:textId="03F6EFAE" w:rsidR="004754A8" w:rsidRPr="00324E8F" w:rsidRDefault="004754A8" w:rsidP="004754A8">
      <w:r w:rsidRPr="00324E8F">
        <w:t>[Kori, 6-7-2020, The Atlantic, “Biden’s Bad Foreign-Policy Ideas,” https://www.theatlantic.com/ideas/archive/2020/06/bidens-chance-disavow-his-bad-foreign-policy-ideas/612787/, accessed 7-8-2020, JL]</w:t>
      </w:r>
    </w:p>
    <w:p w14:paraId="1067047A" w14:textId="77777777" w:rsidR="004754A8" w:rsidRPr="00324E8F" w:rsidRDefault="004754A8" w:rsidP="004754A8">
      <w:pPr>
        <w:rPr>
          <w:rStyle w:val="Emphasis"/>
        </w:rPr>
      </w:pPr>
      <w:r w:rsidRPr="00324E8F">
        <w:rPr>
          <w:u w:val="single"/>
        </w:rPr>
        <w:t xml:space="preserve">Joe Biden has been wrong a lot on foreign and defense policy. A lot. This year’s presumptive Democratic presidential nominee voted against the 1991 Gulf War, in which the United States and a broad multinational coalition quickly achieved their goals, and in favor of the 2003 Iraq War, and regretted both votes. Years into hostilities, he opposed the troop surges that brought some stability to both Iraq and Afghanistan and even insisted that “the Taliban per se is not our enemy.” He argued for carving Iraq into sectarian statelets even as Iraqis voted for cross-sectarian political lists. And he opposed the raid that killed Osama bin Laden. </w:t>
      </w:r>
      <w:r w:rsidRPr="00324E8F">
        <w:rPr>
          <w:rStyle w:val="Emphasis"/>
        </w:rPr>
        <w:t>These stances suggest not only that he lacks a philosophy of how to use military force effectively, but also that his instincts on when to use it are often faulty.</w:t>
      </w:r>
    </w:p>
    <w:p w14:paraId="5B236860" w14:textId="77777777" w:rsidR="004754A8" w:rsidRPr="00324E8F" w:rsidRDefault="004754A8" w:rsidP="004754A8">
      <w:r w:rsidRPr="00324E8F">
        <w:t xml:space="preserve">Perhaps for that reason, </w:t>
      </w:r>
      <w:r w:rsidRPr="00324E8F">
        <w:rPr>
          <w:u w:val="single"/>
        </w:rPr>
        <w:t>Biden was seldom a major force in American foreign and defense policy during more than three decades in the Senate—even though he served as the chairman of its Foreign Relations Committee.</w:t>
      </w:r>
      <w:r w:rsidRPr="00324E8F">
        <w:t xml:space="preserve"> But </w:t>
      </w:r>
      <w:r w:rsidRPr="00324E8F">
        <w:rPr>
          <w:u w:val="single"/>
        </w:rPr>
        <w:t>he has shown an embarrassing tendency to embellish his contributions</w:t>
      </w:r>
      <w:r w:rsidRPr="00324E8F">
        <w:t>, such as claiming he was responsible for ending genocide in Bosnia.</w:t>
      </w:r>
    </w:p>
    <w:p w14:paraId="78682395" w14:textId="77777777" w:rsidR="004754A8" w:rsidRPr="00324E8F" w:rsidRDefault="004754A8" w:rsidP="004754A8">
      <w:r w:rsidRPr="00324E8F">
        <w:rPr>
          <w:u w:val="single"/>
        </w:rPr>
        <w:t xml:space="preserve">Robert Gates, who served as the secretary of defense under George W. Bush and Barack Obama, wrote in his 2014 memoir that </w:t>
      </w:r>
      <w:r w:rsidRPr="00324E8F">
        <w:rPr>
          <w:rStyle w:val="Emphasis"/>
        </w:rPr>
        <w:t>Biden “has been wrong on nearly every major foreign policy and national security issue over the past four decades</w:t>
      </w:r>
      <w:r w:rsidRPr="00324E8F">
        <w:rPr>
          <w:u w:val="single"/>
        </w:rPr>
        <w:t>.”</w:t>
      </w:r>
      <w:r w:rsidRPr="00324E8F">
        <w:t xml:space="preserve"> Last year, Gates reiterated his concerns. “I think that the vice president had some issues with the military,” he declared on CBS’s Face the Nation.</w:t>
      </w:r>
    </w:p>
    <w:p w14:paraId="4E29FCDF" w14:textId="77777777" w:rsidR="004754A8" w:rsidRPr="00324E8F" w:rsidRDefault="004754A8" w:rsidP="004754A8">
      <w:r w:rsidRPr="00324E8F">
        <w:rPr>
          <w:u w:val="single"/>
        </w:rPr>
        <w:t>Biden and his campaign are smart enough to pick up on the easy wins afforded by President Donald Trump’s disastrous foreign policies.</w:t>
      </w:r>
      <w:r w:rsidRPr="00324E8F">
        <w:t xml:space="preserve"> A President Biden would work with allies and through multilateral institutions and would return to international agreements, along the lines of the Trans-Pacific Partnership, that advantage the United States. He would surely be a less corrosive force on civil-military issues than Trump, whose threats to use the U.S. armed forces to quell protests have caused alarm both at home and among American allies abroad. Biden wouldn’t invoke national security to impose tariffs on allies such as Canada or divert money appropriated for our military by Congress to other purposes. Those policy corrections alone would go a long way to restoring trust and confidence in American international leadership.</w:t>
      </w:r>
    </w:p>
    <w:p w14:paraId="3BD6C6A9" w14:textId="77777777" w:rsidR="004754A8" w:rsidRPr="00324E8F" w:rsidRDefault="004754A8" w:rsidP="004754A8">
      <w:pPr>
        <w:rPr>
          <w:u w:val="single"/>
        </w:rPr>
      </w:pPr>
      <w:r w:rsidRPr="00324E8F">
        <w:rPr>
          <w:u w:val="single"/>
        </w:rPr>
        <w:t xml:space="preserve">Yet while Biden might prove steadier than the incumbent on foreign policy, </w:t>
      </w:r>
      <w:r w:rsidRPr="00324E8F">
        <w:rPr>
          <w:rStyle w:val="Emphasis"/>
        </w:rPr>
        <w:t>that is a low standard</w:t>
      </w:r>
      <w:r w:rsidRPr="00324E8F">
        <w:rPr>
          <w:u w:val="single"/>
        </w:rPr>
        <w:t xml:space="preserve">. And on some issues, Biden seems either to share Trump’s reflexes or accept his basic premises, raising the question of </w:t>
      </w:r>
      <w:r w:rsidRPr="00324E8F">
        <w:rPr>
          <w:rStyle w:val="Emphasis"/>
        </w:rPr>
        <w:t>how much a Biden administration would change the substance of American policies</w:t>
      </w:r>
      <w:r w:rsidRPr="00324E8F">
        <w:rPr>
          <w:u w:val="single"/>
        </w:rPr>
        <w:t>.</w:t>
      </w:r>
    </w:p>
    <w:p w14:paraId="39901E75" w14:textId="77777777" w:rsidR="004754A8" w:rsidRPr="00324E8F" w:rsidRDefault="004754A8" w:rsidP="004754A8">
      <w:pPr>
        <w:rPr>
          <w:u w:val="single"/>
        </w:rPr>
      </w:pPr>
      <w:r w:rsidRPr="00324E8F">
        <w:rPr>
          <w:u w:val="single"/>
        </w:rPr>
        <w:t>Trump rails against trade; Biden so far has shown little inclination to defend it. And while Biden castigates Trump for withdrawing from the Trans-Pacific Partnership, his own approach toward trade throughout his career has been more partisan than philosophical. The former Delaware senator voted with Democratic presidents and mostly against deals negotiated by Republicans. During the Bush administration, he voted against trade agreements with Singapore, Chile, the Dominican Republic, and Oman. His 2020 campaign</w:t>
      </w:r>
      <w:r w:rsidRPr="00324E8F">
        <w:t xml:space="preserve">, as The Atlantic’s David Frum recently noted, </w:t>
      </w:r>
      <w:r w:rsidRPr="00324E8F">
        <w:rPr>
          <w:u w:val="single"/>
        </w:rPr>
        <w:t>has not staked out firm positions on trade matters, amid growing protectionist sentiment in his party and in Washington more generally.</w:t>
      </w:r>
      <w:r w:rsidRPr="00324E8F">
        <w:t xml:space="preserve"> To those of us who continue to believe in the benefits of trade, Biden’s current ambiguity is arguably more encouraging than Hillary Clinton’s winking claim that she’d abandon the TPP, or Obama’s campaign claim in 2008 that he’d renegotiate NAFTA. But </w:t>
      </w:r>
      <w:r w:rsidRPr="00324E8F">
        <w:rPr>
          <w:u w:val="single"/>
        </w:rPr>
        <w:t>Biden’s positions will be shaped more by the political winds than by principled support of a globalized economic system, and are unlikely to produce much-needed initiatives to strengthen the multilateral trading system.</w:t>
      </w:r>
    </w:p>
    <w:p w14:paraId="68ED38E8" w14:textId="77777777" w:rsidR="004754A8" w:rsidRPr="00324E8F" w:rsidRDefault="004754A8" w:rsidP="004754A8">
      <w:pPr>
        <w:rPr>
          <w:u w:val="single"/>
        </w:rPr>
      </w:pPr>
      <w:r w:rsidRPr="00324E8F">
        <w:t xml:space="preserve">Meanwhile, </w:t>
      </w:r>
      <w:r w:rsidRPr="00324E8F">
        <w:rPr>
          <w:rStyle w:val="Emphasis"/>
        </w:rPr>
        <w:t>Trump’s and Biden’s positions on Afghanistan are indistinguishable</w:t>
      </w:r>
      <w:r w:rsidRPr="00324E8F">
        <w:rPr>
          <w:u w:val="single"/>
        </w:rPr>
        <w:t>: Both vow to “end the forever wars” by withdrawing American troops, but neither has a plan for what happens after that. Biden said last year that Trump’s withdrawal from Syria was “a complete failure,” yet he advocates the same policy for other places. When talking about Syria, Biden rightly asks, “Who will stand with us if the United States is reduced to an unreliable partner?” But he neglects to apply that standard to abandoning Afghanistan, where 60 allies have fought alongside the U.S.</w:t>
      </w:r>
    </w:p>
    <w:p w14:paraId="6FAD0447" w14:textId="77777777" w:rsidR="004754A8" w:rsidRPr="00324E8F" w:rsidRDefault="004754A8" w:rsidP="004754A8">
      <w:pPr>
        <w:rPr>
          <w:u w:val="single"/>
        </w:rPr>
      </w:pPr>
      <w:r w:rsidRPr="00324E8F">
        <w:rPr>
          <w:u w:val="single"/>
        </w:rPr>
        <w:t xml:space="preserve">Biden’s favored strategy of “counterterrorism plus” underinvests in political relationships with countries such as Afghanistan and Iraq that have shaky governments in volatile circumstances. It relies—just as Trump does—on drone strikes and special forces to reach into countries and kill people whom the U.S. fears. That approach embitters the very people striving to create the political conditions that are ultimately the solution to terrorism. Overall, </w:t>
      </w:r>
      <w:r w:rsidRPr="00324E8F">
        <w:rPr>
          <w:rStyle w:val="Emphasis"/>
        </w:rPr>
        <w:t>Biden’s reflexes are to provide little political assistance to countries in transition.</w:t>
      </w:r>
      <w:r w:rsidRPr="00324E8F">
        <w:rPr>
          <w:u w:val="single"/>
        </w:rPr>
        <w:t xml:space="preserve"> That is a recipe for failed states, and failed states produce not only terrorists but also refugees, and they invite foreign intervention by neighboring states and aspiring hegemons.</w:t>
      </w:r>
    </w:p>
    <w:p w14:paraId="5B8A1C7D" w14:textId="77777777" w:rsidR="004754A8" w:rsidRPr="00324E8F" w:rsidRDefault="004754A8" w:rsidP="004754A8">
      <w:pPr>
        <w:rPr>
          <w:u w:val="single"/>
        </w:rPr>
      </w:pPr>
      <w:r w:rsidRPr="00324E8F">
        <w:rPr>
          <w:u w:val="single"/>
        </w:rPr>
        <w:t xml:space="preserve">This half-in-half-out approach to military intervention also </w:t>
      </w:r>
      <w:r w:rsidRPr="00324E8F">
        <w:rPr>
          <w:rStyle w:val="Emphasis"/>
        </w:rPr>
        <w:t>strips U.S. foreign policy of its moral element of making the world a better place</w:t>
      </w:r>
      <w:r w:rsidRPr="00324E8F">
        <w:rPr>
          <w:u w:val="single"/>
        </w:rPr>
        <w:t>. It is inadequate to the cause of advancing democracy and human rights. Biden claims that the U.S. has a moral obligation to respond with military force to genocide or chemical-weapons use, but was skeptical of intervention in Syria. The former vice president’s rhetoric doesn’t match his policies on American values.</w:t>
      </w:r>
    </w:p>
    <w:p w14:paraId="5C73DB9F" w14:textId="77777777" w:rsidR="004754A8" w:rsidRPr="00324E8F" w:rsidRDefault="004754A8" w:rsidP="004754A8">
      <w:pPr>
        <w:rPr>
          <w:u w:val="single"/>
        </w:rPr>
      </w:pPr>
      <w:r w:rsidRPr="00324E8F">
        <w:t xml:space="preserve">As for defense policy, </w:t>
      </w:r>
      <w:r w:rsidRPr="00324E8F">
        <w:rPr>
          <w:u w:val="single"/>
        </w:rPr>
        <w:t xml:space="preserve">neither Trump nor Biden appears to have a view about what the size and sticker price for U.S. forces ought to be. </w:t>
      </w:r>
      <w:r w:rsidRPr="00324E8F">
        <w:t xml:space="preserve">Biden seems to think America has spent too much on “traditional warfare” while also believing we need to retain military superiority. </w:t>
      </w:r>
      <w:r w:rsidRPr="00324E8F">
        <w:rPr>
          <w:u w:val="single"/>
        </w:rPr>
        <w:t>He merely waves his hands and vaguely supports more emphasis on America’s space and cyberdefense capabilities.</w:t>
      </w:r>
    </w:p>
    <w:p w14:paraId="63BD5866" w14:textId="77777777" w:rsidR="004754A8" w:rsidRPr="00324E8F" w:rsidRDefault="004754A8" w:rsidP="004754A8">
      <w:r w:rsidRPr="00324E8F">
        <w:t xml:space="preserve">The November election is still months away, and the pandemic, by drawing attention away from the presidential campaign, has given Biden space to refine and improve the specifics of his policy proposals. But </w:t>
      </w:r>
      <w:r w:rsidRPr="00324E8F">
        <w:rPr>
          <w:u w:val="single"/>
        </w:rPr>
        <w:t xml:space="preserve">the problem with Biden, as with Trump, is a failure of judgment on important national-security issues. </w:t>
      </w:r>
      <w:r w:rsidRPr="00324E8F">
        <w:t xml:space="preserve">A president can make up for a lack of it by appointing sensible people and being willing to be persuaded by sound arguments on specific policies. And Biden has a much better record of compromise resulting in good policies than does Trump. But </w:t>
      </w:r>
      <w:r w:rsidRPr="00324E8F">
        <w:rPr>
          <w:u w:val="single"/>
        </w:rPr>
        <w:t>Biden’s continued advocacy of muddled and mistaken foreign policies shouldn’t be overlooked</w:t>
      </w:r>
      <w:r w:rsidRPr="00324E8F">
        <w:t>, and he can best help his cause by quietly rebooting them.</w:t>
      </w:r>
    </w:p>
    <w:p w14:paraId="71F521A2" w14:textId="77777777" w:rsidR="004754A8" w:rsidRPr="00324E8F" w:rsidRDefault="004754A8" w:rsidP="004754A8"/>
    <w:p w14:paraId="64184939" w14:textId="77777777" w:rsidR="004754A8" w:rsidRPr="00324E8F" w:rsidRDefault="004754A8" w:rsidP="004754A8">
      <w:pPr>
        <w:pStyle w:val="Heading4"/>
        <w:rPr>
          <w:rFonts w:cs="Times New Roman"/>
        </w:rPr>
      </w:pPr>
      <w:r w:rsidRPr="00324E8F">
        <w:rPr>
          <w:rFonts w:cs="Times New Roman"/>
        </w:rPr>
        <w:t>Biden won’t be able to instantly reverse Trump foreign policy moves – both allies and the public will be obstacles</w:t>
      </w:r>
    </w:p>
    <w:p w14:paraId="12BDF5D6" w14:textId="77777777" w:rsidR="004754A8" w:rsidRPr="00324E8F" w:rsidRDefault="004754A8" w:rsidP="004754A8">
      <w:pPr>
        <w:rPr>
          <w:rStyle w:val="Style13ptBold"/>
        </w:rPr>
      </w:pPr>
      <w:r w:rsidRPr="00324E8F">
        <w:rPr>
          <w:rStyle w:val="Style13ptBold"/>
        </w:rPr>
        <w:t>Mariano, Eurasia Group US Director, 20</w:t>
      </w:r>
    </w:p>
    <w:p w14:paraId="1C8CDC53" w14:textId="77777777" w:rsidR="004754A8" w:rsidRPr="00324E8F" w:rsidRDefault="004754A8" w:rsidP="00324E8F">
      <w:r w:rsidRPr="00324E8F">
        <w:t xml:space="preserve">[Todd, 7/2/20, Eurasia Group, “Biden win in November would bring major US foreign policy shift”, </w:t>
      </w:r>
      <w:hyperlink r:id="rId591" w:history="1">
        <w:r w:rsidRPr="00324E8F">
          <w:rPr>
            <w:rStyle w:val="Hyperlink"/>
          </w:rPr>
          <w:t>https://www.eurasiagroup.net/live-post/biden-win-november-major-us-foreign-policy-shift</w:t>
        </w:r>
      </w:hyperlink>
      <w:r w:rsidRPr="00324E8F">
        <w:t>, accessed 7/7/20, MZK]</w:t>
      </w:r>
    </w:p>
    <w:p w14:paraId="566481D4" w14:textId="09D32EE3" w:rsidR="00324E8F" w:rsidRPr="00324E8F" w:rsidRDefault="004754A8" w:rsidP="004754A8">
      <w:r w:rsidRPr="00324E8F">
        <w:t>November's election is shaping up to be a referendum on the mold-breaking presidency of </w:t>
      </w:r>
      <w:hyperlink r:id="rId592" w:history="1">
        <w:r w:rsidRPr="00324E8F">
          <w:rPr>
            <w:rStyle w:val="Hyperlink"/>
          </w:rPr>
          <w:t>President Donald Trump</w:t>
        </w:r>
      </w:hyperlink>
      <w:r w:rsidRPr="00324E8F">
        <w:t xml:space="preserve">. Democratic Party candidate Joe </w:t>
      </w:r>
      <w:r w:rsidRPr="00324E8F">
        <w:rPr>
          <w:rStyle w:val="StyleUnderline"/>
        </w:rPr>
        <w:t>Biden is attempting to win over voters with what he promises would be a return to normalcy. In the realm of foreign policy, that would mean abandoning Trump's “America First” approach in favor of multilateralism and alliances</w:t>
      </w:r>
      <w:r w:rsidRPr="00324E8F">
        <w:t>. As Eurasia Group expert </w:t>
      </w:r>
      <w:hyperlink r:id="rId593" w:history="1">
        <w:r w:rsidRPr="00324E8F">
          <w:rPr>
            <w:rStyle w:val="Hyperlink"/>
          </w:rPr>
          <w:t>Todd Mariano</w:t>
        </w:r>
      </w:hyperlink>
      <w:r w:rsidRPr="00324E8F">
        <w:t> explains, the veteran Democratic politician would stake out very different positions from those of Trump on foreign policy issues, though in some cases he might not find it so easy to return to the pre-Trump status quo.</w:t>
      </w:r>
    </w:p>
    <w:p w14:paraId="6C8FE439" w14:textId="05BA6F25" w:rsidR="00324E8F" w:rsidRPr="00324E8F" w:rsidRDefault="004754A8" w:rsidP="004754A8">
      <w:r w:rsidRPr="00324E8F">
        <w:t>Establishment views</w:t>
      </w:r>
    </w:p>
    <w:p w14:paraId="0A6358F7" w14:textId="5C468627" w:rsidR="00324E8F" w:rsidRPr="00324E8F" w:rsidRDefault="004754A8" w:rsidP="004754A8">
      <w:r w:rsidRPr="00324E8F">
        <w:rPr>
          <w:rStyle w:val="StyleUnderline"/>
        </w:rPr>
        <w:t>Biden would bring a return to multilateralism, reestablish a consistent use of US power, rejuvenate major alliances, and reengage with international institutions. During his time in the Senate, including his chairmanship of the Foreign Relations Committee, most of Biden's positions reflected the prevailing consensus in the Democratic Party</w:t>
      </w:r>
      <w:r w:rsidRPr="00324E8F">
        <w:t xml:space="preserve">. For example, he argued for engaging with China on both geopolitics and economics, voted for Permanent Normal Trade Relations with China as well as the country's entry into the WTO, supported the 2003 Iraq War (after opposing the 1991 Gulf War), voted to authorize US recognition of Jerusalem as Israel's capital in 1995, and criticized Russia's antidemocratic slide while supporting continued engagement with President Vladimir Putin. </w:t>
      </w:r>
      <w:r w:rsidRPr="00324E8F">
        <w:rPr>
          <w:rStyle w:val="StyleUnderline"/>
        </w:rPr>
        <w:t>Though an emergent progressive wing is challenging old Democratic consensuses today, it is more focused on domestic issues and less likely to exercise too much influence over foreign policy. The major voices in this area advising Biden at present are mostly figures from past Democratic administrations.</w:t>
      </w:r>
      <w:r w:rsidRPr="00324E8F">
        <w:t xml:space="preserve"> They include Tony Blinken, a former deputy national security advisor to former president Barack Obama; Ely Ratner, a former deputy national security advisor to Biden when he was vice president; Jake Sullivan, a former national security advisor to Biden; Bill Burns, a career Foreign Service diplomat who served as deputy secretary of state; and Kurt Campbell, a former assistant secretary of state for East Asian and Pacific Affairs.</w:t>
      </w:r>
    </w:p>
    <w:p w14:paraId="12242DAB" w14:textId="18956A5A" w:rsidR="00324E8F" w:rsidRPr="00324E8F" w:rsidRDefault="004754A8" w:rsidP="004754A8">
      <w:r w:rsidRPr="00324E8F">
        <w:t>Obstacles to return to status quo</w:t>
      </w:r>
    </w:p>
    <w:p w14:paraId="05AE3D4D" w14:textId="371DAC8D" w:rsidR="00324E8F" w:rsidRPr="00324E8F" w:rsidRDefault="004754A8" w:rsidP="004754A8">
      <w:r w:rsidRPr="00324E8F">
        <w:t>While Biden's worldview is distinct from Trump's, the geopolitical ground has shifted significantly since he served as Obama's vice president. The degree of competition and even confrontation between the </w:t>
      </w:r>
      <w:hyperlink r:id="rId594" w:history="1">
        <w:r w:rsidRPr="00324E8F">
          <w:rPr>
            <w:rStyle w:val="Hyperlink"/>
          </w:rPr>
          <w:t>US and powers such as China</w:t>
        </w:r>
      </w:hyperlink>
      <w:r w:rsidRPr="00324E8F">
        <w:t> and Russia is at new post-Cold War highs. And in adopting a more multilateral approach to dealing with these two geopolitical rivals, it is unclear how successful Biden could be in convincing allies to cooperate, as many have incentives not to do so for a number of reasons, including China's extensive economic influence. Plus, although Biden may not ask allies to make a binary choice between the US and China, they may be reluctant to immediately join a US-led coalition.</w:t>
      </w:r>
    </w:p>
    <w:p w14:paraId="7FABA007" w14:textId="08717D5C" w:rsidR="00324E8F" w:rsidRPr="00324E8F" w:rsidRDefault="004754A8" w:rsidP="004754A8">
      <w:r w:rsidRPr="00324E8F">
        <w:t>On the domestic front, the roots of populism and isolationism in the US run deeper than Trump and will probably continue to constrict any president's ability to intervene on the world stage, whether multilaterally or bilaterally. Figures such as Vermont Senator Bernie Sanders could oppose deeper engagement in world affairs. Moreover, foreign policy is not solely a function of preferences. Conditions and events have always played a critical role in determining a president's actions abroad, and changes often take longer than anticipated. Different issues demanding a US response would challenge Biden's ability to conciliate, and their urgency would test whether or how quickly a multilateral approach can deliver.</w:t>
      </w:r>
    </w:p>
    <w:p w14:paraId="3088901E" w14:textId="04E2E7A0" w:rsidR="00324E8F" w:rsidRPr="00324E8F" w:rsidRDefault="004754A8" w:rsidP="004754A8">
      <w:r w:rsidRPr="00324E8F">
        <w:t>Policy toward Middle East and Asia would experience biggest changes</w:t>
      </w:r>
    </w:p>
    <w:p w14:paraId="62ED1DDD" w14:textId="128918C9" w:rsidR="004754A8" w:rsidRPr="00324E8F" w:rsidRDefault="004754A8" w:rsidP="004754A8">
      <w:r w:rsidRPr="00324E8F">
        <w:rPr>
          <w:rStyle w:val="StyleUnderline"/>
        </w:rPr>
        <w:t>Change would come easier in some areas than in others. The direction of </w:t>
      </w:r>
      <w:hyperlink r:id="rId595" w:history="1">
        <w:r w:rsidRPr="00324E8F">
          <w:rPr>
            <w:rStyle w:val="StyleUnderline"/>
          </w:rPr>
          <w:t>Middle Eastern</w:t>
        </w:r>
      </w:hyperlink>
      <w:r w:rsidRPr="00324E8F">
        <w:rPr>
          <w:rStyle w:val="StyleUnderline"/>
        </w:rPr>
        <w:t> policy would probably revert to the Obama-era engagement with </w:t>
      </w:r>
      <w:hyperlink r:id="rId596" w:history="1">
        <w:r w:rsidRPr="00324E8F">
          <w:rPr>
            <w:rStyle w:val="StyleUnderline"/>
          </w:rPr>
          <w:t>Iran</w:t>
        </w:r>
      </w:hyperlink>
      <w:r w:rsidRPr="00324E8F">
        <w:rPr>
          <w:rStyle w:val="StyleUnderline"/>
        </w:rPr>
        <w:t>, and significant disengagement with Saudi Arabia would be likely after the Trump administration's moves to strengthen ties with the kingdom. But crafting a coherent China policy would probably be Biden's biggest foreign policy challenge. Biden would have an interest in cooperating with Beijing in areas that Trump does not, including </w:t>
      </w:r>
      <w:hyperlink r:id="rId597" w:history="1">
        <w:r w:rsidRPr="00324E8F">
          <w:rPr>
            <w:rStyle w:val="StyleUnderline"/>
          </w:rPr>
          <w:t>climate change</w:t>
        </w:r>
      </w:hyperlink>
      <w:r w:rsidRPr="00324E8F">
        <w:rPr>
          <w:rStyle w:val="StyleUnderline"/>
        </w:rPr>
        <w:t>, Iran, and preserving the multilateral system</w:t>
      </w:r>
      <w:r w:rsidRPr="00324E8F">
        <w:t>. But the number of friction points in the bilateral relationship continues to increase. He would probably have to leave tariffs in place initially and continue the Trump-era confrontation to some degree—this is a key issue of debate in foreign policy circles. He would probably advocate reshoring supply chains, pushing back on China's human rights abuses, and preventing the use of US technology for oppressive ends. Sanctions are an obvious policy option—with Russia and </w:t>
      </w:r>
      <w:hyperlink r:id="rId598" w:history="1">
        <w:r w:rsidRPr="00324E8F">
          <w:rPr>
            <w:rStyle w:val="Hyperlink"/>
          </w:rPr>
          <w:t>Turkey</w:t>
        </w:r>
      </w:hyperlink>
      <w:r w:rsidRPr="00324E8F">
        <w:t> as well as China—but there is growing concern about overuse. On trade policy, Biden would want to revert to the pre-Trump trend toward increased liberalization but would encounter stiff resistance from Democrats. The failure of the Obama administration to shepherd the Trans-Pacific Partnership through Congress was an early signal that economic dislocation was bolstering populism on trade, and it has not abated. Biden may abandon Trump's preference for reciprocity and punitive tariffs, but he would not necessarily be able to convince progressive Democrats that trade liberalization is the right antidote.</w:t>
      </w:r>
    </w:p>
    <w:p w14:paraId="3D9F8C97" w14:textId="77777777" w:rsidR="004754A8" w:rsidRPr="00324E8F" w:rsidRDefault="004754A8" w:rsidP="004754A8"/>
    <w:p w14:paraId="2CE14683" w14:textId="77777777" w:rsidR="004754A8" w:rsidRPr="00324E8F" w:rsidRDefault="004754A8" w:rsidP="004754A8">
      <w:pPr>
        <w:pStyle w:val="Heading3"/>
        <w:rPr>
          <w:rFonts w:cs="Times New Roman"/>
        </w:rPr>
      </w:pPr>
      <w:bookmarkStart w:id="146" w:name="_Toc45868986"/>
      <w:r w:rsidRPr="00324E8F">
        <w:rPr>
          <w:rFonts w:cs="Times New Roman"/>
        </w:rPr>
        <w:t>AT – Biden Solves Hegemony</w:t>
      </w:r>
      <w:bookmarkEnd w:id="146"/>
    </w:p>
    <w:p w14:paraId="595AD845" w14:textId="77777777" w:rsidR="004754A8" w:rsidRPr="00324E8F" w:rsidRDefault="004754A8" w:rsidP="004754A8"/>
    <w:p w14:paraId="0D27B040" w14:textId="77777777" w:rsidR="004754A8" w:rsidRPr="00324E8F" w:rsidRDefault="004754A8" w:rsidP="004754A8">
      <w:pPr>
        <w:pStyle w:val="Heading4"/>
        <w:rPr>
          <w:rFonts w:cs="Times New Roman"/>
        </w:rPr>
      </w:pPr>
      <w:bookmarkStart w:id="147" w:name="_Hlk45177468"/>
      <w:r w:rsidRPr="00324E8F">
        <w:rPr>
          <w:rFonts w:cs="Times New Roman"/>
        </w:rPr>
        <w:t>No Impact – neither candidate can stop the decline of US hegemony</w:t>
      </w:r>
    </w:p>
    <w:p w14:paraId="24DFD02B" w14:textId="77777777" w:rsidR="00324E8F" w:rsidRPr="00324E8F" w:rsidRDefault="004754A8" w:rsidP="004754A8">
      <w:r w:rsidRPr="00324E8F">
        <w:rPr>
          <w:rStyle w:val="Style13ptBold"/>
        </w:rPr>
        <w:t>Cooley, Barnard College political science professor, and Nexon, Georgetown foreign relations professor, 20</w:t>
      </w:r>
    </w:p>
    <w:p w14:paraId="35B7FC51" w14:textId="0FDC9741" w:rsidR="004754A8" w:rsidRDefault="004754A8" w:rsidP="004754A8">
      <w:r w:rsidRPr="00324E8F">
        <w:t xml:space="preserve">[Alexander Cooley and Daniel H. Nexon, 6-9-2020, Foreign Relations, “How Hegemony Ends”, </w:t>
      </w:r>
      <w:hyperlink r:id="rId599" w:history="1">
        <w:r w:rsidRPr="00324E8F">
          <w:rPr>
            <w:rStyle w:val="Hyperlink"/>
          </w:rPr>
          <w:t>https://www.foreignaffairs.com/articles/united-states/2020-06-09/how-hegemony-ends</w:t>
        </w:r>
      </w:hyperlink>
      <w:r w:rsidRPr="00324E8F">
        <w:t>, accessed 7-7-2020, BN]</w:t>
      </w:r>
    </w:p>
    <w:p w14:paraId="1CA35FF3" w14:textId="77777777" w:rsidR="00324E8F" w:rsidRPr="00324E8F" w:rsidRDefault="00324E8F" w:rsidP="004754A8"/>
    <w:p w14:paraId="2B8AB233" w14:textId="77777777" w:rsidR="00324E8F" w:rsidRPr="00324E8F" w:rsidRDefault="004754A8" w:rsidP="004754A8">
      <w:pPr>
        <w:rPr>
          <w:rStyle w:val="StyleUnderline"/>
        </w:rPr>
      </w:pPr>
      <w:r w:rsidRPr="00324E8F">
        <w:rPr>
          <w:rStyle w:val="StyleUnderline"/>
        </w:rPr>
        <w:t>Multiple signs point to a crisis in global order. The uncoordinated international response to the COVID-19 pandemic, the resulting economic downturns, the resurgence of nationalist politics, and the hardening of state borders all seem to herald the emergence of a less cooperative and more fragile international system. According to many observers, these developments underscore the dangers of U.S. President Donald Trump’s “America first” policies and his retreat from global leadership.</w:t>
      </w:r>
    </w:p>
    <w:p w14:paraId="5E48BE90" w14:textId="77777777" w:rsidR="00324E8F" w:rsidRPr="00324E8F" w:rsidRDefault="004754A8" w:rsidP="004754A8">
      <w:pPr>
        <w:rPr>
          <w:rStyle w:val="StyleUnderline"/>
        </w:rPr>
      </w:pPr>
      <w:r w:rsidRPr="00324E8F">
        <w:t xml:space="preserve">Even before the pandemic, </w:t>
      </w:r>
      <w:r w:rsidRPr="00324E8F">
        <w:rPr>
          <w:rStyle w:val="StyleUnderline"/>
        </w:rPr>
        <w:t>Trump routinely criticized the value of alliances and institutions such as NATO, supported the breakup of the European Union, withdrew from a host of international agreements and organizations, and pandered to autocrats such as Russian President Vladimir Putin and the North Korean leader Kim Jong Un. He has questioned the merits of placing liberal values such as democracy and human rights at the heart of foreign policy. Trump’s clear preference for zero-sum, transactional politics further supports the notion that the United States is abandoning its commitment to promoting a liberal international order.</w:t>
      </w:r>
    </w:p>
    <w:p w14:paraId="11A4D554" w14:textId="77777777" w:rsidR="00324E8F" w:rsidRPr="00324E8F" w:rsidRDefault="004754A8" w:rsidP="004754A8">
      <w:pPr>
        <w:rPr>
          <w:rStyle w:val="StyleUnderline"/>
        </w:rPr>
      </w:pPr>
      <w:r w:rsidRPr="00324E8F">
        <w:rPr>
          <w:rStyle w:val="StyleUnderline"/>
        </w:rPr>
        <w:t>Some analysts believe that the United States can still turn this around, by restoring the strategies by which it, from the end of World War II to the aftermath of the Cold War, built and sustained a successful international order. If a post-Trump United States could reclaim the responsibilities of global power, then this era—including the pandemic that will define it—could stand as a temporary aberration rather than a step on the way to permanent disarray.</w:t>
      </w:r>
    </w:p>
    <w:p w14:paraId="2A188D21" w14:textId="77777777" w:rsidR="00324E8F" w:rsidRPr="00324E8F" w:rsidRDefault="004754A8" w:rsidP="004754A8">
      <w:pPr>
        <w:rPr>
          <w:rStyle w:val="StyleUnderline"/>
        </w:rPr>
      </w:pPr>
      <w:r w:rsidRPr="00324E8F">
        <w:rPr>
          <w:rStyle w:val="StyleUnderline"/>
        </w:rPr>
        <w:t>After all, predictions of American decline and a shift in international order are far from new—and they have been consistently wrong. In the middle of the 1980s, many analysts believed that U.S. leadership was on the way out. The Bretton Woods system had collapsed in the 1970s; the United States faced increasing competition from European and East Asian economies, notably West Germany and Japan; and the Soviet Union looked like an enduring feature of world politics. By the end of 1991, however, the Soviet Union had formally dissolved, Japan was entering its “lost decade” of economic stagnation, and the expensive task of integration consumed a reunified Germany. The United States experienced a decade of booming technological innovation and unexpectedly high economic growth. The result was what many hailed as a “unipolar moment” of American hegemony.</w:t>
      </w:r>
    </w:p>
    <w:p w14:paraId="71973CCA" w14:textId="7B98A5AB" w:rsidR="004754A8" w:rsidRPr="00324E8F" w:rsidRDefault="004754A8" w:rsidP="004754A8">
      <w:pPr>
        <w:rPr>
          <w:rStyle w:val="StyleUnderline"/>
        </w:rPr>
      </w:pPr>
      <w:r w:rsidRPr="00324E8F">
        <w:rPr>
          <w:rStyle w:val="StyleUnderline"/>
        </w:rPr>
        <w:t>But this time really is different. The very forces that made U.S. hegemony so durable before are today driving its dissolution. Three developments enabled the post–Cold War U.S.-led order. First, with the defeat of communism, the United States faced no major global ideological project that could rival its own. Second, with the disintegration of the Soviet Union and its accompanying infrastructure of institutions and partnerships, weaker states lacked significant alternatives to the United States and its Western allies when it came to securing military, economic, and political support. And third, transnational activists and movements were spreading liberal values and norms that bolstered the liberal order.</w:t>
      </w:r>
    </w:p>
    <w:p w14:paraId="72F1A408" w14:textId="77777777" w:rsidR="00324E8F" w:rsidRPr="00324E8F" w:rsidRDefault="004754A8" w:rsidP="004754A8">
      <w:r w:rsidRPr="00324E8F">
        <w:rPr>
          <w:rStyle w:val="StyleUnderline"/>
        </w:rPr>
        <w:t>Today, those same dynamics have turned against the United States: a vicious cycle that erodes U.S. power has replaced the virtuous cycles that once reinforced it. With the rise of great powers such as China and Russia, autocratic and illiberal projects rival the U.S.-led liberal international system. Developing countries—and even many developed ones—can seek alternative patrons rather than remain dependent on Western largess and support.</w:t>
      </w:r>
      <w:r w:rsidRPr="00324E8F">
        <w:t xml:space="preserve"> And illiberal, often right-wing transnational networks are pressing against the norms and pieties of the liberal international order that once seemed so implacable. In short, U.S. global leadership is not simply in retreat; it is unraveling. And the decline is not cyclical but permanent.</w:t>
      </w:r>
    </w:p>
    <w:p w14:paraId="7F858BDC" w14:textId="0AEAF625" w:rsidR="004754A8" w:rsidRPr="00324E8F" w:rsidRDefault="004754A8" w:rsidP="004754A8">
      <w:r w:rsidRPr="00324E8F">
        <w:t>THE VANISHING UNIPOLAR MOMENT</w:t>
      </w:r>
    </w:p>
    <w:p w14:paraId="41536943" w14:textId="77777777" w:rsidR="004754A8" w:rsidRPr="00324E8F" w:rsidRDefault="004754A8" w:rsidP="004754A8">
      <w:pPr>
        <w:rPr>
          <w:rStyle w:val="StyleUnderline"/>
        </w:rPr>
      </w:pPr>
      <w:r w:rsidRPr="00324E8F">
        <w:rPr>
          <w:rStyle w:val="StyleUnderline"/>
        </w:rPr>
        <w:t>It may seem strange to talk of permanent decline when the United States spends more on its military than its next seven rivals combined and maintains an unparalleled network of overseas military bases.</w:t>
      </w:r>
      <w:r w:rsidRPr="00324E8F">
        <w:t xml:space="preserve"> Military power played an important role in creating and maintaining U.S. preeminence in the 1990s and early years of this century; no other country could extend credible security guarantees across the entire international system. </w:t>
      </w:r>
      <w:r w:rsidRPr="00324E8F">
        <w:rPr>
          <w:rStyle w:val="StyleUnderline"/>
        </w:rPr>
        <w:t>But U.S. military dominance was less a function of defense budgets—in real terms, U.S. military spending decreased during the 1990s and only ballooned after the September 11 attacks—than of several other factors: the disappearance of the Soviet Union as a competitor, the growing technological advantage enjoyed by the U.S. military, and the willingness of most of the world’s second-tier powers to rely on the United States rather than build up their own military forces. If the emergence of the United States as a unipolar power was mostly contingent on the dissolution of the Soviet Union, then the continuation of that unipolarity through the subsequent decade stemmed from the fact that Asian and European allies were content to subscribe to U.S. hegemony.</w:t>
      </w:r>
    </w:p>
    <w:p w14:paraId="37FA105F" w14:textId="77777777" w:rsidR="004754A8" w:rsidRPr="00324E8F" w:rsidRDefault="004754A8" w:rsidP="004754A8">
      <w:r w:rsidRPr="00324E8F">
        <w:t>Talk of the unipolar moment obscures crucial features of world politics that formed the basis of U.S. dominance. The breakup of the Soviet Union finally closed the door on the only project of global ordering that could rival capitalism. Marxism-Leninism (and its offshoots) mostly disappeared as a source of ideological competition. Its associated transnational infrastructure—its institutions, practices, and networks, including the Warsaw Pact, the Council for Mutual Economic Assistance, and the Soviet Union itself—all imploded. Without Soviet support, most Moscow-affiliated countries, insurgent groups, and political movements decided it was better to either throw in the towel or get on the U.S. bandwagon. By the middle of the 1990s, there existed only one dominant framework for international norms and rules: the liberal international system of alliances and institutions anchored in Washington.</w:t>
      </w:r>
    </w:p>
    <w:p w14:paraId="0CD88C14" w14:textId="77777777" w:rsidR="00324E8F" w:rsidRPr="00324E8F" w:rsidRDefault="004754A8" w:rsidP="004754A8">
      <w:r w:rsidRPr="00324E8F">
        <w:rPr>
          <w:rStyle w:val="StyleUnderline"/>
        </w:rPr>
        <w:t>The United States and its allies—referred to in breezy shorthand as “the West”—together enjoyed a de facto patronage monopoly during the period of unipolarity. With some limited exceptions, they offered the only significant source of security, economic goods, and political support and legitimacy. Developing countries could no longer exert leverage over Washington by threatening to turn to Moscow or point to the risk of a communist takeover to shield themselves from having to make domestic reforms.</w:t>
      </w:r>
      <w:r w:rsidRPr="00324E8F">
        <w:t xml:space="preserve"> The sweep of Western power and influence was so untrammeled that many policymakers came to believe in the permanent triumph of liberalism. Most governments saw no viable alternative.</w:t>
      </w:r>
    </w:p>
    <w:p w14:paraId="7BA66D7E" w14:textId="3B2EC8C2" w:rsidR="004754A8" w:rsidRPr="00324E8F" w:rsidRDefault="004754A8" w:rsidP="004754A8">
      <w:pPr>
        <w:rPr>
          <w:rStyle w:val="StyleUnderline"/>
        </w:rPr>
      </w:pPr>
      <w:r w:rsidRPr="00324E8F">
        <w:rPr>
          <w:rStyle w:val="StyleUnderline"/>
        </w:rPr>
        <w:t>During the 1990s, most governments saw no viable alternative to Western sources of support.</w:t>
      </w:r>
    </w:p>
    <w:p w14:paraId="3AC36CF7" w14:textId="77777777" w:rsidR="004754A8" w:rsidRPr="00324E8F" w:rsidRDefault="004754A8" w:rsidP="004754A8">
      <w:r w:rsidRPr="00324E8F">
        <w:rPr>
          <w:rStyle w:val="StyleUnderline"/>
        </w:rPr>
        <w:t>With no other source of support, countries were more likely to adhere to the conditions of the Western aid they received</w:t>
      </w:r>
      <w:r w:rsidRPr="00324E8F">
        <w:t>. Autocrats faced severe international criticism and heavy demands from Western-controlled international organizations. Yes, democratic powers continued to protect certain autocratic states (such as oil-rich Saudi Arabia) from such demands for strategic and economic reasons. And leading democracies, including the United States, themselves violated international norms concerning human, civil, and political rights, most dramatically in the form of torture and extraordinary renditions during the so-called war on terror. But even these hypocritical exceptions reinforced the hegemony of the liberal order, because they sparked widespread condemnation that reaffirmed liberal principles and because U.S. officials continued to voice commitment to liberal norms.</w:t>
      </w:r>
    </w:p>
    <w:p w14:paraId="763812AC" w14:textId="77777777" w:rsidR="004754A8" w:rsidRPr="00324E8F" w:rsidRDefault="004754A8" w:rsidP="004754A8">
      <w:r w:rsidRPr="00324E8F">
        <w:rPr>
          <w:rStyle w:val="StyleUnderline"/>
        </w:rPr>
        <w:t>Meanwhile, an expanding number of transnational networks—often dubbed “international civil society”—propped up the emerging architecture of the post–Cold War international order. These groups and individuals served as the foot soldiers of U.S. hegemony by spreading broadly liberal norms and practices.</w:t>
      </w:r>
      <w:r w:rsidRPr="00324E8F">
        <w:t xml:space="preserve"> The collapse of centrally planned economies in the postcommunist world invited waves of Western consultants and contractors to help usher in market reforms—sometimes with disastrous consequences, as in Russia and Ukraine, where Western-backed shock therapy impoverished tens of millions while creating a class of wealthy oligarchs who turned former state assets into personal empires. International financial institutions, government regulators, central bankers, and economists worked to build an elite consensus in favor of free trade and the movement of capital across borders.</w:t>
      </w:r>
    </w:p>
    <w:p w14:paraId="2C8E4D80" w14:textId="77777777" w:rsidR="00324E8F" w:rsidRPr="00324E8F" w:rsidRDefault="004754A8" w:rsidP="004754A8">
      <w:r w:rsidRPr="00324E8F">
        <w:rPr>
          <w:rStyle w:val="StyleUnderline"/>
        </w:rPr>
        <w:t>Civil society groups also sought to steer postcommunist and developing countries toward Western models of liberal democracy. Teams of Western experts advised governments on the design of new constitutions, legal reforms, and multiparty systems. International observers, most of them from Western democracies, monitored elections in far-flung countries</w:t>
      </w:r>
      <w:r w:rsidRPr="00324E8F">
        <w:t>. Nongovernmental organizations (NGOs) advocating the expansion of human rights, gender equality, and environmental protections forged alliances with sympathetic states and media outlets. The work of transnational activists, scholarly communities, and social movements helped build an overarching liberal project of economic and political integration. Throughout the 1990s, these forces helped produce an illusion of an unassailable liberal order resting on durable U.S. global hegemony. That illusion is now in tatters.</w:t>
      </w:r>
    </w:p>
    <w:p w14:paraId="5F615CB7" w14:textId="6A828752" w:rsidR="004754A8" w:rsidRPr="00324E8F" w:rsidRDefault="004754A8" w:rsidP="004754A8">
      <w:r w:rsidRPr="00324E8F">
        <w:t>THE GREAT-POWER COMEBACK</w:t>
      </w:r>
    </w:p>
    <w:p w14:paraId="3255713D" w14:textId="77777777" w:rsidR="00324E8F" w:rsidRPr="00324E8F" w:rsidRDefault="004754A8" w:rsidP="004754A8">
      <w:r w:rsidRPr="00324E8F">
        <w:rPr>
          <w:rStyle w:val="StyleUnderline"/>
        </w:rPr>
        <w:t>Today, other great powers offer rival conceptions of global order, often autocratic ones that appeal to many leaders of weaker states. The West no longer presides over a monopoly of patronage.</w:t>
      </w:r>
      <w:r w:rsidRPr="00324E8F">
        <w:t xml:space="preserve"> New regional organizations and illiberal transnational networks contest U.S. influence. Long-term shifts in the global economy, particularly the rise of China, account for many of these developments. These changes have transformed the geopolitical landscape.</w:t>
      </w:r>
    </w:p>
    <w:p w14:paraId="5C6A5ABA" w14:textId="6A3FF2E0" w:rsidR="004754A8" w:rsidRPr="00324E8F" w:rsidRDefault="004754A8" w:rsidP="004754A8">
      <w:pPr>
        <w:rPr>
          <w:rStyle w:val="StyleUnderline"/>
        </w:rPr>
      </w:pPr>
      <w:r w:rsidRPr="00324E8F">
        <w:rPr>
          <w:rStyle w:val="StyleUnderline"/>
        </w:rPr>
        <w:t>In April 1997, Chinese President Jiang Zemin and Russian President Boris Yeltsin pledged “to promote the multipolarization of the world and the establishment of a new international order.” For years, many Western scholars and policymakers downplayed or dismissed such challenges as wishful rhetoric.</w:t>
      </w:r>
      <w:r w:rsidRPr="00324E8F">
        <w:t xml:space="preserve"> Beijing remained committed to the rules and norms of the U.S.-led order, they argued, pointing out that China continued to benefit from the current system. Even as Russia grew increasingly assertive in its condemnation of the United States in the first decade of this century and called for a more multipolar world, observers didn’t think that Moscow could muster support from any significant allies. </w:t>
      </w:r>
      <w:r w:rsidRPr="00324E8F">
        <w:rPr>
          <w:rStyle w:val="StyleUnderline"/>
        </w:rPr>
        <w:t>Analysts in the West specifically doubted that Beijing and Moscow could overcome decades of mistrust and rivalry to cooperate against U.S. efforts to maintain and shape the international order.</w:t>
      </w:r>
    </w:p>
    <w:p w14:paraId="77276E2E" w14:textId="77777777" w:rsidR="004754A8" w:rsidRPr="00324E8F" w:rsidRDefault="004754A8" w:rsidP="004754A8">
      <w:r w:rsidRPr="00324E8F">
        <w:rPr>
          <w:rStyle w:val="StyleUnderline"/>
        </w:rPr>
        <w:t>Such skepticism made sense at the height of U.S. global hegemony in the 1990s and even remained plausible through much of the following decade. But the 1997 declaration now looks like a blueprint for how Beijing and Moscow have tried to reorder international politics in the last 20 years</w:t>
      </w:r>
      <w:r w:rsidRPr="00324E8F">
        <w:t>. China and Russia now directly contest liberal aspects of the international order from within that order’s institutions and forums; at the same time, they are building an alternative order through new institutions and venues in which they wield greater influence and can de-emphasize human rights and civil liberties.</w:t>
      </w:r>
    </w:p>
    <w:p w14:paraId="3EBAC808" w14:textId="77777777" w:rsidR="004754A8" w:rsidRPr="00324E8F" w:rsidRDefault="004754A8" w:rsidP="004754A8">
      <w:r w:rsidRPr="00324E8F">
        <w:t xml:space="preserve">At the United Nations, for example, the two countries routinely consult on votes and initiatives. </w:t>
      </w:r>
      <w:r w:rsidRPr="00324E8F">
        <w:rPr>
          <w:rStyle w:val="StyleUnderline"/>
        </w:rPr>
        <w:t>As permanent members of the UN Security Council, they have coordinated their opposition to criticize Western interventions and calls for regime change; they have vetoed Western-sponsored proposals on Syria and efforts to impose sanctions on Venezuela and Yemen.</w:t>
      </w:r>
      <w:r w:rsidRPr="00324E8F">
        <w:t xml:space="preserve"> In the UN General Assembly, between 2006 and 2018, China and Russia voted the same way 86 percent of the time, more frequently than during the 78 percent voting accord the two shared between 1991 and 2005. By contrast, since 2005, China and the United States have agreed only 21 percent of the time. Beijing and Moscow have also led UN initiatives to promote new norms, most notably in the arena of cyberspace, that privilege national sovereignty over individual rights, limit the doctrine of the responsibility to protect, and curtail the power of Western-sponsored human rights resolutions.</w:t>
      </w:r>
    </w:p>
    <w:p w14:paraId="1CA5C32B" w14:textId="77777777" w:rsidR="00324E8F" w:rsidRPr="00324E8F" w:rsidRDefault="004754A8" w:rsidP="004754A8">
      <w:r w:rsidRPr="00324E8F">
        <w:rPr>
          <w:rStyle w:val="StyleUnderline"/>
        </w:rPr>
        <w:t>China and Russia have also been at the forefront of creating new international institutions and regional forums that exclude the United States and the West more broadly. Perhaps the most well known of these is the BRICS grouping, which includes Brazil, Russia, India, China, and South Africa.</w:t>
      </w:r>
      <w:r w:rsidRPr="00324E8F">
        <w:t xml:space="preserve"> Since 2006, the group has presented itself as a dynamic setting for the discussion of matters of international order and global leadership, including building alternatives to Western-controlled institutions in the areas of Internet governance, international payment systems, and development assistance. In 2016, the BRICS countries created the New Development Bank, which is dedicated to financing infrastructure projects in the developing world.</w:t>
      </w:r>
    </w:p>
    <w:p w14:paraId="26A2A59B" w14:textId="77777777" w:rsidR="00324E8F" w:rsidRPr="00324E8F" w:rsidRDefault="004754A8" w:rsidP="004754A8">
      <w:r w:rsidRPr="00324E8F">
        <w:rPr>
          <w:rStyle w:val="StyleUnderline"/>
        </w:rPr>
        <w:t>China and Russia have each also pushed a plethora of new regional security organizations—including the Conference on Interaction and Confidence Building Measures in Asia, the Collective Security Treaty Organization, and the Quadrilateral Cooperation and Coordination Mechanism—and economic institutions, including the Chinese-run Asian Infrastructure Investment Bank (AIIB) and the Russian-backed Eurasian Economic Union (EAEU). The Shanghai Cooperation Organization (SCO)—a security organization that promotes cooperation among security services and oversees biennial military exercises—was founded in 2001 at the initiative of both Beijing and Moscow.</w:t>
      </w:r>
      <w:r w:rsidRPr="00324E8F">
        <w:t xml:space="preserve"> It added India and Pakistan as full members in 2017. The net result is the emergence of parallel structures of global governance that are dominated by authoritarian states and that compete with older, more liberal structures.</w:t>
      </w:r>
    </w:p>
    <w:p w14:paraId="20DFC8F7" w14:textId="1E3D0983" w:rsidR="004754A8" w:rsidRPr="00324E8F" w:rsidRDefault="004754A8" w:rsidP="004754A8">
      <w:r w:rsidRPr="00324E8F">
        <w:rPr>
          <w:rStyle w:val="StyleUnderline"/>
        </w:rPr>
        <w:t>Critics often dismiss the BRICS, the EAEU, and the SCO as “talk shops” in which member states do little to actually resolve problems or otherwise engage in meaningful cooperation. But most other international institutions are no different.</w:t>
      </w:r>
      <w:r w:rsidRPr="00324E8F">
        <w:t xml:space="preserve"> Even when they prove unable to solve collective problems, regional organizations allow their members to affirm common values and boost the stature of the powers that convene these forums. They generate denser diplomatic ties among their members, which, in turn, make it easier for those members to build military and political coalitions. </w:t>
      </w:r>
      <w:r w:rsidRPr="00324E8F">
        <w:rPr>
          <w:rStyle w:val="StyleUnderline"/>
        </w:rPr>
        <w:t>In short, these organizations constitute a critical part of the infrastructure of international order, an infrastructure that was dominated by Western democracies after the end of the Cold War.</w:t>
      </w:r>
      <w:r w:rsidRPr="00324E8F">
        <w:t xml:space="preserve"> Indeed, this new array of non-Western organizations has brought transnational governance mechanisms into regions such as Central Asia, which were previously disconnected from many institutions of global governance. Since 2001, most Central Asian states have joined the SCO, the Russian-led Collective Security Treaty Organization, the EAEU, the AIIB, and the Chinese infrastructure investment project known as the Belt and Road Initiative (BRI).</w:t>
      </w:r>
    </w:p>
    <w:p w14:paraId="5548C462" w14:textId="77777777" w:rsidR="00324E8F" w:rsidRPr="00324E8F" w:rsidRDefault="004754A8" w:rsidP="004754A8">
      <w:r w:rsidRPr="00324E8F">
        <w:rPr>
          <w:rStyle w:val="StyleUnderline"/>
        </w:rPr>
        <w:t>China and Russia are also now pushing into areas traditionally dominated by the United States and its allies; for example, China convenes the 17+1 group with states in central and eastern Europe and the China-CELAC (Community of Latin American and Caribbean States) Forum in Latin America.</w:t>
      </w:r>
      <w:r w:rsidRPr="00324E8F">
        <w:t xml:space="preserve"> These groupings provide states in these regions with new arenas for partnership and support while also challenging the cohesion of traditional Western blocs; just days before the 16+1 group expanded to include the EU member Greece in April 2020, the European Commission moved to designate China a “systemic rival” amid concerns that BRI deals in Europe were undercutting EU regulations and standards.</w:t>
      </w:r>
    </w:p>
    <w:p w14:paraId="201F7296" w14:textId="48B7FBEE" w:rsidR="004754A8" w:rsidRPr="00324E8F" w:rsidRDefault="004754A8" w:rsidP="004754A8">
      <w:r w:rsidRPr="00324E8F">
        <w:rPr>
          <w:rStyle w:val="StyleUnderline"/>
        </w:rPr>
        <w:t>Beijing and Moscow appear to be successfully managing their alliance of convenience, defying predictions that they would be unable to tolerate each other’s international projects. This has even been the case in areas in which their divergent interests could lead to significant tensions.</w:t>
      </w:r>
      <w:r w:rsidRPr="00324E8F">
        <w:t xml:space="preserve"> Russia vocally supports China’s BRI, despite its inroads into Central Asia, which Moscow still considers its backyard. In fact, since 2017, the Kremlin’s rhetoric has shifted from talking about a clearly demarcated Russian “sphere of influence” in Eurasia to embracing a “Greater Eurasia” in which Chinese-led investment and integration dovetails with Russian efforts to shut out Western influence. Moscow followed a similar pattern when Beijing first proposed the formation of the AIIB in 2015. The Russian Ministry of Finance initially refused to back the bank, but the Kremlin changed course after seeing which way the wind was blowing; Russia formally joined the bank at the end of the year.</w:t>
      </w:r>
    </w:p>
    <w:p w14:paraId="76727C66" w14:textId="77777777" w:rsidR="00324E8F" w:rsidRPr="00324E8F" w:rsidRDefault="004754A8" w:rsidP="004754A8">
      <w:pPr>
        <w:rPr>
          <w:rStyle w:val="StyleUnderline"/>
        </w:rPr>
      </w:pPr>
      <w:r w:rsidRPr="00324E8F">
        <w:rPr>
          <w:rStyle w:val="StyleUnderline"/>
        </w:rPr>
        <w:t>China has also proved willing to accommodate Russian concerns and sensitivities. China joined the other BRICS countries in abstaining from condemning Russia’s annexation of Crimea in 2014, even though doing so clearly contravened China’s long-standing opposition to separatism and violations of territorial integrity. Moreover, the Trump administration’s trade war with China has given Beijing additional incentives to support Russian efforts to develop alternatives to the Western-controlled SWIFT international payment system and dollar-denominated trade so as to undermine the global reach of U.S. sanctions regimes.</w:t>
      </w:r>
    </w:p>
    <w:p w14:paraId="2F78E023" w14:textId="63A2C528" w:rsidR="004754A8" w:rsidRPr="00324E8F" w:rsidRDefault="004754A8" w:rsidP="004754A8">
      <w:r w:rsidRPr="00324E8F">
        <w:t>THE END OF THE PATRONAGE MONOPOLY</w:t>
      </w:r>
    </w:p>
    <w:p w14:paraId="4B3B5988" w14:textId="77777777" w:rsidR="004754A8" w:rsidRPr="00324E8F" w:rsidRDefault="004754A8" w:rsidP="004754A8">
      <w:r w:rsidRPr="00324E8F">
        <w:rPr>
          <w:rStyle w:val="StyleUnderline"/>
        </w:rPr>
        <w:t>China and Russia are not the only states seeking to make world politics more favorable to nondemocratic regimes and less amenable to U.S. hegemony.</w:t>
      </w:r>
      <w:r w:rsidRPr="00324E8F">
        <w:t xml:space="preserve"> As early as 2007, lending by “rogue donors” such as then oil-rich Venezuela raised the possibility that such no-strings-attached assistance might undermine Western aid initiatives designed to encourage governments to embrace liberal reforms.</w:t>
      </w:r>
    </w:p>
    <w:p w14:paraId="3EE6A6CD" w14:textId="77777777" w:rsidR="004754A8" w:rsidRPr="00324E8F" w:rsidRDefault="004754A8" w:rsidP="004754A8">
      <w:r w:rsidRPr="00324E8F">
        <w:rPr>
          <w:rStyle w:val="StyleUnderline"/>
        </w:rPr>
        <w:t xml:space="preserve">Since then, Chinese state-affiliated lenders, such as the China Development Bank, have opened substantial lines of credit across Africa and the developing world. In the wake of the 2008 financial crisis, China became an important source of loans and emergency funding for countries that could not access, or were excluded from, </w:t>
      </w:r>
      <w:r w:rsidRPr="00324E8F">
        <w:t>Western financial institutions. During the financial crisis, China extended over $75 billion in loans for energy deals to countries in Latin America—Brazil, Ecuador, and Venezuela—and to Kazakhstan, Russia, and Turkmenistan in Eurasia.</w:t>
      </w:r>
    </w:p>
    <w:p w14:paraId="3199CBA2" w14:textId="77777777" w:rsidR="004754A8" w:rsidRPr="00324E8F" w:rsidRDefault="004754A8" w:rsidP="004754A8">
      <w:r w:rsidRPr="00324E8F">
        <w:rPr>
          <w:rStyle w:val="StyleUnderline"/>
        </w:rPr>
        <w:t>China is not the only alternative patron. After the Arab Spring, Gulf states such as Qatar lent money to Egypt, allowing Cairo to avoid turning to the International Monetary Fund during a turbulent time. But China has been by far the most ambitious country in this regard. An AidData study found that total Chinese foreign aid assistance between 2000 and 2014 reached $354 billion, nearing the U.S. total of $395 billion. China has since surpassed annual U.S. aid disbursals.</w:t>
      </w:r>
      <w:r w:rsidRPr="00324E8F">
        <w:t xml:space="preserve"> Moreover, Chinese aid undermines Western efforts to spread liberal norms. Several studies suggest that although Chinese funds have fueled development in many countries, they also have stoked blatant corruption and habits of regime patronage. In countries emerging from war, such as Nepal, Sri Lanka, Sudan, and South Sudan, Chinese development and reconstruction aid flowed to victorious governments, insulating them from international pressure to accommodate their domestic foes and adopt more liberal models of peacemaking and reconciliation.</w:t>
      </w:r>
    </w:p>
    <w:p w14:paraId="7425D26D" w14:textId="77777777" w:rsidR="004754A8" w:rsidRPr="00324E8F" w:rsidRDefault="004754A8" w:rsidP="004754A8">
      <w:r w:rsidRPr="00324E8F">
        <w:rPr>
          <w:rStyle w:val="StyleUnderline"/>
        </w:rPr>
        <w:t>The end of the West’s monopoly on patronage has seen the concurrent rise of fiery populist nationalists even in countries that were firmly embedded in the United States’ economic and security orbit. The likes of Hungarian Prime Minister Viktor Orban, Turkish President Recep Tayyip Erdogan, and Philippine President Rodrigo Duterte have painted themselves as guardians of domestic sovereignty against liberal subversion.</w:t>
      </w:r>
      <w:r w:rsidRPr="00324E8F">
        <w:t xml:space="preserve"> They dismiss Western concerns about democratic backsliding in their countries and emphasize the growing importance of their economic and security relationships with China and Russia. In the case of the Philippines, Duterte recently terminated a two-decade-old military treaty with the United States after Washington canceled the visa of the former national chief of police, who is accused of human rights violations in the Philippines’ bloody and controversial war on drugs.</w:t>
      </w:r>
    </w:p>
    <w:p w14:paraId="30327BB2" w14:textId="77777777" w:rsidR="00324E8F" w:rsidRPr="00324E8F" w:rsidRDefault="004754A8" w:rsidP="004754A8">
      <w:r w:rsidRPr="00324E8F">
        <w:rPr>
          <w:rStyle w:val="StyleUnderline"/>
        </w:rPr>
        <w:t>Of course, some of these specific challenges to U.S. leadership will wax and wane since they stem from shifting political circumstances and the dispositions of individual leaders.</w:t>
      </w:r>
      <w:r w:rsidRPr="00324E8F">
        <w:t xml:space="preserve"> But the expansion of “exit options”—of alternative patrons, institutions, and political models—now seems a permanent feature of international politics. Governments have much more room to maneuver. Even when states do not actively switch patrons, the possibility that they could provides them with greater leverage. As a result, China and Russia have the latitude to contest U.S. hegemony and construct alternative orders.</w:t>
      </w:r>
    </w:p>
    <w:p w14:paraId="1916A547" w14:textId="211B5256" w:rsidR="004754A8" w:rsidRPr="00324E8F" w:rsidRDefault="004754A8" w:rsidP="004754A8">
      <w:r w:rsidRPr="00324E8F">
        <w:t>CENTRIFUGAL FORCES</w:t>
      </w:r>
    </w:p>
    <w:p w14:paraId="33173DFC" w14:textId="77777777" w:rsidR="00324E8F" w:rsidRPr="00324E8F" w:rsidRDefault="004754A8" w:rsidP="004754A8">
      <w:r w:rsidRPr="00324E8F">
        <w:rPr>
          <w:rStyle w:val="StyleUnderline"/>
        </w:rPr>
        <w:t>Another important shift marks a break from the post–Cold War unipolar moment. The transnational civil society networks that stitched together the liberal international order no longer enjoy the power and influence they once had. Illiberal competitors now challenge them in many areas, including gender rights, multiculturalism, and the principles of liberal democratic governance. Some of these centrifugal forces have originated in the United States and western European countries themselves.</w:t>
      </w:r>
      <w:r w:rsidRPr="00324E8F">
        <w:t xml:space="preserve"> For instance, the U.S. lobbying group the National Rifle Association worked transnationally to successfully defeat a proposed antigun referendum in Brazil in 2005, where it built an alliance with domestic right-wing political movements; over a decade later, the Brazilian political firebrand Jair Bolsonaro tapped into this same network to help propel himself to the presidency. The World Congress of Families, initially founded by U.S.-based Christian organizations in 1997, is now a transnational network, supported by Eurasian oligarchs, that convenes prominent social conservatives from dozens of countries to build global opposition to LGBTQ and reproductive rights.</w:t>
      </w:r>
    </w:p>
    <w:p w14:paraId="438E29C1" w14:textId="77777777" w:rsidR="00324E8F" w:rsidRPr="00324E8F" w:rsidRDefault="004754A8" w:rsidP="004754A8">
      <w:r w:rsidRPr="00324E8F">
        <w:rPr>
          <w:rStyle w:val="StyleUnderline"/>
        </w:rPr>
        <w:t>Autocratic regimes have found ways to limit—or even eliminate—the influence of liberal transnational advocacy networks and reform-minded NGOs</w:t>
      </w:r>
      <w:r w:rsidRPr="00324E8F">
        <w:t>. The so-called color revolutions in the post-Soviet world in the first decade of this century and the 2010–11 Arab Spring in the Middle East played a key role in this process. They alarmed authoritarian and illiberal governments, which increasingly saw the protection of human rights and the promotion of democracy as threats to their survival. In response, such regimes curtailed the influence of NGOs with foreign connections. They imposed tight restrictions on receiving foreign funds, proscribed various political activities, and labeled certain activists “foreign agents.”</w:t>
      </w:r>
    </w:p>
    <w:p w14:paraId="249815A2" w14:textId="1DB1A831" w:rsidR="004754A8" w:rsidRPr="00324E8F" w:rsidRDefault="004754A8" w:rsidP="004754A8">
      <w:pPr>
        <w:rPr>
          <w:rStyle w:val="StyleUnderline"/>
        </w:rPr>
      </w:pPr>
      <w:r w:rsidRPr="00324E8F">
        <w:rPr>
          <w:rStyle w:val="StyleUnderline"/>
        </w:rPr>
        <w:t>Some governments now sponsor their own NGOs both to suppress liberalizing pressures at home and to contest the liberal order abroad. For example, in response to Western support of young activists during the color revolutions, the Kremlin founded the youth group Nashi to mobilize young people in support of the state.</w:t>
      </w:r>
      <w:r w:rsidRPr="00324E8F">
        <w:t xml:space="preserve"> The Red Cross Society of China, China’s oldest government-organized NGO, has delivered medical supplies to European countries in the midst of the COVID-19 pandemic as part of a carefully orchestrated public relations campaign. </w:t>
      </w:r>
      <w:r w:rsidRPr="00324E8F">
        <w:rPr>
          <w:rStyle w:val="StyleUnderline"/>
        </w:rPr>
        <w:t>These regimes also use digital platforms and social media to disrupt antigovernment mobilization and advocacy. Russia has likewise deployed such tools abroad in its information operations and electoral meddling in democratic states.</w:t>
      </w:r>
    </w:p>
    <w:p w14:paraId="7982ACB5" w14:textId="77777777" w:rsidR="004754A8" w:rsidRPr="00324E8F" w:rsidRDefault="004754A8" w:rsidP="004754A8">
      <w:r w:rsidRPr="00324E8F">
        <w:rPr>
          <w:rStyle w:val="StyleUnderline"/>
        </w:rPr>
        <w:t>Two developments helped accelerate the illiberal turn in the West: the Great Recession of 2008 and the refugee crisis in Europe in 2015. Over the last decade, illiberal networks—generally but not exclusively on the right—have challenged the establishment consensus within the West. Some groups and figures question the merits of continued membership in major institutions of the liberal order, such as the European Union and NATO.</w:t>
      </w:r>
      <w:r w:rsidRPr="00324E8F">
        <w:t xml:space="preserve"> Many right-wing movements in the West receive both financial and moral support from Moscow, which backs “dark money” operations that promote narrow oligarchic interests in the United States and far-right political parties in Europe with the hope of weakening democratic governments and cultivating future allies. In Italy, the anti-immigrant party Lega is currently the most popular party despite revelations of its attempt to win illegal financial support from Moscow. In France, the National Rally, which also has a history of Russian backing, remains a powerful force in domestic politics.</w:t>
      </w:r>
    </w:p>
    <w:p w14:paraId="25289930" w14:textId="77777777" w:rsidR="004754A8" w:rsidRPr="00324E8F" w:rsidRDefault="004754A8" w:rsidP="004754A8">
      <w:r w:rsidRPr="00324E8F">
        <w:rPr>
          <w:rStyle w:val="StyleUnderline"/>
        </w:rPr>
        <w:t xml:space="preserve">These developments echo the ways in which “counter-order” movements have helped precipitate the decline of hegemonic powers in the past. Transnational networks played crucial roles in both upholding and challenging prior international orders. For example, Protestant networks helped erode Spanish power in early modern Europe, most notably by supporting the Dutch Revolt in the sixteenth century. Liberal and republican movements, especially in the context of the revolutions across Europe in 1848, played a part in undermining the Concert of Europe, which tried to manage international order on the continent in the first half of the nineteenth century. </w:t>
      </w:r>
      <w:r w:rsidRPr="00324E8F">
        <w:t>The rise of fascist and communist transnational networks helped produce the global power struggle of World War II. Counter-order movements achieved political power in countries such as Germany, Italy, and Japan, leading those nations to break from or try to assail existing structures of international order. But even less successful counter-order movements can still undermine the cohesion of hegemonic powers and their allies.</w:t>
      </w:r>
    </w:p>
    <w:p w14:paraId="21897C9D" w14:textId="77777777" w:rsidR="004754A8" w:rsidRPr="00324E8F" w:rsidRDefault="004754A8" w:rsidP="004754A8">
      <w:r w:rsidRPr="00324E8F">
        <w:rPr>
          <w:rStyle w:val="StyleUnderline"/>
        </w:rPr>
        <w:t>Not every illiberal or right-wing movement that opposes the U.S.-led order seeks to challenge U.S. leadership or turns to Russia as an exemplar of strong cultural conservatism. Nonetheless, such movements are helping polarize politics in advanced industrial democracies and weaken support for the order’s institutions.</w:t>
      </w:r>
      <w:r w:rsidRPr="00324E8F">
        <w:t xml:space="preserve"> One of them has even captured the White House: Trumpism, which is best understood as a counter-order movement with a transnational reach that targets the alliances and partnerships central to U.S. hegemony.</w:t>
      </w:r>
    </w:p>
    <w:p w14:paraId="327E5306" w14:textId="77777777" w:rsidR="004754A8" w:rsidRPr="00324E8F" w:rsidRDefault="004754A8" w:rsidP="004754A8">
      <w:r w:rsidRPr="00324E8F">
        <w:t>CONSERVING THE U.S. SYSTEM</w:t>
      </w:r>
    </w:p>
    <w:p w14:paraId="3343EBAA" w14:textId="77777777" w:rsidR="004754A8" w:rsidRPr="00324E8F" w:rsidRDefault="004754A8" w:rsidP="004754A8">
      <w:pPr>
        <w:rPr>
          <w:rStyle w:val="StyleUnderline"/>
        </w:rPr>
      </w:pPr>
      <w:r w:rsidRPr="00324E8F">
        <w:rPr>
          <w:rStyle w:val="StyleUnderline"/>
        </w:rPr>
        <w:t>Great-power contestation, the end of the West’s monopoly on patronage, and the emergence of movements that oppose the liberal international system have all altered the global order over which Washington has presided since the end of the Cold War. In many respects, the COVID-19 pandemic seems to be further accelerating the erosion of U.S. hegemony. China has increased its influence in the World Health Organization and other global institutions in the wake of the Trump administration’s attempts to defund and scapegoat the public health body. Beijing and Moscow are portraying themselves as providers of emergency goods and medical supplies, including to European countries such as Italy, Serbia, and Spain, and even to the United States. Illiberal governments worldwide are using the pandemic as cover for restricting media freedom and cracking down on political opposition and civil society. Although the United States still enjoys military supremacy, that dimension of U.S. dominance is especially ill suited to deal with this global crisis and its ripple effects.</w:t>
      </w:r>
    </w:p>
    <w:p w14:paraId="441A31D2" w14:textId="77777777" w:rsidR="00324E8F" w:rsidRPr="00324E8F" w:rsidRDefault="004754A8" w:rsidP="004754A8">
      <w:pPr>
        <w:rPr>
          <w:rStyle w:val="StyleUnderline"/>
        </w:rPr>
      </w:pPr>
      <w:r w:rsidRPr="00324E8F">
        <w:rPr>
          <w:rStyle w:val="StyleUnderline"/>
        </w:rPr>
        <w:t>Even if the core of the U.S. hegemonic system—which consists mostly of long-standing Asian and European allies and rests on norms and institutions developed during the Cold War—remains robust, and even if, as many champions of the liberal order suggest will happen, the United States and the European Union can leverage their combined economic and military might to their advantage, the fact is that Washington will have to get used to an increasingly contested and complex international order.</w:t>
      </w:r>
      <w:r w:rsidRPr="00324E8F">
        <w:t xml:space="preserve"> There is no easy fix for this. No amount of military spending can reverse the processes driving the unraveling of U.S. hegemony. </w:t>
      </w:r>
      <w:r w:rsidRPr="00324E8F">
        <w:rPr>
          <w:rStyle w:val="StyleUnderline"/>
        </w:rPr>
        <w:t>Even if Joe Biden, the presumptive Democratic nominee, knocks out Trump in the presidential election later this year, or if the Republican Party repudiates Trumpism, the disintegration will continue.</w:t>
      </w:r>
    </w:p>
    <w:p w14:paraId="627C4605" w14:textId="3FE4B5AB" w:rsidR="004754A8" w:rsidRPr="00324E8F" w:rsidRDefault="004754A8" w:rsidP="004754A8">
      <w:r w:rsidRPr="00324E8F">
        <w:rPr>
          <w:rStyle w:val="StyleUnderline"/>
        </w:rPr>
        <w:t>The key questions now concern how far the unraveling will spread. Will core allies decouple from the U.S. hegemonic system? How long, and to what extent, can the United States maintain financial and monetary dominance? The most favorable outcome will require a clear repudiation of Trumpism in the United States and a commitment to rebuild liberal democratic institutions in the core.</w:t>
      </w:r>
      <w:r w:rsidRPr="00324E8F">
        <w:t xml:space="preserve"> At both the domestic and the international level, such efforts will necessitate alliances among center-right, center-left, and progressive political parties and networks.</w:t>
      </w:r>
    </w:p>
    <w:p w14:paraId="69EFFF5C" w14:textId="77777777" w:rsidR="00324E8F" w:rsidRPr="00324E8F" w:rsidRDefault="004754A8" w:rsidP="004754A8">
      <w:pPr>
        <w:rPr>
          <w:rStyle w:val="StyleUnderline"/>
        </w:rPr>
      </w:pPr>
      <w:r w:rsidRPr="00324E8F">
        <w:rPr>
          <w:rStyle w:val="StyleUnderline"/>
        </w:rPr>
        <w:t>What U.S. policymakers can do is plan for the world after global hegemony. If they help preserve the core of the American system, U.S. officials can ensure that the United States leads the strongest military and economic coalition in a world of multiple centers of power, rather than finding itself on the losing side of most contests over the shape of the new international order. To this end, the United States should reinvigorate the beleaguered and understaffed State Department, rebuilding and more effectively using its diplomatic resources. Smart statecraft will allow a great power to navigate a world defined by competing interests and shifting alliances.</w:t>
      </w:r>
    </w:p>
    <w:p w14:paraId="42CB15A8" w14:textId="3BF610D1" w:rsidR="004754A8" w:rsidRPr="00324E8F" w:rsidRDefault="004754A8" w:rsidP="004754A8">
      <w:pPr>
        <w:rPr>
          <w:rStyle w:val="StyleUnderline"/>
        </w:rPr>
      </w:pPr>
      <w:r w:rsidRPr="00324E8F">
        <w:rPr>
          <w:rStyle w:val="StyleUnderline"/>
        </w:rPr>
        <w:t>The United States lacks both the will and the resources to consistently outbid China and other emerging powers for the allegiance of governments. It will be impossible to secure the commitment of some countries to U.S. visions of international order. Many of those governments have come to view the U.S.-led order as a threat to their autonomy, if not their survival. And some governments that still welcome a U.S.-led liberal order now contend with populist and other illiberal movements that oppose it.</w:t>
      </w:r>
    </w:p>
    <w:p w14:paraId="040AB4D6" w14:textId="42A49DC2" w:rsidR="004754A8" w:rsidRDefault="004754A8" w:rsidP="004754A8">
      <w:pPr>
        <w:rPr>
          <w:rStyle w:val="StyleUnderline"/>
        </w:rPr>
      </w:pPr>
      <w:r w:rsidRPr="00324E8F">
        <w:rPr>
          <w:rStyle w:val="StyleUnderline"/>
        </w:rPr>
        <w:t>Even at the peak of the unipolar moment, Washington did not always get its way. Now, for the U.S. political and economic model to retain considerable appeal, the United States has to first get its own house in order. China will face its own obstacles in producing an alternative system; Beijing may irk partners and clients with its pressure tactics and its opaque and often corrupt deals. A reinvigorated U.S. foreign policy apparatus should be able to exercise significant influence on international order even in the absence of global hegemony. But to succeed, Washington must recognize that the world no longer resembles the historically anomalous period of the 1990s and the first decade of this century. The unipolar moment has passed, and it isn’t coming back.</w:t>
      </w:r>
    </w:p>
    <w:p w14:paraId="4044E2F5" w14:textId="77777777" w:rsidR="00324E8F" w:rsidRPr="00324E8F" w:rsidRDefault="00324E8F" w:rsidP="00324E8F"/>
    <w:p w14:paraId="29C83150" w14:textId="77777777" w:rsidR="004754A8" w:rsidRPr="00324E8F" w:rsidRDefault="004754A8" w:rsidP="004754A8">
      <w:pPr>
        <w:pStyle w:val="Heading3"/>
        <w:rPr>
          <w:rFonts w:cs="Times New Roman"/>
        </w:rPr>
      </w:pPr>
      <w:bookmarkStart w:id="148" w:name="_Toc45868987"/>
      <w:bookmarkEnd w:id="147"/>
      <w:r w:rsidRPr="00324E8F">
        <w:rPr>
          <w:rFonts w:cs="Times New Roman"/>
        </w:rPr>
        <w:t>No Impact – No Hegemony Solvency</w:t>
      </w:r>
      <w:bookmarkEnd w:id="148"/>
    </w:p>
    <w:p w14:paraId="00188D0D" w14:textId="77777777" w:rsidR="004754A8" w:rsidRPr="00324E8F" w:rsidRDefault="004754A8" w:rsidP="004754A8"/>
    <w:p w14:paraId="48E7EE09" w14:textId="6A0F9260" w:rsidR="004754A8" w:rsidRPr="00324E8F" w:rsidRDefault="004754A8" w:rsidP="004754A8">
      <w:pPr>
        <w:pStyle w:val="Heading4"/>
        <w:rPr>
          <w:rFonts w:cs="Times New Roman"/>
        </w:rPr>
      </w:pPr>
      <w:r w:rsidRPr="00324E8F">
        <w:rPr>
          <w:rFonts w:cs="Times New Roman"/>
        </w:rPr>
        <w:t xml:space="preserve">No </w:t>
      </w:r>
      <w:r w:rsidR="00E81FC6" w:rsidRPr="00324E8F">
        <w:rPr>
          <w:rFonts w:cs="Times New Roman"/>
        </w:rPr>
        <w:t>i</w:t>
      </w:r>
      <w:r w:rsidRPr="00324E8F">
        <w:rPr>
          <w:rFonts w:cs="Times New Roman"/>
        </w:rPr>
        <w:t>mpact – neither candidate can stop the decline of US hegemony</w:t>
      </w:r>
    </w:p>
    <w:p w14:paraId="1189E5CE" w14:textId="77777777" w:rsidR="00324E8F" w:rsidRPr="00324E8F" w:rsidRDefault="004754A8" w:rsidP="004754A8">
      <w:r w:rsidRPr="00324E8F">
        <w:rPr>
          <w:rStyle w:val="Style13ptBold"/>
        </w:rPr>
        <w:t>Cooley, Barnard College political science professor, and Nexon, Georgetown foreign relations associate professor, 20</w:t>
      </w:r>
    </w:p>
    <w:p w14:paraId="142E66E8" w14:textId="23D084F8" w:rsidR="004754A8" w:rsidRPr="00324E8F" w:rsidRDefault="004754A8" w:rsidP="004754A8">
      <w:r w:rsidRPr="00324E8F">
        <w:t xml:space="preserve">[Alexander Cooley and Daniel H. Nexon, 6-9-2020, Foreign Relations, “How Hegemony Ends”, </w:t>
      </w:r>
      <w:hyperlink r:id="rId600" w:history="1">
        <w:r w:rsidRPr="00324E8F">
          <w:rPr>
            <w:rStyle w:val="Hyperlink"/>
          </w:rPr>
          <w:t>https://www.foreignaffairs.com/articles/united-states/2020-06-09/how-hegemony-ends</w:t>
        </w:r>
      </w:hyperlink>
      <w:r w:rsidRPr="00324E8F">
        <w:t>, accessed 7-7-2020, BN]</w:t>
      </w:r>
    </w:p>
    <w:p w14:paraId="5EF490FC" w14:textId="77777777" w:rsidR="00324E8F" w:rsidRPr="00324E8F" w:rsidRDefault="004754A8" w:rsidP="004754A8">
      <w:pPr>
        <w:rPr>
          <w:rStyle w:val="StyleUnderline"/>
        </w:rPr>
      </w:pPr>
      <w:r w:rsidRPr="00324E8F">
        <w:rPr>
          <w:rStyle w:val="StyleUnderline"/>
        </w:rPr>
        <w:t>Multiple signs point to a crisis in global order. The uncoordinated international response to the COVID-19 pandemic, the resulting economic downturns, the resurgence of nationalist politics, and the hardening of state borders all seem to herald the emergence of a less cooperative and more fragile international system. According to many observers, these developments underscore the dangers of U.S. President Donald Trump’s “America first” policies and his retreat from global leadership.</w:t>
      </w:r>
    </w:p>
    <w:p w14:paraId="0E102A65" w14:textId="77777777" w:rsidR="00324E8F" w:rsidRPr="00324E8F" w:rsidRDefault="004754A8" w:rsidP="004754A8">
      <w:pPr>
        <w:rPr>
          <w:rStyle w:val="StyleUnderline"/>
        </w:rPr>
      </w:pPr>
      <w:r w:rsidRPr="00324E8F">
        <w:t xml:space="preserve">Even before the pandemic, </w:t>
      </w:r>
      <w:r w:rsidRPr="00324E8F">
        <w:rPr>
          <w:rStyle w:val="StyleUnderline"/>
        </w:rPr>
        <w:t>Trump routinely criticized the value of alliances and institutions such as NATO, supported the breakup of the European Union, withdrew from a host of international agreements and organizations, and pandered to autocrats such as Russian President Vladimir Putin and the North Korean leader Kim Jong Un. He has questioned the merits of placing liberal values such as democracy and human rights at the heart of foreign policy. Trump’s clear preference for zero-sum, transactional politics further supports the notion that the United States is abandoning its commitment to promoting a liberal international order.</w:t>
      </w:r>
    </w:p>
    <w:p w14:paraId="68981968" w14:textId="77777777" w:rsidR="00324E8F" w:rsidRPr="00324E8F" w:rsidRDefault="004754A8" w:rsidP="004754A8">
      <w:pPr>
        <w:rPr>
          <w:rStyle w:val="StyleUnderline"/>
        </w:rPr>
      </w:pPr>
      <w:r w:rsidRPr="00324E8F">
        <w:rPr>
          <w:rStyle w:val="StyleUnderline"/>
        </w:rPr>
        <w:t>Some analysts believe that the United States can still turn this around, by restoring the strategies by which it, from the end of World War II to the aftermath of the Cold War, built and sustained a successful international order. If a post-Trump United States could reclaim the responsibilities of global power, then this era—including the pandemic that will define it—could stand as a temporary aberration rather than a step on the way to permanent disarray.</w:t>
      </w:r>
    </w:p>
    <w:p w14:paraId="42AD6191" w14:textId="77777777" w:rsidR="00324E8F" w:rsidRPr="00324E8F" w:rsidRDefault="004754A8" w:rsidP="004754A8">
      <w:pPr>
        <w:rPr>
          <w:rStyle w:val="StyleUnderline"/>
        </w:rPr>
      </w:pPr>
      <w:r w:rsidRPr="00324E8F">
        <w:rPr>
          <w:rStyle w:val="StyleUnderline"/>
        </w:rPr>
        <w:t>After all, predictions of American decline and a shift in international order are far from new—and they have been consistently wrong. In the middle of the 1980s, many analysts believed that U.S. leadership was on the way out. The Bretton Woods system had collapsed in the 1970s; the United States faced increasing competition from European and East Asian economies, notably West Germany and Japan; and the Soviet Union looked like an enduring feature of world politics. By the end of 1991, however, the Soviet Union had formally dissolved, Japan was entering its “lost decade” of economic stagnation, and the expensive task of integration consumed a reunified Germany. The United States experienced a decade of booming technological innovation and unexpectedly high economic growth. The result was what many hailed as a “unipolar moment” of American hegemony.</w:t>
      </w:r>
    </w:p>
    <w:p w14:paraId="2E298956" w14:textId="2E13A4FE" w:rsidR="004754A8" w:rsidRPr="00324E8F" w:rsidRDefault="004754A8" w:rsidP="004754A8">
      <w:pPr>
        <w:rPr>
          <w:rStyle w:val="StyleUnderline"/>
        </w:rPr>
      </w:pPr>
      <w:r w:rsidRPr="00324E8F">
        <w:rPr>
          <w:rStyle w:val="StyleUnderline"/>
        </w:rPr>
        <w:t>But this time really is different. The very forces that made U.S. hegemony so durable before are today driving its dissolution. Three developments enabled the post–Cold War U.S.-led order. First, with the defeat of communism, the United States faced no major global ideological project that could rival its own. Second, with the disintegration of the Soviet Union and its accompanying infrastructure of institutions and partnerships, weaker states lacked significant alternatives to the United States and its Western allies when it came to securing military, economic, and political support. And third, transnational activists and movements were spreading liberal values and norms that bolstered the liberal order.</w:t>
      </w:r>
    </w:p>
    <w:p w14:paraId="4FFF624D" w14:textId="77777777" w:rsidR="00324E8F" w:rsidRPr="00324E8F" w:rsidRDefault="004754A8" w:rsidP="004754A8">
      <w:r w:rsidRPr="00324E8F">
        <w:rPr>
          <w:rStyle w:val="StyleUnderline"/>
        </w:rPr>
        <w:t>Today, those same dynamics have turned against the United States: a vicious cycle that erodes U.S. power has replaced the virtuous cycles that once reinforced it. With the rise of great powers such as China and Russia, autocratic and illiberal projects rival the U.S.-led liberal international system. Developing countries—and even many developed ones—can seek alternative patrons rather than remain dependent on Western largess and support.</w:t>
      </w:r>
      <w:r w:rsidRPr="00324E8F">
        <w:t xml:space="preserve"> And illiberal, often right-wing transnational networks are pressing against the norms and pieties of the liberal international order that once seemed so implacable. In short, U.S. global leadership is not simply in retreat; it is unraveling. And the decline is not cyclical but permanent.</w:t>
      </w:r>
    </w:p>
    <w:p w14:paraId="6572AEB6" w14:textId="1084C17C" w:rsidR="004754A8" w:rsidRPr="00324E8F" w:rsidRDefault="004754A8" w:rsidP="004754A8">
      <w:r w:rsidRPr="00324E8F">
        <w:t>THE VANISHING UNIPOLAR MOMENT</w:t>
      </w:r>
    </w:p>
    <w:p w14:paraId="7BA5762C" w14:textId="77777777" w:rsidR="004754A8" w:rsidRPr="00324E8F" w:rsidRDefault="004754A8" w:rsidP="004754A8">
      <w:pPr>
        <w:rPr>
          <w:rStyle w:val="StyleUnderline"/>
        </w:rPr>
      </w:pPr>
      <w:r w:rsidRPr="00324E8F">
        <w:rPr>
          <w:rStyle w:val="StyleUnderline"/>
        </w:rPr>
        <w:t>It may seem strange to talk of permanent decline when the United States spends more on its military than its next seven rivals combined and maintains an unparalleled network of overseas military bases.</w:t>
      </w:r>
      <w:r w:rsidRPr="00324E8F">
        <w:t xml:space="preserve"> Military power played an important role in creating and maintaining U.S. preeminence in the 1990s and early years of this century; no other country could extend credible security guarantees across the entire international system. </w:t>
      </w:r>
      <w:r w:rsidRPr="00324E8F">
        <w:rPr>
          <w:rStyle w:val="StyleUnderline"/>
        </w:rPr>
        <w:t>But U.S. military dominance was less a function of defense budgets—in real terms, U.S. military spending decreased during the 1990s and only ballooned after the September 11 attacks—than of several other factors: the disappearance of the Soviet Union as a competitor, the growing technological advantage enjoyed by the U.S. military, and the willingness of most of the world’s second-tier powers to rely on the United States rather than build up their own military forces. If the emergence of the United States as a unipolar power was mostly contingent on the dissolution of the Soviet Union, then the continuation of that unipolarity through the subsequent decade stemmed from the fact that Asian and European allies were content to subscribe to U.S. hegemony.</w:t>
      </w:r>
    </w:p>
    <w:p w14:paraId="15B37212" w14:textId="77777777" w:rsidR="004754A8" w:rsidRPr="00324E8F" w:rsidRDefault="004754A8" w:rsidP="004754A8">
      <w:r w:rsidRPr="00324E8F">
        <w:t>Talk of the unipolar moment obscures crucial features of world politics that formed the basis of U.S. dominance. The breakup of the Soviet Union finally closed the door on the only project of global ordering that could rival capitalism. Marxism-Leninism (and its offshoots) mostly disappeared as a source of ideological competition. Its associated transnational infrastructure—its institutions, practices, and networks, including the Warsaw Pact, the Council for Mutual Economic Assistance, and the Soviet Union itself—all imploded. Without Soviet support, most Moscow-affiliated countries, insurgent groups, and political movements decided it was better to either throw in the towel or get on the U.S. bandwagon. By the middle of the 1990s, there existed only one dominant framework for international norms and rules: the liberal international system of alliances and institutions anchored in Washington.</w:t>
      </w:r>
    </w:p>
    <w:p w14:paraId="0A7567CA" w14:textId="77777777" w:rsidR="00324E8F" w:rsidRPr="00324E8F" w:rsidRDefault="004754A8" w:rsidP="004754A8">
      <w:r w:rsidRPr="00324E8F">
        <w:rPr>
          <w:rStyle w:val="StyleUnderline"/>
        </w:rPr>
        <w:t>The United States and its allies—referred to in breezy shorthand as “the West”—together enjoyed a de facto patronage monopoly during the period of unipolarity. With some limited exceptions, they offered the only significant source of security, economic goods, and political support and legitimacy. Developing countries could no longer exert leverage over Washington by threatening to turn to Moscow or point to the risk of a communist takeover to shield themselves from having to make domestic reforms.</w:t>
      </w:r>
      <w:r w:rsidRPr="00324E8F">
        <w:t xml:space="preserve"> The sweep of Western power and influence was so untrammeled that many policymakers came to believe in the permanent triumph of liberalism. Most governments saw no viable alternative.</w:t>
      </w:r>
    </w:p>
    <w:p w14:paraId="4AAD0893" w14:textId="136AFCEA" w:rsidR="004754A8" w:rsidRPr="00324E8F" w:rsidRDefault="004754A8" w:rsidP="004754A8">
      <w:pPr>
        <w:rPr>
          <w:rStyle w:val="StyleUnderline"/>
        </w:rPr>
      </w:pPr>
      <w:r w:rsidRPr="00324E8F">
        <w:rPr>
          <w:rStyle w:val="StyleUnderline"/>
        </w:rPr>
        <w:t>During the 1990s, most governments saw no viable alternative to Western sources of support.</w:t>
      </w:r>
    </w:p>
    <w:p w14:paraId="6B2ECF62" w14:textId="77777777" w:rsidR="004754A8" w:rsidRPr="00324E8F" w:rsidRDefault="004754A8" w:rsidP="004754A8">
      <w:r w:rsidRPr="00324E8F">
        <w:rPr>
          <w:rStyle w:val="StyleUnderline"/>
        </w:rPr>
        <w:t>With no other source of support, countries were more likely to adhere to the conditions of the Western aid they received</w:t>
      </w:r>
      <w:r w:rsidRPr="00324E8F">
        <w:t>. Autocrats faced severe international criticism and heavy demands from Western-controlled international organizations. Yes, democratic powers continued to protect certain autocratic states (such as oil-rich Saudi Arabia) from such demands for strategic and economic reasons. And leading democracies, including the United States, themselves violated international norms concerning human, civil, and political rights, most dramatically in the form of torture and extraordinary renditions during the so-called war on terror. But even these hypocritical exceptions reinforced the hegemony of the liberal order, because they sparked widespread condemnation that reaffirmed liberal principles and because U.S. officials continued to voice commitment to liberal norms.</w:t>
      </w:r>
    </w:p>
    <w:p w14:paraId="7DD6D696" w14:textId="77777777" w:rsidR="004754A8" w:rsidRPr="00324E8F" w:rsidRDefault="004754A8" w:rsidP="004754A8">
      <w:r w:rsidRPr="00324E8F">
        <w:rPr>
          <w:rStyle w:val="StyleUnderline"/>
        </w:rPr>
        <w:t>Meanwhile, an expanding number of transnational networks—often dubbed “international civil society”—propped up the emerging architecture of the post–Cold War international order. These groups and individuals served as the foot soldiers of U.S. hegemony by spreading broadly liberal norms and practices.</w:t>
      </w:r>
      <w:r w:rsidRPr="00324E8F">
        <w:t xml:space="preserve"> The collapse of centrally planned economies in the postcommunist world invited waves of Western consultants and contractors to help usher in market reforms—sometimes with disastrous consequences, as in Russia and Ukraine, where Western-backed shock therapy impoverished tens of millions while creating a class of wealthy oligarchs who turned former state assets into personal empires. International financial institutions, government regulators, central bankers, and economists worked to build an elite consensus in favor of free trade and the movement of capital across borders.</w:t>
      </w:r>
    </w:p>
    <w:p w14:paraId="186AEE3B" w14:textId="77777777" w:rsidR="00324E8F" w:rsidRPr="00324E8F" w:rsidRDefault="004754A8" w:rsidP="004754A8">
      <w:r w:rsidRPr="00324E8F">
        <w:rPr>
          <w:rStyle w:val="StyleUnderline"/>
        </w:rPr>
        <w:t>Civil society groups also sought to steer postcommunist and developing countries toward Western models of liberal democracy. Teams of Western experts advised governments on the design of new constitutions, legal reforms, and multiparty systems. International observers, most of them from Western democracies, monitored elections in far-flung countries</w:t>
      </w:r>
      <w:r w:rsidRPr="00324E8F">
        <w:t>. Nongovernmental organizations (NGOs) advocating the expansion of human rights, gender equality, and environmental protections forged alliances with sympathetic states and media outlets. The work of transnational activists, scholarly communities, and social movements helped build an overarching liberal project of economic and political integration. Throughout the 1990s, these forces helped produce an illusion of an unassailable liberal order resting on durable U.S. global hegemony. That illusion is now in tatters.</w:t>
      </w:r>
    </w:p>
    <w:p w14:paraId="4FDB4A83" w14:textId="551B6E7F" w:rsidR="004754A8" w:rsidRPr="00324E8F" w:rsidRDefault="004754A8" w:rsidP="004754A8">
      <w:r w:rsidRPr="00324E8F">
        <w:t>THE GREAT-POWER COMEBACK</w:t>
      </w:r>
    </w:p>
    <w:p w14:paraId="58628BB0" w14:textId="77777777" w:rsidR="00324E8F" w:rsidRPr="00324E8F" w:rsidRDefault="004754A8" w:rsidP="004754A8">
      <w:r w:rsidRPr="00324E8F">
        <w:rPr>
          <w:rStyle w:val="StyleUnderline"/>
        </w:rPr>
        <w:t>Today, other great powers offer rival conceptions of global order, often autocratic ones that appeal to many leaders of weaker states. The West no longer presides over a monopoly of patronage.</w:t>
      </w:r>
      <w:r w:rsidRPr="00324E8F">
        <w:t xml:space="preserve"> New regional organizations and illiberal transnational networks contest U.S. influence. Long-term shifts in the global economy, particularly the rise of China, account for many of these developments. These changes have transformed the geopolitical landscape.</w:t>
      </w:r>
    </w:p>
    <w:p w14:paraId="18A1A3A0" w14:textId="59421D15" w:rsidR="004754A8" w:rsidRPr="00324E8F" w:rsidRDefault="004754A8" w:rsidP="004754A8">
      <w:pPr>
        <w:rPr>
          <w:rStyle w:val="StyleUnderline"/>
        </w:rPr>
      </w:pPr>
      <w:r w:rsidRPr="00324E8F">
        <w:rPr>
          <w:rStyle w:val="StyleUnderline"/>
        </w:rPr>
        <w:t>In April 1997, Chinese President Jiang Zemin and Russian President Boris Yeltsin pledged “to promote the multipolarization of the world and the establishment of a new international order.” For years, many Western scholars and policymakers downplayed or dismissed such challenges as wishful rhetoric.</w:t>
      </w:r>
      <w:r w:rsidRPr="00324E8F">
        <w:t xml:space="preserve"> Beijing remained committed to the rules and norms of the U.S.-led order, they argued, pointing out that China continued to benefit from the current system. Even as Russia grew increasingly assertive in its condemnation of the United States in the first decade of this century and called for a more multipolar world, observers didn’t think that Moscow could muster support from any significant allies. </w:t>
      </w:r>
      <w:r w:rsidRPr="00324E8F">
        <w:rPr>
          <w:rStyle w:val="StyleUnderline"/>
        </w:rPr>
        <w:t>Analysts in the West specifically doubted that Beijing and Moscow could overcome decades of mistrust and rivalry to cooperate against U.S. efforts to maintain and shape the international order.</w:t>
      </w:r>
    </w:p>
    <w:p w14:paraId="0C0EEC2C" w14:textId="77777777" w:rsidR="004754A8" w:rsidRPr="00324E8F" w:rsidRDefault="004754A8" w:rsidP="004754A8">
      <w:r w:rsidRPr="00324E8F">
        <w:rPr>
          <w:rStyle w:val="StyleUnderline"/>
        </w:rPr>
        <w:t>Such skepticism made sense at the height of U.S. global hegemony in the 1990s and even remained plausible through much of the following decade. But the 1997 declaration now looks like a blueprint for how Beijing and Moscow have tried to reorder international politics in the last 20 years</w:t>
      </w:r>
      <w:r w:rsidRPr="00324E8F">
        <w:t>. China and Russia now directly contest liberal aspects of the international order from within that order’s institutions and forums; at the same time, they are building an alternative order through new institutions and venues in which they wield greater influence and can de-emphasize human rights and civil liberties.</w:t>
      </w:r>
    </w:p>
    <w:p w14:paraId="33870C8E" w14:textId="77777777" w:rsidR="004754A8" w:rsidRPr="00324E8F" w:rsidRDefault="004754A8" w:rsidP="004754A8">
      <w:r w:rsidRPr="00324E8F">
        <w:t xml:space="preserve">At the United Nations, for example, the two countries routinely consult on votes and initiatives. </w:t>
      </w:r>
      <w:r w:rsidRPr="00324E8F">
        <w:rPr>
          <w:rStyle w:val="StyleUnderline"/>
        </w:rPr>
        <w:t>As permanent members of the UN Security Council, they have coordinated their opposition to criticize Western interventions and calls for regime change; they have vetoed Western-sponsored proposals on Syria and efforts to impose sanctions on Venezuela and Yemen.</w:t>
      </w:r>
      <w:r w:rsidRPr="00324E8F">
        <w:t xml:space="preserve"> In the UN General Assembly, between 2006 and 2018, China and Russia voted the same way 86 percent of the time, more frequently than during the 78 percent voting accord the two shared between 1991 and 2005. By contrast, since 2005, China and the United States have agreed only 21 percent of the time. Beijing and Moscow have also led UN initiatives to promote new norms, most notably in the arena of cyberspace, that privilege national sovereignty over individual rights, limit the doctrine of the responsibility to protect, and curtail the power of Western-sponsored human rights resolutions.</w:t>
      </w:r>
    </w:p>
    <w:p w14:paraId="294E1465" w14:textId="77777777" w:rsidR="00324E8F" w:rsidRPr="00324E8F" w:rsidRDefault="004754A8" w:rsidP="004754A8">
      <w:r w:rsidRPr="00324E8F">
        <w:rPr>
          <w:rStyle w:val="StyleUnderline"/>
        </w:rPr>
        <w:t>China and Russia have also been at the forefront of creating new international institutions and regional forums that exclude the United States and the West more broadly. Perhaps the most well known of these is the BRICS grouping, which includes Brazil, Russia, India, China, and South Africa.</w:t>
      </w:r>
      <w:r w:rsidRPr="00324E8F">
        <w:t xml:space="preserve"> Since 2006, the group has presented itself as a dynamic setting for the discussion of matters of international order and global leadership, including building alternatives to Western-controlled institutions in the areas of Internet governance, international payment systems, and development assistance. In 2016, the BRICS countries created the New Development Bank, which is dedicated to financing infrastructure projects in the developing world.</w:t>
      </w:r>
    </w:p>
    <w:p w14:paraId="15B22D89" w14:textId="77777777" w:rsidR="00324E8F" w:rsidRPr="00324E8F" w:rsidRDefault="004754A8" w:rsidP="004754A8">
      <w:r w:rsidRPr="00324E8F">
        <w:rPr>
          <w:rStyle w:val="StyleUnderline"/>
        </w:rPr>
        <w:t>China and Russia have each also pushed a plethora of new regional security organizations—including the Conference on Interaction and Confidence Building Measures in Asia, the Collective Security Treaty Organization, and the Quadrilateral Cooperation and Coordination Mechanism—and economic institutions, including the Chinese-run Asian Infrastructure Investment Bank (AIIB) and the Russian-backed Eurasian Economic Union (EAEU). The Shanghai Cooperation Organization (SCO)—a security organization that promotes cooperation among security services and oversees biennial military exercises—was founded in 2001 at the initiative of both Beijing and Moscow.</w:t>
      </w:r>
      <w:r w:rsidRPr="00324E8F">
        <w:t xml:space="preserve"> It added India and Pakistan as full members in 2017. The net result is the emergence of parallel structures of global governance that are dominated by authoritarian states and that compete with older, more liberal structures.</w:t>
      </w:r>
    </w:p>
    <w:p w14:paraId="642BDEB1" w14:textId="33711EAA" w:rsidR="004754A8" w:rsidRPr="00324E8F" w:rsidRDefault="004754A8" w:rsidP="004754A8">
      <w:r w:rsidRPr="00324E8F">
        <w:rPr>
          <w:rStyle w:val="StyleUnderline"/>
        </w:rPr>
        <w:t>Critics often dismiss the BRICS, the EAEU, and the SCO as “talk shops” in which member states do little to actually resolve problems or otherwise engage in meaningful cooperation. But most other international institutions are no different.</w:t>
      </w:r>
      <w:r w:rsidRPr="00324E8F">
        <w:t xml:space="preserve"> Even when they prove unable to solve collective problems, regional organizations allow their members to affirm common values and boost the stature of the powers that convene these forums. They generate denser diplomatic ties among their members, which, in turn, make it easier for those members to build military and political coalitions. </w:t>
      </w:r>
      <w:r w:rsidRPr="00324E8F">
        <w:rPr>
          <w:rStyle w:val="StyleUnderline"/>
        </w:rPr>
        <w:t>In short, these organizations constitute a critical part of the infrastructure of international order, an infrastructure that was dominated by Western democracies after the end of the Cold War.</w:t>
      </w:r>
      <w:r w:rsidRPr="00324E8F">
        <w:t xml:space="preserve"> Indeed, this new array of non-Western organizations has brought transnational governance mechanisms into regions such as Central Asia, which were previously disconnected from many institutions of global governance. Since 2001, most Central Asian states have joined the SCO, the Russian-led Collective Security Treaty Organization, the EAEU, the AIIB, and the Chinese infrastructure investment project known as the Belt and Road Initiative (BRI).</w:t>
      </w:r>
    </w:p>
    <w:p w14:paraId="0F28229C" w14:textId="77777777" w:rsidR="00324E8F" w:rsidRPr="00324E8F" w:rsidRDefault="004754A8" w:rsidP="004754A8">
      <w:r w:rsidRPr="00324E8F">
        <w:rPr>
          <w:rStyle w:val="StyleUnderline"/>
        </w:rPr>
        <w:t>China and Russia are also now pushing into areas traditionally dominated by the United States and its allies; for example, China convenes the 17+1 group with states in central and eastern Europe and the China-CELAC (Community of Latin American and Caribbean States) Forum in Latin America.</w:t>
      </w:r>
      <w:r w:rsidRPr="00324E8F">
        <w:t xml:space="preserve"> These groupings provide states in these regions with new arenas for partnership and support while also challenging the cohesion of traditional Western blocs; just days before the 16+1 group expanded to include the EU member Greece in April 2020, the European Commission moved to designate China a “systemic rival” amid concerns that BRI deals in Europe were undercutting EU regulations and standards.</w:t>
      </w:r>
    </w:p>
    <w:p w14:paraId="7E364AE2" w14:textId="6F89A913" w:rsidR="004754A8" w:rsidRPr="00324E8F" w:rsidRDefault="004754A8" w:rsidP="004754A8">
      <w:r w:rsidRPr="00324E8F">
        <w:rPr>
          <w:rStyle w:val="StyleUnderline"/>
        </w:rPr>
        <w:t>Beijing and Moscow appear to be successfully managing their alliance of convenience, defying predictions that they would be unable to tolerate each other’s international projects. This has even been the case in areas in which their divergent interests could lead to significant tensions.</w:t>
      </w:r>
      <w:r w:rsidRPr="00324E8F">
        <w:t xml:space="preserve"> Russia vocally supports China’s BRI, despite its inroads into Central Asia, which Moscow still considers its backyard. In fact, since 2017, the Kremlin’s rhetoric has shifted from talking about a clearly demarcated Russian “sphere of influence” in Eurasia to embracing a “Greater Eurasia” in which Chinese-led investment and integration dovetails with Russian efforts to shut out Western influence. Moscow followed a similar pattern when Beijing first proposed the formation of the AIIB in 2015. The Russian Ministry of Finance initially refused to back the bank, but the Kremlin changed course after seeing which way the wind was blowing; Russia formally joined the bank at the end of the year.</w:t>
      </w:r>
    </w:p>
    <w:p w14:paraId="387A7133" w14:textId="77777777" w:rsidR="00324E8F" w:rsidRPr="00324E8F" w:rsidRDefault="004754A8" w:rsidP="004754A8">
      <w:pPr>
        <w:rPr>
          <w:rStyle w:val="StyleUnderline"/>
        </w:rPr>
      </w:pPr>
      <w:r w:rsidRPr="00324E8F">
        <w:rPr>
          <w:rStyle w:val="StyleUnderline"/>
        </w:rPr>
        <w:t>China has also proved willing to accommodate Russian concerns and sensitivities. China joined the other BRICS countries in abstaining from condemning Russia’s annexation of Crimea in 2014, even though doing so clearly contravened China’s long-standing opposition to separatism and violations of territorial integrity. Moreover, the Trump administration’s trade war with China has given Beijing additional incentives to support Russian efforts to develop alternatives to the Western-controlled SWIFT international payment system and dollar-denominated trade so as to undermine the global reach of U.S. sanctions regimes.</w:t>
      </w:r>
    </w:p>
    <w:p w14:paraId="507B39DC" w14:textId="11C472F2" w:rsidR="004754A8" w:rsidRPr="00324E8F" w:rsidRDefault="004754A8" w:rsidP="004754A8">
      <w:r w:rsidRPr="00324E8F">
        <w:t>THE END OF THE PATRONAGE MONOPOLY</w:t>
      </w:r>
    </w:p>
    <w:p w14:paraId="22678830" w14:textId="77777777" w:rsidR="004754A8" w:rsidRPr="00324E8F" w:rsidRDefault="004754A8" w:rsidP="004754A8">
      <w:r w:rsidRPr="00324E8F">
        <w:rPr>
          <w:rStyle w:val="StyleUnderline"/>
        </w:rPr>
        <w:t>China and Russia are not the only states seeking to make world politics more favorable to nondemocratic regimes and less amenable to U.S. hegemony.</w:t>
      </w:r>
      <w:r w:rsidRPr="00324E8F">
        <w:t xml:space="preserve"> As early as 2007, lending by “rogue donors” such as then oil-rich Venezuela raised the possibility that such no-strings-attached assistance might undermine Western aid initiatives designed to encourage governments to embrace liberal reforms.</w:t>
      </w:r>
    </w:p>
    <w:p w14:paraId="78E0560D" w14:textId="77777777" w:rsidR="004754A8" w:rsidRPr="00324E8F" w:rsidRDefault="004754A8" w:rsidP="004754A8">
      <w:r w:rsidRPr="00324E8F">
        <w:rPr>
          <w:rStyle w:val="StyleUnderline"/>
        </w:rPr>
        <w:t xml:space="preserve">Since then, Chinese state-affiliated lenders, such as the China Development Bank, have opened substantial lines of credit across Africa and the developing world. In the wake of the 2008 financial crisis, China became an important source of loans and emergency funding for countries that could not access, or were excluded from, </w:t>
      </w:r>
      <w:r w:rsidRPr="00324E8F">
        <w:t>Western financial institutions. During the financial crisis, China extended over $75 billion in loans for energy deals to countries in Latin America—Brazil, Ecuador, and Venezuela—and to Kazakhstan, Russia, and Turkmenistan in Eurasia.</w:t>
      </w:r>
    </w:p>
    <w:p w14:paraId="51522EE7" w14:textId="77777777" w:rsidR="004754A8" w:rsidRPr="00324E8F" w:rsidRDefault="004754A8" w:rsidP="004754A8">
      <w:r w:rsidRPr="00324E8F">
        <w:rPr>
          <w:rStyle w:val="StyleUnderline"/>
        </w:rPr>
        <w:t>China is not the only alternative patron. After the Arab Spring, Gulf states such as Qatar lent money to Egypt, allowing Cairo to avoid turning to the International Monetary Fund during a turbulent time. But China has been by far the most ambitious country in this regard. An AidData study found that total Chinese foreign aid assistance between 2000 and 2014 reached $354 billion, nearing the U.S. total of $395 billion. China has since surpassed annual U.S. aid disbursals.</w:t>
      </w:r>
      <w:r w:rsidRPr="00324E8F">
        <w:t xml:space="preserve"> Moreover, Chinese aid undermines Western efforts to spread liberal norms. Several studies suggest that although Chinese funds have fueled development in many countries, they also have stoked blatant corruption and habits of regime patronage. In countries emerging from war, such as Nepal, Sri Lanka, Sudan, and South Sudan, Chinese development and reconstruction aid flowed to victorious governments, insulating them from international pressure to accommodate their domestic foes and adopt more liberal models of peacemaking and reconciliation.</w:t>
      </w:r>
    </w:p>
    <w:p w14:paraId="58DE2943" w14:textId="77777777" w:rsidR="004754A8" w:rsidRPr="00324E8F" w:rsidRDefault="004754A8" w:rsidP="004754A8">
      <w:r w:rsidRPr="00324E8F">
        <w:rPr>
          <w:rStyle w:val="StyleUnderline"/>
        </w:rPr>
        <w:t>The end of the West’s monopoly on patronage has seen the concurrent rise of fiery populist nationalists even in countries that were firmly embedded in the United States’ economic and security orbit. The likes of Hungarian Prime Minister Viktor Orban, Turkish President Recep Tayyip Erdogan, and Philippine President Rodrigo Duterte have painted themselves as guardians of domestic sovereignty against liberal subversion.</w:t>
      </w:r>
      <w:r w:rsidRPr="00324E8F">
        <w:t xml:space="preserve"> They dismiss Western concerns about democratic backsliding in their countries and emphasize the growing importance of their economic and security relationships with China and Russia. In the case of the Philippines, Duterte recently terminated a two-decade-old military treaty with the United States after Washington canceled the visa of the former national chief of police, who is accused of human rights violations in the Philippines’ bloody and controversial war on drugs.</w:t>
      </w:r>
    </w:p>
    <w:p w14:paraId="09771F53" w14:textId="77777777" w:rsidR="00324E8F" w:rsidRPr="00324E8F" w:rsidRDefault="004754A8" w:rsidP="004754A8">
      <w:r w:rsidRPr="00324E8F">
        <w:rPr>
          <w:rStyle w:val="StyleUnderline"/>
        </w:rPr>
        <w:t>Of course, some of these specific challenges to U.S. leadership will wax and wane since they stem from shifting political circumstances and the dispositions of individual leaders.</w:t>
      </w:r>
      <w:r w:rsidRPr="00324E8F">
        <w:t xml:space="preserve"> But the expansion of “exit options”—of alternative patrons, institutions, and political models—now seems a permanent feature of international politics. Governments have much more room to maneuver. Even when states do not actively switch patrons, the possibility that they could provides them with greater leverage. As a result, China and Russia have the latitude to contest U.S. hegemony and construct alternative orders.</w:t>
      </w:r>
    </w:p>
    <w:p w14:paraId="394BE2C1" w14:textId="4C558FB6" w:rsidR="004754A8" w:rsidRPr="00324E8F" w:rsidRDefault="004754A8" w:rsidP="004754A8">
      <w:r w:rsidRPr="00324E8F">
        <w:t>CENTRIFUGAL FORCES</w:t>
      </w:r>
    </w:p>
    <w:p w14:paraId="2E7E9033" w14:textId="77777777" w:rsidR="00324E8F" w:rsidRPr="00324E8F" w:rsidRDefault="004754A8" w:rsidP="004754A8">
      <w:r w:rsidRPr="00324E8F">
        <w:rPr>
          <w:rStyle w:val="StyleUnderline"/>
        </w:rPr>
        <w:t>Another important shift marks a break from the post–Cold War unipolar moment. The transnational civil society networks that stitched together the liberal international order no longer enjoy the power and influence they once had. Illiberal competitors now challenge them in many areas, including gender rights, multiculturalism, and the principles of liberal democratic governance. Some of these centrifugal forces have originated in the United States and western European countries themselves.</w:t>
      </w:r>
      <w:r w:rsidRPr="00324E8F">
        <w:t xml:space="preserve"> For instance, the U.S. lobbying group the National Rifle Association worked transnationally to successfully defeat a proposed antigun referendum in Brazil in 2005, where it built an alliance with domestic right-wing political movements; over a decade later, the Brazilian political firebrand Jair Bolsonaro tapped into this same network to help propel himself to the presidency. The World Congress of Families, initially founded by U.S.-based Christian organizations in 1997, is now a transnational network, supported by Eurasian oligarchs, that convenes prominent social conservatives from dozens of countries to build global opposition to LGBTQ and reproductive rights.</w:t>
      </w:r>
    </w:p>
    <w:p w14:paraId="59F62B9A" w14:textId="77777777" w:rsidR="00324E8F" w:rsidRPr="00324E8F" w:rsidRDefault="004754A8" w:rsidP="004754A8">
      <w:r w:rsidRPr="00324E8F">
        <w:rPr>
          <w:rStyle w:val="StyleUnderline"/>
        </w:rPr>
        <w:t>Autocratic regimes have found ways to limit—or even eliminate—the influence of liberal transnational advocacy networks and reform-minded NGOs</w:t>
      </w:r>
      <w:r w:rsidRPr="00324E8F">
        <w:t>. The so-called color revolutions in the post-Soviet world in the first decade of this century and the 2010–11 Arab Spring in the Middle East played a key role in this process. They alarmed authoritarian and illiberal governments, which increasingly saw the protection of human rights and the promotion of democracy as threats to their survival. In response, such regimes curtailed the influence of NGOs with foreign connections. They imposed tight restrictions on receiving foreign funds, proscribed various political activities, and labeled certain activists “foreign agents.”</w:t>
      </w:r>
    </w:p>
    <w:p w14:paraId="308B1B39" w14:textId="486EB3D7" w:rsidR="004754A8" w:rsidRPr="00324E8F" w:rsidRDefault="004754A8" w:rsidP="004754A8">
      <w:pPr>
        <w:rPr>
          <w:rStyle w:val="StyleUnderline"/>
        </w:rPr>
      </w:pPr>
      <w:r w:rsidRPr="00324E8F">
        <w:rPr>
          <w:rStyle w:val="StyleUnderline"/>
        </w:rPr>
        <w:t>Some governments now sponsor their own NGOs both to suppress liberalizing pressures at home and to contest the liberal order abroad. For example, in response to Western support of young activists during the color revolutions, the Kremlin founded the youth group Nashi to mobilize young people in support of the state.</w:t>
      </w:r>
      <w:r w:rsidRPr="00324E8F">
        <w:t xml:space="preserve"> The Red Cross Society of China, China’s oldest government-organized NGO, has delivered medical supplies to European countries in the midst of the COVID-19 pandemic as part of a carefully orchestrated public relations campaign. </w:t>
      </w:r>
      <w:r w:rsidRPr="00324E8F">
        <w:rPr>
          <w:rStyle w:val="StyleUnderline"/>
        </w:rPr>
        <w:t>These regimes also use digital platforms and social media to disrupt antigovernment mobilization and advocacy. Russia has likewise deployed such tools abroad in its information operations and electoral meddling in democratic states.</w:t>
      </w:r>
    </w:p>
    <w:p w14:paraId="63A016EC" w14:textId="77777777" w:rsidR="004754A8" w:rsidRPr="00324E8F" w:rsidRDefault="004754A8" w:rsidP="004754A8">
      <w:r w:rsidRPr="00324E8F">
        <w:rPr>
          <w:rStyle w:val="StyleUnderline"/>
        </w:rPr>
        <w:t>Two developments helped accelerate the illiberal turn in the West: the Great Recession of 2008 and the refugee crisis in Europe in 2015. Over the last decade, illiberal networks—generally but not exclusively on the right—have challenged the establishment consensus within the West. Some groups and figures question the merits of continued membership in major institutions of the liberal order, such as the European Union and NATO.</w:t>
      </w:r>
      <w:r w:rsidRPr="00324E8F">
        <w:t xml:space="preserve"> Many right-wing movements in the West receive both financial and moral support from Moscow, which backs “dark money” operations that promote narrow oligarchic interests in the United States and far-right political parties in Europe with the hope of weakening democratic governments and cultivating future allies. In Italy, the anti-immigrant party Lega is currently the most popular party despite revelations of its attempt to win illegal financial support from Moscow. In France, the National Rally, which also has a history of Russian backing, remains a powerful force in domestic politics.</w:t>
      </w:r>
    </w:p>
    <w:p w14:paraId="0F9C44F0" w14:textId="77777777" w:rsidR="004754A8" w:rsidRPr="00324E8F" w:rsidRDefault="004754A8" w:rsidP="004754A8">
      <w:r w:rsidRPr="00324E8F">
        <w:rPr>
          <w:rStyle w:val="StyleUnderline"/>
        </w:rPr>
        <w:t xml:space="preserve">These developments echo the ways in which “counter-order” movements have helped precipitate the decline of hegemonic powers in the past. Transnational networks played crucial roles in both upholding and challenging prior international orders. For example, Protestant networks helped erode Spanish power in early modern Europe, most notably by supporting the Dutch Revolt in the sixteenth century. Liberal and republican movements, especially in the context of the revolutions across Europe in 1848, played a part in undermining the Concert of Europe, which tried to manage international order on the continent in the first half of the nineteenth century. </w:t>
      </w:r>
      <w:r w:rsidRPr="00324E8F">
        <w:t>The rise of fascist and communist transnational networks helped produce the global power struggle of World War II. Counter-order movements achieved political power in countries such as Germany, Italy, and Japan, leading those nations to break from or try to assail existing structures of international order. But even less successful counter-order movements can still undermine the cohesion of hegemonic powers and their allies.</w:t>
      </w:r>
    </w:p>
    <w:p w14:paraId="790D5F8F" w14:textId="77777777" w:rsidR="004754A8" w:rsidRPr="00324E8F" w:rsidRDefault="004754A8" w:rsidP="004754A8">
      <w:r w:rsidRPr="00324E8F">
        <w:rPr>
          <w:rStyle w:val="StyleUnderline"/>
        </w:rPr>
        <w:t>Not every illiberal or right-wing movement that opposes the U.S.-led order seeks to challenge U.S. leadership or turns to Russia as an exemplar of strong cultural conservatism. Nonetheless, such movements are helping polarize politics in advanced industrial democracies and weaken support for the order’s institutions.</w:t>
      </w:r>
      <w:r w:rsidRPr="00324E8F">
        <w:t xml:space="preserve"> One of them has even captured the White House: Trumpism, which is best understood as a counter-order movement with a transnational reach that targets the alliances and partnerships central to U.S. hegemony.</w:t>
      </w:r>
    </w:p>
    <w:p w14:paraId="1117EFE2" w14:textId="77777777" w:rsidR="004754A8" w:rsidRPr="00324E8F" w:rsidRDefault="004754A8" w:rsidP="004754A8">
      <w:r w:rsidRPr="00324E8F">
        <w:t>CONSERVING THE U.S. SYSTEM</w:t>
      </w:r>
    </w:p>
    <w:p w14:paraId="5E5A5930" w14:textId="77777777" w:rsidR="004754A8" w:rsidRPr="00324E8F" w:rsidRDefault="004754A8" w:rsidP="004754A8">
      <w:pPr>
        <w:rPr>
          <w:rStyle w:val="StyleUnderline"/>
        </w:rPr>
      </w:pPr>
      <w:r w:rsidRPr="00324E8F">
        <w:rPr>
          <w:rStyle w:val="StyleUnderline"/>
        </w:rPr>
        <w:t>Great-power contestation, the end of the West’s monopoly on patronage, and the emergence of movements that oppose the liberal international system have all altered the global order over which Washington has presided since the end of the Cold War. In many respects, the COVID-19 pandemic seems to be further accelerating the erosion of U.S. hegemony. China has increased its influence in the World Health Organization and other global institutions in the wake of the Trump administration’s attempts to defund and scapegoat the public health body. Beijing and Moscow are portraying themselves as providers of emergency goods and medical supplies, including to European countries such as Italy, Serbia, and Spain, and even to the United States. Illiberal governments worldwide are using the pandemic as cover for restricting media freedom and cracking down on political opposition and civil society. Although the United States still enjoys military supremacy, that dimension of U.S. dominance is especially ill suited to deal with this global crisis and its ripple effects.</w:t>
      </w:r>
    </w:p>
    <w:p w14:paraId="4183CBA8" w14:textId="77777777" w:rsidR="00324E8F" w:rsidRPr="00324E8F" w:rsidRDefault="004754A8" w:rsidP="004754A8">
      <w:pPr>
        <w:rPr>
          <w:rStyle w:val="StyleUnderline"/>
        </w:rPr>
      </w:pPr>
      <w:r w:rsidRPr="00324E8F">
        <w:rPr>
          <w:rStyle w:val="StyleUnderline"/>
        </w:rPr>
        <w:t>Even if the core of the U.S. hegemonic system—which consists mostly of long-standing Asian and European allies and rests on norms and institutions developed during the Cold War—remains robust, and even if, as many champions of the liberal order suggest will happen, the United States and the European Union can leverage their combined economic and military might to their advantage, the fact is that Washington will have to get used to an increasingly contested and complex international order.</w:t>
      </w:r>
      <w:r w:rsidRPr="00324E8F">
        <w:t xml:space="preserve"> There is no easy fix for this. No amount of military spending can reverse the processes driving the unraveling of U.S. hegemony. </w:t>
      </w:r>
      <w:r w:rsidRPr="00324E8F">
        <w:rPr>
          <w:rStyle w:val="StyleUnderline"/>
        </w:rPr>
        <w:t>Even if Joe Biden, the presumptive Democratic nominee, knocks out Trump in the presidential election later this year, or if the Republican Party repudiates Trumpism, the disintegration will continue.</w:t>
      </w:r>
    </w:p>
    <w:p w14:paraId="1BABE9B3" w14:textId="53F38D62" w:rsidR="004754A8" w:rsidRPr="00324E8F" w:rsidRDefault="004754A8" w:rsidP="004754A8">
      <w:r w:rsidRPr="00324E8F">
        <w:rPr>
          <w:rStyle w:val="StyleUnderline"/>
        </w:rPr>
        <w:t>The key questions now concern how far the unraveling will spread. Will core allies decouple from the U.S. hegemonic system? How long, and to what extent, can the United States maintain financial and monetary dominance? The most favorable outcome will require a clear repudiation of Trumpism in the United States and a commitment to rebuild liberal democratic institutions in the core.</w:t>
      </w:r>
      <w:r w:rsidRPr="00324E8F">
        <w:t xml:space="preserve"> At both the domestic and the international level, such efforts will necessitate alliances among center-right, center-left, and progressive political parties and networks.</w:t>
      </w:r>
    </w:p>
    <w:p w14:paraId="4FF98526" w14:textId="77777777" w:rsidR="00324E8F" w:rsidRPr="00324E8F" w:rsidRDefault="004754A8" w:rsidP="004754A8">
      <w:pPr>
        <w:rPr>
          <w:rStyle w:val="StyleUnderline"/>
        </w:rPr>
      </w:pPr>
      <w:r w:rsidRPr="00324E8F">
        <w:rPr>
          <w:rStyle w:val="StyleUnderline"/>
        </w:rPr>
        <w:t>What U.S. policymakers can do is plan for the world after global hegemony. If they help preserve the core of the American system, U.S. officials can ensure that the United States leads the strongest military and economic coalition in a world of multiple centers of power, rather than finding itself on the losing side of most contests over the shape of the new international order. To this end, the United States should reinvigorate the beleaguered and understaffed State Department, rebuilding and more effectively using its diplomatic resources. Smart statecraft will allow a great power to navigate a world defined by competing interests and shifting alliances.</w:t>
      </w:r>
    </w:p>
    <w:p w14:paraId="53981770" w14:textId="7828CAD0" w:rsidR="004754A8" w:rsidRPr="00324E8F" w:rsidRDefault="004754A8" w:rsidP="004754A8">
      <w:pPr>
        <w:rPr>
          <w:rStyle w:val="StyleUnderline"/>
        </w:rPr>
      </w:pPr>
      <w:r w:rsidRPr="00324E8F">
        <w:rPr>
          <w:rStyle w:val="StyleUnderline"/>
        </w:rPr>
        <w:t>The United States lacks both the will and the resources to consistently outbid China and other emerging powers for the allegiance of governments. It will be impossible to secure the commitment of some countries to U.S. visions of international order. Many of those governments have come to view the U.S.-led order as a threat to their autonomy, if not their survival. And some governments that still welcome a U.S.-led liberal order now contend with populist and other illiberal movements that oppose it.</w:t>
      </w:r>
    </w:p>
    <w:p w14:paraId="0CC8083F" w14:textId="77777777" w:rsidR="004754A8" w:rsidRPr="00324E8F" w:rsidRDefault="004754A8" w:rsidP="004754A8">
      <w:pPr>
        <w:rPr>
          <w:rStyle w:val="StyleUnderline"/>
        </w:rPr>
      </w:pPr>
      <w:r w:rsidRPr="00324E8F">
        <w:rPr>
          <w:rStyle w:val="StyleUnderline"/>
        </w:rPr>
        <w:t>Even at the peak of the unipolar moment, Washington did not always get its way. Now, for the U.S. political and economic model to retain considerable appeal, the United States has to first get its own house in order. China will face its own obstacles in producing an alternative system; Beijing may irk partners and clients with its pressure tactics and its opaque and often corrupt deals. A reinvigorated U.S. foreign policy apparatus should be able to exercise significant influence on international order even in the absence of global hegemony. But to succeed, Washington must recognize that the world no longer resembles the historically anomalous period of the 1990s and the first decade of this century. The unipolar moment has passed, and it isn’t coming back.</w:t>
      </w:r>
    </w:p>
    <w:p w14:paraId="70F10338" w14:textId="77777777" w:rsidR="004754A8" w:rsidRPr="00324E8F" w:rsidRDefault="004754A8" w:rsidP="004754A8"/>
    <w:p w14:paraId="667D1280" w14:textId="77777777" w:rsidR="004754A8" w:rsidRPr="00324E8F" w:rsidRDefault="004754A8" w:rsidP="004754A8">
      <w:pPr>
        <w:pStyle w:val="Heading3"/>
        <w:rPr>
          <w:rFonts w:cs="Times New Roman"/>
        </w:rPr>
      </w:pPr>
      <w:bookmarkStart w:id="149" w:name="_Toc45868988"/>
      <w:r w:rsidRPr="00324E8F">
        <w:rPr>
          <w:rFonts w:cs="Times New Roman"/>
        </w:rPr>
        <w:t>AT – Biden Solves EU Alliance</w:t>
      </w:r>
      <w:bookmarkEnd w:id="149"/>
    </w:p>
    <w:p w14:paraId="673B9808" w14:textId="77777777" w:rsidR="004754A8" w:rsidRPr="00324E8F" w:rsidRDefault="004754A8" w:rsidP="004754A8"/>
    <w:p w14:paraId="74445B72" w14:textId="77777777" w:rsidR="004754A8" w:rsidRPr="00324E8F" w:rsidRDefault="004754A8" w:rsidP="004754A8">
      <w:pPr>
        <w:pStyle w:val="Heading4"/>
        <w:rPr>
          <w:rFonts w:cs="Times New Roman"/>
        </w:rPr>
      </w:pPr>
      <w:bookmarkStart w:id="150" w:name="_Hlk45178045"/>
      <w:r w:rsidRPr="00324E8F">
        <w:rPr>
          <w:rFonts w:cs="Times New Roman"/>
        </w:rPr>
        <w:t>US-EU tensions will continue to grow while our alliance is doomed to crumble, even if Biden wins</w:t>
      </w:r>
    </w:p>
    <w:p w14:paraId="6E08FE56" w14:textId="77777777" w:rsidR="00324E8F" w:rsidRPr="00324E8F" w:rsidRDefault="004754A8" w:rsidP="004754A8">
      <w:pPr>
        <w:rPr>
          <w:rStyle w:val="Style13ptBold"/>
        </w:rPr>
      </w:pPr>
      <w:r w:rsidRPr="00324E8F">
        <w:rPr>
          <w:rStyle w:val="Style13ptBold"/>
        </w:rPr>
        <w:t>Whineray, former Carnegie Endowment for International Peace Europe Program nonresident fellow, 20</w:t>
      </w:r>
    </w:p>
    <w:p w14:paraId="1107DECA" w14:textId="3275D8C0" w:rsidR="004754A8" w:rsidRPr="00324E8F" w:rsidRDefault="004754A8" w:rsidP="004754A8">
      <w:r w:rsidRPr="00324E8F">
        <w:t xml:space="preserve">[David, 5/6/2020, Carnegie Endowment for International Peace, "Trump Has Irrevocably Changed American Relations With Europe—and Biden Probably Can’t Fix It," </w:t>
      </w:r>
      <w:hyperlink r:id="rId601" w:history="1">
        <w:r w:rsidRPr="00324E8F">
          <w:rPr>
            <w:rStyle w:val="Hyperlink"/>
          </w:rPr>
          <w:t>https://carnegieendowment.org/2020/05/06/trump-has-irrevocably-changed-american-relations-with-europe-and-biden-probably-can-t-fix-it-pub-81739</w:t>
        </w:r>
      </w:hyperlink>
      <w:r w:rsidRPr="00324E8F">
        <w:t>, accessed on</w:t>
      </w:r>
      <w:r w:rsidR="00C57E0F" w:rsidRPr="00324E8F">
        <w:t xml:space="preserve"> </w:t>
      </w:r>
      <w:r w:rsidRPr="00324E8F">
        <w:t>7/7/20, BS]</w:t>
      </w:r>
    </w:p>
    <w:p w14:paraId="75FA98B6" w14:textId="77777777" w:rsidR="004754A8" w:rsidRPr="00324E8F" w:rsidRDefault="004754A8" w:rsidP="004754A8">
      <w:pPr>
        <w:rPr>
          <w:rStyle w:val="StyleUnderline"/>
        </w:rPr>
      </w:pPr>
      <w:r w:rsidRPr="00324E8F">
        <w:t>Six months today, Americans will wake up to a re-elected Donald Trump or a President-elect Joe Biden. Few will follow the upcoming 26-week campaign as closely as Europeans. Many Europeans say that, like Bobby Ewing’s shooting</w:t>
      </w:r>
      <w:r w:rsidRPr="00324E8F">
        <w:rPr>
          <w:rStyle w:val="StyleUnderline"/>
        </w:rPr>
        <w:t xml:space="preserve">, they hope to wake up on November 5 and discover the last four years were a bad dream with things set to return to ‘normal’ under a President Biden. This is wishful thinking. </w:t>
      </w:r>
      <w:r w:rsidRPr="00324E8F">
        <w:rPr>
          <w:rStyle w:val="Emphasis"/>
        </w:rPr>
        <w:t>Tensions between the US and the EU risk continuing – even growing</w:t>
      </w:r>
      <w:r w:rsidRPr="00324E8F">
        <w:rPr>
          <w:rStyle w:val="StyleUnderline"/>
        </w:rPr>
        <w:t xml:space="preserve"> – whoever wins the White House in six months.</w:t>
      </w:r>
    </w:p>
    <w:p w14:paraId="29C17A33" w14:textId="77777777" w:rsidR="004754A8" w:rsidRPr="00324E8F" w:rsidRDefault="004754A8" w:rsidP="004754A8">
      <w:pPr>
        <w:rPr>
          <w:rStyle w:val="Emphasis"/>
        </w:rPr>
      </w:pPr>
      <w:r w:rsidRPr="00324E8F">
        <w:rPr>
          <w:rStyle w:val="StyleUnderline"/>
        </w:rPr>
        <w:t>European diplomats privately admit transatlantic relations are at their lowest point since the end of the Cold War, including during the 2003 Iraq War.</w:t>
      </w:r>
      <w:r w:rsidRPr="00324E8F">
        <w:t xml:space="preserve"> Previous US-EU disagreements have been over policies. </w:t>
      </w:r>
      <w:r w:rsidRPr="00324E8F">
        <w:rPr>
          <w:rStyle w:val="Emphasis"/>
        </w:rPr>
        <w:t>Today, the very concept and value of transatlantic unity is questioned.</w:t>
      </w:r>
    </w:p>
    <w:p w14:paraId="7E79C892" w14:textId="77777777" w:rsidR="004754A8" w:rsidRPr="00324E8F" w:rsidRDefault="004754A8" w:rsidP="004754A8">
      <w:r w:rsidRPr="00324E8F">
        <w:rPr>
          <w:rStyle w:val="StyleUnderline"/>
        </w:rPr>
        <w:t>President Trump is the first modern US president to undermine European integration, to view the EU as a threat, and to inject conditionality into NATO</w:t>
      </w:r>
      <w:r w:rsidRPr="00324E8F">
        <w:t>. As one European ambassador in Washington privately puts it, Trump has shown “blatant disregard for the shared values that have underpinned transatlantic alliance for decades".</w:t>
      </w:r>
    </w:p>
    <w:p w14:paraId="21108546" w14:textId="77777777" w:rsidR="004754A8" w:rsidRPr="00324E8F" w:rsidRDefault="004754A8" w:rsidP="004754A8">
      <w:pPr>
        <w:rPr>
          <w:rStyle w:val="StyleUnderline"/>
        </w:rPr>
      </w:pPr>
      <w:r w:rsidRPr="00324E8F">
        <w:rPr>
          <w:rStyle w:val="StyleUnderline"/>
        </w:rPr>
        <w:t>Europeans worry things will get worse if Trump is re-elected. As another envoy says, our "fear is we have not hit rock bottom yet”. Europe’s biggest concerns are more trade tariffs, US withdrawal from NATO (or conditions on Article 5), and further US isolationism, advantaging China and Russia. As a third ambassador says, a Trump loss in November would be met by ”huge relief” in Europe: They assume that in that situation, EU-US tensions would fade.</w:t>
      </w:r>
    </w:p>
    <w:p w14:paraId="11D58834" w14:textId="77777777" w:rsidR="004754A8" w:rsidRPr="00324E8F" w:rsidRDefault="004754A8" w:rsidP="004754A8">
      <w:pPr>
        <w:rPr>
          <w:rStyle w:val="StyleUnderline"/>
        </w:rPr>
      </w:pPr>
      <w:r w:rsidRPr="00324E8F">
        <w:rPr>
          <w:rStyle w:val="StyleUnderline"/>
        </w:rPr>
        <w:t>But would they?</w:t>
      </w:r>
      <w:r w:rsidRPr="00324E8F">
        <w:t xml:space="preserve"> Europeans would certainly welcome a Biden administration’s support for NATO and the EU, concern about climate change and Russia, and greater commitment to transatlantic cooperation. </w:t>
      </w:r>
      <w:r w:rsidRPr="00324E8F">
        <w:rPr>
          <w:rStyle w:val="StyleUnderline"/>
        </w:rPr>
        <w:t>But Trump’s style and unpopularity in Europe obscures an uncomfortable reality for Europeans that many EU-US tensions are also the product of a longer-term, more structural divergence of US and European interests than of America’s 45th President. Five issues risk pushing the US and EU apart over the next four years, whoever is in the White House.</w:t>
      </w:r>
    </w:p>
    <w:p w14:paraId="47D6E817" w14:textId="77777777" w:rsidR="004754A8" w:rsidRPr="00324E8F" w:rsidRDefault="004754A8" w:rsidP="004754A8">
      <w:r w:rsidRPr="00324E8F">
        <w:rPr>
          <w:rStyle w:val="StyleUnderline"/>
        </w:rPr>
        <w:t>First, low levels of European defense spending would annoy Biden just as they have Trump, Obama and Bush. Indeed, tensions could grow if a future administration cut US defense spending and demanded Europeans filled the gap</w:t>
      </w:r>
      <w:r w:rsidRPr="00324E8F">
        <w:t xml:space="preserve">. </w:t>
      </w:r>
      <w:r w:rsidRPr="00324E8F">
        <w:rPr>
          <w:rStyle w:val="Emphasis"/>
        </w:rPr>
        <w:t xml:space="preserve">EU-US trade tensions won’t simply </w:t>
      </w:r>
      <w:r w:rsidRPr="00324E8F">
        <w:rPr>
          <w:rStyle w:val="StyleUnderline"/>
        </w:rPr>
        <w:t>vanish under a new administration, either.</w:t>
      </w:r>
    </w:p>
    <w:p w14:paraId="1A9292D9" w14:textId="77777777" w:rsidR="004754A8" w:rsidRPr="00324E8F" w:rsidRDefault="004754A8" w:rsidP="004754A8">
      <w:pPr>
        <w:rPr>
          <w:rStyle w:val="StyleUnderline"/>
        </w:rPr>
      </w:pPr>
      <w:r w:rsidRPr="00324E8F">
        <w:rPr>
          <w:rStyle w:val="StyleUnderline"/>
        </w:rPr>
        <w:t>Second, China. While both Republican and Democratic attitudes to Beijing have hardened, many EU member states will remain reluctant to choose between their growing trade and investment equities with China and their security and values equities with the US, aggravating Washington.</w:t>
      </w:r>
    </w:p>
    <w:p w14:paraId="0418562B" w14:textId="77777777" w:rsidR="004754A8" w:rsidRPr="00324E8F" w:rsidRDefault="004754A8" w:rsidP="004754A8">
      <w:pPr>
        <w:rPr>
          <w:rStyle w:val="StyleUnderline"/>
        </w:rPr>
      </w:pPr>
      <w:r w:rsidRPr="00324E8F">
        <w:rPr>
          <w:rStyle w:val="StyleUnderline"/>
        </w:rPr>
        <w:t>Third, US interest in Europe – the product of the dominance of the Cold War in US foreign policy – will continue to decline</w:t>
      </w:r>
      <w:r w:rsidRPr="00324E8F">
        <w:t xml:space="preserve">. As others have argued, </w:t>
      </w:r>
      <w:r w:rsidRPr="00324E8F">
        <w:rPr>
          <w:rStyle w:val="StyleUnderline"/>
        </w:rPr>
        <w:t>the new Cold War is with China. Whoever is president, the focus of US foreign policy over the next four years will be the Pacific, not the Atlantic.</w:t>
      </w:r>
    </w:p>
    <w:p w14:paraId="34AE601A" w14:textId="77777777" w:rsidR="004754A8" w:rsidRPr="00324E8F" w:rsidRDefault="004754A8" w:rsidP="004754A8">
      <w:pPr>
        <w:rPr>
          <w:rStyle w:val="StyleUnderline"/>
        </w:rPr>
      </w:pPr>
      <w:r w:rsidRPr="00324E8F">
        <w:rPr>
          <w:rStyle w:val="StyleUnderline"/>
        </w:rPr>
        <w:t>Fourth, any president’s ambition to reassert US global leadership will be impacted by political polarization and a public weary of international engagements at home, as well as the rise of competing powers overseas.</w:t>
      </w:r>
    </w:p>
    <w:p w14:paraId="20A98CEE" w14:textId="77777777" w:rsidR="004754A8" w:rsidRPr="00324E8F" w:rsidRDefault="004754A8" w:rsidP="004754A8">
      <w:r w:rsidRPr="00324E8F">
        <w:rPr>
          <w:rStyle w:val="StyleUnderline"/>
        </w:rPr>
        <w:t>Finally, Europeans have become accustomed to disagreeing with the US over the last three years in a way that would have been unthinkable under previous administrations</w:t>
      </w:r>
      <w:r w:rsidRPr="00324E8F">
        <w:t xml:space="preserve">. </w:t>
      </w:r>
      <w:r w:rsidRPr="00324E8F">
        <w:rPr>
          <w:rStyle w:val="Emphasis"/>
        </w:rPr>
        <w:t>This genie won’t just go back in the bottle</w:t>
      </w:r>
      <w:r w:rsidRPr="00324E8F">
        <w:t xml:space="preserve">. </w:t>
      </w:r>
      <w:r w:rsidRPr="00324E8F">
        <w:rPr>
          <w:rStyle w:val="StyleUnderline"/>
        </w:rPr>
        <w:t>Even if a President Biden did everything the EU wanted, Europeans now know a future president could revert back to a Trumpian approach</w:t>
      </w:r>
      <w:r w:rsidRPr="00324E8F">
        <w:t xml:space="preserve"> and so will hedge accordingly.</w:t>
      </w:r>
    </w:p>
    <w:p w14:paraId="239044E1" w14:textId="77777777" w:rsidR="004754A8" w:rsidRPr="00324E8F" w:rsidRDefault="004754A8" w:rsidP="004754A8">
      <w:pPr>
        <w:rPr>
          <w:rStyle w:val="StyleUnderline"/>
        </w:rPr>
      </w:pPr>
      <w:r w:rsidRPr="00324E8F">
        <w:rPr>
          <w:rStyle w:val="StyleUnderline"/>
        </w:rPr>
        <w:t>A strong transatlantic relationship serves US and EU interests. As the Rules-Based International Order fades and the world enters a new era of Great Power rivalry, a unified West is important in addressing a rising China and revanchist Russia. So what could the EU and US do?</w:t>
      </w:r>
    </w:p>
    <w:p w14:paraId="70AF2AFA" w14:textId="77777777" w:rsidR="004754A8" w:rsidRPr="00324E8F" w:rsidRDefault="004754A8" w:rsidP="004754A8">
      <w:r w:rsidRPr="00324E8F">
        <w:t>Economically, a new EU-US trade deal would help Washington pull Europe away from China and enable the EU and US to set new global standards and new international "rules of the road" together. Politically, the US could commit to joint, transatlantic approaches on Iran, Covid-19, Russia and Syria — and the EU could work more closely with Washington on China. Militarily, the US could commit to NATO, Europeans could spend more, and both could evolve NATO into a transatlantic political — not just military — forum.</w:t>
      </w:r>
    </w:p>
    <w:p w14:paraId="0B109E5A" w14:textId="77777777" w:rsidR="004754A8" w:rsidRPr="00324E8F" w:rsidRDefault="004754A8" w:rsidP="004754A8">
      <w:pPr>
        <w:rPr>
          <w:rStyle w:val="StyleUnderline"/>
        </w:rPr>
      </w:pPr>
      <w:r w:rsidRPr="00324E8F">
        <w:rPr>
          <w:rStyle w:val="StyleUnderline"/>
        </w:rPr>
        <w:t>Europeans should snap out of their simplistic ‘Trump, bad; Biden, good’ mindset. Equally, a Biden administration shouldn’t just expect Europeans to automatically return to the fold. Both need to see, and address, the larger geopolitical dynamics at play in US-EU relations. If they don’t, the Atlantic risks getting wider, not smaller, whoever sits in the Oval Office next year.</w:t>
      </w:r>
      <w:bookmarkEnd w:id="150"/>
    </w:p>
    <w:p w14:paraId="17979AF8" w14:textId="77777777" w:rsidR="004754A8" w:rsidRPr="00324E8F" w:rsidRDefault="004754A8" w:rsidP="004754A8"/>
    <w:p w14:paraId="5A471561" w14:textId="77777777" w:rsidR="00E81FC6" w:rsidRPr="00324E8F" w:rsidRDefault="00E81FC6" w:rsidP="00E81FC6">
      <w:pPr>
        <w:pStyle w:val="Heading3"/>
        <w:rPr>
          <w:rFonts w:cs="Times New Roman"/>
        </w:rPr>
      </w:pPr>
      <w:bookmarkStart w:id="151" w:name="_Toc45868989"/>
      <w:r w:rsidRPr="00324E8F">
        <w:rPr>
          <w:rFonts w:cs="Times New Roman"/>
        </w:rPr>
        <w:t>No Impact – Alliance Collapse Inevitable</w:t>
      </w:r>
      <w:bookmarkEnd w:id="151"/>
    </w:p>
    <w:p w14:paraId="740C0FFD" w14:textId="77777777" w:rsidR="00E81FC6" w:rsidRPr="00324E8F" w:rsidRDefault="00E81FC6" w:rsidP="00E81FC6"/>
    <w:p w14:paraId="0DCE5061" w14:textId="77777777" w:rsidR="00E81FC6" w:rsidRPr="00324E8F" w:rsidRDefault="00E81FC6" w:rsidP="00E81FC6">
      <w:pPr>
        <w:pStyle w:val="Heading4"/>
        <w:rPr>
          <w:rFonts w:cs="Times New Roman"/>
        </w:rPr>
      </w:pPr>
      <w:r w:rsidRPr="00324E8F">
        <w:rPr>
          <w:rFonts w:cs="Times New Roman"/>
        </w:rPr>
        <w:t>US-EU tensions will continue to grow while our alliance is doomed to crumble, even if Biden wins</w:t>
      </w:r>
    </w:p>
    <w:p w14:paraId="63A3E94F" w14:textId="77777777" w:rsidR="00324E8F" w:rsidRPr="00324E8F" w:rsidRDefault="00E81FC6" w:rsidP="00E81FC6">
      <w:pPr>
        <w:rPr>
          <w:rStyle w:val="Style13ptBold"/>
        </w:rPr>
      </w:pPr>
      <w:r w:rsidRPr="00324E8F">
        <w:rPr>
          <w:rStyle w:val="Style13ptBold"/>
        </w:rPr>
        <w:t>Whineray, former Carnegie Endowment for International Peace Europe Program nonresident fellow, 20</w:t>
      </w:r>
    </w:p>
    <w:p w14:paraId="567DA01A" w14:textId="7D69EC87" w:rsidR="00E81FC6" w:rsidRPr="00324E8F" w:rsidRDefault="00E81FC6" w:rsidP="00E81FC6">
      <w:r w:rsidRPr="00324E8F">
        <w:t xml:space="preserve">[David, 5/6/2020, Carnegie Endowment for International Peace, "Trump Has Irrevocably Changed American Relations With Europe—and Biden Probably Can’t Fix It," </w:t>
      </w:r>
      <w:hyperlink r:id="rId602" w:history="1">
        <w:r w:rsidRPr="00324E8F">
          <w:rPr>
            <w:rStyle w:val="Hyperlink"/>
          </w:rPr>
          <w:t>https://carnegieendowment.org/2020/05/06/trump-has-irrevocably-changed-american-relations-with-europe-and-biden-probably-can-t-fix-it-pub-81739</w:t>
        </w:r>
      </w:hyperlink>
      <w:r w:rsidRPr="00324E8F">
        <w:t>, accessed on 7/7/20, BS]</w:t>
      </w:r>
    </w:p>
    <w:p w14:paraId="2C73DC97" w14:textId="77777777" w:rsidR="00E81FC6" w:rsidRPr="00324E8F" w:rsidRDefault="00E81FC6" w:rsidP="00E81FC6">
      <w:pPr>
        <w:rPr>
          <w:rStyle w:val="StyleUnderline"/>
        </w:rPr>
      </w:pPr>
      <w:r w:rsidRPr="00324E8F">
        <w:t>Six months today, Americans will wake up to a re-elected Donald Trump or a President-elect Joe Biden. Few will follow the upcoming 26-week campaign as closely as Europeans. Many Europeans say that, like Bobby Ewing’s shooting</w:t>
      </w:r>
      <w:r w:rsidRPr="00324E8F">
        <w:rPr>
          <w:rStyle w:val="StyleUnderline"/>
        </w:rPr>
        <w:t xml:space="preserve">, they hope to wake up on November 5 and discover the last four years were a bad dream with things set to return to ‘normal’ under a President Biden. This is wishful thinking. </w:t>
      </w:r>
      <w:r w:rsidRPr="00324E8F">
        <w:rPr>
          <w:rStyle w:val="Emphasis"/>
        </w:rPr>
        <w:t>Tensions between the US and the EU risk continuing – even growing</w:t>
      </w:r>
      <w:r w:rsidRPr="00324E8F">
        <w:rPr>
          <w:rStyle w:val="StyleUnderline"/>
        </w:rPr>
        <w:t xml:space="preserve"> – whoever wins the White House in six months.</w:t>
      </w:r>
    </w:p>
    <w:p w14:paraId="73E249D8" w14:textId="77777777" w:rsidR="00E81FC6" w:rsidRPr="00324E8F" w:rsidRDefault="00E81FC6" w:rsidP="00E81FC6">
      <w:pPr>
        <w:rPr>
          <w:rStyle w:val="Emphasis"/>
        </w:rPr>
      </w:pPr>
      <w:r w:rsidRPr="00324E8F">
        <w:rPr>
          <w:rStyle w:val="StyleUnderline"/>
        </w:rPr>
        <w:t>European diplomats privately admit transatlantic relations are at their lowest point since the end of the Cold War, including during the 2003 Iraq War.</w:t>
      </w:r>
      <w:r w:rsidRPr="00324E8F">
        <w:t xml:space="preserve"> Previous US-EU disagreements have been over policies. </w:t>
      </w:r>
      <w:r w:rsidRPr="00324E8F">
        <w:rPr>
          <w:rStyle w:val="Emphasis"/>
        </w:rPr>
        <w:t>Today, the very concept and value of transatlantic unity is questioned.</w:t>
      </w:r>
    </w:p>
    <w:p w14:paraId="4B37DE20" w14:textId="77777777" w:rsidR="00E81FC6" w:rsidRPr="00324E8F" w:rsidRDefault="00E81FC6" w:rsidP="00E81FC6">
      <w:r w:rsidRPr="00324E8F">
        <w:rPr>
          <w:rStyle w:val="StyleUnderline"/>
        </w:rPr>
        <w:t>President Trump is the first modern US president to undermine European integration, to view the EU as a threat, and to inject conditionality into NATO</w:t>
      </w:r>
      <w:r w:rsidRPr="00324E8F">
        <w:t>. As one European ambassador in Washington privately puts it, Trump has shown “blatant disregard for the shared values that have underpinned transatlantic alliance for decades".</w:t>
      </w:r>
    </w:p>
    <w:p w14:paraId="395158CD" w14:textId="77777777" w:rsidR="00E81FC6" w:rsidRPr="00324E8F" w:rsidRDefault="00E81FC6" w:rsidP="00E81FC6">
      <w:pPr>
        <w:rPr>
          <w:rStyle w:val="StyleUnderline"/>
        </w:rPr>
      </w:pPr>
      <w:r w:rsidRPr="00324E8F">
        <w:rPr>
          <w:rStyle w:val="StyleUnderline"/>
        </w:rPr>
        <w:t>Europeans worry things will get worse if Trump is re-elected. As another envoy says, our "fear is we have not hit rock bottom yet”. Europe’s biggest concerns are more trade tariffs, US withdrawal from NATO (or conditions on Article 5), and further US isolationism, advantaging China and Russia. As a third ambassador says, a Trump loss in November would be met by ”huge relief” in Europe: They assume that in that situation, EU-US tensions would fade.</w:t>
      </w:r>
    </w:p>
    <w:p w14:paraId="00C88EE3" w14:textId="77777777" w:rsidR="00E81FC6" w:rsidRPr="00324E8F" w:rsidRDefault="00E81FC6" w:rsidP="00E81FC6">
      <w:pPr>
        <w:rPr>
          <w:rStyle w:val="StyleUnderline"/>
        </w:rPr>
      </w:pPr>
      <w:r w:rsidRPr="00324E8F">
        <w:rPr>
          <w:rStyle w:val="StyleUnderline"/>
        </w:rPr>
        <w:t>But would they?</w:t>
      </w:r>
      <w:r w:rsidRPr="00324E8F">
        <w:t xml:space="preserve"> Europeans would certainly welcome a Biden administration’s support for NATO and the EU, concern about climate change and Russia, and greater commitment to transatlantic cooperation. </w:t>
      </w:r>
      <w:r w:rsidRPr="00324E8F">
        <w:rPr>
          <w:rStyle w:val="StyleUnderline"/>
        </w:rPr>
        <w:t>But Trump’s style and unpopularity in Europe obscures an uncomfortable reality for Europeans that many EU-US tensions are also the product of a longer-term, more structural divergence of US and European interests than of America’s 45th President. Five issues risk pushing the US and EU apart over the next four years, whoever is in the White House.</w:t>
      </w:r>
    </w:p>
    <w:p w14:paraId="291E48D9" w14:textId="77777777" w:rsidR="00E81FC6" w:rsidRPr="00324E8F" w:rsidRDefault="00E81FC6" w:rsidP="00E81FC6">
      <w:r w:rsidRPr="00324E8F">
        <w:rPr>
          <w:rStyle w:val="StyleUnderline"/>
        </w:rPr>
        <w:t>First, low levels of European defense spending would annoy Biden just as they have Trump, Obama and Bush. Indeed, tensions could grow if a future administration cut US defense spending and demanded Europeans filled the gap</w:t>
      </w:r>
      <w:r w:rsidRPr="00324E8F">
        <w:t xml:space="preserve">. </w:t>
      </w:r>
      <w:r w:rsidRPr="00324E8F">
        <w:rPr>
          <w:rStyle w:val="Emphasis"/>
        </w:rPr>
        <w:t xml:space="preserve">EU-US trade tensions won’t simply </w:t>
      </w:r>
      <w:r w:rsidRPr="00324E8F">
        <w:rPr>
          <w:rStyle w:val="StyleUnderline"/>
        </w:rPr>
        <w:t>vanish under a new administration, either.</w:t>
      </w:r>
    </w:p>
    <w:p w14:paraId="09DD7106" w14:textId="77777777" w:rsidR="00E81FC6" w:rsidRPr="00324E8F" w:rsidRDefault="00E81FC6" w:rsidP="00E81FC6">
      <w:pPr>
        <w:rPr>
          <w:rStyle w:val="StyleUnderline"/>
        </w:rPr>
      </w:pPr>
      <w:r w:rsidRPr="00324E8F">
        <w:rPr>
          <w:rStyle w:val="StyleUnderline"/>
        </w:rPr>
        <w:t>Second, China. While both Republican and Democratic attitudes to Beijing have hardened, many EU member states will remain reluctant to choose between their growing trade and investment equities with China and their security and values equities with the US, aggravating Washington.</w:t>
      </w:r>
    </w:p>
    <w:p w14:paraId="0F459709" w14:textId="77777777" w:rsidR="00E81FC6" w:rsidRPr="00324E8F" w:rsidRDefault="00E81FC6" w:rsidP="00E81FC6">
      <w:pPr>
        <w:rPr>
          <w:rStyle w:val="StyleUnderline"/>
        </w:rPr>
      </w:pPr>
      <w:r w:rsidRPr="00324E8F">
        <w:rPr>
          <w:rStyle w:val="StyleUnderline"/>
        </w:rPr>
        <w:t>Third, US interest in Europe – the product of the dominance of the Cold War in US foreign policy – will continue to decline</w:t>
      </w:r>
      <w:r w:rsidRPr="00324E8F">
        <w:t xml:space="preserve">. As others have argued, </w:t>
      </w:r>
      <w:r w:rsidRPr="00324E8F">
        <w:rPr>
          <w:rStyle w:val="StyleUnderline"/>
        </w:rPr>
        <w:t>the new Cold War is with China. Whoever is president, the focus of US foreign policy over the next four years will be the Pacific, not the Atlantic.</w:t>
      </w:r>
    </w:p>
    <w:p w14:paraId="7BBFF7AA" w14:textId="77777777" w:rsidR="00E81FC6" w:rsidRPr="00324E8F" w:rsidRDefault="00E81FC6" w:rsidP="00E81FC6">
      <w:pPr>
        <w:rPr>
          <w:rStyle w:val="StyleUnderline"/>
        </w:rPr>
      </w:pPr>
      <w:r w:rsidRPr="00324E8F">
        <w:rPr>
          <w:rStyle w:val="StyleUnderline"/>
        </w:rPr>
        <w:t>Fourth, any president’s ambition to reassert US global leadership will be impacted by political polarization and a public weary of international engagements at home, as well as the rise of competing powers overseas.</w:t>
      </w:r>
    </w:p>
    <w:p w14:paraId="0E8D3095" w14:textId="77777777" w:rsidR="00E81FC6" w:rsidRPr="00324E8F" w:rsidRDefault="00E81FC6" w:rsidP="00E81FC6">
      <w:r w:rsidRPr="00324E8F">
        <w:rPr>
          <w:rStyle w:val="StyleUnderline"/>
        </w:rPr>
        <w:t>Finally, Europeans have become accustomed to disagreeing with the US over the last three years in a way that would have been unthinkable under previous administrations</w:t>
      </w:r>
      <w:r w:rsidRPr="00324E8F">
        <w:t xml:space="preserve">. </w:t>
      </w:r>
      <w:r w:rsidRPr="00324E8F">
        <w:rPr>
          <w:rStyle w:val="Emphasis"/>
        </w:rPr>
        <w:t>This genie won’t just go back in the bottle</w:t>
      </w:r>
      <w:r w:rsidRPr="00324E8F">
        <w:t xml:space="preserve">. </w:t>
      </w:r>
      <w:r w:rsidRPr="00324E8F">
        <w:rPr>
          <w:rStyle w:val="StyleUnderline"/>
        </w:rPr>
        <w:t>Even if a President Biden did everything the EU wanted, Europeans now know a future president could revert back to a Trumpian approach</w:t>
      </w:r>
      <w:r w:rsidRPr="00324E8F">
        <w:t xml:space="preserve"> and so will hedge accordingly.</w:t>
      </w:r>
    </w:p>
    <w:p w14:paraId="598D6AB7" w14:textId="77777777" w:rsidR="00E81FC6" w:rsidRPr="00324E8F" w:rsidRDefault="00E81FC6" w:rsidP="00E81FC6">
      <w:pPr>
        <w:rPr>
          <w:rStyle w:val="StyleUnderline"/>
        </w:rPr>
      </w:pPr>
      <w:r w:rsidRPr="00324E8F">
        <w:rPr>
          <w:rStyle w:val="StyleUnderline"/>
        </w:rPr>
        <w:t>A strong transatlantic relationship serves US and EU interests. As the Rules-Based International Order fades and the world enters a new era of Great Power rivalry, a unified West is important in addressing a rising China and revanchist Russia. So what could the EU and US do?</w:t>
      </w:r>
    </w:p>
    <w:p w14:paraId="2143DD3A" w14:textId="77777777" w:rsidR="00E81FC6" w:rsidRPr="00324E8F" w:rsidRDefault="00E81FC6" w:rsidP="00E81FC6">
      <w:r w:rsidRPr="00324E8F">
        <w:t>Economically, a new EU-US trade deal would help Washington pull Europe away from China and enable the EU and US to set new global standards and new international "rules of the road" together. Politically, the US could commit to joint, transatlantic approaches on Iran, Covid-19, Russia and Syria — and the EU could work more closely with Washington on China. Militarily, the US could commit to NATO, Europeans could spend more, and both could evolve NATO into a transatlantic political — not just military — forum.</w:t>
      </w:r>
    </w:p>
    <w:p w14:paraId="19D9E35E" w14:textId="77777777" w:rsidR="00324E8F" w:rsidRPr="00324E8F" w:rsidRDefault="00E81FC6" w:rsidP="00E81FC6">
      <w:pPr>
        <w:rPr>
          <w:rStyle w:val="StyleUnderline"/>
        </w:rPr>
      </w:pPr>
      <w:r w:rsidRPr="00324E8F">
        <w:rPr>
          <w:rStyle w:val="StyleUnderline"/>
        </w:rPr>
        <w:t>Europeans should snap out of their simplistic ‘Trump, bad; Biden, good’ mindset. Equally, a Biden administration shouldn’t just expect Europeans to automatically return to the fold. Both need to see, and address, the larger geopolitical dynamics at play in US-EU relations. If they don’t, the Atlantic risks getting wider, not smaller, whoever sits in the Oval Office next year.</w:t>
      </w:r>
    </w:p>
    <w:p w14:paraId="2E20DF61" w14:textId="56F44EB6" w:rsidR="00324E8F" w:rsidRPr="00324E8F" w:rsidRDefault="00324E8F" w:rsidP="00E81FC6">
      <w:pPr>
        <w:rPr>
          <w:rStyle w:val="StyleUnderline"/>
        </w:rPr>
      </w:pPr>
    </w:p>
    <w:p w14:paraId="2E20DF61" w14:textId="56F44EB6" w:rsidR="004754A8" w:rsidRPr="00324E8F" w:rsidRDefault="004754A8" w:rsidP="004754A8">
      <w:pPr>
        <w:pStyle w:val="Heading3"/>
        <w:rPr>
          <w:rFonts w:cs="Times New Roman"/>
        </w:rPr>
      </w:pPr>
      <w:bookmarkStart w:id="152" w:name="_Toc45868990"/>
      <w:r w:rsidRPr="00324E8F">
        <w:rPr>
          <w:rFonts w:cs="Times New Roman"/>
        </w:rPr>
        <w:t>AT – Biden Solves Climate</w:t>
      </w:r>
      <w:bookmarkEnd w:id="152"/>
    </w:p>
    <w:p w14:paraId="3E266A6C" w14:textId="77777777" w:rsidR="004754A8" w:rsidRPr="00324E8F" w:rsidRDefault="004754A8" w:rsidP="004754A8"/>
    <w:p w14:paraId="62CD976F" w14:textId="77777777" w:rsidR="004754A8" w:rsidRPr="00324E8F" w:rsidRDefault="004754A8" w:rsidP="004754A8">
      <w:pPr>
        <w:pStyle w:val="Heading4"/>
        <w:rPr>
          <w:rFonts w:cs="Times New Roman"/>
        </w:rPr>
      </w:pPr>
      <w:r w:rsidRPr="00324E8F">
        <w:rPr>
          <w:rFonts w:cs="Times New Roman"/>
        </w:rPr>
        <w:t>Biden won’t be able to pass climate agenda</w:t>
      </w:r>
    </w:p>
    <w:p w14:paraId="0437743D" w14:textId="77777777" w:rsidR="004754A8" w:rsidRPr="00324E8F" w:rsidRDefault="004754A8" w:rsidP="004754A8">
      <w:pPr>
        <w:rPr>
          <w:rStyle w:val="Style13ptBold"/>
        </w:rPr>
      </w:pPr>
      <w:r w:rsidRPr="00324E8F">
        <w:rPr>
          <w:rStyle w:val="Style13ptBold"/>
        </w:rPr>
        <w:t>Harder, Axios energy and climate reporter, 20</w:t>
      </w:r>
    </w:p>
    <w:p w14:paraId="5E7305C0" w14:textId="77777777" w:rsidR="004754A8" w:rsidRPr="00324E8F" w:rsidRDefault="004754A8" w:rsidP="004754A8">
      <w:r w:rsidRPr="00324E8F">
        <w:t xml:space="preserve">[Amy, 3/2/20, Axios, “Big climate change policy unlikely no matter who wins the White House,” </w:t>
      </w:r>
      <w:hyperlink r:id="rId603" w:history="1">
        <w:r w:rsidRPr="00324E8F">
          <w:rPr>
            <w:rStyle w:val="Hyperlink"/>
          </w:rPr>
          <w:t>https://www.axios.com/climate-policy-changes-unlikely-7ecf6cc3-c42c-4d7c-b492-41d73433a015.html</w:t>
        </w:r>
      </w:hyperlink>
      <w:r w:rsidRPr="00324E8F">
        <w:t>, accessed on 7/7/20, BS]</w:t>
      </w:r>
    </w:p>
    <w:p w14:paraId="7DB07C6D" w14:textId="77777777" w:rsidR="004754A8" w:rsidRPr="00324E8F" w:rsidRDefault="004754A8" w:rsidP="004754A8">
      <w:pPr>
        <w:rPr>
          <w:rStyle w:val="StyleUnderline"/>
        </w:rPr>
      </w:pPr>
      <w:r w:rsidRPr="00324E8F">
        <w:rPr>
          <w:rStyle w:val="StyleUnderline"/>
        </w:rPr>
        <w:t>Don’t hold your breath for big climate policy changes — even if a Democrat wins the White House.</w:t>
      </w:r>
    </w:p>
    <w:p w14:paraId="76A24E17" w14:textId="77777777" w:rsidR="004754A8" w:rsidRPr="00324E8F" w:rsidRDefault="004754A8" w:rsidP="004754A8">
      <w:pPr>
        <w:rPr>
          <w:rStyle w:val="StyleUnderline"/>
        </w:rPr>
      </w:pPr>
      <w:r w:rsidRPr="00324E8F">
        <w:t xml:space="preserve">Why it matters: </w:t>
      </w:r>
      <w:r w:rsidRPr="00324E8F">
        <w:rPr>
          <w:rStyle w:val="Emphasis"/>
        </w:rPr>
        <w:t>Congress is likely to remain gridlocked on the matter</w:t>
      </w:r>
      <w:r w:rsidRPr="00324E8F">
        <w:t xml:space="preserve">, leading to either more of the same with President Trump’s re-election or a regulatory swing back to the left no matter which Democrat wins — </w:t>
      </w:r>
      <w:r w:rsidRPr="00324E8F">
        <w:rPr>
          <w:rStyle w:val="StyleUnderline"/>
        </w:rPr>
        <w:t>but far short of a legislative overhaul.</w:t>
      </w:r>
    </w:p>
    <w:p w14:paraId="4B9AC928" w14:textId="77777777" w:rsidR="004754A8" w:rsidRPr="00324E8F" w:rsidRDefault="004754A8" w:rsidP="004754A8">
      <w:pPr>
        <w:rPr>
          <w:rStyle w:val="StyleUnderline"/>
        </w:rPr>
      </w:pPr>
      <w:r w:rsidRPr="00324E8F">
        <w:rPr>
          <w:rStyle w:val="StyleUnderline"/>
        </w:rPr>
        <w:t>The big picture: Climate change is reaching a new high-water mark as a political concern for American voters, and Democratic presidential nominees are promising aggressive policies.</w:t>
      </w:r>
    </w:p>
    <w:p w14:paraId="0C23E6AA" w14:textId="77777777" w:rsidR="004754A8" w:rsidRPr="00324E8F" w:rsidRDefault="004754A8" w:rsidP="004754A8">
      <w:r w:rsidRPr="00324E8F">
        <w:t>That in and of itself is a sea change from prior elections. Even still, these worries and pledges are unlikely to translate into any major new laws in the next few years (at least).</w:t>
      </w:r>
    </w:p>
    <w:p w14:paraId="5854C725" w14:textId="77777777" w:rsidR="004754A8" w:rsidRPr="00324E8F" w:rsidRDefault="004754A8" w:rsidP="004754A8">
      <w:r w:rsidRPr="00324E8F">
        <w:t>Here’s why, with potential scenarios mapped out.</w:t>
      </w:r>
    </w:p>
    <w:p w14:paraId="4768C9E8" w14:textId="77777777" w:rsidR="004754A8" w:rsidRPr="00324E8F" w:rsidRDefault="004754A8" w:rsidP="004754A8">
      <w:r w:rsidRPr="00324E8F">
        <w:t>Trump wins re-election</w:t>
      </w:r>
    </w:p>
    <w:p w14:paraId="1A169F9A" w14:textId="77777777" w:rsidR="004754A8" w:rsidRPr="00324E8F" w:rsidRDefault="004754A8" w:rsidP="004754A8">
      <w:pPr>
        <w:rPr>
          <w:rStyle w:val="StyleUnderline"/>
        </w:rPr>
      </w:pPr>
      <w:r w:rsidRPr="00324E8F">
        <w:rPr>
          <w:rStyle w:val="StyleUnderline"/>
        </w:rPr>
        <w:t>While Trump is uniquely unpredictable in presidential history, he's made it clear since moving into the White House that he’s not interested in pursuing any sort of actual climate legislation on Capitol Hill.</w:t>
      </w:r>
    </w:p>
    <w:p w14:paraId="70F59402" w14:textId="77777777" w:rsidR="004754A8" w:rsidRPr="00324E8F" w:rsidRDefault="004754A8" w:rsidP="004754A8">
      <w:pPr>
        <w:rPr>
          <w:rStyle w:val="StyleUnderline"/>
        </w:rPr>
      </w:pPr>
      <w:r w:rsidRPr="00324E8F">
        <w:rPr>
          <w:rStyle w:val="StyleUnderline"/>
        </w:rPr>
        <w:t>More of the same is most likely, in two important ways:</w:t>
      </w:r>
    </w:p>
    <w:p w14:paraId="183C125B" w14:textId="77777777" w:rsidR="004754A8" w:rsidRPr="00324E8F" w:rsidRDefault="004754A8" w:rsidP="004754A8">
      <w:pPr>
        <w:rPr>
          <w:rStyle w:val="StyleUnderline"/>
        </w:rPr>
      </w:pPr>
      <w:r w:rsidRPr="00324E8F">
        <w:rPr>
          <w:rStyle w:val="StyleUnderline"/>
        </w:rPr>
        <w:t>More curtailing of environmental regulations — and defending them in court.</w:t>
      </w:r>
    </w:p>
    <w:p w14:paraId="5398E9D3" w14:textId="77777777" w:rsidR="004754A8" w:rsidRPr="00324E8F" w:rsidRDefault="004754A8" w:rsidP="004754A8">
      <w:r w:rsidRPr="00324E8F">
        <w:rPr>
          <w:rStyle w:val="StyleUnderline"/>
        </w:rPr>
        <w:t>More pressure on other actors — like companies, states and other countries — to take bigger action on their own as the void of U.S. presidential leadership grows</w:t>
      </w:r>
      <w:r w:rsidRPr="00324E8F">
        <w:t>.</w:t>
      </w:r>
    </w:p>
    <w:p w14:paraId="2C4F2968" w14:textId="77777777" w:rsidR="004754A8" w:rsidRPr="00324E8F" w:rsidRDefault="004754A8" w:rsidP="004754A8">
      <w:r w:rsidRPr="00324E8F">
        <w:t>Any Democrat wins</w:t>
      </w:r>
    </w:p>
    <w:p w14:paraId="73F447E1" w14:textId="77777777" w:rsidR="004754A8" w:rsidRPr="00324E8F" w:rsidRDefault="004754A8" w:rsidP="004754A8">
      <w:pPr>
        <w:rPr>
          <w:rStyle w:val="StyleUnderline"/>
        </w:rPr>
      </w:pPr>
      <w:r w:rsidRPr="00324E8F">
        <w:rPr>
          <w:rStyle w:val="StyleUnderline"/>
        </w:rPr>
        <w:t>All Democrats have aggressive climate plans, but it’s an open question whether any would first push climate legislation over other priorities — especially health care.</w:t>
      </w:r>
    </w:p>
    <w:p w14:paraId="7D767F6A" w14:textId="77777777" w:rsidR="004754A8" w:rsidRPr="00324E8F" w:rsidRDefault="004754A8" w:rsidP="004754A8">
      <w:r w:rsidRPr="00324E8F">
        <w:t>Sanders, for instance, has campaigned more on Medicare for All than he has on the Green New Deal.</w:t>
      </w:r>
    </w:p>
    <w:p w14:paraId="46030F4D" w14:textId="77777777" w:rsidR="004754A8" w:rsidRPr="00324E8F" w:rsidRDefault="004754A8" w:rsidP="004754A8">
      <w:r w:rsidRPr="00324E8F">
        <w:t>We could face a rerun of 2009, where newly inaugurated President Obama chose to first pursue a health care bill before climate change. Running out of political capital after that grueling fight was one of many reasons the climate bill failed.</w:t>
      </w:r>
    </w:p>
    <w:p w14:paraId="7E6ED84F" w14:textId="77777777" w:rsidR="004754A8" w:rsidRPr="00324E8F" w:rsidRDefault="004754A8" w:rsidP="004754A8">
      <w:pPr>
        <w:rPr>
          <w:rStyle w:val="StyleUnderline"/>
        </w:rPr>
      </w:pPr>
      <w:r w:rsidRPr="00324E8F">
        <w:rPr>
          <w:rStyle w:val="StyleUnderline"/>
        </w:rPr>
        <w:t>Regardless of congressional priority, any Democratic president would swing Washington’s executive-action pendulum far back in the other direction.</w:t>
      </w:r>
    </w:p>
    <w:p w14:paraId="7D6D38A5" w14:textId="77777777" w:rsidR="004754A8" w:rsidRPr="00324E8F" w:rsidRDefault="004754A8" w:rsidP="004754A8">
      <w:pPr>
        <w:rPr>
          <w:rStyle w:val="StyleUnderline"/>
        </w:rPr>
      </w:pPr>
      <w:r w:rsidRPr="00324E8F">
        <w:rPr>
          <w:rStyle w:val="StyleUnderline"/>
        </w:rPr>
        <w:t>This includes rejoining the Paris Climate Agreement, but most candidates have promised to go much further with regulatory agencies.</w:t>
      </w:r>
    </w:p>
    <w:p w14:paraId="62230C26" w14:textId="77777777" w:rsidR="004754A8" w:rsidRPr="00324E8F" w:rsidRDefault="004754A8" w:rsidP="004754A8">
      <w:pPr>
        <w:rPr>
          <w:rStyle w:val="StyleUnderline"/>
        </w:rPr>
      </w:pPr>
      <w:r w:rsidRPr="00324E8F">
        <w:rPr>
          <w:rStyle w:val="StyleUnderline"/>
        </w:rPr>
        <w:t>Obama swung out aggressively in the pro-regulatory direction after Congress failed to pass a climate bill. He was responding to inaction on the regulatory front by his predecessor, George W. Bush.</w:t>
      </w:r>
    </w:p>
    <w:p w14:paraId="7595F188" w14:textId="77777777" w:rsidR="004754A8" w:rsidRPr="00324E8F" w:rsidRDefault="004754A8" w:rsidP="004754A8">
      <w:pPr>
        <w:rPr>
          <w:rStyle w:val="StyleUnderline"/>
        </w:rPr>
      </w:pPr>
      <w:r w:rsidRPr="00324E8F">
        <w:rPr>
          <w:rStyle w:val="StyleUnderline"/>
        </w:rPr>
        <w:t>Today, we have Trump swinging the pendulum back closer to where Bush was (and in some ways going further). And so the swinging goes …</w:t>
      </w:r>
    </w:p>
    <w:p w14:paraId="145FE58C" w14:textId="77777777" w:rsidR="004754A8" w:rsidRPr="00324E8F" w:rsidRDefault="004754A8" w:rsidP="004754A8">
      <w:pPr>
        <w:rPr>
          <w:rStyle w:val="StyleUnderline"/>
        </w:rPr>
      </w:pPr>
      <w:r w:rsidRPr="00324E8F">
        <w:rPr>
          <w:rStyle w:val="StyleUnderline"/>
        </w:rPr>
        <w:t xml:space="preserve">Reality check: </w:t>
      </w:r>
      <w:r w:rsidRPr="00324E8F">
        <w:rPr>
          <w:rStyle w:val="Emphasis"/>
        </w:rPr>
        <w:t>This pendulum dynamic is classic Washington</w:t>
      </w:r>
      <w:r w:rsidRPr="00324E8F">
        <w:rPr>
          <w:rStyle w:val="StyleUnderline"/>
        </w:rPr>
        <w:t>. It’s inefficient and ingrains uncertainty for everyone involved, including corporate executives (who hate uncertainty), the environment itself and all of us affected by that environment.</w:t>
      </w:r>
    </w:p>
    <w:p w14:paraId="3DF5D824" w14:textId="77777777" w:rsidR="004754A8" w:rsidRPr="00324E8F" w:rsidRDefault="004754A8" w:rsidP="004754A8">
      <w:r w:rsidRPr="00324E8F">
        <w:t>A progressive Democrat wins</w:t>
      </w:r>
    </w:p>
    <w:p w14:paraId="1B71C455" w14:textId="77777777" w:rsidR="004754A8" w:rsidRPr="00324E8F" w:rsidRDefault="004754A8" w:rsidP="004754A8">
      <w:r w:rsidRPr="00324E8F">
        <w:t>... like Bernie Sanders or Elizabeth Warren.</w:t>
      </w:r>
    </w:p>
    <w:p w14:paraId="7685AFE4" w14:textId="77777777" w:rsidR="004754A8" w:rsidRPr="00324E8F" w:rsidRDefault="004754A8" w:rsidP="004754A8">
      <w:r w:rsidRPr="00324E8F">
        <w:t>These senators are among the most progressive in the Democratic Party.</w:t>
      </w:r>
    </w:p>
    <w:p w14:paraId="01B9B4D2" w14:textId="77777777" w:rsidR="004754A8" w:rsidRPr="00324E8F" w:rsidRDefault="004754A8" w:rsidP="004754A8">
      <w:r w:rsidRPr="00324E8F">
        <w:t>They have pledged to ban fracking and push sweeping legislation using the Green New Deal moniker.</w:t>
      </w:r>
    </w:p>
    <w:p w14:paraId="4C5A7A7C" w14:textId="77777777" w:rsidR="004754A8" w:rsidRPr="00324E8F" w:rsidRDefault="004754A8" w:rsidP="004754A8">
      <w:r w:rsidRPr="00324E8F">
        <w:t>They have endorsed the nonbinding Senate resolution that calls for drastically cutting greenhouse gas emissions and incorporates broad socioeconomic measures, like federal guarantees for jobs and housing.</w:t>
      </w:r>
    </w:p>
    <w:p w14:paraId="4619C89B" w14:textId="77777777" w:rsidR="004754A8" w:rsidRPr="00324E8F" w:rsidRDefault="004754A8" w:rsidP="004754A8">
      <w:r w:rsidRPr="00324E8F">
        <w:t>They portray oil companies and Republicans as the enemy, indicating bipartisanship and industry buy-in won’t be part of any dealmaking.</w:t>
      </w:r>
    </w:p>
    <w:p w14:paraId="6631BFD1" w14:textId="77777777" w:rsidR="004754A8" w:rsidRPr="00324E8F" w:rsidRDefault="004754A8" w:rsidP="004754A8">
      <w:r w:rsidRPr="00324E8F">
        <w:t>This type of all-encompassing and hyper-aggressive legislation is unlikely to get universal support among Democrats (to say nothing of universal Republican opposition) — which makes them extremely unlikely to get through the Senate.</w:t>
      </w:r>
    </w:p>
    <w:p w14:paraId="1D98A924" w14:textId="77777777" w:rsidR="004754A8" w:rsidRPr="00324E8F" w:rsidRDefault="004754A8" w:rsidP="004754A8">
      <w:r w:rsidRPr="00324E8F">
        <w:t>This is because Democrats with more moderate ideologies or those representing energy-intensive states are unlikely to support the broader socioeconomic measures and such aggressive moves away from fossil fuels, partly because many of those jobs are represented by unions.</w:t>
      </w:r>
    </w:p>
    <w:p w14:paraId="049D995B" w14:textId="77777777" w:rsidR="004754A8" w:rsidRPr="00324E8F" w:rsidRDefault="004754A8" w:rsidP="004754A8">
      <w:r w:rsidRPr="00324E8F">
        <w:t>That means even in the scenario where legislative rules are bent or changed altogether to make GOP support irrelevant, relying on just Democratic votes is unlikely to be enough.</w:t>
      </w:r>
    </w:p>
    <w:p w14:paraId="2D10F248" w14:textId="77777777" w:rsidR="004754A8" w:rsidRPr="00324E8F" w:rsidRDefault="004754A8" w:rsidP="004754A8">
      <w:r w:rsidRPr="00324E8F">
        <w:t>A more moderate Democrat wins</w:t>
      </w:r>
    </w:p>
    <w:p w14:paraId="7E2B6CCC" w14:textId="77777777" w:rsidR="004754A8" w:rsidRPr="00324E8F" w:rsidRDefault="004754A8" w:rsidP="004754A8">
      <w:r w:rsidRPr="00324E8F">
        <w:t>... like Joe Biden, Amy Klobuchar or Michael Bloomberg.</w:t>
      </w:r>
    </w:p>
    <w:p w14:paraId="62F9DA99" w14:textId="77777777" w:rsidR="004754A8" w:rsidRPr="00324E8F" w:rsidRDefault="004754A8" w:rsidP="004754A8">
      <w:pPr>
        <w:rPr>
          <w:rStyle w:val="StyleUnderline"/>
        </w:rPr>
      </w:pPr>
      <w:r w:rsidRPr="00324E8F">
        <w:rPr>
          <w:rStyle w:val="StyleUnderline"/>
        </w:rPr>
        <w:t>I anticipate these politicians would be (relatively) more open to trying to work with Republicans on climate change than their progressive counterparts.</w:t>
      </w:r>
    </w:p>
    <w:p w14:paraId="26440F9A" w14:textId="77777777" w:rsidR="004754A8" w:rsidRPr="00324E8F" w:rsidRDefault="004754A8" w:rsidP="004754A8">
      <w:pPr>
        <w:rPr>
          <w:rStyle w:val="StyleUnderline"/>
        </w:rPr>
      </w:pPr>
      <w:r w:rsidRPr="00324E8F">
        <w:rPr>
          <w:rStyle w:val="StyleUnderline"/>
        </w:rPr>
        <w:t>Research shows that bipartisanship is almost always essential to pass big policy through Congress.</w:t>
      </w:r>
    </w:p>
    <w:p w14:paraId="1C174FA1" w14:textId="77777777" w:rsidR="004754A8" w:rsidRPr="00324E8F" w:rsidRDefault="004754A8" w:rsidP="004754A8">
      <w:pPr>
        <w:rPr>
          <w:rStyle w:val="Emphasis"/>
        </w:rPr>
      </w:pPr>
      <w:r w:rsidRPr="00324E8F">
        <w:rPr>
          <w:rStyle w:val="StyleUnderline"/>
        </w:rPr>
        <w:t xml:space="preserve">So this is the most likely scenario where a genuine climate bill could prevail, though </w:t>
      </w:r>
      <w:r w:rsidRPr="00324E8F">
        <w:rPr>
          <w:rStyle w:val="Emphasis"/>
        </w:rPr>
        <w:t>the overall chances are still low.</w:t>
      </w:r>
    </w:p>
    <w:p w14:paraId="45568E4F" w14:textId="77777777" w:rsidR="004754A8" w:rsidRPr="00324E8F" w:rsidRDefault="004754A8" w:rsidP="004754A8">
      <w:r w:rsidRPr="00324E8F">
        <w:t>The intrigue: A path to passage of, say, a clean energy standard or a carbon tax would require a grand bargain-type bipartisan compromise like we saw in 2015 when Congress paired renewing clean-energy subsidies with lifting a ban on oil exports.</w:t>
      </w:r>
    </w:p>
    <w:p w14:paraId="249E36BB" w14:textId="77777777" w:rsidR="004754A8" w:rsidRPr="00324E8F" w:rsidRDefault="004754A8" w:rsidP="004754A8">
      <w:r w:rsidRPr="00324E8F">
        <w:t>Oil companies got access to global markets, and renewable-energy producers got tax breaks. Their respective congressional allies were correspondingly supportive.</w:t>
      </w:r>
    </w:p>
    <w:p w14:paraId="64A66917" w14:textId="77777777" w:rsidR="004754A8" w:rsidRPr="00324E8F" w:rsidRDefault="004754A8" w:rsidP="004754A8">
      <w:pPr>
        <w:rPr>
          <w:rStyle w:val="StyleUnderline"/>
        </w:rPr>
      </w:pPr>
      <w:r w:rsidRPr="00324E8F">
        <w:rPr>
          <w:rStyle w:val="StyleUnderline"/>
        </w:rPr>
        <w:t>A climate bill would require bargaining on a far bigger and more complicated scale.</w:t>
      </w:r>
    </w:p>
    <w:p w14:paraId="5F1A8A4B" w14:textId="77777777" w:rsidR="004754A8" w:rsidRPr="00324E8F" w:rsidRDefault="004754A8" w:rsidP="004754A8">
      <w:pPr>
        <w:rPr>
          <w:rStyle w:val="StyleUnderline"/>
        </w:rPr>
      </w:pPr>
      <w:r w:rsidRPr="00324E8F">
        <w:rPr>
          <w:rStyle w:val="StyleUnderline"/>
        </w:rPr>
        <w:t>Yes, but: The holdup comes from both sides.</w:t>
      </w:r>
    </w:p>
    <w:p w14:paraId="18385184" w14:textId="77777777" w:rsidR="004754A8" w:rsidRPr="00324E8F" w:rsidRDefault="004754A8" w:rsidP="004754A8">
      <w:pPr>
        <w:rPr>
          <w:rStyle w:val="StyleUnderline"/>
        </w:rPr>
      </w:pPr>
      <w:r w:rsidRPr="00324E8F">
        <w:rPr>
          <w:rStyle w:val="StyleUnderline"/>
        </w:rPr>
        <w:t>Although Republicans are coming back around to acknowledging climate change and are proposing (rather narrow) proposals, so far very few are publicly supporting anything bigger, like a carbon tax.</w:t>
      </w:r>
    </w:p>
    <w:p w14:paraId="439BE881" w14:textId="19FD927F" w:rsidR="004754A8" w:rsidRPr="00324E8F" w:rsidRDefault="004754A8" w:rsidP="004754A8">
      <w:pPr>
        <w:rPr>
          <w:rStyle w:val="StyleUnderline"/>
        </w:rPr>
      </w:pPr>
      <w:r w:rsidRPr="00324E8F">
        <w:rPr>
          <w:rStyle w:val="StyleUnderline"/>
        </w:rPr>
        <w:t>More Democrats want ever more aggressive policies since climate change is a bigger problem than it was a decade ago and because of the party’s overall leftward turn.</w:t>
      </w:r>
    </w:p>
    <w:p w14:paraId="2FE9E4B6" w14:textId="77777777" w:rsidR="008A0038" w:rsidRPr="00324E8F" w:rsidRDefault="008A0038" w:rsidP="004754A8">
      <w:pPr>
        <w:rPr>
          <w:rStyle w:val="StyleUnderline"/>
        </w:rPr>
      </w:pPr>
    </w:p>
    <w:p w14:paraId="4F337581" w14:textId="77777777" w:rsidR="004754A8" w:rsidRPr="00324E8F" w:rsidRDefault="004754A8" w:rsidP="004754A8">
      <w:pPr>
        <w:pStyle w:val="Heading4"/>
        <w:rPr>
          <w:rFonts w:cs="Times New Roman"/>
        </w:rPr>
      </w:pPr>
      <w:r w:rsidRPr="00324E8F">
        <w:rPr>
          <w:rFonts w:cs="Times New Roman"/>
        </w:rPr>
        <w:t>No impact – even if Dems win office they still have to redo years of damage that Trump has already done</w:t>
      </w:r>
    </w:p>
    <w:p w14:paraId="042FAB23" w14:textId="77777777" w:rsidR="004754A8" w:rsidRPr="00324E8F" w:rsidRDefault="004754A8" w:rsidP="004754A8">
      <w:r w:rsidRPr="00324E8F">
        <w:rPr>
          <w:rStyle w:val="Style13ptBold"/>
        </w:rPr>
        <w:t>Green, a LA freelance reporter, 20</w:t>
      </w:r>
      <w:r w:rsidRPr="00324E8F">
        <w:t xml:space="preserve"> [Miranda Green, 6-29-2020, News Republic, “It Will Take Years to Undo the Damage from Trump’s Environmental Rollback”, </w:t>
      </w:r>
      <w:hyperlink r:id="rId604" w:history="1">
        <w:r w:rsidRPr="00324E8F">
          <w:rPr>
            <w:rStyle w:val="Hyperlink"/>
          </w:rPr>
          <w:t>https://newrepublic.com/article/158323/will-take-years-undo-damage-trumps-environmental-rollback</w:t>
        </w:r>
      </w:hyperlink>
      <w:r w:rsidRPr="00324E8F">
        <w:t>, accessed 7-8-2020, BN]</w:t>
      </w:r>
    </w:p>
    <w:p w14:paraId="33C505F4" w14:textId="77777777" w:rsidR="004754A8" w:rsidRPr="00324E8F" w:rsidRDefault="004754A8" w:rsidP="004754A8">
      <w:pPr>
        <w:rPr>
          <w:rStyle w:val="StyleUnderline"/>
        </w:rPr>
      </w:pPr>
      <w:r w:rsidRPr="00324E8F">
        <w:rPr>
          <w:rStyle w:val="StyleUnderline"/>
        </w:rPr>
        <w:t>The League of Conservation Voters’ called the House committee effort encouraging and said the announcement “is further proof that elections have consequences”. But other groups were critical, saying the plan would not transition away from fossil fuels fast enough.</w:t>
      </w:r>
    </w:p>
    <w:p w14:paraId="288229E0" w14:textId="77777777" w:rsidR="004754A8" w:rsidRPr="00324E8F" w:rsidRDefault="004754A8" w:rsidP="004754A8">
      <w:pPr>
        <w:rPr>
          <w:rStyle w:val="StyleUnderline"/>
        </w:rPr>
      </w:pPr>
      <w:r w:rsidRPr="00324E8F">
        <w:rPr>
          <w:rStyle w:val="StyleUnderline"/>
        </w:rPr>
        <w:t>The Trump administration’s response to a pandemic that has killed more than 120,000 Americans and forced much of the country into a devastating economic slowdown has been a massive failure, leading to new levels of anger and disappointment at the president. But none of that has stopped Donald Trump and his aides from rolling back as many environmental protections as they possibly can.</w:t>
      </w:r>
    </w:p>
    <w:p w14:paraId="248D2DC0" w14:textId="77777777" w:rsidR="004754A8" w:rsidRPr="00324E8F" w:rsidRDefault="004754A8" w:rsidP="004754A8">
      <w:pPr>
        <w:rPr>
          <w:rStyle w:val="StyleUnderline"/>
        </w:rPr>
      </w:pPr>
      <w:r w:rsidRPr="00324E8F">
        <w:rPr>
          <w:rStyle w:val="StyleUnderline"/>
        </w:rPr>
        <w:t>Since March, the Environmental Protection Agency has weakened mercury air pollution standards, permanently lowered regulations for vehicle tailpipe emissions, and finalized a reinterpretation of the Clean Water Act that opens the door to expedited pipeline development.</w:t>
      </w:r>
    </w:p>
    <w:p w14:paraId="5720DB24" w14:textId="77777777" w:rsidR="004754A8" w:rsidRPr="00324E8F" w:rsidRDefault="004754A8" w:rsidP="004754A8">
      <w:pPr>
        <w:rPr>
          <w:rStyle w:val="StyleUnderline"/>
        </w:rPr>
      </w:pPr>
      <w:r w:rsidRPr="00324E8F">
        <w:t>At the White House, Trump has been just as busy</w:t>
      </w:r>
      <w:r w:rsidRPr="00324E8F">
        <w:rPr>
          <w:rStyle w:val="StyleUnderline"/>
        </w:rPr>
        <w:t>. In June he signed an executive order that allows companies to bypass key environmental reviews on infrastructure projects like mines and issued a proclamation to allow commercial fishing in a protected monument off Maine’s coast that was created specifically to limit such activity. The administration has called the moves necessary environmental adjustments during the pandemic and important measures to prop up the U.S. economy, including the suddenly struggling oil and gas industry. But it’s obvious that the White House has no intention of slowing down rollbacks—and in some cases finalizing hard-to-reverse rules—until the last moments of the administration.</w:t>
      </w:r>
    </w:p>
    <w:p w14:paraId="2283DD5B" w14:textId="77777777" w:rsidR="004754A8" w:rsidRPr="00324E8F" w:rsidRDefault="004754A8" w:rsidP="004754A8">
      <w:pPr>
        <w:rPr>
          <w:rStyle w:val="StyleUnderline"/>
        </w:rPr>
      </w:pPr>
      <w:r w:rsidRPr="00324E8F">
        <w:rPr>
          <w:rStyle w:val="StyleUnderline"/>
        </w:rPr>
        <w:t>While environmental activist groups are obviously hoping that Joe Biden—who holds a large lead in the polls—will occupy the White House come January, reversing some of Trump’s anti-science, anti-environment policies will take more than a Democratic president and a new set of federal officials.</w:t>
      </w:r>
      <w:r w:rsidRPr="00324E8F">
        <w:t xml:space="preserve"> </w:t>
      </w:r>
      <w:r w:rsidRPr="00324E8F">
        <w:rPr>
          <w:rStyle w:val="StyleUnderline"/>
        </w:rPr>
        <w:t>Trump has done damage to regulations that will take potentially years to unwind. “Just having Democratic control doesn’t guarantee that everything will happen,” said Andrew Rosenberg, director of the Center for Science and Democracy at the Union of Concerned Scientists. “You have to reestablish the ability of the body politic to hold elected officials accountable and to do the job they were sent to do. We should never be in a place where agencies can ignore enforcing a law because they disagree with it.”</w:t>
      </w:r>
    </w:p>
    <w:p w14:paraId="37CFA767" w14:textId="77777777" w:rsidR="004754A8" w:rsidRPr="00324E8F" w:rsidRDefault="004754A8" w:rsidP="004754A8">
      <w:r w:rsidRPr="00324E8F">
        <w:t xml:space="preserve">In the past few months, the Trump administration’s deregulatory pace has accelerated even beyond the scorched-earth style of the last three and a half years. </w:t>
      </w:r>
      <w:r w:rsidRPr="00324E8F">
        <w:rPr>
          <w:rStyle w:val="StyleUnderline"/>
        </w:rPr>
        <w:t>As of May 20, it has revoked, replaced, or weakened 66 environmental rules, according to a count by The New York Times</w:t>
      </w:r>
      <w:r w:rsidRPr="00324E8F">
        <w:t>. Since then, at least a handful of other rules have been finalized and submitted for final review, including an EPA rule that limits state and tribal communities’ ability to challenge energy projects such as pipelines.</w:t>
      </w:r>
    </w:p>
    <w:p w14:paraId="3455EEDD" w14:textId="77777777" w:rsidR="004754A8" w:rsidRPr="00324E8F" w:rsidRDefault="004754A8" w:rsidP="004754A8">
      <w:pPr>
        <w:rPr>
          <w:rStyle w:val="StyleUnderline"/>
        </w:rPr>
      </w:pPr>
      <w:r w:rsidRPr="00324E8F">
        <w:rPr>
          <w:rStyle w:val="StyleUnderline"/>
        </w:rPr>
        <w:t>Bolstered by the pandemic’s economic emergency, the EPA in March announced the agency would no longer be holding industry polluters to task for breaking pollution standards. The administration has also in some instances denied requests to extend the public comment period on pending rules, which environmentalists say has led to a decrease in public input. Critics argue it’s a purposeful tactic to speed up the process.</w:t>
      </w:r>
    </w:p>
    <w:p w14:paraId="5FB962F5" w14:textId="77777777" w:rsidR="004754A8" w:rsidRPr="00324E8F" w:rsidRDefault="004754A8" w:rsidP="004754A8">
      <w:r w:rsidRPr="00324E8F">
        <w:rPr>
          <w:rStyle w:val="StyleUnderline"/>
        </w:rPr>
        <w:t>“They’re using the epidemic to say EPA doesn’t have the resources in these troubled times for continuous enforcement,”</w:t>
      </w:r>
      <w:r w:rsidRPr="00324E8F">
        <w:t xml:space="preserve"> said Richard Frank, a professor of environmental practice at the University of California, Davis School of Law. “But the validity or truth of that is belied by the fact that while it’s announced that they are shutting down most of their environment enforcement efforts, it’s still moving forward on all of these eleventh-hour efforts to repeal or implement planned environmental rollbacks on natural resources and pollution controls.”</w:t>
      </w:r>
    </w:p>
    <w:p w14:paraId="66164690" w14:textId="77777777" w:rsidR="004754A8" w:rsidRPr="00324E8F" w:rsidRDefault="004754A8" w:rsidP="004754A8">
      <w:r w:rsidRPr="00324E8F">
        <w:rPr>
          <w:rStyle w:val="StyleUnderline"/>
        </w:rPr>
        <w:t>Some of this damage to environmental regulations will be easier to reverse under new leadership than others. Executive orders enacted by Trump during his term would be the easiest to revert, as they can be deleted by a stroke of the next president’s pen.</w:t>
      </w:r>
      <w:r w:rsidRPr="00324E8F">
        <w:t xml:space="preserve"> (Wiping out the predecessor’s orders is common whenever the White House changes parties.) Any regulations that are still in draft stage or need to go through a public comment period would likewise be easy to halt under a new administration, which could simply stop the process and uphold the current environmental regulations they were set to replace.</w:t>
      </w:r>
    </w:p>
    <w:p w14:paraId="7F9E0249" w14:textId="77777777" w:rsidR="004754A8" w:rsidRPr="00324E8F" w:rsidRDefault="004754A8" w:rsidP="004754A8">
      <w:r w:rsidRPr="00324E8F">
        <w:t>For finalized rules, like the repeal and replacement of the Obama-era Clean Power Plan, the options become murkier. The Congressional Review Act, a tool used broadly by Trump in the early days of his administration, allows Congress to overturn a regulation or federal rule within 60 days of its finalization. With that timeline, any rule completed after the end of May or early June could be axed if Democrats take control of the Senate and hold onto the House. Rules finalized prior to that date, however, would have to be repealed or replaced under a much longer regulatory process that involves months of legal analysis, a public comment period, and then likely a lawsuit from the opposing party or corporations. This mirrors the process gone through by the Trump administration, which has seen its policies repeatedly challenged in court by blue states and environmentalists.</w:t>
      </w:r>
    </w:p>
    <w:p w14:paraId="6BCAB403" w14:textId="77777777" w:rsidR="004754A8" w:rsidRPr="00324E8F" w:rsidRDefault="004754A8" w:rsidP="004754A8">
      <w:r w:rsidRPr="00324E8F">
        <w:rPr>
          <w:rStyle w:val="StyleUnderline"/>
        </w:rPr>
        <w:t>“It’s going to be the same difficulty that the Trump administration has in promulgating awful rules. We’ll have the same difficulties trying to overturn it. If you look at the track record, Trump is losing close to 75 percent of these cases in court,”</w:t>
      </w:r>
      <w:r w:rsidRPr="00324E8F">
        <w:t xml:space="preserve"> said Kyla Bennett, a former EPA staffer turned whistleblower who now works as the director of science policy at Public Employees for Environmental Responsibility. “That’s good news. But the bad news is we are going to be suffering from the same slow-as-molasses justice system to overturn that thing.”</w:t>
      </w:r>
    </w:p>
    <w:p w14:paraId="5A68BCEB" w14:textId="77777777" w:rsidR="004754A8" w:rsidRPr="00324E8F" w:rsidRDefault="004754A8" w:rsidP="004754A8">
      <w:r w:rsidRPr="00324E8F">
        <w:t>Some of the Trump administration’s defeats in court can be partly chalked up to the sloppy way it has tried to strike down regulations. A number of final rules, like this year’s rule on car emissions, have also faced criticism for math that didn’t add up and basic spelling errors.</w:t>
      </w:r>
    </w:p>
    <w:p w14:paraId="7F245783" w14:textId="77777777" w:rsidR="004754A8" w:rsidRPr="00324E8F" w:rsidRDefault="004754A8" w:rsidP="004754A8">
      <w:r w:rsidRPr="00324E8F">
        <w:rPr>
          <w:rStyle w:val="StyleUnderline"/>
        </w:rPr>
        <w:t>But any legal win and reversal by environmentalists or blue states won’t rectify damage that’s been done in the interim, argues Bennett. She points to recent changes made to a provision of the Clean Water Act known as the Waters of the United States rule, or WOTUS, which shrinks the number of small waterways and wetlands eligible for federal protection.</w:t>
      </w:r>
      <w:r w:rsidRPr="00324E8F">
        <w:t xml:space="preserve"> The changes are being challenged in court by environmental groups, including PEER, but a federal judge refused to stay its implementation until the suit concludes. The rule went into effect last week.</w:t>
      </w:r>
    </w:p>
    <w:p w14:paraId="303E3C1E" w14:textId="77777777" w:rsidR="004754A8" w:rsidRPr="00324E8F" w:rsidRDefault="004754A8" w:rsidP="004754A8">
      <w:pPr>
        <w:rPr>
          <w:rStyle w:val="StyleUnderline"/>
        </w:rPr>
      </w:pPr>
      <w:r w:rsidRPr="00324E8F">
        <w:rPr>
          <w:rStyle w:val="StyleUnderline"/>
        </w:rPr>
        <w:t>“The two questions are, ‘What can it take to reverse the old rules?’ and ‘Can we come back from the damage that was done on the ground?’ Those are two separate questions,” said Bennett, citing WOTUS. “The first answer is: It’s going to take years. And we will have some permanent losses. I think, personally, there are some things we’ll never come back from.”</w:t>
      </w:r>
    </w:p>
    <w:p w14:paraId="5E952ABB" w14:textId="77777777" w:rsidR="004754A8" w:rsidRPr="00324E8F" w:rsidRDefault="004754A8" w:rsidP="004754A8">
      <w:r w:rsidRPr="00324E8F">
        <w:rPr>
          <w:rStyle w:val="StyleUnderline"/>
        </w:rPr>
        <w:t>Other changes implemented under Trump’s leadership will be even harder to repair, including the nearly four-year loss of climate leadership in the international sphere after Trump’s decision to withdraw from the Paris climate accord, and changes made to the internal structure of agencies like the EPA</w:t>
      </w:r>
      <w:r w:rsidRPr="00324E8F">
        <w:t>. Under Trump, science agencies have ended key advisory committees, placed limitations on outside scientific feedback, shuttered entire offices, moved positions outside D.C., and implemented hundreds of buyouts.</w:t>
      </w:r>
    </w:p>
    <w:p w14:paraId="1B952DFD" w14:textId="77777777" w:rsidR="004754A8" w:rsidRPr="00324E8F" w:rsidRDefault="004754A8" w:rsidP="004754A8">
      <w:pPr>
        <w:rPr>
          <w:rStyle w:val="StyleUnderline"/>
        </w:rPr>
      </w:pPr>
      <w:r w:rsidRPr="00324E8F">
        <w:rPr>
          <w:rStyle w:val="StyleUnderline"/>
        </w:rPr>
        <w:t>If Biden were to win, the agencies will have to reckon with not only how to rebuild but how to make up for lost time.</w:t>
      </w:r>
    </w:p>
    <w:p w14:paraId="702CBA34" w14:textId="77777777" w:rsidR="00324E8F" w:rsidRPr="00324E8F" w:rsidRDefault="004754A8" w:rsidP="004754A8">
      <w:pPr>
        <w:rPr>
          <w:rStyle w:val="StyleUnderline"/>
        </w:rPr>
      </w:pPr>
      <w:r w:rsidRPr="00324E8F">
        <w:rPr>
          <w:rStyle w:val="StyleUnderline"/>
        </w:rPr>
        <w:t>“There has been a real brain drain and, unfortunately, EPA was an aging agency anyway. A lot of people have taken early retirement or quit in disgust,” said Bennett. “To get those numbers back up and to hire people who can actually do the work, there is going to be a lag time of training and expertise. And it’s going to result in impacts on the ground, which will be incalculable.”</w:t>
      </w:r>
    </w:p>
    <w:p w14:paraId="058A84EB" w14:textId="77777777" w:rsidR="00324E8F" w:rsidRPr="00324E8F" w:rsidRDefault="00324E8F" w:rsidP="004754A8">
      <w:pPr>
        <w:rPr>
          <w:rStyle w:val="StyleUnderline"/>
        </w:rPr>
      </w:pPr>
    </w:p>
    <w:p w14:paraId="058A84EB" w14:textId="77777777" w:rsidR="00324E8F" w:rsidRDefault="00324E8F" w:rsidP="00FD732C">
      <w:pPr>
        <w:pStyle w:val="Heading1"/>
        <w:rPr>
          <w:rFonts w:cs="Times New Roman"/>
        </w:rPr>
      </w:pPr>
    </w:p>
    <w:p w14:paraId="415F047C" w14:textId="6A060F6C" w:rsidR="00FD732C" w:rsidRPr="00324E8F" w:rsidRDefault="00FD732C" w:rsidP="00FD732C">
      <w:pPr>
        <w:pStyle w:val="Heading1"/>
        <w:rPr>
          <w:rFonts w:cs="Times New Roman"/>
        </w:rPr>
      </w:pPr>
      <w:bookmarkStart w:id="153" w:name="_Toc45868991"/>
      <w:r w:rsidRPr="00324E8F">
        <w:rPr>
          <w:rFonts w:cs="Times New Roman"/>
        </w:rPr>
        <w:t>Biden Landslide Good DA</w:t>
      </w:r>
      <w:r w:rsidR="004754A8" w:rsidRPr="00324E8F">
        <w:rPr>
          <w:rFonts w:cs="Times New Roman"/>
        </w:rPr>
        <w:t xml:space="preserve"> – Neg</w:t>
      </w:r>
      <w:bookmarkEnd w:id="153"/>
    </w:p>
    <w:p w14:paraId="753BCF40" w14:textId="77777777" w:rsidR="00FD732C" w:rsidRPr="00324E8F" w:rsidRDefault="00FD732C" w:rsidP="00FD732C"/>
    <w:p w14:paraId="128AD206" w14:textId="77777777" w:rsidR="00FD732C" w:rsidRPr="00324E8F" w:rsidRDefault="00FD732C" w:rsidP="00FD732C">
      <w:pPr>
        <w:pStyle w:val="Heading2"/>
        <w:rPr>
          <w:rFonts w:cs="Times New Roman"/>
        </w:rPr>
      </w:pPr>
      <w:bookmarkStart w:id="154" w:name="_Toc45868992"/>
      <w:r w:rsidRPr="00324E8F">
        <w:rPr>
          <w:rFonts w:cs="Times New Roman"/>
        </w:rPr>
        <w:t>Biden Good – Landslide</w:t>
      </w:r>
      <w:bookmarkEnd w:id="154"/>
    </w:p>
    <w:p w14:paraId="72A7E8BF" w14:textId="77777777" w:rsidR="00FD732C" w:rsidRPr="00324E8F" w:rsidRDefault="00FD732C" w:rsidP="00FD732C"/>
    <w:p w14:paraId="2E98ECE9" w14:textId="77777777" w:rsidR="00FD732C" w:rsidRPr="00324E8F" w:rsidRDefault="00FD732C" w:rsidP="00FD732C">
      <w:pPr>
        <w:pStyle w:val="Heading3"/>
        <w:rPr>
          <w:rFonts w:cs="Times New Roman"/>
        </w:rPr>
      </w:pPr>
      <w:bookmarkStart w:id="155" w:name="_Toc45868993"/>
      <w:r w:rsidRPr="00324E8F">
        <w:rPr>
          <w:rFonts w:cs="Times New Roman"/>
        </w:rPr>
        <w:t>1NC – Biden Landslide Good</w:t>
      </w:r>
      <w:bookmarkEnd w:id="155"/>
    </w:p>
    <w:p w14:paraId="3BC5747F" w14:textId="77777777" w:rsidR="00FD732C" w:rsidRPr="00324E8F" w:rsidRDefault="00FD732C" w:rsidP="00FD732C">
      <w:pPr>
        <w:tabs>
          <w:tab w:val="left" w:pos="4320"/>
        </w:tabs>
      </w:pPr>
    </w:p>
    <w:p w14:paraId="2112FB6A" w14:textId="77777777" w:rsidR="00FD732C" w:rsidRPr="00324E8F" w:rsidRDefault="00FD732C" w:rsidP="00FD732C">
      <w:pPr>
        <w:pStyle w:val="Heading4"/>
        <w:tabs>
          <w:tab w:val="left" w:pos="4320"/>
        </w:tabs>
        <w:rPr>
          <w:rFonts w:cs="Times New Roman"/>
        </w:rPr>
      </w:pPr>
      <w:r w:rsidRPr="00324E8F">
        <w:rPr>
          <w:rFonts w:cs="Times New Roman"/>
        </w:rPr>
        <w:t>A. Uniqueness &amp; Impact – Biden is going to win by a landslide now, but close finish would trigger a crisis of democracy</w:t>
      </w:r>
    </w:p>
    <w:p w14:paraId="32F6208C" w14:textId="77777777" w:rsidR="00324E8F" w:rsidRPr="00324E8F" w:rsidRDefault="00FD732C" w:rsidP="00FD732C">
      <w:pPr>
        <w:tabs>
          <w:tab w:val="left" w:pos="4320"/>
        </w:tabs>
        <w:rPr>
          <w:rStyle w:val="Style13ptBold"/>
        </w:rPr>
      </w:pPr>
      <w:r w:rsidRPr="00324E8F">
        <w:rPr>
          <w:rStyle w:val="Style13ptBold"/>
        </w:rPr>
        <w:t>Boot, Council on Foreign Relations national security studies senior fellow, 7-6-20</w:t>
      </w:r>
    </w:p>
    <w:p w14:paraId="73EB7D94" w14:textId="223A55B1" w:rsidR="00FD732C" w:rsidRPr="00324E8F" w:rsidRDefault="00FD732C" w:rsidP="00FD732C">
      <w:pPr>
        <w:tabs>
          <w:tab w:val="left" w:pos="4320"/>
        </w:tabs>
      </w:pPr>
      <w:r w:rsidRPr="00324E8F">
        <w:t>[Max, 7/6/20, The Washington Post, “What if Trump loses but insists he won?,” Lexis, accessed on 7/8/20, BS]</w:t>
      </w:r>
    </w:p>
    <w:p w14:paraId="2C3D7CE5" w14:textId="77777777" w:rsidR="00FD732C" w:rsidRPr="00324E8F" w:rsidRDefault="00FD732C" w:rsidP="00FD732C">
      <w:pPr>
        <w:tabs>
          <w:tab w:val="left" w:pos="4320"/>
        </w:tabs>
      </w:pPr>
    </w:p>
    <w:p w14:paraId="4DED26D8" w14:textId="77777777" w:rsidR="00FD732C" w:rsidRPr="00324E8F" w:rsidRDefault="00FD732C" w:rsidP="00FD732C">
      <w:pPr>
        <w:tabs>
          <w:tab w:val="left" w:pos="4320"/>
        </w:tabs>
      </w:pPr>
      <w:r w:rsidRPr="00324E8F">
        <w:rPr>
          <w:rStyle w:val="StyleUnderline"/>
        </w:rPr>
        <w:t>On his present trajectory, President Trump is heading for a whopping defeat in November.</w:t>
      </w:r>
      <w:r w:rsidRPr="00324E8F">
        <w:t xml:space="preserve"> The Economist says there's nearly </w:t>
      </w:r>
      <w:r w:rsidRPr="00324E8F">
        <w:rPr>
          <w:rStyle w:val="StyleUnderline"/>
        </w:rPr>
        <w:t xml:space="preserve">a </w:t>
      </w:r>
      <w:r w:rsidRPr="00324E8F">
        <w:rPr>
          <w:rStyle w:val="Emphasis"/>
        </w:rPr>
        <w:t>99 percent chance that Joe Biden will win</w:t>
      </w:r>
      <w:r w:rsidRPr="00324E8F">
        <w:rPr>
          <w:rStyle w:val="StyleUnderline"/>
        </w:rPr>
        <w:t xml:space="preserve"> more popular votes and around a 90 percent chance that he will win more electoral college votes</w:t>
      </w:r>
      <w:r w:rsidRPr="00324E8F">
        <w:t xml:space="preserve">. </w:t>
      </w:r>
      <w:r w:rsidRPr="00324E8F">
        <w:rPr>
          <w:rStyle w:val="StyleUnderline"/>
        </w:rPr>
        <w:t>But what if Trump won't concede defeat</w:t>
      </w:r>
      <w:r w:rsidRPr="00324E8F">
        <w:t>? That is a nightmare scenario for our democracy that could make the 2000 showdown over Florida's hanging chads seem like a grade-school dispute by comparison.</w:t>
      </w:r>
    </w:p>
    <w:p w14:paraId="1DF81B84" w14:textId="77777777" w:rsidR="00FD732C" w:rsidRPr="00324E8F" w:rsidRDefault="00FD732C" w:rsidP="00FD732C">
      <w:pPr>
        <w:tabs>
          <w:tab w:val="left" w:pos="4320"/>
        </w:tabs>
      </w:pPr>
      <w:r w:rsidRPr="00324E8F">
        <w:rPr>
          <w:rStyle w:val="StyleUnderline"/>
        </w:rPr>
        <w:t>Trump is already laying the foundation to dispute the election outcome with his incessant claims that "Mail-In Ballots will lead to MASSIVE electoral fraud and a RIGGED 2020 Election</w:t>
      </w:r>
      <w:r w:rsidRPr="00324E8F">
        <w:t xml:space="preserve">." </w:t>
      </w:r>
      <w:r w:rsidRPr="00324E8F">
        <w:rPr>
          <w:rStyle w:val="Emphasis"/>
        </w:rPr>
        <w:t>Election officials label such concerns as "preposterous" and "false</w:t>
      </w:r>
      <w:r w:rsidRPr="00324E8F">
        <w:t xml:space="preserve">." </w:t>
      </w:r>
      <w:r w:rsidRPr="00324E8F">
        <w:rPr>
          <w:rStyle w:val="StyleUnderline"/>
        </w:rPr>
        <w:t>But they will serve as an excuse for the Republican Party to purge voter-registration rolls, limit mail-in ballots, close polling stations in minority areas and challenge in-person voting by minorities. Whatever it takes to win.</w:t>
      </w:r>
    </w:p>
    <w:p w14:paraId="524451C5" w14:textId="77777777" w:rsidR="00FD732C" w:rsidRPr="00324E8F" w:rsidRDefault="00FD732C" w:rsidP="00FD732C">
      <w:pPr>
        <w:tabs>
          <w:tab w:val="left" w:pos="4320"/>
        </w:tabs>
        <w:rPr>
          <w:rStyle w:val="StyleUnderline"/>
        </w:rPr>
      </w:pPr>
      <w:r w:rsidRPr="00324E8F">
        <w:rPr>
          <w:rStyle w:val="StyleUnderline"/>
        </w:rPr>
        <w:t>It's doubtful that anything Trump does will produce a popular-vote victory; he lost by nearly 3 million votes in 2016 and will probably lose by a greater margin this year</w:t>
      </w:r>
      <w:r w:rsidRPr="00324E8F">
        <w:t xml:space="preserve">. But </w:t>
      </w:r>
      <w:r w:rsidRPr="00324E8F">
        <w:rPr>
          <w:rStyle w:val="StyleUnderline"/>
        </w:rPr>
        <w:t>it won't matter if, by election night, he is within spitting distance of an electoral college victory.</w:t>
      </w:r>
    </w:p>
    <w:p w14:paraId="2201E2F6" w14:textId="77777777" w:rsidR="00FD732C" w:rsidRPr="00324E8F" w:rsidRDefault="00FD732C" w:rsidP="00FD732C">
      <w:pPr>
        <w:tabs>
          <w:tab w:val="left" w:pos="4320"/>
        </w:tabs>
      </w:pPr>
      <w:r w:rsidRPr="00324E8F">
        <w:rPr>
          <w:rStyle w:val="StyleUnderline"/>
        </w:rPr>
        <w:t xml:space="preserve">I recently took part in a "war game" to see what would happen under those circumstances. </w:t>
      </w:r>
      <w:r w:rsidRPr="00324E8F">
        <w:t>The session was organized by the Transition Integrity Project, a nonpartisan group founded by Rosa Brooks of Georgetown Law School and Nils Gilman of the Berggruen Institute. The scenario we were given predicted a narrow Biden victory in the electoral college: 278 to 260. Various participants played the role of the Trump campaign, the Biden campaign, Republican and Democratic elected officials, the news media, and other key players to see what would happen next.</w:t>
      </w:r>
    </w:p>
    <w:p w14:paraId="3D6CBC87" w14:textId="77777777" w:rsidR="00FD732C" w:rsidRPr="00324E8F" w:rsidRDefault="00FD732C" w:rsidP="00FD732C">
      <w:pPr>
        <w:tabs>
          <w:tab w:val="left" w:pos="4320"/>
        </w:tabs>
        <w:rPr>
          <w:rStyle w:val="StyleUnderline"/>
        </w:rPr>
      </w:pPr>
      <w:r w:rsidRPr="00324E8F">
        <w:rPr>
          <w:rStyle w:val="StyleUnderline"/>
        </w:rPr>
        <w:t>I was on Team Trump and, needless to say, we did not concede defeat. Instead, we went to work, ruthlessly and unscrupulously, utilizing every ounce of power at our disposal, to secure the 10 electoral college votes to swing the election.</w:t>
      </w:r>
      <w:r w:rsidRPr="00324E8F">
        <w:t xml:space="preserve"> </w:t>
      </w:r>
      <w:r w:rsidRPr="00324E8F">
        <w:rPr>
          <w:rStyle w:val="StyleUnderline"/>
        </w:rPr>
        <w:t>We focused our attention on three of the swing states that Biden won in our scenario - Michigan, Wisconsin and Pennsylvania - because, in all three, Republicans control both branches of the legislature</w:t>
      </w:r>
      <w:r w:rsidRPr="00324E8F">
        <w:t xml:space="preserve">. Normally, the governor certifies the election results, and in all three states the governor is a Democrat. </w:t>
      </w:r>
      <w:r w:rsidRPr="00324E8F">
        <w:rPr>
          <w:rStyle w:val="StyleUnderline"/>
        </w:rPr>
        <w:t>But there is nothing to prevent the legislature from certifying a different election outcome.</w:t>
      </w:r>
    </w:p>
    <w:p w14:paraId="0F89539F" w14:textId="77777777" w:rsidR="00FD732C" w:rsidRPr="00324E8F" w:rsidRDefault="00FD732C" w:rsidP="00FD732C">
      <w:pPr>
        <w:tabs>
          <w:tab w:val="left" w:pos="4320"/>
        </w:tabs>
      </w:pPr>
      <w:r w:rsidRPr="00324E8F">
        <w:rPr>
          <w:rStyle w:val="StyleUnderline"/>
        </w:rPr>
        <w:t>Something similar happened in the 1876 presidential election: Democrat Samuel J. Tilden was leading on Election Day in both the popular vote and in the electoral college, but the results were contested in three states. Congress appointed a commission to adjudicate the dispute, and it voted along partisan lines, 8 to 7, to hand all three states to Republican Rutherford B. Hayes</w:t>
      </w:r>
      <w:r w:rsidRPr="00324E8F">
        <w:t>. That gave Hayes a 185 to 184 majority in the electoral college, and the presidency along with it.</w:t>
      </w:r>
    </w:p>
    <w:p w14:paraId="2259C6AB" w14:textId="77777777" w:rsidR="00FD732C" w:rsidRPr="00324E8F" w:rsidRDefault="00FD732C" w:rsidP="00FD732C">
      <w:pPr>
        <w:tabs>
          <w:tab w:val="left" w:pos="4320"/>
        </w:tabs>
        <w:rPr>
          <w:rStyle w:val="StyleUnderline"/>
        </w:rPr>
      </w:pPr>
      <w:r w:rsidRPr="00324E8F">
        <w:rPr>
          <w:rStyle w:val="StyleUnderline"/>
        </w:rPr>
        <w:t>In our scenario, there was no congressional commission. Instead, the Republican Party bombarded the airwaves with claims of electoral fraud and insisted that Trump had been cheated of victory. The GOP filed suit to prevent the certification of the results. Attorney General William P. Barr, who in real life is already making specious claims about mail-in voter fraud, supported this effort in our mock exercise by claiming to have detected efforts by Chinese intelligence, Antifa terrorists and other enemies of the people to steal the election. The goal was to tie up the proceedings in the courts, initially at the state level, and quickly force the Republican-dominated Supreme Court to intervene.</w:t>
      </w:r>
    </w:p>
    <w:p w14:paraId="692741AB" w14:textId="77777777" w:rsidR="00FD732C" w:rsidRPr="00324E8F" w:rsidRDefault="00FD732C" w:rsidP="00FD732C">
      <w:pPr>
        <w:tabs>
          <w:tab w:val="left" w:pos="4320"/>
        </w:tabs>
        <w:rPr>
          <w:rStyle w:val="StyleUnderline"/>
        </w:rPr>
      </w:pPr>
      <w:r w:rsidRPr="00324E8F">
        <w:rPr>
          <w:rStyle w:val="StyleUnderline"/>
        </w:rPr>
        <w:t>While this was going on, chaos reigned in the streets, with pro- and anti-Trump activists mobilizing massive protests and violence erupting. Democrats believed that mass protests could force the government to respect the election outcome. But, as Team Trump, we calculated that such chaos would help persuade the Supreme Court to intervene to shut down the dispute</w:t>
      </w:r>
      <w:r w:rsidRPr="00324E8F">
        <w:rPr>
          <w:rStyle w:val="Emphasis"/>
        </w:rPr>
        <w:t>. In 2000,</w:t>
      </w:r>
      <w:r w:rsidRPr="00324E8F">
        <w:t xml:space="preserve"> even two of the more moderate conservative justices - Sandra Day O'Connor and Anthony M. Kennedy - </w:t>
      </w:r>
      <w:r w:rsidRPr="00324E8F">
        <w:rPr>
          <w:rStyle w:val="Emphasis"/>
        </w:rPr>
        <w:t>voted to end Florida's recount and hand the election to George W. Bush</w:t>
      </w:r>
      <w:r w:rsidRPr="00324E8F">
        <w:t xml:space="preserve">. </w:t>
      </w:r>
      <w:r w:rsidRPr="00324E8F">
        <w:rPr>
          <w:rStyle w:val="StyleUnderline"/>
        </w:rPr>
        <w:t>Could we count on Chief Justice John G. Roberts Jr. - the current swing vote - to resist similar pressure to vote for the "home team"?</w:t>
      </w:r>
    </w:p>
    <w:p w14:paraId="220F3C20" w14:textId="77777777" w:rsidR="00FD732C" w:rsidRPr="00324E8F" w:rsidRDefault="00FD732C" w:rsidP="00FD732C">
      <w:pPr>
        <w:tabs>
          <w:tab w:val="left" w:pos="4320"/>
        </w:tabs>
        <w:rPr>
          <w:rStyle w:val="StyleUnderline"/>
        </w:rPr>
      </w:pPr>
      <w:r w:rsidRPr="00324E8F">
        <w:rPr>
          <w:rStyle w:val="StyleUnderline"/>
        </w:rPr>
        <w:t xml:space="preserve">The danger of an undemocratic outcome only grows in other scenarios that were "war gamed" by other participants. For instance, what if there is no clear-cut winner on election night, with Biden narrowly ahead in the electoral college </w:t>
      </w:r>
      <w:r w:rsidRPr="00324E8F">
        <w:t xml:space="preserve">but with Michigan, North Carolina and Florida still too close to call? </w:t>
      </w:r>
      <w:r w:rsidRPr="00324E8F">
        <w:rPr>
          <w:rStyle w:val="StyleUnderline"/>
        </w:rPr>
        <w:t>The participants in that war game concluded the result would be "near civil war in the streets."</w:t>
      </w:r>
      <w:r w:rsidRPr="00324E8F">
        <w:t xml:space="preserve"> Far-fetched </w:t>
      </w:r>
      <w:r w:rsidRPr="00324E8F">
        <w:rPr>
          <w:rStyle w:val="StyleUnderline"/>
        </w:rPr>
        <w:t>rumors are enough to bring out armed right-wing militias today; imagine how they would respond if they imagined that there was an actual plot afoot to steal the election from their hero.</w:t>
      </w:r>
    </w:p>
    <w:p w14:paraId="3D826CE5" w14:textId="77777777" w:rsidR="00FD732C" w:rsidRPr="00324E8F" w:rsidRDefault="00FD732C" w:rsidP="00FD732C">
      <w:pPr>
        <w:tabs>
          <w:tab w:val="left" w:pos="4320"/>
        </w:tabs>
        <w:rPr>
          <w:rStyle w:val="StyleUnderline"/>
        </w:rPr>
      </w:pPr>
      <w:r w:rsidRPr="00324E8F">
        <w:t xml:space="preserve">It is impossible to write off such concerns as far-fetched given how many seemingly far-fetched things have already occurred in the past four years. </w:t>
      </w:r>
      <w:r w:rsidRPr="00324E8F">
        <w:rPr>
          <w:rStyle w:val="StyleUnderline"/>
        </w:rPr>
        <w:t>Trump got himself impeached by trying to blackmail a foreign country into helping his reelection campaign. He will stop at nothing to avoid the stigma of being branded a "loser."</w:t>
      </w:r>
      <w:r w:rsidRPr="00324E8F">
        <w:t xml:space="preserve"> </w:t>
      </w:r>
      <w:r w:rsidRPr="00324E8F">
        <w:rPr>
          <w:rStyle w:val="StyleUnderline"/>
        </w:rPr>
        <w:t>Unless Biden wins by an electoral college margin that no one can credibly dispute, our democracy may be imperiled as never before</w:t>
      </w:r>
      <w:r w:rsidRPr="00324E8F">
        <w:t xml:space="preserve">. </w:t>
      </w:r>
      <w:r w:rsidRPr="00324E8F">
        <w:rPr>
          <w:rStyle w:val="StyleUnderline"/>
        </w:rPr>
        <w:t>We had better start thinking now about how we would handle such an electoral crisis.</w:t>
      </w:r>
    </w:p>
    <w:p w14:paraId="4F985BCA" w14:textId="77777777" w:rsidR="00FD732C" w:rsidRPr="00324E8F" w:rsidRDefault="00FD732C" w:rsidP="00FD732C">
      <w:pPr>
        <w:tabs>
          <w:tab w:val="left" w:pos="4320"/>
        </w:tabs>
      </w:pPr>
    </w:p>
    <w:p w14:paraId="6651DDE5" w14:textId="26B41F7F" w:rsidR="00EC19EE" w:rsidRPr="00324E8F" w:rsidRDefault="00FD732C" w:rsidP="00EC19EE">
      <w:pPr>
        <w:pStyle w:val="Heading4"/>
        <w:rPr>
          <w:rFonts w:cs="Times New Roman"/>
        </w:rPr>
      </w:pPr>
      <w:r w:rsidRPr="00324E8F">
        <w:rPr>
          <w:rFonts w:cs="Times New Roman"/>
        </w:rPr>
        <w:t>B. Link –</w:t>
      </w:r>
      <w:r w:rsidR="00EC19EE" w:rsidRPr="00324E8F">
        <w:rPr>
          <w:rFonts w:cs="Times New Roman"/>
        </w:rPr>
        <w:t xml:space="preserve"> Plan would bolster scaremongering about CJR – bolstering Trump and turning the case</w:t>
      </w:r>
    </w:p>
    <w:p w14:paraId="137B57B4" w14:textId="77777777" w:rsidR="00324E8F" w:rsidRPr="00324E8F" w:rsidRDefault="00EC19EE" w:rsidP="00EC19EE">
      <w:r w:rsidRPr="00324E8F">
        <w:rPr>
          <w:b/>
          <w:bCs/>
          <w:sz w:val="26"/>
          <w:szCs w:val="26"/>
        </w:rPr>
        <w:t>Lane, Washington Post Editorial writer and columnist, 7-13-20</w:t>
      </w:r>
    </w:p>
    <w:p w14:paraId="26E512DA" w14:textId="274B6C02" w:rsidR="00EC19EE" w:rsidRPr="00324E8F" w:rsidRDefault="00EC19EE" w:rsidP="00EC19EE">
      <w:r w:rsidRPr="00324E8F">
        <w:t xml:space="preserve">(Charles Lane, Editorial writer and columnist specializing in economic and fiscal policy, July 13, 2020, The Washington Post, “The declining violent crime rate has been a win for criminal justice reform. A reversal would be a loss.”, </w:t>
      </w:r>
      <w:hyperlink r:id="rId605" w:history="1">
        <w:r w:rsidRPr="00324E8F">
          <w:rPr>
            <w:rStyle w:val="Hyperlink"/>
          </w:rPr>
          <w:t>https://www.washingtonpost.com/opinions/the-declining-violent-crime-rate-has-been-a-win-for-criminal-justice-reform-a-reversal-would-be-a-loss/2020/07/13/1fedce50-c522-11ea-a99f-3bbdffb1af38_story.html?utm_campaign=wp_opinions&amp;utm_medium=email&amp;utm_source=newsletter&amp;wpisrc=nl_opinions</w:t>
        </w:r>
      </w:hyperlink>
      <w:r w:rsidRPr="00324E8F">
        <w:t>, accessed 7/15/20, EM)</w:t>
      </w:r>
    </w:p>
    <w:p w14:paraId="3D110CF0" w14:textId="77777777" w:rsidR="00EC19EE" w:rsidRPr="00324E8F" w:rsidRDefault="00EC19EE" w:rsidP="00EC19EE">
      <w:r w:rsidRPr="00324E8F">
        <w:t>The U.S. median age is 38, which means that probably less than half the population has a clear memory of life in 1991, when the violent crime rate reached its post-1970 peak of nearly 750 per 100,000 people. The rate is roughly half that today.</w:t>
      </w:r>
    </w:p>
    <w:p w14:paraId="522A2190" w14:textId="77777777" w:rsidR="00EC19EE" w:rsidRPr="00324E8F" w:rsidRDefault="00EC19EE" w:rsidP="00EC19EE">
      <w:pPr>
        <w:rPr>
          <w:b/>
          <w:iCs/>
          <w:u w:val="single"/>
        </w:rPr>
      </w:pPr>
      <w:r w:rsidRPr="00324E8F">
        <w:t xml:space="preserve">House Majority Whip James E. Clyburn (D-S.C.), though, is nearly 80. So he had an answer ready when New Yorker editor David Remnick suggested to him in a recent radio interview that presumptive </w:t>
      </w:r>
      <w:r w:rsidRPr="00324E8F">
        <w:rPr>
          <w:rStyle w:val="StyleUnderline"/>
        </w:rPr>
        <w:t xml:space="preserve">Democratic nominee Joe Biden’s support for a punitive 1994 crime bill might </w:t>
      </w:r>
      <w:r w:rsidRPr="00324E8F">
        <w:rPr>
          <w:rStyle w:val="Emphasis"/>
        </w:rPr>
        <w:t>count against the former vice president as he seeks votes amid a national movement for criminal justice reform.</w:t>
      </w:r>
    </w:p>
    <w:p w14:paraId="35566B01" w14:textId="77777777" w:rsidR="00EC19EE" w:rsidRPr="00324E8F" w:rsidRDefault="00EC19EE" w:rsidP="00EC19EE">
      <w:r w:rsidRPr="00324E8F">
        <w:t>Clyburn told Remnick that “black folks almost ran me out of the room” when he opposed mandatory minimum sentences while campaigning for Congress in a majority African American South Carolina district in 1992. At the time, 83 percent of Americans felt the system was “not tough enough” on crime, according the Gallup poll; nearly half feared walking in their neighborhoods at night.</w:t>
      </w:r>
    </w:p>
    <w:p w14:paraId="4F53C919" w14:textId="77777777" w:rsidR="00EC19EE" w:rsidRPr="00324E8F" w:rsidRDefault="00EC19EE" w:rsidP="00EC19EE">
      <w:r w:rsidRPr="00324E8F">
        <w:rPr>
          <w:rStyle w:val="StyleUnderline"/>
        </w:rPr>
        <w:t>Two years later, Clyburn told Remnick, he and others in the Congressional Black Caucus voted for Biden’s bill</w:t>
      </w:r>
      <w:r w:rsidRPr="00324E8F">
        <w:t>.</w:t>
      </w:r>
    </w:p>
    <w:p w14:paraId="5C56A5B6" w14:textId="77777777" w:rsidR="00EC19EE" w:rsidRPr="00324E8F" w:rsidRDefault="00EC19EE" w:rsidP="00EC19EE">
      <w:r w:rsidRPr="00324E8F">
        <w:t>The first lesson from Clyburn’s anecdote is an optimistic one, about why the country has reached a point where, in contrast to 1992, significant criminal justice reform seems not only politically feasible but likely.</w:t>
      </w:r>
    </w:p>
    <w:p w14:paraId="03202AF6" w14:textId="77777777" w:rsidR="00EC19EE" w:rsidRPr="00324E8F" w:rsidRDefault="00EC19EE" w:rsidP="00EC19EE">
      <w:r w:rsidRPr="00324E8F">
        <w:t xml:space="preserve">Since 1994, Americans have grown less hawkish on law enforcement: </w:t>
      </w:r>
      <w:r w:rsidRPr="00324E8F">
        <w:rPr>
          <w:rStyle w:val="StyleUnderline"/>
        </w:rPr>
        <w:t>Support for “tough” measures — such as the death penalty or mandatory minimums — has fallen to levels not seen in almost 50 years, according to an innovative index of “punitive sentiment” first published in 2013 by political scientist Mark D. Ramirez of Arizona State University</w:t>
      </w:r>
      <w:r w:rsidRPr="00324E8F">
        <w:t>.</w:t>
      </w:r>
    </w:p>
    <w:p w14:paraId="041CCBCE" w14:textId="77777777" w:rsidR="00EC19EE" w:rsidRPr="00324E8F" w:rsidRDefault="00EC19EE" w:rsidP="00EC19EE">
      <w:pPr>
        <w:rPr>
          <w:u w:val="single"/>
        </w:rPr>
      </w:pPr>
      <w:r w:rsidRPr="00324E8F">
        <w:t xml:space="preserve">For several years, in fact, U.S. public opinion has been receptive to new approaches based less on policing and incarceration, and more on social services and rehabilitation. </w:t>
      </w:r>
      <w:r w:rsidRPr="00324E8F">
        <w:rPr>
          <w:rStyle w:val="StyleUnderline"/>
        </w:rPr>
        <w:t>In 2016, only 45 percent of Americans considered crime policy “not tough enough,” according to Gallup. Public reaction to the death of George Floyd in Minneapolis police custody in May simply accelerated the preexisting trend.</w:t>
      </w:r>
    </w:p>
    <w:p w14:paraId="5FC3464C" w14:textId="77777777" w:rsidR="00EC19EE" w:rsidRPr="00324E8F" w:rsidRDefault="00EC19EE" w:rsidP="00EC19EE">
      <w:r w:rsidRPr="00324E8F">
        <w:t xml:space="preserve">And why is the public less punitive? </w:t>
      </w:r>
      <w:r w:rsidRPr="00324E8F">
        <w:rPr>
          <w:rStyle w:val="StyleUnderline"/>
        </w:rPr>
        <w:t>This brings us to the second lesson of recent history: Punitive sentiment tends to move in tandem with the actual level of crime. Public support for harsh measures rose with violent crime rates in the 1970s and 1980s, then came down as the violent crime rate declined over the past quarter-century</w:t>
      </w:r>
      <w:r w:rsidRPr="00324E8F">
        <w:t>.</w:t>
      </w:r>
    </w:p>
    <w:p w14:paraId="616CC5BD" w14:textId="77777777" w:rsidR="00EC19EE" w:rsidRPr="00324E8F" w:rsidRDefault="00EC19EE" w:rsidP="00EC19EE">
      <w:r w:rsidRPr="00324E8F">
        <w:t>Ramirez identifies political leadership as a key variable: Punitive sentiment grew in the ’70s and ’80s as part of a broader racial backlash, including demonization of alleged black offenders, that white conservative politicians deliberately stoked.</w:t>
      </w:r>
    </w:p>
    <w:p w14:paraId="24EAC30C" w14:textId="77777777" w:rsidR="00EC19EE" w:rsidRPr="00324E8F" w:rsidRDefault="00EC19EE" w:rsidP="00EC19EE">
      <w:r w:rsidRPr="00324E8F">
        <w:t>Also, the public generally tends to believe the worst about crime, usually telling pollsters that it is growing even when official data show the opposite.</w:t>
      </w:r>
    </w:p>
    <w:p w14:paraId="5D495F9A" w14:textId="77777777" w:rsidR="00EC19EE" w:rsidRPr="00324E8F" w:rsidRDefault="00EC19EE" w:rsidP="00EC19EE">
      <w:r w:rsidRPr="00324E8F">
        <w:t>For all that, Clyburn’s anecdote reminds us that public opinion also does have a basis in reality. The more people experience crime in their communities — in 1992 South Carolina’s violent crime rate exceeded the national average — the more it becomes a political issue, ripe for demagogic exploitation but also crying out for legitimate solutions.</w:t>
      </w:r>
    </w:p>
    <w:p w14:paraId="62E57248" w14:textId="77777777" w:rsidR="00EC19EE" w:rsidRPr="00324E8F" w:rsidRDefault="00EC19EE" w:rsidP="00EC19EE">
      <w:r w:rsidRPr="00324E8F">
        <w:t xml:space="preserve">We may be experiencing a real-world test of these dynamics right now, in the sense that </w:t>
      </w:r>
      <w:r w:rsidRPr="00324E8F">
        <w:rPr>
          <w:rStyle w:val="StyleUnderline"/>
        </w:rPr>
        <w:t>President Trump came to office railing against crime as if nothing had changed since the 1980s, when he took out newspaper ads decrying “roving bands of wild criminals” and calling for society to “unshackle” cops “from the constant chant of ‘police brutality.’ ”</w:t>
      </w:r>
    </w:p>
    <w:p w14:paraId="175E1E1C" w14:textId="77777777" w:rsidR="00EC19EE" w:rsidRPr="00324E8F" w:rsidRDefault="00EC19EE" w:rsidP="00EC19EE">
      <w:r w:rsidRPr="00324E8F">
        <w:rPr>
          <w:rStyle w:val="StyleUnderline"/>
        </w:rPr>
        <w:t>Yet punitive sentiment kept on moving down during Trump’s presidency, along with the violent crime rate</w:t>
      </w:r>
      <w:r w:rsidRPr="00324E8F">
        <w:t>. (Ramirez’s 2013 article used opinion poll data collected between 1951 and 2006. In an email, he supplied an update showing trends through 2019.)</w:t>
      </w:r>
    </w:p>
    <w:p w14:paraId="10B5C582" w14:textId="77777777" w:rsidR="00EC19EE" w:rsidRPr="00324E8F" w:rsidRDefault="00EC19EE" w:rsidP="00EC19EE">
      <w:r w:rsidRPr="00324E8F">
        <w:t xml:space="preserve">In backhanded acknowledgment of this, </w:t>
      </w:r>
      <w:r w:rsidRPr="00324E8F">
        <w:rPr>
          <w:rStyle w:val="StyleUnderline"/>
        </w:rPr>
        <w:t>Trump leavens his calls for shooting rioters and jailing statue-topplers with boasting about his signature on the First Step Act, which reformed federal sentencing and modestly reduced incarceration</w:t>
      </w:r>
      <w:r w:rsidRPr="00324E8F">
        <w:t>.</w:t>
      </w:r>
    </w:p>
    <w:p w14:paraId="2866BB95" w14:textId="77777777" w:rsidR="00EC19EE" w:rsidRPr="00324E8F" w:rsidRDefault="00EC19EE" w:rsidP="00EC19EE">
      <w:pPr>
        <w:rPr>
          <w:u w:val="single"/>
        </w:rPr>
      </w:pPr>
      <w:r w:rsidRPr="00324E8F">
        <w:rPr>
          <w:rStyle w:val="StyleUnderline"/>
        </w:rPr>
        <w:t>An important point for reform is to deny Trump and other opponents any basis — either in rhetoric or in reality — for reigniting fear of crime.</w:t>
      </w:r>
    </w:p>
    <w:p w14:paraId="0837152E" w14:textId="77777777" w:rsidR="00EC19EE" w:rsidRPr="00324E8F" w:rsidRDefault="00EC19EE" w:rsidP="00EC19EE">
      <w:r w:rsidRPr="00324E8F">
        <w:rPr>
          <w:rStyle w:val="StyleUnderline"/>
        </w:rPr>
        <w:t>This is why Clyburn promptly distanced national Democrats from calls to slash spending on police, telling Remnick, “I and a few others made it very clear we are not going to let ‘defund the police’ become a headline that destroys this movement.”</w:t>
      </w:r>
    </w:p>
    <w:p w14:paraId="44343537" w14:textId="77777777" w:rsidR="00EC19EE" w:rsidRPr="00324E8F" w:rsidRDefault="00EC19EE" w:rsidP="00EC19EE">
      <w:r w:rsidRPr="00324E8F">
        <w:t xml:space="preserve">It is also why the recent upsurge in shooting deaths in cities such as Chicago, Atlanta and St. Louis is such an urgent issue, in human terms but also politically. </w:t>
      </w:r>
      <w:r w:rsidRPr="00324E8F">
        <w:rPr>
          <w:rStyle w:val="Emphasis"/>
        </w:rPr>
        <w:t>Trump is already trying to exploit it</w:t>
      </w:r>
      <w:r w:rsidRPr="00324E8F">
        <w:rPr>
          <w:rStyle w:val="StyleUnderline"/>
        </w:rPr>
        <w:t>.</w:t>
      </w:r>
    </w:p>
    <w:p w14:paraId="21EA5EF7" w14:textId="77777777" w:rsidR="00EC19EE" w:rsidRPr="00324E8F" w:rsidRDefault="00EC19EE" w:rsidP="00EC19EE">
      <w:pPr>
        <w:rPr>
          <w:rStyle w:val="StyleUnderline"/>
        </w:rPr>
      </w:pPr>
      <w:r w:rsidRPr="00324E8F">
        <w:rPr>
          <w:rStyle w:val="StyleUnderline"/>
        </w:rPr>
        <w:t>The past two-plus decades of declining violent crime was one of the best things that ever happened for the cause of criminal justice reform. A reversal of that progress could be one of the worst.</w:t>
      </w:r>
    </w:p>
    <w:p w14:paraId="376E05D1" w14:textId="6D284C66" w:rsidR="00FD732C" w:rsidRPr="00324E8F" w:rsidRDefault="00FD732C" w:rsidP="00BE6BBD"/>
    <w:p w14:paraId="12E1EC35" w14:textId="77777777" w:rsidR="00FD732C" w:rsidRPr="00324E8F" w:rsidRDefault="00FD732C" w:rsidP="00FD732C">
      <w:pPr>
        <w:pStyle w:val="Heading4"/>
        <w:rPr>
          <w:rFonts w:cs="Times New Roman"/>
        </w:rPr>
      </w:pPr>
      <w:r w:rsidRPr="00324E8F">
        <w:rPr>
          <w:rFonts w:cs="Times New Roman"/>
        </w:rPr>
        <w:t>C. Impact – Authoritarianism</w:t>
      </w:r>
    </w:p>
    <w:p w14:paraId="002F7976" w14:textId="77777777" w:rsidR="00FD732C" w:rsidRPr="00324E8F" w:rsidRDefault="00FD732C" w:rsidP="00FD732C">
      <w:pPr>
        <w:pStyle w:val="Heading4"/>
        <w:rPr>
          <w:rFonts w:cs="Times New Roman"/>
        </w:rPr>
      </w:pPr>
      <w:r w:rsidRPr="00324E8F">
        <w:rPr>
          <w:rFonts w:cs="Times New Roman"/>
        </w:rPr>
        <w:t>1. Lack of US commitment to democracy triggers authoritarianism</w:t>
      </w:r>
    </w:p>
    <w:p w14:paraId="22C70394" w14:textId="77777777" w:rsidR="00324E8F" w:rsidRPr="00324E8F" w:rsidRDefault="00FD732C" w:rsidP="00FD732C">
      <w:r w:rsidRPr="00324E8F">
        <w:rPr>
          <w:rStyle w:val="Heading4Char"/>
          <w:rFonts w:cs="Times New Roman"/>
        </w:rPr>
        <w:t>Gunitsky, associate professor of political science</w:t>
      </w:r>
      <w:r w:rsidRPr="00324E8F">
        <w:t xml:space="preserve"> </w:t>
      </w:r>
      <w:r w:rsidRPr="00324E8F">
        <w:rPr>
          <w:rStyle w:val="Heading4Char"/>
          <w:rFonts w:cs="Times New Roman"/>
        </w:rPr>
        <w:t>18</w:t>
      </w:r>
    </w:p>
    <w:p w14:paraId="6EBB0E9E" w14:textId="7DE05919" w:rsidR="00FD732C" w:rsidRPr="00324E8F" w:rsidRDefault="00FD732C" w:rsidP="00FD732C">
      <w:r w:rsidRPr="00324E8F">
        <w:t xml:space="preserve">(Seva, “Democracy’s Future: Riding the Hegemonic Wave”, 116-117, </w:t>
      </w:r>
      <w:hyperlink r:id="rId606" w:history="1">
        <w:r w:rsidRPr="00324E8F">
          <w:rPr>
            <w:rStyle w:val="Hyperlink"/>
          </w:rPr>
          <w:t>https://www.tandfonline.com/doi/pdf/10.1080/0163660X.2018.1484233?needAccess=true</w:t>
        </w:r>
      </w:hyperlink>
      <w:r w:rsidRPr="00324E8F">
        <w:t>, accessed 7-12-18, J.B)</w:t>
      </w:r>
    </w:p>
    <w:p w14:paraId="192CA88E" w14:textId="77777777" w:rsidR="00FD732C" w:rsidRPr="00324E8F" w:rsidRDefault="00FD732C" w:rsidP="00FD732C">
      <w:r w:rsidRPr="00324E8F">
        <w:rPr>
          <w:rStyle w:val="StyleUnderline"/>
        </w:rPr>
        <w:t>What does the looming presence of these waves, both democratic and nondemocratic, tell us about the nature of domestic reforms? And what can it reveal about the forces that undermine democracy?</w:t>
      </w:r>
      <w:r w:rsidRPr="00324E8F">
        <w:t xml:space="preserve"> After all, a number of powerful theories have been put forward to explain the causes of democratization. Many of these, however, focus on some element of the country’s internal environment that can help or hinder reforms—economic development, class relations, or civil society, to name just a few. These domestic explanations cannot tell us much about waves of regime change, which by definition defy and transcend national influences. Understanding the sources of these waves—and the causes of their demise—requires stepping outside the state and focusing on the international system as a whole.</w:t>
      </w:r>
    </w:p>
    <w:p w14:paraId="614B0B74" w14:textId="77777777" w:rsidR="00FD732C" w:rsidRPr="00324E8F" w:rsidRDefault="00FD732C" w:rsidP="00FD732C">
      <w:pPr>
        <w:rPr>
          <w:rStyle w:val="StyleUnderline"/>
        </w:rPr>
      </w:pPr>
      <w:r w:rsidRPr="00324E8F">
        <w:rPr>
          <w:rStyle w:val="StyleUnderline"/>
        </w:rPr>
        <w:t>Once we do so, we see that the success and failure of democracy has hinged not only on domestic developments but on repeated transformations of the international system. Namely, the abrupt rise and fall of great powers has repeatedly led to intense and sweeping waves of domestic reforms, both toward and away from democracy. These hegemonic shocks, or the outcomes of tectonic clashes between great powers, create cascades of domestic reforms that repeatedly sweep across borders and deeply alter the paths of state development.</w:t>
      </w:r>
    </w:p>
    <w:p w14:paraId="17034001" w14:textId="77777777" w:rsidR="00FD732C" w:rsidRPr="00324E8F" w:rsidRDefault="00FD732C" w:rsidP="00FD732C">
      <w:pPr>
        <w:rPr>
          <w:rStyle w:val="StyleUnderline"/>
        </w:rPr>
      </w:pPr>
      <w:r w:rsidRPr="00324E8F">
        <w:rPr>
          <w:rStyle w:val="StyleUnderline"/>
        </w:rPr>
        <w:t>In the twentieth century, the two World Wars, the Great Depression, and the Soviet collapse each produced global waves of reform that predictably reflected the changing structure of hegemonic power.3 In not just the democratic waves that followed World War I and the Soviet collapse, but also in the fascist wave of the 1930s and the twin waves toward democracy and communism after World War II, shifts in the distribution of hegemonic power produced bursts of reform that influenced many states around the world.</w:t>
      </w:r>
    </w:p>
    <w:p w14:paraId="72BB1830" w14:textId="77777777" w:rsidR="00FD732C" w:rsidRPr="00324E8F" w:rsidRDefault="00FD732C" w:rsidP="00FD732C">
      <w:r w:rsidRPr="00324E8F">
        <w:t>What does this mean for how we think about the evolution of democracy? First and most broadly, it suggests that domestic change during the twentieth century often cannot be explained by the specifics of local revolts from below or elite concessions from above. Instead, contention was often embedded in a broader global process—a decadeslong confrontation between hegemonic rivals who embodied and promoted competing regime types. In this way, domestic party realignments and coalitional shifts often became reflections of broader geopolitical dynamics rather than of internal forces or party intrigues. Transformations of the international system, not just the internal attributes of states, have been major and often under-examined drivers of globe-spanning regime change.</w:t>
      </w:r>
    </w:p>
    <w:p w14:paraId="0E9BE1A0" w14:textId="77777777" w:rsidR="00FD732C" w:rsidRPr="00324E8F" w:rsidRDefault="00FD732C" w:rsidP="00FD732C">
      <w:pPr>
        <w:rPr>
          <w:rStyle w:val="StyleUnderline"/>
        </w:rPr>
      </w:pPr>
      <w:r w:rsidRPr="00324E8F">
        <w:t xml:space="preserve">The relationship between the international and the domestic is often obscured by the vivid particularities of local reform—the despised tyrant, the crowds in public squares, the seemingly unique social forces and historical contingencies that shape each country’s institutional trajectory. </w:t>
      </w:r>
      <w:r w:rsidRPr="00324E8F">
        <w:rPr>
          <w:rStyle w:val="StyleUnderline"/>
        </w:rPr>
        <w:t>Yet, the aftermath of hegemonic shocks created powerful incentives for domestic reform even in countries that had little to do with the great powers themselves</w:t>
      </w:r>
      <w:r w:rsidRPr="00324E8F">
        <w:t xml:space="preserve">. As a result, the evolution of modern democracy cannot be completely understood without taking into account the effects of these systemic upheavals. </w:t>
      </w:r>
      <w:r w:rsidRPr="00324E8F">
        <w:rPr>
          <w:rStyle w:val="StyleUnderline"/>
        </w:rPr>
        <w:t>Hegemonic shocks not only altered the global hierarchy of leading states, but also shaped the wave-like spread and retreat of democracy and its rivals. The volatile evolution of democracy during the twentieth century has been closely linked to tectonic shifts in the structure of global power.</w:t>
      </w:r>
    </w:p>
    <w:p w14:paraId="0D2B7817" w14:textId="77777777" w:rsidR="00FD732C" w:rsidRPr="00324E8F" w:rsidRDefault="00FD732C" w:rsidP="00FD732C">
      <w:r w:rsidRPr="00324E8F">
        <w:rPr>
          <w:rStyle w:val="StyleUnderline"/>
        </w:rPr>
        <w:t>Second, looking at the history of democracy through the prism of hegemonic shocks suggests that moral appeal has never been sufficient for democracy’s success. Instead, democracy’s victory has relied on the outcomes of severe crises in which democratic great powers emerge triumphant</w:t>
      </w:r>
      <w:r w:rsidRPr="00324E8F">
        <w:t xml:space="preserve">. </w:t>
      </w:r>
      <w:r w:rsidRPr="00324E8F">
        <w:rPr>
          <w:rStyle w:val="StyleUnderline"/>
        </w:rPr>
        <w:t xml:space="preserve">When they do so, their victory appears natural and preordained. But when they fail to do so, as during the Great Depression, the tide of popular and elite opinion shifts just as readily and naturally against democratic institutions. The late interwar years witnessed a rapid hegemonic transition in which German power quickly matched and threatened to overtake a stagnant United States. </w:t>
      </w:r>
      <w:r w:rsidRPr="00324E8F">
        <w:t>The wave of institutional reforms of the 1930s closely followed the contours of this hegemonic shift. As the relative power of democratic regimes declined, democracy was increasingly seen as outdated, inefficient, and undesirable.</w:t>
      </w:r>
    </w:p>
    <w:p w14:paraId="57AAD056" w14:textId="77777777" w:rsidR="00FD732C" w:rsidRPr="00324E8F" w:rsidRDefault="00FD732C" w:rsidP="00FD732C">
      <w:pPr>
        <w:pStyle w:val="Heading4"/>
        <w:rPr>
          <w:rFonts w:cs="Times New Roman"/>
        </w:rPr>
      </w:pPr>
      <w:r w:rsidRPr="00324E8F">
        <w:rPr>
          <w:rFonts w:cs="Times New Roman"/>
        </w:rPr>
        <w:t>2. Authoritarian nations decimate their citizens quality of life and are more likely to go to war – we have a moral obligation to reject this.</w:t>
      </w:r>
    </w:p>
    <w:p w14:paraId="4F07661B" w14:textId="77777777" w:rsidR="00FD732C" w:rsidRPr="00324E8F" w:rsidRDefault="00FD732C" w:rsidP="00FD732C">
      <w:pPr>
        <w:rPr>
          <w:rStyle w:val="Style13ptBold"/>
        </w:rPr>
      </w:pPr>
      <w:r w:rsidRPr="00324E8F">
        <w:rPr>
          <w:rStyle w:val="Style13ptBold"/>
        </w:rPr>
        <w:t>Kasparov and Halvorssen, Human Rights Foundation Chair and Democracy Advocate 17</w:t>
      </w:r>
    </w:p>
    <w:p w14:paraId="69E5051B" w14:textId="77777777" w:rsidR="00FD732C" w:rsidRPr="00324E8F" w:rsidRDefault="00FD732C" w:rsidP="00FD732C">
      <w:pPr>
        <w:rPr>
          <w:b/>
          <w:bCs/>
          <w:sz w:val="26"/>
        </w:rPr>
      </w:pPr>
      <w:r w:rsidRPr="00324E8F">
        <w:rPr>
          <w:sz w:val="24"/>
          <w:szCs w:val="20"/>
        </w:rPr>
        <w:t xml:space="preserve">(Garry and Thor, 2/13/17, </w:t>
      </w:r>
      <w:r w:rsidRPr="00324E8F">
        <w:rPr>
          <w:i/>
          <w:iCs/>
          <w:sz w:val="24"/>
          <w:szCs w:val="20"/>
        </w:rPr>
        <w:t xml:space="preserve">The Washington Post, </w:t>
      </w:r>
      <w:r w:rsidRPr="00324E8F">
        <w:rPr>
          <w:sz w:val="24"/>
          <w:szCs w:val="20"/>
        </w:rPr>
        <w:t xml:space="preserve">“Why the rise of authoritarianism is a global catastrophe”, </w:t>
      </w:r>
      <w:hyperlink r:id="rId607" w:history="1">
        <w:r w:rsidRPr="00324E8F">
          <w:rPr>
            <w:rStyle w:val="Hyperlink"/>
            <w:sz w:val="24"/>
            <w:szCs w:val="20"/>
          </w:rPr>
          <w:t>https://www.washingtonpost.com/news/democracy-post/wp/2017/02/13/why-the-rise-of-authoritarianism-is-a-global-catastrophe/</w:t>
        </w:r>
      </w:hyperlink>
      <w:r w:rsidRPr="00324E8F">
        <w:rPr>
          <w:sz w:val="24"/>
          <w:szCs w:val="20"/>
        </w:rPr>
        <w:t>, accessed 7/7/20, zC)</w:t>
      </w:r>
    </w:p>
    <w:p w14:paraId="1201BAD9" w14:textId="77777777" w:rsidR="00FD732C" w:rsidRPr="00324E8F" w:rsidRDefault="00FD732C" w:rsidP="00FD732C">
      <w:r w:rsidRPr="00324E8F">
        <w:rPr>
          <w:rStyle w:val="StyleUnderline"/>
        </w:rPr>
        <w:t>If injustice and oppression aren’t bad enough, authoritarian governments bear an enormous social cost.</w:t>
      </w:r>
      <w:r w:rsidRPr="00324E8F">
        <w:t xml:space="preserve"> </w:t>
      </w:r>
      <w:r w:rsidRPr="00324E8F">
        <w:rPr>
          <w:rStyle w:val="StyleUnderline"/>
        </w:rPr>
        <w:t xml:space="preserve">Dictator-led countries have higher rates of mental illness, lower levels of health and life expectancy, and, as Amartya Sen famously argued, higher susceptibility to famine. </w:t>
      </w:r>
      <w:r w:rsidRPr="00324E8F">
        <w:t xml:space="preserve">Their </w:t>
      </w:r>
      <w:r w:rsidRPr="00324E8F">
        <w:rPr>
          <w:rStyle w:val="StyleUnderline"/>
        </w:rPr>
        <w:t>citizens are less educated</w:t>
      </w:r>
      <w:r w:rsidRPr="00324E8F">
        <w:t xml:space="preserve"> and file fewer patents. In 2016, more patents were filed in France than in the entire Arab world — not because Arabs are less entrepreneurial than the French, but because nearly all of them live under stifling authoritarianism. Clearly, </w:t>
      </w:r>
      <w:r w:rsidRPr="00324E8F">
        <w:rPr>
          <w:rStyle w:val="StyleUnderline"/>
        </w:rPr>
        <w:t>the suppression of free expression and creativity has harmful effects on innovation and economic growth.</w:t>
      </w:r>
      <w:r w:rsidRPr="00324E8F">
        <w:t xml:space="preserve"> Citizens of free and open societies such as Germany, South Korea and Chile witness advances in business, science and technology that Belarusans, Burmese and Cubans can only dream of.</w:t>
      </w:r>
    </w:p>
    <w:p w14:paraId="6769C8BB" w14:textId="77777777" w:rsidR="00FD732C" w:rsidRPr="00324E8F" w:rsidRDefault="00FD732C" w:rsidP="00FD732C">
      <w:pPr>
        <w:rPr>
          <w:rStyle w:val="StyleUnderline"/>
        </w:rPr>
      </w:pPr>
      <w:r w:rsidRPr="00324E8F">
        <w:t xml:space="preserve">And consider that </w:t>
      </w:r>
      <w:r w:rsidRPr="00324E8F">
        <w:rPr>
          <w:rStyle w:val="Emphasis"/>
        </w:rPr>
        <w:t>free nations do not go to war with each other</w:t>
      </w:r>
      <w:r w:rsidRPr="00324E8F">
        <w:t xml:space="preserve">. </w:t>
      </w:r>
      <w:r w:rsidRPr="00324E8F">
        <w:rPr>
          <w:rStyle w:val="StyleUnderline"/>
        </w:rPr>
        <w:t>History has shown this to be the only ironclad law of political theory.</w:t>
      </w:r>
      <w:r w:rsidRPr="00324E8F">
        <w:t xml:space="preserve"> Meanwhile, </w:t>
      </w:r>
      <w:r w:rsidRPr="00324E8F">
        <w:rPr>
          <w:rStyle w:val="StyleUnderline"/>
        </w:rPr>
        <w:t>dictators are always at war, often with a foreign power and always with their own people. If you are worried about public health, poverty or peace, your mandate is clear: Oppose tyranny.</w:t>
      </w:r>
    </w:p>
    <w:p w14:paraId="6046AD16" w14:textId="77777777" w:rsidR="00FD732C" w:rsidRPr="00324E8F" w:rsidRDefault="00FD732C" w:rsidP="00FD732C">
      <w:pPr>
        <w:rPr>
          <w:rStyle w:val="StyleUnderline"/>
        </w:rPr>
      </w:pPr>
      <w:r w:rsidRPr="00324E8F">
        <w:t xml:space="preserve">Tragically, </w:t>
      </w:r>
      <w:r w:rsidRPr="00324E8F">
        <w:rPr>
          <w:rStyle w:val="StyleUnderline"/>
        </w:rPr>
        <w:t>world institutions and organizations have failed to properly address authoritarianism. Western governments sometimes protest human rights violations in countries such as Russia, Iran, and North Korea — but routinely ignore them in places such as China and Saudi Arabia, in favor of upholding trade deals and security agreements.</w:t>
      </w:r>
      <w:r w:rsidRPr="00324E8F">
        <w:t xml:space="preserve"> </w:t>
      </w:r>
      <w:r w:rsidRPr="00324E8F">
        <w:rPr>
          <w:rStyle w:val="StyleUnderline"/>
        </w:rPr>
        <w:t>The United Nations, established to bring peace and justice to the world, includes Cuba, Egypt and Rwanda on its Human Rights Council. Here, a representative from a democracy carries the same legitimacy as a representative from a dictatorship.</w:t>
      </w:r>
      <w:r w:rsidRPr="00324E8F">
        <w:t xml:space="preserve"> One acts on behalf of its citizens, while the other acts to silence them. Between June 2006 and August 2015 </w:t>
      </w:r>
      <w:r w:rsidRPr="00324E8F">
        <w:rPr>
          <w:rStyle w:val="StyleUnderline"/>
        </w:rPr>
        <w:t>the Human Rights Council issued zero condemnations of repressive regimes in China, Cuba, Egypt, Russia, Saudi Arabia and Turkey.</w:t>
      </w:r>
    </w:p>
    <w:p w14:paraId="126B0833" w14:textId="77777777" w:rsidR="00FD732C" w:rsidRPr="00324E8F" w:rsidRDefault="00FD732C" w:rsidP="00FD732C">
      <w:pPr>
        <w:rPr>
          <w:rStyle w:val="StyleUnderline"/>
        </w:rPr>
      </w:pPr>
      <w:r w:rsidRPr="00324E8F">
        <w:t xml:space="preserve">Despite the fact that </w:t>
      </w:r>
      <w:r w:rsidRPr="00324E8F">
        <w:rPr>
          <w:rStyle w:val="StyleUnderline"/>
        </w:rPr>
        <w:t>dictatorship is at the root of many global ills — poor health, failing education systems and global poverty among them</w:t>
      </w:r>
      <w:r w:rsidRPr="00324E8F">
        <w:t xml:space="preserve"> — authoritarianism is hardly ever addressed at major conferences worldwide. And no wonder: </w:t>
      </w:r>
      <w:r w:rsidRPr="00324E8F">
        <w:rPr>
          <w:rStyle w:val="StyleUnderline"/>
        </w:rPr>
        <w:t>Many, including the World Economic Forum and the now-defunct Clinton Global Initiative, receive ample funding from authoritarians. Few human rights groups focus exclusively on authoritarianism, and most establishment ones spend significant chunks of their budgets on criticizing democratic governments and their policies. Dictators are rarely in the spotlight.</w:t>
      </w:r>
    </w:p>
    <w:p w14:paraId="2F2652E3" w14:textId="77777777" w:rsidR="00FD732C" w:rsidRPr="00324E8F" w:rsidRDefault="00FD732C" w:rsidP="00FD732C">
      <w:pPr>
        <w:rPr>
          <w:rStyle w:val="StyleUnderline"/>
        </w:rPr>
      </w:pPr>
      <w:r w:rsidRPr="00324E8F">
        <w:rPr>
          <w:rStyle w:val="Emphasis"/>
        </w:rPr>
        <w:t>The noble struggle against tyranny has fallen upon individual activists and dissidents living under authoritarian rule or working from exile</w:t>
      </w:r>
      <w:r w:rsidRPr="00324E8F">
        <w:t xml:space="preserve">. Citizen journalists Abdalaziz Alhamza and Meron Estefanos found that </w:t>
      </w:r>
      <w:r w:rsidRPr="00324E8F">
        <w:rPr>
          <w:rStyle w:val="StyleUnderline"/>
        </w:rPr>
        <w:t>few people in peaceful, free countries were interested in reporting on Syria and Eritrea, so they took it upon themselves to do so, despite the enormous danger this put them in. Hyeonseo Lee defected from North Korea to find that victims of sex trafficking in China are often abandoned and ignored, so she started pressuring the Chinese government herself.</w:t>
      </w:r>
      <w:r w:rsidRPr="00324E8F">
        <w:t xml:space="preserve"> When Rosa María Payá’s father, Cuban democracy leader Oswaldo Payá, died in mysterious circumstances in 2012, it fell to her to demand a formal investigation and fair treatment for dissidents in Cuba. </w:t>
      </w:r>
      <w:r w:rsidRPr="00324E8F">
        <w:rPr>
          <w:rStyle w:val="StyleUnderline"/>
        </w:rPr>
        <w:t>Such individuals are in constant need of support, because in their home countries there is no legal way to protest, no ACLU, no Washington Post and no opposition party to stand up for their rights.</w:t>
      </w:r>
    </w:p>
    <w:p w14:paraId="6C469771" w14:textId="77777777" w:rsidR="00FD732C" w:rsidRPr="00324E8F" w:rsidRDefault="00FD732C" w:rsidP="00FD732C">
      <w:pPr>
        <w:rPr>
          <w:rStyle w:val="StyleUnderline"/>
        </w:rPr>
      </w:pPr>
      <w:r w:rsidRPr="00324E8F">
        <w:rPr>
          <w:rStyle w:val="StyleUnderline"/>
        </w:rPr>
        <w:t>If authoritarianism and dictatorship are to be properly challenged — and if so many resulting crises, including military conflict, poverty and extremism, are to be addressed at their root cause — such dissidents need funding, strategic advice, technical training, attention and solidarity. To turn the tide against repression, people across all industries need to join the movement. Artists, entrepreneurs, technologists, investors, diplomats, students — no matter who you are, you can reach out to a civil society organization at risk and ask how you can help by using your knowledge, resources or skills.</w:t>
      </w:r>
    </w:p>
    <w:p w14:paraId="591FCC55" w14:textId="77777777" w:rsidR="00324E8F" w:rsidRPr="00324E8F" w:rsidRDefault="00FD732C" w:rsidP="00FD732C">
      <w:pPr>
        <w:rPr>
          <w:rStyle w:val="Emphasis"/>
        </w:rPr>
      </w:pPr>
      <w:r w:rsidRPr="00324E8F">
        <w:t xml:space="preserve">Today, authoritarians rule an increasingly large part of the globe, but the </w:t>
      </w:r>
      <w:r w:rsidRPr="00324E8F">
        <w:rPr>
          <w:rStyle w:val="StyleUnderline"/>
        </w:rPr>
        <w:t>leaders of the free world lack the motivation</w:t>
      </w:r>
      <w:r w:rsidRPr="00324E8F">
        <w:t xml:space="preserve"> and gumption to create a new U.N.-style League of Democracies. In the meantime, as individuals living in a free society, </w:t>
      </w:r>
      <w:r w:rsidRPr="00324E8F">
        <w:rPr>
          <w:rStyle w:val="Emphasis"/>
        </w:rPr>
        <w:t>we believe it is our moral obligation to take action to expose human rights violations and to use our freedom to help others achieve theirs.</w:t>
      </w:r>
    </w:p>
    <w:p w14:paraId="0F67181E" w14:textId="33EEB68A" w:rsidR="00324E8F" w:rsidRPr="00324E8F" w:rsidRDefault="00324E8F" w:rsidP="00FD732C">
      <w:pPr>
        <w:rPr>
          <w:rStyle w:val="Emphasis"/>
        </w:rPr>
      </w:pPr>
    </w:p>
    <w:p w14:paraId="0F67181E" w14:textId="33EEB68A" w:rsidR="00FD732C" w:rsidRPr="00324E8F" w:rsidRDefault="00FD732C" w:rsidP="00FD732C">
      <w:pPr>
        <w:pStyle w:val="Heading2"/>
        <w:rPr>
          <w:rFonts w:cs="Times New Roman"/>
        </w:rPr>
      </w:pPr>
      <w:bookmarkStart w:id="156" w:name="_Toc45868994"/>
      <w:r w:rsidRPr="00324E8F">
        <w:rPr>
          <w:rFonts w:cs="Times New Roman"/>
        </w:rPr>
        <w:t>Uniqueness</w:t>
      </w:r>
      <w:bookmarkEnd w:id="156"/>
    </w:p>
    <w:p w14:paraId="0114F95D" w14:textId="77777777" w:rsidR="00FD732C" w:rsidRPr="00324E8F" w:rsidRDefault="00FD732C" w:rsidP="00FD732C"/>
    <w:p w14:paraId="3DE75602" w14:textId="3EED2727" w:rsidR="009F14EA" w:rsidRPr="00324E8F" w:rsidRDefault="009F14EA" w:rsidP="009F14EA">
      <w:pPr>
        <w:pStyle w:val="Heading3"/>
        <w:rPr>
          <w:rFonts w:cs="Times New Roman"/>
        </w:rPr>
      </w:pPr>
      <w:bookmarkStart w:id="157" w:name="_Toc45868995"/>
      <w:r w:rsidRPr="00324E8F">
        <w:rPr>
          <w:rFonts w:cs="Times New Roman"/>
        </w:rPr>
        <w:t>Trump Losing Badly Now</w:t>
      </w:r>
      <w:bookmarkEnd w:id="157"/>
    </w:p>
    <w:p w14:paraId="2B03E2A1" w14:textId="4F19FDB3" w:rsidR="009F14EA" w:rsidRPr="00324E8F" w:rsidRDefault="009F14EA" w:rsidP="009F14EA"/>
    <w:p w14:paraId="1D41C66B" w14:textId="37DA60B0" w:rsidR="00A11492" w:rsidRPr="00324E8F" w:rsidRDefault="00A11492" w:rsidP="00A11492">
      <w:pPr>
        <w:pStyle w:val="Heading4"/>
        <w:rPr>
          <w:rFonts w:cs="Times New Roman"/>
        </w:rPr>
      </w:pPr>
      <w:r w:rsidRPr="00324E8F">
        <w:rPr>
          <w:rFonts w:cs="Times New Roman"/>
        </w:rPr>
        <w:t>Massive Trump deficit now – but if Biden invokes hatred, that could change</w:t>
      </w:r>
    </w:p>
    <w:p w14:paraId="7F65BEF3" w14:textId="77777777" w:rsidR="00A11492" w:rsidRPr="00324E8F" w:rsidRDefault="00A11492" w:rsidP="00A11492">
      <w:pPr>
        <w:rPr>
          <w:rStyle w:val="Style13ptBold"/>
        </w:rPr>
      </w:pPr>
      <w:r w:rsidRPr="00324E8F">
        <w:rPr>
          <w:rStyle w:val="Style13ptBold"/>
        </w:rPr>
        <w:t>Tessler, FiveThirtyEight, 7-15-20</w:t>
      </w:r>
    </w:p>
    <w:p w14:paraId="7D5B6670" w14:textId="77777777" w:rsidR="00A11492" w:rsidRPr="00324E8F" w:rsidRDefault="00A11492" w:rsidP="00A11492">
      <w:r w:rsidRPr="00324E8F">
        <w:t xml:space="preserve">[Michael, 7-15-20, FiveThirtyEight, “Why Trump — Not Biden — Might Have An Enthusiasm Problem”, </w:t>
      </w:r>
      <w:hyperlink r:id="rId608" w:history="1">
        <w:r w:rsidRPr="00324E8F">
          <w:rPr>
            <w:rStyle w:val="Hyperlink"/>
          </w:rPr>
          <w:t>https://fivethirtyeight.com/features/why-trump-not-biden-might-have-an-enthusiasm-problem/</w:t>
        </w:r>
      </w:hyperlink>
      <w:r w:rsidRPr="00324E8F">
        <w:t>, accessed 7-16-20, AFB]</w:t>
      </w:r>
    </w:p>
    <w:p w14:paraId="3675C1C3" w14:textId="77777777" w:rsidR="00A11492" w:rsidRPr="00324E8F" w:rsidRDefault="00A11492" w:rsidP="00A11492"/>
    <w:p w14:paraId="5E971F0B" w14:textId="77777777" w:rsidR="00A11492" w:rsidRPr="00324E8F" w:rsidRDefault="00A11492" w:rsidP="00A11492">
      <w:pPr>
        <w:rPr>
          <w:rStyle w:val="StyleUnderline"/>
        </w:rPr>
      </w:pPr>
      <w:r w:rsidRPr="00324E8F">
        <w:rPr>
          <w:rStyle w:val="StyleUnderline"/>
        </w:rPr>
        <w:t>The Trump campaign has found its silver lining in an avalanche of awful polling numbers: Voters who support Donald Trump are enthusiastic about his candidacy.</w:t>
      </w:r>
    </w:p>
    <w:p w14:paraId="668ED497" w14:textId="77777777" w:rsidR="00A11492" w:rsidRPr="00324E8F" w:rsidRDefault="00A11492" w:rsidP="00A11492">
      <w:r w:rsidRPr="00324E8F">
        <w:rPr>
          <w:rStyle w:val="StyleUnderline"/>
        </w:rPr>
        <w:t>Polls consistently show that Trump’s supporters are more excited to vote for him than presumptive Democratic nominee Joe Biden’s supporters are to vote for him</w:t>
      </w:r>
      <w:r w:rsidRPr="00324E8F">
        <w:t>. For example, half of Trump supporters in a recent USA Today/Suffolk University poll said they were “very excited” about their candidate, compared to just 27 percent of Biden backers. Trump campaign manager Brad Parscale even described their enthusiasm advantage over Biden as “the most important factor in the campaign.”</w:t>
      </w:r>
    </w:p>
    <w:p w14:paraId="107E9EC4" w14:textId="77777777" w:rsidR="00A11492" w:rsidRPr="00324E8F" w:rsidRDefault="00A11492" w:rsidP="00A11492">
      <w:pPr>
        <w:rPr>
          <w:rStyle w:val="StyleUnderline"/>
        </w:rPr>
      </w:pPr>
      <w:r w:rsidRPr="00324E8F">
        <w:rPr>
          <w:rStyle w:val="StyleUnderline"/>
        </w:rPr>
        <w:t>But the significance of this “enthusiasm gap” is exaggerated. Enthusiastic votes count just as much as unenthusiastic ones, meaning an enthusiasm gap would only really matter in a close election. And right now, it isn’t a close election: Biden leads Trump in national polls by nearly 9 points. No enthusiasm advantage — no matter how big — could possibly make up for that kind of a gap.</w:t>
      </w:r>
    </w:p>
    <w:p w14:paraId="649D8CFC" w14:textId="77777777" w:rsidR="00A11492" w:rsidRPr="00324E8F" w:rsidRDefault="00A11492" w:rsidP="00A11492">
      <w:pPr>
        <w:rPr>
          <w:rStyle w:val="StyleUnderline"/>
        </w:rPr>
      </w:pPr>
      <w:r w:rsidRPr="00324E8F">
        <w:rPr>
          <w:rStyle w:val="StyleUnderline"/>
        </w:rPr>
        <w:t>Let’s pretend, though, that voter enthusiasm is an important metric for understanding Trump and Biden’s candidacies. The Trump campaign would still have a problem, and that’s because the 2020 enthusiasm gap is mostly a myth.</w:t>
      </w:r>
    </w:p>
    <w:p w14:paraId="0B3679D7" w14:textId="77777777" w:rsidR="00A11492" w:rsidRPr="00324E8F" w:rsidRDefault="00A11492" w:rsidP="00A11492">
      <w:r w:rsidRPr="00324E8F">
        <w:rPr>
          <w:rStyle w:val="StyleUnderline"/>
        </w:rPr>
        <w:t>First, while Biden voters may not be all that excited about voting for Biden, they’re very enthusiastic about voting against Trump. And that gives Biden a pretty strong edge, because Trump supporters don’t despise Biden the way they despised Hillary Clinton in 2016.</w:t>
      </w:r>
      <w:r w:rsidRPr="00324E8F">
        <w:t xml:space="preserve"> In fact, according to survey data from the Democracy Fund + UCLA Nationscape project, </w:t>
      </w:r>
      <w:r w:rsidRPr="00324E8F">
        <w:rPr>
          <w:rStyle w:val="StyleUnderline"/>
        </w:rPr>
        <w:t>the share of Trump voters who rate Biden unfavorably is consistently much lower than the share of Biden voters who rate Trump negatively — nearly 30 percentage points lower as of the last survey conducted at the end of June.</w:t>
      </w:r>
    </w:p>
    <w:p w14:paraId="43ECDBDC" w14:textId="77777777" w:rsidR="00A11492" w:rsidRPr="00324E8F" w:rsidRDefault="00A11492" w:rsidP="00A11492">
      <w:r w:rsidRPr="00324E8F">
        <w:rPr>
          <w:rStyle w:val="StyleUnderline"/>
        </w:rPr>
        <w:t>Second, because Trump voters don’t dislike Biden as much as Biden voters dislike Trump, Biden actually has an advantage in net enthusiasm</w:t>
      </w:r>
      <w:r w:rsidRPr="00324E8F">
        <w:t xml:space="preserve"> (calculated as the difference between a candidate’s “very favorable” and “very unfavorable” rating). The gap on this metric has widened between the two in the past month, too.</w:t>
      </w:r>
    </w:p>
    <w:p w14:paraId="70BB6DF2" w14:textId="77777777" w:rsidR="00A11492" w:rsidRPr="00324E8F" w:rsidRDefault="00A11492" w:rsidP="00A11492">
      <w:pPr>
        <w:rPr>
          <w:rStyle w:val="StyleUnderline"/>
        </w:rPr>
      </w:pPr>
      <w:r w:rsidRPr="00324E8F">
        <w:rPr>
          <w:rStyle w:val="StyleUnderline"/>
        </w:rPr>
        <w:t>What’s especially notable here is that Biden’s net enthusiasm rating is near zero, which is similar to most major-party presidential candidates’ ratings from 1980 to 2012. Trump’s current score of around -20, on the other hand, has only one historical comparison other than his own campaign four years ago: Hillary Clinton in 2016.</w:t>
      </w:r>
    </w:p>
    <w:p w14:paraId="6175D3C0" w14:textId="77777777" w:rsidR="00A11492" w:rsidRPr="00324E8F" w:rsidRDefault="00A11492" w:rsidP="00A11492">
      <w:r w:rsidRPr="00324E8F">
        <w:rPr>
          <w:rStyle w:val="StyleUnderline"/>
        </w:rPr>
        <w:t>Trump should know better than anyone that this isn’t good. After all, he won in 2016 in part because the record number of voters who had negative opinions of both major candidates broke decisively in his favor</w:t>
      </w:r>
      <w:r w:rsidRPr="00324E8F">
        <w:t>.</w:t>
      </w:r>
    </w:p>
    <w:p w14:paraId="004949E4" w14:textId="77777777" w:rsidR="00A11492" w:rsidRPr="00324E8F" w:rsidRDefault="00A11492" w:rsidP="00A11492">
      <w:r w:rsidRPr="00324E8F">
        <w:rPr>
          <w:rStyle w:val="StyleUnderline"/>
        </w:rPr>
        <w:t>But right now, Trump can’t count on the “haters” to swing the election for him again.</w:t>
      </w:r>
      <w:r w:rsidRPr="00324E8F">
        <w:t xml:space="preserve"> Registered voters with negative opinions of both Trump and Biden preferred Biden to Trump by a whopping 23-point margin in the polling Nationscape conducted in June. They also rated Biden less negatively overall, with only 33 percent of this group saying they had a very unfavorable opinion of Biden compared to 62 percent who said the same of Trump.</w:t>
      </w:r>
    </w:p>
    <w:p w14:paraId="16A45AD7" w14:textId="77777777" w:rsidR="00A11492" w:rsidRPr="00324E8F" w:rsidRDefault="00A11492" w:rsidP="00A11492">
      <w:pPr>
        <w:rPr>
          <w:b/>
          <w:u w:val="single"/>
        </w:rPr>
      </w:pPr>
      <w:r w:rsidRPr="00324E8F">
        <w:rPr>
          <w:rStyle w:val="StyleUnderline"/>
        </w:rPr>
        <w:t>These results, especially when combined with recent political science research on the power of negative partisanship, suggest that the public’s stronger dislike of Trump is probably the more consequential enthusiasm gap in 2020.</w:t>
      </w:r>
    </w:p>
    <w:p w14:paraId="3A3DA7A0" w14:textId="77777777" w:rsidR="00A11492" w:rsidRPr="00324E8F" w:rsidRDefault="00A11492" w:rsidP="00A11492">
      <w:r w:rsidRPr="00324E8F">
        <w:rPr>
          <w:rStyle w:val="StyleUnderline"/>
        </w:rPr>
        <w:t>To be sure, that negative enthusiasm gap will almost certainly narrow as Trump ratchets up his attacks on Biden. But it’s unlikely Biden will engender the same level of hatred that Clinton did. Even though she’s spent four years out of the political limelight, Republicans are still more hostile to Clinton than Biden.</w:t>
      </w:r>
      <w:r w:rsidRPr="00324E8F">
        <w:t xml:space="preserve"> A Fox News poll from last month found that 76 percent had a “strongly unfavorable” opinion of Clinton, compared to 64 percent of Republicans who held the same opinion of Biden.</w:t>
      </w:r>
    </w:p>
    <w:p w14:paraId="6A546BD6" w14:textId="77777777" w:rsidR="00A11492" w:rsidRPr="00324E8F" w:rsidRDefault="00A11492" w:rsidP="00A11492">
      <w:r w:rsidRPr="00324E8F">
        <w:t>Additionally, social science research suggests that antipathy toward the other side is driven in large part by racial and cultural differences between the parties — differences that Clinton and former President Barack Obama exemplify in ways that a 77-year-old white moderate male Democrat doesn’t.</w:t>
      </w:r>
    </w:p>
    <w:p w14:paraId="43B9E46E" w14:textId="77777777" w:rsidR="00A11492" w:rsidRPr="00324E8F" w:rsidRDefault="00A11492" w:rsidP="00A11492">
      <w:pPr>
        <w:rPr>
          <w:rStyle w:val="StyleUnderline"/>
        </w:rPr>
      </w:pPr>
      <w:r w:rsidRPr="00324E8F">
        <w:rPr>
          <w:rStyle w:val="StyleUnderline"/>
        </w:rPr>
        <w:t>As The Atlantic’s Adam Serwer astutely put it, “The notion of a Biden presidency simply does not provoke the visceral rage that Clinton and Obama did — not in Trump, and not in his supporters.” So long as Biden’s campaign does not evoke such negativity, Trump will likely be the one on the short end of the 2020 enthusiasm gap.</w:t>
      </w:r>
    </w:p>
    <w:p w14:paraId="4D53E878" w14:textId="77777777" w:rsidR="005B5E2F" w:rsidRPr="00324E8F" w:rsidRDefault="005B5E2F" w:rsidP="005B5E2F"/>
    <w:p w14:paraId="3326933F" w14:textId="631607BD" w:rsidR="009F14EA" w:rsidRPr="00324E8F" w:rsidRDefault="009F14EA" w:rsidP="009F14EA">
      <w:pPr>
        <w:pStyle w:val="Heading4"/>
        <w:rPr>
          <w:rFonts w:cs="Times New Roman"/>
        </w:rPr>
      </w:pPr>
      <w:r w:rsidRPr="00324E8F">
        <w:rPr>
          <w:rFonts w:cs="Times New Roman"/>
        </w:rPr>
        <w:t>Trump losing badly now</w:t>
      </w:r>
    </w:p>
    <w:p w14:paraId="36848ED5" w14:textId="475B837F" w:rsidR="009F14EA" w:rsidRPr="00324E8F" w:rsidRDefault="009F14EA" w:rsidP="009F14EA">
      <w:pPr>
        <w:rPr>
          <w:rStyle w:val="Style13ptBold"/>
        </w:rPr>
      </w:pPr>
      <w:r w:rsidRPr="00324E8F">
        <w:rPr>
          <w:rStyle w:val="Style13ptBold"/>
        </w:rPr>
        <w:t>Rubin, Washington Post columnist, 7-16-20</w:t>
      </w:r>
    </w:p>
    <w:p w14:paraId="1CD08B7C" w14:textId="4FF97D6E" w:rsidR="009F14EA" w:rsidRPr="00324E8F" w:rsidRDefault="009F14EA" w:rsidP="009F14EA">
      <w:r w:rsidRPr="00324E8F">
        <w:t>[Jennifer, 7-16-20, Washington Post, “Here are the reasons Trump is losing so badly”,</w:t>
      </w:r>
      <w:r w:rsidR="00C57E0F" w:rsidRPr="00324E8F">
        <w:t xml:space="preserve"> </w:t>
      </w:r>
      <w:hyperlink r:id="rId609" w:history="1">
        <w:r w:rsidRPr="00324E8F">
          <w:rPr>
            <w:rStyle w:val="Hyperlink"/>
          </w:rPr>
          <w:t>https://www.washingtonpost.com/opinions/2020/07/16/here-are-reasons-trumps-losing-so-badly/?utm_campaign=wp_opinions_pm&amp;utm_medium=email&amp;utm_source=newsletter&amp;wpisrc=nl_popns</w:t>
        </w:r>
      </w:hyperlink>
      <w:r w:rsidRPr="00324E8F">
        <w:t>, accessed 7-16-20]</w:t>
      </w:r>
    </w:p>
    <w:p w14:paraId="6967514A" w14:textId="3BA6666A" w:rsidR="009F14EA" w:rsidRPr="00324E8F" w:rsidRDefault="009F14EA" w:rsidP="009F14EA"/>
    <w:p w14:paraId="2C8F5BC7" w14:textId="15B2932B" w:rsidR="009F14EA" w:rsidRPr="00324E8F" w:rsidRDefault="009F14EA" w:rsidP="009F14EA">
      <w:pPr>
        <w:rPr>
          <w:rStyle w:val="StyleUnderline"/>
        </w:rPr>
      </w:pPr>
      <w:r w:rsidRPr="00324E8F">
        <w:rPr>
          <w:rStyle w:val="StyleUnderline"/>
        </w:rPr>
        <w:t>The 15-point lead for former vice president Joe Biden in the Quinnipiac poll released Wednesday seemed to many Democrats too good to be true. Then a NBC News-Wall Street Journal poll dropped, showing an 11-point lead for Biden.</w:t>
      </w:r>
    </w:p>
    <w:p w14:paraId="2E6B2053" w14:textId="7EC49828" w:rsidR="009F14EA" w:rsidRPr="00324E8F" w:rsidRDefault="009F14EA" w:rsidP="009F14EA">
      <w:pPr>
        <w:rPr>
          <w:b/>
          <w:u w:val="single"/>
        </w:rPr>
      </w:pPr>
      <w:r w:rsidRPr="00324E8F">
        <w:rPr>
          <w:rStyle w:val="StyleUnderline"/>
        </w:rPr>
        <w:t>Even if you think the polls will narrow as the election gets closer (a good bet) or that President Trump will start acting like a normal president (a bad bet), it is instructive to see why Biden has these big margins and how they correlate with Trump’s increasingly bizarre antics and fractured rhetoric.</w:t>
      </w:r>
    </w:p>
    <w:p w14:paraId="09262800" w14:textId="570E37EE" w:rsidR="009F14EA" w:rsidRPr="00324E8F" w:rsidRDefault="009F14EA" w:rsidP="009F14EA">
      <w:r w:rsidRPr="00324E8F">
        <w:rPr>
          <w:rStyle w:val="StyleUnderline"/>
        </w:rPr>
        <w:t>Trump has lost white women: In 2016, Hillary Clinton (according to later verified results) carried female voters by 15 points (54-39) but lost white women (45-47). In the Quinnipiac poll, Biden leads by a greater margin than Clinton’s final number among all women (59-31) and among white women (55-38).</w:t>
      </w:r>
      <w:r w:rsidRPr="00324E8F">
        <w:t xml:space="preserve"> In the NBC-WSJ poll, Biden’s lead is similarly large, at 58 percent to 35 percent (though numbers for white women are not specifically reported). It’s likely that Trump lost so much ground among white women due to a range of policies, from his treatment of women and children at the border to his incendiary language to his lack of concern for the health of schoolchildren returning in the fall. In doing so, he managed to alienate not just a group he won narrowly, but that Republicans have been winning consistently. (These voters went for George W. Bush in 2004, John McCain in 2008 and Mitt Romney in 2012.)</w:t>
      </w:r>
    </w:p>
    <w:p w14:paraId="0EBA1883" w14:textId="1513D09C" w:rsidR="009F14EA" w:rsidRPr="00324E8F" w:rsidRDefault="009F14EA" w:rsidP="009F14EA">
      <w:r w:rsidRPr="00324E8F">
        <w:rPr>
          <w:rStyle w:val="StyleUnderline"/>
        </w:rPr>
        <w:t>Trump has lost older voters: Older voters (65 and above) went for Trump in 2016 by nine points. Quinnipiac shows Biden crushing Trump with these voters with a 14-point margin. (</w:t>
      </w:r>
      <w:r w:rsidRPr="00324E8F">
        <w:t>The NBC-WSJ poll does not break this group out either.) It was probably bad strategy to threaten to take away Medicaid (via elimination of the Affordable Care Act), which funds nursing home costs, and to be cavalier about older voters’ vulnerability during the pandemic. Because these voters (like women) tend to turn out in greater numbers than other segments of the electorate, this is particularly bad news for Trump, especially in states with large numbers of seniors and surging coronavirus cases (e.g., Florida and Arizona).</w:t>
      </w:r>
    </w:p>
    <w:p w14:paraId="7D303696" w14:textId="34369A68" w:rsidR="009F14EA" w:rsidRPr="00324E8F" w:rsidRDefault="009F14EA" w:rsidP="009F14EA">
      <w:r w:rsidRPr="00324E8F">
        <w:rPr>
          <w:rStyle w:val="StyleUnderline"/>
        </w:rPr>
        <w:t>Trump has lost ground with whites without college degrees: Trump did exceptionally well with this group in 2016, winning by 36 points (64-28). His advantage has deteriorated considerably, leading by just 13 points in the Quinnipiac poll and by 22 points in the NBC-WSJ poll.</w:t>
      </w:r>
      <w:r w:rsidRPr="00324E8F">
        <w:t xml:space="preserve"> It may be that many of these voters are now suffering badly due to the economy, they resent him trying to take away health care or they are turned off by Trump’s racist appeals. They may have voted for him because he would shake things up or because they disliked Clinton more or because they thought his skills as a businessman would serve him well. Whatever the explanation, that critical group is falling away from Trump, and hugging the Confederate flag and bullying schools to reopen is not helping.</w:t>
      </w:r>
    </w:p>
    <w:p w14:paraId="36DADEC3" w14:textId="6283B6EC" w:rsidR="009F14EA" w:rsidRPr="00324E8F" w:rsidRDefault="009F14EA" w:rsidP="009F14EA">
      <w:r w:rsidRPr="00324E8F">
        <w:rPr>
          <w:rStyle w:val="StyleUnderline"/>
        </w:rPr>
        <w:t>Trump is bombing with independent and swing-state voters: These voters chose Trump in 2016 by a narrow 43-42 margin; Quinnipiac now shows him losing the group 34-51. In swing states, Trump is losing by an even larger margin than his overall national vote (12 points), according to the NBC-WSJ poll.</w:t>
      </w:r>
      <w:r w:rsidRPr="00324E8F">
        <w:t xml:space="preserve"> Of the 11 battleground states the NBC-WSJ poll surveyed (Arizona, Colorado, Florida, Maine, Michigan, Minnesota, Nevada, New Hampshire, North Carolina, Pennsylvania and Wisconsin), Trump won six in 2016. A 12-point overall deficit in these states suggests he will do much worse in 2020.</w:t>
      </w:r>
    </w:p>
    <w:p w14:paraId="720D65FB" w14:textId="40D2589B" w:rsidR="009F14EA" w:rsidRPr="00324E8F" w:rsidRDefault="009F14EA" w:rsidP="009F14EA"/>
    <w:p w14:paraId="5FAF4011" w14:textId="77777777" w:rsidR="001F3763" w:rsidRPr="00324E8F" w:rsidRDefault="001F3763" w:rsidP="001F3763">
      <w:pPr>
        <w:pStyle w:val="Heading3"/>
        <w:rPr>
          <w:rFonts w:cs="Times New Roman"/>
        </w:rPr>
      </w:pPr>
      <w:bookmarkStart w:id="158" w:name="_Toc45868996"/>
      <w:r w:rsidRPr="00324E8F">
        <w:rPr>
          <w:rFonts w:cs="Times New Roman"/>
        </w:rPr>
        <w:t>Democratic Tsunami Now</w:t>
      </w:r>
      <w:bookmarkEnd w:id="158"/>
    </w:p>
    <w:p w14:paraId="6139A6C3" w14:textId="77777777" w:rsidR="001F3763" w:rsidRPr="00324E8F" w:rsidRDefault="001F3763" w:rsidP="001F3763"/>
    <w:p w14:paraId="7BBF77D4" w14:textId="77777777" w:rsidR="001F3763" w:rsidRPr="00324E8F" w:rsidRDefault="001F3763" w:rsidP="001F3763">
      <w:pPr>
        <w:pStyle w:val="Heading4"/>
        <w:rPr>
          <w:rFonts w:cs="Times New Roman"/>
        </w:rPr>
      </w:pPr>
      <w:r w:rsidRPr="00324E8F">
        <w:rPr>
          <w:rFonts w:cs="Times New Roman"/>
        </w:rPr>
        <w:t>Trump triggering a Democratic tsunami now</w:t>
      </w:r>
    </w:p>
    <w:p w14:paraId="7B64FCEB" w14:textId="77777777" w:rsidR="001F3763" w:rsidRPr="00324E8F" w:rsidRDefault="001F3763" w:rsidP="001F3763">
      <w:pPr>
        <w:rPr>
          <w:rStyle w:val="Style13ptBold"/>
        </w:rPr>
      </w:pPr>
      <w:r w:rsidRPr="00324E8F">
        <w:rPr>
          <w:rStyle w:val="Style13ptBold"/>
        </w:rPr>
        <w:t>Rucker, et al., Washington Post White House Bureau Chief, 7-12-20</w:t>
      </w:r>
    </w:p>
    <w:p w14:paraId="6C47BBC7" w14:textId="77777777" w:rsidR="001F3763" w:rsidRPr="00324E8F" w:rsidRDefault="001F3763" w:rsidP="001F3763">
      <w:r w:rsidRPr="00324E8F">
        <w:t xml:space="preserve">[Philip Rucker, Rachael Bade, Washington Post Congressional reporter, and Seung Min Kim, Washington Post White House reporter, 7-12-20, Washington Post, “Trump’s drop in polls has confident Democrats sensing ‘a tsunami coming’ in November”, </w:t>
      </w:r>
      <w:hyperlink r:id="rId610" w:history="1">
        <w:r w:rsidRPr="00324E8F">
          <w:rPr>
            <w:rStyle w:val="Hyperlink"/>
          </w:rPr>
          <w:t>https://www.washingtonpost.com/politics/trumps-drop-in-polls-has-confident-democrats-sensing-a-tsunami-coming-in-november/2020/07/11/48a76468-c2c6-11ea-b4f6-cb39cd8940fb_story.html</w:t>
        </w:r>
      </w:hyperlink>
      <w:r w:rsidRPr="00324E8F">
        <w:t>, accessed 7-16-20, AFB]</w:t>
      </w:r>
    </w:p>
    <w:p w14:paraId="16FBBD9A" w14:textId="77777777" w:rsidR="001F3763" w:rsidRPr="00324E8F" w:rsidRDefault="001F3763" w:rsidP="001F3763"/>
    <w:p w14:paraId="52A57D9C" w14:textId="77777777" w:rsidR="001F3763" w:rsidRPr="00324E8F" w:rsidRDefault="001F3763" w:rsidP="001F3763">
      <w:pPr>
        <w:rPr>
          <w:rStyle w:val="StyleUnderline"/>
        </w:rPr>
      </w:pPr>
      <w:r w:rsidRPr="00324E8F">
        <w:t xml:space="preserve">President </w:t>
      </w:r>
      <w:r w:rsidRPr="00324E8F">
        <w:rPr>
          <w:rStyle w:val="StyleUnderline"/>
        </w:rPr>
        <w:t>Trump’s management of this summer’s crises has triggered what Democrats detect as a tectonic shift in the political landscape, with party leaders suddenly bullish about not only taking back the White House but also wresting control of the Senate, as well as expanding their House majority.</w:t>
      </w:r>
    </w:p>
    <w:p w14:paraId="31D09A25" w14:textId="77777777" w:rsidR="001F3763" w:rsidRPr="00324E8F" w:rsidRDefault="001F3763" w:rsidP="001F3763">
      <w:r w:rsidRPr="00324E8F">
        <w:rPr>
          <w:rStyle w:val="StyleUnderline"/>
        </w:rPr>
        <w:t>Trump’s incumbent advantages have steadily eroded since the spring, with the president now trailing</w:t>
      </w:r>
      <w:r w:rsidRPr="00324E8F">
        <w:t xml:space="preserve"> presumptive Democratic nominee Joe </w:t>
      </w:r>
      <w:r w:rsidRPr="00324E8F">
        <w:rPr>
          <w:rStyle w:val="StyleUnderline"/>
        </w:rPr>
        <w:t>Biden in virtually every public poll nationally and in battleground states, as well as lagging behind the former vice president in fundraising for May and June.</w:t>
      </w:r>
    </w:p>
    <w:p w14:paraId="2AB65A6E" w14:textId="77777777" w:rsidR="001F3763" w:rsidRPr="00324E8F" w:rsidRDefault="001F3763" w:rsidP="001F3763">
      <w:r w:rsidRPr="00324E8F">
        <w:rPr>
          <w:rStyle w:val="StyleUnderline"/>
        </w:rPr>
        <w:t>Trump and his advisers insist that</w:t>
      </w:r>
      <w:r w:rsidRPr="00324E8F">
        <w:t xml:space="preserve"> their campaign’s internal data show the race as more competitive — “In the real polls, we are doing very well,” the president claimed Friday — and that </w:t>
      </w:r>
      <w:r w:rsidRPr="00324E8F">
        <w:rPr>
          <w:rStyle w:val="StyleUnderline"/>
        </w:rPr>
        <w:t>he can gain momentum in the weeks ahead</w:t>
      </w:r>
      <w:r w:rsidRPr="00324E8F">
        <w:t xml:space="preserve"> with a disciplined message and a brutal, sustained assault on Biden’s character, ideology and mental acuity.</w:t>
      </w:r>
    </w:p>
    <w:p w14:paraId="30B7F166" w14:textId="77777777" w:rsidR="001F3763" w:rsidRPr="00324E8F" w:rsidRDefault="001F3763" w:rsidP="001F3763">
      <w:r w:rsidRPr="00324E8F">
        <w:rPr>
          <w:rStyle w:val="StyleUnderline"/>
        </w:rPr>
        <w:t>Yet Trump has never shown much discipline, and time and again this year he has stymied his campaign’s best efforts with bouts of seeming self-sabotage.</w:t>
      </w:r>
      <w:r w:rsidRPr="00324E8F">
        <w:t xml:space="preserve"> On Friday night, Trump provoked critics anew with his decision to commute the prison sentence of longtime confidant Roger Stone, an act Sen. Mitt Romney (R-Utah) called “unprecedented, historic corruption.”</w:t>
      </w:r>
    </w:p>
    <w:p w14:paraId="1BB49BD1" w14:textId="77777777" w:rsidR="001F3763" w:rsidRPr="00324E8F" w:rsidRDefault="001F3763" w:rsidP="001F3763">
      <w:pPr>
        <w:rPr>
          <w:rStyle w:val="StyleUnderline"/>
        </w:rPr>
      </w:pPr>
      <w:r w:rsidRPr="00324E8F">
        <w:rPr>
          <w:rStyle w:val="StyleUnderline"/>
        </w:rPr>
        <w:t>With the coronavirus pandemic still raging across much of the country, Biden enjoys a commanding position,</w:t>
      </w:r>
      <w:r w:rsidRPr="00324E8F">
        <w:t xml:space="preserve"> </w:t>
      </w:r>
      <w:r w:rsidRPr="00324E8F">
        <w:rPr>
          <w:rStyle w:val="StyleUnderline"/>
        </w:rPr>
        <w:t>though his campaign advisers say nothing is yet secured and they are careful not to take any state for granted.</w:t>
      </w:r>
    </w:p>
    <w:p w14:paraId="7ACA5885" w14:textId="77777777" w:rsidR="001F3763" w:rsidRPr="00324E8F" w:rsidRDefault="001F3763" w:rsidP="001F3763">
      <w:pPr>
        <w:rPr>
          <w:rStyle w:val="StyleUnderline"/>
        </w:rPr>
      </w:pPr>
      <w:r w:rsidRPr="00324E8F">
        <w:rPr>
          <w:rStyle w:val="StyleUnderline"/>
        </w:rPr>
        <w:t>Both Democratic and Republican operatives increasingly view Trump as a drag on GOP candidates in many key Senate and House races — especially in suburban areas, where polling and focus group data suggest he has been bleeding support.</w:t>
      </w:r>
    </w:p>
    <w:p w14:paraId="3FB2DDFA" w14:textId="77777777" w:rsidR="001F3763" w:rsidRPr="00324E8F" w:rsidRDefault="001F3763" w:rsidP="001F3763">
      <w:r w:rsidRPr="00324E8F">
        <w:rPr>
          <w:rStyle w:val="StyleUnderline"/>
        </w:rPr>
        <w:t>Voters’ disapproval of Trump’s handling of the pandemic and of the racial justice movement, as measured in public surveys, has buoyed Democrats down the ballot. Some long-shot Democratic challengers in Kentucky, South Carolina and other Republican strongholds reported staggering fundraising hauls</w:t>
      </w:r>
      <w:r w:rsidRPr="00324E8F">
        <w:t xml:space="preserve"> in recent days, which party leaders see as a sign that their playing field could expand further.</w:t>
      </w:r>
    </w:p>
    <w:p w14:paraId="4BFA9CCE" w14:textId="77777777" w:rsidR="001F3763" w:rsidRPr="00324E8F" w:rsidRDefault="001F3763" w:rsidP="001F3763">
      <w:r w:rsidRPr="00324E8F">
        <w:t>“It’s just in the air,” Senate Minority Leader Charles E. Schumer (D-N.Y.) said in an interview. “You just feel it, the importance of taking back the Senate, the importance of getting the country moving again, the importance of paying attention to the middle class.”</w:t>
      </w:r>
    </w:p>
    <w:p w14:paraId="685E74A2" w14:textId="77777777" w:rsidR="001F3763" w:rsidRPr="00324E8F" w:rsidRDefault="001F3763" w:rsidP="001F3763">
      <w:r w:rsidRPr="00324E8F">
        <w:t>Schumer said “we’re feeling very good” about winning the three or four seats required for Democrats to gain control of the Senate for the first time in six years.</w:t>
      </w:r>
    </w:p>
    <w:p w14:paraId="0AAD56FA" w14:textId="77777777" w:rsidR="001F3763" w:rsidRPr="00324E8F" w:rsidRDefault="001F3763" w:rsidP="001F3763">
      <w:r w:rsidRPr="00324E8F">
        <w:t xml:space="preserve">House Speaker Nancy </w:t>
      </w:r>
      <w:r w:rsidRPr="00324E8F">
        <w:rPr>
          <w:rStyle w:val="StyleUnderline"/>
        </w:rPr>
        <w:t>Pelosi</w:t>
      </w:r>
      <w:r w:rsidRPr="00324E8F">
        <w:t xml:space="preserve"> (D-Calif.) </w:t>
      </w:r>
      <w:r w:rsidRPr="00324E8F">
        <w:rPr>
          <w:rStyle w:val="StyleUnderline"/>
        </w:rPr>
        <w:t>said</w:t>
      </w:r>
      <w:r w:rsidRPr="00324E8F">
        <w:t xml:space="preserve"> in an interview </w:t>
      </w:r>
      <w:r w:rsidRPr="00324E8F">
        <w:rPr>
          <w:rStyle w:val="StyleUnderline"/>
        </w:rPr>
        <w:t>that if the election were held today, Democrats would pick up seats and expand their majority. But she cautioned that Trump remains popular in a number of congressional districts in traditionally Republican areas that Democrats captured in the 2018 midterm elections, leaving those incumbents endangered.</w:t>
      </w:r>
    </w:p>
    <w:p w14:paraId="36EE6C6B" w14:textId="77777777" w:rsidR="001F3763" w:rsidRPr="00324E8F" w:rsidRDefault="001F3763" w:rsidP="001F3763">
      <w:r w:rsidRPr="00324E8F">
        <w:t>“For reasons that are beyond my comprehension, he still has some favorability in these districts, and so the question is: In the last election, did people stay home because he wasn’t on the ballot and now turn out because he is on the ballot and they support him?” Pelosi said. “It’s the strangest phenomenon I have ever seen in politics.”</w:t>
      </w:r>
    </w:p>
    <w:p w14:paraId="73C2162A" w14:textId="77777777" w:rsidR="001F3763" w:rsidRPr="00324E8F" w:rsidRDefault="001F3763" w:rsidP="001F3763">
      <w:r w:rsidRPr="00324E8F">
        <w:rPr>
          <w:rStyle w:val="StyleUnderline"/>
        </w:rPr>
        <w:t>Pelosi said she has warned fellow Democrats not to let down their guard</w:t>
      </w:r>
      <w:r w:rsidRPr="00324E8F">
        <w:t>. “I say: ‘Own the ground. Don’t give one grain of sand. Get everybody out.’ ” And Pelosi predicted that Trump and his allies would work to suppress access to the polls or create other obstacles for black people and other traditionally Democratic voters.</w:t>
      </w:r>
    </w:p>
    <w:p w14:paraId="77D94C87" w14:textId="77777777" w:rsidR="001F3763" w:rsidRPr="00324E8F" w:rsidRDefault="001F3763" w:rsidP="001F3763">
      <w:pPr>
        <w:rPr>
          <w:rStyle w:val="StyleUnderline"/>
        </w:rPr>
      </w:pPr>
      <w:r w:rsidRPr="00324E8F">
        <w:rPr>
          <w:rStyle w:val="StyleUnderline"/>
        </w:rPr>
        <w:t>“One advantage we have this time over the last is people are vigilant, they are attuned, they are concerned,” Pelosi said.</w:t>
      </w:r>
    </w:p>
    <w:p w14:paraId="18308230" w14:textId="77777777" w:rsidR="005B5E2F" w:rsidRPr="00324E8F" w:rsidRDefault="005B5E2F" w:rsidP="005B5E2F">
      <w:pPr>
        <w:pStyle w:val="Heading3"/>
        <w:rPr>
          <w:rFonts w:cs="Times New Roman"/>
        </w:rPr>
      </w:pPr>
      <w:bookmarkStart w:id="159" w:name="_Toc45868997"/>
      <w:r w:rsidRPr="00324E8F">
        <w:rPr>
          <w:rFonts w:cs="Times New Roman"/>
        </w:rPr>
        <w:t>Dem Sweep Coming Now</w:t>
      </w:r>
      <w:bookmarkEnd w:id="159"/>
    </w:p>
    <w:p w14:paraId="17FF27D5" w14:textId="77777777" w:rsidR="005B5E2F" w:rsidRPr="00324E8F" w:rsidRDefault="005B5E2F" w:rsidP="005B5E2F"/>
    <w:p w14:paraId="32A7D94A" w14:textId="77777777" w:rsidR="005B5E2F" w:rsidRPr="00324E8F" w:rsidRDefault="005B5E2F" w:rsidP="005B5E2F">
      <w:pPr>
        <w:pStyle w:val="Heading4"/>
        <w:rPr>
          <w:rFonts w:cs="Times New Roman"/>
        </w:rPr>
      </w:pPr>
      <w:r w:rsidRPr="00324E8F">
        <w:rPr>
          <w:rFonts w:cs="Times New Roman"/>
        </w:rPr>
        <w:t>Democrats likely to sweep presidency, House, and Senate – Trump approval ratings key</w:t>
      </w:r>
    </w:p>
    <w:p w14:paraId="6C47CD96" w14:textId="77777777" w:rsidR="005B5E2F" w:rsidRPr="00324E8F" w:rsidRDefault="005B5E2F" w:rsidP="005B5E2F">
      <w:pPr>
        <w:rPr>
          <w:rStyle w:val="Style13ptBold"/>
        </w:rPr>
      </w:pPr>
      <w:r w:rsidRPr="00324E8F">
        <w:rPr>
          <w:rStyle w:val="Style13ptBold"/>
        </w:rPr>
        <w:t>Quinn, Brush &amp; Smith, UC-Santa Barbara Political Science doctoral students &amp; professor, 7-7-20</w:t>
      </w:r>
    </w:p>
    <w:p w14:paraId="19A6EE4D" w14:textId="77777777" w:rsidR="005B5E2F" w:rsidRPr="00324E8F" w:rsidRDefault="005B5E2F" w:rsidP="005B5E2F">
      <w:r w:rsidRPr="00324E8F">
        <w:t>[Olivia, Amanda Brush, Political Science doctoral students, Erin R.A.N. Smith, Professor of Political Science, 7/7/20, The Washington Post, “A simple forecast suggests a Democratic sweep in 2020”, https://www.washingtonpost.com/politics/2020/07/07/simple-forecast-suggests-democratic-sweep-2020, accessed 7/11/20, MZK]</w:t>
      </w:r>
    </w:p>
    <w:p w14:paraId="3410CEB9" w14:textId="77777777" w:rsidR="005B5E2F" w:rsidRPr="00324E8F" w:rsidRDefault="005B5E2F" w:rsidP="005B5E2F">
      <w:pPr>
        <w:rPr>
          <w:bCs/>
          <w:sz w:val="24"/>
        </w:rPr>
      </w:pPr>
    </w:p>
    <w:p w14:paraId="03D76561" w14:textId="77777777" w:rsidR="005B5E2F" w:rsidRPr="00324E8F" w:rsidRDefault="005B5E2F" w:rsidP="005B5E2F">
      <w:r w:rsidRPr="00324E8F">
        <w:rPr>
          <w:rStyle w:val="StyleUnderline"/>
        </w:rPr>
        <w:t>The covid-19-driven economic collapse, upheaval over racial politics in the United States and President Trump’s consistently low popularity ratings have given Democrats an opening to win the presidency and both houses of Congress in 2020. Our prediction, based on economic indicators and presidential approval ratings, provides a simple, albeit early, forecast predicting a Democratic win in November.</w:t>
      </w:r>
      <w:r w:rsidRPr="00324E8F">
        <w:t xml:space="preserve"> Here’s how we approached these forecasts.</w:t>
      </w:r>
    </w:p>
    <w:p w14:paraId="7958E95D" w14:textId="77777777" w:rsidR="005B5E2F" w:rsidRPr="00324E8F" w:rsidRDefault="005B5E2F" w:rsidP="005B5E2F">
      <w:r w:rsidRPr="00324E8F">
        <w:t>The House forecast</w:t>
      </w:r>
    </w:p>
    <w:p w14:paraId="62FD9EA7" w14:textId="77777777" w:rsidR="005B5E2F" w:rsidRPr="00324E8F" w:rsidRDefault="005B5E2F" w:rsidP="005B5E2F">
      <w:pPr>
        <w:rPr>
          <w:sz w:val="24"/>
        </w:rPr>
      </w:pPr>
      <w:r w:rsidRPr="00324E8F">
        <w:rPr>
          <w:rStyle w:val="StyleUnderline"/>
        </w:rPr>
        <w:t>To produce a House forecast for 2020, we built on a well-known </w:t>
      </w:r>
      <w:hyperlink r:id="rId611" w:tgtFrame="_blank" w:history="1">
        <w:r w:rsidRPr="00324E8F">
          <w:rPr>
            <w:rStyle w:val="StyleUnderline"/>
          </w:rPr>
          <w:t>forecasting model</w:t>
        </w:r>
      </w:hyperlink>
      <w:r w:rsidRPr="00324E8F">
        <w:rPr>
          <w:rStyle w:val="StyleUnderline"/>
        </w:rPr>
        <w:t> developed by political scientists Michael Lewis-Beck and Tom Rice.</w:t>
      </w:r>
      <w:r w:rsidRPr="00324E8F">
        <w:rPr>
          <w:sz w:val="24"/>
        </w:rPr>
        <w:t xml:space="preserve"> The model is based on three factors: changes in real gross national product in the first and second quarters of the election year; the president’s approval rating in Gallup polls as of July of the election year; and whether it is a presidential or midterm year. That last variable matters because of a </w:t>
      </w:r>
      <w:hyperlink r:id="rId612" w:tgtFrame="_blank" w:history="1">
        <w:r w:rsidRPr="00324E8F">
          <w:rPr>
            <w:rStyle w:val="Hyperlink"/>
            <w:sz w:val="24"/>
          </w:rPr>
          <w:t>well-known historical pattern</w:t>
        </w:r>
      </w:hyperlink>
      <w:r w:rsidRPr="00324E8F">
        <w:rPr>
          <w:sz w:val="24"/>
        </w:rPr>
        <w:t>: In midterm elections, the party that does not hold the presidency gains seats in the House, as happened in 2018.</w:t>
      </w:r>
    </w:p>
    <w:p w14:paraId="36BC4EE6" w14:textId="77777777" w:rsidR="005B5E2F" w:rsidRPr="00324E8F" w:rsidRDefault="005B5E2F" w:rsidP="005B5E2F">
      <w:r w:rsidRPr="00324E8F">
        <w:t>We applied the Lewis-Beck and Rice model to each election from 1948 to 2018. We adjusted the model by using gross domestic product (GDP) instead of gross national product because GDP excludes foreign production by American-owned firms and is the more commonly used indicator of national economic trends. We believe this approach is reliable, because this model has accurately predicted the winner in 14 out of 17 presidential elections between 1948 and 2012.</w:t>
      </w:r>
    </w:p>
    <w:p w14:paraId="712BAC69" w14:textId="77777777" w:rsidR="005B5E2F" w:rsidRPr="00324E8F" w:rsidRDefault="005B5E2F" w:rsidP="005B5E2F">
      <w:r w:rsidRPr="00324E8F">
        <w:t>We then estimated the model’s predictions for the upcoming 2020 election using the most recent quarter’s GDP and current presidential approval rating. In the first quarter of 2020, </w:t>
      </w:r>
      <w:hyperlink r:id="rId613" w:tgtFrame="_blank" w:history="1">
        <w:r w:rsidRPr="00324E8F">
          <w:rPr>
            <w:rStyle w:val="Hyperlink"/>
          </w:rPr>
          <w:t>GDP fell at the rate of -4.8 percent</w:t>
        </w:r>
      </w:hyperlink>
      <w:r w:rsidRPr="00324E8F">
        <w:t> and Trump’s </w:t>
      </w:r>
      <w:hyperlink r:id="rId614" w:tgtFrame="_blank" w:history="1">
        <w:r w:rsidRPr="00324E8F">
          <w:rPr>
            <w:rStyle w:val="Hyperlink"/>
          </w:rPr>
          <w:t>Gallup Poll rating</w:t>
        </w:r>
      </w:hyperlink>
      <w:r w:rsidRPr="00324E8F">
        <w:t> in June was 39 percent. Important to our prediction is the assumption that current economic and political conditions stay roughly the same.</w:t>
      </w:r>
    </w:p>
    <w:p w14:paraId="338236B3" w14:textId="77777777" w:rsidR="005B5E2F" w:rsidRPr="00324E8F" w:rsidRDefault="005B5E2F" w:rsidP="005B5E2F">
      <w:r w:rsidRPr="00324E8F">
        <w:rPr>
          <w:rStyle w:val="StyleUnderline"/>
        </w:rPr>
        <w:t>The model predicts that the Republicans will lose 14 seats in the House, a number that would solidify the Democrats’ majority in the 117th Congress.</w:t>
      </w:r>
      <w:r w:rsidRPr="00324E8F">
        <w:t xml:space="preserve"> The accuracy of the model, however, is modest; a plausible outcome ranges from a 24-seat loss to a 53-seat gain for the Democrats.</w:t>
      </w:r>
    </w:p>
    <w:p w14:paraId="257942ED" w14:textId="77777777" w:rsidR="005B5E2F" w:rsidRPr="00324E8F" w:rsidRDefault="005B5E2F" w:rsidP="005B5E2F">
      <w:pPr>
        <w:rPr>
          <w:sz w:val="24"/>
        </w:rPr>
      </w:pPr>
      <w:r w:rsidRPr="00324E8F">
        <w:rPr>
          <w:bCs/>
          <w:sz w:val="24"/>
        </w:rPr>
        <w:t>The Senate forecast</w:t>
      </w:r>
    </w:p>
    <w:p w14:paraId="38094608" w14:textId="77777777" w:rsidR="005B5E2F" w:rsidRPr="00324E8F" w:rsidRDefault="005B5E2F" w:rsidP="005B5E2F">
      <w:pPr>
        <w:rPr>
          <w:rStyle w:val="StyleUnderline"/>
        </w:rPr>
      </w:pPr>
      <w:r w:rsidRPr="00324E8F">
        <w:rPr>
          <w:rStyle w:val="StyleUnderline"/>
        </w:rPr>
        <w:t>Predicting the Senate outcome is similar, but includes an additional factor: the number of seats the president’s party has up for election. In 2020, this factor favors the Democrats because 23 Senate Republicans — but only 12 Senate Democrats — must defend their seats.</w:t>
      </w:r>
    </w:p>
    <w:p w14:paraId="56D062C4" w14:textId="77777777" w:rsidR="005B5E2F" w:rsidRPr="00324E8F" w:rsidRDefault="005B5E2F" w:rsidP="005B5E2F">
      <w:pPr>
        <w:rPr>
          <w:rStyle w:val="StyleUnderline"/>
        </w:rPr>
      </w:pPr>
      <w:r w:rsidRPr="00324E8F">
        <w:rPr>
          <w:rStyle w:val="StyleUnderline"/>
        </w:rPr>
        <w:t xml:space="preserve">For the Senate, the model predicts that the Republicans will lose seven seats. Given the uncertainty in the forecast, </w:t>
      </w:r>
      <w:r w:rsidRPr="00324E8F">
        <w:t>+/- 6 seats,</w:t>
      </w:r>
      <w:r w:rsidRPr="00324E8F">
        <w:rPr>
          <w:rStyle w:val="StyleUnderline"/>
        </w:rPr>
        <w:t xml:space="preserve"> this suggests that both parties have a reasonable chance </w:t>
      </w:r>
      <w:r w:rsidRPr="00324E8F">
        <w:t>at a Senate majority come 2021</w:t>
      </w:r>
      <w:r w:rsidRPr="00324E8F">
        <w:rPr>
          <w:rStyle w:val="StyleUnderline"/>
        </w:rPr>
        <w:t>, but the Democrats are clearly favored.</w:t>
      </w:r>
    </w:p>
    <w:p w14:paraId="1369EC72" w14:textId="77777777" w:rsidR="005B5E2F" w:rsidRPr="00324E8F" w:rsidRDefault="005B5E2F" w:rsidP="005B5E2F">
      <w:r w:rsidRPr="00324E8F">
        <w:t>The White House forecast</w:t>
      </w:r>
    </w:p>
    <w:p w14:paraId="61A092D3" w14:textId="77777777" w:rsidR="005B5E2F" w:rsidRPr="00324E8F" w:rsidRDefault="005B5E2F" w:rsidP="005B5E2F">
      <w:pPr>
        <w:rPr>
          <w:rStyle w:val="StyleUnderline"/>
        </w:rPr>
      </w:pPr>
      <w:r w:rsidRPr="00324E8F">
        <w:t>Of course, it’s very early to make presidential election forecasts — mainly because there are no guarantees that the key factors in our model, the economy and presidential approval ratings, won’t change</w:t>
      </w:r>
      <w:r w:rsidRPr="00324E8F">
        <w:rPr>
          <w:rStyle w:val="StyleUnderline"/>
        </w:rPr>
        <w:t>. But if the economy continues its downward trajectory and the president’s approval rating remains static, our model predicts that Trump will receive only 24 percent of the </w:t>
      </w:r>
      <w:hyperlink r:id="rId615" w:tgtFrame="_blank" w:history="1">
        <w:r w:rsidRPr="00324E8F">
          <w:rPr>
            <w:rStyle w:val="StyleUnderline"/>
          </w:rPr>
          <w:t>electoral college</w:t>
        </w:r>
      </w:hyperlink>
      <w:r w:rsidRPr="00324E8F">
        <w:rPr>
          <w:rStyle w:val="StyleUnderline"/>
        </w:rPr>
        <w:t> vote.</w:t>
      </w:r>
    </w:p>
    <w:p w14:paraId="682D9871" w14:textId="77777777" w:rsidR="005B5E2F" w:rsidRPr="00324E8F" w:rsidRDefault="005B5E2F" w:rsidP="005B5E2F">
      <w:r w:rsidRPr="00324E8F">
        <w:t>Additionally, because there are fewer presidential elections than congressional elections, models like ours are less accurate than those that predict House gains and losses alone. A White House forecast must make use of fewer election outcomes to make predictions about the future, thus, a plausible percent of the vote won by Trump ranges anywhere from 0 to 54 percent.</w:t>
      </w:r>
    </w:p>
    <w:p w14:paraId="383E278E" w14:textId="77777777" w:rsidR="005B5E2F" w:rsidRPr="00324E8F" w:rsidRDefault="005B5E2F" w:rsidP="005B5E2F">
      <w:r w:rsidRPr="00324E8F">
        <w:t>A look at the model’s record of prediction may give us a better sense of how much confidence we should place in our prediction. In 2018, we predicted a </w:t>
      </w:r>
      <w:hyperlink r:id="rId616" w:tgtFrame="_blank" w:history="1">
        <w:r w:rsidRPr="00324E8F">
          <w:rPr>
            <w:rStyle w:val="Hyperlink"/>
          </w:rPr>
          <w:t>38-seat gain in the House for the Democrats</w:t>
        </w:r>
      </w:hyperlink>
      <w:r w:rsidRPr="00324E8F">
        <w:t>; they ended up winning 41 seats. Our Senate prediction was a one-seat gain for the Republicans; they won two seats.</w:t>
      </w:r>
    </w:p>
    <w:p w14:paraId="438039C5" w14:textId="77777777" w:rsidR="005B5E2F" w:rsidRPr="00324E8F" w:rsidRDefault="005B5E2F" w:rsidP="005B5E2F">
      <w:r w:rsidRPr="00324E8F">
        <w:t>The figure below shows the predictions and </w:t>
      </w:r>
      <w:hyperlink r:id="rId617" w:tgtFrame="_blank" w:history="1">
        <w:r w:rsidRPr="00324E8F">
          <w:rPr>
            <w:rStyle w:val="Hyperlink"/>
          </w:rPr>
          <w:t>actual results</w:t>
        </w:r>
      </w:hyperlink>
      <w:r w:rsidRPr="00324E8F">
        <w:t> for the presidential elections from 1948 to 2016, with the 2020 prediction at the end of the series. As visualized in the model, the predictive record is strong.</w:t>
      </w:r>
    </w:p>
    <w:p w14:paraId="29350379" w14:textId="77777777" w:rsidR="005B5E2F" w:rsidRPr="00324E8F" w:rsidRDefault="005B5E2F" w:rsidP="005B5E2F">
      <w:r w:rsidRPr="00324E8F">
        <w:rPr>
          <w:rStyle w:val="StyleUnderline"/>
        </w:rPr>
        <w:t>The question now is what happens to the economy and Trump’s popularity in the coming months.</w:t>
      </w:r>
      <w:r w:rsidRPr="00324E8F">
        <w:t xml:space="preserve"> Given the economic uncertainties surrounding the covid-19 pandemic, the spring protests and the unprecedented stability of Trump’s approval ratings, 2020 may end up challenging some of our model’s assumptions. Yet, considering the model’s historical accuracy, we still believe that these two factors will best predict November’s election results. </w:t>
      </w:r>
      <w:r w:rsidRPr="00324E8F">
        <w:rPr>
          <w:rStyle w:val="StyleUnderline"/>
        </w:rPr>
        <w:t>Without a significant change in Trump’s approval rating and a swift recovery of the pandemic-depressed economy, Republicans seem unlikely to prevail in November.</w:t>
      </w:r>
    </w:p>
    <w:p w14:paraId="71D308AE" w14:textId="4800DF3D" w:rsidR="005B5E2F" w:rsidRPr="00324E8F" w:rsidRDefault="005B5E2F" w:rsidP="005B5E2F"/>
    <w:p w14:paraId="648113E1" w14:textId="09614D55" w:rsidR="005B5E2F" w:rsidRPr="00324E8F" w:rsidRDefault="005B5E2F" w:rsidP="005B5E2F">
      <w:pPr>
        <w:pStyle w:val="Heading4"/>
        <w:rPr>
          <w:rFonts w:cs="Times New Roman"/>
        </w:rPr>
      </w:pPr>
      <w:r w:rsidRPr="00324E8F">
        <w:rPr>
          <w:rFonts w:cs="Times New Roman"/>
        </w:rPr>
        <w:t>Dem blow out now</w:t>
      </w:r>
    </w:p>
    <w:p w14:paraId="74E059B1" w14:textId="773CEA52" w:rsidR="005B5E2F" w:rsidRPr="00324E8F" w:rsidRDefault="005B5E2F" w:rsidP="005B5E2F">
      <w:pPr>
        <w:rPr>
          <w:rStyle w:val="Style13ptBold"/>
        </w:rPr>
      </w:pPr>
      <w:r w:rsidRPr="00324E8F">
        <w:rPr>
          <w:rStyle w:val="Style13ptBold"/>
        </w:rPr>
        <w:t>Levitz, New York Magazine, 6-30-20</w:t>
      </w:r>
    </w:p>
    <w:p w14:paraId="76F643AC" w14:textId="625D23F9" w:rsidR="005B5E2F" w:rsidRPr="00324E8F" w:rsidRDefault="005B5E2F" w:rsidP="005B5E2F">
      <w:r w:rsidRPr="00324E8F">
        <w:t xml:space="preserve">[Eric, 6-30-20, New York Magazine, “Democrats Are on Pace for a Down-Ballot BlowoutDemocrats Are on Pace for a Down-Ballot Blowout”, </w:t>
      </w:r>
      <w:hyperlink r:id="rId618" w:history="1">
        <w:r w:rsidRPr="00324E8F">
          <w:rPr>
            <w:rStyle w:val="Hyperlink"/>
          </w:rPr>
          <w:t>https://nymag.com/intelligencer/2020/06/2020-polls-democrats-are-on-pace-for-a-down-ballot-blowout.html</w:t>
        </w:r>
      </w:hyperlink>
      <w:r w:rsidRPr="00324E8F">
        <w:t>, accessed 7-16-20, AFB]</w:t>
      </w:r>
    </w:p>
    <w:p w14:paraId="39DB0251" w14:textId="21F4C069" w:rsidR="005B5E2F" w:rsidRPr="00324E8F" w:rsidRDefault="005B5E2F" w:rsidP="005B5E2F"/>
    <w:p w14:paraId="6150047E" w14:textId="2A39F65A" w:rsidR="005B5E2F" w:rsidRPr="00324E8F" w:rsidRDefault="005B5E2F" w:rsidP="005B5E2F">
      <w:r w:rsidRPr="00324E8F">
        <w:rPr>
          <w:rStyle w:val="StyleUnderline"/>
        </w:rPr>
        <w:t>By now, you are probably aware that Donald Trump’s poll numbers have seen better days. The president trails Joe Biden by an average of 9.6 percent in RealClearPolitics’s poll of polls. On Tuesday, USA Today/Suffolk’s poll — which had Trump leading Biden last December — showed the Democratic nominee ahead by 12. No incumbent president has ever trailed by this much at this point in an election cycle. Trump’s numbers have been so uniformly and egregiously bad, even the poll-unskewer-in-chief admitted last week that he was losing telling Sean Hannity that Joe Biden is “gonna be your president because some people don’t love me, maybe</w:t>
      </w:r>
      <w:r w:rsidRPr="00324E8F">
        <w:t>.”</w:t>
      </w:r>
    </w:p>
    <w:p w14:paraId="14ADEBC4" w14:textId="77777777" w:rsidR="005B5E2F" w:rsidRPr="00324E8F" w:rsidRDefault="005B5E2F" w:rsidP="005B5E2F">
      <w:r w:rsidRPr="00324E8F">
        <w:rPr>
          <w:rStyle w:val="StyleUnderline"/>
        </w:rPr>
        <w:t>The GOP’s abysmal polling in the congressional generic ballot has garnered less attention. In today’s Suffolk poll, voters favored a Democratic Congress over a Republican one by 14 points. In 538’s polling average, Democrats boast a nine-point lead on the question of which party’s congressional candidates voters intend to support.</w:t>
      </w:r>
      <w:r w:rsidRPr="00324E8F">
        <w:t xml:space="preserve"> In 2018, Democrats won the House “popular vote” by roughly eight points, the party’s best showing since the Watergate scandal, and a margin large enough to turn more than 40 districts blue. </w:t>
      </w:r>
      <w:r w:rsidRPr="00324E8F">
        <w:rPr>
          <w:rStyle w:val="StyleUnderline"/>
        </w:rPr>
        <w:t>Thus, current national polling suggests Democrats are poised to consolidate their midterm gains and make further inroads into Republican territory this fall.</w:t>
      </w:r>
      <w:r w:rsidRPr="00324E8F">
        <w:t xml:space="preserve"> And as the New York Times’s Nate Cohn notes, surveys of discrete swing-district House races are consistent with that story:</w:t>
      </w:r>
    </w:p>
    <w:p w14:paraId="7EEE4D96" w14:textId="0CACADF2" w:rsidR="005B5E2F" w:rsidRPr="00324E8F" w:rsidRDefault="005B5E2F" w:rsidP="005B5E2F">
      <w:r w:rsidRPr="00324E8F">
        <w:t>Republicans can lose the popular vote in a rout this November and still retain their Senate Majority. But if Biden beats Trump by ten points — while Democratic House candidates outpace GOP ones by nine — Chuck Schumer will probably be a Majority Leader come January.</w:t>
      </w:r>
    </w:p>
    <w:p w14:paraId="7C02661F" w14:textId="77777777" w:rsidR="005B5E2F" w:rsidRPr="00324E8F" w:rsidRDefault="005B5E2F" w:rsidP="005B5E2F">
      <w:pPr>
        <w:rPr>
          <w:rStyle w:val="StyleUnderline"/>
        </w:rPr>
      </w:pPr>
      <w:r w:rsidRPr="00324E8F">
        <w:rPr>
          <w:rStyle w:val="StyleUnderline"/>
        </w:rPr>
        <w:t>Notably, a 2020 down-ballot landslide would represent a marked departure from events four years ago. Even as Hillary Clinton won the popular vote in 2016, Republican congressional candidates won 1.1 percentage points more ballots than their Democratic adversaries. This was partly attributable to the (then) GOP House majority’s incumbency advantages. But it also ostensibly reflected a widespread perception that congressional Republicans — and Donald J. Trump — were very different political entities.</w:t>
      </w:r>
    </w:p>
    <w:p w14:paraId="39F4901D" w14:textId="5799C8D2" w:rsidR="005B5E2F" w:rsidRPr="00324E8F" w:rsidRDefault="005B5E2F" w:rsidP="005B5E2F">
      <w:r w:rsidRPr="00324E8F">
        <w:t>As the Washington Post’s Dana Milbank reported in September 2016, a Democratic Party super PAC experimented with trying to damage GOP House candidates by linking them to Trump — and concluded that this did less to hurt down-ballot Republicans than it did to aid the GOP standard-bearer:</w:t>
      </w:r>
    </w:p>
    <w:p w14:paraId="08B1ED09" w14:textId="41BA0B10" w:rsidR="005B5E2F" w:rsidRPr="00324E8F" w:rsidRDefault="005B5E2F" w:rsidP="005B5E2F">
      <w:r w:rsidRPr="00324E8F">
        <w:t>It seemed like a no brainer: Tie down-ballot Republican Candidate X to Donald Trump and watch Candidate X go down in his or her race for the Senate, the House or dog catcher…But does the cookie-cutter cut it?</w:t>
      </w:r>
    </w:p>
    <w:p w14:paraId="0DCE5B44" w14:textId="1947386F" w:rsidR="005B5E2F" w:rsidRPr="00324E8F" w:rsidRDefault="005B5E2F" w:rsidP="005B5E2F">
      <w:r w:rsidRPr="00324E8F">
        <w:t>The House Majority PAC, a super PAC trying to boost Democrats’ prospects in the House, polled in 25 competitive districts and noticed that tying the local Republican to Trump was only among the top-testing negative attack lines in three or four.</w:t>
      </w:r>
    </w:p>
    <w:p w14:paraId="43CD5648" w14:textId="5C4CC913" w:rsidR="005B5E2F" w:rsidRPr="00324E8F" w:rsidRDefault="005B5E2F" w:rsidP="005B5E2F">
      <w:r w:rsidRPr="00324E8F">
        <w:t>So Alixandria Lapp, the super PAC’s executive director, had a liberal group called the Analyst Institute run a controlled experiment, sending direct mail to 108,000 independents and Republicans in a half-dozen districts in California, Colorado, Illinois, Minnesota and Virginia.</w:t>
      </w:r>
    </w:p>
    <w:p w14:paraId="57036118" w14:textId="08CAB413" w:rsidR="005B5E2F" w:rsidRPr="00324E8F" w:rsidRDefault="005B5E2F" w:rsidP="005B5E2F">
      <w:r w:rsidRPr="00324E8F">
        <w:t>The findings were intriguing. Those voters who received three pieces of mail tying the local Republican candidate to Trump (mainly on national security) increased their support for the Democratic congressional candidate by 2.7 percent over voters in a control group who received no mailings. But those who received mailings attacking the Republican on issues without mentioning Trump increased their support for the Democrat by 5.2 percentage points — nearly twice as much.</w:t>
      </w:r>
    </w:p>
    <w:p w14:paraId="72EE594B" w14:textId="636AEC08" w:rsidR="005B5E2F" w:rsidRPr="00324E8F" w:rsidRDefault="005B5E2F" w:rsidP="005B5E2F">
      <w:r w:rsidRPr="00324E8F">
        <w:t>And the attempt to tie the local Republican to Trump actually backfired in a way, by hurting Hillary Clinton. Support for Clinton among those receiving the anti-Trump mailings declined 3.5 percent relative to the control group. Possibly, voters took the news that the local Republican congressional candidate backed Trump as a validation of Trump — evidence that he’s not as crazy as they thought.</w:t>
      </w:r>
    </w:p>
    <w:p w14:paraId="45862D99" w14:textId="1F2ED953" w:rsidR="005B5E2F" w:rsidRPr="00324E8F" w:rsidRDefault="005B5E2F" w:rsidP="005B5E2F">
      <w:pPr>
        <w:rPr>
          <w:rStyle w:val="StyleUnderline"/>
        </w:rPr>
      </w:pPr>
      <w:r w:rsidRPr="00324E8F">
        <w:rPr>
          <w:rStyle w:val="StyleUnderline"/>
        </w:rPr>
        <w:t>Four years later, swing voters no longer recognize much distinction between the president and his party. The GOP’s loudest Trump skeptics have either been evicted from Congress or converted to the faith. On impeachment, coronavirus, and just about everything in between, congressional Republicans have made the president’s cause their own. And the public has taken note.</w:t>
      </w:r>
    </w:p>
    <w:p w14:paraId="2CBD97FA" w14:textId="77777777" w:rsidR="001F3763" w:rsidRPr="00324E8F" w:rsidRDefault="001F3763" w:rsidP="001F3763">
      <w:pPr>
        <w:pStyle w:val="Heading3"/>
        <w:rPr>
          <w:rFonts w:cs="Times New Roman"/>
        </w:rPr>
      </w:pPr>
      <w:bookmarkStart w:id="160" w:name="_Toc45868998"/>
      <w:r w:rsidRPr="00324E8F">
        <w:rPr>
          <w:rFonts w:cs="Times New Roman"/>
        </w:rPr>
        <w:t>Democratic Momentum – Senate &amp; House</w:t>
      </w:r>
      <w:bookmarkEnd w:id="160"/>
    </w:p>
    <w:p w14:paraId="007C0FA4" w14:textId="77777777" w:rsidR="001F3763" w:rsidRPr="00324E8F" w:rsidRDefault="001F3763" w:rsidP="001F3763"/>
    <w:p w14:paraId="3270B46F" w14:textId="77777777" w:rsidR="001F3763" w:rsidRPr="00324E8F" w:rsidRDefault="001F3763" w:rsidP="001F3763">
      <w:pPr>
        <w:pStyle w:val="Heading4"/>
        <w:rPr>
          <w:rFonts w:cs="Times New Roman"/>
        </w:rPr>
      </w:pPr>
      <w:r w:rsidRPr="00324E8F">
        <w:rPr>
          <w:rFonts w:cs="Times New Roman"/>
        </w:rPr>
        <w:t>Democrats gaining momentum in both Senate and the House</w:t>
      </w:r>
    </w:p>
    <w:p w14:paraId="28C6E676" w14:textId="77777777" w:rsidR="001F3763" w:rsidRPr="00324E8F" w:rsidRDefault="001F3763" w:rsidP="001F3763">
      <w:pPr>
        <w:rPr>
          <w:rStyle w:val="Style13ptBold"/>
        </w:rPr>
      </w:pPr>
      <w:r w:rsidRPr="00324E8F">
        <w:rPr>
          <w:rStyle w:val="Style13ptBold"/>
        </w:rPr>
        <w:t>Rucker, et al., Washington Post White House Bureau Chief, 7-12-20</w:t>
      </w:r>
    </w:p>
    <w:p w14:paraId="7183FD91" w14:textId="77777777" w:rsidR="001F3763" w:rsidRPr="00324E8F" w:rsidRDefault="001F3763" w:rsidP="001F3763">
      <w:r w:rsidRPr="00324E8F">
        <w:t xml:space="preserve">[Philip Rucker, Rachael Bade, Washington Post Congressional reporter, and Seung Min Kim, Washington Post White House reporter, 7-12-20, Washington Post, “Trump’s drop in polls has confident Democrats sensing ‘a tsunami coming’ in November”, </w:t>
      </w:r>
      <w:hyperlink r:id="rId619" w:history="1">
        <w:r w:rsidRPr="00324E8F">
          <w:rPr>
            <w:rStyle w:val="Hyperlink"/>
          </w:rPr>
          <w:t>https://www.washingtonpost.com/politics/trumps-drop-in-polls-has-confident-democrats-sensing-a-tsunami-coming-in-november/2020/07/11/48a76468-c2c6-11ea-b4f6-cb39cd8940fb_story.html</w:t>
        </w:r>
      </w:hyperlink>
      <w:r w:rsidRPr="00324E8F">
        <w:t>, accessed 7-16-20, AFB]</w:t>
      </w:r>
    </w:p>
    <w:p w14:paraId="6FA38AD0" w14:textId="77777777" w:rsidR="001F3763" w:rsidRPr="00324E8F" w:rsidRDefault="001F3763" w:rsidP="001F3763"/>
    <w:p w14:paraId="70113BC8" w14:textId="77777777" w:rsidR="001F3763" w:rsidRPr="00324E8F" w:rsidRDefault="001F3763" w:rsidP="001F3763">
      <w:r w:rsidRPr="00324E8F">
        <w:rPr>
          <w:rStyle w:val="StyleUnderline"/>
        </w:rPr>
        <w:t>The prospects for Senate Republicans have darkened in recent weeks as coronavirus cases rise in dozens of states. Though the battle for Senate control is largely being waged in a half-dozen states, Republicans are having to fend off well-funded opponents elsewhere as well</w:t>
      </w:r>
      <w:r w:rsidRPr="00324E8F">
        <w:t>.</w:t>
      </w:r>
    </w:p>
    <w:p w14:paraId="602F48FD" w14:textId="77777777" w:rsidR="001F3763" w:rsidRPr="00324E8F" w:rsidRDefault="001F3763" w:rsidP="001F3763">
      <w:r w:rsidRPr="00324E8F">
        <w:rPr>
          <w:rStyle w:val="StyleUnderline"/>
        </w:rPr>
        <w:t>A quartet of Democratic challengers raised enormous sums in the quarter that ended June 30:</w:t>
      </w:r>
      <w:r w:rsidRPr="00324E8F">
        <w:t xml:space="preserve"> Amy </w:t>
      </w:r>
      <w:r w:rsidRPr="00324E8F">
        <w:rPr>
          <w:rStyle w:val="StyleUnderline"/>
        </w:rPr>
        <w:t>McGrath</w:t>
      </w:r>
      <w:r w:rsidRPr="00324E8F">
        <w:t xml:space="preserve"> (D) said she collected $17.4 million in her bid to unseat Senate Majority Leader Mitch McConnell (R) in Kentucky; Jaime </w:t>
      </w:r>
      <w:r w:rsidRPr="00324E8F">
        <w:rPr>
          <w:rStyle w:val="StyleUnderline"/>
        </w:rPr>
        <w:t>Harrison</w:t>
      </w:r>
      <w:r w:rsidRPr="00324E8F">
        <w:t xml:space="preserve"> reported raising $13.9 million in his race against Sen. Lindsey O. Graham (R-S.C.); Steve </w:t>
      </w:r>
      <w:r w:rsidRPr="00324E8F">
        <w:rPr>
          <w:rStyle w:val="StyleUnderline"/>
        </w:rPr>
        <w:t>Bullock</w:t>
      </w:r>
      <w:r w:rsidRPr="00324E8F">
        <w:t xml:space="preserve"> collected $7.7 million in his bid to defeat Sen. Steve Daines (R-Mont.); and Cal </w:t>
      </w:r>
      <w:r w:rsidRPr="00324E8F">
        <w:rPr>
          <w:rStyle w:val="StyleUnderline"/>
        </w:rPr>
        <w:t>Cunningham</w:t>
      </w:r>
      <w:r w:rsidRPr="00324E8F">
        <w:t xml:space="preserve"> raked in $7.4 million in his campaign against Sen. Thom Tillis (R-N.C.).</w:t>
      </w:r>
    </w:p>
    <w:p w14:paraId="110FE9F4" w14:textId="77777777" w:rsidR="001F3763" w:rsidRPr="00324E8F" w:rsidRDefault="001F3763" w:rsidP="001F3763">
      <w:r w:rsidRPr="00324E8F">
        <w:t>GOP officials feel secure about McConnell and Graham winning reelection, though Montana and North Carolina appear more competitive. The one race so far where a Republican candidate has outraised a Democratic incumbent is in Michigan, where John James collected $6.4 million against Sen. Gary Peters (D).</w:t>
      </w:r>
    </w:p>
    <w:p w14:paraId="1E3E2193" w14:textId="77777777" w:rsidR="00324E8F" w:rsidRPr="00324E8F" w:rsidRDefault="001F3763" w:rsidP="001F3763">
      <w:r w:rsidRPr="00324E8F">
        <w:t xml:space="preserve">Republican officials believe the dynamics could shift once scrutiny of the Democratic Senate candidates increases. But </w:t>
      </w:r>
      <w:r w:rsidRPr="00324E8F">
        <w:rPr>
          <w:rStyle w:val="StyleUnderline"/>
        </w:rPr>
        <w:t>there remains notable concern about Republican incumbent Sens. Martha McSally (Ariz.), Cory Gardner (Colo.) and Susan Collins (Maine). Recent polls show the races tightening for Sen. Joni Ernst (R-Iowa) and Tillis, both in states that Trump carried four years ago but could lose this time. Republican officials also have been watching the two Senate races in Georgia, especially as that state becomes more competitive on the presidential level.</w:t>
      </w:r>
    </w:p>
    <w:p w14:paraId="5D89A202" w14:textId="77777777" w:rsidR="00324E8F" w:rsidRPr="00324E8F" w:rsidRDefault="001F3763" w:rsidP="001F3763">
      <w:r w:rsidRPr="00324E8F">
        <w:t>“This is shaping up to be a lot like four years ago — with challenging states, a massive Democratic spending advantage and a class of sharp Republican senators who pushed through to win at the end,” said Steven Law, president of the Senate Leadership Fund, the main super PAC dedicated to electing Republican senators.</w:t>
      </w:r>
    </w:p>
    <w:p w14:paraId="46059F6A" w14:textId="509ACBCF" w:rsidR="00324E8F" w:rsidRPr="00324E8F" w:rsidRDefault="001F3763" w:rsidP="001F3763">
      <w:r w:rsidRPr="00324E8F">
        <w:rPr>
          <w:rStyle w:val="StyleUnderline"/>
        </w:rPr>
        <w:t>As recently as Trump’s February acquittal in his impeachment trial, House Democrats were nervous about losing some seats, but now they see pickup opportunities thanks to Trump’s sinking approval ratings in suburban areas. Democrats are eyeing Republican-held districts in Georgia, Indiana, Missouri, New York, Pennsylvania and Texas, as well as long-shot opportunities in Alaska and Montana</w:t>
      </w:r>
      <w:r w:rsidRPr="00324E8F">
        <w:t>.</w:t>
      </w:r>
    </w:p>
    <w:p w14:paraId="2F19D598" w14:textId="007C924F" w:rsidR="001F3763" w:rsidRPr="00324E8F" w:rsidRDefault="001F3763" w:rsidP="001F3763">
      <w:r w:rsidRPr="00324E8F">
        <w:t>The most concentrated state is Texas, where Democrats are targeting seven GOP-held districts, including the suburban Houston district once represented by former House Republican leader Tom DeLay. Democratic strategists believe the spike in coronavirus cases across Texas could further erode Trump’s standing with voters in those districts.</w:t>
      </w:r>
    </w:p>
    <w:p w14:paraId="0D23F001" w14:textId="77777777" w:rsidR="001F3763" w:rsidRPr="00324E8F" w:rsidRDefault="001F3763" w:rsidP="001F3763">
      <w:pPr>
        <w:rPr>
          <w:rStyle w:val="StyleUnderline"/>
        </w:rPr>
      </w:pPr>
      <w:r w:rsidRPr="00324E8F">
        <w:rPr>
          <w:rStyle w:val="StyleUnderline"/>
        </w:rPr>
        <w:t>“The world is changing,” said Abby Curran Horrell, executive director of the House Majority PAC, a super PAC helping elect House Democrats. “What we’re seeing is this president is just a drag on these Republican candidates, and it’s just tough to get around that. And we’re seeing it across the map.”</w:t>
      </w:r>
    </w:p>
    <w:p w14:paraId="1EB6ABEC" w14:textId="77777777" w:rsidR="001F3763" w:rsidRPr="00324E8F" w:rsidRDefault="001F3763" w:rsidP="001F3763">
      <w:pPr>
        <w:pStyle w:val="Heading3"/>
        <w:rPr>
          <w:rFonts w:cs="Times New Roman"/>
        </w:rPr>
      </w:pPr>
      <w:bookmarkStart w:id="161" w:name="_Toc45868999"/>
      <w:r w:rsidRPr="00324E8F">
        <w:rPr>
          <w:rFonts w:cs="Times New Roman"/>
        </w:rPr>
        <w:t>Dem Momentum – Senate</w:t>
      </w:r>
      <w:bookmarkEnd w:id="161"/>
    </w:p>
    <w:p w14:paraId="60EE47F6" w14:textId="77777777" w:rsidR="001F3763" w:rsidRPr="00324E8F" w:rsidRDefault="001F3763" w:rsidP="001F3763"/>
    <w:p w14:paraId="304B904B" w14:textId="77777777" w:rsidR="001F3763" w:rsidRPr="00324E8F" w:rsidRDefault="001F3763" w:rsidP="001F3763">
      <w:pPr>
        <w:pStyle w:val="Heading4"/>
        <w:rPr>
          <w:rFonts w:cs="Times New Roman"/>
        </w:rPr>
      </w:pPr>
      <w:r w:rsidRPr="00324E8F">
        <w:rPr>
          <w:rFonts w:cs="Times New Roman"/>
        </w:rPr>
        <w:t>Democrats can pick up seats in battleground states key to the election</w:t>
      </w:r>
    </w:p>
    <w:p w14:paraId="5DEB649C" w14:textId="77777777" w:rsidR="001F3763" w:rsidRPr="00324E8F" w:rsidRDefault="001F3763" w:rsidP="001F3763">
      <w:pPr>
        <w:rPr>
          <w:rStyle w:val="Style13ptBold"/>
        </w:rPr>
      </w:pPr>
      <w:r w:rsidRPr="00324E8F">
        <w:rPr>
          <w:rStyle w:val="Style13ptBold"/>
        </w:rPr>
        <w:t>Skelley, FiveThirtyEight Elections Analyst, 6-26-20</w:t>
      </w:r>
    </w:p>
    <w:p w14:paraId="2A7FACEF" w14:textId="77777777" w:rsidR="001F3763" w:rsidRPr="00324E8F" w:rsidRDefault="001F3763" w:rsidP="001F3763">
      <w:pPr>
        <w:rPr>
          <w:b/>
          <w:bCs/>
        </w:rPr>
      </w:pPr>
      <w:r w:rsidRPr="00324E8F">
        <w:t>[Geoffrey, 6/26/20, FiveThirtyEight, “</w:t>
      </w:r>
      <w:r w:rsidRPr="00324E8F">
        <w:rPr>
          <w:bCs/>
        </w:rPr>
        <w:t xml:space="preserve">The Latest Senate Polls Show Some Good News For Democrats”, </w:t>
      </w:r>
      <w:hyperlink r:id="rId620" w:history="1">
        <w:r w:rsidRPr="00324E8F">
          <w:rPr>
            <w:rStyle w:val="Hyperlink"/>
            <w:bCs/>
          </w:rPr>
          <w:t>https://fivethirtyeight.com/features/the-latest-senate-polls-show-some-good-news-for-democrats/?cid=taboola_rcc_r</w:t>
        </w:r>
      </w:hyperlink>
      <w:r w:rsidRPr="00324E8F">
        <w:rPr>
          <w:bCs/>
        </w:rPr>
        <w:t>, accessed 7/11/20, MZK]</w:t>
      </w:r>
    </w:p>
    <w:p w14:paraId="7F1A14C0" w14:textId="77777777" w:rsidR="001F3763" w:rsidRPr="00324E8F" w:rsidRDefault="001F3763" w:rsidP="001F3763">
      <w:pPr>
        <w:rPr>
          <w:u w:val="single"/>
        </w:rPr>
      </w:pPr>
      <w:r w:rsidRPr="00324E8F">
        <w:t xml:space="preserve">In recent days, we’ve seen a number of surveys of high-profile Senate contests. On the whole, </w:t>
      </w:r>
      <w:r w:rsidRPr="00324E8F">
        <w:rPr>
          <w:u w:val="single"/>
        </w:rPr>
        <w:t>the polls indicate Democrats have a real chance of picking up some seats in battleground states. Some of this is thanks to former Vice President Joe Biden’s sizable lead over President Trump (9.5 points), as the current national environment is very favorable to Democrats.</w:t>
      </w:r>
    </w:p>
    <w:p w14:paraId="269B1857" w14:textId="77777777" w:rsidR="001F3763" w:rsidRPr="00324E8F" w:rsidRDefault="001F3763" w:rsidP="001F3763">
      <w:pPr>
        <w:rPr>
          <w:u w:val="single"/>
        </w:rPr>
      </w:pPr>
      <w:r w:rsidRPr="00324E8F">
        <w:t xml:space="preserve">But remember many races could still go either way. And </w:t>
      </w:r>
      <w:r w:rsidRPr="00324E8F">
        <w:rPr>
          <w:u w:val="single"/>
        </w:rPr>
        <w:t>the good news for Republicans is that they’re favored to pick up a Democratic-held seat in Alabama and probably don’t have to worry too much about losing Kentucky. With the GOP holding a 53-47 majority in the Senate,</w:t>
      </w:r>
      <w:hyperlink r:id="rId621" w:anchor="fn-1" w:history="1">
        <w:r w:rsidRPr="00324E8F">
          <w:rPr>
            <w:rStyle w:val="Hyperlink"/>
            <w:u w:val="single"/>
            <w:vertAlign w:val="superscript"/>
          </w:rPr>
          <w:t>1</w:t>
        </w:r>
      </w:hyperlink>
      <w:r w:rsidRPr="00324E8F">
        <w:rPr>
          <w:u w:val="single"/>
        </w:rPr>
        <w:t> Democrats still have to pick up three seats and the vice presidency, or at least four seats without the vice presidency, to take control of the chamber.</w:t>
      </w:r>
    </w:p>
    <w:p w14:paraId="27018E8F" w14:textId="77777777" w:rsidR="001F3763" w:rsidRPr="00324E8F" w:rsidRDefault="001F3763" w:rsidP="001F3763">
      <w:pPr>
        <w:rPr>
          <w:u w:val="single"/>
        </w:rPr>
      </w:pPr>
      <w:r w:rsidRPr="00324E8F">
        <w:t xml:space="preserve">Let’s start with the Republican-held seats. </w:t>
      </w:r>
      <w:r w:rsidRPr="00324E8F">
        <w:rPr>
          <w:u w:val="single"/>
        </w:rPr>
        <w:t>Sen. Martha McSally of Arizona </w:t>
      </w:r>
      <w:hyperlink r:id="rId622" w:history="1">
        <w:r w:rsidRPr="00324E8F">
          <w:rPr>
            <w:rStyle w:val="Hyperlink"/>
            <w:u w:val="single"/>
          </w:rPr>
          <w:t>has long been endangered</w:t>
        </w:r>
      </w:hyperlink>
      <w:r w:rsidRPr="00324E8F">
        <w:rPr>
          <w:u w:val="single"/>
        </w:rPr>
        <w:t>, and three new surveys confirm she’s in real trouble. Last week, Democratic pollster </w:t>
      </w:r>
      <w:hyperlink r:id="rId623" w:history="1">
        <w:r w:rsidRPr="00324E8F">
          <w:rPr>
            <w:rStyle w:val="Hyperlink"/>
            <w:u w:val="single"/>
          </w:rPr>
          <w:t>Civiqs released a poll</w:t>
        </w:r>
      </w:hyperlink>
      <w:r w:rsidRPr="00324E8F">
        <w:rPr>
          <w:u w:val="single"/>
        </w:rPr>
        <w:t> that found Democrat Mark Kelly, a retired astronaut, leading McSally 51 percent to 42 percent.</w:t>
      </w:r>
      <w:r w:rsidRPr="00324E8F">
        <w:t xml:space="preserve"> Two additional polls dropped on Thursday: </w:t>
      </w:r>
      <w:hyperlink r:id="rId624" w:history="1">
        <w:r w:rsidRPr="00324E8F">
          <w:rPr>
            <w:rStyle w:val="Hyperlink"/>
            <w:u w:val="single"/>
          </w:rPr>
          <w:t>The New York Times/Siena College</w:t>
        </w:r>
      </w:hyperlink>
      <w:r w:rsidRPr="00324E8F">
        <w:rPr>
          <w:u w:val="single"/>
        </w:rPr>
        <w:t> gave Kelly a 9-point edge, 47 percent to 38 percent, and </w:t>
      </w:r>
      <w:hyperlink r:id="rId625" w:history="1">
        <w:r w:rsidRPr="00324E8F">
          <w:rPr>
            <w:rStyle w:val="Hyperlink"/>
            <w:u w:val="single"/>
          </w:rPr>
          <w:t>Redfield &amp; Wilton Strategies found him</w:t>
        </w:r>
      </w:hyperlink>
      <w:r w:rsidRPr="00324E8F">
        <w:rPr>
          <w:u w:val="single"/>
        </w:rPr>
        <w:t> ahead by 15 points, 49 percent to 34 percent. Kelly has tended to attract slightly more support than Biden in Arizona — though they were about the same in the Times/Siena poll — and that’s an especially good sign for Kelly as Biden </w:t>
      </w:r>
      <w:hyperlink r:id="rId626" w:history="1">
        <w:r w:rsidRPr="00324E8F">
          <w:rPr>
            <w:rStyle w:val="Hyperlink"/>
            <w:u w:val="single"/>
          </w:rPr>
          <w:t>has led by a small margin there</w:t>
        </w:r>
      </w:hyperlink>
      <w:r w:rsidRPr="00324E8F">
        <w:rPr>
          <w:u w:val="single"/>
        </w:rPr>
        <w:t>.</w:t>
      </w:r>
    </w:p>
    <w:p w14:paraId="01C6CC56" w14:textId="77777777" w:rsidR="001F3763" w:rsidRPr="00324E8F" w:rsidRDefault="001F3763" w:rsidP="001F3763">
      <w:pPr>
        <w:rPr>
          <w:u w:val="single"/>
        </w:rPr>
      </w:pPr>
      <w:r w:rsidRPr="00324E8F">
        <w:t xml:space="preserve">In North Carolina, </w:t>
      </w:r>
      <w:r w:rsidRPr="00324E8F">
        <w:rPr>
          <w:u w:val="single"/>
        </w:rPr>
        <w:t>five new polls show Republican Sen. Thom Tillis in a tight race with former Democratic state Sen. Cal Cunningham. The New York Times/Siena College survey of the race gave Cunningham a slim edge, 42 percent to 39 percent</w:t>
      </w:r>
      <w:r w:rsidRPr="00324E8F">
        <w:t xml:space="preserve">, which echoed another poll released this week — </w:t>
      </w:r>
      <w:r w:rsidRPr="00324E8F">
        <w:rPr>
          <w:u w:val="single"/>
        </w:rPr>
        <w:t>Democratic pollster Public Policy Polling </w:t>
      </w:r>
      <w:hyperlink r:id="rId627" w:history="1">
        <w:r w:rsidRPr="00324E8F">
          <w:rPr>
            <w:rStyle w:val="Hyperlink"/>
            <w:u w:val="single"/>
          </w:rPr>
          <w:t>had Cunningham up</w:t>
        </w:r>
      </w:hyperlink>
      <w:r w:rsidRPr="00324E8F">
        <w:rPr>
          <w:u w:val="single"/>
        </w:rPr>
        <w:t> 44 percent to 40 percent</w:t>
      </w:r>
      <w:r w:rsidRPr="00324E8F">
        <w:t xml:space="preserve">. (Both leads were inside the polls’ margin of error.) And </w:t>
      </w:r>
      <w:r w:rsidRPr="00324E8F">
        <w:rPr>
          <w:u w:val="single"/>
        </w:rPr>
        <w:t>a </w:t>
      </w:r>
      <w:hyperlink r:id="rId628" w:history="1">
        <w:r w:rsidRPr="00324E8F">
          <w:rPr>
            <w:rStyle w:val="Hyperlink"/>
            <w:u w:val="single"/>
          </w:rPr>
          <w:t>Fox News poll released Thursday evening</w:t>
        </w:r>
      </w:hyperlink>
      <w:r w:rsidRPr="00324E8F">
        <w:rPr>
          <w:u w:val="single"/>
        </w:rPr>
        <w:t> put Cunningham ahead by 2 points, 39 percent to 37 percent. However, an </w:t>
      </w:r>
      <w:hyperlink r:id="rId629" w:history="1">
        <w:r w:rsidRPr="00324E8F">
          <w:rPr>
            <w:rStyle w:val="Hyperlink"/>
            <w:u w:val="single"/>
          </w:rPr>
          <w:t>OAN/Gravis Marketing poll</w:t>
        </w:r>
      </w:hyperlink>
      <w:r w:rsidRPr="00324E8F">
        <w:rPr>
          <w:u w:val="single"/>
        </w:rPr>
        <w:t> released last Friday found Tillis with 46 percent support, ahead by 1 point. And a Redfield &amp; Wilton Strategies poll released Thursday morning gave Cunningham a 9-point advantage, 45 percent to 36 percent.</w:t>
      </w:r>
      <w:r w:rsidRPr="00324E8F">
        <w:t xml:space="preserve"> Still, </w:t>
      </w:r>
      <w:r w:rsidRPr="00324E8F">
        <w:rPr>
          <w:u w:val="single"/>
        </w:rPr>
        <w:t>considering Biden is only leading Trump </w:t>
      </w:r>
      <w:hyperlink r:id="rId630" w:history="1">
        <w:r w:rsidRPr="00324E8F">
          <w:rPr>
            <w:rStyle w:val="Hyperlink"/>
            <w:u w:val="single"/>
          </w:rPr>
          <w:t>by 3 points in our North Carolina polling average</w:t>
        </w:r>
      </w:hyperlink>
      <w:r w:rsidRPr="00324E8F">
        <w:rPr>
          <w:u w:val="single"/>
        </w:rPr>
        <w:t>, this race is likely to be very close in November.</w:t>
      </w:r>
    </w:p>
    <w:p w14:paraId="42999E30" w14:textId="77777777" w:rsidR="001F3763" w:rsidRPr="00324E8F" w:rsidRDefault="001F3763" w:rsidP="001F3763">
      <w:pPr>
        <w:rPr>
          <w:u w:val="single"/>
        </w:rPr>
      </w:pPr>
      <w:r w:rsidRPr="00324E8F">
        <w:t xml:space="preserve">Meanwhile, </w:t>
      </w:r>
      <w:r w:rsidRPr="00324E8F">
        <w:rPr>
          <w:u w:val="single"/>
        </w:rPr>
        <w:t>two recent polls in Georgia suggest that Democrats have a chance of capturing a Peach State seat. A </w:t>
      </w:r>
      <w:hyperlink r:id="rId631" w:history="1">
        <w:r w:rsidRPr="00324E8F">
          <w:rPr>
            <w:rStyle w:val="Hyperlink"/>
            <w:u w:val="single"/>
          </w:rPr>
          <w:t>Fox News survey found</w:t>
        </w:r>
      </w:hyperlink>
      <w:r w:rsidRPr="00324E8F">
        <w:rPr>
          <w:u w:val="single"/>
        </w:rPr>
        <w:t> Republican Sen. David Perdue ahead by just 3 points over Democratic nominee Jon Ossoff, 45 percent to 42 percent, while a </w:t>
      </w:r>
      <w:hyperlink r:id="rId632" w:history="1">
        <w:r w:rsidRPr="00324E8F">
          <w:rPr>
            <w:rStyle w:val="Hyperlink"/>
            <w:u w:val="single"/>
          </w:rPr>
          <w:t>Public Policy Polling survey</w:t>
        </w:r>
      </w:hyperlink>
      <w:r w:rsidRPr="00324E8F">
        <w:rPr>
          <w:u w:val="single"/>
        </w:rPr>
        <w:t xml:space="preserve"> gave Ossoff a 1-point lead, 45 percent to 44 percent. </w:t>
      </w:r>
      <w:r w:rsidRPr="00324E8F">
        <w:t>Remember, though, that in Georgia a Senate candidate must win an outright majority or the race will go to a runoff, so there’s definitely a possibility that neither Perdue nor Ossoff win a majority (</w:t>
      </w:r>
      <w:hyperlink r:id="rId633" w:history="1">
        <w:r w:rsidRPr="00324E8F">
          <w:rPr>
            <w:rStyle w:val="Hyperlink"/>
          </w:rPr>
          <w:t>there’s also a Libertarian candidate running</w:t>
        </w:r>
      </w:hyperlink>
      <w:r w:rsidRPr="00324E8F">
        <w:t xml:space="preserve">). </w:t>
      </w:r>
      <w:r w:rsidRPr="00324E8F">
        <w:rPr>
          <w:u w:val="single"/>
        </w:rPr>
        <w:t>No news on the state’s other Senate seat, which is a special election with a jungle primary that will also take place this November, </w:t>
      </w:r>
      <w:hyperlink r:id="rId634" w:history="1">
        <w:r w:rsidRPr="00324E8F">
          <w:rPr>
            <w:rStyle w:val="Hyperlink"/>
            <w:u w:val="single"/>
          </w:rPr>
          <w:t>though that contest will likely go to a January runoff</w:t>
        </w:r>
      </w:hyperlink>
      <w:r w:rsidRPr="00324E8F">
        <w:rPr>
          <w:u w:val="single"/>
        </w:rPr>
        <w:t>.</w:t>
      </w:r>
    </w:p>
    <w:p w14:paraId="1A5671F5" w14:textId="77777777" w:rsidR="001F3763" w:rsidRPr="00324E8F" w:rsidRDefault="001F3763" w:rsidP="001F3763">
      <w:pPr>
        <w:rPr>
          <w:u w:val="single"/>
        </w:rPr>
      </w:pPr>
      <w:r w:rsidRPr="00324E8F">
        <w:t>In Kentucky, though, GOP Senate Majority Leader Mitch McConnell </w:t>
      </w:r>
      <w:hyperlink r:id="rId635" w:history="1">
        <w:r w:rsidRPr="00324E8F">
          <w:rPr>
            <w:rStyle w:val="Hyperlink"/>
          </w:rPr>
          <w:t>will be heavily favored</w:t>
        </w:r>
      </w:hyperlink>
      <w:r w:rsidRPr="00324E8F">
        <w:t xml:space="preserve"> against whomever the Democrats choose (the results of Kentucky’s Democratic primary won’t be known until next week.) </w:t>
      </w:r>
      <w:r w:rsidRPr="00324E8F">
        <w:rPr>
          <w:u w:val="single"/>
        </w:rPr>
        <w:t>A </w:t>
      </w:r>
      <w:hyperlink r:id="rId636" w:history="1">
        <w:r w:rsidRPr="00324E8F">
          <w:rPr>
            <w:rStyle w:val="Hyperlink"/>
            <w:u w:val="single"/>
          </w:rPr>
          <w:t>Civiqs survey</w:t>
        </w:r>
      </w:hyperlink>
      <w:r w:rsidRPr="00324E8F">
        <w:rPr>
          <w:u w:val="single"/>
        </w:rPr>
        <w:t> from the week of June 13 found McConnell led Democratic state Rep. Charles Booker by 14 points, 52 percent to 38 percent, and former fighter pilot and 2018 congressional candidate Amy McGrath by 20 points, 53 percent to 33 percent.</w:t>
      </w:r>
      <w:r w:rsidRPr="00324E8F">
        <w:t xml:space="preserve"> </w:t>
      </w:r>
      <w:r w:rsidRPr="00324E8F">
        <w:rPr>
          <w:u w:val="single"/>
        </w:rPr>
        <w:t>The poll also found Trump ahead of Biden by 20 points, so the president’s big advantage should help McConnell down-ballot.</w:t>
      </w:r>
    </w:p>
    <w:p w14:paraId="015E784F" w14:textId="77777777" w:rsidR="001F3763" w:rsidRPr="00324E8F" w:rsidRDefault="001F3763" w:rsidP="001F3763">
      <w:pPr>
        <w:rPr>
          <w:u w:val="single"/>
        </w:rPr>
      </w:pPr>
      <w:r w:rsidRPr="00324E8F">
        <w:t xml:space="preserve">But Republicans aren’t the only ones playing defense. </w:t>
      </w:r>
      <w:r w:rsidRPr="00324E8F">
        <w:rPr>
          <w:u w:val="single"/>
        </w:rPr>
        <w:t>Democrats also have to defend a couple of seats in states that Trump carried in 2016 — most notably Alabama. Democratic Sen. Doug Jones has long been seen as the most vulnerable Senate incumbent up in 2020, but on Monday, his campaign </w:t>
      </w:r>
      <w:hyperlink r:id="rId637" w:history="1">
        <w:r w:rsidRPr="00324E8F">
          <w:rPr>
            <w:rStyle w:val="Hyperlink"/>
            <w:u w:val="single"/>
          </w:rPr>
          <w:t>released an internal poll from May</w:t>
        </w:r>
      </w:hyperlink>
      <w:r w:rsidRPr="00324E8F">
        <w:rPr>
          <w:u w:val="single"/>
        </w:rPr>
        <w:t> that had him down just 3 points, 44 percent to 47 percent, against former Auburn football coach Tommy Tuberville, who is seen as the favorite over former Senator and Attorney General Jeff Sessions in the July GOP primary runoff.</w:t>
      </w:r>
    </w:p>
    <w:p w14:paraId="203A19EF" w14:textId="77777777" w:rsidR="001F3763" w:rsidRPr="00324E8F" w:rsidRDefault="001F3763" w:rsidP="001F3763">
      <w:pPr>
        <w:rPr>
          <w:u w:val="single"/>
        </w:rPr>
      </w:pPr>
      <w:r w:rsidRPr="00324E8F">
        <w:t>Of course, this was an internal poll, </w:t>
      </w:r>
      <w:hyperlink r:id="rId638" w:history="1">
        <w:r w:rsidRPr="00324E8F">
          <w:rPr>
            <w:rStyle w:val="Hyperlink"/>
          </w:rPr>
          <w:t>so take it with a grain of salt</w:t>
        </w:r>
      </w:hyperlink>
      <w:r w:rsidRPr="00324E8F">
        <w:t>, and a </w:t>
      </w:r>
      <w:hyperlink r:id="rId639" w:history="1">
        <w:r w:rsidRPr="00324E8F">
          <w:rPr>
            <w:rStyle w:val="Hyperlink"/>
          </w:rPr>
          <w:t>mid-June poll from GOP pollster Cygnal</w:t>
        </w:r>
      </w:hyperlink>
      <w:r w:rsidRPr="00324E8F">
        <w:t> painted a much different picture. It put Tuberville ahead of Jones by 14 points, 50 percent to 36 percent, and Sessions ahead by 10 points, 45 percent to 35 percent. The Jones campaign is </w:t>
      </w:r>
      <w:hyperlink r:id="rId640" w:history="1">
        <w:r w:rsidRPr="00324E8F">
          <w:rPr>
            <w:rStyle w:val="Hyperlink"/>
          </w:rPr>
          <w:t>arguing that Jones’s lead could have grown</w:t>
        </w:r>
      </w:hyperlink>
      <w:r w:rsidRPr="00324E8F">
        <w:t xml:space="preserve"> since their poll, especially since Biden’s standing has improved in Alabama, but in all likelihood, Jones is still a serious underdog. After all, </w:t>
      </w:r>
      <w:r w:rsidRPr="00324E8F">
        <w:rPr>
          <w:u w:val="single"/>
        </w:rPr>
        <w:t>Trump still leads Biden </w:t>
      </w:r>
      <w:hyperlink r:id="rId641" w:history="1">
        <w:r w:rsidRPr="00324E8F">
          <w:rPr>
            <w:rStyle w:val="Hyperlink"/>
            <w:u w:val="single"/>
          </w:rPr>
          <w:t>by 15 points in our polling average</w:t>
        </w:r>
      </w:hyperlink>
      <w:r w:rsidRPr="00324E8F">
        <w:rPr>
          <w:u w:val="single"/>
        </w:rPr>
        <w:t> and is likely to win Alabama by the double-digits in November.</w:t>
      </w:r>
    </w:p>
    <w:p w14:paraId="7001B83E" w14:textId="77777777" w:rsidR="001F3763" w:rsidRPr="00324E8F" w:rsidRDefault="001F3763" w:rsidP="001F3763">
      <w:pPr>
        <w:rPr>
          <w:u w:val="single"/>
        </w:rPr>
      </w:pPr>
      <w:r w:rsidRPr="00324E8F">
        <w:t xml:space="preserve">Finally, we also have five fresh surveys from Michigan, where </w:t>
      </w:r>
      <w:r w:rsidRPr="00324E8F">
        <w:rPr>
          <w:u w:val="single"/>
        </w:rPr>
        <w:t>Democratic Sen. Gary Peters faces Republican John James, an Army veteran. James lost the state’s 2018 Senate race, but still </w:t>
      </w:r>
      <w:hyperlink r:id="rId642" w:history="1">
        <w:r w:rsidRPr="00324E8F">
          <w:rPr>
            <w:rStyle w:val="Hyperlink"/>
            <w:u w:val="single"/>
          </w:rPr>
          <w:t>performed fairly well</w:t>
        </w:r>
      </w:hyperlink>
      <w:r w:rsidRPr="00324E8F">
        <w:rPr>
          <w:u w:val="single"/>
        </w:rPr>
        <w:t> in a Democratic-leaning environment. Yet the numbers now mostly augur well for Peters.</w:t>
      </w:r>
      <w:r w:rsidRPr="00324E8F">
        <w:t xml:space="preserve"> Thursday’s New York Times/Siena College poll put Peters ahead by 10 points, 41 percent to 31 percent while Redfield &amp; Wilton Strategies had him up by 18 points, 50 percent to 32 percent. And Peters also had double-digit leads in two polls conducted on behalf of right-leaning sponsors: </w:t>
      </w:r>
      <w:r w:rsidRPr="00324E8F">
        <w:rPr>
          <w:u w:val="single"/>
        </w:rPr>
        <w:t>The conservative Restoration PAC and GOP pollster </w:t>
      </w:r>
      <w:hyperlink r:id="rId643" w:history="1">
        <w:r w:rsidRPr="00324E8F">
          <w:rPr>
            <w:rStyle w:val="Hyperlink"/>
            <w:u w:val="single"/>
          </w:rPr>
          <w:t>Hodas &amp; Associates put a poll out on Thursday</w:t>
        </w:r>
      </w:hyperlink>
      <w:r w:rsidRPr="00324E8F">
        <w:rPr>
          <w:u w:val="single"/>
        </w:rPr>
        <w:t> that had Peters ahead by 13 points, 51 percent to 38 percent, while a </w:t>
      </w:r>
      <w:hyperlink r:id="rId644" w:history="1">
        <w:r w:rsidRPr="00324E8F">
          <w:rPr>
            <w:rStyle w:val="Hyperlink"/>
            <w:u w:val="single"/>
          </w:rPr>
          <w:t>survey released last week by TIPP</w:t>
        </w:r>
      </w:hyperlink>
      <w:r w:rsidRPr="00324E8F">
        <w:rPr>
          <w:u w:val="single"/>
        </w:rPr>
        <w:t> on behalf of conservative outlet American Greatness found Peters up by 12 points, 47 percent to 35 percent. Plus, </w:t>
      </w:r>
      <w:hyperlink r:id="rId645" w:history="1">
        <w:r w:rsidRPr="00324E8F">
          <w:rPr>
            <w:rStyle w:val="Hyperlink"/>
            <w:u w:val="single"/>
          </w:rPr>
          <w:t>Marketing Resource Group also released a poll</w:t>
        </w:r>
      </w:hyperlink>
      <w:r w:rsidRPr="00324E8F">
        <w:rPr>
          <w:u w:val="single"/>
        </w:rPr>
        <w:t> last week that found Peters ahead by 6 points, albeit only 36 percent to 30 percent, with 14 percent preferring “someone else” and 18 percent undecided</w:t>
      </w:r>
      <w:r w:rsidRPr="00324E8F">
        <w:t xml:space="preserve">. Bottom line: </w:t>
      </w:r>
      <w:r w:rsidRPr="00324E8F">
        <w:rPr>
          <w:u w:val="single"/>
        </w:rPr>
        <w:t>Peters seems to be cruising toward reelection, buoyed by the fact that Biden </w:t>
      </w:r>
      <w:hyperlink r:id="rId646" w:history="1">
        <w:r w:rsidRPr="00324E8F">
          <w:rPr>
            <w:rStyle w:val="Hyperlink"/>
            <w:u w:val="single"/>
          </w:rPr>
          <w:t>leads Trump by about 11 points in our Michigan polling average</w:t>
        </w:r>
      </w:hyperlink>
      <w:r w:rsidRPr="00324E8F">
        <w:rPr>
          <w:u w:val="single"/>
        </w:rPr>
        <w:t>.</w:t>
      </w:r>
    </w:p>
    <w:p w14:paraId="0D0626BD" w14:textId="77777777" w:rsidR="001F3763" w:rsidRPr="00324E8F" w:rsidRDefault="001F3763" w:rsidP="001F3763">
      <w:pPr>
        <w:rPr>
          <w:u w:val="single"/>
        </w:rPr>
      </w:pPr>
      <w:r w:rsidRPr="00324E8F">
        <w:t xml:space="preserve">It’s too early to say that Democrats can take back the Senate, but </w:t>
      </w:r>
      <w:r w:rsidRPr="00324E8F">
        <w:rPr>
          <w:u w:val="single"/>
        </w:rPr>
        <w:t>if the national environment remains this favorable for Democrats, they’ll certainly stand a pretty good chance of regaining control in November.</w:t>
      </w:r>
    </w:p>
    <w:p w14:paraId="4008D470" w14:textId="77777777" w:rsidR="001F3763" w:rsidRPr="00324E8F" w:rsidRDefault="001F3763" w:rsidP="001F3763"/>
    <w:p w14:paraId="587C7B10" w14:textId="77777777" w:rsidR="00FD732C" w:rsidRPr="00324E8F" w:rsidRDefault="00FD732C" w:rsidP="00FD732C">
      <w:pPr>
        <w:pStyle w:val="Heading2"/>
        <w:rPr>
          <w:rFonts w:cs="Times New Roman"/>
        </w:rPr>
      </w:pPr>
      <w:bookmarkStart w:id="162" w:name="_Toc45869000"/>
      <w:r w:rsidRPr="00324E8F">
        <w:rPr>
          <w:rFonts w:cs="Times New Roman"/>
        </w:rPr>
        <w:t>Links</w:t>
      </w:r>
      <w:bookmarkEnd w:id="162"/>
    </w:p>
    <w:p w14:paraId="3A89EE0E" w14:textId="77777777" w:rsidR="00FD732C" w:rsidRPr="00324E8F" w:rsidRDefault="00FD732C" w:rsidP="00FD732C"/>
    <w:p w14:paraId="587E4F60" w14:textId="77777777" w:rsidR="00FD732C" w:rsidRPr="00324E8F" w:rsidRDefault="00FD732C" w:rsidP="00FD732C">
      <w:pPr>
        <w:pStyle w:val="Heading3"/>
        <w:rPr>
          <w:rFonts w:cs="Times New Roman"/>
        </w:rPr>
      </w:pPr>
      <w:bookmarkStart w:id="163" w:name="_Toc45869001"/>
      <w:r w:rsidRPr="00324E8F">
        <w:rPr>
          <w:rFonts w:cs="Times New Roman"/>
        </w:rPr>
        <w:t>Caricature Links</w:t>
      </w:r>
      <w:bookmarkEnd w:id="163"/>
    </w:p>
    <w:p w14:paraId="00B7E9E0" w14:textId="77777777" w:rsidR="00FD732C" w:rsidRPr="00324E8F" w:rsidRDefault="00FD732C" w:rsidP="00FD732C"/>
    <w:p w14:paraId="657910C6" w14:textId="77777777" w:rsidR="00BE6BBD" w:rsidRPr="00324E8F" w:rsidRDefault="00BE6BBD" w:rsidP="00BE6BBD">
      <w:pPr>
        <w:pStyle w:val="Heading4"/>
        <w:rPr>
          <w:rFonts w:cs="Times New Roman"/>
        </w:rPr>
      </w:pPr>
      <w:r w:rsidRPr="00324E8F">
        <w:rPr>
          <w:rFonts w:cs="Times New Roman"/>
        </w:rPr>
        <w:t>Trump strategy rings hollow now – but radical left plan would fulfill his caricatures of Biden</w:t>
      </w:r>
    </w:p>
    <w:p w14:paraId="70855A56" w14:textId="77777777" w:rsidR="00BE6BBD" w:rsidRPr="00324E8F" w:rsidRDefault="00BE6BBD" w:rsidP="00BE6BBD">
      <w:pPr>
        <w:rPr>
          <w:rStyle w:val="Style13ptBold"/>
        </w:rPr>
      </w:pPr>
      <w:r w:rsidRPr="00324E8F">
        <w:rPr>
          <w:rStyle w:val="Style13ptBold"/>
        </w:rPr>
        <w:t>Marcus, Washington Post editorial editor, 7-21-20</w:t>
      </w:r>
    </w:p>
    <w:p w14:paraId="46E79059" w14:textId="77777777" w:rsidR="00BE6BBD" w:rsidRPr="00324E8F" w:rsidRDefault="00BE6BBD" w:rsidP="00BE6BBD">
      <w:pPr>
        <w:spacing w:after="0" w:line="240" w:lineRule="auto"/>
        <w:rPr>
          <w:sz w:val="24"/>
        </w:rPr>
      </w:pPr>
      <w:r w:rsidRPr="00324E8F">
        <w:t>(Ruth, June 21</w:t>
      </w:r>
      <w:r w:rsidRPr="00324E8F">
        <w:rPr>
          <w:vertAlign w:val="superscript"/>
        </w:rPr>
        <w:t>st</w:t>
      </w:r>
      <w:r w:rsidRPr="00324E8F">
        <w:t xml:space="preserve">, 2020, Washington Post, “Trump’s problem in Tulsa wasn’t just empty seats. It was empty rhetoric.”, </w:t>
      </w:r>
      <w:hyperlink r:id="rId647" w:history="1">
        <w:r w:rsidRPr="00324E8F">
          <w:rPr>
            <w:rStyle w:val="Hyperlink"/>
          </w:rPr>
          <w:t>https://www.washingtonpost.com/opinions/2020/06/21/trumps-problem-tulsa-wasnt-just-empty-seats-it-was-empty-rhetoric/</w:t>
        </w:r>
      </w:hyperlink>
      <w:r w:rsidRPr="00324E8F">
        <w:t>, accessed: 07/15/20, SS)</w:t>
      </w:r>
    </w:p>
    <w:p w14:paraId="3C9990F5" w14:textId="77777777" w:rsidR="00BE6BBD" w:rsidRPr="00324E8F" w:rsidRDefault="00BE6BBD" w:rsidP="00BE6BBD"/>
    <w:p w14:paraId="6A5ACCAF" w14:textId="77777777" w:rsidR="00BE6BBD" w:rsidRPr="00324E8F" w:rsidRDefault="00BE6BBD" w:rsidP="00BE6BBD">
      <w:pPr>
        <w:rPr>
          <w:rStyle w:val="StyleUnderline"/>
        </w:rPr>
      </w:pPr>
      <w:r w:rsidRPr="00324E8F">
        <w:t>In his first </w:t>
      </w:r>
      <w:hyperlink r:id="rId648" w:tgtFrame="_blank" w:history="1">
        <w:r w:rsidRPr="00324E8F">
          <w:rPr>
            <w:rStyle w:val="Hyperlink"/>
          </w:rPr>
          <w:t>campaign rally</w:t>
        </w:r>
      </w:hyperlink>
      <w:r w:rsidRPr="00324E8F">
        <w:t xml:space="preserve"> since the pandemic lockdowns began and Joe Biden clinched the Democratic presidential nomination, </w:t>
      </w:r>
      <w:r w:rsidRPr="00324E8F">
        <w:rPr>
          <w:rStyle w:val="StyleUnderline"/>
        </w:rPr>
        <w:t>President Trump made clear</w:t>
      </w:r>
      <w:r w:rsidRPr="00324E8F">
        <w:t xml:space="preserve"> — as clear as a stream-of-consciousness </w:t>
      </w:r>
      <w:hyperlink r:id="rId649" w:history="1">
        <w:r w:rsidRPr="00324E8F">
          <w:rPr>
            <w:rStyle w:val="Hyperlink"/>
          </w:rPr>
          <w:t>Trump speech</w:t>
        </w:r>
      </w:hyperlink>
      <w:r w:rsidRPr="00324E8F">
        <w:t xml:space="preserve"> can — </w:t>
      </w:r>
      <w:r w:rsidRPr="00324E8F">
        <w:rPr>
          <w:rStyle w:val="StyleUnderline"/>
        </w:rPr>
        <w:t>how he plans to run against Biden: He won’t, not directly.</w:t>
      </w:r>
    </w:p>
    <w:p w14:paraId="386B52EE" w14:textId="77777777" w:rsidR="00BE6BBD" w:rsidRPr="00324E8F" w:rsidRDefault="00BE6BBD" w:rsidP="00BE6BBD">
      <w:r w:rsidRPr="00324E8F">
        <w:t xml:space="preserve">Instead, </w:t>
      </w:r>
      <w:r w:rsidRPr="00324E8F">
        <w:rPr>
          <w:rStyle w:val="StyleUnderline"/>
        </w:rPr>
        <w:t>Trump will run against dual, intertwined caricatures.</w:t>
      </w:r>
    </w:p>
    <w:p w14:paraId="085949E2" w14:textId="77777777" w:rsidR="00BE6BBD" w:rsidRPr="00324E8F" w:rsidRDefault="00BE6BBD" w:rsidP="00BE6BBD">
      <w:r w:rsidRPr="00324E8F">
        <w:rPr>
          <w:rStyle w:val="StyleUnderline"/>
        </w:rPr>
        <w:t>First, against Biden as a doddering facsimile of his former self</w:t>
      </w:r>
      <w:r w:rsidRPr="00324E8F">
        <w:t xml:space="preserve"> — someone who, as Trump suggested in Tulsa on Saturday night, confuses his wife with his sister, who doesn’t comprehend the talking points written for him by the “great students in English lit” who now work for Biden.</w:t>
      </w:r>
    </w:p>
    <w:p w14:paraId="64741946" w14:textId="77777777" w:rsidR="00BE6BBD" w:rsidRPr="00324E8F" w:rsidRDefault="00BE6BBD" w:rsidP="00BE6BBD">
      <w:r w:rsidRPr="00324E8F">
        <w:rPr>
          <w:rStyle w:val="StyleUnderline"/>
        </w:rPr>
        <w:t>Second,</w:t>
      </w:r>
      <w:r w:rsidRPr="00324E8F">
        <w:t xml:space="preserve"> </w:t>
      </w:r>
      <w:r w:rsidRPr="00324E8F">
        <w:rPr>
          <w:rStyle w:val="StyleUnderline"/>
        </w:rPr>
        <w:t>against “the extremism and destruction and violence of the radical left” and against the Democratic Party as a “left-wing mob” to which the supposedly feeble Biden “has surrendered.”</w:t>
      </w:r>
    </w:p>
    <w:p w14:paraId="54FA78C8" w14:textId="77777777" w:rsidR="00BE6BBD" w:rsidRPr="00324E8F" w:rsidRDefault="00BE6BBD" w:rsidP="00BE6BBD">
      <w:pPr>
        <w:rPr>
          <w:rStyle w:val="StyleUnderline"/>
        </w:rPr>
      </w:pPr>
      <w:r w:rsidRPr="00324E8F">
        <w:rPr>
          <w:rStyle w:val="StyleUnderline"/>
        </w:rPr>
        <w:t>As Trump argued, “If the Democrats gain power, then the rioters will be in charge and no one will be safe and no one will have control. Joe Biden is not the leader of his party. Joe Biden is a helpless puppet of the radical left.”</w:t>
      </w:r>
    </w:p>
    <w:p w14:paraId="27F86F25" w14:textId="77777777" w:rsidR="00BE6BBD" w:rsidRPr="00324E8F" w:rsidRDefault="00BE6BBD" w:rsidP="00BE6BBD">
      <w:r w:rsidRPr="00324E8F">
        <w:t>If the Hillary Clinton of Trump’s 2016 portrayal was a not-so-closet socialist, Trump implicitly acknowledges that playbook needs some adjusting when it comes to Biden 2020. “He’s not radical left,” Trump said of the former vice president. “I don’t think he knows what he is anymore, but he was never radical left, but he’s controlled by the radical left, and now he’s really controlled.”</w:t>
      </w:r>
    </w:p>
    <w:p w14:paraId="00CC93CB" w14:textId="77777777" w:rsidR="00BE6BBD" w:rsidRPr="00324E8F" w:rsidRDefault="00BE6BBD" w:rsidP="00BE6BBD">
      <w:r w:rsidRPr="00324E8F">
        <w:t>Biden “has no control,” Trump said. “Does anybody honestly think he controls these radical maniacs? You know what he says to his wife when he’s not confusing her with his sister? ‘Get me the hell out of here. These people are crazy.’”</w:t>
      </w:r>
    </w:p>
    <w:p w14:paraId="434E92CF" w14:textId="77777777" w:rsidR="00BE6BBD" w:rsidRPr="00324E8F" w:rsidRDefault="00BE6BBD" w:rsidP="00BE6BBD">
      <w:r w:rsidRPr="00324E8F">
        <w:t>Really, that’s all he’s got? This two-step fearmongering — Biden’s not so bad, but he’s under the thumb of the crazies — does not add up to a winning strategy.</w:t>
      </w:r>
    </w:p>
    <w:p w14:paraId="3862F4A7" w14:textId="77777777" w:rsidR="00BE6BBD" w:rsidRPr="00324E8F" w:rsidRDefault="00BE6BBD" w:rsidP="00BE6BBD">
      <w:pPr>
        <w:rPr>
          <w:rStyle w:val="StyleUnderline"/>
        </w:rPr>
      </w:pPr>
      <w:r w:rsidRPr="00324E8F">
        <w:rPr>
          <w:rStyle w:val="StyleUnderline"/>
        </w:rPr>
        <w:t>Note the near total absence of a positive agenda for reelection. This is always a challenge for a president running for a second term, and there is an inevitable element, in any reelection campaign, of warning of progress being undone and clocks turned back.</w:t>
      </w:r>
    </w:p>
    <w:p w14:paraId="47508DB9" w14:textId="77777777" w:rsidR="00BE6BBD" w:rsidRPr="00324E8F" w:rsidRDefault="00BE6BBD" w:rsidP="00BE6BBD">
      <w:pPr>
        <w:rPr>
          <w:rStyle w:val="StyleUnderline"/>
        </w:rPr>
      </w:pPr>
      <w:r w:rsidRPr="00324E8F">
        <w:t xml:space="preserve">But the Trumpian vision, as outlined in Tulsa, is distinctively devoid of ideas. Trump spent far more time reenacting his water-drinking and ramp-walking at West Point — indeed, </w:t>
      </w:r>
      <w:r w:rsidRPr="00324E8F">
        <w:rPr>
          <w:rStyle w:val="StyleUnderline"/>
        </w:rPr>
        <w:t>he spent more time recounting his purportedly valiant negotiations with Boeing over a new Air Force One — than he did describing what he would do with four more years beyond nominating additional conservative judges.</w:t>
      </w:r>
    </w:p>
    <w:p w14:paraId="7859D0FD" w14:textId="77777777" w:rsidR="00BE6BBD" w:rsidRPr="00324E8F" w:rsidRDefault="00BE6BBD" w:rsidP="00BE6BBD">
      <w:pPr>
        <w:rPr>
          <w:rStyle w:val="StyleUnderline"/>
        </w:rPr>
      </w:pPr>
      <w:r w:rsidRPr="00324E8F">
        <w:t xml:space="preserve">Instead, </w:t>
      </w:r>
      <w:r w:rsidRPr="00324E8F">
        <w:rPr>
          <w:rStyle w:val="StyleUnderline"/>
        </w:rPr>
        <w:t>Trump is reduced to a combination of scare tactics and jaw-dropping gaslighting</w:t>
      </w:r>
      <w:r w:rsidRPr="00324E8F">
        <w:t>. Electing Biden means that “your 401(k)s and money itself will be worthless.” Right, money itself. Biden is “a puppet for China,” more than a bit rich given Trump’s own former national security adviser’s </w:t>
      </w:r>
      <w:hyperlink r:id="rId650" w:tgtFrame="_blank" w:history="1">
        <w:r w:rsidRPr="00324E8F">
          <w:rPr>
            <w:rStyle w:val="Hyperlink"/>
          </w:rPr>
          <w:t>description</w:t>
        </w:r>
      </w:hyperlink>
      <w:r w:rsidRPr="00324E8F">
        <w:t> of the president’s begging for Chinese help to win reelection. The “Dems” will “eliminate private health insurance” and “ban fracking” — no matter that Biden </w:t>
      </w:r>
      <w:hyperlink r:id="rId651" w:tgtFrame="_blank" w:history="1">
        <w:r w:rsidRPr="00324E8F">
          <w:rPr>
            <w:rStyle w:val="Hyperlink"/>
          </w:rPr>
          <w:t>does not support</w:t>
        </w:r>
      </w:hyperlink>
      <w:r w:rsidRPr="00324E8F">
        <w:t> either of these steps.</w:t>
      </w:r>
      <w:r w:rsidRPr="00324E8F">
        <w:rPr>
          <w:rStyle w:val="StyleUnderline"/>
        </w:rPr>
        <w:t xml:space="preserve"> “They want to defund and dissolve our police departments, think of that” — no matter that </w:t>
      </w:r>
      <w:hyperlink r:id="rId652" w:history="1">
        <w:r w:rsidRPr="00324E8F">
          <w:rPr>
            <w:rStyle w:val="StyleUnderline"/>
          </w:rPr>
          <w:t>Biden has rejected</w:t>
        </w:r>
      </w:hyperlink>
      <w:r w:rsidRPr="00324E8F">
        <w:rPr>
          <w:rStyle w:val="StyleUnderline"/>
        </w:rPr>
        <w:t> that approach.</w:t>
      </w:r>
    </w:p>
    <w:p w14:paraId="28B3717F" w14:textId="77777777" w:rsidR="00BE6BBD" w:rsidRPr="00324E8F" w:rsidRDefault="00BE6BBD" w:rsidP="00BE6BBD">
      <w:pPr>
        <w:rPr>
          <w:rStyle w:val="StyleUnderline"/>
        </w:rPr>
      </w:pPr>
      <w:r w:rsidRPr="00324E8F">
        <w:t xml:space="preserve">And, classic Trump, “Racial justice begins with Joe Biden’s retirement from public life.” This from the president of “very fine people” on both sides of the Charlottesville protests. </w:t>
      </w:r>
      <w:r w:rsidRPr="00324E8F">
        <w:rPr>
          <w:rStyle w:val="StyleUnderline"/>
        </w:rPr>
        <w:t>This from the president who could not, would not, make a single mention of George Floyd on Saturday night — but took pains to lament an “unhinged left-wing mob … trying to vandalize our history, desecrate our monuments, our beautiful monuments … demolish our heritage.” Our heritage. Tell me again where racial justice begins?</w:t>
      </w:r>
    </w:p>
    <w:p w14:paraId="0715EB15" w14:textId="77777777" w:rsidR="00BE6BBD" w:rsidRPr="00324E8F" w:rsidRDefault="00BE6BBD" w:rsidP="00BE6BBD">
      <w:r w:rsidRPr="00324E8F">
        <w:t xml:space="preserve">Lacking a convincing substantive case against Biden himself, </w:t>
      </w:r>
      <w:r w:rsidRPr="00324E8F">
        <w:rPr>
          <w:rStyle w:val="StyleUnderline"/>
        </w:rPr>
        <w:t>Trump labored to transform the campaign into a race against lightening-rod Democrats such as Reps. Alexandria Ocasio-Cortez (N.Y.) and Ilhan Omar (Minn.).</w:t>
      </w:r>
      <w:r w:rsidRPr="00324E8F">
        <w:t xml:space="preserve"> Biden “installed socialist Alexandria Ocasio-Cortez to be in charge of his environmental policy,” Trump claimed. Except he didn’t: The </w:t>
      </w:r>
      <w:hyperlink r:id="rId653" w:tgtFrame="_blank" w:history="1">
        <w:r w:rsidRPr="00324E8F">
          <w:rPr>
            <w:rStyle w:val="Hyperlink"/>
          </w:rPr>
          <w:t>New Yorker co-chairs</w:t>
        </w:r>
      </w:hyperlink>
      <w:r w:rsidRPr="00324E8F">
        <w:t> an </w:t>
      </w:r>
      <w:hyperlink r:id="rId654" w:tgtFrame="_blank" w:history="1">
        <w:r w:rsidRPr="00324E8F">
          <w:rPr>
            <w:rStyle w:val="Hyperlink"/>
          </w:rPr>
          <w:t>eight-member</w:t>
        </w:r>
      </w:hyperlink>
      <w:r w:rsidRPr="00324E8F">
        <w:t> climate change task force assembled by Biden and his former rival, Sen. Bernie Sanders (I-Vt.).</w:t>
      </w:r>
    </w:p>
    <w:p w14:paraId="6EE84537" w14:textId="77777777" w:rsidR="00BE6BBD" w:rsidRPr="00324E8F" w:rsidRDefault="00BE6BBD" w:rsidP="00BE6BBD">
      <w:pPr>
        <w:rPr>
          <w:rStyle w:val="StyleUnderline"/>
        </w:rPr>
      </w:pPr>
      <w:r w:rsidRPr="00324E8F">
        <w:rPr>
          <w:rStyle w:val="StyleUnderline"/>
        </w:rPr>
        <w:t>“Likewise, Representative Ilhan Omar is going to be very much involved in a Biden government,” Trump claimed</w:t>
      </w:r>
      <w:r w:rsidRPr="00324E8F">
        <w:t>. “</w:t>
      </w:r>
      <w:r w:rsidRPr="00324E8F">
        <w:rPr>
          <w:rStyle w:val="StyleUnderline"/>
        </w:rPr>
        <w:t>They will put this hate-filled America-bashing socialist front and center in deciding the fate of your family and deciding the fate of your country.” Omar, he suggested, “would like to make the government of our country just like the country from where she came, Somalia. No government, no safety, no police, no nothing. Just anarchy.”</w:t>
      </w:r>
    </w:p>
    <w:p w14:paraId="5FB43ED9" w14:textId="77777777" w:rsidR="00BE6BBD" w:rsidRPr="00324E8F" w:rsidRDefault="00BE6BBD" w:rsidP="00BE6BBD">
      <w:r w:rsidRPr="00324E8F">
        <w:t>Leave aside the </w:t>
      </w:r>
      <w:hyperlink r:id="rId655" w:history="1">
        <w:r w:rsidRPr="00324E8F">
          <w:rPr>
            <w:rStyle w:val="Hyperlink"/>
          </w:rPr>
          <w:t>go-back-to-where-you-came-from</w:t>
        </w:r>
      </w:hyperlink>
      <w:r w:rsidRPr="00324E8F">
        <w:t> dog-whistling. The notion of Omar as “very much involved” in a Biden administration is laughable. The Minnesota congresswoman backed Sanders during the primary campaign and has said </w:t>
      </w:r>
      <w:hyperlink r:id="rId656" w:history="1">
        <w:r w:rsidRPr="00324E8F">
          <w:rPr>
            <w:rStyle w:val="Hyperlink"/>
          </w:rPr>
          <w:t>she believes</w:t>
        </w:r>
      </w:hyperlink>
      <w:r w:rsidRPr="00324E8F">
        <w:t> Biden accuser Tara Reade.</w:t>
      </w:r>
    </w:p>
    <w:p w14:paraId="20DBEC04" w14:textId="77777777" w:rsidR="00BE6BBD" w:rsidRPr="00324E8F" w:rsidRDefault="00BE6BBD" w:rsidP="00BE6BBD">
      <w:pPr>
        <w:rPr>
          <w:rStyle w:val="StyleUnderline"/>
        </w:rPr>
      </w:pPr>
      <w:r w:rsidRPr="00324E8F">
        <w:rPr>
          <w:rStyle w:val="StyleUnderline"/>
        </w:rPr>
        <w:t>Trump’s problem in Tulsa wasn’t just empty seats. It was empty rhetoric.</w:t>
      </w:r>
    </w:p>
    <w:p w14:paraId="2FFA1F7C" w14:textId="77777777" w:rsidR="00BE6BBD" w:rsidRPr="00324E8F" w:rsidRDefault="00BE6BBD" w:rsidP="00BE6BBD"/>
    <w:p w14:paraId="2A93DB3E" w14:textId="77777777" w:rsidR="00FD732C" w:rsidRPr="00324E8F" w:rsidRDefault="00FD732C" w:rsidP="00FD732C">
      <w:pPr>
        <w:pStyle w:val="Heading4"/>
        <w:rPr>
          <w:rFonts w:cs="Times New Roman"/>
        </w:rPr>
      </w:pPr>
      <w:r w:rsidRPr="00324E8F">
        <w:rPr>
          <w:rFonts w:cs="Times New Roman"/>
        </w:rPr>
        <w:t>Fulfilling Trump’s prophecies about Biden will cause election to swing back in his favor</w:t>
      </w:r>
    </w:p>
    <w:p w14:paraId="054E9B17" w14:textId="77777777" w:rsidR="00FD732C" w:rsidRPr="00324E8F" w:rsidRDefault="00FD732C" w:rsidP="00FD732C">
      <w:pPr>
        <w:rPr>
          <w:rStyle w:val="Style13ptBold"/>
        </w:rPr>
      </w:pPr>
      <w:r w:rsidRPr="00324E8F">
        <w:rPr>
          <w:rStyle w:val="Style13ptBold"/>
        </w:rPr>
        <w:t>Abernathy, Washington Post contributing columnist, 7-10-20</w:t>
      </w:r>
    </w:p>
    <w:p w14:paraId="7A703444" w14:textId="77777777" w:rsidR="00324E8F" w:rsidRPr="00324E8F" w:rsidRDefault="00FD732C" w:rsidP="00FD732C">
      <w:pPr>
        <w:spacing w:after="0" w:line="240" w:lineRule="auto"/>
        <w:rPr>
          <w:sz w:val="24"/>
        </w:rPr>
      </w:pPr>
      <w:r w:rsidRPr="00324E8F">
        <w:t>(Gary, July 10</w:t>
      </w:r>
      <w:r w:rsidRPr="00324E8F">
        <w:rPr>
          <w:vertAlign w:val="superscript"/>
        </w:rPr>
        <w:t>th</w:t>
      </w:r>
      <w:r w:rsidRPr="00324E8F">
        <w:t xml:space="preserve">, 2020, Washington Post, “The political pendulum has swung away from Trump. But there’s time for it to swing back.”, </w:t>
      </w:r>
      <w:hyperlink r:id="rId657" w:history="1">
        <w:r w:rsidRPr="00324E8F">
          <w:rPr>
            <w:rStyle w:val="Hyperlink"/>
          </w:rPr>
          <w:t>https://www.washingtonpost.com/opinions/2020/07/10/political-pendulum-has-swung-away-trump-theres-time-it-swing-back/?utm_campaign=wp_opinions_pm&amp;utm_medium=email&amp;utm_source=newsletter&amp;wpisrc=nl_popns</w:t>
        </w:r>
      </w:hyperlink>
      <w:r w:rsidRPr="00324E8F">
        <w:t>, accessed: 07/15/20, SS)</w:t>
      </w:r>
    </w:p>
    <w:p w14:paraId="2F094178" w14:textId="60C1809F" w:rsidR="00FD732C" w:rsidRPr="00324E8F" w:rsidRDefault="00FD732C" w:rsidP="00FD732C"/>
    <w:p w14:paraId="112160F1" w14:textId="77777777" w:rsidR="00FD732C" w:rsidRPr="00324E8F" w:rsidRDefault="00FD732C" w:rsidP="00FD732C">
      <w:r w:rsidRPr="00324E8F">
        <w:t xml:space="preserve">HILLSBORO, Ohio — </w:t>
      </w:r>
      <w:r w:rsidRPr="00324E8F">
        <w:rPr>
          <w:rStyle w:val="StyleUnderline"/>
        </w:rPr>
        <w:t>Our political pendulum typically swings in short, almost imperceptible strokes</w:t>
      </w:r>
      <w:r w:rsidRPr="00324E8F">
        <w:t xml:space="preserve"> — for instance, modestly left in 1992 from George H.W. Bush to Bill Clinton, to modestly right again, from Clinton to George W. Bush in 2000. Occasionally the arc is wider, as in 1980’s dramatic shift to the right and Ronald Reagan, and 2008’s shift leftward with the Barack Obama victory.</w:t>
      </w:r>
    </w:p>
    <w:p w14:paraId="4890AC32" w14:textId="77777777" w:rsidR="00FD732C" w:rsidRPr="00324E8F" w:rsidRDefault="00FD732C" w:rsidP="00FD732C">
      <w:r w:rsidRPr="00324E8F">
        <w:t>Seldom has the pendulum swung as fast and far as 2016, when Obama gave way to Donald J. Trump, giving Americans whiplash and confounding pundits who thought that Obama’s election had ushered in a new era.</w:t>
      </w:r>
    </w:p>
    <w:p w14:paraId="712AC38E" w14:textId="77777777" w:rsidR="00FD732C" w:rsidRPr="00324E8F" w:rsidRDefault="00FD732C" w:rsidP="00FD732C">
      <w:pPr>
        <w:rPr>
          <w:rStyle w:val="StyleUnderline"/>
        </w:rPr>
      </w:pPr>
      <w:r w:rsidRPr="00324E8F">
        <w:t xml:space="preserve">A pendulum swinging so wildly one way will, sooner or later, rebound just as wildly. That is what we are witnessing now. </w:t>
      </w:r>
      <w:r w:rsidRPr="00324E8F">
        <w:rPr>
          <w:rStyle w:val="StyleUnderline"/>
        </w:rPr>
        <w:t>The battle cry of resistance is rousing the nation’s most pugnacious left-wing elements — in response to recent events, including the horrifying killing of George Floyd by a Minneapolis police officer, but also to the continuing existence of Trump.</w:t>
      </w:r>
    </w:p>
    <w:p w14:paraId="109D0863" w14:textId="77777777" w:rsidR="00FD732C" w:rsidRPr="00324E8F" w:rsidRDefault="00FD732C" w:rsidP="00FD732C">
      <w:r w:rsidRPr="00324E8F">
        <w:t>Floyd’s death has prompted a long-overdue reckoning on racial bias throughout U.S. society; addressing the issue should transcend partisan politics, though of course there will be disagreement on the best way forward. Attitudes toward Trump, however, are a matter of right-left partisanship through and through.</w:t>
      </w:r>
    </w:p>
    <w:p w14:paraId="735783B8" w14:textId="77777777" w:rsidR="00FD732C" w:rsidRPr="00324E8F" w:rsidRDefault="00FD732C" w:rsidP="00FD732C">
      <w:pPr>
        <w:rPr>
          <w:rStyle w:val="StyleUnderline"/>
        </w:rPr>
      </w:pPr>
      <w:r w:rsidRPr="00324E8F">
        <w:rPr>
          <w:rStyle w:val="StyleUnderline"/>
        </w:rPr>
        <w:t>While most pendulum arcs are demarcated by presidential elections, the wild leftward swing of our current ride has been so abrupt that it might reverse itself even before November. Consider recent developments, some understandable, but many bewildering in their rejection of law and embrace of chaos.</w:t>
      </w:r>
    </w:p>
    <w:p w14:paraId="7F652E2A" w14:textId="77777777" w:rsidR="00FD732C" w:rsidRPr="00324E8F" w:rsidRDefault="00FD732C" w:rsidP="00FD732C">
      <w:pPr>
        <w:rPr>
          <w:rStyle w:val="StyleUnderline"/>
        </w:rPr>
      </w:pPr>
      <w:r w:rsidRPr="00324E8F">
        <w:rPr>
          <w:rStyle w:val="StyleUnderline"/>
        </w:rPr>
        <w:t>Big </w:t>
      </w:r>
      <w:hyperlink r:id="rId658" w:tgtFrame="_blank" w:history="1">
        <w:r w:rsidRPr="00324E8F">
          <w:rPr>
            <w:rStyle w:val="StyleUnderline"/>
          </w:rPr>
          <w:t>city</w:t>
        </w:r>
      </w:hyperlink>
      <w:r w:rsidRPr="00324E8F">
        <w:rPr>
          <w:rStyle w:val="StyleUnderline"/>
        </w:rPr>
        <w:t> </w:t>
      </w:r>
      <w:hyperlink r:id="rId659" w:tgtFrame="_blank" w:history="1">
        <w:r w:rsidRPr="00324E8F">
          <w:rPr>
            <w:rStyle w:val="StyleUnderline"/>
          </w:rPr>
          <w:t>governments</w:t>
        </w:r>
      </w:hyperlink>
      <w:r w:rsidRPr="00324E8F">
        <w:rPr>
          <w:rStyle w:val="StyleUnderline"/>
        </w:rPr>
        <w:t> </w:t>
      </w:r>
      <w:hyperlink r:id="rId660" w:tgtFrame="_blank" w:history="1">
        <w:r w:rsidRPr="00324E8F">
          <w:rPr>
            <w:rStyle w:val="StyleUnderline"/>
          </w:rPr>
          <w:t>are</w:t>
        </w:r>
      </w:hyperlink>
      <w:r w:rsidRPr="00324E8F">
        <w:rPr>
          <w:rStyle w:val="StyleUnderline"/>
        </w:rPr>
        <w:t> seriously considering dramatically defunding their police departments.</w:t>
      </w:r>
      <w:r w:rsidRPr="00324E8F">
        <w:t xml:space="preserve"> The mayor of Seattle gave her blessing to a citizen takeover of an entire police-free neighborhood, finally ordering the so-called Capitol Hill Organized Protest area </w:t>
      </w:r>
      <w:hyperlink r:id="rId661" w:history="1">
        <w:r w:rsidRPr="00324E8F">
          <w:rPr>
            <w:rStyle w:val="Hyperlink"/>
          </w:rPr>
          <w:t>cleared out</w:t>
        </w:r>
      </w:hyperlink>
      <w:r w:rsidRPr="00324E8F">
        <w:t xml:space="preserve"> only after entirely foreseeable acts of violence, including two fatal shootings. </w:t>
      </w:r>
      <w:r w:rsidRPr="00324E8F">
        <w:rPr>
          <w:rStyle w:val="StyleUnderline"/>
        </w:rPr>
        <w:t>In Baltimore, police stood by as protesters </w:t>
      </w:r>
      <w:hyperlink r:id="rId662" w:tgtFrame="_blank" w:history="1">
        <w:r w:rsidRPr="00324E8F">
          <w:rPr>
            <w:rStyle w:val="StyleUnderline"/>
          </w:rPr>
          <w:t>toppled a statue</w:t>
        </w:r>
      </w:hyperlink>
      <w:r w:rsidRPr="00324E8F">
        <w:rPr>
          <w:rStyle w:val="StyleUnderline"/>
        </w:rPr>
        <w:t> of Christopher Columbus and tossed it in pieces into the city’s Inner Harbor. Like the novel </w:t>
      </w:r>
      <w:hyperlink r:id="rId663" w:tgtFrame="_blank" w:history="1">
        <w:r w:rsidRPr="00324E8F">
          <w:rPr>
            <w:rStyle w:val="StyleUnderline"/>
          </w:rPr>
          <w:t>coronavirus</w:t>
        </w:r>
      </w:hyperlink>
      <w:r w:rsidRPr="00324E8F">
        <w:rPr>
          <w:rStyle w:val="StyleUnderline"/>
        </w:rPr>
        <w:t>, new pandemonium hot spots emerge every week.</w:t>
      </w:r>
    </w:p>
    <w:p w14:paraId="67A8F911" w14:textId="77777777" w:rsidR="00FD732C" w:rsidRPr="00324E8F" w:rsidRDefault="00FD732C" w:rsidP="00FD732C">
      <w:r w:rsidRPr="00324E8F">
        <w:t>Most people can understand the fervor behind assaults on Confederate symbols and statuary, but the effort to correct that history of inequity has led to a mad competition to define everything as racist. Last week, a CNN reporter </w:t>
      </w:r>
      <w:hyperlink r:id="rId664" w:history="1">
        <w:r w:rsidRPr="00324E8F">
          <w:rPr>
            <w:rStyle w:val="Hyperlink"/>
          </w:rPr>
          <w:t>described Trump’s remarks</w:t>
        </w:r>
      </w:hyperlink>
      <w:r w:rsidRPr="00324E8F">
        <w:t> at Mount Rushmore as the president “standing in front of a monument to two slave owners and on land wrestled away from Native Americans.” Her worst-possible-light characterization easily outshone all rivals that day.</w:t>
      </w:r>
    </w:p>
    <w:p w14:paraId="5867EC19" w14:textId="77777777" w:rsidR="00FD732C" w:rsidRPr="00324E8F" w:rsidRDefault="00FD732C" w:rsidP="00FD732C">
      <w:r w:rsidRPr="00324E8F">
        <w:t>On a lesser scale, but just as annoying for being unnecessarily divisive, are recent decisions from entertainment and news media designed to demonstrate their wokeness. </w:t>
      </w:r>
      <w:hyperlink r:id="rId665" w:history="1">
        <w:r w:rsidRPr="00324E8F">
          <w:rPr>
            <w:rStyle w:val="Hyperlink"/>
          </w:rPr>
          <w:t>HBO Max tacked </w:t>
        </w:r>
      </w:hyperlink>
      <w:r w:rsidRPr="00324E8F">
        <w:t>a four-minute introductory disclaimer onto “Gone with the Wind,” “contextualizing” the film’s romanticized depiction of the Old South — foreshadowing the application of 21st century sensibilities to other classic works of art. We used to credit viewers with the ability to “contextualize” works from a previous era all on their own.</w:t>
      </w:r>
    </w:p>
    <w:p w14:paraId="25D95CA4" w14:textId="77777777" w:rsidR="00FD732C" w:rsidRPr="00324E8F" w:rsidRDefault="00FD732C" w:rsidP="00FD732C">
      <w:hyperlink r:id="rId666" w:history="1">
        <w:r w:rsidRPr="00324E8F">
          <w:rPr>
            <w:rStyle w:val="Hyperlink"/>
          </w:rPr>
          <w:t>The Associated Press</w:t>
        </w:r>
      </w:hyperlink>
      <w:r w:rsidRPr="00324E8F">
        <w:t> joined a growing list in media announcing it was altering its style to capitalize the “B” in “black” when referring to people “in a racial, ethnic or cultural context.” That’s fine, and so the same goes for “white,” right? No. AP decided that the white population will keep the lower-case “w,” at least for now.</w:t>
      </w:r>
    </w:p>
    <w:p w14:paraId="1EC3C617" w14:textId="77777777" w:rsidR="00FD732C" w:rsidRPr="00324E8F" w:rsidRDefault="00FD732C" w:rsidP="00FD732C">
      <w:hyperlink r:id="rId667" w:history="1">
        <w:r w:rsidRPr="00324E8F">
          <w:rPr>
            <w:rStyle w:val="Hyperlink"/>
          </w:rPr>
          <w:t>Columbia Journalism Review</w:t>
        </w:r>
      </w:hyperlink>
      <w:r w:rsidRPr="00324E8F">
        <w:t> struggled to explain why it adopted the same rule, noting, among other tidbits, “For many people, Black reflects a shared sense of identity and community. White carries a different set of meanings; capitalizing the word in this context risks following the lead of white supremacists.” Or it might just treat both races with equal respect. It is telling that an editor’s note was later added: “This piece has been updated for clarity. An earlier version included an explanation that was off-base ... We … will continue to discuss this subject internally.” Clearly, a decision in search of a reason.</w:t>
      </w:r>
    </w:p>
    <w:p w14:paraId="579310E8" w14:textId="77777777" w:rsidR="00FD732C" w:rsidRPr="00324E8F" w:rsidRDefault="00FD732C" w:rsidP="00FD732C">
      <w:pPr>
        <w:rPr>
          <w:rStyle w:val="StyleUnderline"/>
        </w:rPr>
      </w:pPr>
      <w:r w:rsidRPr="00324E8F">
        <w:t xml:space="preserve">After Floyd’s death, Americans of every stripe were in broad agreement that </w:t>
      </w:r>
      <w:r w:rsidRPr="00324E8F">
        <w:rPr>
          <w:rStyle w:val="StyleUnderline"/>
        </w:rPr>
        <w:t>we must more aggressively address racial disparities. But it would be a mistake to confuse that consensus with a radical mandate that could end up making Trump appear reasonable by comparison — an outcome that the president might try encouraging by abandoning his pro-Confederate rhetoric, focusing more attention on crucial police reforms and ending attacks that too often appear race-baiting.</w:t>
      </w:r>
    </w:p>
    <w:p w14:paraId="3FFC8918" w14:textId="77777777" w:rsidR="00FD732C" w:rsidRPr="00324E8F" w:rsidRDefault="00FD732C" w:rsidP="00FD732C">
      <w:pPr>
        <w:rPr>
          <w:rStyle w:val="StyleUnderline"/>
        </w:rPr>
      </w:pPr>
      <w:r w:rsidRPr="00324E8F">
        <w:t xml:space="preserve">The speed at which events have swung their way has made the left’s social justice warriors giddy with anticipation that one white man in his 70s will be forced from the Oval Office in favor of another white man in his 70s. </w:t>
      </w:r>
      <w:r w:rsidRPr="00324E8F">
        <w:rPr>
          <w:rStyle w:val="StyleUnderline"/>
        </w:rPr>
        <w:t>But misreading the moment could send the pendulum hurtling just as quickly and fiercely back in Trump’s direction.</w:t>
      </w:r>
    </w:p>
    <w:p w14:paraId="56243E60" w14:textId="08C9E7A5" w:rsidR="00FD732C" w:rsidRPr="00324E8F" w:rsidRDefault="00FD732C" w:rsidP="00FD732C"/>
    <w:p w14:paraId="52DB4ABA" w14:textId="77777777" w:rsidR="00BA49EA" w:rsidRPr="00324E8F" w:rsidRDefault="00BA49EA" w:rsidP="00BA49EA">
      <w:pPr>
        <w:pStyle w:val="Heading4"/>
        <w:rPr>
          <w:rFonts w:cs="Times New Roman"/>
        </w:rPr>
      </w:pPr>
      <w:r w:rsidRPr="00324E8F">
        <w:rPr>
          <w:rFonts w:cs="Times New Roman"/>
        </w:rPr>
        <w:t>Reform surrounding policing gives Trump support</w:t>
      </w:r>
    </w:p>
    <w:p w14:paraId="41CE9E55" w14:textId="77777777" w:rsidR="00BA49EA" w:rsidRPr="00324E8F" w:rsidRDefault="00BA49EA" w:rsidP="00BA49EA">
      <w:pPr>
        <w:rPr>
          <w:rStyle w:val="Style13ptBold"/>
        </w:rPr>
      </w:pPr>
      <w:r w:rsidRPr="00324E8F">
        <w:rPr>
          <w:rStyle w:val="Style13ptBold"/>
        </w:rPr>
        <w:t>Raleigh, Federalist Senior Policy Columnist, 7-15-20</w:t>
      </w:r>
    </w:p>
    <w:p w14:paraId="2E9CF7C6" w14:textId="77777777" w:rsidR="00BA49EA" w:rsidRPr="00324E8F" w:rsidRDefault="00BA49EA" w:rsidP="00BA49EA">
      <w:pPr>
        <w:spacing w:after="0" w:line="240" w:lineRule="auto"/>
        <w:rPr>
          <w:sz w:val="24"/>
        </w:rPr>
      </w:pPr>
      <w:r w:rsidRPr="00324E8F">
        <w:t>(Helen, July 15</w:t>
      </w:r>
      <w:r w:rsidRPr="00324E8F">
        <w:rPr>
          <w:vertAlign w:val="superscript"/>
        </w:rPr>
        <w:t>th</w:t>
      </w:r>
      <w:r w:rsidRPr="00324E8F">
        <w:t xml:space="preserve">, 2020, The Federalist, “ ‘Defund The Police’ Has Increased Gun Sales and Support for Trump”, </w:t>
      </w:r>
      <w:hyperlink r:id="rId668" w:history="1">
        <w:r w:rsidRPr="00324E8F">
          <w:rPr>
            <w:rStyle w:val="Hyperlink"/>
          </w:rPr>
          <w:t>https://thefederalist.com/2020/07/15/defund-the-police-has-increased-gun-sales-and-support-for-trump/</w:t>
        </w:r>
      </w:hyperlink>
      <w:r w:rsidRPr="00324E8F">
        <w:t>, accessed: 07/15/20, SS)</w:t>
      </w:r>
    </w:p>
    <w:p w14:paraId="56DA390D" w14:textId="77777777" w:rsidR="00BA49EA" w:rsidRPr="00324E8F" w:rsidRDefault="00BA49EA" w:rsidP="00BA49EA"/>
    <w:p w14:paraId="0CCB8490" w14:textId="77777777" w:rsidR="00BA49EA" w:rsidRPr="00324E8F" w:rsidRDefault="00BA49EA" w:rsidP="00BA49EA">
      <w:r w:rsidRPr="00324E8F">
        <w:t>Sen. </w:t>
      </w:r>
      <w:hyperlink r:id="rId669" w:history="1">
        <w:r w:rsidRPr="00324E8F">
          <w:rPr>
            <w:rStyle w:val="Hyperlink"/>
          </w:rPr>
          <w:t>Bernie Sanders</w:t>
        </w:r>
      </w:hyperlink>
      <w:r w:rsidRPr="00324E8F">
        <w:t> (I-Vt.) wants to take federal funds away from any police department that has violated the civil rights of the citizens they serve. The Minneapolis City Council agreed with calls from Rep. Ilhan Omar (D-Minn.) to disband the city’s police department and unanimously passed a resolution to replace the police with a “community-led public safety system.” Los Angeles Mayor Eric Garcetti seeks to cut $150 million from the police budget. New York City Mayor Bill de Blasio announced he would slash the city’s police department budget too.</w:t>
      </w:r>
    </w:p>
    <w:p w14:paraId="76A93DCF" w14:textId="77777777" w:rsidR="00BA49EA" w:rsidRPr="00324E8F" w:rsidRDefault="00BA49EA" w:rsidP="00BA49EA">
      <w:r w:rsidRPr="00324E8F">
        <w:t>Despite all these actions, some leftists are engaging in </w:t>
      </w:r>
      <w:hyperlink r:id="rId670" w:history="1">
        <w:r w:rsidRPr="00324E8F">
          <w:rPr>
            <w:rStyle w:val="Hyperlink"/>
          </w:rPr>
          <w:t>word gymnastics</w:t>
        </w:r>
      </w:hyperlink>
      <w:r w:rsidRPr="00324E8F">
        <w:t> by stating that “defund” really means reform. Yet, in a New York Times </w:t>
      </w:r>
      <w:hyperlink r:id="rId671" w:history="1">
        <w:r w:rsidRPr="00324E8F">
          <w:rPr>
            <w:rStyle w:val="Hyperlink"/>
          </w:rPr>
          <w:t>op-ed</w:t>
        </w:r>
      </w:hyperlink>
      <w:r w:rsidRPr="00324E8F">
        <w:t xml:space="preserve"> titled </w:t>
      </w:r>
      <w:r w:rsidRPr="00324E8F">
        <w:rPr>
          <w:rStyle w:val="StyleUnderline"/>
        </w:rPr>
        <w:t>“Yes, We Mean Literally Abolish the Police,” Mariame Kaba — an activist and an anti-crime organizer — clarified for Americans what “Defund the Police” means.</w:t>
      </w:r>
    </w:p>
    <w:p w14:paraId="55B52290" w14:textId="77777777" w:rsidR="00BA49EA" w:rsidRPr="00324E8F" w:rsidRDefault="00BA49EA" w:rsidP="00BA49EA">
      <w:r w:rsidRPr="00324E8F">
        <w:t>Kaba writes, “We don’t want to just close police departments. We want to make them obsolete.” She criticized a </w:t>
      </w:r>
      <w:hyperlink r:id="rId672" w:history="1">
        <w:r w:rsidRPr="00324E8F">
          <w:rPr>
            <w:rStyle w:val="Hyperlink"/>
          </w:rPr>
          <w:t>police reform bill</w:t>
        </w:r>
      </w:hyperlink>
      <w:r w:rsidRPr="00324E8F">
        <w:t> put forth by Democrats as something that was tried and failed in the past. She concluded the police couldn’t be reformed because they are always racist, violent, and “don’t catch the bad guys.”</w:t>
      </w:r>
    </w:p>
    <w:p w14:paraId="20FBCB9A" w14:textId="77777777" w:rsidR="00BA49EA" w:rsidRPr="00324E8F" w:rsidRDefault="00BA49EA" w:rsidP="00BA49EA">
      <w:r w:rsidRPr="00324E8F">
        <w:t>She states, “</w:t>
      </w:r>
      <w:r w:rsidRPr="00324E8F">
        <w:rPr>
          <w:rStyle w:val="StyleUnderline"/>
        </w:rPr>
        <w:t xml:space="preserve">The surest way of reducing police violence is to reduce the power of the police, by cutting budgets and the number of officers in half” </w:t>
      </w:r>
      <w:r w:rsidRPr="00324E8F">
        <w:t>as an immediate step. But don’t confuse that with her ultimate goal: “We don’t want to just close police departments. We want to make them obsolete.”</w:t>
      </w:r>
    </w:p>
    <w:p w14:paraId="76BE8BE3" w14:textId="77777777" w:rsidR="00BA49EA" w:rsidRPr="00324E8F" w:rsidRDefault="00BA49EA" w:rsidP="00BA49EA">
      <w:r w:rsidRPr="00324E8F">
        <w:t>Without the police, what should the community do to protect themselves against criminals? Kaba suggested using “community care workers” to address mental health issues and “restorative-justice models” instead of “throwing people in prison.”</w:t>
      </w:r>
    </w:p>
    <w:p w14:paraId="07098578" w14:textId="77777777" w:rsidR="00BA49EA" w:rsidRPr="00324E8F" w:rsidRDefault="00BA49EA" w:rsidP="00BA49EA">
      <w:r w:rsidRPr="00324E8F">
        <w:t>Thanks to Kaba’s clarification, it seems even many of the leftist readers of The New York Times reject the call to “defund the police” once they grasp its true meaning. One comment at NYTimes.com that accrued more than 2,600 “likes” said: “This is a fantasy. You can fund all the social programs you want, you won’t eliminate crime or disorder. I appreciate law and order.”</w:t>
      </w:r>
    </w:p>
    <w:p w14:paraId="135205C4" w14:textId="77777777" w:rsidR="00BA49EA" w:rsidRPr="00324E8F" w:rsidRDefault="00BA49EA" w:rsidP="00BA49EA">
      <w:r w:rsidRPr="00324E8F">
        <w:t>Another one with more than 1,300 “likes” wrote: “This is a non-starter for me. Serious reform is needed. But you might as well call for abolishing hospitals or grocery stores.” A man who says he lived in the Bronx during the 1970s exclaimed he knew from firsthand experience that abolishing police is “a terrible idea.”</w:t>
      </w:r>
    </w:p>
    <w:p w14:paraId="4CB3FA62" w14:textId="77777777" w:rsidR="00BA49EA" w:rsidRPr="00324E8F" w:rsidRDefault="00BA49EA" w:rsidP="00BA49EA">
      <w:pPr>
        <w:rPr>
          <w:rStyle w:val="StyleUnderline"/>
        </w:rPr>
      </w:pPr>
      <w:r w:rsidRPr="00324E8F">
        <w:t xml:space="preserve">These readers who disagree with Kaba are not in the minority. </w:t>
      </w:r>
      <w:r w:rsidRPr="00324E8F">
        <w:rPr>
          <w:rStyle w:val="StyleUnderline"/>
        </w:rPr>
        <w:t>An ABC News/Ipsos poll </w:t>
      </w:r>
      <w:hyperlink r:id="rId673" w:history="1">
        <w:r w:rsidRPr="00324E8F">
          <w:rPr>
            <w:rStyle w:val="StyleUnderline"/>
          </w:rPr>
          <w:t>finds</w:t>
        </w:r>
      </w:hyperlink>
      <w:r w:rsidRPr="00324E8F">
        <w:rPr>
          <w:rStyle w:val="StyleUnderline"/>
        </w:rPr>
        <w:t> 64 percent of Americans oppose the “defund the police” movement and reject many of its goals, such as reallocating police department funding to mental health, housing, and education programs. Even 43 percent of Democrats oppose both defunding the police and reallocating funding to other causes. The poll reveals that the majority of Americans do believe that police keep them safe and a society without police is unthinkable and dangerous.</w:t>
      </w:r>
    </w:p>
    <w:p w14:paraId="2F9954B3" w14:textId="77777777" w:rsidR="00BA49EA" w:rsidRPr="00324E8F" w:rsidRDefault="00BA49EA" w:rsidP="00BA49EA">
      <w:r w:rsidRPr="00324E8F">
        <w:t>The recent weeks of unrest across America have only served to reinforce the idea that policing is needed to maintain law and order. Americans saw that when police pull back, a movement that started with a legitimate grievance was quickly hijacked by criminals who are bent on destroying the communities and livelihoods of black and Caucasian Americans alike.</w:t>
      </w:r>
    </w:p>
    <w:p w14:paraId="28531B5D" w14:textId="77777777" w:rsidR="00BA49EA" w:rsidRPr="00324E8F" w:rsidRDefault="00BA49EA" w:rsidP="00BA49EA">
      <w:r w:rsidRPr="00324E8F">
        <w:t>Burning down black-owned businesses, looting Louis Vuitton stores, and killing black police officers had nothing to do with finding justice for George Floyd. The combination of the pandemic, the riots, and now the calls for defunding the police have </w:t>
      </w:r>
      <w:hyperlink r:id="rId674" w:history="1">
        <w:r w:rsidRPr="00324E8F">
          <w:rPr>
            <w:rStyle w:val="Hyperlink"/>
          </w:rPr>
          <w:t>convinced</w:t>
        </w:r>
      </w:hyperlink>
      <w:r w:rsidRPr="00324E8F">
        <w:t> many Americans that they need to become gun owners so they can protect themselves, their families, and their communities.</w:t>
      </w:r>
    </w:p>
    <w:p w14:paraId="174D8B71" w14:textId="77777777" w:rsidR="00BA49EA" w:rsidRPr="00324E8F" w:rsidRDefault="00BA49EA" w:rsidP="00BA49EA">
      <w:r w:rsidRPr="00324E8F">
        <w:t>USA Today </w:t>
      </w:r>
      <w:hyperlink r:id="rId675" w:history="1">
        <w:r w:rsidRPr="00324E8F">
          <w:rPr>
            <w:rStyle w:val="Hyperlink"/>
          </w:rPr>
          <w:t>reports</w:t>
        </w:r>
      </w:hyperlink>
      <w:r w:rsidRPr="00324E8F">
        <w:t> that Americans are loading up on guns and ammo in the wake of the riots. Firearm sales went up 78 percent in the last week of May, compared to the same time in 2019. The online ammunition website Ammo.com saw a 602 percent increase in revenue since the pandemic.</w:t>
      </w:r>
    </w:p>
    <w:p w14:paraId="14EB1A90" w14:textId="77777777" w:rsidR="00BA49EA" w:rsidRPr="00324E8F" w:rsidRDefault="00BA49EA" w:rsidP="00BA49EA">
      <w:r w:rsidRPr="00324E8F">
        <w:rPr>
          <w:rStyle w:val="StyleUnderline"/>
        </w:rPr>
        <w:t>The International Firearm Specialist Academy website saw a 50 percent rise in first-time gun owners taking online training classes. The FBI reported more than 3 million background checks in May</w:t>
      </w:r>
      <w:r w:rsidRPr="00324E8F">
        <w:t>, the highest for on record for that month. Gun and ammo manufacturers and retail shops expect sales to remain strong in June too.</w:t>
      </w:r>
    </w:p>
    <w:p w14:paraId="1A66B5BF" w14:textId="77777777" w:rsidR="00BA49EA" w:rsidRPr="00324E8F" w:rsidRDefault="00BA49EA" w:rsidP="00BA49EA">
      <w:pPr>
        <w:rPr>
          <w:rStyle w:val="StyleUnderline"/>
        </w:rPr>
      </w:pPr>
      <w:r w:rsidRPr="00324E8F">
        <w:t>Gun restriction has long been a top issue in the Democratic Party’s platform. During the Democrat presidential primary race, all candidates </w:t>
      </w:r>
      <w:hyperlink r:id="rId676" w:history="1">
        <w:r w:rsidRPr="00324E8F">
          <w:rPr>
            <w:rStyle w:val="Hyperlink"/>
          </w:rPr>
          <w:t>advocated</w:t>
        </w:r>
      </w:hyperlink>
      <w:r w:rsidRPr="00324E8F">
        <w:t xml:space="preserve"> for strict gun laws including universal background checks and the banning of assault weapons. </w:t>
      </w:r>
      <w:r w:rsidRPr="00324E8F">
        <w:rPr>
          <w:rStyle w:val="StyleUnderline"/>
        </w:rPr>
        <w:t>The recent surge of firearm sales presents Democrats a dilemma: they can’t call for defunding the police and gun control at the same time. Democrats have to choose one.</w:t>
      </w:r>
    </w:p>
    <w:p w14:paraId="71571309" w14:textId="77777777" w:rsidR="00BA49EA" w:rsidRPr="00324E8F" w:rsidRDefault="00BA49EA" w:rsidP="00BA49EA">
      <w:r w:rsidRPr="00324E8F">
        <w:rPr>
          <w:rStyle w:val="StyleUnderline"/>
        </w:rPr>
        <w:t>If they keep supporting the “defund the police” movement, Democrats will lose on the gun control issue because when Americans hear “defunding the police,” they hear government giving up enforcing laws and protecting law-abiding citizens. They envision a lawless world where no one will help them</w:t>
      </w:r>
      <w:r w:rsidRPr="00324E8F">
        <w:t xml:space="preserve"> when criminals rob their houses or attempt to rape women.</w:t>
      </w:r>
    </w:p>
    <w:p w14:paraId="34823861" w14:textId="77777777" w:rsidR="00BA49EA" w:rsidRPr="00324E8F" w:rsidRDefault="00BA49EA" w:rsidP="00BA49EA">
      <w:pPr>
        <w:rPr>
          <w:rStyle w:val="StyleUnderline"/>
        </w:rPr>
      </w:pPr>
      <w:r w:rsidRPr="00324E8F">
        <w:t>Americans don’t need any </w:t>
      </w:r>
      <w:hyperlink r:id="rId677" w:history="1">
        <w:r w:rsidRPr="00324E8F">
          <w:rPr>
            <w:rStyle w:val="Hyperlink"/>
          </w:rPr>
          <w:t>data</w:t>
        </w:r>
      </w:hyperlink>
      <w:r w:rsidRPr="00324E8F">
        <w:t xml:space="preserve"> (although there is plenty) to tell them that when police retreat, crime spikes. </w:t>
      </w:r>
      <w:r w:rsidRPr="00324E8F">
        <w:rPr>
          <w:rStyle w:val="StyleUnderline"/>
        </w:rPr>
        <w:t>As long as there is a persistent call for defunding the police, Americans will take matters into their own hands by becoming gun owners and Democrats will fail to win hearts and minds on the gun control issue.</w:t>
      </w:r>
    </w:p>
    <w:p w14:paraId="02B9C1AD" w14:textId="77777777" w:rsidR="00BA49EA" w:rsidRPr="00324E8F" w:rsidRDefault="00BA49EA" w:rsidP="00BA49EA">
      <w:r w:rsidRPr="00324E8F">
        <w:rPr>
          <w:rStyle w:val="StyleUnderline"/>
        </w:rPr>
        <w:t>The “Defund the Police” movement has not only turned more Americans into gun owners and supporters for the Second Amendment, but may prove to be a boon for President Trump’s reelection campaign</w:t>
      </w:r>
      <w:r w:rsidRPr="00324E8F">
        <w:t>. Since downtown Oakland saw some of the </w:t>
      </w:r>
      <w:hyperlink r:id="rId678" w:history="1">
        <w:r w:rsidRPr="00324E8F">
          <w:rPr>
            <w:rStyle w:val="Hyperlink"/>
          </w:rPr>
          <w:t>worst riots and looting</w:t>
        </w:r>
      </w:hyperlink>
      <w:r w:rsidRPr="00324E8F">
        <w:t> in the nation, I recently checked in with a friend who lives there to make sure she and her family are safe.</w:t>
      </w:r>
    </w:p>
    <w:p w14:paraId="2B47B48F" w14:textId="77777777" w:rsidR="00BA49EA" w:rsidRPr="00324E8F" w:rsidRDefault="00BA49EA" w:rsidP="00BA49EA">
      <w:r w:rsidRPr="00324E8F">
        <w:t>Like me, she’s an immigrant from China and experienced Chairman Mao Zedong’s “Cultural Revolution” when growing up. Unlike me, she has supported Democrats for years. She loathes everything Trump stands for, from his immigration rhetoric to positions on foreign policy. For the sake of our friendship, we typically avoid discussing domestic politics as well.</w:t>
      </w:r>
    </w:p>
    <w:p w14:paraId="78E699F4" w14:textId="77777777" w:rsidR="00BA49EA" w:rsidRPr="00324E8F" w:rsidRDefault="00BA49EA" w:rsidP="00BA49EA">
      <w:r w:rsidRPr="00324E8F">
        <w:t>This time, however, she went straight to domestic politics. She told me she and her family were safe but the riots and looting in downtown Oakland were terrifying. She was heartbroken to see so many immigrant-owned “mom and pop” stores ransacked or even burned to the ground.</w:t>
      </w:r>
    </w:p>
    <w:p w14:paraId="41AD2BD6" w14:textId="77777777" w:rsidR="00BA49EA" w:rsidRPr="00324E8F" w:rsidRDefault="00BA49EA" w:rsidP="00BA49EA">
      <w:pPr>
        <w:rPr>
          <w:rStyle w:val="StyleUnderline"/>
        </w:rPr>
      </w:pPr>
      <w:r w:rsidRPr="00324E8F">
        <w:t xml:space="preserve">She conveyed that while she wanted to see justice for Floyd, night after night of destruction and lawlessness were just “too much.” They reminded her of China’s “Cultural Revolution” from 1966-1976. She told me: “I didn’t come all this way to America to re-live a ‘Cultural Revolution’ in 2020.” Then she said something I would never have thought she’d say before: </w:t>
      </w:r>
      <w:r w:rsidRPr="00324E8F">
        <w:rPr>
          <w:rStyle w:val="StyleUnderline"/>
        </w:rPr>
        <w:t>“Trump is right. We need law and order.”</w:t>
      </w:r>
    </w:p>
    <w:p w14:paraId="2B7796DF" w14:textId="77777777" w:rsidR="00BA49EA" w:rsidRPr="00324E8F" w:rsidRDefault="00BA49EA" w:rsidP="00BA49EA">
      <w:r w:rsidRPr="00324E8F">
        <w:t>She’s not the only longtime Democrat who is deeply troubled by the call to get rid of the police. Bill Maher, the host of “Real Time,” also </w:t>
      </w:r>
      <w:hyperlink r:id="rId679" w:history="1">
        <w:r w:rsidRPr="00324E8F">
          <w:rPr>
            <w:rStyle w:val="Hyperlink"/>
          </w:rPr>
          <w:t>blasted</w:t>
        </w:r>
      </w:hyperlink>
      <w:r w:rsidRPr="00324E8F">
        <w:t> Democrats for their call to “defend the police.” “That’s so ‘Democrats’ for you,” said Maher, “You know, they must have meetings to be this f—ing stupid about politics. ‘Hey guys, we’re making some headway here, how could we turn this into something that makes people have to vote for Trump?’”</w:t>
      </w:r>
    </w:p>
    <w:p w14:paraId="25E3B298" w14:textId="77777777" w:rsidR="00BA49EA" w:rsidRPr="00324E8F" w:rsidRDefault="00BA49EA" w:rsidP="00BA49EA">
      <w:r w:rsidRPr="00324E8F">
        <w:t>There is probably a </w:t>
      </w:r>
      <w:hyperlink r:id="rId680" w:history="1">
        <w:r w:rsidRPr="00324E8F">
          <w:rPr>
            <w:rStyle w:val="Hyperlink"/>
          </w:rPr>
          <w:t>silent majority</w:t>
        </w:r>
      </w:hyperlink>
      <w:r w:rsidRPr="00324E8F">
        <w:t xml:space="preserve"> of level-headed Americans, who, like my friend, </w:t>
      </w:r>
      <w:r w:rsidRPr="00324E8F">
        <w:rPr>
          <w:rStyle w:val="StyleUnderline"/>
        </w:rPr>
        <w:t>are sick to their stomach to see the injustice and brutality that Floyd suffered. They demand justice for Floyd and serious reform for our nation’s police force.</w:t>
      </w:r>
    </w:p>
    <w:p w14:paraId="2B4732EF" w14:textId="77777777" w:rsidR="00BA49EA" w:rsidRPr="00324E8F" w:rsidRDefault="00BA49EA" w:rsidP="00BA49EA">
      <w:pPr>
        <w:rPr>
          <w:rStyle w:val="StyleUnderline"/>
        </w:rPr>
      </w:pPr>
      <w:r w:rsidRPr="00324E8F">
        <w:rPr>
          <w:rStyle w:val="StyleUnderline"/>
        </w:rPr>
        <w:t>What’s equally important to this silent majority, however, is that they don’t want to continue to experience constant chaos, lawlessness, and destruction. Many probably are troubled by some of the president’s tweets and disagree with him on a number of issues. But if the choice this November is between “Defund the Police” and “Law and Order,” many will hold their nose and vote for Trump.</w:t>
      </w:r>
    </w:p>
    <w:p w14:paraId="44C84A68" w14:textId="77777777" w:rsidR="00BA49EA" w:rsidRPr="00324E8F" w:rsidRDefault="00BA49EA" w:rsidP="00FD732C"/>
    <w:p w14:paraId="18E48E7A" w14:textId="77777777" w:rsidR="00FD732C" w:rsidRPr="00324E8F" w:rsidRDefault="00FD732C" w:rsidP="00FD732C">
      <w:pPr>
        <w:pStyle w:val="Heading3"/>
        <w:rPr>
          <w:rFonts w:cs="Times New Roman"/>
        </w:rPr>
      </w:pPr>
      <w:bookmarkStart w:id="164" w:name="_Toc45869002"/>
      <w:r w:rsidRPr="00324E8F">
        <w:rPr>
          <w:rFonts w:cs="Times New Roman"/>
        </w:rPr>
        <w:t>Culture War Links</w:t>
      </w:r>
      <w:bookmarkEnd w:id="164"/>
    </w:p>
    <w:p w14:paraId="133A8C1B" w14:textId="77777777" w:rsidR="00FD732C" w:rsidRPr="00324E8F" w:rsidRDefault="00FD732C" w:rsidP="00FD732C"/>
    <w:p w14:paraId="481D9A9C" w14:textId="77777777" w:rsidR="00FD732C" w:rsidRPr="00324E8F" w:rsidRDefault="00FD732C" w:rsidP="00FD732C">
      <w:pPr>
        <w:pStyle w:val="Heading4"/>
        <w:rPr>
          <w:rFonts w:cs="Times New Roman"/>
        </w:rPr>
      </w:pPr>
      <w:r w:rsidRPr="00324E8F">
        <w:rPr>
          <w:rFonts w:cs="Times New Roman"/>
        </w:rPr>
        <w:t>Trump’s culture war strategy failing now because voters don’t buy the chaos claims – but plan could change that</w:t>
      </w:r>
    </w:p>
    <w:p w14:paraId="32C1325B" w14:textId="77777777" w:rsidR="00FD732C" w:rsidRPr="00324E8F" w:rsidRDefault="00FD732C" w:rsidP="00FD732C">
      <w:pPr>
        <w:rPr>
          <w:rStyle w:val="Style13ptBold"/>
        </w:rPr>
      </w:pPr>
      <w:r w:rsidRPr="00324E8F">
        <w:rPr>
          <w:rStyle w:val="Style13ptBold"/>
        </w:rPr>
        <w:t>Aleem, New School Politics Adjunct Professor, 7-5-20</w:t>
      </w:r>
    </w:p>
    <w:p w14:paraId="38B5A52D" w14:textId="77777777" w:rsidR="00FD732C" w:rsidRPr="00324E8F" w:rsidRDefault="00FD732C" w:rsidP="00FD732C">
      <w:r w:rsidRPr="00324E8F">
        <w:t xml:space="preserve">[Zeeshan, 7/5/20, Vox, “Trump is going all in on divisive culture wars. That might not work this time”, </w:t>
      </w:r>
      <w:hyperlink r:id="rId681" w:history="1">
        <w:r w:rsidRPr="00324E8F">
          <w:rPr>
            <w:rStyle w:val="Hyperlink"/>
          </w:rPr>
          <w:t>https://www.vox.com/2020/7/5/21313762/trump-mount-rushmore-speech-independence-day</w:t>
        </w:r>
      </w:hyperlink>
      <w:r w:rsidRPr="00324E8F">
        <w:t>, accessed 7/13/20, MZK]</w:t>
      </w:r>
    </w:p>
    <w:p w14:paraId="2B8E7A34" w14:textId="77777777" w:rsidR="00FD732C" w:rsidRPr="00324E8F" w:rsidRDefault="00FD732C" w:rsidP="00FD732C">
      <w:pPr>
        <w:pStyle w:val="NormalWeb"/>
        <w:shd w:val="clear" w:color="auto" w:fill="FFFFFF"/>
        <w:rPr>
          <w:color w:val="000000" w:themeColor="text1"/>
          <w:sz w:val="22"/>
          <w:u w:val="single"/>
        </w:rPr>
      </w:pPr>
      <w:r w:rsidRPr="00324E8F">
        <w:rPr>
          <w:color w:val="000000" w:themeColor="text1"/>
          <w:sz w:val="22"/>
        </w:rPr>
        <w:t xml:space="preserve">Presidents tend to offer messages of national unity and optimism on Independence Day. But this weekend, </w:t>
      </w:r>
      <w:r w:rsidRPr="00324E8F">
        <w:rPr>
          <w:color w:val="000000" w:themeColor="text1"/>
          <w:sz w:val="22"/>
          <w:u w:val="single"/>
        </w:rPr>
        <w:t xml:space="preserve">President Donald </w:t>
      </w:r>
      <w:r w:rsidRPr="00324E8F">
        <w:rPr>
          <w:rStyle w:val="StyleUnderline"/>
        </w:rPr>
        <w:t>Trump marked the occasion with a pair of speeches in which he described himself as presiding over a cultural civil war against an insurgent left — and promised to vanquish those on the other side of that war through aggressive use of law enforcement.</w:t>
      </w:r>
    </w:p>
    <w:p w14:paraId="13F2E1FA" w14:textId="77777777" w:rsidR="00FD732C" w:rsidRPr="00324E8F" w:rsidRDefault="00FD732C" w:rsidP="00FD732C">
      <w:pPr>
        <w:pStyle w:val="NormalWeb"/>
        <w:shd w:val="clear" w:color="auto" w:fill="FFFFFF"/>
        <w:spacing w:before="0" w:after="0"/>
        <w:rPr>
          <w:color w:val="000000" w:themeColor="text1"/>
          <w:sz w:val="22"/>
        </w:rPr>
      </w:pPr>
      <w:r w:rsidRPr="00324E8F">
        <w:rPr>
          <w:color w:val="000000" w:themeColor="text1"/>
          <w:sz w:val="22"/>
        </w:rPr>
        <w:t xml:space="preserve">In a speech at Mount Rushmore on Friday, </w:t>
      </w:r>
      <w:r w:rsidRPr="00324E8F">
        <w:rPr>
          <w:rStyle w:val="StyleUnderline"/>
        </w:rPr>
        <w:t>Trump warned of a “far-left fascism” that is part of a “merciless campaign to wipe out our history, defame our heroes, erase our values, and indoctrinate our children.”</w:t>
      </w:r>
      <w:r w:rsidRPr="00324E8F">
        <w:rPr>
          <w:color w:val="000000" w:themeColor="text1"/>
          <w:sz w:val="22"/>
        </w:rPr>
        <w:t xml:space="preserve"> As the crowd before him shouted, “Four more years,” he boasted about deploying federal law enforcement to protect American monuments, a number of which have been </w:t>
      </w:r>
      <w:hyperlink r:id="rId682" w:history="1">
        <w:r w:rsidRPr="00324E8F">
          <w:rPr>
            <w:rStyle w:val="Hyperlink"/>
            <w:rFonts w:eastAsiaTheme="majorEastAsia"/>
            <w:bCs/>
            <w:color w:val="000000" w:themeColor="text1"/>
            <w:sz w:val="22"/>
          </w:rPr>
          <w:t>pulled down or criticized by anti-racist protesters in recent weeks</w:t>
        </w:r>
      </w:hyperlink>
      <w:r w:rsidRPr="00324E8F">
        <w:rPr>
          <w:color w:val="000000" w:themeColor="text1"/>
          <w:sz w:val="22"/>
        </w:rPr>
        <w:t> for commemorating historical figures who supported slavery, white supremacy, or colonialism.</w:t>
      </w:r>
    </w:p>
    <w:p w14:paraId="67D3F96D" w14:textId="77777777" w:rsidR="00FD732C" w:rsidRPr="00324E8F" w:rsidRDefault="00FD732C" w:rsidP="00FD732C">
      <w:pPr>
        <w:pStyle w:val="NormalWeb"/>
        <w:shd w:val="clear" w:color="auto" w:fill="FFFFFF"/>
        <w:rPr>
          <w:color w:val="000000" w:themeColor="text1"/>
          <w:sz w:val="22"/>
          <w:u w:val="single"/>
        </w:rPr>
      </w:pPr>
      <w:r w:rsidRPr="00324E8F">
        <w:rPr>
          <w:color w:val="000000" w:themeColor="text1"/>
          <w:sz w:val="22"/>
        </w:rPr>
        <w:t xml:space="preserve">In his “Salute to America” address on Saturday in Washington, DC, </w:t>
      </w:r>
      <w:r w:rsidRPr="00324E8F">
        <w:rPr>
          <w:rStyle w:val="StyleUnderline"/>
        </w:rPr>
        <w:t>Trump emphasized this message, and proclaimed that he was “defeating the radical left, the Marxists, the anarchists, the agitators, the looters, and people who, in many instances, have absolutely no clue what they are doing,” while pledging to “safeguard our values.”</w:t>
      </w:r>
    </w:p>
    <w:p w14:paraId="4A14C0FC" w14:textId="77777777" w:rsidR="00FD732C" w:rsidRPr="00324E8F" w:rsidRDefault="00FD732C" w:rsidP="00FD732C">
      <w:pPr>
        <w:pStyle w:val="NormalWeb"/>
        <w:shd w:val="clear" w:color="auto" w:fill="FFFFFF"/>
        <w:rPr>
          <w:rStyle w:val="StyleUnderline"/>
        </w:rPr>
      </w:pPr>
      <w:r w:rsidRPr="00324E8F">
        <w:rPr>
          <w:rStyle w:val="StyleUnderline"/>
        </w:rPr>
        <w:t>“Such rhetoric is designed to inflame and divide the public,</w:t>
      </w:r>
      <w:r w:rsidRPr="00324E8F">
        <w:rPr>
          <w:color w:val="000000" w:themeColor="text1"/>
          <w:sz w:val="22"/>
        </w:rPr>
        <w:t xml:space="preserve"> not unite and celebrate, which is the goal of most presidents’ Independence Day speeches,” George </w:t>
      </w:r>
      <w:r w:rsidRPr="00324E8F">
        <w:rPr>
          <w:rStyle w:val="StyleUnderline"/>
        </w:rPr>
        <w:t>Edwards III, a scholar of the presidency and professor emeritus at Texas A&amp;M University, told me. “There is little doubt that the president is trying to energize his base in anticipation of the November election.”</w:t>
      </w:r>
    </w:p>
    <w:p w14:paraId="193C5D17" w14:textId="77777777" w:rsidR="00FD732C" w:rsidRPr="00324E8F" w:rsidRDefault="00FD732C" w:rsidP="00FD732C">
      <w:pPr>
        <w:pStyle w:val="NormalWeb"/>
        <w:shd w:val="clear" w:color="auto" w:fill="FFFFFF"/>
        <w:rPr>
          <w:rStyle w:val="StyleUnderline"/>
        </w:rPr>
      </w:pPr>
      <w:r w:rsidRPr="00324E8F">
        <w:rPr>
          <w:rStyle w:val="StyleUnderline"/>
        </w:rPr>
        <w:t>Trump’s descriptions of the rise of an extremist left — which were often exaggerated or false in their characterizations — are inflammatory</w:t>
      </w:r>
      <w:r w:rsidRPr="00324E8F">
        <w:rPr>
          <w:color w:val="000000" w:themeColor="text1"/>
          <w:sz w:val="22"/>
          <w:u w:val="single"/>
        </w:rPr>
        <w:t xml:space="preserve"> </w:t>
      </w:r>
      <w:r w:rsidRPr="00324E8F">
        <w:rPr>
          <w:sz w:val="22"/>
        </w:rPr>
        <w:t>in part because they rely on a narrow, nationalistic, and racialized definition of “our values” that amounts to a sweeping rejection of the idea that America’s history of slavery and white supremacy should be questioned</w:t>
      </w:r>
      <w:r w:rsidRPr="00324E8F">
        <w:rPr>
          <w:rStyle w:val="StyleUnderline"/>
        </w:rPr>
        <w:t>. And in framing the debate over the monuments this way, the president revived the racialized nostalgia politics that animated his 2016 strategy for mobilizing Republican voters.</w:t>
      </w:r>
    </w:p>
    <w:p w14:paraId="3BCBF128" w14:textId="77777777" w:rsidR="00FD732C" w:rsidRPr="00324E8F" w:rsidRDefault="00FD732C" w:rsidP="00FD732C">
      <w:pPr>
        <w:pStyle w:val="NormalWeb"/>
        <w:shd w:val="clear" w:color="auto" w:fill="FFFFFF"/>
        <w:spacing w:before="0" w:after="0"/>
        <w:rPr>
          <w:rStyle w:val="StyleUnderline"/>
        </w:rPr>
      </w:pPr>
      <w:r w:rsidRPr="00324E8F">
        <w:rPr>
          <w:rStyle w:val="StyleUnderline"/>
        </w:rPr>
        <w:t>Although that proved a successful strategy during that election, there are reasons to be doubtful that his tack of fomenting a culture war will in fact galvanize his base in the way he hopes. Chief among them is that his presidency has been engulfed by crises in the form of an out-of-control </w:t>
      </w:r>
      <w:hyperlink r:id="rId683" w:history="1">
        <w:r w:rsidRPr="00324E8F">
          <w:rPr>
            <w:rStyle w:val="StyleUnderline"/>
            <w:rFonts w:eastAsiaTheme="majorEastAsia"/>
          </w:rPr>
          <w:t>pandemic</w:t>
        </w:r>
      </w:hyperlink>
      <w:r w:rsidRPr="00324E8F">
        <w:rPr>
          <w:rStyle w:val="StyleUnderline"/>
        </w:rPr>
        <w:t>, a historic recession, and a fiery national debate over racism.</w:t>
      </w:r>
    </w:p>
    <w:p w14:paraId="19EF4F0B" w14:textId="77777777" w:rsidR="00FD732C" w:rsidRPr="00324E8F" w:rsidRDefault="00FD732C" w:rsidP="00FD732C">
      <w:pPr>
        <w:pStyle w:val="NormalWeb"/>
        <w:shd w:val="clear" w:color="auto" w:fill="FFFFFF"/>
        <w:spacing w:before="0" w:after="0"/>
        <w:rPr>
          <w:rStyle w:val="StyleUnderline"/>
        </w:rPr>
      </w:pPr>
      <w:r w:rsidRPr="00324E8F">
        <w:rPr>
          <w:rStyle w:val="StyleUnderline"/>
        </w:rPr>
        <w:t>Polling indicates that the public — including many Republicans — is </w:t>
      </w:r>
      <w:hyperlink r:id="rId684" w:history="1">
        <w:r w:rsidRPr="00324E8F">
          <w:rPr>
            <w:rStyle w:val="StyleUnderline"/>
            <w:rFonts w:eastAsiaTheme="majorEastAsia"/>
          </w:rPr>
          <w:t>broadly sympathetic to the protests</w:t>
        </w:r>
      </w:hyperlink>
      <w:r w:rsidRPr="00324E8F">
        <w:rPr>
          <w:rStyle w:val="StyleUnderline"/>
        </w:rPr>
        <w:t> and doesn’t buy into the picture of anti-American chaos that Trump has been trying to paint.</w:t>
      </w:r>
    </w:p>
    <w:p w14:paraId="0CB825BA" w14:textId="77777777" w:rsidR="00FD732C" w:rsidRPr="00324E8F" w:rsidRDefault="00FD732C" w:rsidP="00FD732C">
      <w:pPr>
        <w:pStyle w:val="NormalWeb"/>
        <w:shd w:val="clear" w:color="auto" w:fill="FFFFFF"/>
        <w:spacing w:before="0" w:after="0"/>
        <w:rPr>
          <w:color w:val="000000" w:themeColor="text1"/>
          <w:sz w:val="22"/>
          <w:u w:val="single"/>
        </w:rPr>
      </w:pPr>
      <w:r w:rsidRPr="00324E8F">
        <w:rPr>
          <w:color w:val="000000" w:themeColor="text1"/>
          <w:sz w:val="22"/>
        </w:rPr>
        <w:t>For instance, a Washington Post-Schar School poll in June found that </w:t>
      </w:r>
      <w:hyperlink r:id="rId685" w:history="1">
        <w:r w:rsidRPr="00324E8F">
          <w:rPr>
            <w:rStyle w:val="Hyperlink"/>
            <w:rFonts w:eastAsiaTheme="majorEastAsia"/>
            <w:bCs/>
            <w:color w:val="000000" w:themeColor="text1"/>
            <w:sz w:val="22"/>
          </w:rPr>
          <w:t>most Republicans supported protests</w:t>
        </w:r>
      </w:hyperlink>
      <w:r w:rsidRPr="00324E8F">
        <w:rPr>
          <w:color w:val="000000" w:themeColor="text1"/>
          <w:sz w:val="22"/>
        </w:rPr>
        <w:t xml:space="preserve"> that emerged after Floyd’s death. And </w:t>
      </w:r>
      <w:r w:rsidRPr="00324E8F">
        <w:rPr>
          <w:color w:val="000000" w:themeColor="text1"/>
          <w:sz w:val="22"/>
          <w:u w:val="single"/>
        </w:rPr>
        <w:t>Trump is losing the support of </w:t>
      </w:r>
      <w:hyperlink r:id="rId686" w:history="1">
        <w:r w:rsidRPr="00324E8F">
          <w:rPr>
            <w:rStyle w:val="Hyperlink"/>
            <w:rFonts w:eastAsiaTheme="majorEastAsia"/>
            <w:bCs/>
            <w:color w:val="000000" w:themeColor="text1"/>
            <w:sz w:val="22"/>
            <w:u w:val="single"/>
          </w:rPr>
          <w:t>crucial</w:t>
        </w:r>
      </w:hyperlink>
      <w:r w:rsidRPr="00324E8F">
        <w:rPr>
          <w:color w:val="000000" w:themeColor="text1"/>
          <w:sz w:val="22"/>
          <w:u w:val="single"/>
        </w:rPr>
        <w:t> </w:t>
      </w:r>
      <w:hyperlink r:id="rId687" w:history="1">
        <w:r w:rsidRPr="00324E8F">
          <w:rPr>
            <w:rStyle w:val="Hyperlink"/>
            <w:rFonts w:eastAsiaTheme="majorEastAsia"/>
            <w:bCs/>
            <w:color w:val="000000" w:themeColor="text1"/>
            <w:sz w:val="22"/>
            <w:u w:val="single"/>
          </w:rPr>
          <w:t>parts</w:t>
        </w:r>
      </w:hyperlink>
      <w:r w:rsidRPr="00324E8F">
        <w:rPr>
          <w:color w:val="000000" w:themeColor="text1"/>
          <w:sz w:val="22"/>
          <w:u w:val="single"/>
        </w:rPr>
        <w:t> of his political base, like older voters and white voters, as the coronavirus wreaks havoc on people’s health, mobility, income, and wealth</w:t>
      </w:r>
      <w:r w:rsidRPr="00324E8F">
        <w:rPr>
          <w:color w:val="000000" w:themeColor="text1"/>
          <w:sz w:val="22"/>
        </w:rPr>
        <w:t xml:space="preserve">. These factors likely explain much of why </w:t>
      </w:r>
      <w:r w:rsidRPr="00324E8F">
        <w:rPr>
          <w:color w:val="000000" w:themeColor="text1"/>
          <w:sz w:val="22"/>
          <w:u w:val="single"/>
        </w:rPr>
        <w:t>Trump is the </w:t>
      </w:r>
      <w:hyperlink r:id="rId688" w:history="1">
        <w:r w:rsidRPr="00324E8F">
          <w:rPr>
            <w:rStyle w:val="Hyperlink"/>
            <w:rFonts w:eastAsiaTheme="majorEastAsia"/>
            <w:bCs/>
            <w:color w:val="000000" w:themeColor="text1"/>
            <w:sz w:val="22"/>
            <w:u w:val="single"/>
          </w:rPr>
          <w:t>worst-polling presidential incumbent</w:t>
        </w:r>
      </w:hyperlink>
      <w:r w:rsidRPr="00324E8F">
        <w:rPr>
          <w:color w:val="000000" w:themeColor="text1"/>
          <w:sz w:val="22"/>
          <w:u w:val="single"/>
        </w:rPr>
        <w:t> at this point in the race in nearly three decades.</w:t>
      </w:r>
    </w:p>
    <w:p w14:paraId="0F8C040D" w14:textId="77777777" w:rsidR="00FD732C" w:rsidRPr="00324E8F" w:rsidRDefault="00FD732C" w:rsidP="00FD732C">
      <w:pPr>
        <w:pStyle w:val="NormalWeb"/>
        <w:shd w:val="clear" w:color="auto" w:fill="FFFFFF"/>
        <w:rPr>
          <w:color w:val="000000" w:themeColor="text1"/>
          <w:sz w:val="22"/>
        </w:rPr>
      </w:pPr>
      <w:r w:rsidRPr="00324E8F">
        <w:rPr>
          <w:color w:val="000000" w:themeColor="text1"/>
          <w:sz w:val="22"/>
        </w:rPr>
        <w:t xml:space="preserve">In other words, </w:t>
      </w:r>
      <w:r w:rsidRPr="00324E8F">
        <w:rPr>
          <w:color w:val="000000" w:themeColor="text1"/>
          <w:sz w:val="22"/>
          <w:u w:val="single"/>
        </w:rPr>
        <w:t>the crises Trump faces suggest he needs to try a new approach to appealing to the public if he wants to have a decent shot at winning the 2020 election</w:t>
      </w:r>
      <w:r w:rsidRPr="00324E8F">
        <w:rPr>
          <w:color w:val="000000" w:themeColor="text1"/>
          <w:sz w:val="22"/>
        </w:rPr>
        <w:t>. But Trump is showing an inability, or at least a reluctance, to adapt to changing times, appearing eager to delve even further into divisive culture wars — and to continue deploying white identity politics and racism as his weapons of choice.</w:t>
      </w:r>
    </w:p>
    <w:p w14:paraId="09841209" w14:textId="77777777" w:rsidR="00FD732C" w:rsidRPr="00324E8F" w:rsidRDefault="00FD732C" w:rsidP="00FD732C">
      <w:pPr>
        <w:pStyle w:val="NormalWeb"/>
        <w:shd w:val="clear" w:color="auto" w:fill="FFFFFF"/>
        <w:rPr>
          <w:color w:val="000000" w:themeColor="text1"/>
          <w:sz w:val="22"/>
          <w:u w:val="single"/>
        </w:rPr>
      </w:pPr>
      <w:r w:rsidRPr="00324E8F">
        <w:rPr>
          <w:color w:val="000000" w:themeColor="text1"/>
          <w:sz w:val="22"/>
        </w:rPr>
        <w:t xml:space="preserve">In his speeches this weekend, </w:t>
      </w:r>
      <w:r w:rsidRPr="00324E8F">
        <w:rPr>
          <w:color w:val="000000" w:themeColor="text1"/>
          <w:sz w:val="22"/>
          <w:u w:val="single"/>
        </w:rPr>
        <w:t>Trump positioned himself as a guardian of American identity, depicting protests against police brutality and racism — which have slowed significantly in recent weeks, and have been largely peaceful — in paranoid and cartoonish terms as a “fascist” threat to the republic.</w:t>
      </w:r>
    </w:p>
    <w:p w14:paraId="2AB4964C" w14:textId="77777777" w:rsidR="00FD732C" w:rsidRPr="00324E8F" w:rsidRDefault="00FD732C" w:rsidP="00FD732C">
      <w:pPr>
        <w:pStyle w:val="NormalWeb"/>
        <w:shd w:val="clear" w:color="auto" w:fill="FFFFFF"/>
        <w:rPr>
          <w:color w:val="000000" w:themeColor="text1"/>
          <w:sz w:val="22"/>
        </w:rPr>
      </w:pPr>
      <w:r w:rsidRPr="00324E8F">
        <w:rPr>
          <w:color w:val="000000" w:themeColor="text1"/>
          <w:sz w:val="22"/>
        </w:rPr>
        <w:t>It should be noted that Trump’s claims of the existence of “far-left fascism” are fundamentally incoherent: Fascism is a right-wing form of ultranationalism calling for a rebirth of a nation or race, and has nothing to do with liberal and left-wing calls for an end to police brutality and racism. But that didn’t stop Trump from making it the central message of his speeches, which aimed to sensationalize the issue of protests and statue-toppling.</w:t>
      </w:r>
    </w:p>
    <w:p w14:paraId="6CF6AFD5" w14:textId="77777777" w:rsidR="00FD732C" w:rsidRPr="00324E8F" w:rsidRDefault="00FD732C" w:rsidP="00FD732C">
      <w:pPr>
        <w:pStyle w:val="NormalWeb"/>
        <w:shd w:val="clear" w:color="auto" w:fill="FFFFFF"/>
        <w:spacing w:before="0" w:after="0"/>
        <w:rPr>
          <w:color w:val="000000" w:themeColor="text1"/>
          <w:sz w:val="22"/>
        </w:rPr>
      </w:pPr>
      <w:r w:rsidRPr="00324E8F">
        <w:rPr>
          <w:color w:val="000000" w:themeColor="text1"/>
          <w:sz w:val="22"/>
        </w:rPr>
        <w:t>Speaking at Mount Rushmore, amid peaceful protests led by </w:t>
      </w:r>
      <w:hyperlink r:id="rId689" w:history="1">
        <w:r w:rsidRPr="00324E8F">
          <w:rPr>
            <w:rStyle w:val="Hyperlink"/>
            <w:rFonts w:eastAsiaTheme="majorEastAsia"/>
            <w:bCs/>
            <w:color w:val="000000" w:themeColor="text1"/>
            <w:sz w:val="22"/>
          </w:rPr>
          <w:t>members of the Sioux Nation</w:t>
        </w:r>
      </w:hyperlink>
      <w:r w:rsidRPr="00324E8F">
        <w:rPr>
          <w:color w:val="000000" w:themeColor="text1"/>
          <w:sz w:val="22"/>
        </w:rPr>
        <w:t> meant to underscore the fact the monument was built on stolen and sacred land, Trump promised that the South Dakota monument “will never be desecrated.” He went on to describe </w:t>
      </w:r>
      <w:hyperlink r:id="rId690" w:history="1">
        <w:r w:rsidRPr="00324E8F">
          <w:rPr>
            <w:rStyle w:val="Hyperlink"/>
            <w:rFonts w:eastAsiaTheme="majorEastAsia"/>
            <w:bCs/>
            <w:color w:val="000000" w:themeColor="text1"/>
            <w:sz w:val="22"/>
          </w:rPr>
          <w:t>the ongoing reevaluation of public symbols of racism in American life</w:t>
        </w:r>
      </w:hyperlink>
      <w:r w:rsidRPr="00324E8F">
        <w:rPr>
          <w:color w:val="000000" w:themeColor="text1"/>
          <w:sz w:val="22"/>
        </w:rPr>
        <w:t> as a threat to civilization.</w:t>
      </w:r>
    </w:p>
    <w:p w14:paraId="4EC4707E" w14:textId="77777777" w:rsidR="00FD732C" w:rsidRPr="00324E8F" w:rsidRDefault="00FD732C" w:rsidP="00FD732C">
      <w:pPr>
        <w:pStyle w:val="NormalWeb"/>
        <w:shd w:val="clear" w:color="auto" w:fill="FFFFFF"/>
        <w:rPr>
          <w:color w:val="000000" w:themeColor="text1"/>
          <w:sz w:val="22"/>
        </w:rPr>
      </w:pPr>
      <w:r w:rsidRPr="00324E8F">
        <w:rPr>
          <w:color w:val="000000" w:themeColor="text1"/>
          <w:sz w:val="22"/>
        </w:rPr>
        <w:t>“Our nation is witnessing a merciless campaign to wipe out our history, defame our heroes, erase our values, and indoctrinate our children,” he said. “Angry mobs are trying to tear down statues of our founders, deface our most sacred memorials, and unleash a wave of violent crime in our cities. Many of these people have no idea why they are doing this, but some know exactly what they are doing.”</w:t>
      </w:r>
    </w:p>
    <w:p w14:paraId="611C8430" w14:textId="77777777" w:rsidR="00FD732C" w:rsidRPr="00324E8F" w:rsidRDefault="00FD732C" w:rsidP="00FD732C">
      <w:pPr>
        <w:pStyle w:val="NormalWeb"/>
        <w:shd w:val="clear" w:color="auto" w:fill="FFFFFF"/>
        <w:rPr>
          <w:color w:val="000000" w:themeColor="text1"/>
          <w:sz w:val="22"/>
        </w:rPr>
      </w:pPr>
      <w:r w:rsidRPr="00324E8F">
        <w:rPr>
          <w:color w:val="000000" w:themeColor="text1"/>
          <w:sz w:val="22"/>
        </w:rPr>
        <w:t>Trump also took issue with “cancel culture,” which he described as “the very definition of totalitarianism.”</w:t>
      </w:r>
    </w:p>
    <w:p w14:paraId="1E080D4A" w14:textId="77777777" w:rsidR="00FD732C" w:rsidRPr="00324E8F" w:rsidRDefault="00FD732C" w:rsidP="00FD732C">
      <w:pPr>
        <w:pStyle w:val="NormalWeb"/>
        <w:shd w:val="clear" w:color="auto" w:fill="FFFFFF"/>
        <w:rPr>
          <w:color w:val="000000" w:themeColor="text1"/>
          <w:sz w:val="22"/>
        </w:rPr>
      </w:pPr>
      <w:r w:rsidRPr="00324E8F">
        <w:rPr>
          <w:color w:val="000000" w:themeColor="text1"/>
          <w:sz w:val="22"/>
        </w:rPr>
        <w:t>“Make no mistake: this left-wing cultural revolution is designed to overthrow the American Revolution,” he claimed, offering his solution: “Deploying federal law enforcement to protect our monuments, arrest the rioters, and prosecute offenders to the fullest extent of the law.”</w:t>
      </w:r>
    </w:p>
    <w:p w14:paraId="35F2A048" w14:textId="77777777" w:rsidR="00FD732C" w:rsidRPr="00324E8F" w:rsidRDefault="00FD732C" w:rsidP="00FD732C">
      <w:pPr>
        <w:pStyle w:val="NormalWeb"/>
        <w:shd w:val="clear" w:color="auto" w:fill="FFFFFF"/>
        <w:rPr>
          <w:color w:val="000000" w:themeColor="text1"/>
          <w:sz w:val="22"/>
          <w:u w:val="single"/>
        </w:rPr>
      </w:pPr>
      <w:r w:rsidRPr="00324E8F">
        <w:rPr>
          <w:color w:val="000000" w:themeColor="text1"/>
          <w:sz w:val="22"/>
          <w:u w:val="single"/>
        </w:rPr>
        <w:t>In his White House speech the next day</w:t>
      </w:r>
      <w:r w:rsidRPr="00324E8F">
        <w:rPr>
          <w:color w:val="000000" w:themeColor="text1"/>
          <w:sz w:val="22"/>
        </w:rPr>
        <w:t xml:space="preserve">, he sounded similar notes about a nation at war from within. </w:t>
      </w:r>
      <w:r w:rsidRPr="00324E8F">
        <w:rPr>
          <w:color w:val="000000" w:themeColor="text1"/>
          <w:sz w:val="22"/>
          <w:u w:val="single"/>
        </w:rPr>
        <w:t>He again warned of an “angry mob” hoping to erase American history. He also said that “those in the media who falsely and consistently label their opponents as racists” are the true threats to the political unity that he desires for the country.</w:t>
      </w:r>
    </w:p>
    <w:p w14:paraId="37FBC02D" w14:textId="77777777" w:rsidR="00FD732C" w:rsidRPr="00324E8F" w:rsidRDefault="00FD732C" w:rsidP="00FD732C">
      <w:pPr>
        <w:pStyle w:val="NormalWeb"/>
        <w:shd w:val="clear" w:color="auto" w:fill="FFFFFF"/>
        <w:rPr>
          <w:color w:val="000000" w:themeColor="text1"/>
          <w:sz w:val="22"/>
          <w:u w:val="single"/>
        </w:rPr>
      </w:pPr>
      <w:r w:rsidRPr="00324E8F">
        <w:rPr>
          <w:color w:val="000000" w:themeColor="text1"/>
          <w:sz w:val="22"/>
        </w:rPr>
        <w:t xml:space="preserve">Trump’s rhetoric about a nation under siege can be seen as an extension of rhetorical patterns he used during his first presidential campaign. At the Republican National Convention in 2016, he warned that “attacks on our police, and the terrorism in our cities, threaten our very way of life.” In his inauguration speech, he pledged to put an end to “American carnage.” </w:t>
      </w:r>
      <w:r w:rsidRPr="00324E8F">
        <w:rPr>
          <w:color w:val="000000" w:themeColor="text1"/>
          <w:sz w:val="22"/>
          <w:u w:val="single"/>
        </w:rPr>
        <w:t>His political modus operandi is to identify a threat within the country and promise to oust it, and his latest target is now so-called “far-left fascism.”</w:t>
      </w:r>
    </w:p>
    <w:p w14:paraId="500845E7" w14:textId="77777777" w:rsidR="00FD732C" w:rsidRPr="00324E8F" w:rsidRDefault="00FD732C" w:rsidP="00FD732C">
      <w:pPr>
        <w:pStyle w:val="NormalWeb"/>
        <w:shd w:val="clear" w:color="auto" w:fill="FFFFFF"/>
        <w:rPr>
          <w:color w:val="000000" w:themeColor="text1"/>
          <w:sz w:val="22"/>
        </w:rPr>
      </w:pPr>
      <w:r w:rsidRPr="00324E8F">
        <w:rPr>
          <w:color w:val="000000" w:themeColor="text1"/>
          <w:sz w:val="22"/>
        </w:rPr>
        <w:t>But there are reasons to think that it won’t pay off this time around.</w:t>
      </w:r>
    </w:p>
    <w:p w14:paraId="686E9AAA" w14:textId="77777777" w:rsidR="00FD732C" w:rsidRPr="00324E8F" w:rsidRDefault="00FD732C" w:rsidP="00FD732C">
      <w:pPr>
        <w:pStyle w:val="NormalWeb"/>
        <w:shd w:val="clear" w:color="auto" w:fill="FFFFFF"/>
        <w:spacing w:before="0" w:after="0"/>
        <w:rPr>
          <w:color w:val="000000" w:themeColor="text1"/>
          <w:sz w:val="22"/>
        </w:rPr>
      </w:pPr>
      <w:r w:rsidRPr="00324E8F">
        <w:rPr>
          <w:color w:val="000000" w:themeColor="text1"/>
          <w:sz w:val="22"/>
          <w:u w:val="single"/>
        </w:rPr>
        <w:t>Trump is banking on the idea that he can mobilize his base by seeding fear of an ascendant extremist left without providing any evidence for its existence</w:t>
      </w:r>
      <w:r w:rsidRPr="00324E8F">
        <w:rPr>
          <w:color w:val="000000" w:themeColor="text1"/>
          <w:sz w:val="22"/>
        </w:rPr>
        <w:t>. Although efforts by anti-racist protesters to </w:t>
      </w:r>
      <w:hyperlink r:id="rId691" w:history="1">
        <w:r w:rsidRPr="00324E8F">
          <w:rPr>
            <w:rStyle w:val="Hyperlink"/>
            <w:rFonts w:eastAsiaTheme="majorEastAsia"/>
            <w:bCs/>
            <w:color w:val="000000" w:themeColor="text1"/>
            <w:sz w:val="22"/>
          </w:rPr>
          <w:t>topple statues</w:t>
        </w:r>
      </w:hyperlink>
      <w:r w:rsidRPr="00324E8F">
        <w:rPr>
          <w:color w:val="000000" w:themeColor="text1"/>
          <w:sz w:val="22"/>
        </w:rPr>
        <w:t> they see as paeans to white supremacy are real, many of the president’s claims about the protesters are exaggerated or inaccurate.</w:t>
      </w:r>
    </w:p>
    <w:p w14:paraId="76304D3D" w14:textId="77777777" w:rsidR="00FD732C" w:rsidRPr="00324E8F" w:rsidRDefault="00FD732C" w:rsidP="00FD732C">
      <w:pPr>
        <w:pStyle w:val="NormalWeb"/>
        <w:shd w:val="clear" w:color="auto" w:fill="FFFFFF"/>
        <w:rPr>
          <w:color w:val="000000" w:themeColor="text1"/>
          <w:sz w:val="22"/>
        </w:rPr>
      </w:pPr>
      <w:r w:rsidRPr="00324E8F">
        <w:rPr>
          <w:color w:val="000000" w:themeColor="text1"/>
          <w:sz w:val="22"/>
          <w:u w:val="single"/>
        </w:rPr>
        <w:t>But Trump’s biggest electoral problem here isn’t his exaggerations.</w:t>
      </w:r>
      <w:r w:rsidRPr="00324E8F">
        <w:rPr>
          <w:color w:val="000000" w:themeColor="text1"/>
          <w:sz w:val="22"/>
        </w:rPr>
        <w:t xml:space="preserve"> </w:t>
      </w:r>
      <w:r w:rsidRPr="00324E8F">
        <w:rPr>
          <w:color w:val="000000" w:themeColor="text1"/>
          <w:sz w:val="22"/>
          <w:u w:val="single"/>
        </w:rPr>
        <w:t>It’s that he has chosen to vilify a political movement that has been broadly popular, and that American voters have other issues top of mind.</w:t>
      </w:r>
    </w:p>
    <w:p w14:paraId="36100310" w14:textId="77777777" w:rsidR="00FD732C" w:rsidRPr="00324E8F" w:rsidRDefault="00FD732C" w:rsidP="00FD732C">
      <w:pPr>
        <w:pStyle w:val="NormalWeb"/>
        <w:shd w:val="clear" w:color="auto" w:fill="FFFFFF"/>
        <w:rPr>
          <w:color w:val="000000" w:themeColor="text1"/>
          <w:sz w:val="22"/>
        </w:rPr>
      </w:pPr>
      <w:r w:rsidRPr="00324E8F">
        <w:rPr>
          <w:color w:val="000000" w:themeColor="text1"/>
          <w:sz w:val="22"/>
        </w:rPr>
        <w:t>Most Americans’ perceptions on racism — including the perceptions of many Republicans — have shifted in recent weeks amid ongoing racial justice protests, and much of the public has taken issue with Trump’s handling of race relations in the wake of the police killing of George Floyd.</w:t>
      </w:r>
    </w:p>
    <w:p w14:paraId="1F5257DA" w14:textId="77777777" w:rsidR="00FD732C" w:rsidRPr="00324E8F" w:rsidRDefault="00FD732C" w:rsidP="00FD732C">
      <w:pPr>
        <w:pStyle w:val="NormalWeb"/>
        <w:shd w:val="clear" w:color="auto" w:fill="FFFFFF"/>
        <w:spacing w:before="0" w:after="0"/>
        <w:rPr>
          <w:color w:val="000000" w:themeColor="text1"/>
          <w:sz w:val="22"/>
          <w:u w:val="single"/>
        </w:rPr>
      </w:pPr>
      <w:r w:rsidRPr="00324E8F">
        <w:rPr>
          <w:color w:val="000000" w:themeColor="text1"/>
          <w:sz w:val="22"/>
        </w:rPr>
        <w:t xml:space="preserve">It is evident from polling that </w:t>
      </w:r>
      <w:r w:rsidRPr="00324E8F">
        <w:rPr>
          <w:color w:val="000000" w:themeColor="text1"/>
          <w:sz w:val="22"/>
          <w:u w:val="single"/>
        </w:rPr>
        <w:t>Trump is not on the winning side of the culture war. A majority of Americans support taking down Confederate statues,</w:t>
      </w:r>
      <w:r w:rsidRPr="00324E8F">
        <w:rPr>
          <w:color w:val="000000" w:themeColor="text1"/>
          <w:sz w:val="22"/>
        </w:rPr>
        <w:t> </w:t>
      </w:r>
      <w:r w:rsidRPr="00324E8F">
        <w:rPr>
          <w:rFonts w:eastAsiaTheme="majorEastAsia"/>
          <w:bCs/>
          <w:color w:val="000000" w:themeColor="text1"/>
          <w:sz w:val="22"/>
        </w:rPr>
        <w:t>according to a recent Quinnipiac University poll</w:t>
      </w:r>
      <w:r w:rsidRPr="00324E8F">
        <w:rPr>
          <w:color w:val="000000" w:themeColor="text1"/>
          <w:sz w:val="22"/>
        </w:rPr>
        <w:t>. Black Lives Matter </w:t>
      </w:r>
      <w:hyperlink r:id="rId692" w:history="1">
        <w:r w:rsidRPr="00324E8F">
          <w:rPr>
            <w:rStyle w:val="Hyperlink"/>
            <w:rFonts w:eastAsiaTheme="majorEastAsia"/>
            <w:bCs/>
            <w:color w:val="000000" w:themeColor="text1"/>
            <w:sz w:val="22"/>
          </w:rPr>
          <w:t>has won the support of a large majority of voters</w:t>
        </w:r>
      </w:hyperlink>
      <w:r w:rsidRPr="00324E8F">
        <w:rPr>
          <w:color w:val="000000" w:themeColor="text1"/>
          <w:sz w:val="22"/>
          <w:u w:val="single"/>
        </w:rPr>
        <w:t>, including a majority of white voters (who </w:t>
      </w:r>
      <w:hyperlink r:id="rId693" w:history="1">
        <w:r w:rsidRPr="00324E8F">
          <w:rPr>
            <w:rStyle w:val="Hyperlink"/>
            <w:rFonts w:eastAsiaTheme="majorEastAsia"/>
            <w:bCs/>
            <w:color w:val="000000" w:themeColor="text1"/>
            <w:sz w:val="22"/>
            <w:u w:val="single"/>
          </w:rPr>
          <w:t>skew Republican</w:t>
        </w:r>
      </w:hyperlink>
      <w:r w:rsidRPr="00324E8F">
        <w:rPr>
          <w:color w:val="000000" w:themeColor="text1"/>
          <w:sz w:val="22"/>
          <w:u w:val="single"/>
        </w:rPr>
        <w:t>).</w:t>
      </w:r>
      <w:r w:rsidRPr="00324E8F">
        <w:rPr>
          <w:color w:val="000000" w:themeColor="text1"/>
          <w:sz w:val="22"/>
        </w:rPr>
        <w:t xml:space="preserve"> As New York magazine’s Eric Levitz </w:t>
      </w:r>
      <w:hyperlink r:id="rId694" w:history="1">
        <w:r w:rsidRPr="00324E8F">
          <w:rPr>
            <w:rStyle w:val="Hyperlink"/>
            <w:rFonts w:eastAsiaTheme="majorEastAsia"/>
            <w:bCs/>
            <w:color w:val="000000" w:themeColor="text1"/>
            <w:sz w:val="22"/>
          </w:rPr>
          <w:t>points out</w:t>
        </w:r>
      </w:hyperlink>
      <w:r w:rsidRPr="00324E8F">
        <w:rPr>
          <w:color w:val="000000" w:themeColor="text1"/>
          <w:sz w:val="22"/>
        </w:rPr>
        <w:t>, in the past month, “</w:t>
      </w:r>
      <w:r w:rsidRPr="00324E8F">
        <w:rPr>
          <w:color w:val="000000" w:themeColor="text1"/>
          <w:sz w:val="22"/>
          <w:u w:val="single"/>
        </w:rPr>
        <w:t>The percentage of Americans </w:t>
      </w:r>
      <w:hyperlink r:id="rId695" w:history="1">
        <w:r w:rsidRPr="00324E8F">
          <w:rPr>
            <w:rStyle w:val="Hyperlink"/>
            <w:rFonts w:eastAsiaTheme="majorEastAsia"/>
            <w:bCs/>
            <w:color w:val="000000" w:themeColor="text1"/>
            <w:sz w:val="22"/>
            <w:u w:val="single"/>
          </w:rPr>
          <w:t>who say</w:t>
        </w:r>
      </w:hyperlink>
      <w:r w:rsidRPr="00324E8F">
        <w:rPr>
          <w:color w:val="000000" w:themeColor="text1"/>
          <w:sz w:val="22"/>
          <w:u w:val="single"/>
        </w:rPr>
        <w:t> that ‘racial discrimination is a serious problem,’ that ‘police are more likely to use deadly force against Black people,’ and that ‘white people are more likely to get ahead’ all hit record highs in various tracking polls.”</w:t>
      </w:r>
    </w:p>
    <w:p w14:paraId="35011446" w14:textId="77777777" w:rsidR="00FD732C" w:rsidRPr="00324E8F" w:rsidRDefault="00FD732C" w:rsidP="00FD732C">
      <w:pPr>
        <w:pStyle w:val="NormalWeb"/>
        <w:shd w:val="clear" w:color="auto" w:fill="FFFFFF"/>
        <w:spacing w:before="0" w:after="0"/>
        <w:rPr>
          <w:color w:val="000000" w:themeColor="text1"/>
          <w:sz w:val="22"/>
        </w:rPr>
      </w:pPr>
      <w:r w:rsidRPr="00324E8F">
        <w:rPr>
          <w:color w:val="000000" w:themeColor="text1"/>
          <w:sz w:val="22"/>
        </w:rPr>
        <w:t>In June, a Washington Post-Schar School poll found that </w:t>
      </w:r>
      <w:hyperlink r:id="rId696" w:history="1">
        <w:r w:rsidRPr="00324E8F">
          <w:rPr>
            <w:rStyle w:val="Hyperlink"/>
            <w:rFonts w:eastAsiaTheme="majorEastAsia"/>
            <w:bCs/>
            <w:color w:val="000000" w:themeColor="text1"/>
            <w:sz w:val="22"/>
          </w:rPr>
          <w:t>53 percent of Republicans supported the protests that emerged after Floyd’s death</w:t>
        </w:r>
      </w:hyperlink>
      <w:r w:rsidRPr="00324E8F">
        <w:rPr>
          <w:color w:val="000000" w:themeColor="text1"/>
          <w:sz w:val="22"/>
        </w:rPr>
        <w:t>. Strikingly, the poll found that even among Americans who believed the protests were mostly violent — something most Republicans in the survey believed — a majority were supportive of the protests.</w:t>
      </w:r>
    </w:p>
    <w:p w14:paraId="05737F40" w14:textId="77777777" w:rsidR="00FD732C" w:rsidRPr="00324E8F" w:rsidRDefault="00FD732C" w:rsidP="00FD732C">
      <w:pPr>
        <w:pStyle w:val="NormalWeb"/>
        <w:shd w:val="clear" w:color="auto" w:fill="FFFFFF"/>
        <w:spacing w:before="0" w:after="0"/>
        <w:rPr>
          <w:color w:val="000000" w:themeColor="text1"/>
          <w:sz w:val="22"/>
        </w:rPr>
      </w:pPr>
      <w:r w:rsidRPr="00324E8F">
        <w:rPr>
          <w:color w:val="000000" w:themeColor="text1"/>
          <w:sz w:val="22"/>
        </w:rPr>
        <w:t>And in a recent deep dive into polls documenting presumptive Democratic presidential nominee Joe Biden’s increasing lead over Trump, the Atlantic’s </w:t>
      </w:r>
      <w:hyperlink r:id="rId697" w:history="1">
        <w:r w:rsidRPr="00324E8F">
          <w:rPr>
            <w:rStyle w:val="Hyperlink"/>
            <w:rFonts w:eastAsiaTheme="majorEastAsia"/>
            <w:bCs/>
            <w:color w:val="000000" w:themeColor="text1"/>
            <w:sz w:val="22"/>
          </w:rPr>
          <w:t>David Graham argues</w:t>
        </w:r>
      </w:hyperlink>
      <w:r w:rsidRPr="00324E8F">
        <w:rPr>
          <w:color w:val="000000" w:themeColor="text1"/>
          <w:sz w:val="22"/>
        </w:rPr>
        <w:t> that Trump’s handling of race appears to be a fundamental factor:</w:t>
      </w:r>
    </w:p>
    <w:p w14:paraId="3AE5681B" w14:textId="77777777" w:rsidR="00FD732C" w:rsidRPr="00324E8F" w:rsidRDefault="00FD732C" w:rsidP="00FD732C">
      <w:pPr>
        <w:pStyle w:val="NormalWeb"/>
        <w:shd w:val="clear" w:color="auto" w:fill="FFFFFF"/>
        <w:spacing w:before="0" w:beforeAutospacing="0" w:after="0" w:afterAutospacing="0"/>
        <w:rPr>
          <w:color w:val="000000" w:themeColor="text1"/>
          <w:sz w:val="22"/>
        </w:rPr>
      </w:pPr>
      <w:r w:rsidRPr="00324E8F">
        <w:rPr>
          <w:color w:val="000000" w:themeColor="text1"/>
          <w:sz w:val="22"/>
          <w:u w:val="single"/>
        </w:rPr>
        <w:t>Polls have consistently shown that Americans disapprove of [Trump’s] response to protests of police violence and believe that he </w:t>
      </w:r>
      <w:hyperlink r:id="rId698" w:history="1">
        <w:r w:rsidRPr="00324E8F">
          <w:rPr>
            <w:rStyle w:val="Hyperlink"/>
            <w:rFonts w:eastAsiaTheme="majorEastAsia"/>
            <w:bCs/>
            <w:color w:val="000000" w:themeColor="text1"/>
            <w:sz w:val="22"/>
            <w:u w:val="single"/>
          </w:rPr>
          <w:t>has worsened race relations</w:t>
        </w:r>
      </w:hyperlink>
      <w:r w:rsidRPr="00324E8F">
        <w:rPr>
          <w:color w:val="000000" w:themeColor="text1"/>
          <w:sz w:val="22"/>
          <w:u w:val="single"/>
        </w:rPr>
        <w:t>. In </w:t>
      </w:r>
      <w:hyperlink r:id="rId699" w:history="1">
        <w:r w:rsidRPr="00324E8F">
          <w:rPr>
            <w:rStyle w:val="Hyperlink"/>
            <w:rFonts w:eastAsiaTheme="majorEastAsia"/>
            <w:bCs/>
            <w:color w:val="000000" w:themeColor="text1"/>
            <w:sz w:val="22"/>
            <w:u w:val="single"/>
          </w:rPr>
          <w:t>the </w:t>
        </w:r>
        <w:r w:rsidRPr="00324E8F">
          <w:rPr>
            <w:rStyle w:val="Emphasis"/>
            <w:b w:val="0"/>
            <w:bCs/>
            <w:color w:val="000000" w:themeColor="text1"/>
          </w:rPr>
          <w:t>New York Times</w:t>
        </w:r>
        <w:r w:rsidRPr="00324E8F">
          <w:rPr>
            <w:rStyle w:val="Hyperlink"/>
            <w:rFonts w:eastAsiaTheme="majorEastAsia"/>
            <w:bCs/>
            <w:color w:val="000000" w:themeColor="text1"/>
            <w:sz w:val="22"/>
            <w:u w:val="single"/>
          </w:rPr>
          <w:t>/Siena</w:t>
        </w:r>
      </w:hyperlink>
      <w:r w:rsidRPr="00324E8F">
        <w:rPr>
          <w:color w:val="000000" w:themeColor="text1"/>
          <w:sz w:val="22"/>
          <w:u w:val="single"/>
        </w:rPr>
        <w:t> poll, race relations (33 percent) and the protests (29 percent) are the only areas where issue approval lags behind his overall vote preference.</w:t>
      </w:r>
      <w:r w:rsidRPr="00324E8F">
        <w:rPr>
          <w:color w:val="000000" w:themeColor="text1"/>
          <w:sz w:val="22"/>
        </w:rPr>
        <w:t xml:space="preserve"> In the Harvard/Harris poll, the same two areas earn Trump his worst marks of any issue, though they are still slightly higher than his expected vote.</w:t>
      </w:r>
    </w:p>
    <w:p w14:paraId="0DD7B3F2" w14:textId="77777777" w:rsidR="00FD732C" w:rsidRPr="00324E8F" w:rsidRDefault="00FD732C" w:rsidP="00FD732C">
      <w:pPr>
        <w:pStyle w:val="NormalWeb"/>
        <w:shd w:val="clear" w:color="auto" w:fill="FFFFFF"/>
        <w:rPr>
          <w:color w:val="000000" w:themeColor="text1"/>
          <w:sz w:val="22"/>
          <w:u w:val="single"/>
        </w:rPr>
      </w:pPr>
      <w:r w:rsidRPr="00324E8F">
        <w:rPr>
          <w:color w:val="000000" w:themeColor="text1"/>
          <w:sz w:val="22"/>
        </w:rPr>
        <w:t xml:space="preserve">Taken together, these polls suggest that </w:t>
      </w:r>
      <w:r w:rsidRPr="00324E8F">
        <w:rPr>
          <w:color w:val="000000" w:themeColor="text1"/>
          <w:sz w:val="22"/>
          <w:u w:val="single"/>
        </w:rPr>
        <w:t>Trump’s decision to pursue an aggressive law-and-order rhetorical strategy and paint anti-racist protesters as bands of extremists bent on destroying America seems to be out of touch not only with most Americans, but even much of the Republican Party.</w:t>
      </w:r>
    </w:p>
    <w:p w14:paraId="271F001D" w14:textId="77777777" w:rsidR="00FD732C" w:rsidRPr="00324E8F" w:rsidRDefault="00FD732C" w:rsidP="00FD732C">
      <w:pPr>
        <w:pStyle w:val="NormalWeb"/>
        <w:shd w:val="clear" w:color="auto" w:fill="FFFFFF"/>
        <w:rPr>
          <w:color w:val="000000" w:themeColor="text1"/>
          <w:sz w:val="22"/>
          <w:u w:val="single"/>
        </w:rPr>
      </w:pPr>
      <w:r w:rsidRPr="00324E8F">
        <w:rPr>
          <w:color w:val="000000" w:themeColor="text1"/>
          <w:sz w:val="22"/>
        </w:rPr>
        <w:t xml:space="preserve">Another major issue for </w:t>
      </w:r>
      <w:r w:rsidRPr="00324E8F">
        <w:rPr>
          <w:color w:val="000000" w:themeColor="text1"/>
          <w:sz w:val="22"/>
          <w:u w:val="single"/>
        </w:rPr>
        <w:t>Trump’s culture war strategy</w:t>
      </w:r>
      <w:r w:rsidRPr="00324E8F">
        <w:rPr>
          <w:color w:val="000000" w:themeColor="text1"/>
          <w:sz w:val="22"/>
        </w:rPr>
        <w:t xml:space="preserve"> is that it </w:t>
      </w:r>
      <w:r w:rsidRPr="00324E8F">
        <w:rPr>
          <w:color w:val="000000" w:themeColor="text1"/>
          <w:sz w:val="22"/>
          <w:u w:val="single"/>
        </w:rPr>
        <w:t>doesn’t reckon with the other big crisis defining American life these days: the relentless spread of the coronavirus.</w:t>
      </w:r>
    </w:p>
    <w:p w14:paraId="6B543106" w14:textId="77777777" w:rsidR="00FD732C" w:rsidRPr="00324E8F" w:rsidRDefault="00FD732C" w:rsidP="00FD732C">
      <w:pPr>
        <w:pStyle w:val="NormalWeb"/>
        <w:shd w:val="clear" w:color="auto" w:fill="FFFFFF"/>
        <w:spacing w:before="0" w:after="0"/>
        <w:rPr>
          <w:color w:val="000000" w:themeColor="text1"/>
          <w:sz w:val="22"/>
          <w:u w:val="single"/>
        </w:rPr>
      </w:pPr>
      <w:r w:rsidRPr="00324E8F">
        <w:rPr>
          <w:color w:val="000000" w:themeColor="text1"/>
          <w:sz w:val="22"/>
          <w:u w:val="single"/>
        </w:rPr>
        <w:t>Voter approval of Trump’s handling of the coronavirus pandemic </w:t>
      </w:r>
      <w:hyperlink r:id="rId700" w:history="1">
        <w:r w:rsidRPr="00324E8F">
          <w:rPr>
            <w:rStyle w:val="Hyperlink"/>
            <w:rFonts w:eastAsiaTheme="majorEastAsia"/>
            <w:bCs/>
            <w:color w:val="000000" w:themeColor="text1"/>
            <w:sz w:val="22"/>
            <w:u w:val="single"/>
          </w:rPr>
          <w:t>has steadily declined since April</w:t>
        </w:r>
      </w:hyperlink>
      <w:r w:rsidRPr="00324E8F">
        <w:rPr>
          <w:color w:val="000000" w:themeColor="text1"/>
          <w:sz w:val="22"/>
          <w:u w:val="single"/>
        </w:rPr>
        <w:t>, and a </w:t>
      </w:r>
      <w:hyperlink r:id="rId701" w:history="1">
        <w:r w:rsidRPr="00324E8F">
          <w:rPr>
            <w:rStyle w:val="Hyperlink"/>
            <w:rFonts w:eastAsiaTheme="majorEastAsia"/>
            <w:bCs/>
            <w:color w:val="000000" w:themeColor="text1"/>
            <w:sz w:val="22"/>
            <w:u w:val="single"/>
          </w:rPr>
          <w:t>Reuters/Ipsos</w:t>
        </w:r>
      </w:hyperlink>
      <w:r w:rsidRPr="00324E8F">
        <w:rPr>
          <w:color w:val="000000" w:themeColor="text1"/>
          <w:sz w:val="22"/>
          <w:u w:val="single"/>
        </w:rPr>
        <w:t> poll in late June found that just 37 percent of Americans approved of the way he has responded to the pandemic.</w:t>
      </w:r>
      <w:r w:rsidRPr="00324E8F">
        <w:rPr>
          <w:color w:val="000000" w:themeColor="text1"/>
          <w:sz w:val="22"/>
        </w:rPr>
        <w:t xml:space="preserve"> CNN’s polling expert Harry Enten </w:t>
      </w:r>
      <w:hyperlink r:id="rId702" w:history="1">
        <w:r w:rsidRPr="00324E8F">
          <w:rPr>
            <w:rStyle w:val="Hyperlink"/>
            <w:rFonts w:eastAsiaTheme="majorEastAsia"/>
            <w:bCs/>
            <w:color w:val="000000" w:themeColor="text1"/>
            <w:sz w:val="22"/>
          </w:rPr>
          <w:t>has explained</w:t>
        </w:r>
      </w:hyperlink>
      <w:r w:rsidRPr="00324E8F">
        <w:rPr>
          <w:color w:val="000000" w:themeColor="text1"/>
          <w:sz w:val="22"/>
        </w:rPr>
        <w:t xml:space="preserve"> that </w:t>
      </w:r>
      <w:r w:rsidRPr="00324E8F">
        <w:rPr>
          <w:color w:val="000000" w:themeColor="text1"/>
          <w:sz w:val="22"/>
          <w:u w:val="single"/>
        </w:rPr>
        <w:t>when a non-economic issue is top of mind for voters — which the </w:t>
      </w:r>
      <w:hyperlink r:id="rId703" w:history="1">
        <w:r w:rsidRPr="00324E8F">
          <w:rPr>
            <w:rStyle w:val="Hyperlink"/>
            <w:rFonts w:eastAsiaTheme="majorEastAsia"/>
            <w:bCs/>
            <w:color w:val="000000" w:themeColor="text1"/>
            <w:sz w:val="22"/>
            <w:u w:val="single"/>
          </w:rPr>
          <w:t>coronavirus has been</w:t>
        </w:r>
      </w:hyperlink>
      <w:r w:rsidRPr="00324E8F">
        <w:rPr>
          <w:color w:val="000000" w:themeColor="text1"/>
          <w:sz w:val="22"/>
          <w:u w:val="single"/>
        </w:rPr>
        <w:t> in recent months — then whoever is most trusted on that issue is likely to win the election</w:t>
      </w:r>
      <w:r w:rsidRPr="00324E8F">
        <w:rPr>
          <w:color w:val="000000" w:themeColor="text1"/>
          <w:sz w:val="22"/>
        </w:rPr>
        <w:t xml:space="preserve">. </w:t>
      </w:r>
      <w:r w:rsidRPr="00324E8F">
        <w:rPr>
          <w:color w:val="000000" w:themeColor="text1"/>
          <w:sz w:val="22"/>
          <w:u w:val="single"/>
        </w:rPr>
        <w:t>And on that front, Biden has been favored by </w:t>
      </w:r>
      <w:hyperlink r:id="rId704" w:history="1">
        <w:r w:rsidRPr="00324E8F">
          <w:rPr>
            <w:rStyle w:val="Hyperlink"/>
            <w:rFonts w:eastAsiaTheme="majorEastAsia"/>
            <w:bCs/>
            <w:color w:val="000000" w:themeColor="text1"/>
            <w:sz w:val="22"/>
            <w:u w:val="single"/>
          </w:rPr>
          <w:t>a sizable margin</w:t>
        </w:r>
      </w:hyperlink>
      <w:r w:rsidRPr="00324E8F">
        <w:rPr>
          <w:color w:val="000000" w:themeColor="text1"/>
          <w:sz w:val="22"/>
          <w:u w:val="single"/>
        </w:rPr>
        <w:t> in multiple polls.</w:t>
      </w:r>
    </w:p>
    <w:p w14:paraId="17E9A0E1" w14:textId="77777777" w:rsidR="00FD732C" w:rsidRPr="00324E8F" w:rsidRDefault="00FD732C" w:rsidP="00FD732C">
      <w:pPr>
        <w:pStyle w:val="NormalWeb"/>
        <w:shd w:val="clear" w:color="auto" w:fill="FFFFFF"/>
        <w:spacing w:before="0" w:after="0"/>
        <w:rPr>
          <w:color w:val="000000" w:themeColor="text1"/>
          <w:sz w:val="22"/>
          <w:u w:val="single"/>
        </w:rPr>
      </w:pPr>
      <w:r w:rsidRPr="00324E8F">
        <w:rPr>
          <w:color w:val="000000" w:themeColor="text1"/>
          <w:sz w:val="22"/>
        </w:rPr>
        <w:t xml:space="preserve">The final problem for Trump’s strategy is that </w:t>
      </w:r>
      <w:r w:rsidRPr="00324E8F">
        <w:rPr>
          <w:color w:val="000000" w:themeColor="text1"/>
          <w:sz w:val="22"/>
          <w:u w:val="single"/>
        </w:rPr>
        <w:t>Biden, so far, looks immune to Trump’s attempts to tar the Democratic nominee with his fearmongering about the rise of an extremist left.</w:t>
      </w:r>
      <w:r w:rsidRPr="00324E8F">
        <w:rPr>
          <w:color w:val="000000" w:themeColor="text1"/>
          <w:sz w:val="22"/>
        </w:rPr>
        <w:t xml:space="preserve"> A </w:t>
      </w:r>
      <w:hyperlink r:id="rId705" w:history="1">
        <w:r w:rsidRPr="00324E8F">
          <w:rPr>
            <w:rStyle w:val="Hyperlink"/>
            <w:rFonts w:eastAsiaTheme="majorEastAsia"/>
            <w:bCs/>
            <w:color w:val="000000" w:themeColor="text1"/>
            <w:sz w:val="22"/>
          </w:rPr>
          <w:t>recent Politico/Morning Consult poll shows</w:t>
        </w:r>
      </w:hyperlink>
      <w:r w:rsidRPr="00324E8F">
        <w:rPr>
          <w:color w:val="000000" w:themeColor="text1"/>
          <w:sz w:val="22"/>
        </w:rPr>
        <w:t xml:space="preserve"> that just 17 percent of registered voters see Biden as more liberal than most Democrats, and the overwhelming majority — nearly two-thirds — see him as more conservative than, or in line with, mainstream Democrats. That could change in the future, but </w:t>
      </w:r>
      <w:r w:rsidRPr="00324E8F">
        <w:rPr>
          <w:color w:val="000000" w:themeColor="text1"/>
          <w:sz w:val="22"/>
          <w:u w:val="single"/>
        </w:rPr>
        <w:t>Biden has consistently made efforts to cultivate perception of himself as a moderate, making it hard for Trump to successfully link him to “far-left fascism.”</w:t>
      </w:r>
    </w:p>
    <w:p w14:paraId="78CD8837" w14:textId="77777777" w:rsidR="00FD732C" w:rsidRPr="00324E8F" w:rsidRDefault="00FD732C" w:rsidP="00FD732C">
      <w:pPr>
        <w:pStyle w:val="NormalWeb"/>
        <w:shd w:val="clear" w:color="auto" w:fill="FFFFFF"/>
        <w:rPr>
          <w:color w:val="000000" w:themeColor="text1"/>
          <w:sz w:val="22"/>
        </w:rPr>
      </w:pPr>
      <w:r w:rsidRPr="00324E8F">
        <w:rPr>
          <w:color w:val="000000" w:themeColor="text1"/>
          <w:sz w:val="22"/>
        </w:rPr>
        <w:t>Despite these issues, Trump appears set on using the same playbook that helped him win the 2016 election and develop a devoted political base. Texas A&amp;M’s Edwards said he might be doing so because after three and a half years of attacking his enemies and his use of divisive rhetoric throughout the pandemic, Trump may have no other credible lane.</w:t>
      </w:r>
    </w:p>
    <w:p w14:paraId="7FEF93D2" w14:textId="77777777" w:rsidR="00FD732C" w:rsidRPr="00324E8F" w:rsidRDefault="00FD732C" w:rsidP="00FD732C">
      <w:pPr>
        <w:pStyle w:val="NormalWeb"/>
        <w:shd w:val="clear" w:color="auto" w:fill="FFFFFF"/>
        <w:rPr>
          <w:color w:val="000000" w:themeColor="text1"/>
          <w:sz w:val="22"/>
        </w:rPr>
      </w:pPr>
      <w:r w:rsidRPr="00324E8F">
        <w:rPr>
          <w:color w:val="000000" w:themeColor="text1"/>
          <w:sz w:val="22"/>
        </w:rPr>
        <w:t>“It is probably too late for him to present himself as a uniter,” Edwards said. “He needs enemies and grievances.”</w:t>
      </w:r>
    </w:p>
    <w:p w14:paraId="5098F0EE" w14:textId="77777777" w:rsidR="00324E8F" w:rsidRPr="00324E8F" w:rsidRDefault="00FD732C" w:rsidP="00FD732C">
      <w:pPr>
        <w:pStyle w:val="NormalWeb"/>
        <w:shd w:val="clear" w:color="auto" w:fill="FFFFFF"/>
        <w:rPr>
          <w:color w:val="000000" w:themeColor="text1"/>
          <w:sz w:val="22"/>
        </w:rPr>
      </w:pPr>
      <w:r w:rsidRPr="00324E8F">
        <w:rPr>
          <w:color w:val="000000" w:themeColor="text1"/>
          <w:sz w:val="22"/>
        </w:rPr>
        <w:t xml:space="preserve">But with the country united in its focus on the coronavirus, and increasingly attuned to calls for racial justice, so far </w:t>
      </w:r>
      <w:r w:rsidRPr="00324E8F">
        <w:rPr>
          <w:color w:val="000000" w:themeColor="text1"/>
          <w:sz w:val="22"/>
          <w:u w:val="single"/>
        </w:rPr>
        <w:t>all signs suggest that voters are not as prepared to embrace someone fixated on jousting with political enemies and splitting the electorate with white identity politics as they once were</w:t>
      </w:r>
      <w:r w:rsidRPr="00324E8F">
        <w:rPr>
          <w:color w:val="000000" w:themeColor="text1"/>
          <w:sz w:val="22"/>
        </w:rPr>
        <w:t>. The world has changed swiftly and dramatically — political strategy must too.</w:t>
      </w:r>
    </w:p>
    <w:p w14:paraId="15622362" w14:textId="04191074" w:rsidR="00FD732C" w:rsidRPr="00324E8F" w:rsidRDefault="00FD732C" w:rsidP="00FD732C">
      <w:pPr>
        <w:pStyle w:val="NormalWeb"/>
        <w:shd w:val="clear" w:color="auto" w:fill="FFFFFF"/>
        <w:rPr>
          <w:color w:val="000000" w:themeColor="text1"/>
        </w:rPr>
      </w:pPr>
    </w:p>
    <w:p w14:paraId="70F4247D" w14:textId="12550557" w:rsidR="00FD732C" w:rsidRPr="00324E8F" w:rsidRDefault="00FD732C" w:rsidP="00FD732C">
      <w:pPr>
        <w:pStyle w:val="Heading4"/>
        <w:rPr>
          <w:rFonts w:cs="Times New Roman"/>
        </w:rPr>
      </w:pPr>
      <w:r w:rsidRPr="00324E8F">
        <w:rPr>
          <w:rFonts w:cs="Times New Roman"/>
        </w:rPr>
        <w:t>Trump’s culture war strategy isn’t working now because Biden is not living up to Trump’s leftwing caricature -</w:t>
      </w:r>
      <w:r w:rsidR="00C57E0F" w:rsidRPr="00324E8F">
        <w:rPr>
          <w:rFonts w:cs="Times New Roman"/>
        </w:rPr>
        <w:t xml:space="preserve"> </w:t>
      </w:r>
      <w:r w:rsidRPr="00324E8F">
        <w:rPr>
          <w:rFonts w:cs="Times New Roman"/>
        </w:rPr>
        <w:t>plan would flip that</w:t>
      </w:r>
    </w:p>
    <w:p w14:paraId="6128D0F6" w14:textId="77777777" w:rsidR="00FD732C" w:rsidRPr="00324E8F" w:rsidRDefault="00FD732C" w:rsidP="00FD732C">
      <w:pPr>
        <w:rPr>
          <w:rStyle w:val="Style13ptBold"/>
        </w:rPr>
      </w:pPr>
      <w:r w:rsidRPr="00324E8F">
        <w:rPr>
          <w:rStyle w:val="Style13ptBold"/>
        </w:rPr>
        <w:t>Lucey, Wall Street Journal White House reporter, 7-5-20</w:t>
      </w:r>
    </w:p>
    <w:p w14:paraId="75E54973" w14:textId="77777777" w:rsidR="00FD732C" w:rsidRPr="00324E8F" w:rsidRDefault="00FD732C" w:rsidP="00FD732C">
      <w:pPr>
        <w:rPr>
          <w:bCs/>
          <w:color w:val="000000" w:themeColor="text1"/>
          <w:sz w:val="24"/>
        </w:rPr>
      </w:pPr>
      <w:r w:rsidRPr="00324E8F">
        <w:rPr>
          <w:color w:val="000000" w:themeColor="text1"/>
          <w:sz w:val="24"/>
        </w:rPr>
        <w:t>[Catherine, 7/5/20, The Wall Street Journal, “</w:t>
      </w:r>
      <w:r w:rsidRPr="00324E8F">
        <w:rPr>
          <w:bCs/>
          <w:color w:val="000000" w:themeColor="text1"/>
          <w:sz w:val="24"/>
        </w:rPr>
        <w:t xml:space="preserve">Trump Jumps on Preserving Monuments as Winning Campaign Issue”, </w:t>
      </w:r>
      <w:hyperlink r:id="rId706" w:history="1">
        <w:r w:rsidRPr="00324E8F">
          <w:rPr>
            <w:rStyle w:val="Hyperlink"/>
            <w:bCs/>
            <w:sz w:val="24"/>
          </w:rPr>
          <w:t>https://www.wsj.com/articles/trump-jumps-on-preserving-monuments-as-winning-campaign-issue-11593957601?mod=hp_lead_pos3&amp;mod=djemCapitalJournalDaybreak</w:t>
        </w:r>
      </w:hyperlink>
      <w:r w:rsidRPr="00324E8F">
        <w:rPr>
          <w:bCs/>
          <w:color w:val="000000" w:themeColor="text1"/>
          <w:sz w:val="24"/>
        </w:rPr>
        <w:t>, accessed 7/13/20, MZK]</w:t>
      </w:r>
    </w:p>
    <w:p w14:paraId="783FCA0B" w14:textId="77777777" w:rsidR="00FD732C" w:rsidRPr="00324E8F" w:rsidRDefault="00FD732C" w:rsidP="00FD732C">
      <w:pPr>
        <w:rPr>
          <w:color w:val="000000" w:themeColor="text1"/>
          <w:u w:val="single"/>
        </w:rPr>
      </w:pPr>
      <w:r w:rsidRPr="00324E8F">
        <w:rPr>
          <w:color w:val="000000" w:themeColor="text1"/>
          <w:u w:val="single"/>
        </w:rPr>
        <w:t>President Trump has seized on saving statues and preserving monuments to American history as a winning issue for his re-election, attacking protesters and Democrats in remarks over the Independence Day weekend.</w:t>
      </w:r>
    </w:p>
    <w:p w14:paraId="4236FF35" w14:textId="77777777" w:rsidR="00FD732C" w:rsidRPr="00324E8F" w:rsidRDefault="00FD732C" w:rsidP="00FD732C">
      <w:pPr>
        <w:rPr>
          <w:color w:val="000000" w:themeColor="text1"/>
        </w:rPr>
      </w:pPr>
      <w:r w:rsidRPr="00324E8F">
        <w:rPr>
          <w:color w:val="000000" w:themeColor="text1"/>
          <w:u w:val="single"/>
        </w:rPr>
        <w:t>The president’s effort to exploit cultural divides is a familiar tactic, recalling the “American carnage” he described in his inaugural address</w:t>
      </w:r>
      <w:r w:rsidRPr="00324E8F">
        <w:rPr>
          <w:color w:val="000000" w:themeColor="text1"/>
        </w:rPr>
        <w:t>. The message is complicated this year by a pandemic and a national debate over race relations. The emphasis on protecting the U.S.’s iconography from critics comes after Mr. Trump has </w:t>
      </w:r>
      <w:hyperlink r:id="rId707" w:tgtFrame="_blank" w:history="1">
        <w:r w:rsidRPr="00324E8F">
          <w:rPr>
            <w:rStyle w:val="Hyperlink"/>
          </w:rPr>
          <w:t>urged crackdowns on protesters</w:t>
        </w:r>
      </w:hyperlink>
      <w:r w:rsidRPr="00324E8F">
        <w:rPr>
          <w:color w:val="000000" w:themeColor="text1"/>
        </w:rPr>
        <w:t> and </w:t>
      </w:r>
      <w:hyperlink r:id="rId708" w:tgtFrame="_blank" w:history="1">
        <w:r w:rsidRPr="00324E8F">
          <w:rPr>
            <w:rStyle w:val="Hyperlink"/>
          </w:rPr>
          <w:t>defended police</w:t>
        </w:r>
      </w:hyperlink>
      <w:r w:rsidRPr="00324E8F">
        <w:rPr>
          <w:color w:val="000000" w:themeColor="text1"/>
        </w:rPr>
        <w:t> against some liberals who call for defunding departments.</w:t>
      </w:r>
    </w:p>
    <w:p w14:paraId="52E96DCB" w14:textId="77777777" w:rsidR="00FD732C" w:rsidRPr="00324E8F" w:rsidRDefault="00FD732C" w:rsidP="00FD732C">
      <w:pPr>
        <w:rPr>
          <w:color w:val="000000" w:themeColor="text1"/>
        </w:rPr>
      </w:pPr>
      <w:r w:rsidRPr="00324E8F">
        <w:rPr>
          <w:color w:val="000000" w:themeColor="text1"/>
        </w:rPr>
        <w:t>On an official visit Friday to Mount Rushmore that bore all the hallmarks of a campaign rally, Mr. Trump condemned what he called “a new far-left fascism that demands absolute allegiance. If you do not speak its language, perform its rituals, recite its mantras, and follow its commandments, then you will be censored, banished, blacklisted, persecuted, and punished.”</w:t>
      </w:r>
    </w:p>
    <w:p w14:paraId="6025E0E8" w14:textId="77777777" w:rsidR="00FD732C" w:rsidRPr="00324E8F" w:rsidRDefault="00FD732C" w:rsidP="00FD732C">
      <w:pPr>
        <w:rPr>
          <w:color w:val="000000" w:themeColor="text1"/>
        </w:rPr>
      </w:pPr>
      <w:r w:rsidRPr="00324E8F">
        <w:rPr>
          <w:color w:val="000000" w:themeColor="text1"/>
        </w:rPr>
        <w:t>Mr. Trump repeated some of the same appeals Saturday from the White House, saying he was in the “process of defeating the radical left” and pledging not to give in to an “angry mob.”</w:t>
      </w:r>
    </w:p>
    <w:p w14:paraId="28320E28" w14:textId="77777777" w:rsidR="00FD732C" w:rsidRPr="00324E8F" w:rsidRDefault="00FD732C" w:rsidP="00FD732C">
      <w:pPr>
        <w:rPr>
          <w:color w:val="000000" w:themeColor="text1"/>
        </w:rPr>
      </w:pPr>
      <w:r w:rsidRPr="00324E8F">
        <w:rPr>
          <w:color w:val="000000" w:themeColor="text1"/>
          <w:u w:val="single"/>
        </w:rPr>
        <w:t>National polls and surveys in several battleground states recently have shown Mr. Trump behind presumptive Democratic nominee Joe Biden four months before Election Day. His holiday-weekend comments drew criticism for focusing on political divisions rather than a broader message of unity, and it remains to be seen how they will be received as polling shows broad concern about racial prejudice</w:t>
      </w:r>
      <w:r w:rsidRPr="00324E8F">
        <w:rPr>
          <w:color w:val="000000" w:themeColor="text1"/>
        </w:rPr>
        <w:t>.</w:t>
      </w:r>
    </w:p>
    <w:p w14:paraId="2355E143" w14:textId="77777777" w:rsidR="00FD732C" w:rsidRPr="00324E8F" w:rsidRDefault="00FD732C" w:rsidP="00FD732C">
      <w:pPr>
        <w:rPr>
          <w:color w:val="000000" w:themeColor="text1"/>
          <w:u w:val="single"/>
        </w:rPr>
      </w:pPr>
      <w:r w:rsidRPr="00324E8F">
        <w:rPr>
          <w:color w:val="000000" w:themeColor="text1"/>
          <w:u w:val="single"/>
        </w:rPr>
        <w:t>But several of the president’s aides and allies predicted that his holiday-weekend comments would resonate beyond his political base, saying his defense of statues and monuments was a unifying issue</w:t>
      </w:r>
      <w:r w:rsidRPr="00324E8F">
        <w:rPr>
          <w:color w:val="000000" w:themeColor="text1"/>
        </w:rPr>
        <w:t xml:space="preserve">. </w:t>
      </w:r>
      <w:r w:rsidRPr="00324E8F">
        <w:rPr>
          <w:color w:val="000000" w:themeColor="text1"/>
          <w:u w:val="single"/>
        </w:rPr>
        <w:t>Aides also think his recent messaging on police will resonate with voters concerned about safety, including suburban residents.</w:t>
      </w:r>
    </w:p>
    <w:p w14:paraId="30AF7AD1" w14:textId="77777777" w:rsidR="00FD732C" w:rsidRPr="00324E8F" w:rsidRDefault="00FD732C" w:rsidP="00FD732C">
      <w:pPr>
        <w:rPr>
          <w:color w:val="000000" w:themeColor="text1"/>
          <w:u w:val="single"/>
        </w:rPr>
      </w:pPr>
      <w:r w:rsidRPr="00324E8F">
        <w:rPr>
          <w:color w:val="000000" w:themeColor="text1"/>
        </w:rPr>
        <w:t xml:space="preserve">“The reality is that most folks in the Washington, D.C., corridor are incapable of grasping the growing backlash against the ‘cancel culture’ movement,” said campaign adviser Jason Miller. </w:t>
      </w:r>
      <w:r w:rsidRPr="00324E8F">
        <w:rPr>
          <w:color w:val="000000" w:themeColor="text1"/>
          <w:u w:val="single"/>
        </w:rPr>
        <w:t>“People do not like to wake up every day and be told that they should be ashamed of who they are.”</w:t>
      </w:r>
    </w:p>
    <w:p w14:paraId="57077599" w14:textId="77777777" w:rsidR="00FD732C" w:rsidRPr="00324E8F" w:rsidRDefault="00FD732C" w:rsidP="00FD732C">
      <w:pPr>
        <w:rPr>
          <w:color w:val="000000" w:themeColor="text1"/>
          <w:u w:val="single"/>
        </w:rPr>
      </w:pPr>
      <w:r w:rsidRPr="00324E8F">
        <w:rPr>
          <w:color w:val="000000" w:themeColor="text1"/>
        </w:rPr>
        <w:t xml:space="preserve">A White House aide said Friday’s Mount Rushmore “speech was a defense of America’s integrity against those who seek to tear it down. </w:t>
      </w:r>
      <w:r w:rsidRPr="00324E8F">
        <w:rPr>
          <w:color w:val="000000" w:themeColor="text1"/>
          <w:u w:val="single"/>
        </w:rPr>
        <w:t>Unity was the goal—unity in preserving our heritage and learning from it.”</w:t>
      </w:r>
    </w:p>
    <w:p w14:paraId="543747F8" w14:textId="77777777" w:rsidR="00FD732C" w:rsidRPr="00324E8F" w:rsidRDefault="00FD732C" w:rsidP="00FD732C">
      <w:pPr>
        <w:rPr>
          <w:color w:val="000000" w:themeColor="text1"/>
        </w:rPr>
      </w:pPr>
      <w:r w:rsidRPr="00324E8F">
        <w:rPr>
          <w:color w:val="000000" w:themeColor="text1"/>
        </w:rPr>
        <w:t>Demonstrators have pulled down statues and called for removing others, including Confederates and some former U.S. presidents and other well-known figures, at protests in the wake of the killing of George Floyd in Minneapolis police custody. Mr. Biden has drawn a distinction between preserving statues that honor some historical figures who owned slaves or had racist beliefs and those of Confederate figures who he said had “committed treason.”</w:t>
      </w:r>
    </w:p>
    <w:p w14:paraId="67D0E9AE" w14:textId="77777777" w:rsidR="00FD732C" w:rsidRPr="00324E8F" w:rsidRDefault="00FD732C" w:rsidP="00FD732C">
      <w:pPr>
        <w:rPr>
          <w:color w:val="000000" w:themeColor="text1"/>
          <w:u w:val="single"/>
        </w:rPr>
      </w:pPr>
      <w:r w:rsidRPr="00324E8F">
        <w:rPr>
          <w:color w:val="000000" w:themeColor="text1"/>
          <w:u w:val="single"/>
        </w:rPr>
        <w:t>Biden spokesman Andrew Bates said Saturday that Mr. Trump was a “negligent, divisive president who doesn’t give a damn about anything but his own gain,” adding that “Joe Biden is running on the opposite values.”</w:t>
      </w:r>
    </w:p>
    <w:p w14:paraId="54A1AA53" w14:textId="77777777" w:rsidR="00FD732C" w:rsidRPr="00324E8F" w:rsidRDefault="00FD732C" w:rsidP="00FD732C">
      <w:pPr>
        <w:rPr>
          <w:color w:val="000000" w:themeColor="text1"/>
        </w:rPr>
      </w:pPr>
      <w:r w:rsidRPr="00324E8F">
        <w:rPr>
          <w:color w:val="000000" w:themeColor="text1"/>
        </w:rPr>
        <w:t>Dan Eberhart, a Republican donor and chief executive of a Colorado-based energy company, said Mr. Trump’s weekend remarks came at “a time of national disaster, and he should be focused on being unifier and healer in chief.”</w:t>
      </w:r>
    </w:p>
    <w:p w14:paraId="5910247E" w14:textId="77777777" w:rsidR="00FD732C" w:rsidRPr="00324E8F" w:rsidRDefault="00FD732C" w:rsidP="00FD732C">
      <w:pPr>
        <w:rPr>
          <w:color w:val="000000" w:themeColor="text1"/>
        </w:rPr>
      </w:pPr>
      <w:r w:rsidRPr="00324E8F">
        <w:rPr>
          <w:color w:val="000000" w:themeColor="text1"/>
          <w:u w:val="single"/>
        </w:rPr>
        <w:t>“Trump is clearly focused on solidifying and stoking his base at the expense of trying to make progress in the center,”</w:t>
      </w:r>
      <w:r w:rsidRPr="00324E8F">
        <w:rPr>
          <w:color w:val="000000" w:themeColor="text1"/>
        </w:rPr>
        <w:t xml:space="preserve"> he said.</w:t>
      </w:r>
    </w:p>
    <w:p w14:paraId="5B54D6A8" w14:textId="77777777" w:rsidR="00FD732C" w:rsidRPr="00324E8F" w:rsidRDefault="00FD732C" w:rsidP="00FD732C">
      <w:pPr>
        <w:rPr>
          <w:color w:val="000000" w:themeColor="text1"/>
        </w:rPr>
      </w:pPr>
      <w:r w:rsidRPr="00324E8F">
        <w:rPr>
          <w:color w:val="000000" w:themeColor="text1"/>
        </w:rPr>
        <w:t>Sen. Joni Ernst (R., Iowa), asked if she was comfortable with the president’s remarks, acknowledged the “frustration” across the country on CNN Sunday. She said the nation needs to have “hard discussions about our past, but the great thing about this nation is that we can learn from those blemishes.”</w:t>
      </w:r>
    </w:p>
    <w:p w14:paraId="60BBBF8C" w14:textId="77777777" w:rsidR="00FD732C" w:rsidRPr="00324E8F" w:rsidRDefault="00FD732C" w:rsidP="00FD732C">
      <w:pPr>
        <w:rPr>
          <w:color w:val="000000" w:themeColor="text1"/>
        </w:rPr>
      </w:pPr>
      <w:r w:rsidRPr="00324E8F">
        <w:rPr>
          <w:color w:val="000000" w:themeColor="text1"/>
        </w:rPr>
        <w:t>Sen. Tammy Duckworth (D., Ill.), also on CNN, was more critical.</w:t>
      </w:r>
    </w:p>
    <w:p w14:paraId="1DB059DE" w14:textId="77777777" w:rsidR="00FD732C" w:rsidRPr="00324E8F" w:rsidRDefault="00FD732C" w:rsidP="00FD732C">
      <w:pPr>
        <w:rPr>
          <w:color w:val="000000" w:themeColor="text1"/>
        </w:rPr>
      </w:pPr>
      <w:r w:rsidRPr="00324E8F">
        <w:rPr>
          <w:color w:val="000000" w:themeColor="text1"/>
        </w:rPr>
        <w:t>“What really struck me about the speech that the president gave at Mount Rushmore was that he spent more time worried about honoring dead Confederates than he did talking about the lives of 130,000 Americans who lost their lives to Covid-19 or by warning Russia,” said the lawmaker, who Mr. Biden’s team has considered as a possible running mate.</w:t>
      </w:r>
    </w:p>
    <w:p w14:paraId="117464BB" w14:textId="77777777" w:rsidR="00FD732C" w:rsidRPr="00324E8F" w:rsidRDefault="00FD732C" w:rsidP="00FD732C">
      <w:pPr>
        <w:rPr>
          <w:color w:val="000000" w:themeColor="text1"/>
        </w:rPr>
      </w:pPr>
      <w:r w:rsidRPr="00324E8F">
        <w:rPr>
          <w:color w:val="000000" w:themeColor="text1"/>
        </w:rPr>
        <w:t>Asked if taking down statues of President George Washington, who owned slaves, was a good idea, she said, “I think we should listen to everybody.”</w:t>
      </w:r>
    </w:p>
    <w:p w14:paraId="39490D8F" w14:textId="77777777" w:rsidR="00FD732C" w:rsidRPr="00324E8F" w:rsidRDefault="00FD732C" w:rsidP="00FD732C">
      <w:pPr>
        <w:rPr>
          <w:color w:val="000000" w:themeColor="text1"/>
        </w:rPr>
      </w:pPr>
      <w:r w:rsidRPr="00324E8F">
        <w:rPr>
          <w:color w:val="000000" w:themeColor="text1"/>
        </w:rPr>
        <w:t>Mr. Trump on Saturday dismissed “those who seek to lie about the past in order to gain power in the present.”</w:t>
      </w:r>
    </w:p>
    <w:p w14:paraId="429A068F" w14:textId="77777777" w:rsidR="00FD732C" w:rsidRPr="00324E8F" w:rsidRDefault="00FD732C" w:rsidP="00FD732C">
      <w:pPr>
        <w:rPr>
          <w:color w:val="000000" w:themeColor="text1"/>
          <w:u w:val="single"/>
        </w:rPr>
      </w:pPr>
      <w:r w:rsidRPr="00324E8F">
        <w:rPr>
          <w:color w:val="000000" w:themeColor="text1"/>
          <w:u w:val="single"/>
        </w:rPr>
        <w:t>“Those who are lying about our history, those who want us to be ashamed of who we are, are not interested in justice or in healing,” he said. “Their goal is demolition.”</w:t>
      </w:r>
    </w:p>
    <w:p w14:paraId="29FA6D19" w14:textId="77777777" w:rsidR="00FD732C" w:rsidRPr="00324E8F" w:rsidRDefault="00FD732C" w:rsidP="00FD732C">
      <w:pPr>
        <w:rPr>
          <w:color w:val="000000" w:themeColor="text1"/>
          <w:u w:val="single"/>
        </w:rPr>
      </w:pPr>
      <w:r w:rsidRPr="00324E8F">
        <w:rPr>
          <w:color w:val="000000" w:themeColor="text1"/>
          <w:u w:val="single"/>
        </w:rPr>
        <w:t>He also argued that the past could be improved on, saying “This incredible story of American progress is the story of each generation picking up where the last finished.”</w:t>
      </w:r>
    </w:p>
    <w:p w14:paraId="0738270F" w14:textId="77777777" w:rsidR="00FD732C" w:rsidRPr="00324E8F" w:rsidRDefault="00FD732C" w:rsidP="00FD732C">
      <w:pPr>
        <w:rPr>
          <w:color w:val="000000" w:themeColor="text1"/>
        </w:rPr>
      </w:pPr>
      <w:r w:rsidRPr="00324E8F">
        <w:rPr>
          <w:color w:val="000000" w:themeColor="text1"/>
        </w:rPr>
        <w:t>Mr. Trump’s aides said he has paid attention to issues of race and policing. He recently signed an executive order focused on police reforms, offered his sympathies to Mr. Floyd’s family and approved a criminal justice overhaul. But his rhetoric during the unrest has largely focused on bolstering the police and protecting law and order.</w:t>
      </w:r>
    </w:p>
    <w:p w14:paraId="103F2F29" w14:textId="77777777" w:rsidR="00FD732C" w:rsidRPr="00324E8F" w:rsidRDefault="00FD732C" w:rsidP="00FD732C">
      <w:pPr>
        <w:rPr>
          <w:color w:val="000000" w:themeColor="text1"/>
          <w:u w:val="single"/>
        </w:rPr>
      </w:pPr>
      <w:r w:rsidRPr="00324E8F">
        <w:rPr>
          <w:color w:val="000000" w:themeColor="text1"/>
          <w:u w:val="single"/>
        </w:rPr>
        <w:t>A Quinnipiac poll released June 17 found that 68% of voters thought that discrimination against Black people was a serious problem in the U.S., 57% had a favorable view of the Black Lives Matter movement, and 52% supported removing Confederate statues from public spaces.</w:t>
      </w:r>
    </w:p>
    <w:p w14:paraId="63010106" w14:textId="77777777" w:rsidR="00FD732C" w:rsidRPr="00324E8F" w:rsidRDefault="00FD732C" w:rsidP="00FD732C">
      <w:pPr>
        <w:rPr>
          <w:color w:val="000000" w:themeColor="text1"/>
        </w:rPr>
      </w:pPr>
      <w:r w:rsidRPr="00324E8F">
        <w:rPr>
          <w:color w:val="000000" w:themeColor="text1"/>
        </w:rPr>
        <w:t>That poll found that 49% of voters approve of how police are doing their jobs, compared with 44% who disapprove, a shift from 2018, when 65% approved and 26% disapproved. But 77% approved of the police in their own communities, compared with 19% who disapproved. The poll of 1,332 self-identified registered voters had a margin of error of 2.7 percentage points.</w:t>
      </w:r>
    </w:p>
    <w:p w14:paraId="389127CF" w14:textId="77777777" w:rsidR="00FD732C" w:rsidRPr="00324E8F" w:rsidRDefault="00FD732C" w:rsidP="00FD732C">
      <w:pPr>
        <w:rPr>
          <w:color w:val="000000" w:themeColor="text1"/>
        </w:rPr>
      </w:pPr>
      <w:r w:rsidRPr="00324E8F">
        <w:rPr>
          <w:color w:val="000000" w:themeColor="text1"/>
        </w:rPr>
        <w:t>People close to the White House said the president has been frustrated with polling that shows him behind Mr. Biden in the run-up to the November election and with the virus that robbed him of the strong economy he saw as his ticket to re-election. He seized on better-than-expected jobs numbers released Thursday as evidence things are turning around, but coronavirus cases continue to rise in Southern and Western states, meaning the improvement could be short-lived.</w:t>
      </w:r>
    </w:p>
    <w:p w14:paraId="33B107DE" w14:textId="77777777" w:rsidR="00FD732C" w:rsidRPr="00324E8F" w:rsidRDefault="00FD732C" w:rsidP="00FD732C">
      <w:pPr>
        <w:rPr>
          <w:rStyle w:val="StyleUnderline"/>
        </w:rPr>
      </w:pPr>
      <w:r w:rsidRPr="00324E8F">
        <w:rPr>
          <w:color w:val="000000" w:themeColor="text1"/>
          <w:u w:val="single"/>
        </w:rPr>
        <w:t xml:space="preserve">The president’s campaign also has been seeking to tie Mr. Biden to those on the far left, saying he is out of step with many Americans. </w:t>
      </w:r>
      <w:r w:rsidRPr="00324E8F">
        <w:rPr>
          <w:color w:val="000000" w:themeColor="text1"/>
        </w:rPr>
        <w:t xml:space="preserve">Julian </w:t>
      </w:r>
      <w:r w:rsidRPr="00324E8F">
        <w:rPr>
          <w:rStyle w:val="StyleUnderline"/>
        </w:rPr>
        <w:t>Zelizer, a presidential historian at Princeton University, said the Mount Rushmore speech appeared to be an effort to do that, but warned it was a risky strategy.</w:t>
      </w:r>
    </w:p>
    <w:p w14:paraId="2987970F" w14:textId="77777777" w:rsidR="00FD732C" w:rsidRPr="00324E8F" w:rsidRDefault="00FD732C" w:rsidP="00FD732C">
      <w:pPr>
        <w:rPr>
          <w:rStyle w:val="StyleUnderline"/>
        </w:rPr>
      </w:pPr>
      <w:r w:rsidRPr="00324E8F">
        <w:rPr>
          <w:rStyle w:val="StyleUnderline"/>
        </w:rPr>
        <w:t>“He’s facing an opponent who is a little harder to paint as a caricature of the left,” Mr. Zelizer said. “It’s incredibly hard to do because Biden isn’t that person.”</w:t>
      </w:r>
    </w:p>
    <w:p w14:paraId="33F5862A" w14:textId="0F555985" w:rsidR="00FE66A6" w:rsidRPr="00324E8F" w:rsidRDefault="00FE66A6" w:rsidP="00FE66A6">
      <w:pPr>
        <w:pStyle w:val="Heading3"/>
        <w:rPr>
          <w:rFonts w:cs="Times New Roman"/>
        </w:rPr>
      </w:pPr>
      <w:bookmarkStart w:id="165" w:name="_Toc45869003"/>
      <w:r w:rsidRPr="00324E8F">
        <w:rPr>
          <w:rFonts w:cs="Times New Roman"/>
        </w:rPr>
        <w:t>Court Links</w:t>
      </w:r>
      <w:bookmarkEnd w:id="165"/>
    </w:p>
    <w:p w14:paraId="58580A46" w14:textId="77777777" w:rsidR="00FE66A6" w:rsidRPr="00324E8F" w:rsidRDefault="00FE66A6" w:rsidP="00FE66A6"/>
    <w:p w14:paraId="6D28B81F" w14:textId="77777777" w:rsidR="00FE66A6" w:rsidRPr="00324E8F" w:rsidRDefault="00FE66A6" w:rsidP="00FE66A6">
      <w:pPr>
        <w:pStyle w:val="Heading4"/>
        <w:rPr>
          <w:rFonts w:cs="Times New Roman"/>
        </w:rPr>
      </w:pPr>
      <w:r w:rsidRPr="00324E8F">
        <w:rPr>
          <w:rFonts w:cs="Times New Roman"/>
        </w:rPr>
        <w:t>Trump is looking for an opportunity to use the Supreme Court to rile us his base close to the election</w:t>
      </w:r>
    </w:p>
    <w:p w14:paraId="71D0F16A" w14:textId="77777777" w:rsidR="00324E8F" w:rsidRPr="00324E8F" w:rsidRDefault="00FE66A6" w:rsidP="00FE66A6">
      <w:pPr>
        <w:rPr>
          <w:rStyle w:val="Style13ptBold"/>
        </w:rPr>
      </w:pPr>
      <w:r w:rsidRPr="00324E8F">
        <w:rPr>
          <w:rStyle w:val="Style13ptBold"/>
        </w:rPr>
        <w:t>Kilgore, New York Magazine political columnist, 20</w:t>
      </w:r>
    </w:p>
    <w:p w14:paraId="185DD804" w14:textId="165FBC8C" w:rsidR="00FE66A6" w:rsidRPr="00324E8F" w:rsidRDefault="00FE66A6" w:rsidP="00FE66A6">
      <w:r w:rsidRPr="00324E8F">
        <w:t xml:space="preserve">(Ed, 7-13-2020, Intelligencer, "Can Trump Make the Supreme Court a Campaign Issue Again?," </w:t>
      </w:r>
      <w:hyperlink r:id="rId709" w:history="1">
        <w:r w:rsidRPr="00324E8F">
          <w:rPr>
            <w:rStyle w:val="Hyperlink"/>
          </w:rPr>
          <w:t>https://nymag.com/intelligencer/2020/07/supreme-court-campaign-issue-2020-election.html</w:t>
        </w:r>
      </w:hyperlink>
      <w:r w:rsidRPr="00324E8F">
        <w:t xml:space="preserve"> /Accessed 7-15-2020/WY)</w:t>
      </w:r>
    </w:p>
    <w:p w14:paraId="6334D9D5" w14:textId="77777777" w:rsidR="00FE66A6" w:rsidRPr="00324E8F" w:rsidRDefault="00FE66A6" w:rsidP="00FE66A6">
      <w:r w:rsidRPr="00324E8F">
        <w:t xml:space="preserve">John </w:t>
      </w:r>
      <w:r w:rsidRPr="00324E8F">
        <w:rPr>
          <w:rStyle w:val="StyleUnderline"/>
        </w:rPr>
        <w:t>Roberts engineered a set of decisions that really disappointed conservatives and might force Trump to make the Court a bigger deal in his campaign</w:t>
      </w:r>
      <w:r w:rsidRPr="00324E8F">
        <w:t>.</w:t>
      </w:r>
    </w:p>
    <w:p w14:paraId="7D95AC0C" w14:textId="77777777" w:rsidR="00FE66A6" w:rsidRPr="00324E8F" w:rsidRDefault="00FE66A6" w:rsidP="00FE66A6">
      <w:pPr>
        <w:rPr>
          <w:rStyle w:val="StyleUnderline"/>
        </w:rPr>
      </w:pPr>
      <w:r w:rsidRPr="00324E8F">
        <w:t xml:space="preserve">Without question, one of the highest stakes in the 2020 election is the president’s ability to make judicial appointments. </w:t>
      </w:r>
      <w:r w:rsidRPr="00324E8F">
        <w:rPr>
          <w:rStyle w:val="StyleUnderline"/>
        </w:rPr>
        <w:t>It’s also not an issue voters often think much about. In 2016, however, Donald Trump succeeded in making the Supreme Court part of a potent appeal to a key segment of his party’s conservative base. This time around, he will likely do so again</w:t>
      </w:r>
      <w:r w:rsidRPr="00324E8F">
        <w:t xml:space="preserve">, and Democrats may try to convince voters that key constitutional rights will be lost if Joe Biden doesn’t nominate the next justice. But </w:t>
      </w:r>
      <w:r w:rsidRPr="00324E8F">
        <w:rPr>
          <w:rStyle w:val="StyleUnderline"/>
        </w:rPr>
        <w:t>it’s a picture complicated by the Supreme Court term that just ended, which muddied the waters for both parties.</w:t>
      </w:r>
    </w:p>
    <w:p w14:paraId="71F6493C" w14:textId="77777777" w:rsidR="00FE66A6" w:rsidRPr="00324E8F" w:rsidRDefault="00FE66A6" w:rsidP="00FE66A6">
      <w:r w:rsidRPr="00324E8F">
        <w:t>At this point in the last presidential election cycle, many conservatives looked at the Supreme Court and saw a lost cause. Almost exactly four years earlier, the Court had upheld Obamacare as constitutional in a surprise opinion written by Chief Justice John Roberts, a George W. Bush nominee. Almost exactly a year earlier, SCOTUS swept away prohibition of same-sex marriage in an opinion written by Justice Anthony Kennedy, a Ronald Reagan nominee. In February of 2016, conservative Court icon Antonin Scalia died, and all Republicans could do was fight off a replacement nomination by President Obama. And in June of 2016, in a 5-3 decision the Court repelled a whole series of state restrictions on abortion.</w:t>
      </w:r>
    </w:p>
    <w:p w14:paraId="10646CD3" w14:textId="77777777" w:rsidR="00FE66A6" w:rsidRPr="00324E8F" w:rsidRDefault="00FE66A6" w:rsidP="00FE66A6">
      <w:r w:rsidRPr="00324E8F">
        <w:t>Conservatives knew the president elected in 2016 would get to appoint at least one Supreme Court justice, and probably more. A Hillary Clinton presidency might put the Court out of reach for years. But then, along came Donald Trump. A lot of conservatives didn’t particularly like the GOP’s presidential nominee, but Trump was willing to put aside all the traditional reticence about judicial independence and flat-out promise them the kind of Court they wanted.</w:t>
      </w:r>
    </w:p>
    <w:p w14:paraId="77AF8F06" w14:textId="77777777" w:rsidR="00FE66A6" w:rsidRPr="00324E8F" w:rsidRDefault="00FE66A6" w:rsidP="00FE66A6">
      <w:r w:rsidRPr="00324E8F">
        <w:t>In May of 2016, Trump became the first presidential candidate to release a list of eleven Supreme Court prospects from which he promised to select a replacement for Scalia, drawing on recommendations from the Federalist Society and the Heritage Foundation. In September, Trump expanded the list to 21 potential justices, including a smattering of more diverse jurists, and also a circuit court judge named Neil Gorsuch. In October, Trump publicly promised to appoint justices who would repeal Roe v. Wade and revoke the constitutional right to an abortion.</w:t>
      </w:r>
    </w:p>
    <w:p w14:paraId="250ED81C" w14:textId="77777777" w:rsidR="00FE66A6" w:rsidRPr="00324E8F" w:rsidRDefault="00FE66A6" w:rsidP="00FE66A6">
      <w:r w:rsidRPr="00324E8F">
        <w:rPr>
          <w:rStyle w:val="StyleUnderline"/>
        </w:rPr>
        <w:t>Trump’s highly transactional approach to his judicial appointments wound up being an important part of the process whereby he convinced cultural conservatives that his candidacy was a gamble worth taking. White Evangelical voters in particular were really fixated on the need to reverse abortion and LGBTQ rights</w:t>
      </w:r>
      <w:r w:rsidRPr="00324E8F">
        <w:t>, as McKay Coppins later noted in The Atlantic:</w:t>
      </w:r>
    </w:p>
    <w:p w14:paraId="4585789F" w14:textId="77777777" w:rsidR="00FE66A6" w:rsidRPr="00324E8F" w:rsidRDefault="00FE66A6" w:rsidP="00FE66A6">
      <w:r w:rsidRPr="00324E8F">
        <w:rPr>
          <w:rStyle w:val="StyleUnderline"/>
        </w:rPr>
        <w:t>According to Election Day exit polls, one in five voters identified the Supreme Court as “the most important factor” in determining who they would pull the lever for.</w:t>
      </w:r>
      <w:r w:rsidRPr="00324E8F">
        <w:t xml:space="preserve"> Many of those people were white Evangelicals who had winced at Trump’s rhetoric, cringed at his Biblical illiteracy, sighed at his less-than-holy personal life—and then voted for him anyway, believing that the next president’s most important responsibility was to replace Antonin Scalia with a conservative justice who would protect their religious freedom and fight abortion from the bench.</w:t>
      </w:r>
    </w:p>
    <w:p w14:paraId="2C714C6C" w14:textId="77777777" w:rsidR="00FE66A6" w:rsidRPr="00324E8F" w:rsidRDefault="00FE66A6" w:rsidP="00FE66A6">
      <w:r w:rsidRPr="00324E8F">
        <w:t>Trump kept his promises to the right by first appointing Neil Gorsuch and then Brett Kavanaugh to the Court, to the general approbation of conservative opinion-leaders and voters alike. But the payoff has been iffy at best.</w:t>
      </w:r>
    </w:p>
    <w:p w14:paraId="118D8ADA" w14:textId="77777777" w:rsidR="00FE66A6" w:rsidRPr="00324E8F" w:rsidRDefault="00FE66A6" w:rsidP="00FE66A6">
      <w:r w:rsidRPr="00324E8F">
        <w:t>During the recently concluded Supreme Court term, the conservative majority on the Court spectacularly failed to deliver a counter-revolution on abortion rights and LGBTQ equality. And as Vox’s Jane Coaston recently observed, it’s disappointing and angering some who had eagerly looked forward to something more radical:</w:t>
      </w:r>
    </w:p>
    <w:p w14:paraId="7E1488D6" w14:textId="77777777" w:rsidR="00FE66A6" w:rsidRPr="00324E8F" w:rsidRDefault="00FE66A6" w:rsidP="00FE66A6">
      <w:r w:rsidRPr="00324E8F">
        <w:t>What is the purpose of the Republican Party?</w:t>
      </w:r>
    </w:p>
    <w:p w14:paraId="74D26A0F" w14:textId="77777777" w:rsidR="00FE66A6" w:rsidRPr="00324E8F" w:rsidRDefault="00FE66A6" w:rsidP="00FE66A6">
      <w:r w:rsidRPr="00324E8F">
        <w:t>That’s a question some social conservatives have been asking following the Supreme Court’s ruling on June 15 in Bostock v. Clayton County, a major Supreme Court decision holding that federal law prohibits employment discrimination against LGBTQ workers — a decision written by Trump-appointed Justice Neil Gorsuch.</w:t>
      </w:r>
    </w:p>
    <w:p w14:paraId="473BA614" w14:textId="77777777" w:rsidR="00FE66A6" w:rsidRPr="00324E8F" w:rsidRDefault="00FE66A6" w:rsidP="00FE66A6">
      <w:r w:rsidRPr="00324E8F">
        <w:t>[The June 29] decision in June Medical Services LLC v. Russo, which found that a law requiring abortion providers to obtain hospital admitting privileges was unconstitutional, has only intensified that debate.</w:t>
      </w:r>
    </w:p>
    <w:p w14:paraId="565F2501" w14:textId="77777777" w:rsidR="00FE66A6" w:rsidRPr="00324E8F" w:rsidRDefault="00FE66A6" w:rsidP="00FE66A6">
      <w:r w:rsidRPr="00324E8F">
        <w:t>Both cases gave the Supreme Court the opportunity to prove to social conservatives that their faith in the Court — or, more accurately, in President Trump’s judicial nominations — was justified. Both cases saw those hopes dashed.</w:t>
      </w:r>
    </w:p>
    <w:p w14:paraId="1B1B8C1B" w14:textId="77777777" w:rsidR="00FE66A6" w:rsidRPr="00324E8F" w:rsidRDefault="00FE66A6" w:rsidP="00FE66A6">
      <w:r w:rsidRPr="00324E8F">
        <w:t>Gorsuch’s “betrayal” in Bostock was a particular shock to the cultural right, in part because so many of their leaders had hailed his ascent to the Court and in part because the decision was so flatly definitive. Speaking with Coaston, conservative religious writer Rod Dreher summed up the reaction thusly:</w:t>
      </w:r>
    </w:p>
    <w:p w14:paraId="0ADA9B23" w14:textId="77777777" w:rsidR="00FE66A6" w:rsidRPr="00324E8F" w:rsidRDefault="00FE66A6" w:rsidP="00FE66A6">
      <w:r w:rsidRPr="00324E8F">
        <w:t>Every institution — the media, academia, corporations, and others — are against us on gay and transgender rights, and GOP lawmakers are gutless. The only hope we had was that federal judges would protect the status quo. Now that’s gone.</w:t>
      </w:r>
    </w:p>
    <w:p w14:paraId="7F7E5172" w14:textId="77777777" w:rsidR="00FE66A6" w:rsidRPr="00324E8F" w:rsidRDefault="00FE66A6" w:rsidP="00FE66A6">
      <w:r w:rsidRPr="00324E8F">
        <w:t>To be clear, Gorsuch and the other conservatives continued to carve out “religious liberty” protections for conservative Christians anxious to discriminate in hiring and employee benefits in the twin decisions of Our Lady of Guadalupe School v. Morrissey-Berru and Little Sisters of the Poor v. Pennsylvania. And in Espinoza v. Montana Department of Revenue the Court struck a blow for religious schools by killing off 19th-century bans on “sectarian” education funding. Overall, the Roberts Court has been as pro-business and anti-regulation as you might expect.</w:t>
      </w:r>
    </w:p>
    <w:p w14:paraId="2C078A69" w14:textId="77777777" w:rsidR="00FE66A6" w:rsidRPr="00324E8F" w:rsidRDefault="00FE66A6" w:rsidP="00FE66A6">
      <w:r w:rsidRPr="00324E8F">
        <w:t>The chief justice’s central role in this term was perhaps its most striking feature: Roberts was in the majority in 98 percent of cases, and all 11 cases decided by 5-4 or 5-3 margins. That’s remarkable, according to the New York Times’ Adam Liptak, who pointed out last month that, “No chief justice has been in the majority in every closely divided case over an entire term since Chief Justice Charles Evans Hughes in the term that ended in 1938 — and that was in only four cases.”</w:t>
      </w:r>
    </w:p>
    <w:p w14:paraId="3855ABB2" w14:textId="77777777" w:rsidR="00FE66A6" w:rsidRPr="00324E8F" w:rsidRDefault="00FE66A6" w:rsidP="00FE66A6">
      <w:r w:rsidRPr="00324E8F">
        <w:rPr>
          <w:rStyle w:val="StyleUnderline"/>
        </w:rPr>
        <w:t>Roberts is famously concerned about the Court losing its credibility if it develops a reputation for being politicized. And that may be one reason he has gone out of his way to avoid rubber-stamping Trump’s grandiose ideas of presidential power</w:t>
      </w:r>
      <w:r w:rsidRPr="00324E8F">
        <w:t xml:space="preserve"> in cases ranging from an ideologically driven census question to a clumsy effort to kill protections for DACA recipients to the two cases ending the term wherein the Court rejected presidential claims of immunity from subpoenas.</w:t>
      </w:r>
    </w:p>
    <w:p w14:paraId="49A8A56E" w14:textId="77777777" w:rsidR="00FE66A6" w:rsidRPr="00324E8F" w:rsidRDefault="00FE66A6" w:rsidP="00FE66A6">
      <w:r w:rsidRPr="00324E8F">
        <w:rPr>
          <w:rStyle w:val="StyleUnderline"/>
        </w:rPr>
        <w:t>Indeed, one theory, advanced by Dahlia Lithwick and Mark Joseph Stern, is that Roberts was deliberately trying to thwart the ability of Democrats to make Supreme Court appointments a big campaign issue</w:t>
      </w:r>
      <w:r w:rsidRPr="00324E8F">
        <w:t>:</w:t>
      </w:r>
    </w:p>
    <w:p w14:paraId="65DF37AA" w14:textId="77777777" w:rsidR="00FE66A6" w:rsidRPr="00324E8F" w:rsidRDefault="00FE66A6" w:rsidP="00FE66A6">
      <w:pPr>
        <w:rPr>
          <w:rStyle w:val="StyleUnderline"/>
        </w:rPr>
      </w:pPr>
      <w:r w:rsidRPr="00324E8F">
        <w:rPr>
          <w:rStyle w:val="StyleUnderline"/>
        </w:rPr>
        <w:t>The chief justice knows that both parties treat the court like a piñata, trying to convince their respective bases that they know how to smack the most candy out of it.</w:t>
      </w:r>
      <w:r w:rsidRPr="00324E8F">
        <w:t xml:space="preserve"> He knows Democrats remain traumatized over Merrick Garland’s stymied appointment and Justice Brett Kavanaugh’s toxic confirmation. During the Democratic primary, multiple top-tier candidates pronounced themselves open to adding seats to the Supreme Court to counter Republicans’ judicial chicanery. </w:t>
      </w:r>
      <w:r w:rsidRPr="00324E8F">
        <w:rPr>
          <w:rStyle w:val="StyleUnderline"/>
        </w:rPr>
        <w:t>Roberts also knows that a term filled with one conservative triumph after another would only have given Democrats ammunition to run against the court, framing it as a partisan institution in need of reform. That didn’t happen.</w:t>
      </w:r>
    </w:p>
    <w:p w14:paraId="3F675245" w14:textId="77777777" w:rsidR="00FE66A6" w:rsidRPr="00324E8F" w:rsidRDefault="00FE66A6" w:rsidP="00FE66A6">
      <w:r w:rsidRPr="00324E8F">
        <w:t>Democrats will nonetheless still try to make the Supreme Court a campaign issue, with the most persuasive argument being that however relatively tolerable this last term has been, giving Trump additional slots to fill on the Court could build a conservative majority so strong that Roberts couldn’t hedge its partisan bets even if he wanted to. The next two justices to leave the Court are likely to be its two octogenarian liberals, Ruth Bader Ginsburg (87) and Stephen Breyer (81). So another shift to the right is entirely possible if Trump wins reelection.</w:t>
      </w:r>
    </w:p>
    <w:p w14:paraId="79CBEEEA" w14:textId="77777777" w:rsidR="00FE66A6" w:rsidRPr="00324E8F" w:rsidRDefault="00FE66A6" w:rsidP="00FE66A6">
      <w:r w:rsidRPr="00324E8F">
        <w:t>Furthermore, the cultural right’s stake in the Court remains salvageable. While the Bostock decision was a blow to conservative hopes to hold the line on LGBTQ rights, it was purely a statutory, not a constitutional, decision. In future rulings the Court could utilize the First Amendment to allow religious conservatives to discriminate with impunity. And Roberts’s opinion in June Medical Services was carefully written in a way that may open the door to future state restrictions on abortion providers that aren’t identical to those in that case.</w:t>
      </w:r>
    </w:p>
    <w:p w14:paraId="1F997CA6" w14:textId="77777777" w:rsidR="00FE66A6" w:rsidRPr="00324E8F" w:rsidRDefault="00FE66A6" w:rsidP="00FE66A6">
      <w:r w:rsidRPr="00324E8F">
        <w:t>Aware of these risks, a new progressive group has been formed to mobilize left-of-center voters around the threat to constitutional rights, as the Times reported earlier this month:</w:t>
      </w:r>
    </w:p>
    <w:p w14:paraId="5E4FA6AC" w14:textId="77777777" w:rsidR="00FE66A6" w:rsidRPr="00324E8F" w:rsidRDefault="00FE66A6" w:rsidP="00FE66A6">
      <w:r w:rsidRPr="00324E8F">
        <w:t>Known as Supreme Court Voter, the nonprofit advocacy project will start with $2 million in digital advertising in politically competitive states in attempts to mobilize voters around the idea that the long-term direction of the court — and the outcome of its rulings on hot-button policy and cultural issues — will be set for decades in the coming election.</w:t>
      </w:r>
    </w:p>
    <w:p w14:paraId="30BA016E" w14:textId="77777777" w:rsidR="00FE66A6" w:rsidRPr="00324E8F" w:rsidRDefault="00FE66A6" w:rsidP="00FE66A6">
      <w:pPr>
        <w:rPr>
          <w:rStyle w:val="StyleUnderline"/>
        </w:rPr>
      </w:pPr>
      <w:r w:rsidRPr="00324E8F">
        <w:rPr>
          <w:rStyle w:val="StyleUnderline"/>
        </w:rPr>
        <w:t>Whether or not Democrats succeed in making the Supreme Court a campaign issue, Trump is clearly going to emphasize it again</w:t>
      </w:r>
      <w:r w:rsidRPr="00324E8F">
        <w:t xml:space="preserve">. He doesn’t have much choice. </w:t>
      </w:r>
      <w:r w:rsidRPr="00324E8F">
        <w:rPr>
          <w:rStyle w:val="StyleUnderline"/>
        </w:rPr>
        <w:t>His response to the disgruntlement of conservatives with the Bostock and DACA cases was to echo it while renewing his pledge to reshape the Court in a second term:</w:t>
      </w:r>
    </w:p>
    <w:p w14:paraId="6AD5B6D8" w14:textId="77777777" w:rsidR="00FE66A6" w:rsidRPr="00324E8F" w:rsidRDefault="00FE66A6" w:rsidP="00FE66A6">
      <w:pPr>
        <w:rPr>
          <w:rStyle w:val="StyleUnderline"/>
        </w:rPr>
      </w:pPr>
      <w:r w:rsidRPr="00324E8F">
        <w:t xml:space="preserve">He’s also promised to release a new Supreme Court prospect list before September 1, probably hoping to add a few more conservative Christian favorites and rebuild trust in his capacity to keep the counter-revolutionary judicial promises he made in 2016. </w:t>
      </w:r>
      <w:r w:rsidRPr="00324E8F">
        <w:rPr>
          <w:rStyle w:val="StyleUnderline"/>
        </w:rPr>
        <w:t>It’s a token of how much the president believes in the power of this issue that he has reportedly longed for a retirement from Justice Samuel Alito and Clarence Thomas — his two staunchest allies on the Court — so he could wage a good, vicious, base-rousing Supreme Court confirmation fight before Election Day</w:t>
      </w:r>
      <w:r w:rsidRPr="00324E8F">
        <w:t xml:space="preserve">. Had that happened (it appears it won’t), </w:t>
      </w:r>
      <w:r w:rsidRPr="00324E8F">
        <w:rPr>
          <w:rStyle w:val="StyleUnderline"/>
        </w:rPr>
        <w:t>there’s no question the Supreme Court would have been front and center in the presidential contest. As it is, it’s probably going to be just one of a number of topics where the outcome of the Biden-Trump battle will have stakes too high to exaggerate.</w:t>
      </w:r>
    </w:p>
    <w:p w14:paraId="51BAD1E5" w14:textId="77777777" w:rsidR="00FD732C" w:rsidRPr="00324E8F" w:rsidRDefault="00FD732C" w:rsidP="00FD732C">
      <w:pPr>
        <w:rPr>
          <w:color w:val="000000" w:themeColor="text1"/>
        </w:rPr>
      </w:pPr>
    </w:p>
    <w:p w14:paraId="4F51A2DC" w14:textId="77777777" w:rsidR="001F3763" w:rsidRPr="00324E8F" w:rsidRDefault="001F3763" w:rsidP="001F3763">
      <w:pPr>
        <w:pStyle w:val="Heading3"/>
        <w:rPr>
          <w:rFonts w:cs="Times New Roman"/>
        </w:rPr>
      </w:pPr>
      <w:bookmarkStart w:id="166" w:name="_Toc45869004"/>
      <w:r w:rsidRPr="00324E8F">
        <w:rPr>
          <w:rFonts w:cs="Times New Roman"/>
        </w:rPr>
        <w:t>AT – Uniqueness Overwhelms the Link</w:t>
      </w:r>
      <w:bookmarkEnd w:id="166"/>
    </w:p>
    <w:p w14:paraId="09E1BAFA" w14:textId="77777777" w:rsidR="001F3763" w:rsidRPr="00324E8F" w:rsidRDefault="001F3763" w:rsidP="001F3763"/>
    <w:p w14:paraId="33CEAF42" w14:textId="77777777" w:rsidR="001F3763" w:rsidRPr="00324E8F" w:rsidRDefault="001F3763" w:rsidP="001F3763">
      <w:pPr>
        <w:pStyle w:val="Heading4"/>
        <w:rPr>
          <w:rFonts w:cs="Times New Roman"/>
        </w:rPr>
      </w:pPr>
      <w:r w:rsidRPr="00324E8F">
        <w:rPr>
          <w:rFonts w:cs="Times New Roman"/>
        </w:rPr>
        <w:t>Trump in a deep hole, but focus on linking Biden to the far left could expand his base</w:t>
      </w:r>
    </w:p>
    <w:p w14:paraId="1B2657C9" w14:textId="77777777" w:rsidR="001F3763" w:rsidRPr="00324E8F" w:rsidRDefault="001F3763" w:rsidP="001F3763">
      <w:pPr>
        <w:rPr>
          <w:rStyle w:val="Style13ptBold"/>
        </w:rPr>
      </w:pPr>
      <w:r w:rsidRPr="00324E8F">
        <w:rPr>
          <w:rStyle w:val="Style13ptBold"/>
        </w:rPr>
        <w:t>Rucker, et al., Washington Post White House Bureau Chief, 7-12-20</w:t>
      </w:r>
    </w:p>
    <w:p w14:paraId="29028792" w14:textId="77777777" w:rsidR="001F3763" w:rsidRPr="00324E8F" w:rsidRDefault="001F3763" w:rsidP="001F3763">
      <w:r w:rsidRPr="00324E8F">
        <w:t xml:space="preserve">[Philip Rucker, Rachael Bade, Washington Post Congressional reporter, and Seung Min Kim, Washington Post White House reporter, 7-12-20, Washington Post, “Trump’s drop in polls has confident Democrats sensing ‘a tsunami coming’ in November”, </w:t>
      </w:r>
      <w:hyperlink r:id="rId710" w:history="1">
        <w:r w:rsidRPr="00324E8F">
          <w:rPr>
            <w:rStyle w:val="Hyperlink"/>
          </w:rPr>
          <w:t>https://www.washingtonpost.com/politics/trumps-drop-in-polls-has-confident-democrats-sensing-a-tsunami-coming-in-november/2020/07/11/48a76468-c2c6-11ea-b4f6-cb39cd8940fb_story.html</w:t>
        </w:r>
      </w:hyperlink>
      <w:r w:rsidRPr="00324E8F">
        <w:t>, accessed 7-16-20, AFB]</w:t>
      </w:r>
    </w:p>
    <w:p w14:paraId="6117C5CD" w14:textId="77777777" w:rsidR="001F3763" w:rsidRPr="00324E8F" w:rsidRDefault="001F3763" w:rsidP="001F3763"/>
    <w:p w14:paraId="680C3A8A" w14:textId="77777777" w:rsidR="001F3763" w:rsidRPr="00324E8F" w:rsidRDefault="001F3763" w:rsidP="001F3763">
      <w:r w:rsidRPr="00324E8F">
        <w:t>Mike Murphy, a longtime GOP strategist involved in the Republican Voters Against Trump super PAC, similarly advised against overconfidence.</w:t>
      </w:r>
    </w:p>
    <w:p w14:paraId="382E9DA5" w14:textId="77777777" w:rsidR="001F3763" w:rsidRPr="00324E8F" w:rsidRDefault="001F3763" w:rsidP="001F3763">
      <w:r w:rsidRPr="00324E8F">
        <w:t>“There’s so much Democratic psychological energy warped by Trump’s gravity field,” Murphy said. “Now they’re having this exhilaration. Ninety percent of the political gestalt is set by public polls, and the polls show Trump’s going to lose, we can all relax, it’s over. But I would say, ‘Caution! Elections are very dynamic.’ ”</w:t>
      </w:r>
    </w:p>
    <w:p w14:paraId="6F6290CA" w14:textId="77777777" w:rsidR="001F3763" w:rsidRPr="00324E8F" w:rsidRDefault="001F3763" w:rsidP="001F3763">
      <w:r w:rsidRPr="00324E8F">
        <w:t>Biden leads Trump by nine percentage points among registered voters in a Washington Post average of national polls conducted since mid-June. He also leads the incumbent, in some cases outside the margin of error, in recent polls in the battleground states of Arizona, Florida, Michigan, North Carolina, Pennsylvania and Wisconsin.</w:t>
      </w:r>
    </w:p>
    <w:p w14:paraId="33598B05" w14:textId="77777777" w:rsidR="001F3763" w:rsidRPr="00324E8F" w:rsidRDefault="001F3763" w:rsidP="001F3763">
      <w:r w:rsidRPr="00324E8F">
        <w:rPr>
          <w:rStyle w:val="StyleUnderline"/>
        </w:rPr>
        <w:t>“The president is in a very, very deep hole, and I’m not quite sure how he gets out of it,” said</w:t>
      </w:r>
      <w:r w:rsidRPr="00324E8F">
        <w:t xml:space="preserve"> Amy </w:t>
      </w:r>
      <w:r w:rsidRPr="00324E8F">
        <w:rPr>
          <w:rStyle w:val="StyleUnderline"/>
        </w:rPr>
        <w:t>Walter, national editor of the Cook Political Report, which on Wednesday shifted a number of states in its electoral college ratings in Biden’s favor.</w:t>
      </w:r>
    </w:p>
    <w:p w14:paraId="0D371F8D" w14:textId="77777777" w:rsidR="001F3763" w:rsidRPr="00324E8F" w:rsidRDefault="001F3763" w:rsidP="001F3763">
      <w:pPr>
        <w:rPr>
          <w:rStyle w:val="StyleUnderline"/>
        </w:rPr>
      </w:pPr>
      <w:r w:rsidRPr="00324E8F">
        <w:rPr>
          <w:rStyle w:val="StyleUnderline"/>
        </w:rPr>
        <w:t>“He is taking with him Senate and House candidates,” Walter added. “Instead of just a slight drag, the president is tying anchors around the ankles of Republican candidates.”</w:t>
      </w:r>
    </w:p>
    <w:p w14:paraId="16C22ACF" w14:textId="77777777" w:rsidR="001F3763" w:rsidRPr="00324E8F" w:rsidRDefault="001F3763" w:rsidP="001F3763">
      <w:r w:rsidRPr="00324E8F">
        <w:t>Michael McAdams, spokesman for the National Republican Congressional Committee, countered: “President Trump at the top of the ticket remains a massive advantage for Republicans in the 30 Trump districts House Democrats are defending.”</w:t>
      </w:r>
    </w:p>
    <w:p w14:paraId="31F0FEB9" w14:textId="77777777" w:rsidR="001F3763" w:rsidRPr="00324E8F" w:rsidRDefault="001F3763" w:rsidP="001F3763">
      <w:r w:rsidRPr="00324E8F">
        <w:t xml:space="preserve">But </w:t>
      </w:r>
      <w:r w:rsidRPr="00324E8F">
        <w:rPr>
          <w:rStyle w:val="StyleUnderline"/>
        </w:rPr>
        <w:t>other GOP strategists privately</w:t>
      </w:r>
      <w:r w:rsidRPr="00324E8F">
        <w:t xml:space="preserve"> disagree and </w:t>
      </w:r>
      <w:r w:rsidRPr="00324E8F">
        <w:rPr>
          <w:rStyle w:val="StyleUnderline"/>
        </w:rPr>
        <w:t>worry about Trump dragging down the party, though they said they were hopeful that the electorate would snap back to a more even partisan split by the fall</w:t>
      </w:r>
      <w:r w:rsidRPr="00324E8F">
        <w:t>.</w:t>
      </w:r>
    </w:p>
    <w:p w14:paraId="0568C98A" w14:textId="77777777" w:rsidR="001F3763" w:rsidRPr="00324E8F" w:rsidRDefault="001F3763" w:rsidP="001F3763">
      <w:pPr>
        <w:rPr>
          <w:rStyle w:val="StyleUnderline"/>
        </w:rPr>
      </w:pPr>
      <w:r w:rsidRPr="00324E8F">
        <w:t xml:space="preserve">Haley </w:t>
      </w:r>
      <w:r w:rsidRPr="00324E8F">
        <w:rPr>
          <w:rStyle w:val="StyleUnderline"/>
        </w:rPr>
        <w:t>Barbour, a former Mississippi governor and former Republican National Committee chairman, said Trump can recover with a more disciplined message.</w:t>
      </w:r>
    </w:p>
    <w:p w14:paraId="20086DCE" w14:textId="77777777" w:rsidR="001F3763" w:rsidRPr="00324E8F" w:rsidRDefault="001F3763" w:rsidP="001F3763">
      <w:pPr>
        <w:rPr>
          <w:rStyle w:val="StyleUnderline"/>
        </w:rPr>
      </w:pPr>
      <w:r w:rsidRPr="00324E8F">
        <w:rPr>
          <w:rStyle w:val="StyleUnderline"/>
        </w:rPr>
        <w:t>“He needs to be talking about the accomplishments before the pandemic took hold, where we were, why the positive economy was because of his policies, and why what Democrats propose is not going to work,” Barbour said.</w:t>
      </w:r>
    </w:p>
    <w:p w14:paraId="7E6933ED" w14:textId="77777777" w:rsidR="001F3763" w:rsidRPr="00324E8F" w:rsidRDefault="001F3763" w:rsidP="001F3763">
      <w:r w:rsidRPr="00324E8F">
        <w:t>For weeks now, White House officials and Trump campaign surrogates have been arguing that the president is better positioned than Biden to rebuild the economy after the pandemic, a message they hope resonates with some of the voters who polls show have peeled away from him.</w:t>
      </w:r>
    </w:p>
    <w:p w14:paraId="24F9FEDD" w14:textId="77777777" w:rsidR="001F3763" w:rsidRPr="00324E8F" w:rsidRDefault="001F3763" w:rsidP="001F3763">
      <w:r w:rsidRPr="00324E8F">
        <w:t xml:space="preserve">Jason </w:t>
      </w:r>
      <w:r w:rsidRPr="00324E8F">
        <w:rPr>
          <w:rStyle w:val="StyleUnderline"/>
        </w:rPr>
        <w:t>Miller, a Trump campaign senior adviser, argued that the president’s base is more motivated to turn out than Biden’s, and that Trump has “a lot of room to grow.</w:t>
      </w:r>
      <w:r w:rsidRPr="00324E8F">
        <w:t>” He likened Trump’s performance the past few days to his “razor sharp” focus in the home stretch of the 2016 campaign.</w:t>
      </w:r>
    </w:p>
    <w:p w14:paraId="25B33030" w14:textId="77777777" w:rsidR="001F3763" w:rsidRPr="00324E8F" w:rsidRDefault="001F3763" w:rsidP="001F3763">
      <w:pPr>
        <w:rPr>
          <w:rStyle w:val="StyleUnderline"/>
        </w:rPr>
      </w:pPr>
      <w:r w:rsidRPr="00324E8F">
        <w:rPr>
          <w:rStyle w:val="StyleUnderline"/>
        </w:rPr>
        <w:t>Central to Trump’s efforts ahead is an all-out assault on Biden. Miller said the Trump campaign believes several lines of attack are potent, including that Biden</w:t>
      </w:r>
      <w:r w:rsidRPr="00324E8F">
        <w:t xml:space="preserve"> lacks the mental sharpness for the job, that he </w:t>
      </w:r>
      <w:r w:rsidRPr="00324E8F">
        <w:rPr>
          <w:rStyle w:val="StyleUnderline"/>
        </w:rPr>
        <w:t>is beholden to liberal activists and that he would “throw the country into a U-turn” by undoing Trump’s economic policies.</w:t>
      </w:r>
    </w:p>
    <w:p w14:paraId="664C7B59" w14:textId="77777777" w:rsidR="001F3763" w:rsidRPr="00324E8F" w:rsidRDefault="001F3763" w:rsidP="001F3763">
      <w:pPr>
        <w:rPr>
          <w:rStyle w:val="StyleUnderline"/>
        </w:rPr>
      </w:pPr>
      <w:r w:rsidRPr="00324E8F">
        <w:t xml:space="preserve">“Joe Biden is very undefined,” Miller said. “Even though he’s been in office for decades, people don’t know Joe Biden, and they definitely don’t know this iteration of Joe Biden. . . . </w:t>
      </w:r>
      <w:r w:rsidRPr="00324E8F">
        <w:rPr>
          <w:rStyle w:val="StyleUnderline"/>
        </w:rPr>
        <w:t>His radical left-wing friends have to prop him up and wheel him around like a bad episode of ‘Weekend at Bernie’s.’ ”</w:t>
      </w:r>
    </w:p>
    <w:p w14:paraId="1F250456" w14:textId="77777777" w:rsidR="001F3763" w:rsidRPr="00324E8F" w:rsidRDefault="001F3763" w:rsidP="001F3763"/>
    <w:p w14:paraId="6A242C82" w14:textId="77777777" w:rsidR="001F3763" w:rsidRPr="00324E8F" w:rsidRDefault="001F3763" w:rsidP="001F3763">
      <w:pPr>
        <w:pStyle w:val="Heading4"/>
        <w:rPr>
          <w:rFonts w:cs="Times New Roman"/>
        </w:rPr>
      </w:pPr>
      <w:r w:rsidRPr="00324E8F">
        <w:rPr>
          <w:rFonts w:cs="Times New Roman"/>
        </w:rPr>
        <w:t>Democratic sweep coming – but there is still chance Trump could narrow the gap</w:t>
      </w:r>
    </w:p>
    <w:p w14:paraId="08CC6C31" w14:textId="77777777" w:rsidR="001F3763" w:rsidRPr="00324E8F" w:rsidRDefault="001F3763" w:rsidP="001F3763">
      <w:pPr>
        <w:rPr>
          <w:rStyle w:val="Style13ptBold"/>
        </w:rPr>
      </w:pPr>
      <w:r w:rsidRPr="00324E8F">
        <w:rPr>
          <w:rStyle w:val="Style13ptBold"/>
        </w:rPr>
        <w:t>Henderson, Salon political contributor, 7-9-20</w:t>
      </w:r>
    </w:p>
    <w:p w14:paraId="255F5C09" w14:textId="77777777" w:rsidR="001F3763" w:rsidRPr="00324E8F" w:rsidRDefault="001F3763" w:rsidP="001F3763">
      <w:r w:rsidRPr="00324E8F">
        <w:t xml:space="preserve">[Alex, 7-9-20, Salon, “Top election forecaster changes 2020 prediction: "A Democratic tsunami"”, </w:t>
      </w:r>
      <w:hyperlink r:id="rId711" w:history="1">
        <w:r w:rsidRPr="00324E8F">
          <w:rPr>
            <w:rStyle w:val="Hyperlink"/>
          </w:rPr>
          <w:t>https://www.salon.com/2020/07/09/top-election-forecaster-changes-2020-prediction-a-democratic-tsunami_partner/</w:t>
        </w:r>
      </w:hyperlink>
      <w:r w:rsidRPr="00324E8F">
        <w:t>, accessed 7-16-20, AFB]</w:t>
      </w:r>
    </w:p>
    <w:p w14:paraId="565A7CA4" w14:textId="77777777" w:rsidR="001F3763" w:rsidRPr="00324E8F" w:rsidRDefault="001F3763" w:rsidP="001F3763"/>
    <w:p w14:paraId="686C8255" w14:textId="77777777" w:rsidR="001F3763" w:rsidRPr="00324E8F" w:rsidRDefault="001F3763" w:rsidP="001F3763">
      <w:pPr>
        <w:rPr>
          <w:rStyle w:val="StyleUnderline"/>
        </w:rPr>
      </w:pPr>
      <w:r w:rsidRPr="00324E8F">
        <w:t xml:space="preserve">President Donald </w:t>
      </w:r>
      <w:r w:rsidRPr="00324E8F">
        <w:rPr>
          <w:rStyle w:val="StyleUnderline"/>
        </w:rPr>
        <w:t>Trump and his supporters are hoping that if his hardcore MAGA base shows up in big numbers in November and Democratic turnout is weak, he will be able to pull off another Electoral College victory. In order for that to happen, Trump will need to fire up his base as much as possible in swing states.</w:t>
      </w:r>
    </w:p>
    <w:p w14:paraId="25D0E028" w14:textId="77777777" w:rsidR="001F3763" w:rsidRPr="00324E8F" w:rsidRDefault="001F3763" w:rsidP="001F3763">
      <w:pPr>
        <w:rPr>
          <w:rStyle w:val="StyleUnderline"/>
        </w:rPr>
      </w:pPr>
      <w:r w:rsidRPr="00324E8F">
        <w:rPr>
          <w:rStyle w:val="StyleUnderline"/>
        </w:rPr>
        <w:t>But according to new, updated analysis from the Cook Political Report,</w:t>
      </w:r>
      <w:r w:rsidRPr="00324E8F">
        <w:t xml:space="preserve"> former Vice President Joe </w:t>
      </w:r>
      <w:r w:rsidRPr="00324E8F">
        <w:rPr>
          <w:rStyle w:val="StyleUnderline"/>
        </w:rPr>
        <w:t>Biden has an increasing advantage in many of the swing states that Trump needs to win.</w:t>
      </w:r>
    </w:p>
    <w:p w14:paraId="593419E0" w14:textId="77777777" w:rsidR="001F3763" w:rsidRPr="00324E8F" w:rsidRDefault="001F3763" w:rsidP="001F3763">
      <w:pPr>
        <w:rPr>
          <w:rStyle w:val="StyleUnderline"/>
        </w:rPr>
      </w:pPr>
      <w:r w:rsidRPr="00324E8F">
        <w:rPr>
          <w:rStyle w:val="StyleUnderline"/>
        </w:rPr>
        <w:t>"This election is looking more like a Democratic tsunami than simply a blue wave," Cook's Amy Walter reports. "President Trump, mired in some of the lowest job approval ratings of his presidency, is trailing Biden by significant margins in key battleground states like Pennsylvania</w:t>
      </w:r>
      <w:r w:rsidRPr="00324E8F">
        <w:t xml:space="preserve"> (8 points), </w:t>
      </w:r>
      <w:r w:rsidRPr="00324E8F">
        <w:rPr>
          <w:rStyle w:val="StyleUnderline"/>
        </w:rPr>
        <w:t>Michigan</w:t>
      </w:r>
      <w:r w:rsidRPr="00324E8F">
        <w:t xml:space="preserve"> (9 points) </w:t>
      </w:r>
      <w:r w:rsidRPr="00324E8F">
        <w:rPr>
          <w:rStyle w:val="StyleUnderline"/>
        </w:rPr>
        <w:t>and Wisconsin</w:t>
      </w:r>
      <w:r w:rsidRPr="00324E8F">
        <w:t xml:space="preserve"> (9 points). </w:t>
      </w:r>
      <w:r w:rsidRPr="00324E8F">
        <w:rPr>
          <w:rStyle w:val="StyleUnderline"/>
        </w:rPr>
        <w:t>He's even running behind Biden in his firewall states of Florida and North Carolina."</w:t>
      </w:r>
    </w:p>
    <w:p w14:paraId="3ED17AD2" w14:textId="77777777" w:rsidR="001F3763" w:rsidRPr="00324E8F" w:rsidRDefault="001F3763" w:rsidP="001F3763">
      <w:pPr>
        <w:rPr>
          <w:rStyle w:val="StyleUnderline"/>
        </w:rPr>
      </w:pPr>
      <w:r w:rsidRPr="00324E8F">
        <w:t xml:space="preserve">This month, Walter explains, </w:t>
      </w:r>
      <w:r w:rsidRPr="00324E8F">
        <w:rPr>
          <w:rStyle w:val="StyleUnderline"/>
        </w:rPr>
        <w:t xml:space="preserve">Biden is looking even better in swing states than he did in June </w:t>
      </w:r>
      <w:r w:rsidRPr="00324E8F">
        <w:t>— and Cook has changed its Electoral College ratings to "reflect this reality."</w:t>
      </w:r>
    </w:p>
    <w:p w14:paraId="056198F8" w14:textId="77777777" w:rsidR="001F3763" w:rsidRPr="00324E8F" w:rsidRDefault="001F3763" w:rsidP="001F3763">
      <w:r w:rsidRPr="00324E8F">
        <w:t>Walter explains that according to Cook's analysis this week, "Wisconsin, Pennsylvania and Nebraska's 2nd District move from 'toss-up' to 'lean Democrat.' Maine, once in 'lean Democrat,' moves to the safer 'likely Democratic category.'"</w:t>
      </w:r>
    </w:p>
    <w:p w14:paraId="0C360AEF" w14:textId="77777777" w:rsidR="001F3763" w:rsidRPr="00324E8F" w:rsidRDefault="001F3763" w:rsidP="001F3763">
      <w:pPr>
        <w:rPr>
          <w:rStyle w:val="StyleUnderline"/>
        </w:rPr>
      </w:pPr>
      <w:r w:rsidRPr="00324E8F">
        <w:rPr>
          <w:rStyle w:val="StyleUnderline"/>
        </w:rPr>
        <w:t>The Cook reporter adds, "Georgia has joined Arizona, North Carolina and Florida in the 'toss-up' column, although at this point, Biden would be slightly favored to win at least Arizona and Florida."</w:t>
      </w:r>
    </w:p>
    <w:p w14:paraId="104E2614" w14:textId="77777777" w:rsidR="001F3763" w:rsidRPr="00324E8F" w:rsidRDefault="001F3763" w:rsidP="001F3763">
      <w:r w:rsidRPr="00324E8F">
        <w:t>Florida has been a swing state for a long time. President George W. Bush won Florida twice, but so did President Barack Obama — before Trump carried the state in 2016. But only in recent years has once-red Arizona become a swing state.</w:t>
      </w:r>
    </w:p>
    <w:p w14:paraId="21178A09" w14:textId="77777777" w:rsidR="001F3763" w:rsidRPr="00324E8F" w:rsidRDefault="001F3763" w:rsidP="001F3763">
      <w:r w:rsidRPr="00324E8F">
        <w:rPr>
          <w:rStyle w:val="StyleUnderline"/>
        </w:rPr>
        <w:t>The victory of Democratic Sen. Kyrsten Sinema in Arizona was one of the big political bombshells of 2018, and poll after poll has shown Republican Sen. Martha McSally trailing Democrat Mark Kelly in this year's U.S. Senate race in that state. Moreover, Biden appears to be quite competitive in Arizona, which for decades, was a deep red state synonymous with the conservatism of Sen. Barry Goldwater and later, Sen. John McCain</w:t>
      </w:r>
      <w:r w:rsidRPr="00324E8F">
        <w:t>.</w:t>
      </w:r>
    </w:p>
    <w:p w14:paraId="1F173AA9" w14:textId="77777777" w:rsidR="001F3763" w:rsidRPr="00324E8F" w:rsidRDefault="001F3763" w:rsidP="001F3763">
      <w:pPr>
        <w:rPr>
          <w:rStyle w:val="StyleUnderline"/>
        </w:rPr>
      </w:pPr>
      <w:r w:rsidRPr="00324E8F">
        <w:rPr>
          <w:rStyle w:val="StyleUnderline"/>
        </w:rPr>
        <w:t xml:space="preserve">Trump's poor performance in recent polls is being felt on Wall Street: according to Axios reporter </w:t>
      </w:r>
      <w:r w:rsidRPr="00324E8F">
        <w:t xml:space="preserve">Dino </w:t>
      </w:r>
      <w:r w:rsidRPr="00324E8F">
        <w:rPr>
          <w:rStyle w:val="StyleUnderline"/>
        </w:rPr>
        <w:t>Rabouin, Wall Street is now betting on a Biden victory — a change from earlier this year.</w:t>
      </w:r>
    </w:p>
    <w:p w14:paraId="5932327F" w14:textId="77777777" w:rsidR="001F3763" w:rsidRPr="00324E8F" w:rsidRDefault="001F3763" w:rsidP="001F3763">
      <w:r w:rsidRPr="00324E8F">
        <w:t>Rabouin reports: "</w:t>
      </w:r>
      <w:r w:rsidRPr="00324E8F">
        <w:rPr>
          <w:rStyle w:val="StyleUnderline"/>
        </w:rPr>
        <w:t xml:space="preserve">Betting markets have turned decisively toward an expected victory for Joe Biden in November </w:t>
      </w:r>
      <w:r w:rsidRPr="00324E8F">
        <w:t xml:space="preserve">— and asset managers at major investment banks are preparing for </w:t>
      </w:r>
      <w:r w:rsidRPr="00324E8F">
        <w:rPr>
          <w:rStyle w:val="StyleUnderline"/>
        </w:rPr>
        <w:t>not only a Biden win, but potentially, a Democratic sweep of the Senate and House too…. The shift is the latest indicator of how quickly the political and business worlds have aligned in the view that Trump is unlikely to win a second term</w:t>
      </w:r>
      <w:r w:rsidRPr="00324E8F">
        <w:t xml:space="preserve"> as COVID-19 infection numbers have spiked again and the economy looks to be stalling."</w:t>
      </w:r>
    </w:p>
    <w:p w14:paraId="75C80873" w14:textId="77777777" w:rsidR="001F3763" w:rsidRPr="00324E8F" w:rsidRDefault="001F3763" w:rsidP="001F3763">
      <w:r w:rsidRPr="00324E8F">
        <w:t>On May 11, Rabouin reported that Wall Street was expecting Trump to win a second term. But more recently, according to Rabouin: "A Citigroup poll of 140 fund managers released last week found that 62% expect a Biden win, compared to 70% who expected a Trump victory in the same survey in December. And according to Kace Capital Advisors Managing Director Kenny Polcari, 'Talk of a Democratic sweep (is) now common' among investors."</w:t>
      </w:r>
    </w:p>
    <w:p w14:paraId="15F92D93" w14:textId="77777777" w:rsidR="001F3763" w:rsidRPr="00324E8F" w:rsidRDefault="001F3763" w:rsidP="001F3763">
      <w:pPr>
        <w:rPr>
          <w:rStyle w:val="StyleUnderline"/>
        </w:rPr>
      </w:pPr>
      <w:r w:rsidRPr="00324E8F">
        <w:rPr>
          <w:rStyle w:val="StyleUnderline"/>
        </w:rPr>
        <w:t>Walter, on Cook's website, stresses that the "Democratic tsunami" in November could include not only Trump losing to Biden, but also, Democrats retaking the U.S. Senate and expanding their majority in the U.S. House of Representatives.</w:t>
      </w:r>
    </w:p>
    <w:p w14:paraId="13561561" w14:textId="77777777" w:rsidR="001F3763" w:rsidRPr="00324E8F" w:rsidRDefault="001F3763" w:rsidP="001F3763">
      <w:r w:rsidRPr="00324E8F">
        <w:rPr>
          <w:rStyle w:val="StyleUnderline"/>
        </w:rPr>
        <w:t>None of that is to say that Trump won't turn things around between now and November</w:t>
      </w:r>
      <w:r w:rsidRPr="00324E8F">
        <w:t>. There were summer polls that, in 1988's presidential race, showed Democratic nominee Mike Dukakis with a double-digit lead over Vice President George H.W. Bush. But in 1988, the U.S. wasn't coping with the world's deadliest pandemic in more than 100 years.</w:t>
      </w:r>
    </w:p>
    <w:p w14:paraId="687EEDD2" w14:textId="77777777" w:rsidR="001F3763" w:rsidRPr="00324E8F" w:rsidRDefault="001F3763" w:rsidP="001F3763">
      <w:pPr>
        <w:rPr>
          <w:rStyle w:val="StyleUnderline"/>
        </w:rPr>
      </w:pPr>
      <w:r w:rsidRPr="00324E8F">
        <w:rPr>
          <w:rStyle w:val="StyleUnderline"/>
        </w:rPr>
        <w:t>Walter adds the caveat that the race could still change, noting:</w:t>
      </w:r>
    </w:p>
    <w:p w14:paraId="68768B58" w14:textId="77777777" w:rsidR="001F3763" w:rsidRPr="00324E8F" w:rsidRDefault="001F3763" w:rsidP="001F3763">
      <w:r w:rsidRPr="00324E8F">
        <w:rPr>
          <w:rStyle w:val="StyleUnderline"/>
        </w:rPr>
        <w:t>One of the biggest unknowns, however, is voting itself.</w:t>
      </w:r>
      <w:r w:rsidRPr="00324E8F">
        <w:t xml:space="preserve"> As we've seen this spring and early summer, most states are not prepared for an onslaught of absentee ballots. And confusion about how/where to vote could impact turnout.</w:t>
      </w:r>
    </w:p>
    <w:p w14:paraId="26CCAB0D" w14:textId="77777777" w:rsidR="001F3763" w:rsidRPr="00324E8F" w:rsidRDefault="001F3763" w:rsidP="001F3763">
      <w:r w:rsidRPr="00324E8F">
        <w:t>She also floats the possibility of voters splitting their ticket this year — that is, voting for Biden over Trump but voting GOP in Senate and House races. However, a GOP strategist interviewed by Cook is predicting that many voters will go straight Democratic this time.</w:t>
      </w:r>
    </w:p>
    <w:p w14:paraId="14CAE3C6" w14:textId="77777777" w:rsidR="001F3763" w:rsidRPr="00324E8F" w:rsidRDefault="001F3763" w:rsidP="001F3763">
      <w:r w:rsidRPr="00324E8F">
        <w:t>"If voters start to sense that the race for president is a blow-out, will they be more willing to split their tickets to ensure a 'check and balance' in Washington next fall?" Walter writes. "At least one Republican I spoke with, however, was wary of a check-and-balance working this year, telling me that 'people are looking for a restart and a reset.' That includes down-ballot candidates as well as the president."</w:t>
      </w:r>
    </w:p>
    <w:p w14:paraId="4690D26F" w14:textId="77777777" w:rsidR="001F3763" w:rsidRPr="00324E8F" w:rsidRDefault="001F3763" w:rsidP="001F3763"/>
    <w:p w14:paraId="3CE5CC4F" w14:textId="77777777" w:rsidR="001F3763" w:rsidRPr="00324E8F" w:rsidRDefault="001F3763" w:rsidP="001F3763">
      <w:pPr>
        <w:pStyle w:val="Heading4"/>
        <w:rPr>
          <w:rFonts w:cs="Times New Roman"/>
        </w:rPr>
      </w:pPr>
      <w:r w:rsidRPr="00324E8F">
        <w:rPr>
          <w:rFonts w:cs="Times New Roman"/>
        </w:rPr>
        <w:t>Battleground states shifting to landslide territory for Biden – Trump has a window to reverse it</w:t>
      </w:r>
    </w:p>
    <w:p w14:paraId="56DBC053" w14:textId="77777777" w:rsidR="001F3763" w:rsidRPr="00324E8F" w:rsidRDefault="001F3763" w:rsidP="001F3763">
      <w:pPr>
        <w:rPr>
          <w:rStyle w:val="Style13ptBold"/>
        </w:rPr>
      </w:pPr>
      <w:r w:rsidRPr="00324E8F">
        <w:rPr>
          <w:rStyle w:val="Style13ptBold"/>
        </w:rPr>
        <w:t>Cillizza, CNN editor-at-large, 6-25-20</w:t>
      </w:r>
    </w:p>
    <w:p w14:paraId="476E10E2" w14:textId="77777777" w:rsidR="001F3763" w:rsidRPr="00324E8F" w:rsidRDefault="001F3763" w:rsidP="001F3763">
      <w:r w:rsidRPr="00324E8F">
        <w:t xml:space="preserve">[Chris, 6-25-20, CNN, “Donald Trump is facing the prospect of a landslide loss”, </w:t>
      </w:r>
      <w:hyperlink r:id="rId712" w:history="1">
        <w:r w:rsidRPr="00324E8F">
          <w:rPr>
            <w:rStyle w:val="Hyperlink"/>
          </w:rPr>
          <w:t>https://www.cnn.com/2020/06/25/politics/donald-trump-swing-state-polls-new-york-times-siena/index.html</w:t>
        </w:r>
      </w:hyperlink>
      <w:r w:rsidRPr="00324E8F">
        <w:t>, accessed 7-12-20, AFB]</w:t>
      </w:r>
    </w:p>
    <w:p w14:paraId="648A9B0C" w14:textId="77777777" w:rsidR="001F3763" w:rsidRPr="00324E8F" w:rsidRDefault="001F3763" w:rsidP="001F3763">
      <w:r w:rsidRPr="00324E8F">
        <w:rPr>
          <w:rStyle w:val="StyleUnderline"/>
        </w:rPr>
        <w:t>A half dozen new swing-state polls released Thursday morning suggest that not only would</w:t>
      </w:r>
      <w:r w:rsidRPr="00324E8F">
        <w:t xml:space="preserve"> President Donald </w:t>
      </w:r>
      <w:r w:rsidRPr="00324E8F">
        <w:rPr>
          <w:rStyle w:val="StyleUnderline"/>
        </w:rPr>
        <w:t>Trump lose if the election were held today, he would lose in a landslide.</w:t>
      </w:r>
    </w:p>
    <w:p w14:paraId="346AF93F" w14:textId="77777777" w:rsidR="001F3763" w:rsidRPr="00324E8F" w:rsidRDefault="001F3763" w:rsidP="001F3763">
      <w:r w:rsidRPr="00324E8F">
        <w:rPr>
          <w:rStyle w:val="StyleUnderline"/>
        </w:rPr>
        <w:t xml:space="preserve">The surveys, conducted by The New York Times and Siena College, show Trump trailing former Vice President Joe Biden by double digits in Michigan </w:t>
      </w:r>
      <w:r w:rsidRPr="00324E8F">
        <w:t xml:space="preserve">(Biden +11), </w:t>
      </w:r>
      <w:r w:rsidRPr="00324E8F">
        <w:rPr>
          <w:rStyle w:val="StyleUnderline"/>
        </w:rPr>
        <w:t>Wisconsin</w:t>
      </w:r>
      <w:r w:rsidRPr="00324E8F">
        <w:t xml:space="preserve"> (Biden +11) and </w:t>
      </w:r>
      <w:r w:rsidRPr="00324E8F">
        <w:rPr>
          <w:rStyle w:val="StyleUnderline"/>
        </w:rPr>
        <w:t>Pennsylvania</w:t>
      </w:r>
      <w:r w:rsidRPr="00324E8F">
        <w:t xml:space="preserve"> (Biden+ 10) </w:t>
      </w:r>
      <w:r w:rsidRPr="00324E8F">
        <w:rPr>
          <w:rStyle w:val="StyleUnderline"/>
        </w:rPr>
        <w:t>and by mid-single digits in North Carolina</w:t>
      </w:r>
      <w:r w:rsidRPr="00324E8F">
        <w:t xml:space="preserve"> (Biden +9), </w:t>
      </w:r>
      <w:r w:rsidRPr="00324E8F">
        <w:rPr>
          <w:rStyle w:val="StyleUnderline"/>
        </w:rPr>
        <w:t>Arizona</w:t>
      </w:r>
      <w:r w:rsidRPr="00324E8F">
        <w:t xml:space="preserve"> (Biden +7) </w:t>
      </w:r>
      <w:r w:rsidRPr="00324E8F">
        <w:rPr>
          <w:rStyle w:val="StyleUnderline"/>
        </w:rPr>
        <w:t>and Florida</w:t>
      </w:r>
      <w:r w:rsidRPr="00324E8F">
        <w:t xml:space="preserve"> (Biden +6).</w:t>
      </w:r>
    </w:p>
    <w:p w14:paraId="06E8B038" w14:textId="77777777" w:rsidR="001F3763" w:rsidRPr="00324E8F" w:rsidRDefault="001F3763" w:rsidP="001F3763">
      <w:pPr>
        <w:rPr>
          <w:rStyle w:val="StyleUnderline"/>
        </w:rPr>
      </w:pPr>
      <w:r w:rsidRPr="00324E8F">
        <w:rPr>
          <w:rStyle w:val="StyleUnderline"/>
        </w:rPr>
        <w:t>Trump won every one of those states in the 2016 election. Switch them from red to blue and you can quickly see just how bad hings look for Trump at the moment.</w:t>
      </w:r>
    </w:p>
    <w:p w14:paraId="27BD0F04" w14:textId="77777777" w:rsidR="001F3763" w:rsidRPr="00324E8F" w:rsidRDefault="001F3763" w:rsidP="001F3763">
      <w:r w:rsidRPr="00324E8F">
        <w:t>And, thanks to CNN's handy dandy "Road to 270" interactive electoral maps, we can do just that!</w:t>
      </w:r>
    </w:p>
    <w:p w14:paraId="1AF5C88C" w14:textId="77777777" w:rsidR="001F3763" w:rsidRPr="00324E8F" w:rsidRDefault="001F3763" w:rsidP="001F3763">
      <w:pPr>
        <w:rPr>
          <w:rStyle w:val="StyleUnderline"/>
        </w:rPr>
      </w:pPr>
      <w:r w:rsidRPr="00324E8F">
        <w:rPr>
          <w:rStyle w:val="StyleUnderline"/>
        </w:rPr>
        <w:t>Give Biden those six states -- Michigan, Wisconsin, Pennsylvania, North Carolina, Arizona and Florida -- and keep the rest of the 2020 map just as it was in 2016, and the Democratic nominee has 333 electoral votes to just 205 for Trump. That would be a larger Electoral College margin than President Barack Obama won with in his 2012 reelection.</w:t>
      </w:r>
    </w:p>
    <w:p w14:paraId="621B7042" w14:textId="77777777" w:rsidR="001F3763" w:rsidRPr="00324E8F" w:rsidRDefault="001F3763" w:rsidP="001F3763">
      <w:r w:rsidRPr="00324E8F">
        <w:rPr>
          <w:rStyle w:val="StyleUnderline"/>
        </w:rPr>
        <w:t>But even that doesn't capture how dark things could get for Trump</w:t>
      </w:r>
      <w:r w:rsidRPr="00324E8F">
        <w:t>. Consider:</w:t>
      </w:r>
    </w:p>
    <w:p w14:paraId="51AE862B" w14:textId="77777777" w:rsidR="001F3763" w:rsidRPr="00324E8F" w:rsidRDefault="001F3763" w:rsidP="001F3763">
      <w:pPr>
        <w:rPr>
          <w:rStyle w:val="StyleUnderline"/>
        </w:rPr>
      </w:pPr>
      <w:r w:rsidRPr="00324E8F">
        <w:rPr>
          <w:rStyle w:val="StyleUnderline"/>
        </w:rPr>
        <w:t>* A Quinnipiac University poll in Ohio</w:t>
      </w:r>
      <w:r w:rsidRPr="00324E8F">
        <w:t xml:space="preserve"> released Wednesday</w:t>
      </w:r>
      <w:r w:rsidRPr="00324E8F">
        <w:rPr>
          <w:rStyle w:val="StyleUnderline"/>
        </w:rPr>
        <w:t xml:space="preserve"> showed Biden at 46% to Trump's 45%. </w:t>
      </w:r>
      <w:r w:rsidRPr="00324E8F">
        <w:t xml:space="preserve">(A Fox News poll released in early June showed Biden at 47% to Trump's 45%). </w:t>
      </w:r>
      <w:r w:rsidRPr="00324E8F">
        <w:rPr>
          <w:rStyle w:val="StyleUnderline"/>
        </w:rPr>
        <w:t>If Ohio went to Biden, he would be at 351 electoral votes.</w:t>
      </w:r>
    </w:p>
    <w:p w14:paraId="2F5DF291" w14:textId="77777777" w:rsidR="001F3763" w:rsidRPr="00324E8F" w:rsidRDefault="001F3763" w:rsidP="001F3763">
      <w:pPr>
        <w:rPr>
          <w:rStyle w:val="StyleUnderline"/>
        </w:rPr>
      </w:pPr>
      <w:r w:rsidRPr="00324E8F">
        <w:rPr>
          <w:rStyle w:val="StyleUnderline"/>
        </w:rPr>
        <w:t>* A Des Moines Register poll earlier this month put Trump at 44% and Biden at 43% in Iowa. Give Biden Iowa and he's at 357 electoral votes.</w:t>
      </w:r>
    </w:p>
    <w:p w14:paraId="422F8170" w14:textId="77777777" w:rsidR="001F3763" w:rsidRPr="00324E8F" w:rsidRDefault="001F3763" w:rsidP="001F3763">
      <w:r w:rsidRPr="00324E8F">
        <w:rPr>
          <w:rStyle w:val="StyleUnderline"/>
        </w:rPr>
        <w:t>* A Quinnipiac University poll released at the start of this month had Biden within a point of Trump in Texas. If Biden managed to win Texas, he'd have 395 electoral votes,</w:t>
      </w:r>
      <w:r w:rsidRPr="00324E8F">
        <w:t xml:space="preserve"> the largest electoral vote haul since George H.W. Bush beat Michael Dukakis in 1988 with 426 electoral votes.</w:t>
      </w:r>
    </w:p>
    <w:p w14:paraId="33857A95" w14:textId="77777777" w:rsidR="001F3763" w:rsidRPr="00324E8F" w:rsidRDefault="001F3763" w:rsidP="001F3763">
      <w:r w:rsidRPr="00324E8F">
        <w:t>Now, to be clear: It's very unlikely that Biden wins all 9 of those states. Texas last went for a Democratic presidential candidate in 1976, when Jimmy Carter carried it. Ohio and Iowa went to Trump convincingly in 2016 and Republicans held steady there in 2018 -- winning the governorships in both.</w:t>
      </w:r>
    </w:p>
    <w:p w14:paraId="22BC7841" w14:textId="77777777" w:rsidR="001F3763" w:rsidRPr="00324E8F" w:rsidRDefault="001F3763" w:rsidP="001F3763">
      <w:pPr>
        <w:rPr>
          <w:rStyle w:val="StyleUnderline"/>
        </w:rPr>
      </w:pPr>
      <w:r w:rsidRPr="00324E8F">
        <w:rPr>
          <w:rStyle w:val="StyleUnderline"/>
        </w:rPr>
        <w:t>But what these recent spate of poll numbers make clear is that all of these states are very much in play. So, I don't think Biden is going to win Texas but a) Trump will have to spend money (lots of it) on TV ads to lock the state down and b) polling suggests that there is a path for Biden in the Lone Star State.</w:t>
      </w:r>
    </w:p>
    <w:p w14:paraId="335E0C16" w14:textId="77777777" w:rsidR="001F3763" w:rsidRPr="00324E8F" w:rsidRDefault="001F3763" w:rsidP="001F3763">
      <w:r w:rsidRPr="00324E8F">
        <w:t>Plus, Biden doesn't need to win Texas. Or Florida. Or Ohio. Or North Carolina. Or even Arizona. If Biden wins only Wisconsin, Michigan and Pennsylvania -- and holds the rest of states Hillary Clinton won in 2016 -- he wins the White House with 278 electoral votes. Anything beyond those three states, which have had, prior to the 2016 election, a long history of supporting Democrats at the presidential level, is gravy.</w:t>
      </w:r>
    </w:p>
    <w:p w14:paraId="3A0283DB" w14:textId="77777777" w:rsidR="001F3763" w:rsidRPr="00324E8F" w:rsidRDefault="001F3763" w:rsidP="001F3763">
      <w:pPr>
        <w:rPr>
          <w:rStyle w:val="StyleUnderline"/>
        </w:rPr>
      </w:pPr>
      <w:r w:rsidRPr="00324E8F">
        <w:rPr>
          <w:rStyle w:val="StyleUnderline"/>
        </w:rPr>
        <w:t>What the current landscape suggests is this: There's a very credible chance that Biden crests 330 electoral votes on November 3. Which, in a political world as polarized and bifurcated as this one and against a sitting incumbent president, would, to my mind, qualify as a landslide.</w:t>
      </w:r>
    </w:p>
    <w:p w14:paraId="71DE9A85" w14:textId="77777777" w:rsidR="00324E8F" w:rsidRPr="00324E8F" w:rsidRDefault="001F3763" w:rsidP="001F3763">
      <w:pPr>
        <w:rPr>
          <w:rStyle w:val="StyleUnderline"/>
        </w:rPr>
      </w:pPr>
      <w:r w:rsidRPr="00324E8F">
        <w:rPr>
          <w:rStyle w:val="StyleUnderline"/>
        </w:rPr>
        <w:t>The only hope for Trump is that it's June 25. Which means the election isn't for another 132 days. Trump has to hope that things change drastically in the next five months. If they don't, it will not likely be a long election night for him.</w:t>
      </w:r>
    </w:p>
    <w:p w14:paraId="071327EB" w14:textId="03DAD4D5" w:rsidR="00324E8F" w:rsidRPr="00324E8F" w:rsidRDefault="00324E8F" w:rsidP="001F3763">
      <w:pPr>
        <w:rPr>
          <w:rStyle w:val="StyleUnderline"/>
        </w:rPr>
      </w:pPr>
    </w:p>
    <w:p w14:paraId="071327EB" w14:textId="03DAD4D5" w:rsidR="00FD732C" w:rsidRPr="00324E8F" w:rsidRDefault="00FD732C" w:rsidP="00FD732C">
      <w:pPr>
        <w:pStyle w:val="Heading2"/>
        <w:rPr>
          <w:rFonts w:cs="Times New Roman"/>
        </w:rPr>
      </w:pPr>
      <w:bookmarkStart w:id="167" w:name="_Toc45869005"/>
      <w:r w:rsidRPr="00324E8F">
        <w:rPr>
          <w:rFonts w:cs="Times New Roman"/>
        </w:rPr>
        <w:t xml:space="preserve">Biden </w:t>
      </w:r>
      <w:r w:rsidR="00975950" w:rsidRPr="00324E8F">
        <w:rPr>
          <w:rFonts w:cs="Times New Roman"/>
        </w:rPr>
        <w:t>– CJR Links</w:t>
      </w:r>
      <w:bookmarkEnd w:id="167"/>
    </w:p>
    <w:p w14:paraId="04EF212A" w14:textId="77777777" w:rsidR="00FD732C" w:rsidRPr="00324E8F" w:rsidRDefault="00FD732C" w:rsidP="00FD732C"/>
    <w:p w14:paraId="64D803F9" w14:textId="77777777" w:rsidR="00FD732C" w:rsidRPr="00324E8F" w:rsidRDefault="00FD732C" w:rsidP="00FD732C">
      <w:pPr>
        <w:pStyle w:val="Heading3"/>
        <w:rPr>
          <w:rFonts w:cs="Times New Roman"/>
        </w:rPr>
      </w:pPr>
      <w:bookmarkStart w:id="168" w:name="_Toc45869006"/>
      <w:r w:rsidRPr="00324E8F">
        <w:rPr>
          <w:rFonts w:cs="Times New Roman"/>
        </w:rPr>
        <w:t>AT – Biden Wouldn’t Be Linked to CJR</w:t>
      </w:r>
      <w:bookmarkEnd w:id="168"/>
    </w:p>
    <w:p w14:paraId="4E1D5EBE" w14:textId="77777777" w:rsidR="00FD732C" w:rsidRPr="00324E8F" w:rsidRDefault="00FD732C" w:rsidP="00FD732C"/>
    <w:p w14:paraId="57C87F74" w14:textId="77777777" w:rsidR="00FD732C" w:rsidRPr="00324E8F" w:rsidRDefault="00FD732C" w:rsidP="00FD732C">
      <w:pPr>
        <w:pStyle w:val="Heading4"/>
        <w:rPr>
          <w:rFonts w:cs="Times New Roman"/>
        </w:rPr>
      </w:pPr>
      <w:r w:rsidRPr="00324E8F">
        <w:rPr>
          <w:rFonts w:cs="Times New Roman"/>
        </w:rPr>
        <w:t>Link – Voters will link CJR with Biden – it’s not a Trump thing</w:t>
      </w:r>
    </w:p>
    <w:p w14:paraId="2D295F7C" w14:textId="77777777" w:rsidR="00324E8F" w:rsidRPr="00324E8F" w:rsidRDefault="00FD732C" w:rsidP="00FD732C">
      <w:pPr>
        <w:rPr>
          <w:rStyle w:val="Style13ptBold"/>
        </w:rPr>
      </w:pPr>
      <w:r w:rsidRPr="00324E8F">
        <w:rPr>
          <w:rStyle w:val="Style13ptBold"/>
        </w:rPr>
        <w:t>Bacon, FiveThirtyEight Senior Writer, 7-10-20</w:t>
      </w:r>
    </w:p>
    <w:p w14:paraId="298E01C6" w14:textId="77CA764D" w:rsidR="00FD732C" w:rsidRPr="00324E8F" w:rsidRDefault="00FD732C" w:rsidP="00FD732C">
      <w:pPr>
        <w:spacing w:after="0" w:line="240" w:lineRule="auto"/>
        <w:rPr>
          <w:sz w:val="24"/>
        </w:rPr>
      </w:pPr>
      <w:r w:rsidRPr="00324E8F">
        <w:t>(Perry, July 10</w:t>
      </w:r>
      <w:r w:rsidRPr="00324E8F">
        <w:rPr>
          <w:vertAlign w:val="superscript"/>
        </w:rPr>
        <w:t>th</w:t>
      </w:r>
      <w:r w:rsidRPr="00324E8F">
        <w:t xml:space="preserve">, 2020, FiveThirtyEight, “How Biden is Winning an Identity Politics So Far”, </w:t>
      </w:r>
      <w:hyperlink r:id="rId713" w:history="1">
        <w:r w:rsidRPr="00324E8F">
          <w:rPr>
            <w:rStyle w:val="Hyperlink"/>
          </w:rPr>
          <w:t>https://fivethirtyeight.com/features/if-talking-about-race-hurts-democrats-why-is-biden-so-far-ahead/</w:t>
        </w:r>
      </w:hyperlink>
      <w:r w:rsidRPr="00324E8F">
        <w:t>, accessed:07/14/20, SS)</w:t>
      </w:r>
    </w:p>
    <w:p w14:paraId="47E6D1C3" w14:textId="77777777" w:rsidR="00FD732C" w:rsidRPr="00324E8F" w:rsidRDefault="00FD732C" w:rsidP="00FD732C"/>
    <w:p w14:paraId="7D09EE98" w14:textId="77777777" w:rsidR="00FD732C" w:rsidRPr="00324E8F" w:rsidRDefault="00FD732C" w:rsidP="00FD732C">
      <w:r w:rsidRPr="00324E8F">
        <w:rPr>
          <w:rStyle w:val="StyleUnderline"/>
        </w:rPr>
        <w:t>After President Trump won the 2016 election, there was a big debate over the role “identity politics” played in his victory. Some scholars argued that many white voters without a college degree — a group that </w:t>
      </w:r>
      <w:hyperlink r:id="rId714" w:history="1">
        <w:r w:rsidRPr="00324E8F">
          <w:rPr>
            <w:rStyle w:val="StyleUnderline"/>
          </w:rPr>
          <w:t>proved pivotal</w:t>
        </w:r>
      </w:hyperlink>
      <w:r w:rsidRPr="00324E8F">
        <w:rPr>
          <w:rStyle w:val="StyleUnderline"/>
        </w:rPr>
        <w:t> in that election —</w:t>
      </w:r>
      <w:r w:rsidRPr="00324E8F">
        <w:t xml:space="preserve"> </w:t>
      </w:r>
      <w:r w:rsidRPr="00324E8F">
        <w:rPr>
          <w:rStyle w:val="StyleUnderline"/>
        </w:rPr>
        <w:t>jumped from supporting then-President Barack Obama in 2012 to Trump in 2016 largely because they liked </w:t>
      </w:r>
      <w:hyperlink r:id="rId715" w:history="1">
        <w:r w:rsidRPr="00324E8F">
          <w:rPr>
            <w:rStyle w:val="StyleUnderline"/>
          </w:rPr>
          <w:t>Trump’s framing of identity issues, such as immigration, more than Hillary Clinton’s</w:t>
        </w:r>
      </w:hyperlink>
      <w:r w:rsidRPr="00324E8F">
        <w:t>.</w:t>
      </w:r>
      <w:hyperlink r:id="rId716" w:anchor="fn-1" w:history="1">
        <w:r w:rsidRPr="00324E8F">
          <w:rPr>
            <w:rStyle w:val="Hyperlink"/>
          </w:rPr>
          <w:t>1</w:t>
        </w:r>
      </w:hyperlink>
      <w:r w:rsidRPr="00324E8F">
        <w:t> After the election, some (</w:t>
      </w:r>
      <w:hyperlink r:id="rId717" w:history="1">
        <w:r w:rsidRPr="00324E8F">
          <w:rPr>
            <w:rStyle w:val="Hyperlink"/>
          </w:rPr>
          <w:t>usually white</w:t>
        </w:r>
      </w:hyperlink>
      <w:r w:rsidRPr="00324E8F">
        <w:t>) </w:t>
      </w:r>
      <w:hyperlink r:id="rId718" w:history="1">
        <w:r w:rsidRPr="00324E8F">
          <w:rPr>
            <w:rStyle w:val="Hyperlink"/>
          </w:rPr>
          <w:t>liberal and Democratic-leaning voices</w:t>
        </w:r>
      </w:hyperlink>
      <w:r w:rsidRPr="00324E8F">
        <w:t> said that Democrats needed to </w:t>
      </w:r>
      <w:hyperlink r:id="rId719" w:history="1">
        <w:r w:rsidRPr="00324E8F">
          <w:rPr>
            <w:rStyle w:val="Hyperlink"/>
          </w:rPr>
          <w:t>abandon “identity politics”</w:t>
        </w:r>
      </w:hyperlink>
      <w:r w:rsidRPr="00324E8F">
        <w:t> or face more defeats like Clinton’s. </w:t>
      </w:r>
      <w:hyperlink r:id="rId720" w:history="1">
        <w:r w:rsidRPr="00324E8F">
          <w:rPr>
            <w:rStyle w:val="Hyperlink"/>
          </w:rPr>
          <w:t>Other</w:t>
        </w:r>
      </w:hyperlink>
      <w:r w:rsidRPr="00324E8F">
        <w:t> </w:t>
      </w:r>
      <w:hyperlink r:id="rId721" w:history="1">
        <w:r w:rsidRPr="00324E8F">
          <w:rPr>
            <w:rStyle w:val="Hyperlink"/>
          </w:rPr>
          <w:t>liberal voices</w:t>
        </w:r>
      </w:hyperlink>
      <w:r w:rsidRPr="00324E8F">
        <w:t> (</w:t>
      </w:r>
      <w:hyperlink r:id="rId722" w:history="1">
        <w:r w:rsidRPr="00324E8F">
          <w:rPr>
            <w:rStyle w:val="Hyperlink"/>
          </w:rPr>
          <w:t>often Black</w:t>
        </w:r>
      </w:hyperlink>
      <w:r w:rsidRPr="00324E8F">
        <w:t>) said that Trump had successfully tapped into the racist views of many white Americans. Both of those perspectives implied that debating issues of identity and race was bad for Clinton and good for Trump, and in the future it would be good for the GOP and bad for Democrats.</w:t>
      </w:r>
    </w:p>
    <w:p w14:paraId="01132560" w14:textId="77777777" w:rsidR="00FD732C" w:rsidRPr="00324E8F" w:rsidRDefault="00FD732C" w:rsidP="00FD732C">
      <w:pPr>
        <w:rPr>
          <w:rStyle w:val="StyleUnderline"/>
        </w:rPr>
      </w:pPr>
      <w:r w:rsidRPr="00324E8F">
        <w:t xml:space="preserve">Never mind all that, at least for now. </w:t>
      </w:r>
      <w:r w:rsidRPr="00324E8F">
        <w:rPr>
          <w:rStyle w:val="StyleUnderline"/>
        </w:rPr>
        <w:t>America is talking about identity and race, and so </w:t>
      </w:r>
      <w:hyperlink r:id="rId723" w:history="1">
        <w:r w:rsidRPr="00324E8F">
          <w:rPr>
            <w:rStyle w:val="StyleUnderline"/>
          </w:rPr>
          <w:t>are both</w:t>
        </w:r>
      </w:hyperlink>
      <w:r w:rsidRPr="00324E8F">
        <w:rPr>
          <w:rStyle w:val="StyleUnderline"/>
        </w:rPr>
        <w:t> </w:t>
      </w:r>
      <w:hyperlink r:id="rId724" w:history="1">
        <w:r w:rsidRPr="00324E8F">
          <w:rPr>
            <w:rStyle w:val="StyleUnderline"/>
          </w:rPr>
          <w:t>presidential candidates</w:t>
        </w:r>
      </w:hyperlink>
      <w:r w:rsidRPr="00324E8F">
        <w:rPr>
          <w:rStyle w:val="StyleUnderline"/>
        </w:rPr>
        <w:t>. And all that racial talk seems to be helping Democrats, not Republicans</w:t>
      </w:r>
      <w:r w:rsidRPr="00324E8F">
        <w:t>. Joe Biden led Trump by about 6 percentage points in </w:t>
      </w:r>
      <w:hyperlink r:id="rId725" w:history="1">
        <w:r w:rsidRPr="00324E8F">
          <w:rPr>
            <w:rStyle w:val="Hyperlink"/>
          </w:rPr>
          <w:t>national polls</w:t>
        </w:r>
      </w:hyperlink>
      <w:r w:rsidRPr="00324E8F">
        <w:t xml:space="preserve"> on May 25, the day a Minneapolis police officer killed George Floyd. </w:t>
      </w:r>
      <w:r w:rsidRPr="00324E8F">
        <w:rPr>
          <w:rStyle w:val="StyleUnderline"/>
        </w:rPr>
        <w:t>Biden leads Trump by an average of nearly 10 points now, after weeks of race and racism dominating the national discussion.</w:t>
      </w:r>
    </w:p>
    <w:p w14:paraId="568D7392" w14:textId="77777777" w:rsidR="00FD732C" w:rsidRPr="00324E8F" w:rsidRDefault="00FD732C" w:rsidP="00FD732C">
      <w:r w:rsidRPr="00324E8F">
        <w:t>Obviously a lot of factors could explain Trump’s decline in the polls, most notably the coronavirus outbreak and the president’s </w:t>
      </w:r>
      <w:hyperlink r:id="rId726" w:history="1">
        <w:r w:rsidRPr="00324E8F">
          <w:rPr>
            <w:rStyle w:val="Hyperlink"/>
          </w:rPr>
          <w:t>failure to come up with any real plan to limit the virus’s spread</w:t>
        </w:r>
      </w:hyperlink>
      <w:r w:rsidRPr="00324E8F">
        <w:t>.</w:t>
      </w:r>
    </w:p>
    <w:p w14:paraId="0B977B84" w14:textId="77777777" w:rsidR="00FD732C" w:rsidRPr="00324E8F" w:rsidRDefault="00FD732C" w:rsidP="00FD732C">
      <w:r w:rsidRPr="00324E8F">
        <w:t>But it’s worth exploring this question: Why aren’t identity politics backfiring on Biden and helping Trump? It’s hard to say for sure, but here are five theories, ordered roughly from strongest to weakest.</w:t>
      </w:r>
    </w:p>
    <w:p w14:paraId="4D6A1CDE" w14:textId="77777777" w:rsidR="00FD732C" w:rsidRPr="00324E8F" w:rsidRDefault="00FD732C" w:rsidP="00FD732C">
      <w:r w:rsidRPr="00324E8F">
        <w:t>Trump is in the White House now</w:t>
      </w:r>
    </w:p>
    <w:p w14:paraId="7AE2470A" w14:textId="77777777" w:rsidR="00FD732C" w:rsidRPr="00324E8F" w:rsidRDefault="00FD732C" w:rsidP="00FD732C">
      <w:r w:rsidRPr="00324E8F">
        <w:t>Some </w:t>
      </w:r>
      <w:hyperlink r:id="rId727" w:history="1">
        <w:r w:rsidRPr="00324E8F">
          <w:rPr>
            <w:rStyle w:val="Hyperlink"/>
          </w:rPr>
          <w:t>political science research</w:t>
        </w:r>
      </w:hyperlink>
      <w:r w:rsidRPr="00324E8F">
        <w:t xml:space="preserve"> suggests </w:t>
      </w:r>
      <w:r w:rsidRPr="00324E8F">
        <w:rPr>
          <w:rStyle w:val="StyleUnderline"/>
        </w:rPr>
        <w:t>that public opinion on major issues tends to move against the sitting president</w:t>
      </w:r>
      <w:r w:rsidRPr="00324E8F">
        <w:t>. So if President John Doe says he hates Granny Smith apples, Americans will begin consuming them by the bushel. And that pattern has already played out with Trump, with Americans </w:t>
      </w:r>
      <w:hyperlink r:id="rId728" w:history="1">
        <w:r w:rsidRPr="00324E8F">
          <w:rPr>
            <w:rStyle w:val="Hyperlink"/>
          </w:rPr>
          <w:t>becoming more supportive</w:t>
        </w:r>
      </w:hyperlink>
      <w:r w:rsidRPr="00324E8F">
        <w:t> of </w:t>
      </w:r>
      <w:hyperlink r:id="rId729" w:history="1">
        <w:r w:rsidRPr="00324E8F">
          <w:rPr>
            <w:rStyle w:val="Hyperlink"/>
          </w:rPr>
          <w:t>immigrants</w:t>
        </w:r>
      </w:hyperlink>
      <w:r w:rsidRPr="00324E8F">
        <w:t> and </w:t>
      </w:r>
      <w:hyperlink r:id="rId730" w:history="1">
        <w:r w:rsidRPr="00324E8F">
          <w:rPr>
            <w:rStyle w:val="Hyperlink"/>
          </w:rPr>
          <w:t>Obamacare</w:t>
        </w:r>
      </w:hyperlink>
      <w:r w:rsidRPr="00324E8F">
        <w:t>, likely in reaction to the president’s attempts to limit </w:t>
      </w:r>
      <w:hyperlink r:id="rId731" w:history="1">
        <w:r w:rsidRPr="00324E8F">
          <w:rPr>
            <w:rStyle w:val="Hyperlink"/>
          </w:rPr>
          <w:t>immigration</w:t>
        </w:r>
      </w:hyperlink>
      <w:r w:rsidRPr="00324E8F">
        <w:t> and </w:t>
      </w:r>
      <w:hyperlink r:id="rId732" w:history="1">
        <w:r w:rsidRPr="00324E8F">
          <w:rPr>
            <w:rStyle w:val="Hyperlink"/>
          </w:rPr>
          <w:t>repeal the health care law</w:t>
        </w:r>
      </w:hyperlink>
      <w:r w:rsidRPr="00324E8F">
        <w:t>.</w:t>
      </w:r>
    </w:p>
    <w:p w14:paraId="55CC3508" w14:textId="77777777" w:rsidR="00FD732C" w:rsidRPr="00324E8F" w:rsidRDefault="00FD732C" w:rsidP="00FD732C">
      <w:r w:rsidRPr="00324E8F">
        <w:t>Current polling — and </w:t>
      </w:r>
      <w:hyperlink r:id="rId733" w:history="1">
        <w:r w:rsidRPr="00324E8F">
          <w:rPr>
            <w:rStyle w:val="Hyperlink"/>
          </w:rPr>
          <w:t>even polls from earlier in the Trump presidency</w:t>
        </w:r>
      </w:hyperlink>
      <w:r w:rsidRPr="00324E8F">
        <w:t xml:space="preserve"> — </w:t>
      </w:r>
      <w:r w:rsidRPr="00324E8F">
        <w:rPr>
          <w:rStyle w:val="StyleUnderline"/>
        </w:rPr>
        <w:t>has shown Americans </w:t>
      </w:r>
      <w:hyperlink r:id="rId734" w:history="1">
        <w:r w:rsidRPr="00324E8F">
          <w:rPr>
            <w:rStyle w:val="StyleUnderline"/>
          </w:rPr>
          <w:t>expressing more liberal views on racial issues</w:t>
        </w:r>
      </w:hyperlink>
      <w:r w:rsidRPr="00324E8F">
        <w:rPr>
          <w:rStyle w:val="StyleUnderline"/>
        </w:rPr>
        <w:t>. Those numbers might suggest real change in racial attitudes among Americans</w:t>
      </w:r>
      <w:r w:rsidRPr="00324E8F">
        <w:t>. (More on that in a bit.)</w:t>
      </w:r>
    </w:p>
    <w:p w14:paraId="161B4B0D" w14:textId="77777777" w:rsidR="00FD732C" w:rsidRPr="00324E8F" w:rsidRDefault="00FD732C" w:rsidP="00FD732C">
      <w:pPr>
        <w:rPr>
          <w:rStyle w:val="StyleUnderline"/>
        </w:rPr>
      </w:pPr>
      <w:r w:rsidRPr="00324E8F">
        <w:rPr>
          <w:rStyle w:val="StyleUnderline"/>
        </w:rPr>
        <w:t>But what looks right now like increasing racial liberalism </w:t>
      </w:r>
      <w:hyperlink r:id="rId735" w:history="1">
        <w:r w:rsidRPr="00324E8F">
          <w:rPr>
            <w:rStyle w:val="StyleUnderline"/>
          </w:rPr>
          <w:t>may really just be anti-Trump sentiment</w:t>
        </w:r>
      </w:hyperlink>
      <w:r w:rsidRPr="00324E8F">
        <w:rPr>
          <w:rStyle w:val="StyleUnderline"/>
        </w:rPr>
        <w:t>. If Americans, particularly Democratic-leaning Americans, perceive that Trump is opposed to the Floyd protests and to racial justice causes more broadly, they </w:t>
      </w:r>
      <w:hyperlink r:id="rId736" w:history="1">
        <w:r w:rsidRPr="00324E8F">
          <w:rPr>
            <w:rStyle w:val="StyleUnderline"/>
          </w:rPr>
          <w:t>might become more supportive of such causes</w:t>
        </w:r>
      </w:hyperlink>
      <w:r w:rsidRPr="00324E8F">
        <w:rPr>
          <w:rStyle w:val="StyleUnderline"/>
        </w:rPr>
        <w:t>, consciously or unconsciously, simply as </w:t>
      </w:r>
      <w:hyperlink r:id="rId737" w:history="1">
        <w:r w:rsidRPr="00324E8F">
          <w:rPr>
            <w:rStyle w:val="StyleUnderline"/>
          </w:rPr>
          <w:t>a reaction to the president’s sentiments</w:t>
        </w:r>
      </w:hyperlink>
      <w:r w:rsidRPr="00324E8F">
        <w:rPr>
          <w:rStyle w:val="StyleUnderline"/>
        </w:rPr>
        <w:t>.</w:t>
      </w:r>
    </w:p>
    <w:p w14:paraId="301AEEB7" w14:textId="77777777" w:rsidR="00FD732C" w:rsidRPr="00324E8F" w:rsidRDefault="00FD732C" w:rsidP="00FD732C">
      <w:r w:rsidRPr="00324E8F">
        <w:t>So in terms of identity politics and their role in presidential elections, it may have been that a racialized discourse was electorally bad for Democrats when their party controlled the White House, like in 2016. But this kind of discourse is fine and perhaps even electorally beneficial for Democrats with a Republican president in office.</w:t>
      </w:r>
    </w:p>
    <w:p w14:paraId="1444B6C7" w14:textId="77777777" w:rsidR="00FD732C" w:rsidRPr="00324E8F" w:rsidRDefault="00FD732C" w:rsidP="00FD732C">
      <w:r w:rsidRPr="00324E8F">
        <w:t xml:space="preserve">Also, the story here could simply be that </w:t>
      </w:r>
      <w:r w:rsidRPr="00324E8F">
        <w:rPr>
          <w:rStyle w:val="StyleUnderline"/>
        </w:rPr>
        <w:t xml:space="preserve">Trump is a flawed candidate who was going to struggle in 2020 no matter what issues were dominating the news at the time. </w:t>
      </w:r>
      <w:r w:rsidRPr="00324E8F">
        <w:t>After all, he was viewed unfavorably by 60 percent of voters on Election Day in 2016, </w:t>
      </w:r>
      <w:hyperlink r:id="rId738" w:history="1">
        <w:r w:rsidRPr="00324E8F">
          <w:rPr>
            <w:rStyle w:val="Hyperlink"/>
          </w:rPr>
          <w:t>according to exit polls</w:t>
        </w:r>
      </w:hyperlink>
      <w:r w:rsidRPr="00324E8F">
        <w:t>, and he has </w:t>
      </w:r>
      <w:hyperlink r:id="rId739" w:history="1">
        <w:r w:rsidRPr="00324E8F">
          <w:rPr>
            <w:rStyle w:val="Hyperlink"/>
          </w:rPr>
          <w:t>remained fairly unpopular throughout his presidency</w:t>
        </w:r>
      </w:hyperlink>
      <w:r w:rsidRPr="00324E8F">
        <w:t>. In 2019 and earlier this year, Democrats </w:t>
      </w:r>
      <w:hyperlink r:id="rId740" w:history="1">
        <w:r w:rsidRPr="00324E8F">
          <w:rPr>
            <w:rStyle w:val="Hyperlink"/>
          </w:rPr>
          <w:t>spent a lot of time debating</w:t>
        </w:r>
      </w:hyperlink>
      <w:r w:rsidRPr="00324E8F">
        <w:t> which of their potential presidential candidates was most “electable.” But Biden’s almost-10-point lead suggests that basically any of the other 2020 Democratic presidential candidates would likely be leading Trump right now if he or she were the presumptive Democratic nominee.</w:t>
      </w:r>
    </w:p>
    <w:p w14:paraId="2B24B108" w14:textId="77777777" w:rsidR="00FD732C" w:rsidRPr="00324E8F" w:rsidRDefault="00FD732C" w:rsidP="00FD732C">
      <w:pPr>
        <w:rPr>
          <w:rStyle w:val="StyleUnderline"/>
        </w:rPr>
      </w:pPr>
      <w:r w:rsidRPr="00324E8F">
        <w:rPr>
          <w:rStyle w:val="StyleUnderline"/>
        </w:rPr>
        <w:t>2016 was a fluke and identity politics don’t always hurt Democrats</w:t>
      </w:r>
    </w:p>
    <w:p w14:paraId="39A85759" w14:textId="77777777" w:rsidR="00FD732C" w:rsidRPr="00324E8F" w:rsidRDefault="00FD732C" w:rsidP="00FD732C">
      <w:r w:rsidRPr="00324E8F">
        <w:t>Part of the focus on identity issues as an electoral liability stems from the current makeup of swing states and the Electoral College. White voters without degrees have become </w:t>
      </w:r>
      <w:hyperlink r:id="rId741" w:history="1">
        <w:r w:rsidRPr="00324E8F">
          <w:rPr>
            <w:rStyle w:val="Hyperlink"/>
          </w:rPr>
          <w:t>increasingly Republican-leaning</w:t>
        </w:r>
      </w:hyperlink>
      <w:r w:rsidRPr="00324E8F">
        <w:t> and represent </w:t>
      </w:r>
      <w:hyperlink r:id="rId742" w:history="1">
        <w:r w:rsidRPr="00324E8F">
          <w:rPr>
            <w:rStyle w:val="Hyperlink"/>
          </w:rPr>
          <w:t>a disproportionate share of the electorate</w:t>
        </w:r>
      </w:hyperlink>
      <w:r w:rsidRPr="00324E8F">
        <w:t> in key swing states like Michigan and Wisconsin. So Democrats need to worry more about appealing to white voters without degrees to win an Electoral College majority than they would if presidential elections were decided by a simple national plurality vote. Thus, a lot of post-2016 coverage started from the assumption that Democrats </w:t>
      </w:r>
      <w:hyperlink r:id="rId743" w:history="1">
        <w:r w:rsidRPr="00324E8F">
          <w:rPr>
            <w:rStyle w:val="Hyperlink"/>
          </w:rPr>
          <w:t>have an identity and race problem</w:t>
        </w:r>
      </w:hyperlink>
      <w:r w:rsidRPr="00324E8F">
        <w:t> because </w:t>
      </w:r>
      <w:hyperlink r:id="rId744" w:history="1">
        <w:r w:rsidRPr="00324E8F">
          <w:rPr>
            <w:rStyle w:val="Hyperlink"/>
          </w:rPr>
          <w:t>they must appeal to white voters without degrees</w:t>
        </w:r>
      </w:hyperlink>
      <w:r w:rsidRPr="00324E8F">
        <w:t> and that voting bloc — at least based on the 2016 results — seemed to be </w:t>
      </w:r>
      <w:hyperlink r:id="rId745" w:history="1">
        <w:r w:rsidRPr="00324E8F">
          <w:rPr>
            <w:rStyle w:val="Hyperlink"/>
          </w:rPr>
          <w:t>put off by Democrats’ approach to identity issues</w:t>
        </w:r>
      </w:hyperlink>
      <w:r w:rsidRPr="00324E8F">
        <w:t>.</w:t>
      </w:r>
    </w:p>
    <w:p w14:paraId="0A2BCA33" w14:textId="77777777" w:rsidR="00FD732C" w:rsidRPr="00324E8F" w:rsidRDefault="00FD732C" w:rsidP="00FD732C">
      <w:r w:rsidRPr="00324E8F">
        <w:t>But that framing might be wrong, or at least a bit overstated. Why? First, there’s </w:t>
      </w:r>
      <w:hyperlink r:id="rId746" w:history="1">
        <w:r w:rsidRPr="00324E8F">
          <w:rPr>
            <w:rStyle w:val="Hyperlink"/>
          </w:rPr>
          <w:t>an alternate reading</w:t>
        </w:r>
      </w:hyperlink>
      <w:r w:rsidRPr="00324E8F">
        <w:t> of the 2016 results that suggests race wasn’t an unusually important factor in motivating the white voters who switched to Trump. Second, the overall racial dynamics of American politics are not that bad for Democrats and perhaps even favorable to them.</w:t>
      </w:r>
    </w:p>
    <w:p w14:paraId="4CF8CA56" w14:textId="77777777" w:rsidR="00FD732C" w:rsidRPr="00324E8F" w:rsidRDefault="00FD732C" w:rsidP="00FD732C">
      <w:r w:rsidRPr="00324E8F">
        <w:t>Zoom out beyond 2016 and take the long view: The </w:t>
      </w:r>
      <w:hyperlink r:id="rId747" w:history="1">
        <w:r w:rsidRPr="00324E8F">
          <w:rPr>
            <w:rStyle w:val="Hyperlink"/>
          </w:rPr>
          <w:t>last seven presidential elections</w:t>
        </w:r>
      </w:hyperlink>
      <w:r w:rsidRPr="00324E8F">
        <w:t> have featured four Democratic victories in both the popular vote and the Electoral College (1992, 1996, 2008, 2012); one instance where the GOP won the popular vote and Electoral College (2004); and two kind of fluky GOP wins in which Republicans lost the popular vote but won the Electoral College (2000, 2016).</w:t>
      </w:r>
    </w:p>
    <w:p w14:paraId="7F772DD7" w14:textId="77777777" w:rsidR="00FD732C" w:rsidRPr="00324E8F" w:rsidRDefault="00FD732C" w:rsidP="00FD732C">
      <w:pPr>
        <w:rPr>
          <w:rStyle w:val="StyleUnderline"/>
        </w:rPr>
      </w:pPr>
      <w:r w:rsidRPr="00324E8F">
        <w:rPr>
          <w:rStyle w:val="StyleUnderline"/>
        </w:rPr>
        <w:t>That long view doesn’t look great for Republicans, and identity and race help explain why. Democrats have been </w:t>
      </w:r>
      <w:hyperlink r:id="rId748" w:anchor="gid=433702266" w:history="1">
        <w:r w:rsidRPr="00324E8F">
          <w:rPr>
            <w:rStyle w:val="StyleUnderline"/>
          </w:rPr>
          <w:t>handily winning the vote among Asian, Black and Hispanic Americans</w:t>
        </w:r>
      </w:hyperlink>
      <w:r w:rsidRPr="00324E8F">
        <w:rPr>
          <w:rStyle w:val="StyleUnderline"/>
        </w:rPr>
        <w:t>, who combined are growing as a share of the electorate. (The share of nonwhite U.S. voters was about </w:t>
      </w:r>
      <w:hyperlink r:id="rId749" w:history="1">
        <w:r w:rsidRPr="00324E8F">
          <w:rPr>
            <w:rStyle w:val="StyleUnderline"/>
          </w:rPr>
          <w:t>26 percent in 2016</w:t>
        </w:r>
      </w:hyperlink>
      <w:r w:rsidRPr="00324E8F">
        <w:rPr>
          <w:rStyle w:val="StyleUnderline"/>
        </w:rPr>
        <w:t>, compared to about 13 percent in 1980.) Democrats’ status as the party of minorities helps them in some ways, requiring the GOP to consolidate an increasingly high percentage of the country’s white voters to win elections.</w:t>
      </w:r>
    </w:p>
    <w:p w14:paraId="1A2680D4" w14:textId="77777777" w:rsidR="00FD732C" w:rsidRPr="00324E8F" w:rsidRDefault="00FD732C" w:rsidP="00FD732C">
      <w:r w:rsidRPr="00324E8F">
        <w:t>But it isn’t easy or necessarily guaranteed that the Republicans will overwhelmingly win the white vote overall or the white non-college vote specifically — even in an election that’s centered on race. The 2017-2018 period was full of racialized political debate, </w:t>
      </w:r>
      <w:hyperlink r:id="rId750" w:history="1">
        <w:r w:rsidRPr="00324E8F">
          <w:rPr>
            <w:rStyle w:val="Hyperlink"/>
          </w:rPr>
          <w:t>most notably on immigration policy</w:t>
        </w:r>
      </w:hyperlink>
      <w:r w:rsidRPr="00324E8F">
        <w:t>, but the exit polls suggest Democrats lost white voters without a college degree by </w:t>
      </w:r>
      <w:hyperlink r:id="rId751" w:history="1">
        <w:r w:rsidRPr="00324E8F">
          <w:rPr>
            <w:rStyle w:val="Hyperlink"/>
          </w:rPr>
          <w:t>24 percentage points in 2018</w:t>
        </w:r>
      </w:hyperlink>
      <w:r w:rsidRPr="00324E8F">
        <w:t>, compared to </w:t>
      </w:r>
      <w:hyperlink r:id="rId752" w:history="1">
        <w:r w:rsidRPr="00324E8F">
          <w:rPr>
            <w:rStyle w:val="Hyperlink"/>
          </w:rPr>
          <w:t>37 points in 2016</w:t>
        </w:r>
      </w:hyperlink>
      <w:r w:rsidRPr="00324E8F">
        <w:t>. So far in 2020, </w:t>
      </w:r>
      <w:hyperlink r:id="rId753" w:history="1">
        <w:r w:rsidRPr="00324E8F">
          <w:rPr>
            <w:rStyle w:val="Hyperlink"/>
          </w:rPr>
          <w:t>polls</w:t>
        </w:r>
      </w:hyperlink>
      <w:r w:rsidRPr="00324E8F">
        <w:t> </w:t>
      </w:r>
      <w:hyperlink r:id="rId754" w:history="1">
        <w:r w:rsidRPr="00324E8F">
          <w:rPr>
            <w:rStyle w:val="Hyperlink"/>
          </w:rPr>
          <w:t>show</w:t>
        </w:r>
      </w:hyperlink>
      <w:r w:rsidRPr="00324E8F">
        <w:t> </w:t>
      </w:r>
      <w:hyperlink r:id="rId755" w:history="1">
        <w:r w:rsidRPr="00324E8F">
          <w:rPr>
            <w:rStyle w:val="Hyperlink"/>
          </w:rPr>
          <w:t>Biden losing</w:t>
        </w:r>
      </w:hyperlink>
      <w:r w:rsidRPr="00324E8F">
        <w:t> white voters without a degree by a margin closer to 20 points.</w:t>
      </w:r>
    </w:p>
    <w:p w14:paraId="5228F1E6" w14:textId="77777777" w:rsidR="00FD732C" w:rsidRPr="00324E8F" w:rsidRDefault="00FD732C" w:rsidP="00FD732C">
      <w:r w:rsidRPr="00324E8F">
        <w:t>Meanwhile, Biden might carry white voters with a college degree by </w:t>
      </w:r>
      <w:hyperlink r:id="rId756" w:history="1">
        <w:r w:rsidRPr="00324E8F">
          <w:rPr>
            <w:rStyle w:val="Hyperlink"/>
          </w:rPr>
          <w:t>a large margin</w:t>
        </w:r>
      </w:hyperlink>
      <w:r w:rsidRPr="00324E8F">
        <w:t>, in part because those voters have been </w:t>
      </w:r>
      <w:hyperlink r:id="rId757" w:history="1">
        <w:r w:rsidRPr="00324E8F">
          <w:rPr>
            <w:rStyle w:val="Hyperlink"/>
          </w:rPr>
          <w:t>turned off by Trump’s approach to racial issues</w:t>
        </w:r>
      </w:hyperlink>
      <w:r w:rsidRPr="00324E8F">
        <w:t>. Indeed, white voters with a college degree or postgraduate education have been </w:t>
      </w:r>
      <w:hyperlink r:id="rId758" w:history="1">
        <w:r w:rsidRPr="00324E8F">
          <w:rPr>
            <w:rStyle w:val="Hyperlink"/>
          </w:rPr>
          <w:t>trending Democratic for years</w:t>
        </w:r>
      </w:hyperlink>
      <w:r w:rsidRPr="00324E8F">
        <w:t>, and the GOP approach to race and ethnicity is likely a factor.</w:t>
      </w:r>
    </w:p>
    <w:p w14:paraId="07D4D6D4" w14:textId="77777777" w:rsidR="00FD732C" w:rsidRPr="00324E8F" w:rsidRDefault="00FD732C" w:rsidP="00FD732C">
      <w:r w:rsidRPr="00324E8F">
        <w:t>In short, the evidence suggests that Trump’s approach on racial issues never really appealed to people of color in the first place and, outside of November 2016, it has also been really off-putting to white voters with degrees and not that appealing to white voters without degrees.</w:t>
      </w:r>
    </w:p>
    <w:p w14:paraId="0B42476E" w14:textId="77777777" w:rsidR="00FD732C" w:rsidRPr="00324E8F" w:rsidRDefault="00FD732C" w:rsidP="00FD732C">
      <w:r w:rsidRPr="00324E8F">
        <w:t>It’s harder to use Biden as a wedge</w:t>
      </w:r>
    </w:p>
    <w:p w14:paraId="08BAF439" w14:textId="77777777" w:rsidR="00FD732C" w:rsidRPr="00324E8F" w:rsidRDefault="00FD732C" w:rsidP="00FD732C">
      <w:pPr>
        <w:rPr>
          <w:rStyle w:val="StyleUnderline"/>
        </w:rPr>
      </w:pPr>
      <w:r w:rsidRPr="00324E8F">
        <w:rPr>
          <w:rStyle w:val="StyleUnderline"/>
        </w:rPr>
        <w:t>On policy issues, including those around </w:t>
      </w:r>
      <w:hyperlink r:id="rId759" w:history="1">
        <w:r w:rsidRPr="00324E8F">
          <w:rPr>
            <w:rStyle w:val="StyleUnderline"/>
          </w:rPr>
          <w:t>identity</w:t>
        </w:r>
      </w:hyperlink>
      <w:r w:rsidRPr="00324E8F">
        <w:rPr>
          <w:rStyle w:val="StyleUnderline"/>
        </w:rPr>
        <w:t> and </w:t>
      </w:r>
      <w:hyperlink r:id="rId760" w:history="1">
        <w:r w:rsidRPr="00324E8F">
          <w:rPr>
            <w:rStyle w:val="StyleUnderline"/>
          </w:rPr>
          <w:t>race</w:t>
        </w:r>
      </w:hyperlink>
      <w:r w:rsidRPr="00324E8F">
        <w:rPr>
          <w:rStyle w:val="StyleUnderline"/>
        </w:rPr>
        <w:t>, Biden’s positions are </w:t>
      </w:r>
      <w:hyperlink r:id="rId761" w:history="1">
        <w:r w:rsidRPr="00324E8F">
          <w:rPr>
            <w:rStyle w:val="StyleUnderline"/>
          </w:rPr>
          <w:t>clearly to the left of the ones Obama ran on in 2008</w:t>
        </w:r>
      </w:hyperlink>
      <w:r w:rsidRPr="00324E8F">
        <w:rPr>
          <w:rStyle w:val="StyleUnderline"/>
        </w:rPr>
        <w:t> and arguably to the left of Clinton’s in 2016.</w:t>
      </w:r>
      <w:r w:rsidRPr="00324E8F">
        <w:t xml:space="preserve"> In explicitly promising to pick a </w:t>
      </w:r>
      <w:hyperlink r:id="rId762" w:history="1">
        <w:r w:rsidRPr="00324E8F">
          <w:rPr>
            <w:rStyle w:val="Hyperlink"/>
          </w:rPr>
          <w:t>woman as vice president</w:t>
        </w:r>
      </w:hyperlink>
      <w:r w:rsidRPr="00324E8F">
        <w:t> and </w:t>
      </w:r>
      <w:hyperlink r:id="rId763" w:history="1">
        <w:r w:rsidRPr="00324E8F">
          <w:rPr>
            <w:rStyle w:val="Hyperlink"/>
          </w:rPr>
          <w:t>a Black woman as Supreme Court justice</w:t>
        </w:r>
      </w:hyperlink>
      <w:r w:rsidRPr="00324E8F">
        <w:t xml:space="preserve">, Biden has gone beyond Clinton or Obama in terms of allocating very important government posts based on gender and race. </w:t>
      </w:r>
      <w:r w:rsidRPr="00324E8F">
        <w:rPr>
          <w:rStyle w:val="StyleUnderline"/>
        </w:rPr>
        <w:t>And Biden’s rhetoric on racial issues is </w:t>
      </w:r>
      <w:hyperlink r:id="rId764" w:history="1">
        <w:r w:rsidRPr="00324E8F">
          <w:rPr>
            <w:rStyle w:val="StyleUnderline"/>
          </w:rPr>
          <w:t>similar to Clinton’s in 2016</w:t>
        </w:r>
      </w:hyperlink>
      <w:r w:rsidRPr="00324E8F">
        <w:rPr>
          <w:rStyle w:val="StyleUnderline"/>
        </w:rPr>
        <w:t>. After Floyd’s death, while Trump </w:t>
      </w:r>
      <w:hyperlink r:id="rId765" w:history="1">
        <w:r w:rsidRPr="00324E8F">
          <w:rPr>
            <w:rStyle w:val="StyleUnderline"/>
          </w:rPr>
          <w:t>largely dismissed the protests</w:t>
        </w:r>
      </w:hyperlink>
      <w:r w:rsidRPr="00324E8F">
        <w:rPr>
          <w:rStyle w:val="StyleUnderline"/>
        </w:rPr>
        <w:t>, Biden </w:t>
      </w:r>
      <w:hyperlink r:id="rId766" w:history="1">
        <w:r w:rsidRPr="00324E8F">
          <w:rPr>
            <w:rStyle w:val="StyleUnderline"/>
          </w:rPr>
          <w:t>called for</w:t>
        </w:r>
      </w:hyperlink>
      <w:r w:rsidRPr="00324E8F">
        <w:rPr>
          <w:rStyle w:val="StyleUnderline"/>
        </w:rPr>
        <w:t> “an era of action to reverse systemic racism.”</w:t>
      </w:r>
    </w:p>
    <w:p w14:paraId="0737D719" w14:textId="77777777" w:rsidR="00FD732C" w:rsidRPr="00324E8F" w:rsidRDefault="00FD732C" w:rsidP="00FD732C">
      <w:r w:rsidRPr="00324E8F">
        <w:t>But Biden is an older white man. So his identity likely makes it harder for Trump to run an identity-based campaign against Biden than against Clinton and, to some extent, incumbent president Obama. (The Atlantic’s Adam Serwer made this argument explicitly </w:t>
      </w:r>
      <w:hyperlink r:id="rId767" w:history="1">
        <w:r w:rsidRPr="00324E8F">
          <w:rPr>
            <w:rStyle w:val="Hyperlink"/>
          </w:rPr>
          <w:t>in a recent piece</w:t>
        </w:r>
      </w:hyperlink>
      <w:r w:rsidRPr="00324E8F">
        <w:t>.) Biden does not visually symbolize a changing America the way President Obama did and the way a President Hillary Clinton would have.</w:t>
      </w:r>
    </w:p>
    <w:p w14:paraId="044389E4" w14:textId="77777777" w:rsidR="00FD732C" w:rsidRPr="00324E8F" w:rsidRDefault="00FD732C" w:rsidP="00FD732C">
      <w:r w:rsidRPr="00324E8F">
        <w:t>Also, Biden has self-consciously </w:t>
      </w:r>
      <w:hyperlink r:id="rId768" w:history="1">
        <w:r w:rsidRPr="00324E8F">
          <w:rPr>
            <w:rStyle w:val="Hyperlink"/>
          </w:rPr>
          <w:t>positioned himself as a more moderate Democrat</w:t>
        </w:r>
      </w:hyperlink>
      <w:r w:rsidRPr="00324E8F">
        <w:t> and has distanced himself from more liberal elements of the party, including the causes favored by more liberal Black Americans, like </w:t>
      </w:r>
      <w:hyperlink r:id="rId769" w:history="1">
        <w:r w:rsidRPr="00324E8F">
          <w:rPr>
            <w:rStyle w:val="Hyperlink"/>
          </w:rPr>
          <w:t>defunding the police</w:t>
        </w:r>
      </w:hyperlink>
      <w:r w:rsidRPr="00324E8F">
        <w:t>.</w:t>
      </w:r>
    </w:p>
    <w:p w14:paraId="2E0D9EF6" w14:textId="77777777" w:rsidR="00FD732C" w:rsidRPr="00324E8F" w:rsidRDefault="00FD732C" w:rsidP="00FD732C">
      <w:r w:rsidRPr="00324E8F">
        <w:t>The electorate has really shifted on racial issues</w:t>
      </w:r>
    </w:p>
    <w:p w14:paraId="5B980082" w14:textId="77777777" w:rsidR="00FD732C" w:rsidRPr="00324E8F" w:rsidRDefault="00FD732C" w:rsidP="00FD732C">
      <w:r w:rsidRPr="00324E8F">
        <w:t>It’s possible that Trump’s identity politics are less effective in 2020 than they were in 2016 because the events of the last four years have resulted in a </w:t>
      </w:r>
      <w:hyperlink r:id="rId770" w:history="1">
        <w:r w:rsidRPr="00324E8F">
          <w:rPr>
            <w:rStyle w:val="Hyperlink"/>
          </w:rPr>
          <w:t>real leftward shift on racial issues</w:t>
        </w:r>
      </w:hyperlink>
      <w:r w:rsidRPr="00324E8F">
        <w:t> among Americans. And that shift is fundamental and real, not just about partisanship or anti-Trump sentiment, as I suggested above. After all, in interviews with reporters, </w:t>
      </w:r>
      <w:hyperlink r:id="rId771" w:history="1">
        <w:r w:rsidRPr="00324E8F">
          <w:rPr>
            <w:rStyle w:val="Hyperlink"/>
          </w:rPr>
          <w:t>more liberal-leaning people</w:t>
        </w:r>
      </w:hyperlink>
      <w:r w:rsidRPr="00324E8F">
        <w:t> and </w:t>
      </w:r>
      <w:hyperlink r:id="rId772" w:history="1">
        <w:r w:rsidRPr="00324E8F">
          <w:rPr>
            <w:rStyle w:val="Hyperlink"/>
          </w:rPr>
          <w:t>even some former Trump voters</w:t>
        </w:r>
      </w:hyperlink>
      <w:r w:rsidRPr="00324E8F">
        <w:t> are suggesting that they understand racial inequality more deeply now than ever before.</w:t>
      </w:r>
    </w:p>
    <w:p w14:paraId="71585D74" w14:textId="77777777" w:rsidR="00FD732C" w:rsidRPr="00324E8F" w:rsidRDefault="00FD732C" w:rsidP="00FD732C">
      <w:r w:rsidRPr="00324E8F">
        <w:t>Institutions are aligned with Biden on these issues</w:t>
      </w:r>
    </w:p>
    <w:p w14:paraId="6606305C" w14:textId="77777777" w:rsidR="00FD732C" w:rsidRPr="00324E8F" w:rsidRDefault="00FD732C" w:rsidP="00FD732C">
      <w:r w:rsidRPr="00324E8F">
        <w:t>Major U.S. businesses, corporations and other elite institutions are typically wary of being perceived as partisan. But in the wake of Floyd’s death, corporate America seems to have decided, for whatever reason, that support for Black Lives Matter and comprehensive, aggressive efforts to reduce racial inequality are either not that partisan or that they’re stances worth taking even if they annoy some Republicans.</w:t>
      </w:r>
    </w:p>
    <w:p w14:paraId="167A3821" w14:textId="77777777" w:rsidR="00FD732C" w:rsidRPr="00324E8F" w:rsidRDefault="00FD732C" w:rsidP="00FD732C">
      <w:r w:rsidRPr="00324E8F">
        <w:t>So at least right now, it’s not really Biden and Democrats versus Trump and Republicans on issues of identity and race in America; rather, it’s Biden, Democrats, </w:t>
      </w:r>
      <w:hyperlink r:id="rId773" w:history="1">
        <w:r w:rsidRPr="00324E8F">
          <w:rPr>
            <w:rStyle w:val="Hyperlink"/>
          </w:rPr>
          <w:t>Facebook</w:t>
        </w:r>
      </w:hyperlink>
      <w:r w:rsidRPr="00324E8F">
        <w:t>, </w:t>
      </w:r>
      <w:hyperlink r:id="rId774" w:history="1">
        <w:r w:rsidRPr="00324E8F">
          <w:rPr>
            <w:rStyle w:val="Hyperlink"/>
          </w:rPr>
          <w:t>Merck</w:t>
        </w:r>
      </w:hyperlink>
      <w:r w:rsidRPr="00324E8F">
        <w:t>, </w:t>
      </w:r>
      <w:hyperlink r:id="rId775" w:history="1">
        <w:r w:rsidRPr="00324E8F">
          <w:rPr>
            <w:rStyle w:val="Hyperlink"/>
          </w:rPr>
          <w:t>JPMorgan Chase</w:t>
        </w:r>
      </w:hyperlink>
      <w:r w:rsidRPr="00324E8F">
        <w:t>, Netflix, Nike, </w:t>
      </w:r>
      <w:hyperlink r:id="rId776" w:history="1">
        <w:r w:rsidRPr="00324E8F">
          <w:rPr>
            <w:rStyle w:val="Hyperlink"/>
          </w:rPr>
          <w:t>Stanford</w:t>
        </w:r>
      </w:hyperlink>
      <w:r w:rsidRPr="00324E8F">
        <w:t> and lots of other major institutions versus Trump and Republicans.</w:t>
      </w:r>
    </w:p>
    <w:p w14:paraId="69C80362" w14:textId="77777777" w:rsidR="00FD732C" w:rsidRPr="00324E8F" w:rsidRDefault="00FD732C" w:rsidP="00FD732C">
      <w:hyperlink r:id="rId777" w:history="1">
        <w:r w:rsidRPr="00324E8F">
          <w:rPr>
            <w:rStyle w:val="Hyperlink"/>
          </w:rPr>
          <w:t>[Related: The Latest Political Polls Collected By FiveThirtyEight]</w:t>
        </w:r>
      </w:hyperlink>
    </w:p>
    <w:p w14:paraId="3936A5B0" w14:textId="77777777" w:rsidR="00FD732C" w:rsidRPr="00324E8F" w:rsidRDefault="00FD732C" w:rsidP="00FD732C">
      <w:r w:rsidRPr="00324E8F">
        <w:t>This dynamic is not totally unique to the spring and summer of 2020. Major companies in America are often aligned with liberal cultural values — for example, </w:t>
      </w:r>
      <w:hyperlink r:id="rId778" w:history="1">
        <w:r w:rsidRPr="00324E8F">
          <w:rPr>
            <w:rStyle w:val="Hyperlink"/>
          </w:rPr>
          <w:t>supporting gay marriage</w:t>
        </w:r>
      </w:hyperlink>
      <w:r w:rsidRPr="00324E8F">
        <w:t> even before the 2015 Supreme Court ruling that invalidated any remaining bans on same-sex unions.</w:t>
      </w:r>
    </w:p>
    <w:p w14:paraId="007F17AD" w14:textId="77777777" w:rsidR="00FD732C" w:rsidRPr="00324E8F" w:rsidRDefault="00FD732C" w:rsidP="00FD732C">
      <w:r w:rsidRPr="00324E8F">
        <w:t>But even if corporate America’s recent posture on racial issues isn’t that surprising, it’s still important. With a lot of major institutions in America echoing his general message, it’s not surprising that Biden’s identity politics are resonating more than Trump’s.</w:t>
      </w:r>
    </w:p>
    <w:p w14:paraId="26BBE6F2" w14:textId="77777777" w:rsidR="00FD732C" w:rsidRPr="00324E8F" w:rsidRDefault="00FD732C" w:rsidP="00FD732C">
      <w:r w:rsidRPr="00324E8F">
        <w:t>I’m writing this article at a particular moment in time. Perhaps there will be a backlash to the Floyd protests and public opinion will shift. Maybe Trump will benefit from that. If Biden picks a female vice presidential nominee, particularly one who is also a person of color, perhaps Trump’s identity tactics will resonate more with voters because he’ll then have a foil who is more like Clinton and Obama. Alternatively, Trump could make up ground in the polls due to unrelated issues and factors.</w:t>
      </w:r>
    </w:p>
    <w:p w14:paraId="11979401" w14:textId="77777777" w:rsidR="00FD732C" w:rsidRPr="00324E8F" w:rsidRDefault="00FD732C" w:rsidP="00FD732C">
      <w:r w:rsidRPr="00324E8F">
        <w:t>And even if Biden wins, that won’t totally answer the question of whether identity politics is bad or good for Democrats. Like I said, perhaps basically any Democratic candidate would beat Trump amid a viral outbreak the president mishandled.</w:t>
      </w:r>
    </w:p>
    <w:p w14:paraId="7F15B148" w14:textId="77777777" w:rsidR="00FD732C" w:rsidRPr="00324E8F" w:rsidRDefault="00FD732C" w:rsidP="00FD732C">
      <w:r w:rsidRPr="00324E8F">
        <w:rPr>
          <w:rStyle w:val="StyleUnderline"/>
        </w:rPr>
        <w:t>All that said, it appears right now that the identity politics of 2020 are a net plus for Democrats — and perhaps they weren’t too big a problem for Democrats in the first place.</w:t>
      </w:r>
      <w:r w:rsidRPr="00324E8F">
        <w:t xml:space="preserve"> It’s hard to prove any of this, but it’s an important discussion to have. In 2008, it seemed like Democrats won a presidential contest that was largely about race. But even though the presidential nominees were white in 2016 and 2020, those may have been more racialized campaigns. And if the current polls hold up, Democrats, after losing a very racialized campaign, may show that they can win one.</w:t>
      </w:r>
    </w:p>
    <w:p w14:paraId="7E3F0137" w14:textId="77777777" w:rsidR="00FD732C" w:rsidRPr="00324E8F" w:rsidRDefault="00FD732C" w:rsidP="00FD732C"/>
    <w:p w14:paraId="521E8C59" w14:textId="77777777" w:rsidR="00FD732C" w:rsidRPr="00324E8F" w:rsidRDefault="00FD732C" w:rsidP="00FD732C">
      <w:pPr>
        <w:pStyle w:val="Heading3"/>
        <w:rPr>
          <w:rFonts w:cs="Times New Roman"/>
        </w:rPr>
      </w:pPr>
      <w:bookmarkStart w:id="169" w:name="_Toc45869007"/>
      <w:r w:rsidRPr="00324E8F">
        <w:rPr>
          <w:rFonts w:cs="Times New Roman"/>
        </w:rPr>
        <w:t>Biden Facing Pressure from Progressives on CJR</w:t>
      </w:r>
      <w:bookmarkEnd w:id="169"/>
    </w:p>
    <w:p w14:paraId="78FB056D" w14:textId="77777777" w:rsidR="00FD732C" w:rsidRPr="00324E8F" w:rsidRDefault="00FD732C" w:rsidP="00FD732C"/>
    <w:p w14:paraId="510C114B" w14:textId="77777777" w:rsidR="00FD732C" w:rsidRPr="00324E8F" w:rsidRDefault="00FD732C" w:rsidP="00FD732C">
      <w:pPr>
        <w:pStyle w:val="Heading4"/>
        <w:rPr>
          <w:rFonts w:cs="Times New Roman"/>
        </w:rPr>
      </w:pPr>
      <w:r w:rsidRPr="00324E8F">
        <w:rPr>
          <w:rFonts w:cs="Times New Roman"/>
        </w:rPr>
        <w:t>Critics want Biden to repair his reputation with new progressive CJR</w:t>
      </w:r>
    </w:p>
    <w:p w14:paraId="7FEE75C2" w14:textId="77777777" w:rsidR="00324E8F" w:rsidRPr="00324E8F" w:rsidRDefault="00FD732C" w:rsidP="00FD732C">
      <w:r w:rsidRPr="00324E8F">
        <w:rPr>
          <w:rStyle w:val="Style13ptBold"/>
        </w:rPr>
        <w:t>Stolberg, New York Times Washington Correspondent, and Herndon, New York Times National Political Reporter, 19</w:t>
      </w:r>
    </w:p>
    <w:p w14:paraId="7E972FE8" w14:textId="77777777" w:rsidR="00324E8F" w:rsidRPr="00324E8F" w:rsidRDefault="00FD732C" w:rsidP="00FD732C">
      <w:r w:rsidRPr="00324E8F">
        <w:t xml:space="preserve">[Sheryl Gay &amp; Astead W., 6-25-2019, The New York Times, “‘Lock the S.O.B.s Up’: Joe Biden and the Era of Mass Incarceration,” </w:t>
      </w:r>
      <w:hyperlink r:id="rId779" w:history="1">
        <w:r w:rsidRPr="00324E8F">
          <w:rPr>
            <w:rStyle w:val="Hyperlink"/>
          </w:rPr>
          <w:t>https://www.nytimes.com/2019/06/25/us/joe-biden-crime-laws.html?auth=login-google</w:t>
        </w:r>
      </w:hyperlink>
      <w:r w:rsidRPr="00324E8F">
        <w:t>, accessed 7-15-2020, JL]</w:t>
      </w:r>
    </w:p>
    <w:p w14:paraId="4E233B69" w14:textId="7A287ED8" w:rsidR="00FD732C" w:rsidRPr="00324E8F" w:rsidRDefault="00FD732C" w:rsidP="00FD732C"/>
    <w:p w14:paraId="38AB0429" w14:textId="77777777" w:rsidR="00FD732C" w:rsidRPr="00324E8F" w:rsidRDefault="00FD732C" w:rsidP="00FD732C">
      <w:r w:rsidRPr="00324E8F">
        <w:t>‘</w:t>
      </w:r>
      <w:r w:rsidRPr="00324E8F">
        <w:rPr>
          <w:u w:val="single"/>
        </w:rPr>
        <w:t>You Should Repair Damage Done’</w:t>
      </w:r>
    </w:p>
    <w:p w14:paraId="13CB6AA5" w14:textId="77777777" w:rsidR="00FD732C" w:rsidRPr="00324E8F" w:rsidRDefault="00FD732C" w:rsidP="00FD732C">
      <w:pPr>
        <w:rPr>
          <w:u w:val="single"/>
        </w:rPr>
      </w:pPr>
      <w:r w:rsidRPr="00324E8F">
        <w:rPr>
          <w:u w:val="single"/>
        </w:rPr>
        <w:t>The legacy of the 1994 crime bill is mixed. While some studies show that it did lower crime, there is also evidence that it contributed to the explosion of the prison population. Biden aides and supporters often note that the trend toward mass incarceration began much earlier, in the 1970s, and that states — not the federal government — house an overwhelming majority of the nation’s inmates.</w:t>
      </w:r>
    </w:p>
    <w:p w14:paraId="7DC6F5EF" w14:textId="77777777" w:rsidR="00FD732C" w:rsidRPr="00324E8F" w:rsidRDefault="00FD732C" w:rsidP="00FD732C">
      <w:pPr>
        <w:rPr>
          <w:u w:val="single"/>
        </w:rPr>
      </w:pPr>
      <w:r w:rsidRPr="00324E8F">
        <w:rPr>
          <w:rStyle w:val="StyleUnderline"/>
        </w:rPr>
        <w:t>That is true, said Vanita Gupta, who led the Justice Department’s Civil Rights Division under President Barack Obama and now runs the Leadership Conference on Civil and Human Rights</w:t>
      </w:r>
      <w:r w:rsidRPr="00324E8F">
        <w:t xml:space="preserve">. </w:t>
      </w:r>
      <w:r w:rsidRPr="00324E8F">
        <w:rPr>
          <w:u w:val="single"/>
        </w:rPr>
        <w:t>But the 1994 bill, she said, “created and calcified massive incentives for local jurisdictions to engage in draconian criminal justice practices that had a pretty significant impact in building up the national prison population.”</w:t>
      </w:r>
    </w:p>
    <w:p w14:paraId="54D5C24A" w14:textId="77777777" w:rsidR="00FD732C" w:rsidRPr="00324E8F" w:rsidRDefault="00FD732C" w:rsidP="00FD732C">
      <w:pPr>
        <w:rPr>
          <w:u w:val="single"/>
        </w:rPr>
      </w:pPr>
      <w:r w:rsidRPr="00324E8F">
        <w:t xml:space="preserve">As many of his Democratic opponents call for ambitious criminal justice reform, </w:t>
      </w:r>
      <w:r w:rsidRPr="00324E8F">
        <w:rPr>
          <w:u w:val="single"/>
        </w:rPr>
        <w:t>Mr. Biden must answer for his role in creating some of the most significant pieces of crime legislation of the 20th century.</w:t>
      </w:r>
    </w:p>
    <w:p w14:paraId="278B8373" w14:textId="77777777" w:rsidR="00FD732C" w:rsidRPr="00324E8F" w:rsidRDefault="00FD732C" w:rsidP="00FD732C">
      <w:r w:rsidRPr="00324E8F">
        <w:t>But Mr. Kaufman, Mr. Biden’s close adviser, who briefly succeeded him as senator after Mr. Biden became vice president, said that was not the bill’s intent: “We were focused on how to effectively and fairly reduce violent crime. That was the charge given to us by community leaders and voters — including of color.”</w:t>
      </w:r>
    </w:p>
    <w:p w14:paraId="2E3EA234" w14:textId="77777777" w:rsidR="00FD732C" w:rsidRPr="00324E8F" w:rsidRDefault="00FD732C" w:rsidP="00FD732C">
      <w:pPr>
        <w:rPr>
          <w:u w:val="single"/>
        </w:rPr>
      </w:pPr>
      <w:r w:rsidRPr="00324E8F">
        <w:rPr>
          <w:u w:val="single"/>
        </w:rPr>
        <w:t>Mr. Biden long defended the bill, saying as recently as 2016 that it “restored American cities” and that he was not ashamed of it. Looking ahead, even Biden supporters say it is now up to the former vice president to explain his role — and how he views his own legacy.</w:t>
      </w:r>
    </w:p>
    <w:p w14:paraId="33E16D0C" w14:textId="77777777" w:rsidR="00FD732C" w:rsidRPr="00324E8F" w:rsidRDefault="00FD732C" w:rsidP="00FD732C">
      <w:pPr>
        <w:rPr>
          <w:u w:val="single"/>
        </w:rPr>
      </w:pPr>
      <w:r w:rsidRPr="00324E8F">
        <w:rPr>
          <w:u w:val="single"/>
        </w:rPr>
        <w:t>“It’s a fair question that people ask among members of the black community about this issue of mass incarceration and disparate impact,” said Gregory M. Sleet, a retired federal judge whom Mr. Biden had helped install as the first black United States Attorney in Delaware. “It’s a fair conversation to have about his role,” he said, adding that he thought Mr. Biden had good intentions and had worked with the best evidence he had at the time.</w:t>
      </w:r>
    </w:p>
    <w:p w14:paraId="6A213C20" w14:textId="77777777" w:rsidR="00FD732C" w:rsidRPr="00324E8F" w:rsidRDefault="00FD732C" w:rsidP="00FD732C">
      <w:pPr>
        <w:rPr>
          <w:u w:val="single"/>
        </w:rPr>
      </w:pPr>
      <w:r w:rsidRPr="00324E8F">
        <w:rPr>
          <w:u w:val="single"/>
        </w:rPr>
        <w:t>Mr. Biden, critics of the measure say, needs to explain what he will do next.</w:t>
      </w:r>
    </w:p>
    <w:p w14:paraId="180C7E81" w14:textId="77777777" w:rsidR="00FD732C" w:rsidRPr="00324E8F" w:rsidRDefault="00FD732C" w:rsidP="00FD732C">
      <w:pPr>
        <w:rPr>
          <w:u w:val="single"/>
        </w:rPr>
      </w:pPr>
      <w:r w:rsidRPr="00324E8F">
        <w:rPr>
          <w:u w:val="single"/>
        </w:rPr>
        <w:t>“I think that’s his challenge; I’ll be listening and observing,” Mr. Jackson said in an interview. “When you harm somebody, you should atone for a sin; you should repair damage done. That’s how you get redeemed.”</w:t>
      </w:r>
    </w:p>
    <w:p w14:paraId="325DDD67" w14:textId="77777777" w:rsidR="00FD732C" w:rsidRPr="00324E8F" w:rsidRDefault="00FD732C" w:rsidP="00FD732C"/>
    <w:p w14:paraId="56037748" w14:textId="77777777" w:rsidR="00FD732C" w:rsidRPr="00324E8F" w:rsidRDefault="00FD732C" w:rsidP="00FD732C">
      <w:pPr>
        <w:pStyle w:val="Heading4"/>
        <w:rPr>
          <w:rFonts w:cs="Times New Roman"/>
        </w:rPr>
      </w:pPr>
      <w:r w:rsidRPr="00324E8F">
        <w:rPr>
          <w:rFonts w:cs="Times New Roman"/>
        </w:rPr>
        <w:t>Progressives pushing for Biden to go further left on reforms</w:t>
      </w:r>
    </w:p>
    <w:p w14:paraId="5E03EE34" w14:textId="77777777" w:rsidR="00FD732C" w:rsidRPr="00324E8F" w:rsidRDefault="00FD732C" w:rsidP="00FD732C">
      <w:pPr>
        <w:rPr>
          <w:rStyle w:val="Style13ptBold"/>
        </w:rPr>
      </w:pPr>
      <w:r w:rsidRPr="00324E8F">
        <w:rPr>
          <w:rStyle w:val="Style13ptBold"/>
        </w:rPr>
        <w:t>Detrow, NPR Political Correspondent, 6-10-20</w:t>
      </w:r>
    </w:p>
    <w:p w14:paraId="57D6340E" w14:textId="77777777" w:rsidR="00FD732C" w:rsidRPr="00324E8F" w:rsidRDefault="00FD732C" w:rsidP="00FD732C">
      <w:pPr>
        <w:spacing w:after="0" w:line="240" w:lineRule="auto"/>
        <w:rPr>
          <w:sz w:val="24"/>
        </w:rPr>
      </w:pPr>
      <w:r w:rsidRPr="00324E8F">
        <w:t xml:space="preserve">(Scott, June 10, 2020, NPR, “Joe Biden Has Come a Long Way on Criminal Justice Reform. Progressives want more.”, </w:t>
      </w:r>
      <w:hyperlink r:id="rId780" w:history="1">
        <w:r w:rsidRPr="00324E8F">
          <w:rPr>
            <w:rStyle w:val="Hyperlink"/>
          </w:rPr>
          <w:t>https://www.npr.org/2020/06/10/873509374/joe-biden-has-come-a-long-way-on-criminal-justice-reform-progressives-want-more</w:t>
        </w:r>
      </w:hyperlink>
      <w:r w:rsidRPr="00324E8F">
        <w:t>, accessed: 07/08/20, SS)</w:t>
      </w:r>
    </w:p>
    <w:p w14:paraId="4F97DDE5" w14:textId="77777777" w:rsidR="00FD732C" w:rsidRPr="00324E8F" w:rsidRDefault="00FD732C" w:rsidP="00FD732C"/>
    <w:p w14:paraId="102867BF" w14:textId="77777777" w:rsidR="00FD732C" w:rsidRPr="00324E8F" w:rsidRDefault="00FD732C" w:rsidP="00FD732C">
      <w:pPr>
        <w:rPr>
          <w:rStyle w:val="StyleUnderline"/>
        </w:rPr>
      </w:pPr>
      <w:r w:rsidRPr="00324E8F">
        <w:rPr>
          <w:rStyle w:val="StyleUnderline"/>
        </w:rPr>
        <w:t>But despite Biden's shifts, some progressives still view him with skepticism on criminal justice and have watched warily as Biden promises to take on policing abuses amid an unprecedented national focus on police violence and racism.</w:t>
      </w:r>
    </w:p>
    <w:p w14:paraId="7920BDC9" w14:textId="77777777" w:rsidR="00FD732C" w:rsidRPr="00324E8F" w:rsidRDefault="00FD732C" w:rsidP="00FD732C">
      <w:r w:rsidRPr="00324E8F">
        <w:rPr>
          <w:rStyle w:val="StyleUnderline"/>
        </w:rPr>
        <w:t>"This is an opportunity for him to come to account for his role in promoting the crime bill back in the '90s that led to a lot of federal support of local police departments, federal arming of police departments and a lot more expectations and money that goes toward them," progressive organizer</w:t>
      </w:r>
      <w:r w:rsidRPr="00324E8F">
        <w:t xml:space="preserve"> Aimee </w:t>
      </w:r>
      <w:r w:rsidRPr="00324E8F">
        <w:rPr>
          <w:rStyle w:val="StyleUnderline"/>
        </w:rPr>
        <w:t>Allison </w:t>
      </w:r>
      <w:hyperlink r:id="rId781" w:history="1">
        <w:r w:rsidRPr="00324E8F">
          <w:rPr>
            <w:rStyle w:val="StyleUnderline"/>
          </w:rPr>
          <w:t>told NPR's Morning Edition.</w:t>
        </w:r>
      </w:hyperlink>
    </w:p>
    <w:p w14:paraId="781DB915" w14:textId="77777777" w:rsidR="00FD732C" w:rsidRPr="00324E8F" w:rsidRDefault="00FD732C" w:rsidP="00FD732C">
      <w:pPr>
        <w:rPr>
          <w:rStyle w:val="StyleUnderline"/>
        </w:rPr>
      </w:pPr>
      <w:r w:rsidRPr="00324E8F">
        <w:rPr>
          <w:rStyle w:val="StyleUnderline"/>
        </w:rPr>
        <w:t>Allison is particularly frustrated at how quickly Biden rejected calls for "defunding" police departments.</w:t>
      </w:r>
    </w:p>
    <w:p w14:paraId="27525E94" w14:textId="77777777" w:rsidR="00FD732C" w:rsidRPr="00324E8F" w:rsidRDefault="00FD732C" w:rsidP="00FD732C">
      <w:pPr>
        <w:rPr>
          <w:rStyle w:val="StyleUnderline"/>
        </w:rPr>
      </w:pPr>
      <w:r w:rsidRPr="00324E8F">
        <w:rPr>
          <w:rStyle w:val="StyleUnderline"/>
        </w:rPr>
        <w:t>"We understand the phrase 'defund the police' to be shorthand for a range of serious policy proposals that will end the cycle of police violence against black people and put public safety before violence,"</w:t>
      </w:r>
      <w:r w:rsidRPr="00324E8F">
        <w:t xml:space="preserve"> </w:t>
      </w:r>
      <w:r w:rsidRPr="00324E8F">
        <w:rPr>
          <w:rStyle w:val="StyleUnderline"/>
        </w:rPr>
        <w:t>Allison said. "But if Joe Biden is not serious about ending that cycle, he's risking the success of his campaign. I mean, this is the make-or-break moment for him."</w:t>
      </w:r>
    </w:p>
    <w:p w14:paraId="1E0328A9" w14:textId="77777777" w:rsidR="00FD732C" w:rsidRPr="00324E8F" w:rsidRDefault="00FD732C" w:rsidP="00FD732C">
      <w:r w:rsidRPr="00324E8F">
        <w:t>Stacey Walker supports police defunding, too, though he conceded "we may have a marketing and branding issue on our hands" when it comes to selling nonprogressives on the idea of shifting government resources away from law enforcement and toward social services, education and other areas.</w:t>
      </w:r>
    </w:p>
    <w:p w14:paraId="7A3BAD83" w14:textId="77777777" w:rsidR="00FD732C" w:rsidRPr="00324E8F" w:rsidRDefault="00FD732C" w:rsidP="00FD732C">
      <w:r w:rsidRPr="00324E8F">
        <w:t>Walker doesn't see Biden shifting ground on the issue. But ultimately, he doesn't think that will hurt Biden with the progressives who have embraced the push.</w:t>
      </w:r>
    </w:p>
    <w:p w14:paraId="3D0B5C96" w14:textId="77777777" w:rsidR="00324E8F" w:rsidRPr="00324E8F" w:rsidRDefault="00FD732C" w:rsidP="00FD732C">
      <w:r w:rsidRPr="00324E8F">
        <w:t>"We all understand that Donald Trump poses an existential risk to our democracy, to the American project and to everything Democrats hold dear," Walker said. "So while you know, we're not going to get to a point where everyone is happy, although that is the goal, I think Democrats are going to be united."</w:t>
      </w:r>
    </w:p>
    <w:p w14:paraId="2CAA3264" w14:textId="77EBBDA1" w:rsidR="00324E8F" w:rsidRPr="00324E8F" w:rsidRDefault="00324E8F" w:rsidP="00FD732C"/>
    <w:p w14:paraId="2CAA3264" w14:textId="77EBBDA1" w:rsidR="00FD732C" w:rsidRPr="00324E8F" w:rsidRDefault="00FD732C" w:rsidP="00FD732C">
      <w:pPr>
        <w:pStyle w:val="Heading3"/>
        <w:rPr>
          <w:rFonts w:cs="Times New Roman"/>
        </w:rPr>
      </w:pPr>
      <w:bookmarkStart w:id="170" w:name="_Toc45869008"/>
      <w:r w:rsidRPr="00324E8F">
        <w:rPr>
          <w:rFonts w:cs="Times New Roman"/>
        </w:rPr>
        <w:t>Biden Supports Criminal Justice Reform</w:t>
      </w:r>
      <w:bookmarkEnd w:id="170"/>
    </w:p>
    <w:p w14:paraId="185C0291" w14:textId="77777777" w:rsidR="00FD732C" w:rsidRPr="00324E8F" w:rsidRDefault="00FD732C" w:rsidP="00FD732C"/>
    <w:p w14:paraId="1CDB3F28" w14:textId="743D0545" w:rsidR="00FD732C" w:rsidRPr="00324E8F" w:rsidRDefault="00FD732C" w:rsidP="00FD732C">
      <w:pPr>
        <w:pStyle w:val="Heading4"/>
        <w:rPr>
          <w:rFonts w:cs="Times New Roman"/>
        </w:rPr>
      </w:pPr>
      <w:r w:rsidRPr="00324E8F">
        <w:rPr>
          <w:rFonts w:cs="Times New Roman"/>
        </w:rPr>
        <w:t xml:space="preserve">Biden </w:t>
      </w:r>
      <w:r w:rsidR="00975950" w:rsidRPr="00324E8F">
        <w:rPr>
          <w:rFonts w:cs="Times New Roman"/>
        </w:rPr>
        <w:t>supports</w:t>
      </w:r>
      <w:r w:rsidRPr="00324E8F">
        <w:rPr>
          <w:rFonts w:cs="Times New Roman"/>
        </w:rPr>
        <w:t xml:space="preserve"> criminal justice reforms</w:t>
      </w:r>
    </w:p>
    <w:p w14:paraId="2212AA24" w14:textId="77777777" w:rsidR="00FD732C" w:rsidRPr="00324E8F" w:rsidRDefault="00FD732C" w:rsidP="00FD732C">
      <w:pPr>
        <w:rPr>
          <w:rStyle w:val="Style13ptBold"/>
        </w:rPr>
      </w:pPr>
      <w:r w:rsidRPr="00324E8F">
        <w:rPr>
          <w:rStyle w:val="Style13ptBold"/>
        </w:rPr>
        <w:t>Detrow, NPR Political Correspondent, 6-10-20</w:t>
      </w:r>
    </w:p>
    <w:p w14:paraId="27F3DD22" w14:textId="77777777" w:rsidR="00324E8F" w:rsidRPr="00324E8F" w:rsidRDefault="00FD732C" w:rsidP="00FD732C">
      <w:pPr>
        <w:spacing w:after="0" w:line="240" w:lineRule="auto"/>
        <w:rPr>
          <w:sz w:val="24"/>
        </w:rPr>
      </w:pPr>
      <w:r w:rsidRPr="00324E8F">
        <w:t xml:space="preserve">(Scott, June 10, 2020, NPR, “Joe Biden Has Come a Long Way on Criminal Justice Reform. Progressives want more.”, </w:t>
      </w:r>
      <w:hyperlink r:id="rId782" w:history="1">
        <w:r w:rsidRPr="00324E8F">
          <w:rPr>
            <w:rStyle w:val="Hyperlink"/>
          </w:rPr>
          <w:t>https://www.npr.org/2020/06/10/873509374/joe-biden-has-come-a-long-way-on-criminal-justice-reform-progressives-want-more</w:t>
        </w:r>
      </w:hyperlink>
      <w:r w:rsidRPr="00324E8F">
        <w:t>, accessed: 07/08/20, SS)</w:t>
      </w:r>
    </w:p>
    <w:p w14:paraId="7E7CAA9C" w14:textId="3D92131C" w:rsidR="00FD732C" w:rsidRPr="00324E8F" w:rsidRDefault="00FD732C" w:rsidP="00FD732C">
      <w:pPr>
        <w:rPr>
          <w:rStyle w:val="StyleUnderline"/>
        </w:rPr>
      </w:pPr>
    </w:p>
    <w:p w14:paraId="0FAA0DD3" w14:textId="77777777" w:rsidR="00FD732C" w:rsidRPr="00324E8F" w:rsidRDefault="00FD732C" w:rsidP="00FD732C">
      <w:pPr>
        <w:rPr>
          <w:rStyle w:val="StyleUnderline"/>
        </w:rPr>
      </w:pPr>
      <w:r w:rsidRPr="00324E8F">
        <w:t>Former Vice President Joe</w:t>
      </w:r>
      <w:r w:rsidRPr="00324E8F">
        <w:rPr>
          <w:rStyle w:val="StyleUnderline"/>
        </w:rPr>
        <w:t xml:space="preserve"> Biden has mostly responded to the aftermath of George Floyd's death by contrasting his governing and leadership style with</w:t>
      </w:r>
      <w:r w:rsidRPr="00324E8F">
        <w:t xml:space="preserve"> President</w:t>
      </w:r>
      <w:r w:rsidRPr="00324E8F">
        <w:rPr>
          <w:rStyle w:val="StyleUnderline"/>
        </w:rPr>
        <w:t xml:space="preserve"> Trump's. But the presumptive Democratic presidential nominee has also laced his speeches, interviews and campaign statements with policy specifics.</w:t>
      </w:r>
    </w:p>
    <w:p w14:paraId="09E1018A" w14:textId="77777777" w:rsidR="00FD732C" w:rsidRPr="00324E8F" w:rsidRDefault="00FD732C" w:rsidP="00FD732C">
      <w:pPr>
        <w:rPr>
          <w:rStyle w:val="StyleUnderline"/>
        </w:rPr>
      </w:pPr>
      <w:r w:rsidRPr="00324E8F">
        <w:rPr>
          <w:rStyle w:val="StyleUnderline"/>
        </w:rPr>
        <w:t>Biden has called for a federal ban on police chokeholds, a new federal police oversight commission, new national standards for when and how police use force, more mandatory data collection from local law enforcement, and more power for the Department of Justice to investigate local police departments, among other changes.</w:t>
      </w:r>
    </w:p>
    <w:p w14:paraId="1804D337" w14:textId="77777777" w:rsidR="00FD732C" w:rsidRPr="00324E8F" w:rsidRDefault="00FD732C" w:rsidP="00FD732C">
      <w:r w:rsidRPr="00324E8F">
        <w:rPr>
          <w:rStyle w:val="StyleUnderline"/>
        </w:rPr>
        <w:t>"Let us vow to make this, at last, an era of action to reverse systemic racism with long overdue and concrete changes," Biden said</w:t>
      </w:r>
      <w:r w:rsidRPr="00324E8F">
        <w:t xml:space="preserve"> in a speech last week.</w:t>
      </w:r>
    </w:p>
    <w:p w14:paraId="0C27B4C8" w14:textId="77777777" w:rsidR="00FD732C" w:rsidRPr="00324E8F" w:rsidRDefault="00FD732C" w:rsidP="00FD732C">
      <w:pPr>
        <w:rPr>
          <w:rStyle w:val="StyleUnderline"/>
        </w:rPr>
      </w:pPr>
      <w:r w:rsidRPr="00324E8F">
        <w:rPr>
          <w:rStyle w:val="StyleUnderline"/>
        </w:rPr>
        <w:t>Biden has said that </w:t>
      </w:r>
      <w:hyperlink r:id="rId783" w:history="1">
        <w:r w:rsidRPr="00324E8F">
          <w:rPr>
            <w:rStyle w:val="StyleUnderline"/>
          </w:rPr>
          <w:t>federal funding for law enforcement</w:t>
        </w:r>
      </w:hyperlink>
      <w:r w:rsidRPr="00324E8F">
        <w:rPr>
          <w:rStyle w:val="StyleUnderline"/>
        </w:rPr>
        <w:t> should be "based on whether or not they meet certain basic standards of decency and honorableness."</w:t>
      </w:r>
    </w:p>
    <w:p w14:paraId="6A4F214A" w14:textId="77777777" w:rsidR="00FD732C" w:rsidRPr="00324E8F" w:rsidRDefault="00FD732C" w:rsidP="00FD732C">
      <w:pPr>
        <w:rPr>
          <w:rStyle w:val="StyleUnderline"/>
        </w:rPr>
      </w:pPr>
      <w:r w:rsidRPr="00324E8F">
        <w:rPr>
          <w:rStyle w:val="StyleUnderline"/>
        </w:rPr>
        <w:t>"I've long been a firm believer in the power of community policing — getting cops out of their cruisers and building relationships with the people and the communities they are there to serve and protect," </w:t>
      </w:r>
      <w:hyperlink r:id="rId784" w:history="1">
        <w:r w:rsidRPr="00324E8F">
          <w:rPr>
            <w:rStyle w:val="StyleUnderline"/>
          </w:rPr>
          <w:t>Biden wrote in a USA Today op-ed Wednesday.</w:t>
        </w:r>
      </w:hyperlink>
      <w:r w:rsidRPr="00324E8F">
        <w:t xml:space="preserve"> "That's why I'm proposing an additional $300 million to reinvigorate community policing in our country. </w:t>
      </w:r>
      <w:r w:rsidRPr="00324E8F">
        <w:rPr>
          <w:rStyle w:val="StyleUnderline"/>
        </w:rPr>
        <w:t>Every single police department should have the money they need to institute real reforms like adopting a national use of force standard, buying body cameras, and recruiting more diverse police officers."</w:t>
      </w:r>
    </w:p>
    <w:p w14:paraId="78BCFC68" w14:textId="77777777" w:rsidR="00FD732C" w:rsidRPr="00324E8F" w:rsidRDefault="00FD732C" w:rsidP="00FD732C">
      <w:pPr>
        <w:rPr>
          <w:rStyle w:val="StyleUnderline"/>
        </w:rPr>
      </w:pPr>
      <w:r w:rsidRPr="00324E8F">
        <w:t xml:space="preserve">Two members of a task force charged with pulling Biden's campaign platform to the left are encouraged by Biden's initial statements and demands but </w:t>
      </w:r>
      <w:r w:rsidRPr="00324E8F">
        <w:rPr>
          <w:rStyle w:val="StyleUnderline"/>
        </w:rPr>
        <w:t>remain hopeful the onetime author of tough-on-crime bills will embrace even broader policing and criminal justice reforms.</w:t>
      </w:r>
    </w:p>
    <w:p w14:paraId="052C0A89" w14:textId="77777777" w:rsidR="00FD732C" w:rsidRPr="00324E8F" w:rsidRDefault="00FD732C" w:rsidP="00FD732C">
      <w:r w:rsidRPr="00324E8F">
        <w:t>"I'm encouraged that he's getting specific and trying to meet the moment," said Chiraag Bains, who worked in the Department of Justice's Civil Rights Division during the Obama administration. Vermont Sen. Bernie Sanders tapped Bains to co-chair the criminal justice reform committee the Sanders and Biden campaigns set up at the end of their primary contest as part of a broader effort to try to reach more policy consensus between the progressive and moderate wings of the Democratic Party.</w:t>
      </w:r>
    </w:p>
    <w:p w14:paraId="059CDADA" w14:textId="77777777" w:rsidR="00FD732C" w:rsidRPr="00324E8F" w:rsidRDefault="00FD732C" w:rsidP="00FD732C">
      <w:r w:rsidRPr="00324E8F">
        <w:t>"It's not enough to speak to people's pain and utter the right words," said Bains, who emphasized he was speaking for himself, not the task force.</w:t>
      </w:r>
    </w:p>
    <w:p w14:paraId="6D848FB2" w14:textId="77777777" w:rsidR="00FD732C" w:rsidRPr="00324E8F" w:rsidRDefault="00FD732C" w:rsidP="00FD732C">
      <w:r w:rsidRPr="00324E8F">
        <w:rPr>
          <w:rStyle w:val="StyleUnderline"/>
        </w:rPr>
        <w:t xml:space="preserve">Bains said Biden's statements and speeches have been the right start and have been well-received — especially when contrasted to the president. "But we need a specific agenda and it needs to be bold," he said. "I do see that the vice president is moving that direction. </w:t>
      </w:r>
      <w:r w:rsidRPr="00324E8F">
        <w:t>I just think we need to do more."</w:t>
      </w:r>
    </w:p>
    <w:p w14:paraId="118989D7" w14:textId="77777777" w:rsidR="00FD732C" w:rsidRPr="00324E8F" w:rsidRDefault="00FD732C" w:rsidP="00FD732C">
      <w:r w:rsidRPr="00324E8F">
        <w:t>Bains wants Biden to expand on already-announced proposals on ending mandatory-minimum prison sentences and ramping up the use of clemency. He's also pushing for the restoration of federal parole and the legalization of marijuana, among other policies.</w:t>
      </w:r>
    </w:p>
    <w:p w14:paraId="6479BF6A" w14:textId="77777777" w:rsidR="00FD732C" w:rsidRPr="00324E8F" w:rsidRDefault="00FD732C" w:rsidP="00FD732C">
      <w:pPr>
        <w:rPr>
          <w:rStyle w:val="StyleUnderline"/>
        </w:rPr>
      </w:pPr>
      <w:r w:rsidRPr="00324E8F">
        <w:rPr>
          <w:rStyle w:val="StyleUnderline"/>
        </w:rPr>
        <w:t>Progressives see this moment of national protests and calls to action — a moment where even a former Republican presidential nominee is marching and declaring that "black lives matter" — as a once-in-a-generation chance for substantial reforms.</w:t>
      </w:r>
    </w:p>
    <w:p w14:paraId="2DB13C32" w14:textId="77777777" w:rsidR="00FD732C" w:rsidRPr="00324E8F" w:rsidRDefault="00FD732C" w:rsidP="00FD732C">
      <w:r w:rsidRPr="00324E8F">
        <w:rPr>
          <w:rStyle w:val="StyleUnderline"/>
        </w:rPr>
        <w:t>Stacey Walker, a fellow Sanders appointee to the criminal justice task force</w:t>
      </w:r>
      <w:r w:rsidRPr="00324E8F">
        <w:t xml:space="preserve"> and chairman of Iowa's Linn County Board of Supervisors, called the worldwide protests against police violence and racism "a global liberation movement" that could open the door for massive policy changes.</w:t>
      </w:r>
    </w:p>
    <w:p w14:paraId="035F1938" w14:textId="77777777" w:rsidR="00FD732C" w:rsidRPr="00324E8F" w:rsidRDefault="00FD732C" w:rsidP="00FD732C">
      <w:r w:rsidRPr="00324E8F">
        <w:t xml:space="preserve">"I think the vice president totally understands that we are at a moral moment in history," Walker </w:t>
      </w:r>
      <w:r w:rsidRPr="00324E8F">
        <w:rPr>
          <w:rStyle w:val="StyleUnderline"/>
        </w:rPr>
        <w:t>said.</w:t>
      </w:r>
      <w:r w:rsidRPr="00324E8F">
        <w:t xml:space="preserve"> </w:t>
      </w:r>
      <w:r w:rsidRPr="00324E8F">
        <w:rPr>
          <w:rStyle w:val="StyleUnderline"/>
        </w:rPr>
        <w:t xml:space="preserve">"The policies that he is supporting certainly is a step in the right direction, and it's going to help move the dialogue along on the issues we seek to address. </w:t>
      </w:r>
      <w:r w:rsidRPr="00324E8F">
        <w:t>Now, there are a lot of advocates in the criminal justice reform space who believe that we can do more, who believe that this is a moment, unlike any other, in the fight for freedom for black Americans in this country."</w:t>
      </w:r>
    </w:p>
    <w:p w14:paraId="72571EA8" w14:textId="77777777" w:rsidR="00FD732C" w:rsidRPr="00324E8F" w:rsidRDefault="00FD732C" w:rsidP="00FD732C">
      <w:r w:rsidRPr="00324E8F">
        <w:t>The task force, divided between Sanders and Biden appointees, meets online once a week, with constant smaller phone calls and emails between members in between sessions. Along with the other committees working on climate change and other policy areas, it aims to present proposals ahead of August's Democratic National Convention.</w:t>
      </w:r>
    </w:p>
    <w:p w14:paraId="133FFE68" w14:textId="77777777" w:rsidR="00FD732C" w:rsidRPr="00324E8F" w:rsidRDefault="00FD732C" w:rsidP="00FD732C">
      <w:r w:rsidRPr="00324E8F">
        <w:t>One example of the push and pull between Biden's instincts and those of the progressives who flocked to Sanders, and would need to back Biden in order for him to win this fall: how to lessen federal marijuana penalties. Biden has called for decriminalizing marijuana. Bains is hoping Biden shifts to a call for full legalization.</w:t>
      </w:r>
    </w:p>
    <w:p w14:paraId="190F9A80" w14:textId="77777777" w:rsidR="00FD732C" w:rsidRPr="00324E8F" w:rsidRDefault="00FD732C" w:rsidP="00FD732C">
      <w:r w:rsidRPr="00324E8F">
        <w:t>"Decriminalization typically means that you don't have a criminal penalty, but you could still be issued a civil fine. And then there are other kinds of consequences that could follow from that," Bains explained. "It's still illegal conduct. If possession of marijuana is just decriminalized and that is the hook for extensive police involvement in people's lives, and if you haven't addressed the underlying systemic problems in policing and the justice system overall, then people could continue to be stopped and searched and frisked and so forth."</w:t>
      </w:r>
    </w:p>
    <w:p w14:paraId="06A6D541" w14:textId="77777777" w:rsidR="00FD732C" w:rsidRPr="00324E8F" w:rsidRDefault="00FD732C" w:rsidP="00FD732C">
      <w:pPr>
        <w:rPr>
          <w:rStyle w:val="StyleUnderline"/>
        </w:rPr>
      </w:pPr>
      <w:r w:rsidRPr="00324E8F">
        <w:rPr>
          <w:rStyle w:val="StyleUnderline"/>
        </w:rPr>
        <w:t xml:space="preserve">Still, a call for decriminalizing </w:t>
      </w:r>
      <w:r w:rsidRPr="00324E8F">
        <w:t>— if not fully legalizing —</w:t>
      </w:r>
      <w:r w:rsidRPr="00324E8F">
        <w:rPr>
          <w:rStyle w:val="StyleUnderline"/>
        </w:rPr>
        <w:t xml:space="preserve"> marijuana marks a notable shift for Biden, who as a senator authored and voted for several tough-on-crime measures in the 1980s and 1990s that strengthened penalties for drug-related crimes in particular.</w:t>
      </w:r>
    </w:p>
    <w:p w14:paraId="494FCD4B" w14:textId="77777777" w:rsidR="00FD732C" w:rsidRPr="00324E8F" w:rsidRDefault="00FD732C" w:rsidP="00FD732C">
      <w:r w:rsidRPr="00324E8F">
        <w:t>The most high-profile measure: the 1994 crime bill, which Biden helped write as a senator. While Biden regularly highlights the legislation's domestic violence protections and 10-year ban on assault weapon sales, the measure is more broadly seen as a key moment in a generation-long policy push that led to increasingly crowded prisons and that disproportionately targeted black Americans.</w:t>
      </w:r>
    </w:p>
    <w:p w14:paraId="1583964F" w14:textId="77777777" w:rsidR="00FD732C" w:rsidRPr="00324E8F" w:rsidRDefault="00FD732C" w:rsidP="00FD732C">
      <w:r w:rsidRPr="00324E8F">
        <w:t>"We now know with the fullness of time that we made some terrible mistakes," Jeremy Travis, the president of the John Jay College of Criminal Justice, </w:t>
      </w:r>
      <w:hyperlink r:id="rId785" w:history="1">
        <w:r w:rsidRPr="00324E8F">
          <w:rPr>
            <w:rStyle w:val="Hyperlink"/>
          </w:rPr>
          <w:t>told NPR in 2014.</w:t>
        </w:r>
      </w:hyperlink>
    </w:p>
    <w:p w14:paraId="742A02ED" w14:textId="77777777" w:rsidR="00FD732C" w:rsidRPr="00324E8F" w:rsidRDefault="00FD732C" w:rsidP="00FD732C">
      <w:r w:rsidRPr="00324E8F">
        <w:t>"Here's the federal government coming in and saying we'll give you money if you punish people more severely, and 28 states and the District of Columbia followed the money and enacted stricter sentencing laws for violent offenses," Travis said.</w:t>
      </w:r>
    </w:p>
    <w:p w14:paraId="0ABF4113" w14:textId="77777777" w:rsidR="00FD732C" w:rsidRPr="00324E8F" w:rsidRDefault="00FD732C" w:rsidP="00FD732C">
      <w:r w:rsidRPr="00324E8F">
        <w:rPr>
          <w:rStyle w:val="StyleUnderline"/>
        </w:rPr>
        <w:t xml:space="preserve">When Biden's campaign rolled out his criminal justice policy platform last year, a key provision proposed just the opposite. Biden wants to fund a $20 billion grant program aimed at lowering incarceration and crime rates in states. "In order to receive this funding, states will have to eliminate mandatory minimums for non-violent crimes, institute earned credit programs, and take other steps to reduce incarceration rates without impacting public safety," </w:t>
      </w:r>
      <w:r w:rsidRPr="00324E8F">
        <w:t>the campaign's policy paper reads.</w:t>
      </w:r>
    </w:p>
    <w:p w14:paraId="66303CDC" w14:textId="77777777" w:rsidR="00FD732C" w:rsidRPr="00324E8F" w:rsidRDefault="00FD732C" w:rsidP="00FD732C"/>
    <w:p w14:paraId="262C3F78" w14:textId="77777777" w:rsidR="00324E8F" w:rsidRPr="00324E8F" w:rsidRDefault="00975950" w:rsidP="00975950">
      <w:pPr>
        <w:pStyle w:val="Heading4"/>
        <w:rPr>
          <w:rFonts w:cs="Times New Roman"/>
        </w:rPr>
      </w:pPr>
      <w:r w:rsidRPr="00324E8F">
        <w:rPr>
          <w:rFonts w:cs="Times New Roman"/>
        </w:rPr>
        <w:t>Biden willing to invest over $20 Billion in Criminal Justice Reform in categories of preventative incarceration, educational opportunities, mental health training for police, etc.</w:t>
      </w:r>
    </w:p>
    <w:p w14:paraId="09A6D2C3" w14:textId="0915D8D6" w:rsidR="00975950" w:rsidRPr="00324E8F" w:rsidRDefault="00975950" w:rsidP="00975950">
      <w:pPr>
        <w:rPr>
          <w:rStyle w:val="Style13ptBold"/>
        </w:rPr>
      </w:pPr>
      <w:bookmarkStart w:id="171" w:name="_Hlk45724086"/>
      <w:r w:rsidRPr="00324E8F">
        <w:rPr>
          <w:rStyle w:val="Style13ptBold"/>
        </w:rPr>
        <w:t>Biden Campaign Website, No Date</w:t>
      </w:r>
    </w:p>
    <w:p w14:paraId="5FF04706" w14:textId="77777777" w:rsidR="00975950" w:rsidRPr="00324E8F" w:rsidRDefault="00975950" w:rsidP="00975950">
      <w:pPr>
        <w:rPr>
          <w:sz w:val="24"/>
          <w:szCs w:val="20"/>
        </w:rPr>
      </w:pPr>
      <w:r w:rsidRPr="00324E8F">
        <w:rPr>
          <w:rStyle w:val="Style13ptBold"/>
          <w:b w:val="0"/>
          <w:bCs w:val="0"/>
          <w:sz w:val="24"/>
          <w:szCs w:val="20"/>
        </w:rPr>
        <w:t xml:space="preserve">[Biden Campaign Website, BIDEN President, “Justice”, </w:t>
      </w:r>
      <w:hyperlink r:id="rId786" w:history="1">
        <w:r w:rsidRPr="00324E8F">
          <w:rPr>
            <w:rStyle w:val="Hyperlink"/>
            <w:sz w:val="24"/>
            <w:szCs w:val="20"/>
          </w:rPr>
          <w:t>https://joebiden.com/justice/</w:t>
        </w:r>
      </w:hyperlink>
      <w:r w:rsidRPr="00324E8F">
        <w:rPr>
          <w:sz w:val="24"/>
          <w:szCs w:val="20"/>
        </w:rPr>
        <w:t xml:space="preserve"> , Date Accessed: 07/15/20, MS]</w:t>
      </w:r>
    </w:p>
    <w:bookmarkEnd w:id="171"/>
    <w:p w14:paraId="1FE19643" w14:textId="77777777" w:rsidR="00975950" w:rsidRPr="00324E8F" w:rsidRDefault="00975950" w:rsidP="00975950">
      <w:pPr>
        <w:rPr>
          <w:rStyle w:val="Emphasis"/>
        </w:rPr>
      </w:pPr>
      <w:r w:rsidRPr="00324E8F">
        <w:rPr>
          <w:rStyle w:val="Emphasis"/>
        </w:rPr>
        <w:t>The Biden Plan will shift our country’s focus from incarceration to prevention. As president, Biden will:</w:t>
      </w:r>
    </w:p>
    <w:p w14:paraId="2C4E3D17" w14:textId="77777777" w:rsidR="00975950" w:rsidRPr="00324E8F" w:rsidRDefault="00975950" w:rsidP="00975950">
      <w:r w:rsidRPr="00324E8F">
        <w:rPr>
          <w:rStyle w:val="Emphasis"/>
        </w:rPr>
        <w:t>Create a new $20 billion competitive grant program to spur states to shift from incarceration to prevention. To accelerate criminal justice reform at the state and local levels, Biden will create a new grant program inspired by a proposal by the Brennan Center. States, counties, and cities will receive funding to invest in efforts proven to reduce crime and incarceration, including efforts to address some of the factors like illiteracy and child abuse that are correlated with incarceration.</w:t>
      </w:r>
      <w:r w:rsidRPr="00324E8F">
        <w:t xml:space="preserve"> In order to receive this funding, states will have to eliminate mandatory minimums for non-violent crimes, institute earned credit programs, and take other steps to reduce incarceration rates without impacting public safety.</w:t>
      </w:r>
    </w:p>
    <w:p w14:paraId="508A7066" w14:textId="77777777" w:rsidR="00975950" w:rsidRPr="00324E8F" w:rsidRDefault="00975950" w:rsidP="00975950">
      <w:r w:rsidRPr="00324E8F">
        <w:rPr>
          <w:rStyle w:val="Emphasis"/>
        </w:rPr>
        <w:t xml:space="preserve">Invest in educational opportunity for all. </w:t>
      </w:r>
      <w:r w:rsidRPr="00324E8F">
        <w:t xml:space="preserve">To truly create opportunity and address one of the key underlying drivers of crime, President Biden will ensure that no child’s future is determined by their zip code, parents’ income, race, or disability. He’ll start by making pre-K available to every three- and four-year-old. </w:t>
      </w:r>
      <w:r w:rsidRPr="00324E8F">
        <w:rPr>
          <w:rStyle w:val="Emphasis"/>
        </w:rPr>
        <w:t xml:space="preserve">He’ll triple funding for Title I, the federal program funding schools with a high percentage of students from low-income families. </w:t>
      </w:r>
      <w:r w:rsidRPr="00324E8F">
        <w:t>This will eliminate the funding gap between white and non-white districts, and rich and poor districts. Biden will also make sure every high school student graduates with either advanced credits or an industry credential in their pocket. And, he’ll make community college free for all qualified students. Read Joe Biden’s full Plan for Educators, Students, and our Future.</w:t>
      </w:r>
    </w:p>
    <w:p w14:paraId="6A06D91C" w14:textId="77777777" w:rsidR="00975950" w:rsidRPr="00324E8F" w:rsidRDefault="00975950" w:rsidP="00975950">
      <w:r w:rsidRPr="00324E8F">
        <w:rPr>
          <w:rStyle w:val="Emphasis"/>
        </w:rPr>
        <w:t>Expand federal funding for mental health and substance use disorder services and research</w:t>
      </w:r>
      <w:r w:rsidRPr="00324E8F">
        <w:t>. People experiencing mental health problems and substance use disorders should have access to affordable, quality care long before their situations escalate and they interact with the criminal justice system. The Biden Plan will expand health insurance coverage so more Americans have access to treatment, ensure enforcement of mental health parity laws, and expand funding for mental health services. In addition, Biden will double the number of psychologists, guidance counselors, nurses, social workers, and other health professionals in our schools so our kids get the mental health care they need.</w:t>
      </w:r>
    </w:p>
    <w:p w14:paraId="23C40222" w14:textId="77777777" w:rsidR="00975950" w:rsidRPr="00324E8F" w:rsidRDefault="00975950" w:rsidP="00975950">
      <w:r w:rsidRPr="00324E8F">
        <w:rPr>
          <w:rStyle w:val="Emphasis"/>
        </w:rPr>
        <w:t>Get people who should be supported with social services – instead of in our prisons – connected to the help they need.</w:t>
      </w:r>
      <w:r w:rsidRPr="00324E8F">
        <w:t xml:space="preserve"> Too often, those in need of mental health care or rehabilitation for a substance use disorder do not get the care that they need. Instead, they end up having interactions with law enforcement that lead to incarceration. The same is true for homeless individuals. That’s not fair to those individuals, and it’s not fair to police officers. To change the nature of these interactions, the Biden Administration will fund initiatives to partner mental health and substance use disorder experts, social workers, and disability advocates with police departments. These service providers will train police officers to better de-escalate interactions with people in severe emotional distress before they become violent. </w:t>
      </w:r>
      <w:r w:rsidRPr="00324E8F">
        <w:rPr>
          <w:rStyle w:val="Emphasis"/>
        </w:rPr>
        <w:t>They’ll also help police officers learn how to better approach individuals with certain disabilities, like those with autism or who are deaf, so misunderstanding does not lead to incarceration</w:t>
      </w:r>
      <w:r w:rsidRPr="00324E8F">
        <w:t>. And, these service providers will respond to calls with police officers so individuals who should not be in the criminal justice system are diverted to treatment for addiction or mental health problems, or are provided with the housing or other social services they may need.</w:t>
      </w:r>
    </w:p>
    <w:p w14:paraId="49E60A0C" w14:textId="77777777" w:rsidR="00975950" w:rsidRPr="00324E8F" w:rsidRDefault="00975950" w:rsidP="00975950"/>
    <w:p w14:paraId="2B3C6FF6" w14:textId="77777777" w:rsidR="00B27D0D" w:rsidRPr="00324E8F" w:rsidRDefault="00B27D0D" w:rsidP="00B27D0D">
      <w:pPr>
        <w:pStyle w:val="Heading2"/>
        <w:rPr>
          <w:rFonts w:cs="Times New Roman"/>
        </w:rPr>
      </w:pPr>
      <w:bookmarkStart w:id="172" w:name="_Toc45869009"/>
      <w:r w:rsidRPr="00324E8F">
        <w:rPr>
          <w:rFonts w:cs="Times New Roman"/>
        </w:rPr>
        <w:t>Biden – Forensic Science Links</w:t>
      </w:r>
      <w:bookmarkEnd w:id="172"/>
    </w:p>
    <w:p w14:paraId="489FF7EC" w14:textId="77777777" w:rsidR="00B27D0D" w:rsidRPr="00324E8F" w:rsidRDefault="00B27D0D" w:rsidP="00B27D0D"/>
    <w:p w14:paraId="3BF7047B" w14:textId="77777777" w:rsidR="00B27D0D" w:rsidRPr="00324E8F" w:rsidRDefault="00B27D0D" w:rsidP="00B27D0D">
      <w:pPr>
        <w:pStyle w:val="Heading3"/>
        <w:rPr>
          <w:rFonts w:cs="Times New Roman"/>
        </w:rPr>
      </w:pPr>
      <w:bookmarkStart w:id="173" w:name="_Toc45869010"/>
      <w:r w:rsidRPr="00324E8F">
        <w:rPr>
          <w:rFonts w:cs="Times New Roman"/>
        </w:rPr>
        <w:t>Biden Supports Forensic Science Reform</w:t>
      </w:r>
      <w:bookmarkEnd w:id="173"/>
    </w:p>
    <w:p w14:paraId="0E73C42B" w14:textId="77777777" w:rsidR="00B27D0D" w:rsidRPr="00324E8F" w:rsidRDefault="00B27D0D" w:rsidP="00B27D0D"/>
    <w:p w14:paraId="0A39652A" w14:textId="77777777" w:rsidR="00B27D0D" w:rsidRPr="00324E8F" w:rsidRDefault="00B27D0D" w:rsidP="00B27D0D">
      <w:pPr>
        <w:pStyle w:val="Heading4"/>
        <w:rPr>
          <w:rFonts w:cs="Times New Roman"/>
        </w:rPr>
      </w:pPr>
      <w:r w:rsidRPr="00324E8F">
        <w:rPr>
          <w:rFonts w:cs="Times New Roman"/>
        </w:rPr>
        <w:t>Biden wants to reinstate National Forensic Science Commission</w:t>
      </w:r>
    </w:p>
    <w:p w14:paraId="56EAB0EE" w14:textId="77777777" w:rsidR="00B27D0D" w:rsidRPr="00324E8F" w:rsidRDefault="00B27D0D" w:rsidP="00B27D0D">
      <w:pPr>
        <w:rPr>
          <w:rStyle w:val="Style13ptBold"/>
        </w:rPr>
      </w:pPr>
      <w:r w:rsidRPr="00324E8F">
        <w:rPr>
          <w:rStyle w:val="Style13ptBold"/>
        </w:rPr>
        <w:t>Biden-Sanders Unity Task Force, 20,</w:t>
      </w:r>
    </w:p>
    <w:p w14:paraId="04928EE7" w14:textId="77777777" w:rsidR="00B27D0D" w:rsidRPr="00324E8F" w:rsidRDefault="00B27D0D" w:rsidP="00B27D0D">
      <w:r w:rsidRPr="00324E8F">
        <w:t xml:space="preserve">[Biden-Sanders Unity Task Force, July 2020, joebiden.com, “COMBATING THE CLIMATE CRISIS AND PURSUING ENVIRONMENTAL JUSTICE,” </w:t>
      </w:r>
      <w:hyperlink r:id="rId787" w:history="1">
        <w:r w:rsidRPr="00324E8F">
          <w:rPr>
            <w:rStyle w:val="Hyperlink"/>
          </w:rPr>
          <w:t>https://joebiden.com/wp-content/uploads/2020/07/UNITY-TASK-FORCE-RECOMMENDATIONS.pdf</w:t>
        </w:r>
      </w:hyperlink>
      <w:r w:rsidRPr="00324E8F">
        <w:t>, pg. 58-9, accessed on 7/15/20, BS]</w:t>
      </w:r>
    </w:p>
    <w:p w14:paraId="0580F1BD" w14:textId="77777777" w:rsidR="00B27D0D" w:rsidRPr="00324E8F" w:rsidRDefault="00B27D0D" w:rsidP="00B27D0D">
      <w:r w:rsidRPr="00324E8F">
        <w:t xml:space="preserve">Task Force on Prosecutorial Discretion: </w:t>
      </w:r>
      <w:r w:rsidRPr="00324E8F">
        <w:rPr>
          <w:rStyle w:val="StyleUnderline"/>
        </w:rPr>
        <w:t>Create a new task force, placed outside of the U.S. Department of Justice, to make recommendations for tackling discrimination and other problems in our justice system</w:t>
      </w:r>
      <w:r w:rsidRPr="00324E8F">
        <w:t xml:space="preserve"> that result from arrest and charging decisions.</w:t>
      </w:r>
    </w:p>
    <w:p w14:paraId="3EC68D84" w14:textId="77777777" w:rsidR="00B27D0D" w:rsidRPr="00324E8F" w:rsidRDefault="00B27D0D" w:rsidP="00B27D0D">
      <w:r w:rsidRPr="00324E8F">
        <w:t>Pattern-or-Practice Investigations: Expand the Department of Justice’s pattern-or-practice investigation authority to address systemic misconduct by prosecutors and to hold state and local jurisdictions accountable for failing to meet their Sixth Amendment obligations. Federal Prosecutorial Guidelines: Immediately withdraw the Trump Administration’s guidance advising prosecutors to pursue the harshest penalties possible, even for low-level offenses. Reinstate the Obama-Biden Administration's Smart on Crime Initiative, and issue new federal guidelines that advise prosecutors not to overcharge cases in order to coerce plea deals, or to pursue harsher sentences in order to penalize citizens for exercising their right to a jury trial. End the Trump Administration’s ‘Zero Tolerance’ immigration enforcement policy by rescinding the Department of Justice (DOJ) memoranda and prioritize the criminal prosecution of human traffickers, smugglers, and others engaged in serious crimes.</w:t>
      </w:r>
    </w:p>
    <w:p w14:paraId="622FE116" w14:textId="77777777" w:rsidR="00B27D0D" w:rsidRPr="00324E8F" w:rsidRDefault="00B27D0D" w:rsidP="00B27D0D">
      <w:r w:rsidRPr="00324E8F">
        <w:t>Appointing Prosecutors: Appoint people committed to criminal justice reform to key prosecutorial positions, including AG, DAG, and U.S. Attorneys.</w:t>
      </w:r>
    </w:p>
    <w:p w14:paraId="61DAE48E" w14:textId="77777777" w:rsidR="00B27D0D" w:rsidRPr="00324E8F" w:rsidRDefault="00B27D0D" w:rsidP="00B27D0D">
      <w:r w:rsidRPr="00324E8F">
        <w:t>Transparency &amp; Data Collection: Direct DOJ to collect data on federal prosecution practices and make it public. Include opening investigations, charging, pretrial detention and release, plea offers, and sentence recommendations. Include data on racial disparities.</w:t>
      </w:r>
    </w:p>
    <w:p w14:paraId="257EF414" w14:textId="77777777" w:rsidR="00B27D0D" w:rsidRPr="00324E8F" w:rsidRDefault="00B27D0D" w:rsidP="00B27D0D">
      <w:r w:rsidRPr="00324E8F">
        <w:t>Restorative Justice: Launch a federal restorative justice program, and fund pilots in the states. Support Progressive Prosecutors: Support new state prosecutors through funding and technical support in their efforts to ensure public safety while reducing incarceration. 59</w:t>
      </w:r>
    </w:p>
    <w:p w14:paraId="12666A9A" w14:textId="77777777" w:rsidR="00B27D0D" w:rsidRPr="00324E8F" w:rsidRDefault="00B27D0D" w:rsidP="00B27D0D">
      <w:pPr>
        <w:rPr>
          <w:rStyle w:val="StyleUnderline"/>
        </w:rPr>
      </w:pPr>
      <w:r w:rsidRPr="00324E8F">
        <w:rPr>
          <w:rStyle w:val="StyleUnderline"/>
        </w:rPr>
        <w:t>Forensic Science Commission:</w:t>
      </w:r>
      <w:r w:rsidRPr="00324E8F">
        <w:rPr>
          <w:rStyle w:val="Emphasis"/>
        </w:rPr>
        <w:t xml:space="preserve"> Reinstate the Obama-Biden Administration National Commission on Forensic Science</w:t>
      </w:r>
      <w:r w:rsidRPr="00324E8F">
        <w:rPr>
          <w:rStyle w:val="StyleUnderline"/>
        </w:rPr>
        <w:t>, which the Trump Administration disbanded.</w:t>
      </w:r>
    </w:p>
    <w:p w14:paraId="7E14466C" w14:textId="77777777" w:rsidR="00B27D0D" w:rsidRPr="00324E8F" w:rsidRDefault="00B27D0D" w:rsidP="00B27D0D"/>
    <w:p w14:paraId="6ADE8B14" w14:textId="77777777" w:rsidR="00B27D0D" w:rsidRPr="00324E8F" w:rsidRDefault="00B27D0D" w:rsidP="00B27D0D">
      <w:pPr>
        <w:pStyle w:val="Heading4"/>
        <w:rPr>
          <w:rFonts w:cs="Times New Roman"/>
        </w:rPr>
      </w:pPr>
      <w:r w:rsidRPr="00324E8F">
        <w:rPr>
          <w:rFonts w:cs="Times New Roman"/>
        </w:rPr>
        <w:t>Biden empirically supports forensic science reform</w:t>
      </w:r>
    </w:p>
    <w:p w14:paraId="0151990C" w14:textId="77777777" w:rsidR="00324E8F" w:rsidRPr="00324E8F" w:rsidRDefault="00B27D0D" w:rsidP="00B27D0D">
      <w:pPr>
        <w:rPr>
          <w:rStyle w:val="Style13ptBold"/>
        </w:rPr>
      </w:pPr>
      <w:r w:rsidRPr="00324E8F">
        <w:rPr>
          <w:rStyle w:val="Style13ptBold"/>
        </w:rPr>
        <w:t>Department of Justice, 15,</w:t>
      </w:r>
    </w:p>
    <w:p w14:paraId="360C426B" w14:textId="60ED0E7C" w:rsidR="00B27D0D" w:rsidRPr="00324E8F" w:rsidRDefault="00B27D0D" w:rsidP="00B27D0D">
      <w:r w:rsidRPr="00324E8F">
        <w:t xml:space="preserve">[DOJ Public Affairs Office, 9/10/15, DOJ, “Vice President Biden and Attorney General Lynch Announce $41 Million Grant Initiative to Address National Backlog of Untested Sexual Assault Kits,” </w:t>
      </w:r>
      <w:hyperlink r:id="rId788" w:history="1">
        <w:r w:rsidRPr="00324E8F">
          <w:rPr>
            <w:rStyle w:val="Hyperlink"/>
          </w:rPr>
          <w:t>https://www.justice.gov/opa/pr/vice-president-biden-and-attorney-general-lynch-announce-41-million-grant-initiative-address</w:t>
        </w:r>
      </w:hyperlink>
      <w:r w:rsidRPr="00324E8F">
        <w:t>, accessed on 7/15/20, BS]</w:t>
      </w:r>
    </w:p>
    <w:p w14:paraId="0F5CC0D7" w14:textId="2C64D0B9" w:rsidR="00B27D0D" w:rsidRPr="00324E8F" w:rsidRDefault="00B27D0D" w:rsidP="00B27D0D">
      <w:r w:rsidRPr="00324E8F">
        <w:rPr>
          <w:rStyle w:val="StyleUnderline"/>
        </w:rPr>
        <w:t>Vice President Joe Biden and Attorney General Loretta E. Lynch today announced $41 million in grant awards to 20 jurisdictions to eliminate or reduce the number of untested sexual assault kits across the country</w:t>
      </w:r>
      <w:r w:rsidRPr="00324E8F">
        <w:t>.</w:t>
      </w:r>
      <w:r w:rsidR="00C57E0F" w:rsidRPr="00324E8F">
        <w:t xml:space="preserve"> </w:t>
      </w:r>
      <w:r w:rsidRPr="00324E8F">
        <w:t>Today’s announcement is being announced as part of an unprecedented partnership with the New York County District Attorney’s Office (DANY) – whose own grant program is contributing $38 million to the cause for a total of $79 million to eliminate the backlog reaching 43 jurisdictions in 27 states across the country.</w:t>
      </w:r>
    </w:p>
    <w:p w14:paraId="745EB3E5" w14:textId="77777777" w:rsidR="00B27D0D" w:rsidRPr="00324E8F" w:rsidRDefault="00B27D0D" w:rsidP="00B27D0D">
      <w:r w:rsidRPr="00324E8F">
        <w:t>“</w:t>
      </w:r>
      <w:r w:rsidRPr="00324E8F">
        <w:rPr>
          <w:rStyle w:val="StyleUnderline"/>
        </w:rPr>
        <w:t>Rape kits are an essential tool in modern crime fighting — not only for the victim, but, for the entire community. Studies show we solve up to 50 percent of previously unsolved rapes when these kits are tested. When we solve these cases, we get rapists off the streets. For most survivors, seeing their rapists brought to justice, and knowing that they will not return, brings peace of mind and a sense of closure. The grants we’re announcing today to reduce the national rape kit backlog will bring that sense of closure and safety to victims while improving community safety</w:t>
      </w:r>
      <w:r w:rsidRPr="00324E8F">
        <w:t>,” Vice President Biden said.</w:t>
      </w:r>
    </w:p>
    <w:p w14:paraId="70285671" w14:textId="7302A6D2" w:rsidR="00B27D0D" w:rsidRPr="00324E8F" w:rsidRDefault="00B27D0D" w:rsidP="00B27D0D">
      <w:pPr>
        <w:rPr>
          <w:rStyle w:val="StyleUnderline"/>
        </w:rPr>
      </w:pPr>
      <w:r w:rsidRPr="00324E8F">
        <w:rPr>
          <w:rStyle w:val="StyleUnderline"/>
        </w:rPr>
        <w:t xml:space="preserve">“The groundbreaking initiative we are announcing today is part of the Justice Department’s longstanding efforts to support survivors of sexual violence and to bring abusers to justice,” </w:t>
      </w:r>
      <w:r w:rsidRPr="00324E8F">
        <w:t>said Attorney General Loretta Lynch.</w:t>
      </w:r>
      <w:r w:rsidRPr="00324E8F">
        <w:rPr>
          <w:rStyle w:val="StyleUnderline"/>
        </w:rPr>
        <w:t xml:space="preserve"> "For anyone who has felt isolated and afraid, for anyone that has lost faith or lost hope as a result of a sexual crime, this is our pledge to you: we will not forget you.</w:t>
      </w:r>
      <w:r w:rsidR="00C57E0F" w:rsidRPr="00324E8F">
        <w:rPr>
          <w:rStyle w:val="StyleUnderline"/>
        </w:rPr>
        <w:t xml:space="preserve"> </w:t>
      </w:r>
      <w:r w:rsidRPr="00324E8F">
        <w:rPr>
          <w:rStyle w:val="StyleUnderline"/>
        </w:rPr>
        <w:t>We will not abandon you."</w:t>
      </w:r>
    </w:p>
    <w:p w14:paraId="56892FCD" w14:textId="2BF6ACC5" w:rsidR="00B27D0D" w:rsidRPr="00324E8F" w:rsidRDefault="00B27D0D" w:rsidP="00B27D0D">
      <w:r w:rsidRPr="00324E8F">
        <w:t xml:space="preserve">The National Sexual Assault Kit Initiative, a competitive grant program administered by the </w:t>
      </w:r>
      <w:r w:rsidRPr="00324E8F">
        <w:rPr>
          <w:rStyle w:val="StyleUnderline"/>
        </w:rPr>
        <w:t>Justice Department’s Bureau of Justice Assistance (BJA), supports the comprehensive reform of jurisdictions’ approaches to evidence found in sexual assault kits that have never been submitted to a crime laboratory for testing</w:t>
      </w:r>
      <w:r w:rsidRPr="00324E8F">
        <w:t>. BJA created the initiative in consultation with the National Institute of Justice (NIJ), Office for Victims of Crime, (OVC), and Office on Violence Against Women (OVW).</w:t>
      </w:r>
      <w:r w:rsidR="00C57E0F" w:rsidRPr="00324E8F">
        <w:t xml:space="preserve"> </w:t>
      </w:r>
      <w:r w:rsidRPr="00324E8F">
        <w:rPr>
          <w:rStyle w:val="StyleUnderline"/>
        </w:rPr>
        <w:t>The goals of the initiative are to create a coordinated community response that ensures just resolution to these cases whenever possible through a victim-centered approach, as well as to build jurisdictions’ capacity to prevent conditions that lead to high numbers of untested kits</w:t>
      </w:r>
      <w:r w:rsidRPr="00324E8F">
        <w:t>. The funding awarded through DANY’s program will pay directly for testing kits, and the combined effort between BJA and DANY is projected to achieve testing of approximately 70,000 sexual assault kits. BJA and DANY partnered to reach as many jurisdictions as possible and also to identify jurisdictions where funding could be combined to adequately address kit backlogs.</w:t>
      </w:r>
    </w:p>
    <w:p w14:paraId="67FBA3F6" w14:textId="73F8B1FE" w:rsidR="00B27D0D" w:rsidRPr="00324E8F" w:rsidRDefault="00B27D0D" w:rsidP="00B27D0D">
      <w:r w:rsidRPr="00324E8F">
        <w:rPr>
          <w:rStyle w:val="StyleUnderline"/>
        </w:rPr>
        <w:t>The initiative is part of the Justice Department’s larger ongoing effort to comprehensively address the problem of sexual assault and to support victims.</w:t>
      </w:r>
      <w:r w:rsidR="00C57E0F" w:rsidRPr="00324E8F">
        <w:rPr>
          <w:rStyle w:val="StyleUnderline"/>
        </w:rPr>
        <w:t xml:space="preserve"> </w:t>
      </w:r>
      <w:r w:rsidRPr="00324E8F">
        <w:rPr>
          <w:rStyle w:val="StyleUnderline"/>
        </w:rPr>
        <w:t>For example, NIJ maintains a webpage on Sexual Assault Investigations, Sexual Assault Kits: Using Science to Find Solutions, which provides information ranging from improving forensic sexual assault examinations to research findings on untested evidence in sexual assault cases</w:t>
      </w:r>
      <w:r w:rsidRPr="00324E8F">
        <w:t>.</w:t>
      </w:r>
      <w:r w:rsidR="00C57E0F" w:rsidRPr="00324E8F">
        <w:t xml:space="preserve"> </w:t>
      </w:r>
      <w:r w:rsidRPr="00324E8F">
        <w:t>OVC provides a Sexual Assault Response Team Toolkit, which has over 1.4 million views to date and includes a checklist of recommendations for victim-centered policies and practices in developing a sexual assault response. OVW updated the National Protocol for Sexual Assault Medical Forensic Examinations and released a companion document on Recommendations for Administrators of Prisons, Jails, and Community Confinement Facilities for Adapting the U.S. Department of Justice's National Protocol for Sexual Assault Medical Forensic Examinations, Adults/Adolescents.</w:t>
      </w:r>
    </w:p>
    <w:p w14:paraId="6D963661" w14:textId="71DF3429" w:rsidR="00B27D0D" w:rsidRPr="00324E8F" w:rsidRDefault="00B27D0D" w:rsidP="00B27D0D">
      <w:pPr>
        <w:pStyle w:val="Heading2"/>
        <w:rPr>
          <w:rFonts w:cs="Times New Roman"/>
        </w:rPr>
      </w:pPr>
      <w:bookmarkStart w:id="174" w:name="_Toc45869011"/>
      <w:r w:rsidRPr="00324E8F">
        <w:rPr>
          <w:rFonts w:cs="Times New Roman"/>
        </w:rPr>
        <w:t>Biden – Policing Links</w:t>
      </w:r>
      <w:bookmarkEnd w:id="174"/>
    </w:p>
    <w:p w14:paraId="36B122F2" w14:textId="77777777" w:rsidR="00B27D0D" w:rsidRPr="00324E8F" w:rsidRDefault="00B27D0D" w:rsidP="00B27D0D"/>
    <w:p w14:paraId="024BBEB3" w14:textId="77777777" w:rsidR="00324E8F" w:rsidRPr="00324E8F" w:rsidRDefault="00B27D0D" w:rsidP="00B27D0D">
      <w:pPr>
        <w:pStyle w:val="Heading3"/>
        <w:rPr>
          <w:rFonts w:cs="Times New Roman"/>
        </w:rPr>
      </w:pPr>
      <w:bookmarkStart w:id="175" w:name="_Toc45869012"/>
      <w:r w:rsidRPr="00324E8F">
        <w:rPr>
          <w:rFonts w:cs="Times New Roman"/>
        </w:rPr>
        <w:t>Biden Supports Police Reform</w:t>
      </w:r>
      <w:bookmarkEnd w:id="175"/>
    </w:p>
    <w:p w14:paraId="5ADC0007" w14:textId="32690759" w:rsidR="00B27D0D" w:rsidRPr="00324E8F" w:rsidRDefault="00B27D0D" w:rsidP="00B27D0D">
      <w:pPr>
        <w:pStyle w:val="Heading4"/>
        <w:rPr>
          <w:rStyle w:val="Style13ptBold"/>
          <w:rFonts w:cs="Times New Roman"/>
          <w:b/>
          <w:bCs w:val="0"/>
        </w:rPr>
      </w:pPr>
      <w:r w:rsidRPr="00324E8F">
        <w:rPr>
          <w:rStyle w:val="Style13ptBold"/>
          <w:rFonts w:cs="Times New Roman"/>
          <w:b/>
          <w:bCs w:val="0"/>
        </w:rPr>
        <w:t>Biden wants community-based policing</w:t>
      </w:r>
    </w:p>
    <w:p w14:paraId="4EF4AB6F" w14:textId="77777777" w:rsidR="00324E8F" w:rsidRPr="00324E8F" w:rsidRDefault="00B27D0D" w:rsidP="00B27D0D">
      <w:pPr>
        <w:pStyle w:val="ListParagraph"/>
        <w:numPr>
          <w:ilvl w:val="0"/>
          <w:numId w:val="12"/>
        </w:numPr>
      </w:pPr>
      <w:r w:rsidRPr="00324E8F">
        <w:t>Alt tag: Biden is pro-police reform</w:t>
      </w:r>
    </w:p>
    <w:p w14:paraId="420DCF04" w14:textId="2EDF7E15" w:rsidR="00B27D0D" w:rsidRPr="00324E8F" w:rsidRDefault="00B27D0D" w:rsidP="00B27D0D">
      <w:pPr>
        <w:rPr>
          <w:rStyle w:val="Style13ptBold"/>
        </w:rPr>
      </w:pPr>
      <w:r w:rsidRPr="00324E8F">
        <w:rPr>
          <w:rStyle w:val="Style13ptBold"/>
        </w:rPr>
        <w:t>Biden Campaign Website, No Date</w:t>
      </w:r>
    </w:p>
    <w:p w14:paraId="26CB9D9A" w14:textId="77777777" w:rsidR="00B27D0D" w:rsidRPr="00324E8F" w:rsidRDefault="00B27D0D" w:rsidP="00B27D0D">
      <w:pPr>
        <w:rPr>
          <w:sz w:val="24"/>
          <w:szCs w:val="20"/>
        </w:rPr>
      </w:pPr>
      <w:r w:rsidRPr="00324E8F">
        <w:rPr>
          <w:rStyle w:val="Style13ptBold"/>
          <w:b w:val="0"/>
          <w:bCs w:val="0"/>
          <w:sz w:val="24"/>
          <w:szCs w:val="20"/>
        </w:rPr>
        <w:t xml:space="preserve">[Biden Campaign Website, BIDEN President, “Justice”, </w:t>
      </w:r>
      <w:hyperlink r:id="rId789" w:history="1">
        <w:r w:rsidRPr="00324E8F">
          <w:rPr>
            <w:rStyle w:val="Hyperlink"/>
            <w:sz w:val="24"/>
            <w:szCs w:val="20"/>
          </w:rPr>
          <w:t>https://joebiden.com/justice/</w:t>
        </w:r>
      </w:hyperlink>
      <w:r w:rsidRPr="00324E8F">
        <w:rPr>
          <w:sz w:val="24"/>
          <w:szCs w:val="20"/>
        </w:rPr>
        <w:t xml:space="preserve"> , Date Accessed: 07/15/20, MS]</w:t>
      </w:r>
    </w:p>
    <w:p w14:paraId="6C69EBEB" w14:textId="77777777" w:rsidR="00B27D0D" w:rsidRPr="00324E8F" w:rsidRDefault="00B27D0D" w:rsidP="00B27D0D">
      <w:pPr>
        <w:rPr>
          <w:rStyle w:val="Emphasis"/>
        </w:rPr>
      </w:pPr>
      <w:r w:rsidRPr="00324E8F">
        <w:rPr>
          <w:rStyle w:val="Emphasis"/>
        </w:rPr>
        <w:t>REDUCING VIOLENCE AND SUPPORTING SURVIVORS OF VIOLENCE</w:t>
      </w:r>
    </w:p>
    <w:p w14:paraId="368C8172" w14:textId="77777777" w:rsidR="00B27D0D" w:rsidRPr="00324E8F" w:rsidRDefault="00B27D0D" w:rsidP="00B27D0D">
      <w:pPr>
        <w:rPr>
          <w:rStyle w:val="Emphasis"/>
        </w:rPr>
      </w:pPr>
      <w:r w:rsidRPr="00324E8F">
        <w:rPr>
          <w:rStyle w:val="Emphasis"/>
        </w:rPr>
        <w:t>We should pursue evidence-based measures to root out persistent violent crime. Violent offenders need to be held accountable, and survivors need to have access to support to deal with the physical, psychological, and financial consequences of violence.</w:t>
      </w:r>
    </w:p>
    <w:p w14:paraId="474EBB9E" w14:textId="77777777" w:rsidR="00B27D0D" w:rsidRPr="00324E8F" w:rsidRDefault="00B27D0D" w:rsidP="00B27D0D">
      <w:pPr>
        <w:rPr>
          <w:b/>
          <w:iCs/>
          <w:u w:val="single"/>
        </w:rPr>
      </w:pPr>
      <w:r w:rsidRPr="00324E8F">
        <w:rPr>
          <w:rStyle w:val="Emphasis"/>
        </w:rPr>
        <w:t>President Biden will:</w:t>
      </w:r>
    </w:p>
    <w:p w14:paraId="328087FF" w14:textId="77777777" w:rsidR="00B27D0D" w:rsidRPr="00324E8F" w:rsidRDefault="00B27D0D" w:rsidP="00B27D0D">
      <w:pPr>
        <w:rPr>
          <w:rStyle w:val="Emphasis"/>
        </w:rPr>
      </w:pPr>
      <w:r w:rsidRPr="00324E8F">
        <w:rPr>
          <w:rStyle w:val="Emphasis"/>
        </w:rPr>
        <w:t>Counter the rise in hate crimes. The number of hate crimes in the United States reached a five-year high in 2016, and then went up another 17% in 2017. Biden will tackle the rise in hate crimes through moral leadership that makes clear such vitriol has no place in the United States. And, in the Biden Administration, the Justice Department will prioritize prosecuting hate crimes.</w:t>
      </w:r>
    </w:p>
    <w:p w14:paraId="07EE152F" w14:textId="77777777" w:rsidR="00B27D0D" w:rsidRPr="00324E8F" w:rsidRDefault="00B27D0D" w:rsidP="00B27D0D">
      <w:pPr>
        <w:rPr>
          <w:rStyle w:val="Emphasis"/>
        </w:rPr>
      </w:pPr>
      <w:r w:rsidRPr="00324E8F">
        <w:rPr>
          <w:rStyle w:val="Emphasis"/>
        </w:rPr>
        <w:t>Reinvigorate community-oriented policing. Policing works best when officers are out of their cruisers and walking the streets, engaging with and getting to know members of their communities. But in order to do that, police departments need resources to hire a sufficient number of officers. Biden spearheaded the Community Oriented Policing Services (COPS) program, which authorized funding both for the hiring of additional police officers and for training on how to undertake a community policing approach. However, the program has never been funded to fulfill the original vision for community policing. Biden will reinvigorate the COPS program with a $300 million investment. As a condition of the grant, hiring of police officers must mirror the racial diversity of the community they serve. Additionally, as president, Biden will establish a panel to scrutinize what equipment is used by law enforcement in our communities.</w:t>
      </w:r>
    </w:p>
    <w:p w14:paraId="53AF73DB" w14:textId="77777777" w:rsidR="00B27D0D" w:rsidRPr="00324E8F" w:rsidRDefault="00B27D0D" w:rsidP="00B27D0D">
      <w:r w:rsidRPr="00324E8F">
        <w:t>Defeat the National Rifle Association – again. In the months ahead, Biden will also detail his plan to tackle the public health epidemic of gun violence in America, starting with universal background checks and bans on assault weapons and high-capacity magazines. Biden’s plan to reduce gun violence will address not only mass shootings but also daily acts of gun violence that don’t make national headlines. Biden has defeated the National Rifle Association on the national stage twice before. As president, he will defeat the NRA again.</w:t>
      </w:r>
    </w:p>
    <w:p w14:paraId="0CFC72DA" w14:textId="77777777" w:rsidR="00B27D0D" w:rsidRPr="00324E8F" w:rsidRDefault="00B27D0D" w:rsidP="00B27D0D">
      <w:r w:rsidRPr="00324E8F">
        <w:t>Reduce violence against women. As the original author of the Violence Against Women Act, Biden will work to reauthorize and continue to strengthen the Act, accelerating progress in decreasing violence against women and girls and providing survivors with support. He’ll put forward a detailed plan in the months ahead.</w:t>
      </w:r>
    </w:p>
    <w:p w14:paraId="4BCEC3F3" w14:textId="77777777" w:rsidR="00B27D0D" w:rsidRPr="00324E8F" w:rsidRDefault="00B27D0D" w:rsidP="00B27D0D">
      <w:r w:rsidRPr="00324E8F">
        <w:t>Support survivors of violence, communities experiencing violence, and first responders by addressing the impacts of trauma. Violence causes ripples of trauma throughout our communities, impacting not just the victims of violence but also their communities and first responders. And, violence can have a traumatic impact on a generation. Fear of school shootings is having a noticeable impact on the mental health of Gen Z. In addition to expanding funding for traditional mental health treatment and doubling the number of mental health professionals in our schools, Biden will take three key actions to address the trauma caused by violence. First, he will fund a demonstration project to help schools pursue non-traditional approaches to healing trauma, such as art and sports. Second, he will direct the U.S. Department of Health and Human Services to undertake a comprehensive review of all federal programs to identify how they can be more trauma-informed and support survivors of violence. Third, Biden will work to raise the funding cap for the Victims of Crime Act programs and replace with direct funding any lost revenue for the program due to proposals in this package. The Victims of Crime Act programs provide financial support to help victims of crimes pay for expenses including medical and dental costs, counseling, lost wages, and temporary lodging expenses that result from the crime.</w:t>
      </w:r>
    </w:p>
    <w:p w14:paraId="0932EB5A" w14:textId="77777777" w:rsidR="00324E8F" w:rsidRPr="00324E8F" w:rsidRDefault="00B27D0D" w:rsidP="00B27D0D">
      <w:pPr>
        <w:pStyle w:val="Heading4"/>
        <w:rPr>
          <w:rFonts w:cs="Times New Roman"/>
        </w:rPr>
      </w:pPr>
      <w:r w:rsidRPr="00324E8F">
        <w:rPr>
          <w:rFonts w:cs="Times New Roman"/>
        </w:rPr>
        <w:t>Biden is pro-police reform and training</w:t>
      </w:r>
    </w:p>
    <w:p w14:paraId="765708CE" w14:textId="1B619236" w:rsidR="00B27D0D" w:rsidRPr="00324E8F" w:rsidRDefault="00B27D0D" w:rsidP="00B27D0D">
      <w:pPr>
        <w:rPr>
          <w:rStyle w:val="Style13ptBold"/>
        </w:rPr>
      </w:pPr>
      <w:r w:rsidRPr="00324E8F">
        <w:rPr>
          <w:rStyle w:val="Style13ptBold"/>
        </w:rPr>
        <w:t>Biden Campaign Website, No Date</w:t>
      </w:r>
    </w:p>
    <w:p w14:paraId="03F9CA30" w14:textId="77777777" w:rsidR="00B27D0D" w:rsidRPr="00324E8F" w:rsidRDefault="00B27D0D" w:rsidP="00B27D0D">
      <w:pPr>
        <w:rPr>
          <w:sz w:val="24"/>
          <w:szCs w:val="20"/>
        </w:rPr>
      </w:pPr>
      <w:r w:rsidRPr="00324E8F">
        <w:rPr>
          <w:rStyle w:val="Style13ptBold"/>
          <w:b w:val="0"/>
          <w:bCs w:val="0"/>
          <w:sz w:val="24"/>
          <w:szCs w:val="20"/>
        </w:rPr>
        <w:t xml:space="preserve">[Biden Campaign Website, BIDEN President, “Justice”, </w:t>
      </w:r>
      <w:hyperlink r:id="rId790" w:history="1">
        <w:r w:rsidRPr="00324E8F">
          <w:rPr>
            <w:rStyle w:val="Hyperlink"/>
            <w:sz w:val="24"/>
            <w:szCs w:val="20"/>
          </w:rPr>
          <w:t>https://joebiden.com/justice/</w:t>
        </w:r>
      </w:hyperlink>
      <w:r w:rsidRPr="00324E8F">
        <w:rPr>
          <w:sz w:val="24"/>
          <w:szCs w:val="20"/>
        </w:rPr>
        <w:t xml:space="preserve"> , Date Accessed: 07/15/20, MS]</w:t>
      </w:r>
    </w:p>
    <w:p w14:paraId="7AA96E3E" w14:textId="77777777" w:rsidR="00324E8F" w:rsidRPr="00324E8F" w:rsidRDefault="00B27D0D" w:rsidP="00B27D0D">
      <w:r w:rsidRPr="00324E8F">
        <w:t>ELIMINATING RACIAL DISPARITIES AND ENSURING FAIR SENTENCES</w:t>
      </w:r>
    </w:p>
    <w:p w14:paraId="26EA7501" w14:textId="017B84FC" w:rsidR="00B27D0D" w:rsidRPr="00324E8F" w:rsidRDefault="00B27D0D" w:rsidP="00B27D0D">
      <w:pPr>
        <w:rPr>
          <w:rStyle w:val="Emphasis"/>
        </w:rPr>
      </w:pPr>
      <w:r w:rsidRPr="00324E8F">
        <w:t xml:space="preserve">We need to confront racial and income-based disparities in our justice system and eliminate overly harsh sentencing for non-violent </w:t>
      </w:r>
      <w:r w:rsidRPr="00324E8F">
        <w:rPr>
          <w:rStyle w:val="Emphasis"/>
          <w:b w:val="0"/>
          <w:bCs/>
          <w:u w:val="none"/>
        </w:rPr>
        <w:t xml:space="preserve">crimes. </w:t>
      </w:r>
      <w:r w:rsidRPr="00324E8F">
        <w:rPr>
          <w:rStyle w:val="Emphasis"/>
        </w:rPr>
        <w:t>As president, Biden will:</w:t>
      </w:r>
    </w:p>
    <w:p w14:paraId="0B978135" w14:textId="77777777" w:rsidR="00B27D0D" w:rsidRPr="00324E8F" w:rsidRDefault="00B27D0D" w:rsidP="00B27D0D">
      <w:pPr>
        <w:rPr>
          <w:rStyle w:val="Emphasis"/>
        </w:rPr>
      </w:pPr>
      <w:r w:rsidRPr="00324E8F">
        <w:rPr>
          <w:rStyle w:val="Emphasis"/>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w:t>
      </w:r>
      <w:r w:rsidRPr="00324E8F">
        <w:t xml:space="preserve"> And, the Justice Department has set an arbitrary limit on how long such consent decrees can remain in place regardless of whether an end to the agreement is warranted. </w:t>
      </w:r>
      <w:r w:rsidRPr="00324E8F">
        <w:rPr>
          <w:rStyle w:val="Emphasis"/>
        </w:rPr>
        <w:t>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4E447990" w14:textId="77777777" w:rsidR="00B27D0D" w:rsidRPr="00324E8F" w:rsidRDefault="00B27D0D" w:rsidP="00B27D0D">
      <w:pPr>
        <w:pStyle w:val="Heading3"/>
        <w:rPr>
          <w:rFonts w:cs="Times New Roman"/>
        </w:rPr>
      </w:pPr>
      <w:bookmarkStart w:id="176" w:name="_Toc45869013"/>
      <w:r w:rsidRPr="00324E8F">
        <w:rPr>
          <w:rFonts w:cs="Times New Roman"/>
        </w:rPr>
        <w:t>Biden is Associated with Defunding the Police</w:t>
      </w:r>
      <w:bookmarkEnd w:id="176"/>
    </w:p>
    <w:p w14:paraId="5DAB1363" w14:textId="77777777" w:rsidR="00324E8F" w:rsidRPr="00324E8F" w:rsidRDefault="00324E8F" w:rsidP="00324E8F"/>
    <w:p w14:paraId="33F862B4" w14:textId="020D921D" w:rsidR="00B27D0D" w:rsidRPr="00324E8F" w:rsidRDefault="00B27D0D" w:rsidP="00B27D0D">
      <w:pPr>
        <w:pStyle w:val="Heading4"/>
        <w:rPr>
          <w:rFonts w:cs="Times New Roman"/>
        </w:rPr>
      </w:pPr>
      <w:r w:rsidRPr="00324E8F">
        <w:rPr>
          <w:rFonts w:cs="Times New Roman"/>
        </w:rPr>
        <w:t>Republicans paint Biden as a weak leftist for his pro-defunding the police stance</w:t>
      </w:r>
    </w:p>
    <w:p w14:paraId="5AEF619D" w14:textId="77777777" w:rsidR="00B27D0D" w:rsidRPr="00324E8F" w:rsidRDefault="00B27D0D" w:rsidP="00B27D0D">
      <w:pPr>
        <w:rPr>
          <w:rStyle w:val="Style13ptBold"/>
        </w:rPr>
      </w:pPr>
      <w:r w:rsidRPr="00324E8F">
        <w:rPr>
          <w:rStyle w:val="Style13ptBold"/>
        </w:rPr>
        <w:t>Crabtree, RealClearPolitics Political Correspondent, 7-11-20</w:t>
      </w:r>
    </w:p>
    <w:p w14:paraId="2C80B627" w14:textId="77777777" w:rsidR="00B27D0D" w:rsidRPr="00324E8F" w:rsidRDefault="00B27D0D" w:rsidP="00B27D0D">
      <w:r w:rsidRPr="00324E8F">
        <w:t xml:space="preserve">[Susan, 7/11/20, RealClearPolitics, “Defund-Police Push Has Key Dem Candidates on Defense”, </w:t>
      </w:r>
      <w:hyperlink r:id="rId791" w:history="1">
        <w:r w:rsidRPr="00324E8F">
          <w:rPr>
            <w:rStyle w:val="Hyperlink"/>
          </w:rPr>
          <w:t>https://www.realclearpolitics.com/articles/2020/07/11/defund-police_push_has_key_dem_candidates_on_defense.html</w:t>
        </w:r>
      </w:hyperlink>
      <w:r w:rsidRPr="00324E8F">
        <w:t>, accessed 7/15/20, MZK]</w:t>
      </w:r>
    </w:p>
    <w:p w14:paraId="60D8C225" w14:textId="77777777" w:rsidR="00B27D0D" w:rsidRPr="00324E8F" w:rsidRDefault="00B27D0D" w:rsidP="00B27D0D">
      <w:pPr>
        <w:rPr>
          <w:color w:val="000000" w:themeColor="text1"/>
          <w:sz w:val="24"/>
          <w:u w:val="single"/>
        </w:rPr>
      </w:pPr>
      <w:r w:rsidRPr="00324E8F">
        <w:rPr>
          <w:color w:val="000000" w:themeColor="text1"/>
          <w:sz w:val="24"/>
          <w:u w:val="single"/>
        </w:rPr>
        <w:t>For Theresa Greenfield, the Democratic candidate trying to unseat GOP Sen. Joni Ernst in a state President Trump won by 9 points in 2016, the media’s focus over the past few months on the country’s violent racial unrest and demands to defund the police is at best a distraction from her down-to-earth Midwest “farm kid with farm kid values” campaign messaging.</w:t>
      </w:r>
    </w:p>
    <w:p w14:paraId="769CE652" w14:textId="77777777" w:rsidR="00B27D0D" w:rsidRPr="00324E8F" w:rsidRDefault="00B27D0D" w:rsidP="00B27D0D">
      <w:pPr>
        <w:rPr>
          <w:color w:val="000000" w:themeColor="text1"/>
          <w:sz w:val="24"/>
        </w:rPr>
      </w:pPr>
      <w:r w:rsidRPr="00324E8F">
        <w:rPr>
          <w:color w:val="000000" w:themeColor="text1"/>
          <w:sz w:val="24"/>
        </w:rPr>
        <w:t>With just four months left before voters go to the polls, the soft-spoken middle-aged mom and former commercial real estate broker has been focused on wooing swing rural and suburban women and older voters, with an emphasis on a traditional Democratic platform of preserving Social Security and other social safety nets. And Greenfield has a powerful personal backstory. Her husband, Rob, a lineman at the local power company, was killed in workplace accident years ago, and she depended on Social Security to get by as a single parent before getting a degree and becoming the president of her Des Moines-based real estate firm.</w:t>
      </w:r>
    </w:p>
    <w:p w14:paraId="7C3CD2AB" w14:textId="77777777" w:rsidR="00B27D0D" w:rsidRPr="00324E8F" w:rsidRDefault="00B27D0D" w:rsidP="00B27D0D">
      <w:pPr>
        <w:rPr>
          <w:color w:val="000000" w:themeColor="text1"/>
          <w:sz w:val="24"/>
        </w:rPr>
      </w:pPr>
      <w:r w:rsidRPr="00324E8F">
        <w:rPr>
          <w:color w:val="000000" w:themeColor="text1"/>
          <w:sz w:val="24"/>
          <w:u w:val="single"/>
        </w:rPr>
        <w:t xml:space="preserve">Greenfield’s campaign has been slowly gaining traction in recent months as President Trump’s poll numbers have sputtered in key battleground states, dragging down Ernst and other Republican candidates across the country. </w:t>
      </w:r>
      <w:r w:rsidRPr="00324E8F">
        <w:rPr>
          <w:color w:val="000000" w:themeColor="text1"/>
          <w:sz w:val="24"/>
        </w:rPr>
        <w:t>In mid-June, a Des Moines Register/Mediacom Iowa Poll showed Greenfield edging Ernst by 3 percentage points, within the margin of error but still ahead. In late June, Trump </w:t>
      </w:r>
      <w:hyperlink r:id="rId792" w:history="1">
        <w:r w:rsidRPr="00324E8F">
          <w:rPr>
            <w:rStyle w:val="Hyperlink"/>
            <w:color w:val="000000" w:themeColor="text1"/>
            <w:sz w:val="24"/>
          </w:rPr>
          <w:t>held just a 1-point</w:t>
        </w:r>
      </w:hyperlink>
      <w:r w:rsidRPr="00324E8F">
        <w:rPr>
          <w:color w:val="000000" w:themeColor="text1"/>
          <w:sz w:val="24"/>
        </w:rPr>
        <w:t> lead in the state over Joe Biden.</w:t>
      </w:r>
    </w:p>
    <w:p w14:paraId="446AE621" w14:textId="77777777" w:rsidR="00B27D0D" w:rsidRPr="00324E8F" w:rsidRDefault="00B27D0D" w:rsidP="00B27D0D">
      <w:pPr>
        <w:rPr>
          <w:color w:val="000000" w:themeColor="text1"/>
          <w:sz w:val="24"/>
        </w:rPr>
      </w:pPr>
      <w:r w:rsidRPr="00324E8F">
        <w:rPr>
          <w:color w:val="000000" w:themeColor="text1"/>
          <w:sz w:val="24"/>
          <w:u w:val="single"/>
        </w:rPr>
        <w:t xml:space="preserve">To maintain momentum, Greenfield is trying to avoid being defined by the Democratic Party’s leftward lurch and its embrace of expansive programs like Medicare for All, the Green New Deal, as well as the Black Lives Matter campaign to defund the police. </w:t>
      </w:r>
      <w:r w:rsidRPr="00324E8F">
        <w:rPr>
          <w:color w:val="000000" w:themeColor="text1"/>
          <w:sz w:val="24"/>
        </w:rPr>
        <w:t>But carving out a more nuanced position hasn’t been easy. Seeing a potential vulnerability, Ernst in early June called on Greenfield to denounce the growing calls to “defund or abolish our police officers.”</w:t>
      </w:r>
    </w:p>
    <w:p w14:paraId="540B4B24" w14:textId="77777777" w:rsidR="00B27D0D" w:rsidRPr="00324E8F" w:rsidRDefault="00B27D0D" w:rsidP="00B27D0D">
      <w:pPr>
        <w:rPr>
          <w:color w:val="000000" w:themeColor="text1"/>
          <w:sz w:val="24"/>
          <w:u w:val="single"/>
        </w:rPr>
      </w:pPr>
      <w:r w:rsidRPr="00324E8F">
        <w:rPr>
          <w:color w:val="000000" w:themeColor="text1"/>
          <w:sz w:val="24"/>
        </w:rPr>
        <w:t xml:space="preserve">For the first few weeks, Greenfield remained quiet on the police-funding issue. </w:t>
      </w:r>
      <w:r w:rsidRPr="00324E8F">
        <w:rPr>
          <w:color w:val="000000" w:themeColor="text1"/>
          <w:sz w:val="24"/>
          <w:u w:val="single"/>
        </w:rPr>
        <w:t>Meanwhile Biden, the Democratic nominee for president, has taken GOP fire for changing his tune on the movement over the last few weeks. At first Biden said he didn’t support protesters’ demands to defund the police but </w:t>
      </w:r>
      <w:hyperlink r:id="rId793" w:history="1">
        <w:r w:rsidRPr="00324E8F">
          <w:rPr>
            <w:rStyle w:val="Hyperlink"/>
            <w:color w:val="000000" w:themeColor="text1"/>
            <w:sz w:val="24"/>
            <w:u w:val="single"/>
          </w:rPr>
          <w:t>said reforms are needed</w:t>
        </w:r>
      </w:hyperlink>
      <w:r w:rsidRPr="00324E8F">
        <w:rPr>
          <w:color w:val="000000" w:themeColor="text1"/>
          <w:sz w:val="24"/>
          <w:u w:val="single"/>
        </w:rPr>
        <w:t> and backed a plan to condition federal aid to local police departments adhering to certain standards of behavior.</w:t>
      </w:r>
    </w:p>
    <w:p w14:paraId="362AD780" w14:textId="77777777" w:rsidR="00324E8F" w:rsidRPr="00324E8F" w:rsidRDefault="00B27D0D" w:rsidP="00B27D0D">
      <w:pPr>
        <w:rPr>
          <w:color w:val="000000" w:themeColor="text1"/>
          <w:sz w:val="24"/>
          <w:u w:val="single"/>
        </w:rPr>
      </w:pPr>
      <w:r w:rsidRPr="00324E8F">
        <w:rPr>
          <w:color w:val="000000" w:themeColor="text1"/>
          <w:sz w:val="24"/>
          <w:u w:val="single"/>
        </w:rPr>
        <w:t>This week, during an interview with the left-wing outlet This Now, Biden said the police are over-militarized and “become the enemy” when they go into neighborhoods in armored, military-style Humvees. He also clarified in the same interview that he would “absolutely” be willing to direct police funds elsewhere to mental health care, affordable housing and other Democratic priorities.</w:t>
      </w:r>
    </w:p>
    <w:p w14:paraId="6F5285C1" w14:textId="50F7314A" w:rsidR="00B27D0D" w:rsidRPr="00324E8F" w:rsidRDefault="00B27D0D" w:rsidP="00B27D0D">
      <w:pPr>
        <w:rPr>
          <w:color w:val="000000" w:themeColor="text1"/>
          <w:sz w:val="24"/>
        </w:rPr>
      </w:pPr>
      <w:r w:rsidRPr="00324E8F">
        <w:rPr>
          <w:color w:val="000000" w:themeColor="text1"/>
          <w:sz w:val="24"/>
        </w:rPr>
        <w:t>Greenfield’s campaign spokesman on Thursday told RCP she doesn’t view it as an either/or funding choice.</w:t>
      </w:r>
    </w:p>
    <w:p w14:paraId="4BE23500" w14:textId="77777777" w:rsidR="00B27D0D" w:rsidRPr="00324E8F" w:rsidRDefault="00B27D0D" w:rsidP="00B27D0D">
      <w:pPr>
        <w:rPr>
          <w:color w:val="000000" w:themeColor="text1"/>
          <w:sz w:val="24"/>
        </w:rPr>
      </w:pPr>
      <w:r w:rsidRPr="00324E8F">
        <w:rPr>
          <w:color w:val="000000" w:themeColor="text1"/>
          <w:sz w:val="24"/>
        </w:rPr>
        <w:t>“Instead of defunding the police, Theresa believes we need real reform with more transparency and body cameras, more civilian oversight and Department of Justice reviews, and better racial bias and de-escalation training and standards, along with other long-term investments to address racial disparities in policing, housing, health care and education,” Sam Newton, her spokesman, told RCP in a statement.</w:t>
      </w:r>
    </w:p>
    <w:p w14:paraId="40180C74" w14:textId="77777777" w:rsidR="00B27D0D" w:rsidRPr="00324E8F" w:rsidRDefault="00B27D0D" w:rsidP="00B27D0D">
      <w:pPr>
        <w:rPr>
          <w:color w:val="000000" w:themeColor="text1"/>
          <w:sz w:val="24"/>
        </w:rPr>
      </w:pPr>
      <w:r w:rsidRPr="00324E8F">
        <w:rPr>
          <w:color w:val="000000" w:themeColor="text1"/>
          <w:sz w:val="24"/>
        </w:rPr>
        <w:t>Meanwhile, Ernst has tried to highlight her law-and-order differences with Greenfield by sponsoring a bill to deny federal funds to local leaders who allow autonomous zones such as the one protesters dubbed the Capitol Hill Autonomous Zone, or CHAZ, in Seattle to operate. Ernst’s “Ending Taxpayer Funding of Anarchy Act” would block federal funds from flowing to “anarchist jurisdictions” – areas which city and local officials allow to operate independently without immediate access to police, fire or emergency services.</w:t>
      </w:r>
    </w:p>
    <w:p w14:paraId="75A2949B" w14:textId="47FC0EA7" w:rsidR="00B27D0D" w:rsidRPr="00324E8F" w:rsidRDefault="00B27D0D" w:rsidP="00B27D0D">
      <w:pPr>
        <w:rPr>
          <w:color w:val="000000" w:themeColor="text1"/>
          <w:sz w:val="24"/>
        </w:rPr>
      </w:pPr>
      <w:r w:rsidRPr="00324E8F">
        <w:rPr>
          <w:color w:val="000000" w:themeColor="text1"/>
          <w:sz w:val="24"/>
        </w:rPr>
        <w:t>“The Seattle mayor said the CHAZ was like a block party, and then we’ve had shootings there -- people have been killed –</w:t>
      </w:r>
      <w:r w:rsidR="00C57E0F" w:rsidRPr="00324E8F">
        <w:rPr>
          <w:color w:val="000000" w:themeColor="text1"/>
          <w:sz w:val="24"/>
        </w:rPr>
        <w:t xml:space="preserve"> </w:t>
      </w:r>
      <w:r w:rsidRPr="00324E8F">
        <w:rPr>
          <w:color w:val="000000" w:themeColor="text1"/>
          <w:sz w:val="24"/>
        </w:rPr>
        <w:t>and an alleged rape,” Ernst told RCP in an interview. “When local officials aren’t allowing law enforcement, EMS and fire services into certain areas of the city, that’s an abdication of their constitutional obligations to protect their citizens.”</w:t>
      </w:r>
    </w:p>
    <w:p w14:paraId="792BEFAC" w14:textId="77777777" w:rsidR="00B27D0D" w:rsidRPr="00324E8F" w:rsidRDefault="00B27D0D" w:rsidP="00B27D0D">
      <w:pPr>
        <w:rPr>
          <w:color w:val="000000" w:themeColor="text1"/>
          <w:sz w:val="24"/>
        </w:rPr>
      </w:pPr>
      <w:r w:rsidRPr="00324E8F">
        <w:rPr>
          <w:color w:val="000000" w:themeColor="text1"/>
          <w:sz w:val="24"/>
        </w:rPr>
        <w:t>“I’m pretty fired up about it – I think it’s absolutely ridiculous,” she added.</w:t>
      </w:r>
    </w:p>
    <w:p w14:paraId="259692F2" w14:textId="77777777" w:rsidR="00B27D0D" w:rsidRPr="00324E8F" w:rsidRDefault="00B27D0D" w:rsidP="00B27D0D">
      <w:pPr>
        <w:rPr>
          <w:color w:val="000000" w:themeColor="text1"/>
          <w:sz w:val="24"/>
          <w:u w:val="single"/>
        </w:rPr>
      </w:pPr>
      <w:r w:rsidRPr="00324E8F">
        <w:rPr>
          <w:color w:val="000000" w:themeColor="text1"/>
          <w:sz w:val="24"/>
          <w:u w:val="single"/>
        </w:rPr>
        <w:t>President Trump at his 4</w:t>
      </w:r>
      <w:r w:rsidRPr="00324E8F">
        <w:rPr>
          <w:color w:val="000000" w:themeColor="text1"/>
          <w:sz w:val="24"/>
          <w:u w:val="single"/>
          <w:vertAlign w:val="superscript"/>
        </w:rPr>
        <w:t>th</w:t>
      </w:r>
      <w:r w:rsidRPr="00324E8F">
        <w:rPr>
          <w:color w:val="000000" w:themeColor="text1"/>
          <w:sz w:val="24"/>
          <w:u w:val="single"/>
        </w:rPr>
        <w:t> of July “culture war” speech at Mount Rushmore and elsewhere has pledged to “be a law-and-order president” and uphold the nation’s heritage. The president’s Twitter profile features a photo of him posing with a group of policemen in front of Air Force One.</w:t>
      </w:r>
    </w:p>
    <w:p w14:paraId="441A6284" w14:textId="77777777" w:rsidR="00324E8F" w:rsidRPr="00324E8F" w:rsidRDefault="00B27D0D" w:rsidP="00B27D0D">
      <w:pPr>
        <w:rPr>
          <w:color w:val="000000" w:themeColor="text1"/>
          <w:sz w:val="24"/>
          <w:u w:val="single"/>
        </w:rPr>
      </w:pPr>
      <w:r w:rsidRPr="00324E8F">
        <w:rPr>
          <w:color w:val="000000" w:themeColor="text1"/>
          <w:sz w:val="24"/>
          <w:u w:val="single"/>
        </w:rPr>
        <w:t>Vice President Mike Pence continued the theme Thursday by headlining a “back the blue” campaign rally at a lodge of the Fraternal Order of Police in Philadelphia. Pence argued that Biden would cut funding for police if elected in November. He slammed the Minneapolis City Council for defunding its police department and New York City Mayor Bill de Blasio for his cuts to law enforcement.</w:t>
      </w:r>
    </w:p>
    <w:p w14:paraId="5E1BCDC5" w14:textId="249A0765" w:rsidR="00B27D0D" w:rsidRPr="00324E8F" w:rsidRDefault="00B27D0D" w:rsidP="00B27D0D">
      <w:pPr>
        <w:rPr>
          <w:color w:val="000000" w:themeColor="text1"/>
          <w:sz w:val="24"/>
        </w:rPr>
      </w:pPr>
      <w:r w:rsidRPr="00324E8F">
        <w:rPr>
          <w:color w:val="000000" w:themeColor="text1"/>
          <w:sz w:val="24"/>
        </w:rPr>
        <w:t>“I want you to hear this directly from me,” he said. “Under this president, and this administration, we’re not going to defund the police. Not now, not ever.”</w:t>
      </w:r>
    </w:p>
    <w:p w14:paraId="6BB1F3AD" w14:textId="77777777" w:rsidR="00B27D0D" w:rsidRPr="00324E8F" w:rsidRDefault="00B27D0D" w:rsidP="00B27D0D">
      <w:pPr>
        <w:rPr>
          <w:color w:val="000000" w:themeColor="text1"/>
          <w:sz w:val="24"/>
          <w:u w:val="single"/>
        </w:rPr>
      </w:pPr>
      <w:r w:rsidRPr="00324E8F">
        <w:rPr>
          <w:color w:val="000000" w:themeColor="text1"/>
          <w:sz w:val="24"/>
          <w:u w:val="single"/>
        </w:rPr>
        <w:t>The Trump campaign has been running an ad depicting Black Lives Matter protesters as dangerous anarchists, planning to “unleash a wave of violent crime in our cities” and “chaos in our streets.” It depicted Joe Biden as “kneeling to the Left,” and predicted he would fail “to stand up to the radical leftists fighting to defund and abolish the police.”</w:t>
      </w:r>
    </w:p>
    <w:p w14:paraId="24DE3061" w14:textId="77777777" w:rsidR="00B27D0D" w:rsidRPr="00324E8F" w:rsidRDefault="00B27D0D" w:rsidP="00B27D0D">
      <w:pPr>
        <w:rPr>
          <w:color w:val="000000" w:themeColor="text1"/>
          <w:sz w:val="24"/>
          <w:u w:val="single"/>
        </w:rPr>
      </w:pPr>
      <w:r w:rsidRPr="00324E8F">
        <w:rPr>
          <w:color w:val="000000" w:themeColor="text1"/>
          <w:sz w:val="24"/>
          <w:u w:val="single"/>
        </w:rPr>
        <w:t>Democrats and several media outlets have labeled Trump’s ads purposefully misleading and say the president’s campaign is distorting Biden’s position on cutting police funding. They are pushing back hard because they believe Trump’s law-and-order messaging could be very powerful in the months leading up to November, especially among suburban women and independents.</w:t>
      </w:r>
    </w:p>
    <w:p w14:paraId="5F5008AA" w14:textId="77777777" w:rsidR="00324E8F" w:rsidRPr="00324E8F" w:rsidRDefault="00B27D0D" w:rsidP="00B27D0D">
      <w:pPr>
        <w:rPr>
          <w:color w:val="000000" w:themeColor="text1"/>
          <w:sz w:val="24"/>
          <w:u w:val="single"/>
        </w:rPr>
      </w:pPr>
      <w:r w:rsidRPr="00324E8F">
        <w:rPr>
          <w:color w:val="000000" w:themeColor="text1"/>
          <w:sz w:val="24"/>
          <w:u w:val="single"/>
        </w:rPr>
        <w:t>Even though polls show Trump and several GOP Senate incumbents are running behind in key states and races, Democratic strategists are worried that the national defund-the-police movement and the national “cancel culture” push is an overreach that could hurt them in swing and red-leaning states this fall.</w:t>
      </w:r>
    </w:p>
    <w:p w14:paraId="4FF77F2E" w14:textId="43423DF7" w:rsidR="00B27D0D" w:rsidRPr="00324E8F" w:rsidRDefault="00B27D0D" w:rsidP="00B27D0D">
      <w:pPr>
        <w:rPr>
          <w:color w:val="000000" w:themeColor="text1"/>
          <w:sz w:val="24"/>
          <w:u w:val="single"/>
        </w:rPr>
      </w:pPr>
      <w:r w:rsidRPr="00324E8F">
        <w:rPr>
          <w:color w:val="000000" w:themeColor="text1"/>
          <w:sz w:val="24"/>
          <w:u w:val="single"/>
        </w:rPr>
        <w:t>A new Pew Research Center </w:t>
      </w:r>
      <w:hyperlink r:id="rId794" w:history="1">
        <w:r w:rsidRPr="00324E8F">
          <w:rPr>
            <w:rStyle w:val="Hyperlink"/>
            <w:color w:val="000000" w:themeColor="text1"/>
            <w:sz w:val="24"/>
            <w:u w:val="single"/>
          </w:rPr>
          <w:t>national poll</w:t>
        </w:r>
      </w:hyperlink>
      <w:r w:rsidRPr="00324E8F">
        <w:rPr>
          <w:color w:val="000000" w:themeColor="text1"/>
          <w:sz w:val="24"/>
          <w:u w:val="single"/>
        </w:rPr>
        <w:t>, conducted June 16-22 and released this week, found that 73% of respondents thought local police funding should stay about the same or be increased, while 42% of African Americans and 21% of whites favored cutting it.</w:t>
      </w:r>
    </w:p>
    <w:p w14:paraId="64D6E1D9" w14:textId="77777777" w:rsidR="00B27D0D" w:rsidRPr="00324E8F" w:rsidRDefault="00B27D0D" w:rsidP="00B27D0D">
      <w:pPr>
        <w:rPr>
          <w:color w:val="000000" w:themeColor="text1"/>
          <w:sz w:val="24"/>
          <w:u w:val="single"/>
        </w:rPr>
      </w:pPr>
      <w:r w:rsidRPr="00324E8F">
        <w:rPr>
          <w:color w:val="000000" w:themeColor="text1"/>
          <w:sz w:val="24"/>
        </w:rPr>
        <w:t xml:space="preserve">Still, the poll uncovered some shifting feelings on police – that opinions of law enforcement officials are less favorable today than they were in a similar poll Pew conducted four years ago. </w:t>
      </w:r>
      <w:r w:rsidRPr="00324E8F">
        <w:rPr>
          <w:color w:val="000000" w:themeColor="text1"/>
          <w:sz w:val="24"/>
          <w:u w:val="single"/>
        </w:rPr>
        <w:t>Some 58% said they believe the police do a “good” to “excellent” job of protecting the public from crime, slightly down from the 62% who answered that way in Pew’s 2016 survey. Additionally, two-thirds (66%) of those polled rejected the notion of “qualified immunity,” that individual officers should be shielded from lawsuits unless they commit clear violations of the law.</w:t>
      </w:r>
    </w:p>
    <w:p w14:paraId="22A32F61" w14:textId="77777777" w:rsidR="00B27D0D" w:rsidRPr="00324E8F" w:rsidRDefault="00B27D0D" w:rsidP="00B27D0D">
      <w:pPr>
        <w:rPr>
          <w:color w:val="000000" w:themeColor="text1"/>
          <w:sz w:val="24"/>
        </w:rPr>
      </w:pPr>
      <w:r w:rsidRPr="00324E8F">
        <w:rPr>
          <w:color w:val="000000" w:themeColor="text1"/>
          <w:sz w:val="24"/>
        </w:rPr>
        <w:t>Greenfield is hardly alone in trying to side-step the defund-the-police movement while advocating more realistic responses to concerns about police brutality and racial inequality. The strong majority opposition to the defunding movement is forcing the two Senate Democrats in the toughest re-election contests to openly denounce it.</w:t>
      </w:r>
    </w:p>
    <w:p w14:paraId="695D6524" w14:textId="77777777" w:rsidR="00B27D0D" w:rsidRPr="00324E8F" w:rsidRDefault="00B27D0D" w:rsidP="00B27D0D">
      <w:pPr>
        <w:rPr>
          <w:color w:val="000000" w:themeColor="text1"/>
          <w:sz w:val="24"/>
        </w:rPr>
      </w:pPr>
      <w:r w:rsidRPr="00324E8F">
        <w:rPr>
          <w:color w:val="000000" w:themeColor="text1"/>
          <w:sz w:val="24"/>
        </w:rPr>
        <w:t>“I do not support defunding the police,” said Sen. Gary Peters, a Michigan Democrat facing off against GOP combat veteran John James, when first asked about his position on the issue in early June. “The police departments are out there protecting citizens, and the overwhelming majority of law enforcement and police are protecting citizens.”</w:t>
      </w:r>
    </w:p>
    <w:p w14:paraId="3EFE0C2A" w14:textId="77777777" w:rsidR="00B27D0D" w:rsidRPr="00324E8F" w:rsidRDefault="00B27D0D" w:rsidP="00B27D0D">
      <w:pPr>
        <w:rPr>
          <w:color w:val="000000" w:themeColor="text1"/>
          <w:sz w:val="24"/>
        </w:rPr>
      </w:pPr>
      <w:r w:rsidRPr="00324E8F">
        <w:rPr>
          <w:color w:val="000000" w:themeColor="text1"/>
          <w:sz w:val="24"/>
        </w:rPr>
        <w:t>Sen. Doug Jones, an Alabama Democrat considered the most vulnerable Democrat this cycle, said, “I don’t think that’s a good idea. Defunding and disbanding is not something I would ever, ever support.”</w:t>
      </w:r>
    </w:p>
    <w:p w14:paraId="11251473" w14:textId="77777777" w:rsidR="00324E8F" w:rsidRPr="00324E8F" w:rsidRDefault="00B27D0D" w:rsidP="00B27D0D">
      <w:pPr>
        <w:rPr>
          <w:color w:val="000000" w:themeColor="text1"/>
          <w:sz w:val="24"/>
        </w:rPr>
      </w:pPr>
      <w:r w:rsidRPr="00324E8F">
        <w:rPr>
          <w:color w:val="000000" w:themeColor="text1"/>
          <w:sz w:val="24"/>
        </w:rPr>
        <w:t>With the issue hardly fading away in recent weeks, as Black Lives Matter protests continue coast-to-coast, in early July Peters hosted an online forum on racial justice and was joined by the Michigan NAACP and former U.S. attorney general Eric Holder.</w:t>
      </w:r>
    </w:p>
    <w:p w14:paraId="425D5C2A" w14:textId="1C695D18" w:rsidR="00B27D0D" w:rsidRPr="00324E8F" w:rsidRDefault="00B27D0D" w:rsidP="00B27D0D">
      <w:pPr>
        <w:rPr>
          <w:color w:val="000000" w:themeColor="text1"/>
          <w:sz w:val="24"/>
        </w:rPr>
      </w:pPr>
      <w:r w:rsidRPr="00324E8F">
        <w:rPr>
          <w:color w:val="000000" w:themeColor="text1"/>
          <w:sz w:val="24"/>
        </w:rPr>
        <w:t>Peters said police reform is part of a “long list of issues” needed to address racial inequalities and incidents of police brutality. While stopping short of cutting funds to law enforcement, he said more accountability is needed for officers and police departments, including a way to keep track of officers with bad records so they can’t simply move and join another department.</w:t>
      </w:r>
    </w:p>
    <w:p w14:paraId="12A59FA3" w14:textId="77777777" w:rsidR="00B27D0D" w:rsidRPr="00324E8F" w:rsidRDefault="00B27D0D" w:rsidP="00B27D0D">
      <w:pPr>
        <w:rPr>
          <w:color w:val="000000" w:themeColor="text1"/>
          <w:sz w:val="24"/>
        </w:rPr>
      </w:pPr>
      <w:r w:rsidRPr="00324E8F">
        <w:rPr>
          <w:color w:val="000000" w:themeColor="text1"/>
          <w:sz w:val="24"/>
        </w:rPr>
        <w:t>Peters also blasted Senate Republicans for failing to get a police reform bill passed in late June, although Peters had joined Senate Democrats in blocking discussion of the measure, sponsored by Sen. Tim Scott of South Carolina, the only black Republican in the Senate.</w:t>
      </w:r>
    </w:p>
    <w:p w14:paraId="76E9E4A9" w14:textId="77777777" w:rsidR="00B27D0D" w:rsidRPr="00324E8F" w:rsidRDefault="00B27D0D" w:rsidP="00B27D0D">
      <w:pPr>
        <w:rPr>
          <w:color w:val="000000" w:themeColor="text1"/>
          <w:sz w:val="24"/>
        </w:rPr>
      </w:pPr>
      <w:r w:rsidRPr="00324E8F">
        <w:rPr>
          <w:color w:val="000000" w:themeColor="text1"/>
          <w:sz w:val="24"/>
        </w:rPr>
        <w:t>John James, a West Point graduate and African American business owner who is challenging Peters, labeled Peters’ stance a “PR stunt.”</w:t>
      </w:r>
    </w:p>
    <w:p w14:paraId="2825F83A" w14:textId="77777777" w:rsidR="00324E8F" w:rsidRPr="00324E8F" w:rsidRDefault="00B27D0D" w:rsidP="00B27D0D">
      <w:pPr>
        <w:rPr>
          <w:color w:val="000000" w:themeColor="text1"/>
          <w:sz w:val="24"/>
        </w:rPr>
      </w:pPr>
      <w:r w:rsidRPr="00324E8F">
        <w:rPr>
          <w:color w:val="000000" w:themeColor="text1"/>
          <w:sz w:val="24"/>
        </w:rPr>
        <w:t>“Gary Peters doesn’t speak for black people. We speak for ourselves,” the Republican candidate told a Michigan news outlet.</w:t>
      </w:r>
    </w:p>
    <w:p w14:paraId="50346080" w14:textId="568E3221" w:rsidR="00B27D0D" w:rsidRPr="00324E8F" w:rsidRDefault="00B27D0D" w:rsidP="00B27D0D">
      <w:pPr>
        <w:rPr>
          <w:color w:val="000000" w:themeColor="text1"/>
          <w:sz w:val="24"/>
        </w:rPr>
      </w:pPr>
      <w:r w:rsidRPr="00324E8F">
        <w:rPr>
          <w:color w:val="000000" w:themeColor="text1"/>
          <w:sz w:val="24"/>
        </w:rPr>
        <w:t>James is attracting national GOP donors, outraising Peters for the fourth straight fundraising quarter while edging closer to him in the polls. A CNBC/Change Research survey, released July 1, found Peters ahead by 7 points, 49% to 42%. It’s James’ second attempt to topple a sitting Democratic senator. James fell 6 points short of defeating Sen. Debbie Stabenow in 2018.</w:t>
      </w:r>
    </w:p>
    <w:p w14:paraId="0466E891" w14:textId="77777777" w:rsidR="00B27D0D" w:rsidRPr="00324E8F" w:rsidRDefault="00B27D0D" w:rsidP="00B27D0D">
      <w:pPr>
        <w:rPr>
          <w:color w:val="000000" w:themeColor="text1"/>
          <w:sz w:val="24"/>
        </w:rPr>
      </w:pPr>
      <w:r w:rsidRPr="00324E8F">
        <w:rPr>
          <w:color w:val="000000" w:themeColor="text1"/>
          <w:sz w:val="24"/>
        </w:rPr>
        <w:t>Several other Democratic challengers in close swing-state Senate contests also have rejected the defund-the-police movement while supporting nuanced reforms.</w:t>
      </w:r>
    </w:p>
    <w:p w14:paraId="381950D4" w14:textId="77777777" w:rsidR="00324E8F" w:rsidRPr="00324E8F" w:rsidRDefault="00B27D0D" w:rsidP="00B27D0D">
      <w:pPr>
        <w:rPr>
          <w:color w:val="000000" w:themeColor="text1"/>
          <w:sz w:val="24"/>
        </w:rPr>
      </w:pPr>
      <w:r w:rsidRPr="00324E8F">
        <w:rPr>
          <w:color w:val="000000" w:themeColor="text1"/>
          <w:sz w:val="24"/>
        </w:rPr>
        <w:t>“This is not the approach we need,” Mark Kelly, a former NASA astronaut challenging GOP Sen. Martha McSally in Arizona, </w:t>
      </w:r>
      <w:hyperlink r:id="rId795" w:history="1">
        <w:r w:rsidRPr="00324E8F">
          <w:rPr>
            <w:rStyle w:val="Hyperlink"/>
            <w:color w:val="000000" w:themeColor="text1"/>
            <w:sz w:val="24"/>
          </w:rPr>
          <w:t>said i</w:t>
        </w:r>
      </w:hyperlink>
      <w:r w:rsidRPr="00324E8F">
        <w:rPr>
          <w:color w:val="000000" w:themeColor="text1"/>
          <w:sz w:val="24"/>
        </w:rPr>
        <w:t>n mid-June.</w:t>
      </w:r>
    </w:p>
    <w:p w14:paraId="64B3C927" w14:textId="53B0938C" w:rsidR="00324E8F" w:rsidRPr="00324E8F" w:rsidRDefault="00B27D0D" w:rsidP="00B27D0D">
      <w:pPr>
        <w:rPr>
          <w:color w:val="000000" w:themeColor="text1"/>
          <w:sz w:val="24"/>
        </w:rPr>
      </w:pPr>
      <w:r w:rsidRPr="00324E8F">
        <w:rPr>
          <w:color w:val="000000" w:themeColor="text1"/>
          <w:sz w:val="24"/>
        </w:rPr>
        <w:t>“We have some deep systemic issues here with racism in the country, and we’ve got to demand accountability,” said Kelly, the son of two police officers. “There needs to be a justice system that doesn’t discriminate against anyone because of their race, but I do not agree that we should defund the police.”</w:t>
      </w:r>
    </w:p>
    <w:p w14:paraId="6F4DADE8" w14:textId="51773186" w:rsidR="00B27D0D" w:rsidRPr="00324E8F" w:rsidRDefault="00B27D0D" w:rsidP="00B27D0D">
      <w:pPr>
        <w:rPr>
          <w:color w:val="000000" w:themeColor="text1"/>
          <w:sz w:val="24"/>
        </w:rPr>
      </w:pPr>
      <w:r w:rsidRPr="00324E8F">
        <w:rPr>
          <w:color w:val="000000" w:themeColor="text1"/>
          <w:sz w:val="24"/>
        </w:rPr>
        <w:t>Kelly listed the adoption of body cameras for all police, along with the need for more transparency and independent oversight, as well as employing de-escalation techniques.</w:t>
      </w:r>
    </w:p>
    <w:p w14:paraId="121584D6" w14:textId="77777777" w:rsidR="00B27D0D" w:rsidRPr="00324E8F" w:rsidRDefault="00B27D0D" w:rsidP="00B27D0D">
      <w:pPr>
        <w:rPr>
          <w:color w:val="000000" w:themeColor="text1"/>
          <w:sz w:val="24"/>
        </w:rPr>
      </w:pPr>
      <w:r w:rsidRPr="00324E8F">
        <w:rPr>
          <w:color w:val="000000" w:themeColor="text1"/>
          <w:sz w:val="24"/>
        </w:rPr>
        <w:t>“There’s a lot that can be done here. It should have been done decades ago,” Kelly said.</w:t>
      </w:r>
    </w:p>
    <w:p w14:paraId="5E95BA6A" w14:textId="77777777" w:rsidR="00B27D0D" w:rsidRPr="00324E8F" w:rsidRDefault="00B27D0D" w:rsidP="00B27D0D">
      <w:pPr>
        <w:rPr>
          <w:color w:val="000000" w:themeColor="text1"/>
          <w:sz w:val="24"/>
        </w:rPr>
      </w:pPr>
      <w:r w:rsidRPr="00324E8F">
        <w:rPr>
          <w:color w:val="000000" w:themeColor="text1"/>
          <w:sz w:val="24"/>
        </w:rPr>
        <w:t>Cal Cunningham, the Democratic challenger leading North Carolina GOP Sen. Thom Tillis by 10 points in a recent CNBC poll, in </w:t>
      </w:r>
      <w:hyperlink r:id="rId796" w:history="1">
        <w:r w:rsidRPr="00324E8F">
          <w:rPr>
            <w:rStyle w:val="Hyperlink"/>
            <w:color w:val="000000" w:themeColor="text1"/>
            <w:sz w:val="24"/>
          </w:rPr>
          <w:t>mid-June said</w:t>
        </w:r>
      </w:hyperlink>
      <w:r w:rsidRPr="00324E8F">
        <w:rPr>
          <w:color w:val="000000" w:themeColor="text1"/>
          <w:sz w:val="24"/>
        </w:rPr>
        <w:t>, “Twenty-first century policing reform will require increased investment in law enforcement, not defunding it.”</w:t>
      </w:r>
    </w:p>
    <w:p w14:paraId="311D68F3" w14:textId="77777777" w:rsidR="00B27D0D" w:rsidRPr="00324E8F" w:rsidRDefault="00B27D0D" w:rsidP="00B27D0D">
      <w:pPr>
        <w:rPr>
          <w:color w:val="000000" w:themeColor="text1"/>
          <w:sz w:val="24"/>
          <w:u w:val="single"/>
        </w:rPr>
      </w:pPr>
      <w:r w:rsidRPr="00324E8F">
        <w:rPr>
          <w:color w:val="000000" w:themeColor="text1"/>
          <w:sz w:val="24"/>
          <w:u w:val="single"/>
        </w:rPr>
        <w:t>Days earlier, Tillis tweeted that “defunding law enforcement is irresponsible, would make our communities less safe and is void of common sense.”</w:t>
      </w:r>
    </w:p>
    <w:p w14:paraId="05D53896" w14:textId="77777777" w:rsidR="00324E8F" w:rsidRPr="00324E8F" w:rsidRDefault="00B27D0D" w:rsidP="00B27D0D">
      <w:pPr>
        <w:rPr>
          <w:color w:val="000000" w:themeColor="text1"/>
          <w:sz w:val="24"/>
          <w:u w:val="single"/>
        </w:rPr>
      </w:pPr>
      <w:r w:rsidRPr="00324E8F">
        <w:rPr>
          <w:color w:val="000000" w:themeColor="text1"/>
          <w:sz w:val="24"/>
          <w:u w:val="single"/>
        </w:rPr>
        <w:t>“Anyone afraid of saying that is simply unfit to lead,” he concluded.</w:t>
      </w:r>
    </w:p>
    <w:p w14:paraId="25BA9CF1" w14:textId="3E3EAF3B" w:rsidR="00B27D0D" w:rsidRPr="00324E8F" w:rsidRDefault="00B27D0D" w:rsidP="00B27D0D">
      <w:pPr>
        <w:pStyle w:val="Heading3"/>
        <w:rPr>
          <w:rFonts w:cs="Times New Roman"/>
        </w:rPr>
      </w:pPr>
      <w:bookmarkStart w:id="177" w:name="_Toc45869014"/>
      <w:r w:rsidRPr="00324E8F">
        <w:rPr>
          <w:rFonts w:cs="Times New Roman"/>
        </w:rPr>
        <w:t>Defunding Police Popular with Dems</w:t>
      </w:r>
      <w:bookmarkEnd w:id="177"/>
    </w:p>
    <w:p w14:paraId="03238353" w14:textId="77777777" w:rsidR="00B27D0D" w:rsidRPr="00324E8F" w:rsidRDefault="00B27D0D" w:rsidP="00B27D0D">
      <w:pPr>
        <w:pStyle w:val="Heading4"/>
        <w:rPr>
          <w:rFonts w:cs="Times New Roman"/>
        </w:rPr>
      </w:pPr>
      <w:r w:rsidRPr="00324E8F">
        <w:rPr>
          <w:rFonts w:cs="Times New Roman"/>
        </w:rPr>
        <w:t>Democrats support the Defund the Police movement whereas Republicans strongly oppose it</w:t>
      </w:r>
    </w:p>
    <w:p w14:paraId="0471BC5B" w14:textId="77777777" w:rsidR="00B27D0D" w:rsidRPr="00324E8F" w:rsidRDefault="00B27D0D" w:rsidP="00B27D0D">
      <w:r w:rsidRPr="00324E8F">
        <w:rPr>
          <w:rStyle w:val="Style13ptBold"/>
        </w:rPr>
        <w:t>Rakich, FiveThrityEight Election Analyst, 2020</w:t>
      </w:r>
      <w:r w:rsidRPr="00324E8F">
        <w:t xml:space="preserve"> (Nathaniel, 6/19/2020, FiveThirtyEight, “How Americans Feel About ‘Defunding The Police,’” </w:t>
      </w:r>
      <w:hyperlink r:id="rId797" w:history="1">
        <w:r w:rsidRPr="00324E8F">
          <w:rPr>
            <w:rStyle w:val="Hyperlink"/>
          </w:rPr>
          <w:t>https://fivethirtyeight.com/features/americans-like-the-ideas-behind-defunding-the-police-more-than-the-slogan-itself/</w:t>
        </w:r>
      </w:hyperlink>
      <w:r w:rsidRPr="00324E8F">
        <w:t>, Accessed 7/15/2020, MM)</w:t>
      </w:r>
    </w:p>
    <w:p w14:paraId="1A53A131" w14:textId="77777777" w:rsidR="00B27D0D" w:rsidRPr="00324E8F" w:rsidRDefault="00B27D0D" w:rsidP="00B27D0D">
      <w:r w:rsidRPr="00324E8F">
        <w:t xml:space="preserve">Similarly, </w:t>
      </w:r>
      <w:r w:rsidRPr="00324E8F">
        <w:rPr>
          <w:rStyle w:val="StyleUnderline"/>
        </w:rPr>
        <w:t>in</w:t>
      </w:r>
      <w:r w:rsidRPr="00324E8F">
        <w:t xml:space="preserve"> the three po</w:t>
      </w:r>
      <w:r w:rsidRPr="00324E8F">
        <w:rPr>
          <w:rStyle w:val="StyleUnderline"/>
        </w:rPr>
        <w:t>lls with breakdowns by party, Democrats on average supported the “defund the police” movement 50 percent to 34 percent, and Republicans on average opposed it 84 percent to 11 percent.</w:t>
      </w:r>
      <w:r w:rsidRPr="00324E8F">
        <w:t xml:space="preserve"> Granted, only about a quarter of Democrats “strongly” supported it, per Morning Consult/Politico and Reuters/Ipsos, but </w:t>
      </w:r>
      <w:r w:rsidRPr="00324E8F">
        <w:rPr>
          <w:rStyle w:val="StyleUnderline"/>
        </w:rPr>
        <w:t>three-quarters of Republicans “strongly” opposed it.</w:t>
      </w:r>
    </w:p>
    <w:p w14:paraId="155B8CC4" w14:textId="77777777" w:rsidR="00B27D0D" w:rsidRPr="00324E8F" w:rsidRDefault="00B27D0D" w:rsidP="00B27D0D">
      <w:r w:rsidRPr="00324E8F">
        <w:t>However, “</w:t>
      </w:r>
      <w:r w:rsidRPr="00324E8F">
        <w:rPr>
          <w:rStyle w:val="StyleUnderline"/>
        </w:rPr>
        <w:t>defund the police</w:t>
      </w:r>
      <w:r w:rsidRPr="00324E8F">
        <w:t xml:space="preserve">” </w:t>
      </w:r>
      <w:r w:rsidRPr="00324E8F">
        <w:rPr>
          <w:rStyle w:val="StyleUnderline"/>
        </w:rPr>
        <w:t>is also a simplistic slogan, and the poll results above do not capture public opinion on the movement’s more concrete policy goals</w:t>
      </w:r>
      <w:r w:rsidRPr="00324E8F">
        <w:t xml:space="preserve">. Specifically, defunding the police is only half of its goal; </w:t>
      </w:r>
      <w:r w:rsidRPr="00324E8F">
        <w:rPr>
          <w:rStyle w:val="StyleUnderline"/>
        </w:rPr>
        <w:t>activists also want to reallocate the money spent on policing to other parts of the social safety net</w:t>
      </w:r>
      <w:r w:rsidRPr="00324E8F">
        <w:t xml:space="preserve">. Indeed, in those very same polls, some of these </w:t>
      </w:r>
      <w:r w:rsidRPr="00324E8F">
        <w:rPr>
          <w:rStyle w:val="StyleUnderline"/>
        </w:rPr>
        <w:t>policy ideas enjoy far more backing among the American public than the slogan does — though the level of support does vary pretty widely depending on the details of the proposal.</w:t>
      </w:r>
    </w:p>
    <w:p w14:paraId="7433F9BA" w14:textId="77777777" w:rsidR="00B27D0D" w:rsidRPr="00324E8F" w:rsidRDefault="00B27D0D" w:rsidP="00B27D0D">
      <w:pPr>
        <w:rPr>
          <w:rStyle w:val="StyleUnderline"/>
        </w:rPr>
      </w:pPr>
      <w:r w:rsidRPr="00324E8F">
        <w:t xml:space="preserve">For instance, </w:t>
      </w:r>
      <w:r w:rsidRPr="00324E8F">
        <w:rPr>
          <w:rStyle w:val="StyleUnderline"/>
        </w:rPr>
        <w:t>when Reuters/Ipsos queried people about “proposals to move some money currently going to police budgets into better officer training, local programs for homelessness, mental health assistance, and domestic violence,”</w:t>
      </w:r>
      <w:r w:rsidRPr="00324E8F">
        <w:t xml:space="preserve"> a whopping 76 percent of people who were familiar with those proposals supported them, with only 22 percent opposed. </w:t>
      </w:r>
      <w:r w:rsidRPr="00324E8F">
        <w:rPr>
          <w:rStyle w:val="StyleUnderline"/>
        </w:rPr>
        <w:t>Democrats and independents supported these proposals in huge numbers while Republicans were split, 51 percent in favor to 47 percent opposed.</w:t>
      </w:r>
    </w:p>
    <w:p w14:paraId="090057D0" w14:textId="77777777" w:rsidR="00B27D0D" w:rsidRPr="00324E8F" w:rsidRDefault="00B27D0D" w:rsidP="00B27D0D">
      <w:pPr>
        <w:rPr>
          <w:rStyle w:val="StyleUnderline"/>
        </w:rPr>
      </w:pPr>
    </w:p>
    <w:p w14:paraId="44D87AFC" w14:textId="77777777" w:rsidR="00324E8F" w:rsidRPr="00324E8F" w:rsidRDefault="00B27D0D" w:rsidP="00B27D0D">
      <w:pPr>
        <w:pStyle w:val="Heading3"/>
        <w:rPr>
          <w:rFonts w:cs="Times New Roman"/>
        </w:rPr>
      </w:pPr>
      <w:bookmarkStart w:id="178" w:name="_Toc45869015"/>
      <w:r w:rsidRPr="00324E8F">
        <w:rPr>
          <w:rFonts w:cs="Times New Roman"/>
        </w:rPr>
        <w:t xml:space="preserve">Policing – Biden is the </w:t>
      </w:r>
      <w:r w:rsidR="00A56D5D" w:rsidRPr="00324E8F">
        <w:rPr>
          <w:rFonts w:cs="Times New Roman"/>
        </w:rPr>
        <w:t>L</w:t>
      </w:r>
      <w:r w:rsidRPr="00324E8F">
        <w:rPr>
          <w:rFonts w:cs="Times New Roman"/>
        </w:rPr>
        <w:t xml:space="preserve">eft’s </w:t>
      </w:r>
      <w:r w:rsidR="00A56D5D" w:rsidRPr="00324E8F">
        <w:rPr>
          <w:rFonts w:cs="Times New Roman"/>
        </w:rPr>
        <w:t>P</w:t>
      </w:r>
      <w:r w:rsidRPr="00324E8F">
        <w:rPr>
          <w:rFonts w:cs="Times New Roman"/>
        </w:rPr>
        <w:t>uppet</w:t>
      </w:r>
      <w:bookmarkEnd w:id="178"/>
    </w:p>
    <w:p w14:paraId="358C7AD8" w14:textId="7132CC67" w:rsidR="00B27D0D" w:rsidRPr="00324E8F" w:rsidRDefault="00B27D0D" w:rsidP="00A56D5D">
      <w:pPr>
        <w:pStyle w:val="Heading4"/>
        <w:rPr>
          <w:rFonts w:cs="Times New Roman"/>
        </w:rPr>
      </w:pPr>
      <w:r w:rsidRPr="00324E8F">
        <w:rPr>
          <w:rFonts w:cs="Times New Roman"/>
        </w:rPr>
        <w:t>Biden is the left’s puppet – once he’s in office they’ll use him to pass their agenda of defunding the police</w:t>
      </w:r>
    </w:p>
    <w:p w14:paraId="6951789F" w14:textId="77777777" w:rsidR="00B27D0D" w:rsidRPr="00324E8F" w:rsidRDefault="00B27D0D" w:rsidP="00B27D0D">
      <w:pPr>
        <w:rPr>
          <w:rStyle w:val="Style13ptBold"/>
        </w:rPr>
      </w:pPr>
      <w:r w:rsidRPr="00324E8F">
        <w:rPr>
          <w:rStyle w:val="Style13ptBold"/>
        </w:rPr>
        <w:t>Kass, Chicago Tribune Editorial Board member, 20</w:t>
      </w:r>
    </w:p>
    <w:p w14:paraId="758D68E4" w14:textId="77777777" w:rsidR="00B27D0D" w:rsidRPr="00324E8F" w:rsidRDefault="00B27D0D" w:rsidP="00B27D0D">
      <w:r w:rsidRPr="00324E8F">
        <w:t xml:space="preserve">[John Kass, 7-15-2020, "Could President Joe Biden Hold Back the Left?," NBC News, </w:t>
      </w:r>
      <w:hyperlink r:id="rId798" w:history="1">
        <w:r w:rsidRPr="00324E8F">
          <w:rPr>
            <w:rStyle w:val="Hyperlink"/>
          </w:rPr>
          <w:t>https://www.realclearpolitics.com/articles/2020/07/15/could_president_joe_biden_hold_back_the_left_143718.html</w:t>
        </w:r>
      </w:hyperlink>
      <w:r w:rsidRPr="00324E8F">
        <w:t>, accessed 7-15-20, LH]</w:t>
      </w:r>
    </w:p>
    <w:p w14:paraId="4CFDD9B4" w14:textId="77777777" w:rsidR="00B27D0D" w:rsidRPr="00324E8F" w:rsidRDefault="00B27D0D" w:rsidP="00B27D0D">
      <w:r w:rsidRPr="00324E8F">
        <w:t>He comes off like an elderly uncle on a TV sitcom -- all white teeth and soft sweaters -- genially rising out of his leather recliner to put an end to all this malarkey once and for all.</w:t>
      </w:r>
    </w:p>
    <w:p w14:paraId="4195B75E" w14:textId="77777777" w:rsidR="00B27D0D" w:rsidRPr="00324E8F" w:rsidRDefault="00B27D0D" w:rsidP="00B27D0D">
      <w:r w:rsidRPr="00324E8F">
        <w:t>And President Donald Trump? He's the loudmouthed barbarian who was elected to kick the Washington political establishment in the private parts, hard. And he'll keep tweeting his crazy, often insensitive, and incendiary tweets and kicking until his foot falls off. And the establishment is kicking him back, harder.</w:t>
      </w:r>
    </w:p>
    <w:p w14:paraId="27A856FC" w14:textId="77777777" w:rsidR="00B27D0D" w:rsidRPr="00324E8F" w:rsidRDefault="00B27D0D" w:rsidP="00B27D0D">
      <w:r w:rsidRPr="00324E8F">
        <w:t>"When people show you who they are, believe them the first time," said Maya Angelou.</w:t>
      </w:r>
    </w:p>
    <w:p w14:paraId="001DC01E" w14:textId="77777777" w:rsidR="00B27D0D" w:rsidRPr="00324E8F" w:rsidRDefault="00B27D0D" w:rsidP="00B27D0D">
      <w:pPr>
        <w:rPr>
          <w:rStyle w:val="StyleUnderline"/>
        </w:rPr>
      </w:pPr>
      <w:r w:rsidRPr="00324E8F">
        <w:rPr>
          <w:rStyle w:val="StyleUnderline"/>
        </w:rPr>
        <w:t>Biden wants to show us that he is Captain Nice, the anti-Trump,</w:t>
      </w:r>
      <w:r w:rsidRPr="00324E8F">
        <w:t xml:space="preserve"> the old guy who loves ice cream, and tells his stories about his lifeguard heroics and those hairy legs of his that turn blond in the sun. </w:t>
      </w:r>
      <w:r w:rsidRPr="00324E8F">
        <w:rPr>
          <w:rStyle w:val="StyleUnderline"/>
        </w:rPr>
        <w:t>He doesn't appear threatening when reaching out to those all-important suburban women voters, with their hate-has-no-home-here signs that they hope will ward off the cancel culture when it comes for their husbands and children.</w:t>
      </w:r>
    </w:p>
    <w:p w14:paraId="105FE5B7" w14:textId="77777777" w:rsidR="00B27D0D" w:rsidRPr="00324E8F" w:rsidRDefault="00B27D0D" w:rsidP="00B27D0D">
      <w:r w:rsidRPr="00324E8F">
        <w:rPr>
          <w:rStyle w:val="StyleUnderline"/>
        </w:rPr>
        <w:t>Biden offers them peace, even as he bobs to the hard left like a cork adrift upon the sea of (Alexandria Ocasio) Cortez.</w:t>
      </w:r>
      <w:r w:rsidRPr="00324E8F">
        <w:t xml:space="preserve"> Yet this is his campaign's implicit promise to America:</w:t>
      </w:r>
    </w:p>
    <w:p w14:paraId="49FC5467" w14:textId="77777777" w:rsidR="00B27D0D" w:rsidRPr="00324E8F" w:rsidRDefault="00B27D0D" w:rsidP="00B27D0D">
      <w:r w:rsidRPr="00324E8F">
        <w:rPr>
          <w:rStyle w:val="StyleUnderline"/>
        </w:rPr>
        <w:t>Just elect Biden president and allow Democrats to control the House and rule the Senate, and we'll all go back to normal</w:t>
      </w:r>
      <w:r w:rsidRPr="00324E8F">
        <w:t>, whatever that was, to pre-Trump time. The deal is that if Biden is elected, perhaps the mindless mobs will relent and won't tear down American history, defacing Lincoln, toppling Jefferson, Grant and abolitionists. To be clear, I do not support Confederate statues in places or honor. They belong in museums. But canceling George Washington?</w:t>
      </w:r>
    </w:p>
    <w:p w14:paraId="703EE117" w14:textId="77777777" w:rsidR="00B27D0D" w:rsidRPr="00324E8F" w:rsidRDefault="00B27D0D" w:rsidP="00B27D0D">
      <w:r w:rsidRPr="00324E8F">
        <w:rPr>
          <w:rStyle w:val="StyleUnderline"/>
        </w:rPr>
        <w:t>The Biden promise is that if elected, the hysterical screaming over the past three years will end</w:t>
      </w:r>
      <w:r w:rsidRPr="00324E8F">
        <w:t>. The cancel culture won't come for your kids or for you. The vandalizing of churches will stop. America will make friends with China again. The violence in our cities will subside. They might even not blow up Mount Rushmore, if we're nice.</w:t>
      </w:r>
    </w:p>
    <w:p w14:paraId="374E346E" w14:textId="77777777" w:rsidR="00B27D0D" w:rsidRPr="00324E8F" w:rsidRDefault="00B27D0D" w:rsidP="00B27D0D">
      <w:pPr>
        <w:rPr>
          <w:rStyle w:val="StyleUnderline"/>
        </w:rPr>
      </w:pPr>
      <w:r w:rsidRPr="00324E8F">
        <w:rPr>
          <w:rStyle w:val="StyleUnderline"/>
        </w:rPr>
        <w:t>And no matter how you plan on voting, ask yourself a fair question: If elected president, will Biden be able to hold off his allies of the hard left as they seek more power?</w:t>
      </w:r>
    </w:p>
    <w:p w14:paraId="4E3E2A37" w14:textId="77777777" w:rsidR="00B27D0D" w:rsidRPr="00324E8F" w:rsidRDefault="00B27D0D" w:rsidP="00B27D0D">
      <w:pPr>
        <w:rPr>
          <w:rStyle w:val="StyleUnderline"/>
        </w:rPr>
      </w:pPr>
      <w:r w:rsidRPr="00324E8F">
        <w:rPr>
          <w:rStyle w:val="StyleUnderline"/>
        </w:rPr>
        <w:t>No.</w:t>
      </w:r>
    </w:p>
    <w:p w14:paraId="41E65A0B" w14:textId="77777777" w:rsidR="00B27D0D" w:rsidRPr="00324E8F" w:rsidRDefault="00B27D0D" w:rsidP="00B27D0D">
      <w:r w:rsidRPr="00324E8F">
        <w:t xml:space="preserve">He can't. Even if he were so inclined, which he's not, </w:t>
      </w:r>
      <w:r w:rsidRPr="00324E8F">
        <w:rPr>
          <w:rStyle w:val="StyleUnderline"/>
        </w:rPr>
        <w:t>the man just isn't strong enough</w:t>
      </w:r>
      <w:r w:rsidRPr="00324E8F">
        <w:t>. He's fading quickly. America sees he's thin and getting thinner, which is why his handlers keep him safe in the basement, because Biden is just too little butter spread over too much bread.</w:t>
      </w:r>
    </w:p>
    <w:p w14:paraId="3D193E93" w14:textId="77777777" w:rsidR="00B27D0D" w:rsidRPr="00324E8F" w:rsidRDefault="00B27D0D" w:rsidP="00B27D0D">
      <w:r w:rsidRPr="00324E8F">
        <w:t>But Biden, the Democrats and their media handmaidens don't want to talk about any of this. They want the election to be a referendum on Trump and the coronavirus. And that is smart politics.</w:t>
      </w:r>
    </w:p>
    <w:p w14:paraId="0C825A6F" w14:textId="77777777" w:rsidR="00B27D0D" w:rsidRPr="00324E8F" w:rsidRDefault="00B27D0D" w:rsidP="00B27D0D">
      <w:r w:rsidRPr="00324E8F">
        <w:t>Trump has badly mishandled his messaging on the virus, foolishly boasting early on that it would be easily handled. It wasn't. He's seemed lost and angry, paranoid, and finally put on a mask the other day. If a Democrat were president, the Republicans would be hammering this hard, and they know it. The Democrats have the New York Times and the Washington Post. And so, they hammer hard, endlessly.</w:t>
      </w:r>
    </w:p>
    <w:p w14:paraId="7FD3FD4E" w14:textId="77777777" w:rsidR="00B27D0D" w:rsidRPr="00324E8F" w:rsidRDefault="00B27D0D" w:rsidP="00B27D0D">
      <w:r w:rsidRPr="00324E8F">
        <w:t>But that's the framing. That is not the Biden campaign offer to America.</w:t>
      </w:r>
    </w:p>
    <w:p w14:paraId="02A9A741" w14:textId="77777777" w:rsidR="00B27D0D" w:rsidRPr="00324E8F" w:rsidRDefault="00B27D0D" w:rsidP="00B27D0D">
      <w:r w:rsidRPr="00324E8F">
        <w:t>The offer is that if we elect Biden, we won't be exhausted anymore, since exhausting the electorate is what politics has been about these three-plus years. The media and the woke world will stop screaming. We'll attain some kind of normalcy. If Biden is elected, we'll likely see news stories about the coronavirus in a different, positive light, telling us that Joe is trying, Joe is doing what he can, and we must not be selfish and help Joe.</w:t>
      </w:r>
    </w:p>
    <w:p w14:paraId="41821D4A" w14:textId="77777777" w:rsidR="00B27D0D" w:rsidRPr="00324E8F" w:rsidRDefault="00B27D0D" w:rsidP="00B27D0D">
      <w:r w:rsidRPr="00324E8F">
        <w:t>Is the November election about Trump and Biden, or is it something larger now?</w:t>
      </w:r>
    </w:p>
    <w:p w14:paraId="37AA6DF6" w14:textId="77777777" w:rsidR="00B27D0D" w:rsidRPr="00324E8F" w:rsidRDefault="00B27D0D" w:rsidP="00B27D0D">
      <w:pPr>
        <w:rPr>
          <w:rStyle w:val="StyleUnderline"/>
        </w:rPr>
      </w:pPr>
      <w:r w:rsidRPr="00324E8F">
        <w:t xml:space="preserve">Each man is a symptom of larger issues. Trump was elected because the Republican establishment, which pushed endless war and drained the middle class of jobs shipped overseas, collapsed of its own corrupt weight. </w:t>
      </w:r>
      <w:r w:rsidRPr="00324E8F">
        <w:rPr>
          <w:rStyle w:val="StyleUnderline"/>
        </w:rPr>
        <w:t>The Democratic establishment collapsed from pressure from the hard left, and now the left is in charge and offers Joe the passion and energy he lacks.</w:t>
      </w:r>
    </w:p>
    <w:p w14:paraId="20494B30" w14:textId="77777777" w:rsidR="00B27D0D" w:rsidRPr="00324E8F" w:rsidRDefault="00B27D0D" w:rsidP="00B27D0D">
      <w:pPr>
        <w:rPr>
          <w:rStyle w:val="StyleUnderline"/>
        </w:rPr>
      </w:pPr>
      <w:r w:rsidRPr="00324E8F">
        <w:rPr>
          <w:rStyle w:val="StyleUnderline"/>
        </w:rPr>
        <w:t>Biden hopes to ride this to the White House.</w:t>
      </w:r>
      <w:r w:rsidRPr="00324E8F">
        <w:t xml:space="preserve"> </w:t>
      </w:r>
      <w:r w:rsidRPr="00324E8F">
        <w:rPr>
          <w:rStyle w:val="StyleUnderline"/>
        </w:rPr>
        <w:t>And the left, using Ocasio-Cortez and her Gang of Four as symbiotes, plan on remaking America in ways that Barack Obama only dreamed of doing.</w:t>
      </w:r>
    </w:p>
    <w:p w14:paraId="36D63B97" w14:textId="77777777" w:rsidR="00B27D0D" w:rsidRPr="00324E8F" w:rsidRDefault="00B27D0D" w:rsidP="00B27D0D">
      <w:r w:rsidRPr="00324E8F">
        <w:t xml:space="preserve">They've already showed us </w:t>
      </w:r>
      <w:r w:rsidRPr="00324E8F">
        <w:rPr>
          <w:rStyle w:val="StyleUnderline"/>
        </w:rPr>
        <w:t>they want to eradicate capitalism. They showed us they will "reimagine" (i.e. defund) police in the violent cities run by Democratic mayors.</w:t>
      </w:r>
      <w:r w:rsidRPr="00324E8F">
        <w:t xml:space="preserve"> Wealthy urban Democratic elites don't have to worry. They'll just hire private security guards, like they hire private teachers in the private schools for their kids.</w:t>
      </w:r>
    </w:p>
    <w:p w14:paraId="53B8F0D0" w14:textId="77777777" w:rsidR="00B27D0D" w:rsidRPr="00324E8F" w:rsidRDefault="00B27D0D" w:rsidP="00B27D0D">
      <w:r w:rsidRPr="00324E8F">
        <w:t>If Biden is elected, the left will not stop using cancel culture to silence dissent, because it works. Diversity of opinion threatens them. History tells us the left is all about control and the use of government force to compel compliance. Corporate leaders are terrified of being canceled. Universities will continue to cave. The destruction of American history will continue, since to the zealots, the statues are idols, and toppling them is metaphor for reshaping history.</w:t>
      </w:r>
    </w:p>
    <w:p w14:paraId="78FB370C" w14:textId="77777777" w:rsidR="00B27D0D" w:rsidRPr="00324E8F" w:rsidRDefault="00B27D0D" w:rsidP="00B27D0D">
      <w:r w:rsidRPr="00324E8F">
        <w:t>"People will do what they do," shrugged House Speaker Nancy Pelosi, the California Democrat, when asked about the mob and the statues.</w:t>
      </w:r>
    </w:p>
    <w:p w14:paraId="587BBF3E" w14:textId="77777777" w:rsidR="00B27D0D" w:rsidRPr="00324E8F" w:rsidRDefault="00B27D0D" w:rsidP="00B27D0D">
      <w:pPr>
        <w:rPr>
          <w:rStyle w:val="Emphasis"/>
        </w:rPr>
      </w:pPr>
      <w:r w:rsidRPr="00324E8F">
        <w:rPr>
          <w:rStyle w:val="StyleUnderline"/>
        </w:rPr>
        <w:t xml:space="preserve">And Joe Biden will do what he does, and be a figurehead president, </w:t>
      </w:r>
      <w:r w:rsidRPr="00324E8F">
        <w:rPr>
          <w:rStyle w:val="Emphasis"/>
        </w:rPr>
        <w:t>with the left calling the shots.</w:t>
      </w:r>
    </w:p>
    <w:p w14:paraId="1E649F58" w14:textId="77777777" w:rsidR="00B27D0D" w:rsidRPr="00324E8F" w:rsidRDefault="00B27D0D" w:rsidP="00B27D0D">
      <w:r w:rsidRPr="00324E8F">
        <w:t>When people show you who they are, believe them.</w:t>
      </w:r>
    </w:p>
    <w:p w14:paraId="1541A313" w14:textId="775D13C5" w:rsidR="00B27D0D" w:rsidRPr="00324E8F" w:rsidRDefault="00B27D0D" w:rsidP="00B27D0D"/>
    <w:p w14:paraId="62BB12AA" w14:textId="77777777" w:rsidR="00A56D5D" w:rsidRPr="00324E8F" w:rsidRDefault="00A56D5D" w:rsidP="00A56D5D">
      <w:pPr>
        <w:pStyle w:val="Heading3"/>
        <w:rPr>
          <w:rFonts w:cs="Times New Roman"/>
        </w:rPr>
      </w:pPr>
      <w:bookmarkStart w:id="179" w:name="_Toc45869016"/>
      <w:r w:rsidRPr="00324E8F">
        <w:rPr>
          <w:rFonts w:cs="Times New Roman"/>
        </w:rPr>
        <w:t>Public Opposes Defunding the Police</w:t>
      </w:r>
      <w:bookmarkEnd w:id="179"/>
    </w:p>
    <w:p w14:paraId="3DC7E11E" w14:textId="77777777" w:rsidR="00A56D5D" w:rsidRPr="00324E8F" w:rsidRDefault="00A56D5D" w:rsidP="00A56D5D">
      <w:pPr>
        <w:rPr>
          <w:rStyle w:val="StyleUnderline"/>
        </w:rPr>
      </w:pPr>
    </w:p>
    <w:p w14:paraId="3814222D" w14:textId="77777777" w:rsidR="00A56D5D" w:rsidRPr="00324E8F" w:rsidRDefault="00A56D5D" w:rsidP="00A56D5D">
      <w:pPr>
        <w:pStyle w:val="Heading4"/>
        <w:rPr>
          <w:rFonts w:cs="Times New Roman"/>
        </w:rPr>
      </w:pPr>
      <w:r w:rsidRPr="00324E8F">
        <w:rPr>
          <w:rFonts w:cs="Times New Roman"/>
        </w:rPr>
        <w:t>Public opposes defunding the police</w:t>
      </w:r>
    </w:p>
    <w:p w14:paraId="776FEFDC" w14:textId="77777777" w:rsidR="00A56D5D" w:rsidRPr="00324E8F" w:rsidRDefault="00A56D5D" w:rsidP="00A56D5D">
      <w:pPr>
        <w:rPr>
          <w:rStyle w:val="Style13ptBold"/>
        </w:rPr>
      </w:pPr>
      <w:r w:rsidRPr="00324E8F">
        <w:rPr>
          <w:rStyle w:val="Style13ptBold"/>
        </w:rPr>
        <w:t>Rubin, Washington Post Columnist, 20</w:t>
      </w:r>
    </w:p>
    <w:p w14:paraId="68829BDB" w14:textId="77777777" w:rsidR="00324E8F" w:rsidRPr="00324E8F" w:rsidRDefault="00A56D5D" w:rsidP="00A56D5D">
      <w:r w:rsidRPr="00324E8F">
        <w:t xml:space="preserve">(Jennifer, 7-9-2020, Washington Post, “The ‘silent majority’ disagrees with Trump on police reform” </w:t>
      </w:r>
      <w:hyperlink r:id="rId799" w:history="1">
        <w:r w:rsidRPr="00324E8F">
          <w:rPr>
            <w:rStyle w:val="Hyperlink"/>
          </w:rPr>
          <w:t>https://www.washingtonpost.com/opinions/2020/07/09/silent-majority-opposes-trump-police-reform/</w:t>
        </w:r>
      </w:hyperlink>
      <w:r w:rsidRPr="00324E8F">
        <w:t xml:space="preserve"> Accessed 7-15-2020/WY)</w:t>
      </w:r>
    </w:p>
    <w:p w14:paraId="09D05208" w14:textId="3FF30138" w:rsidR="00A56D5D" w:rsidRPr="00324E8F" w:rsidRDefault="00A56D5D" w:rsidP="00A56D5D"/>
    <w:p w14:paraId="17E7A020" w14:textId="77777777" w:rsidR="00A56D5D" w:rsidRPr="00324E8F" w:rsidRDefault="00A56D5D" w:rsidP="00A56D5D">
      <w:r w:rsidRPr="00324E8F">
        <w:rPr>
          <w:rStyle w:val="StyleUnderline"/>
        </w:rPr>
        <w:t>On the topic of defunding the police, the president’s position gets wide support. “Just 25% of Americans say spending on policing in their area should be decreased</w:t>
      </w:r>
      <w:r w:rsidRPr="00324E8F">
        <w:t xml:space="preserve">, with only 12% saying it should be decreased a lot; another 14% say it should be reduced a little.” (However, a Monmouth University poll released on Wednesday shows </w:t>
      </w:r>
      <w:r w:rsidRPr="00324E8F">
        <w:rPr>
          <w:rStyle w:val="StyleUnderline"/>
        </w:rPr>
        <w:t>77 percent think that “defund the police" refers to a change in how police do their job, while only 18 percent think it means to eliminate the police.)</w:t>
      </w:r>
    </w:p>
    <w:p w14:paraId="2BF6AD57" w14:textId="77777777" w:rsidR="00A56D5D" w:rsidRPr="00324E8F" w:rsidRDefault="00A56D5D" w:rsidP="00A56D5D">
      <w:r w:rsidRPr="00324E8F">
        <w:t>The Pew poll is consistent with other surveys showing that most Americans think Black Lives Matter brought attention to real issues (71 percent in Monmouth’s poll) and that Trump’s handling of the protests made things worse (62 percent in Monmouth).</w:t>
      </w:r>
    </w:p>
    <w:p w14:paraId="3164A18C" w14:textId="77777777" w:rsidR="00A56D5D" w:rsidRPr="00324E8F" w:rsidRDefault="00A56D5D" w:rsidP="00A56D5D">
      <w:pPr>
        <w:rPr>
          <w:rStyle w:val="StyleUnderline"/>
        </w:rPr>
      </w:pPr>
      <w:r w:rsidRPr="00324E8F">
        <w:rPr>
          <w:rStyle w:val="StyleUnderline"/>
        </w:rPr>
        <w:t xml:space="preserve">It should not be surprising that a president who thinks veneration of the Confederacy has widespread appeal would think George Wallace-like condemnation of civil rights protesters would have wide </w:t>
      </w:r>
      <w:r w:rsidRPr="00324E8F">
        <w:t>backing. Trump</w:t>
      </w:r>
      <w:r w:rsidRPr="00324E8F">
        <w:rPr>
          <w:rStyle w:val="StyleUnderline"/>
        </w:rPr>
        <w:t xml:space="preserve"> might be stuck in the 1950s, but most of America is not</w:t>
      </w:r>
      <w:r w:rsidRPr="00324E8F">
        <w:t xml:space="preserve">. While there is some erosion in concern about race from Republicans (the percentage saying underlying anger of these protesters is fully justified has fallen from 40 percent to 18 percent), after weeks of Trump’s racist rhetoric and vilification of protesters seeking racial justice, those who seek to demonize protesters and defend the police at all costs are on the wrong side of public opinion. </w:t>
      </w:r>
      <w:r w:rsidRPr="00324E8F">
        <w:rPr>
          <w:rStyle w:val="StyleUnderline"/>
        </w:rPr>
        <w:t>That does not mean Trump, who appears to have gone all-in on racist appeals, will shift course; it does, however, show that Republicans are foolish to follow him.</w:t>
      </w:r>
    </w:p>
    <w:p w14:paraId="48CC5A90" w14:textId="77777777" w:rsidR="00A56D5D" w:rsidRPr="00324E8F" w:rsidRDefault="00A56D5D" w:rsidP="00B27D0D"/>
    <w:p w14:paraId="100DEB96" w14:textId="36CE0AC4" w:rsidR="00975950" w:rsidRPr="00324E8F" w:rsidRDefault="00975950" w:rsidP="00975950">
      <w:pPr>
        <w:pStyle w:val="Heading2"/>
        <w:rPr>
          <w:rFonts w:cs="Times New Roman"/>
        </w:rPr>
      </w:pPr>
      <w:bookmarkStart w:id="180" w:name="_Toc45869017"/>
      <w:r w:rsidRPr="00324E8F">
        <w:rPr>
          <w:rFonts w:cs="Times New Roman"/>
        </w:rPr>
        <w:t>Biden – Sentencing Links</w:t>
      </w:r>
      <w:bookmarkEnd w:id="180"/>
    </w:p>
    <w:p w14:paraId="639B9E49" w14:textId="290DC366" w:rsidR="00FD732C" w:rsidRPr="00324E8F" w:rsidRDefault="00FD732C" w:rsidP="00FD732C">
      <w:pPr>
        <w:pStyle w:val="Heading3"/>
        <w:rPr>
          <w:rFonts w:cs="Times New Roman"/>
        </w:rPr>
      </w:pPr>
      <w:bookmarkStart w:id="181" w:name="_Toc45869018"/>
      <w:r w:rsidRPr="00324E8F">
        <w:rPr>
          <w:rFonts w:cs="Times New Roman"/>
        </w:rPr>
        <w:t>Biden Supports Death Penalty Abolition</w:t>
      </w:r>
      <w:bookmarkEnd w:id="181"/>
    </w:p>
    <w:p w14:paraId="6414329B" w14:textId="77777777" w:rsidR="00FD732C" w:rsidRPr="00324E8F" w:rsidRDefault="00FD732C" w:rsidP="00FD732C"/>
    <w:p w14:paraId="75E64736" w14:textId="77777777" w:rsidR="00FD732C" w:rsidRPr="00324E8F" w:rsidRDefault="00FD732C" w:rsidP="00FD732C">
      <w:pPr>
        <w:pStyle w:val="Heading4"/>
        <w:rPr>
          <w:rFonts w:cs="Times New Roman"/>
        </w:rPr>
      </w:pPr>
      <w:r w:rsidRPr="00324E8F">
        <w:rPr>
          <w:rFonts w:cs="Times New Roman"/>
        </w:rPr>
        <w:t>Biden’s CJR proposals include abolishing the federal death penalty</w:t>
      </w:r>
    </w:p>
    <w:p w14:paraId="647CD0CA" w14:textId="77777777" w:rsidR="00324E8F" w:rsidRPr="00324E8F" w:rsidRDefault="00FD732C" w:rsidP="00FD732C">
      <w:r w:rsidRPr="00324E8F">
        <w:rPr>
          <w:rStyle w:val="Style13ptBold"/>
        </w:rPr>
        <w:t>Viser and Sullivan, Washington Post National Politics Reporters, 19</w:t>
      </w:r>
    </w:p>
    <w:p w14:paraId="1F1F738F" w14:textId="75A20A94" w:rsidR="00FD732C" w:rsidRPr="00324E8F" w:rsidRDefault="00FD732C" w:rsidP="00FD732C">
      <w:r w:rsidRPr="00324E8F">
        <w:t xml:space="preserve">[Matt &amp; Sean, 7-23-2019, The Washington Post, “Biden announces criminal justice policy sharply at odds with his ’94 crime law,” </w:t>
      </w:r>
      <w:hyperlink r:id="rId800" w:history="1">
        <w:r w:rsidRPr="00324E8F">
          <w:rPr>
            <w:rStyle w:val="Hyperlink"/>
          </w:rPr>
          <w:t>https://www.washingtonpost.com/politics/biden-announces-criminal-justice-policy-sharply-at-odds-with-his-94-crime-law/2019/07/23/950e7eb0-acc2-11e9-a0c9-6d2d7818f3da_story.html</w:t>
        </w:r>
      </w:hyperlink>
      <w:r w:rsidRPr="00324E8F">
        <w:t>, accessed 7-15-2020, JL]</w:t>
      </w:r>
    </w:p>
    <w:p w14:paraId="14A0EAC0" w14:textId="77777777" w:rsidR="00FD732C" w:rsidRPr="00324E8F" w:rsidRDefault="00FD732C" w:rsidP="00FD732C">
      <w:pPr>
        <w:rPr>
          <w:u w:val="single"/>
        </w:rPr>
      </w:pPr>
      <w:r w:rsidRPr="00324E8F">
        <w:rPr>
          <w:u w:val="single"/>
        </w:rPr>
        <w:t>The proposal Biden outlined Tuesday aims to pass legislation abolishing the death penalty at the federal level and offer incentives to states to follow suit. Convicted criminals who would face execution under current law would instead be sentenced to life in prison without parole.</w:t>
      </w:r>
    </w:p>
    <w:p w14:paraId="7C5A8B42" w14:textId="77777777" w:rsidR="00FD732C" w:rsidRPr="00324E8F" w:rsidRDefault="00FD732C" w:rsidP="00FD732C">
      <w:r w:rsidRPr="00324E8F">
        <w:t>Biden’s plan also would decriminalize marijuana and expunge past cannabis-related convictions; end the disparity between sentences for powder and crack cocaine; and do away with all incarceration for drug use alone. In addition, it would create a $20 billion grant program to spur states to move from incarceration to crime prevention and would eliminate mandatory-minimum sentences.</w:t>
      </w:r>
    </w:p>
    <w:p w14:paraId="389D5611" w14:textId="77777777" w:rsidR="00FD732C" w:rsidRPr="00324E8F" w:rsidRDefault="00FD732C" w:rsidP="00FD732C">
      <w:pPr>
        <w:rPr>
          <w:u w:val="single"/>
        </w:rPr>
      </w:pPr>
      <w:r w:rsidRPr="00324E8F">
        <w:rPr>
          <w:u w:val="single"/>
        </w:rPr>
        <w:t>Attitudes about race and criminal justice have changed considerably over the years in both parties, along with a significant drop in crime rates. Democrats in particular have moved away from policies that empower police and prosecutors, instead committing to addressing inequities that they say have damaged minority communities.</w:t>
      </w:r>
    </w:p>
    <w:p w14:paraId="06FBA405" w14:textId="77777777" w:rsidR="00FD732C" w:rsidRPr="00324E8F" w:rsidRDefault="00FD732C" w:rsidP="00FD732C">
      <w:pPr>
        <w:rPr>
          <w:u w:val="single"/>
        </w:rPr>
      </w:pPr>
      <w:r w:rsidRPr="00324E8F">
        <w:rPr>
          <w:u w:val="single"/>
        </w:rPr>
        <w:t>Biden’s criminal justice platform will face an especially important test in black communities. He is seeking to appeal strongly to African Americans</w:t>
      </w:r>
      <w:r w:rsidRPr="00324E8F">
        <w:t xml:space="preserve">, whose votes will play a big role in the primary. </w:t>
      </w:r>
      <w:r w:rsidRPr="00324E8F">
        <w:rPr>
          <w:u w:val="single"/>
        </w:rPr>
        <w:t>Biden is popular in the black community, but his previous support for tough-on-crime policies could be a vulnerability there.</w:t>
      </w:r>
    </w:p>
    <w:p w14:paraId="7ECFFF1F" w14:textId="77777777" w:rsidR="00FD732C" w:rsidRPr="00324E8F" w:rsidRDefault="00FD732C" w:rsidP="00FD732C">
      <w:r w:rsidRPr="00324E8F">
        <w:t>At a campaign visit Tuesday to a program for underserved youth in New Orleans, he spoke mostly about his childhood experiences on the predominantly black side of Wilmington, Del., without making any overt references to the criminal justice plan he had rolled out just hours earlier.</w:t>
      </w:r>
    </w:p>
    <w:p w14:paraId="0C7B4805" w14:textId="77777777" w:rsidR="00FD732C" w:rsidRPr="00324E8F" w:rsidRDefault="00FD732C" w:rsidP="00FD732C">
      <w:pPr>
        <w:rPr>
          <w:u w:val="single"/>
        </w:rPr>
      </w:pPr>
      <w:r w:rsidRPr="00324E8F">
        <w:rPr>
          <w:u w:val="single"/>
        </w:rPr>
        <w:t>For Biden, a longtime advocate of capital punishment, the decision to oppose the death penalty represents a particularly notable change. The former senator from Delaware gave a speech in 1992 in which he boasted that a crime bill he helped draft included 53 death penalty offenses.</w:t>
      </w:r>
    </w:p>
    <w:p w14:paraId="70868FC0" w14:textId="77777777" w:rsidR="00FD732C" w:rsidRPr="00324E8F" w:rsidRDefault="00FD732C" w:rsidP="00FD732C">
      <w:pPr>
        <w:rPr>
          <w:u w:val="single"/>
        </w:rPr>
      </w:pPr>
      <w:r w:rsidRPr="00324E8F">
        <w:rPr>
          <w:u w:val="single"/>
        </w:rPr>
        <w:t>“Weak as can be, you know?” he added in a sarcastic response to critics who said the bill was too soft. “We do everything but hang people for jaywalking in this bill.”</w:t>
      </w:r>
    </w:p>
    <w:p w14:paraId="7545B1D5" w14:textId="77777777" w:rsidR="00FD732C" w:rsidRPr="00324E8F" w:rsidRDefault="00FD732C" w:rsidP="00FD732C">
      <w:pPr>
        <w:rPr>
          <w:u w:val="single"/>
        </w:rPr>
      </w:pPr>
      <w:r w:rsidRPr="00324E8F">
        <w:rPr>
          <w:u w:val="single"/>
        </w:rPr>
        <w:t>Biden’s new plan says, “We need to confront racial and ­income-based disparities in our justice system and eliminate overly harsh sentencing for nonviolent crimes.” To that end, it proposes extending the power of the Justice Department to attack systemic misconduct in police departments and prosecutors’ offices.</w:t>
      </w:r>
    </w:p>
    <w:p w14:paraId="0DC4269A" w14:textId="77777777" w:rsidR="00FD732C" w:rsidRPr="00324E8F" w:rsidRDefault="00FD732C" w:rsidP="00FD732C">
      <w:r w:rsidRPr="00324E8F">
        <w:t>Biden’s proposal also calls for ending cash bail and terminating the federal government’s use of private prisons. And it includes a provision to ensure that people who are imprisoned are treated humanely.</w:t>
      </w:r>
    </w:p>
    <w:p w14:paraId="39099CEA" w14:textId="77777777" w:rsidR="00FD732C" w:rsidRPr="00324E8F" w:rsidRDefault="00FD732C" w:rsidP="00FD732C"/>
    <w:p w14:paraId="40D594F9" w14:textId="77777777" w:rsidR="00FD732C" w:rsidRPr="00324E8F" w:rsidRDefault="00FD732C" w:rsidP="00FD732C">
      <w:pPr>
        <w:pStyle w:val="Heading4"/>
        <w:rPr>
          <w:rFonts w:cs="Times New Roman"/>
        </w:rPr>
      </w:pPr>
      <w:r w:rsidRPr="00324E8F">
        <w:rPr>
          <w:rFonts w:cs="Times New Roman"/>
        </w:rPr>
        <w:t>Biden now supports abolishing the death penalty -- reversal from 1994 Crime Bill</w:t>
      </w:r>
    </w:p>
    <w:p w14:paraId="20723B22" w14:textId="77777777" w:rsidR="00324E8F" w:rsidRPr="00324E8F" w:rsidRDefault="00FD732C" w:rsidP="00FD732C">
      <w:r w:rsidRPr="00324E8F">
        <w:rPr>
          <w:rStyle w:val="Style13ptBold"/>
        </w:rPr>
        <w:t>The Crime Report Staff, New York College of Criminal Justice Center on Media, Crime, and Justice, 19</w:t>
      </w:r>
    </w:p>
    <w:p w14:paraId="71ECDAFC" w14:textId="2362CD7F" w:rsidR="00FD732C" w:rsidRPr="00324E8F" w:rsidRDefault="00FD732C" w:rsidP="00FD732C">
      <w:r w:rsidRPr="00324E8F">
        <w:t>[7-23-2019, Crime Report, Biden: I'll Scrap Federal Death Penalty, https://thecrimereport.org/2019/07/23/biden-ill-scrap-federal-death-penalty/, accessed 7-15-2020, JL]</w:t>
      </w:r>
    </w:p>
    <w:p w14:paraId="2699E0C5" w14:textId="77777777" w:rsidR="00FD732C" w:rsidRPr="00324E8F" w:rsidRDefault="00FD732C" w:rsidP="00FD732C">
      <w:r w:rsidRPr="00324E8F">
        <w:rPr>
          <w:u w:val="single"/>
        </w:rPr>
        <w:t xml:space="preserve">Democratic presidential candidate Joe Biden answered critics of his support for the 1994 federal crime law by </w:t>
      </w:r>
      <w:r w:rsidRPr="00324E8F">
        <w:rPr>
          <w:rStyle w:val="Emphasis"/>
        </w:rPr>
        <w:t>proposing elimination of the federal death penalty</w:t>
      </w:r>
      <w:r w:rsidRPr="00324E8F">
        <w:t xml:space="preserve"> and other changes at odds with the earlier legislation, </w:t>
      </w:r>
      <w:r w:rsidRPr="00324E8F">
        <w:rPr>
          <w:u w:val="single"/>
        </w:rPr>
        <w:t>the Washington Post reports.</w:t>
      </w:r>
    </w:p>
    <w:p w14:paraId="7850BCB4" w14:textId="77777777" w:rsidR="00FD732C" w:rsidRPr="00324E8F" w:rsidRDefault="00FD732C" w:rsidP="00FD732C">
      <w:pPr>
        <w:rPr>
          <w:u w:val="single"/>
        </w:rPr>
      </w:pPr>
      <w:r w:rsidRPr="00324E8F">
        <w:rPr>
          <w:u w:val="single"/>
        </w:rPr>
        <w:t>Biden’s plan would also offer states incentives to abolish the death penalty, with death row prisoners receiving life-without-parole sentences instead.</w:t>
      </w:r>
    </w:p>
    <w:p w14:paraId="4C644F1C" w14:textId="77777777" w:rsidR="00FD732C" w:rsidRPr="00324E8F" w:rsidRDefault="00FD732C" w:rsidP="00FD732C">
      <w:r w:rsidRPr="00324E8F">
        <w:t>Other provisions in Biden’s new policy proposal: decriminalize marijuana and expunge past cannabis-related convictions; end the disparity between sentences for powder and crack cocaine; do away with all incarceration for drug use alone; end cash bail; terminate the federal government’s use of private prisons.</w:t>
      </w:r>
    </w:p>
    <w:p w14:paraId="3F3BB99E" w14:textId="77777777" w:rsidR="00FD732C" w:rsidRPr="00324E8F" w:rsidRDefault="00FD732C" w:rsidP="00FD732C">
      <w:pPr>
        <w:rPr>
          <w:u w:val="single"/>
        </w:rPr>
      </w:pPr>
      <w:r w:rsidRPr="00324E8F">
        <w:rPr>
          <w:u w:val="single"/>
        </w:rPr>
        <w:t xml:space="preserve">It includes a provision to ensure that people who are imprisoned are treated humanely and that women in custody are provided health-care protections. The plan would invest $1 billion annually in juvenile justice reform, give states incentives to stop incarcerating minors, and create a $20 billion grant program to spur states to move from incarceration to crime prevention </w:t>
      </w:r>
      <w:r w:rsidRPr="00324E8F">
        <w:t>and eliminate mandatory-minimum sentences.</w:t>
      </w:r>
    </w:p>
    <w:p w14:paraId="714CB112" w14:textId="77777777" w:rsidR="00FD732C" w:rsidRPr="00324E8F" w:rsidRDefault="00FD732C" w:rsidP="00FD732C">
      <w:pPr>
        <w:rPr>
          <w:u w:val="single"/>
        </w:rPr>
      </w:pPr>
      <w:r w:rsidRPr="00324E8F">
        <w:t xml:space="preserve">The release of Biden’s criminal justice plan comes about a week before the next round of televised Democratic primary debates, when his record is expected to come under renewed scrutiny. </w:t>
      </w:r>
      <w:r w:rsidRPr="00324E8F">
        <w:rPr>
          <w:u w:val="single"/>
        </w:rPr>
        <w:t>His support for the 1994 crime bill has been criticized by both Republicans and Democrats, who argue that it led to mass incarceration and tilted the system unfairly against African Americans.</w:t>
      </w:r>
    </w:p>
    <w:p w14:paraId="2631F51A" w14:textId="77777777" w:rsidR="00FD732C" w:rsidRPr="00324E8F" w:rsidRDefault="00FD732C" w:rsidP="00FD732C">
      <w:pPr>
        <w:rPr>
          <w:u w:val="single"/>
        </w:rPr>
      </w:pPr>
      <w:r w:rsidRPr="00324E8F">
        <w:rPr>
          <w:u w:val="single"/>
        </w:rPr>
        <w:t>He telegraphed earlier this month that he was reconsidering his support for capital punishment over his three decades in the Senate, telling a New Hampshire audience, “By the way, congratulations to y’all ending the death penalty here.”</w:t>
      </w:r>
    </w:p>
    <w:p w14:paraId="6594C022" w14:textId="77777777" w:rsidR="00FD732C" w:rsidRPr="00324E8F" w:rsidRDefault="00FD732C" w:rsidP="00FD732C"/>
    <w:p w14:paraId="6C68C1A1" w14:textId="77777777" w:rsidR="00324E8F" w:rsidRPr="00324E8F" w:rsidRDefault="00B27D0D" w:rsidP="00B27D0D">
      <w:pPr>
        <w:pStyle w:val="Heading4"/>
        <w:rPr>
          <w:rStyle w:val="Style13ptBold"/>
          <w:rFonts w:cs="Times New Roman"/>
          <w:b/>
          <w:bCs w:val="0"/>
        </w:rPr>
      </w:pPr>
      <w:r w:rsidRPr="00324E8F">
        <w:rPr>
          <w:rStyle w:val="Style13ptBold"/>
          <w:rFonts w:cs="Times New Roman"/>
          <w:b/>
          <w:bCs w:val="0"/>
        </w:rPr>
        <w:t>Biden wants to abolish death penalty</w:t>
      </w:r>
    </w:p>
    <w:p w14:paraId="2623B3C0" w14:textId="59535174" w:rsidR="00B27D0D" w:rsidRPr="00324E8F" w:rsidRDefault="00B27D0D" w:rsidP="00B27D0D">
      <w:pPr>
        <w:rPr>
          <w:rStyle w:val="Style13ptBold"/>
        </w:rPr>
      </w:pPr>
      <w:r w:rsidRPr="00324E8F">
        <w:rPr>
          <w:rStyle w:val="Style13ptBold"/>
        </w:rPr>
        <w:t>Biden Campaign Website, No Date</w:t>
      </w:r>
    </w:p>
    <w:p w14:paraId="42B39A27" w14:textId="77777777" w:rsidR="00B27D0D" w:rsidRPr="00324E8F" w:rsidRDefault="00B27D0D" w:rsidP="00B27D0D">
      <w:pPr>
        <w:rPr>
          <w:sz w:val="24"/>
          <w:szCs w:val="20"/>
        </w:rPr>
      </w:pPr>
      <w:r w:rsidRPr="00324E8F">
        <w:rPr>
          <w:rStyle w:val="Style13ptBold"/>
          <w:b w:val="0"/>
          <w:bCs w:val="0"/>
          <w:sz w:val="24"/>
          <w:szCs w:val="20"/>
        </w:rPr>
        <w:t xml:space="preserve">[Biden Campaign Website, BIDEN President, “Justice”, </w:t>
      </w:r>
      <w:hyperlink r:id="rId801" w:history="1">
        <w:r w:rsidRPr="00324E8F">
          <w:rPr>
            <w:rStyle w:val="Hyperlink"/>
            <w:sz w:val="24"/>
            <w:szCs w:val="20"/>
          </w:rPr>
          <w:t>https://joebiden.com/justice/</w:t>
        </w:r>
      </w:hyperlink>
      <w:r w:rsidRPr="00324E8F">
        <w:rPr>
          <w:sz w:val="24"/>
          <w:szCs w:val="20"/>
        </w:rPr>
        <w:t xml:space="preserve"> , Date Accessed: 07/15/20, MS]</w:t>
      </w:r>
    </w:p>
    <w:p w14:paraId="6B859F0C" w14:textId="77777777" w:rsidR="00324E8F" w:rsidRPr="00324E8F" w:rsidRDefault="00B27D0D" w:rsidP="00B27D0D">
      <w:r w:rsidRPr="00324E8F">
        <w:t>ELIMINATING RACIAL DISPARITIES AND ENSURING FAIR SENTENCES</w:t>
      </w:r>
    </w:p>
    <w:p w14:paraId="12E02A96" w14:textId="09D92C50" w:rsidR="00B27D0D" w:rsidRPr="00324E8F" w:rsidRDefault="00B27D0D" w:rsidP="00B27D0D">
      <w:pPr>
        <w:rPr>
          <w:rStyle w:val="Emphasis"/>
        </w:rPr>
      </w:pPr>
      <w:r w:rsidRPr="00324E8F">
        <w:t xml:space="preserve">We need to confront racial and income-based disparities in our justice system and eliminate overly harsh sentencing for non-violent </w:t>
      </w:r>
      <w:r w:rsidRPr="00324E8F">
        <w:rPr>
          <w:rStyle w:val="Emphasis"/>
          <w:b w:val="0"/>
          <w:bCs/>
          <w:u w:val="none"/>
        </w:rPr>
        <w:t xml:space="preserve">crimes. </w:t>
      </w:r>
      <w:r w:rsidRPr="00324E8F">
        <w:rPr>
          <w:rStyle w:val="Emphasis"/>
        </w:rPr>
        <w:t>As president, Biden will:</w:t>
      </w:r>
    </w:p>
    <w:p w14:paraId="3CCE72F7" w14:textId="77777777" w:rsidR="00B27D0D" w:rsidRPr="00324E8F" w:rsidRDefault="00B27D0D" w:rsidP="00B27D0D">
      <w:pPr>
        <w:rPr>
          <w:rStyle w:val="Emphasis"/>
        </w:rPr>
      </w:pPr>
      <w:r w:rsidRPr="00324E8F">
        <w:rPr>
          <w:rStyle w:val="Emphasis"/>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w:t>
      </w:r>
      <w:r w:rsidRPr="00324E8F">
        <w:t xml:space="preserve"> And, the Justice Department has set an arbitrary limit on how long such consent decrees can remain in place regardless of whether an end to the agreement is warranted. </w:t>
      </w:r>
      <w:r w:rsidRPr="00324E8F">
        <w:rPr>
          <w:rStyle w:val="Emphasis"/>
        </w:rPr>
        <w:t>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571D4997" w14:textId="77777777" w:rsidR="00B27D0D" w:rsidRPr="00324E8F" w:rsidRDefault="00B27D0D" w:rsidP="00B27D0D">
      <w:r w:rsidRPr="00324E8F">
        <w:rPr>
          <w:rStyle w:val="Emphasis"/>
        </w:rPr>
        <w:t>Establish an independent Task Force on Prosecutorial Discretion</w:t>
      </w:r>
      <w:r w:rsidRPr="00324E8F">
        <w:t>. 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199D1A39" w14:textId="77777777" w:rsidR="00B27D0D" w:rsidRPr="00324E8F" w:rsidRDefault="00B27D0D" w:rsidP="00B27D0D">
      <w:r w:rsidRPr="00324E8F">
        <w:rPr>
          <w:rStyle w:val="Emphasis"/>
        </w:rPr>
        <w:t>Invest in public defenders’ offices to ensure defendants’ access to quality counsel</w:t>
      </w:r>
      <w:r w:rsidRPr="00324E8F">
        <w:t>.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3B03B38E" w14:textId="77777777" w:rsidR="00B27D0D" w:rsidRPr="00324E8F" w:rsidRDefault="00B27D0D" w:rsidP="00B27D0D">
      <w:r w:rsidRPr="00324E8F">
        <w:rPr>
          <w:rStyle w:val="Emphasis"/>
        </w:rPr>
        <w:t xml:space="preserve">Eliminate mandatory minimums. </w:t>
      </w:r>
      <w:r w:rsidRPr="00324E8F">
        <w:t>Biden supports an end to mandatory minimums. As president, he will work for the passage of legislation to repeal mandatory minimums at the federal level. And, he will give states incentives to repeal their mandatory minimums.</w:t>
      </w:r>
    </w:p>
    <w:p w14:paraId="180C26EE" w14:textId="77777777" w:rsidR="00B27D0D" w:rsidRPr="00324E8F" w:rsidRDefault="00B27D0D" w:rsidP="00B27D0D">
      <w:r w:rsidRPr="00324E8F">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253E31DC" w14:textId="77777777" w:rsidR="00B27D0D" w:rsidRPr="00324E8F" w:rsidRDefault="00B27D0D" w:rsidP="00B27D0D">
      <w:r w:rsidRPr="00324E8F">
        <w:rPr>
          <w:rStyle w:val="Emphasis"/>
        </w:rPr>
        <w:t>Decriminalize the use of cannabis and automatically expunge all prior cannabis use convictions</w:t>
      </w:r>
      <w:r w:rsidRPr="00324E8F">
        <w:t>.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5E0B7DA4" w14:textId="77777777" w:rsidR="00B27D0D" w:rsidRPr="00324E8F" w:rsidRDefault="00B27D0D" w:rsidP="00B27D0D">
      <w:r w:rsidRPr="00324E8F">
        <w:rPr>
          <w:rStyle w:val="Emphasis"/>
        </w:rPr>
        <w:t>End all incarceration for drug use alone and instead divert individuals to drug courts and treatment</w:t>
      </w:r>
      <w:r w:rsidRPr="00324E8F">
        <w:t>.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79DFE9AC" w14:textId="77777777" w:rsidR="00B27D0D" w:rsidRPr="00324E8F" w:rsidRDefault="00B27D0D" w:rsidP="00B27D0D">
      <w:r w:rsidRPr="00324E8F">
        <w:rPr>
          <w:rStyle w:val="Emphasis"/>
        </w:rPr>
        <w:t>Expand other effective alternatives to detention</w:t>
      </w:r>
      <w:r w:rsidRPr="00324E8F">
        <w:t>. The Biden Administration will also take an evidence-based approach to increase federal funding for other alternatives-to-detention courts and related programs for individuals convicted of non-violent crimes, such as veterans courts and youthful offender courts.</w:t>
      </w:r>
    </w:p>
    <w:p w14:paraId="1E14574F" w14:textId="77777777" w:rsidR="00B27D0D" w:rsidRPr="00324E8F" w:rsidRDefault="00B27D0D" w:rsidP="00B27D0D">
      <w:r w:rsidRPr="00324E8F">
        <w:rPr>
          <w:rStyle w:val="Emphasis"/>
        </w:rPr>
        <w:t>Eliminate the death penalty</w:t>
      </w:r>
      <w:r w:rsidRPr="00324E8F">
        <w:t>.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0D6633DD" w14:textId="77777777" w:rsidR="00B27D0D" w:rsidRPr="00324E8F" w:rsidRDefault="00B27D0D" w:rsidP="00B27D0D">
      <w:r w:rsidRPr="00324E8F">
        <w:rPr>
          <w:rStyle w:val="Emphasis"/>
        </w:rPr>
        <w:t>Use the president’s clemency power to secure the release of individuals facing unduly long sentences for certain non-violent and drug crimes</w:t>
      </w:r>
      <w:r w:rsidRPr="00324E8F">
        <w:t>. President Obama used his clemency power more than any of the 10 prior presidents. Biden will continue this tradition and broadly use his clemency power for certain non-violent and drug crimes.</w:t>
      </w:r>
    </w:p>
    <w:p w14:paraId="559E730E" w14:textId="77777777" w:rsidR="00324E8F" w:rsidRPr="00324E8F" w:rsidRDefault="00B27D0D" w:rsidP="00B27D0D">
      <w:pPr>
        <w:rPr>
          <w:rStyle w:val="Emphasis"/>
        </w:rPr>
      </w:pPr>
      <w:r w:rsidRPr="00324E8F">
        <w:rPr>
          <w:rStyle w:val="Emphasis"/>
        </w:rPr>
        <w:t>End the criminalization of poverty.</w:t>
      </w:r>
    </w:p>
    <w:p w14:paraId="4FF608C6" w14:textId="00339316" w:rsidR="00B27D0D" w:rsidRPr="00324E8F" w:rsidRDefault="00B27D0D" w:rsidP="00B27D0D">
      <w:r w:rsidRPr="00324E8F">
        <w:rPr>
          <w:rStyle w:val="Emphasis"/>
        </w:rPr>
        <w:t xml:space="preserve">End cash bail: Cash bail is the modern-day debtors’ prison. </w:t>
      </w:r>
      <w:r w:rsidRPr="00324E8F">
        <w:t>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2CBB8539" w14:textId="77777777" w:rsidR="00B27D0D" w:rsidRPr="00324E8F" w:rsidRDefault="00B27D0D" w:rsidP="00B27D0D">
      <w:r w:rsidRPr="00324E8F">
        <w:rPr>
          <w:rStyle w:val="Emphasis"/>
        </w:rPr>
        <w:t>Stop jailing people for being too poor to pay fines and fees: Some people end up unable to escape our justice system because of the very fines and fees that the system levies.</w:t>
      </w:r>
      <w:r w:rsidRPr="00324E8F">
        <w:t xml:space="preserve">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30F2A7C3" w14:textId="77777777" w:rsidR="00B27D0D" w:rsidRPr="00324E8F" w:rsidRDefault="00B27D0D" w:rsidP="00B27D0D">
      <w:r w:rsidRPr="00324E8F">
        <w:rPr>
          <w:rStyle w:val="Emphasis"/>
        </w:rPr>
        <w:t>Stop corporations from profiteering off of incarceration</w:t>
      </w:r>
      <w:r w:rsidRPr="00324E8F">
        <w:t>.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681AA553" w14:textId="77777777" w:rsidR="00B27D0D" w:rsidRPr="00324E8F" w:rsidRDefault="00B27D0D" w:rsidP="00B27D0D">
      <w:r w:rsidRPr="00324E8F">
        <w:rPr>
          <w:rStyle w:val="Emphasis"/>
        </w:rPr>
        <w:t>Provide for the unique needs of incarcerated women</w:t>
      </w:r>
      <w:r w:rsidRPr="00324E8F">
        <w:t>.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2A97251D" w14:textId="77777777" w:rsidR="00324E8F" w:rsidRPr="00324E8F" w:rsidRDefault="00B27D0D" w:rsidP="00B27D0D">
      <w:r w:rsidRPr="00324E8F">
        <w:rPr>
          <w:rStyle w:val="Emphasis"/>
        </w:rPr>
        <w:t>Ensure humane prison conditions</w:t>
      </w:r>
      <w:r w:rsidRPr="00324E8F">
        <w:t>.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3C4A8207" w14:textId="3AB0C58A" w:rsidR="00B27D0D" w:rsidRPr="00324E8F" w:rsidRDefault="00B27D0D" w:rsidP="00B27D0D">
      <w:r w:rsidRPr="00324E8F">
        <w:rPr>
          <w:rStyle w:val="Emphasis"/>
        </w:rPr>
        <w:t>Encourage states to collect sufficient data so we can make evidence-based criminal justice policies and eliminate disparities.</w:t>
      </w:r>
      <w:r w:rsidRPr="00324E8F">
        <w:t xml:space="preserve">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1B3CFFAB" w14:textId="77777777" w:rsidR="00324E8F" w:rsidRPr="00324E8F" w:rsidRDefault="00B27D0D" w:rsidP="00B27D0D">
      <w:pPr>
        <w:pStyle w:val="Heading4"/>
        <w:rPr>
          <w:rFonts w:cs="Times New Roman"/>
        </w:rPr>
      </w:pPr>
      <w:r w:rsidRPr="00324E8F">
        <w:rPr>
          <w:rFonts w:cs="Times New Roman"/>
        </w:rPr>
        <w:t>Biden supports eliminating the death penalty</w:t>
      </w:r>
    </w:p>
    <w:p w14:paraId="4171300D" w14:textId="0377852F" w:rsidR="00B27D0D" w:rsidRPr="00324E8F" w:rsidRDefault="00B27D0D" w:rsidP="00B27D0D">
      <w:pPr>
        <w:rPr>
          <w:rStyle w:val="Style13ptBold"/>
        </w:rPr>
      </w:pPr>
      <w:r w:rsidRPr="00324E8F">
        <w:rPr>
          <w:rStyle w:val="Style13ptBold"/>
        </w:rPr>
        <w:t>Dunleavy, Justice Department Reporter, 20</w:t>
      </w:r>
    </w:p>
    <w:p w14:paraId="2E4D37FE" w14:textId="77777777" w:rsidR="00B27D0D" w:rsidRPr="00324E8F" w:rsidRDefault="00B27D0D" w:rsidP="00B27D0D">
      <w:r w:rsidRPr="00324E8F">
        <w:t xml:space="preserve">[Jerry Dunleavy, 7-15-2020, "Former death penalty proponent Biden flip-flops as federal cases advance," Washington Examiner, </w:t>
      </w:r>
      <w:hyperlink r:id="rId802" w:history="1">
        <w:r w:rsidRPr="00324E8F">
          <w:rPr>
            <w:rStyle w:val="Hyperlink"/>
          </w:rPr>
          <w:t>https://www.washingtonexaminer.com/news/former-death-penalty-proponent-biden-flip-flops-as-federal-cases-move-forward</w:t>
        </w:r>
      </w:hyperlink>
      <w:r w:rsidRPr="00324E8F">
        <w:t>, accessed 7-15-20, LH]</w:t>
      </w:r>
    </w:p>
    <w:p w14:paraId="6369D9DF" w14:textId="77777777" w:rsidR="00B27D0D" w:rsidRPr="00324E8F" w:rsidRDefault="00B27D0D" w:rsidP="00B27D0D">
      <w:pPr>
        <w:rPr>
          <w:rStyle w:val="StyleUnderline"/>
        </w:rPr>
      </w:pPr>
      <w:r w:rsidRPr="00324E8F">
        <w:rPr>
          <w:rStyle w:val="StyleUnderline"/>
        </w:rPr>
        <w:t xml:space="preserve">Democratic presidential front-runner </w:t>
      </w:r>
      <w:r w:rsidRPr="00324E8F">
        <w:rPr>
          <w:rStyle w:val="Emphasis"/>
        </w:rPr>
        <w:t>Joe Biden flip-flopped on the death penalty last week</w:t>
      </w:r>
      <w:r w:rsidRPr="00324E8F">
        <w:rPr>
          <w:rStyle w:val="StyleUnderline"/>
        </w:rPr>
        <w:t>, calling for its end despite being among the Senate’s most vocal supporters, bragging that in one of his proposals “we do everything but hang people for jaywalking.”</w:t>
      </w:r>
    </w:p>
    <w:p w14:paraId="6ED82E9A" w14:textId="77777777" w:rsidR="00B27D0D" w:rsidRPr="00324E8F" w:rsidRDefault="00B27D0D" w:rsidP="00B27D0D">
      <w:r w:rsidRPr="00324E8F">
        <w:t>Biden’s reversal came as Attorney General William Barr ordered on Thursday the death sentences of five child convicted murderers to move forward. These will be the first federal executions since 2003.</w:t>
      </w:r>
    </w:p>
    <w:p w14:paraId="7680CE0A" w14:textId="77777777" w:rsidR="00B27D0D" w:rsidRPr="00324E8F" w:rsidRDefault="00B27D0D" w:rsidP="00B27D0D">
      <w:r w:rsidRPr="00324E8F">
        <w:t>In response, Biden tweeted</w:t>
      </w:r>
      <w:r w:rsidRPr="00324E8F">
        <w:rPr>
          <w:rStyle w:val="StyleUnderline"/>
        </w:rPr>
        <w:t>, “Because we can’t ensure that we get these cases right every time, we must eliminate the death penalty.”</w:t>
      </w:r>
      <w:r w:rsidRPr="00324E8F">
        <w:t xml:space="preserve"> Many Democratic presidential candidates echoed the same message.</w:t>
      </w:r>
    </w:p>
    <w:p w14:paraId="466D5ED4" w14:textId="77777777" w:rsidR="00B27D0D" w:rsidRPr="00324E8F" w:rsidRDefault="00B27D0D" w:rsidP="00B27D0D">
      <w:r w:rsidRPr="00324E8F">
        <w:rPr>
          <w:rStyle w:val="StyleUnderline"/>
        </w:rPr>
        <w:t>Biden officially reversed his decades-long position earlier last week, under pressure from his progressive base and his rivals, he released a criminal justice reform plan repudiating his signature 1994 crime bill and calling for the “elimination” of the death penalty nationally.</w:t>
      </w:r>
      <w:r w:rsidRPr="00324E8F">
        <w:t xml:space="preserve"> With 2020 looming, Biden telegraphed this flip-flop for a while, telling a New Hampshire crowd in June “congratulations on ending the death penalty” at the state level.</w:t>
      </w:r>
    </w:p>
    <w:p w14:paraId="6CDBB4F8" w14:textId="77777777" w:rsidR="00B27D0D" w:rsidRPr="00324E8F" w:rsidRDefault="00B27D0D" w:rsidP="00B27D0D">
      <w:r w:rsidRPr="00324E8F">
        <w:t>The Democrats running for president told the New York Times in June that they were almost unanimously opposed to the death penalty. Biden, however, declined to be interviewed and only Montana Gov. Steve Bullock expressed support, saying he favored it in extreme cases “like terrorism.”</w:t>
      </w:r>
    </w:p>
    <w:p w14:paraId="43BA72A6" w14:textId="77777777" w:rsidR="00B27D0D" w:rsidRPr="00324E8F" w:rsidRDefault="00B27D0D" w:rsidP="00B27D0D">
      <w:pPr>
        <w:rPr>
          <w:rStyle w:val="StyleUnderline"/>
        </w:rPr>
      </w:pPr>
      <w:r w:rsidRPr="00324E8F">
        <w:rPr>
          <w:rStyle w:val="StyleUnderline"/>
        </w:rPr>
        <w:t>But for decades, Biden advocated for the expansion of the death penalty.</w:t>
      </w:r>
    </w:p>
    <w:p w14:paraId="62CD1B27" w14:textId="77777777" w:rsidR="00B27D0D" w:rsidRPr="00324E8F" w:rsidRDefault="00B27D0D" w:rsidP="00B27D0D">
      <w:r w:rsidRPr="00324E8F">
        <w:rPr>
          <w:rStyle w:val="StyleUnderline"/>
        </w:rPr>
        <w:t>As recently as 2000, Biden claimed credit for passing “the first federal death penalty”</w:t>
      </w:r>
      <w:r w:rsidRPr="00324E8F">
        <w:t xml:space="preserve"> following the Supreme Court’s 1972 ruling which voided capital punishment laws, with Biden saying executions were nationalized through “a bill written by me" in 1988 and that his 1994 crime bill “had the death penalty at the federal level” too.</w:t>
      </w:r>
    </w:p>
    <w:p w14:paraId="719780A1" w14:textId="77777777" w:rsidR="00B27D0D" w:rsidRPr="00324E8F" w:rsidRDefault="00B27D0D" w:rsidP="00B27D0D">
      <w:r w:rsidRPr="00324E8F">
        <w:rPr>
          <w:rStyle w:val="StyleUnderline"/>
        </w:rPr>
        <w:t xml:space="preserve">Biden introduced a crime bill in March 1991, proposing 44 crimes punishable by death. </w:t>
      </w:r>
      <w:r w:rsidRPr="00324E8F">
        <w:t>The Republicans introduced their own version a day later, increasing that number to 46. Biden one-upped President George H.W. Bush’s supporters that June by raising it to 51.</w:t>
      </w:r>
    </w:p>
    <w:p w14:paraId="5C2E9C0B" w14:textId="77777777" w:rsidR="00B27D0D" w:rsidRPr="00324E8F" w:rsidRDefault="00B27D0D" w:rsidP="00B27D0D">
      <w:r w:rsidRPr="00324E8F">
        <w:t>Biden said in 1991 that he should get credit for the fact that drug dealers would “go to death" if their crimes resulted in killings.</w:t>
      </w:r>
    </w:p>
    <w:p w14:paraId="03254012" w14:textId="77777777" w:rsidR="00B27D0D" w:rsidRPr="00324E8F" w:rsidRDefault="00B27D0D" w:rsidP="00B27D0D">
      <w:r w:rsidRPr="00324E8F">
        <w:t>And Biden pushed back against the idea that Democrats weren’t as tough on crime as Republicans.</w:t>
      </w:r>
    </w:p>
    <w:p w14:paraId="47179F7F" w14:textId="77777777" w:rsidR="00B27D0D" w:rsidRPr="00324E8F" w:rsidRDefault="00B27D0D" w:rsidP="00B27D0D">
      <w:r w:rsidRPr="00324E8F">
        <w:t>“A wag in the newspaper recently wrote something to the effect that Biden has made it a death penalty offense for everything but jaywalking,” Biden said approvingly.</w:t>
      </w:r>
    </w:p>
    <w:p w14:paraId="704EA460" w14:textId="77777777" w:rsidR="00B27D0D" w:rsidRPr="00324E8F" w:rsidRDefault="00B27D0D" w:rsidP="00B27D0D">
      <w:r w:rsidRPr="00324E8F">
        <w:t>“I am a supporter of the death penalty without the racial justice provision in it,” Biden said. “I think it’s better with it, but I’m supportive without it in it as well.”</w:t>
      </w:r>
    </w:p>
    <w:p w14:paraId="1404F488" w14:textId="77777777" w:rsidR="00B27D0D" w:rsidRPr="00324E8F" w:rsidRDefault="00B27D0D" w:rsidP="00B27D0D">
      <w:r w:rsidRPr="00324E8F">
        <w:t>Biden said that his bill should pass because it “provides for more penalties for death for offenses than the president’s bill.”</w:t>
      </w:r>
    </w:p>
    <w:p w14:paraId="1D25D069" w14:textId="77777777" w:rsidR="00B27D0D" w:rsidRPr="00324E8F" w:rsidRDefault="00B27D0D" w:rsidP="00B27D0D">
      <w:r w:rsidRPr="00324E8F">
        <w:t>As the crime bill debate continued in 1992, Biden responded to criticisms of his proposal. “Let me tell you what is in the bill, and I’ll let you all decide whether or not this is weak,” Biden said, highlighting the number of death penalty offenses. The 53 death penalty offenses included in a later version of his bill, he said, were “the single largest expansion of the federal death penalty in the history of the Congress.”</w:t>
      </w:r>
    </w:p>
    <w:p w14:paraId="4EB91F2A" w14:textId="77777777" w:rsidR="00B27D0D" w:rsidRPr="00324E8F" w:rsidRDefault="00B27D0D" w:rsidP="00B27D0D">
      <w:r w:rsidRPr="00324E8F">
        <w:t>The number of death-penalty-eligible crimes in Biden’s bill kept rising. “The liberal wing of the Democratic Party is now for 60 new death penalties," Biden said in 1994.</w:t>
      </w:r>
    </w:p>
    <w:p w14:paraId="2EED71FD" w14:textId="77777777" w:rsidR="00B27D0D" w:rsidRPr="00324E8F" w:rsidRDefault="00B27D0D" w:rsidP="00B27D0D">
      <w:pPr>
        <w:rPr>
          <w:rStyle w:val="Emphasis"/>
        </w:rPr>
      </w:pPr>
      <w:r w:rsidRPr="00324E8F">
        <w:rPr>
          <w:rStyle w:val="StyleUnderline"/>
        </w:rPr>
        <w:t xml:space="preserve">Biden’s crime bill finally passed that year, </w:t>
      </w:r>
      <w:r w:rsidRPr="00324E8F">
        <w:rPr>
          <w:rStyle w:val="Emphasis"/>
        </w:rPr>
        <w:t>creating 60 new death penalty offenses.</w:t>
      </w:r>
    </w:p>
    <w:p w14:paraId="663AC7AE" w14:textId="77777777" w:rsidR="00B27D0D" w:rsidRPr="00324E8F" w:rsidRDefault="00B27D0D" w:rsidP="00B27D0D">
      <w:r w:rsidRPr="00324E8F">
        <w:t>During a Senate Judiciary Committee hearing in 2000, Biden said “I support the death penalty” but hedged his support.</w:t>
      </w:r>
    </w:p>
    <w:p w14:paraId="780B5711" w14:textId="77777777" w:rsidR="00B27D0D" w:rsidRPr="00324E8F" w:rsidRDefault="00B27D0D" w:rsidP="00B27D0D">
      <w:r w:rsidRPr="00324E8F">
        <w:rPr>
          <w:rStyle w:val="StyleUnderline"/>
        </w:rPr>
        <w:t>“Let me put it this way: I don’t oppose the death penalty on moral grounds, but I have been fastidious at arguing … that if you are going to have a death penalty, you had better go out of your way to make sure you don’t execute an innocent person,”</w:t>
      </w:r>
      <w:r w:rsidRPr="00324E8F">
        <w:t xml:space="preserve"> Biden claimed.</w:t>
      </w:r>
    </w:p>
    <w:p w14:paraId="661826DA" w14:textId="77777777" w:rsidR="00B27D0D" w:rsidRPr="00324E8F" w:rsidRDefault="00B27D0D" w:rsidP="00B27D0D">
      <w:r w:rsidRPr="00324E8F">
        <w:t>Biden at the time framed his position as a middle ground.</w:t>
      </w:r>
    </w:p>
    <w:p w14:paraId="479766D1" w14:textId="77777777" w:rsidR="00B27D0D" w:rsidRPr="00324E8F" w:rsidRDefault="00B27D0D" w:rsidP="00B27D0D">
      <w:r w:rsidRPr="00324E8F">
        <w:t>“You’ve got those who want to hang ‘em high and those who suggest no one should be hung," Biden said.</w:t>
      </w:r>
    </w:p>
    <w:p w14:paraId="1DC0072B" w14:textId="77777777" w:rsidR="00B27D0D" w:rsidRPr="00324E8F" w:rsidRDefault="00B27D0D" w:rsidP="00B27D0D"/>
    <w:p w14:paraId="56242AC2" w14:textId="77777777" w:rsidR="00324E8F" w:rsidRPr="00324E8F" w:rsidRDefault="00B27D0D" w:rsidP="00B27D0D">
      <w:pPr>
        <w:pStyle w:val="Heading3"/>
        <w:rPr>
          <w:rStyle w:val="Style13ptBold"/>
          <w:rFonts w:cs="Times New Roman"/>
          <w:b/>
          <w:bCs w:val="0"/>
          <w:sz w:val="32"/>
          <w:szCs w:val="32"/>
          <w:u w:val="single"/>
        </w:rPr>
      </w:pPr>
      <w:bookmarkStart w:id="182" w:name="_Toc45869019"/>
      <w:r w:rsidRPr="00324E8F">
        <w:rPr>
          <w:rStyle w:val="Style13ptBold"/>
          <w:rFonts w:cs="Times New Roman"/>
          <w:b/>
          <w:bCs w:val="0"/>
          <w:sz w:val="32"/>
          <w:szCs w:val="32"/>
          <w:u w:val="single"/>
        </w:rPr>
        <w:t>Biden Supports Drug Decriminalization</w:t>
      </w:r>
      <w:bookmarkEnd w:id="182"/>
    </w:p>
    <w:p w14:paraId="21D847BD" w14:textId="0E290151" w:rsidR="00B27D0D" w:rsidRPr="00324E8F" w:rsidRDefault="00B27D0D" w:rsidP="00B27D0D"/>
    <w:p w14:paraId="615D6195" w14:textId="77777777" w:rsidR="00324E8F" w:rsidRPr="00324E8F" w:rsidRDefault="00B27D0D" w:rsidP="00B27D0D">
      <w:pPr>
        <w:pStyle w:val="Heading4"/>
        <w:rPr>
          <w:rStyle w:val="Style13ptBold"/>
          <w:rFonts w:cs="Times New Roman"/>
          <w:b/>
          <w:bCs w:val="0"/>
        </w:rPr>
      </w:pPr>
      <w:r w:rsidRPr="00324E8F">
        <w:rPr>
          <w:rStyle w:val="Style13ptBold"/>
          <w:rFonts w:cs="Times New Roman"/>
          <w:b/>
          <w:bCs w:val="0"/>
        </w:rPr>
        <w:t>Biden pursing the decriminalization of cannabis, ridding drug charges, and resolving crack/cocaine disparities</w:t>
      </w:r>
    </w:p>
    <w:p w14:paraId="4CA14923" w14:textId="4489465E" w:rsidR="00B27D0D" w:rsidRPr="00324E8F" w:rsidRDefault="00B27D0D" w:rsidP="00B27D0D">
      <w:pPr>
        <w:rPr>
          <w:rStyle w:val="Style13ptBold"/>
        </w:rPr>
      </w:pPr>
      <w:bookmarkStart w:id="183" w:name="_Hlk45725149"/>
      <w:r w:rsidRPr="00324E8F">
        <w:rPr>
          <w:rStyle w:val="Style13ptBold"/>
        </w:rPr>
        <w:t>Biden Campaign Website, No Date</w:t>
      </w:r>
    </w:p>
    <w:p w14:paraId="627FB42E" w14:textId="77777777" w:rsidR="00B27D0D" w:rsidRPr="00324E8F" w:rsidRDefault="00B27D0D" w:rsidP="00B27D0D">
      <w:pPr>
        <w:rPr>
          <w:sz w:val="24"/>
          <w:szCs w:val="20"/>
        </w:rPr>
      </w:pPr>
      <w:r w:rsidRPr="00324E8F">
        <w:rPr>
          <w:rStyle w:val="Style13ptBold"/>
          <w:b w:val="0"/>
          <w:bCs w:val="0"/>
          <w:sz w:val="24"/>
          <w:szCs w:val="20"/>
        </w:rPr>
        <w:t xml:space="preserve">[Biden Campaign Website, BIDEN President, “Justice”, </w:t>
      </w:r>
      <w:hyperlink r:id="rId803" w:history="1">
        <w:r w:rsidRPr="00324E8F">
          <w:rPr>
            <w:rStyle w:val="Hyperlink"/>
            <w:sz w:val="24"/>
            <w:szCs w:val="20"/>
          </w:rPr>
          <w:t>https://joebiden.com/justice/</w:t>
        </w:r>
      </w:hyperlink>
      <w:r w:rsidRPr="00324E8F">
        <w:rPr>
          <w:sz w:val="24"/>
          <w:szCs w:val="20"/>
        </w:rPr>
        <w:t xml:space="preserve"> , Date Accessed: 07/15/20, MS]</w:t>
      </w:r>
    </w:p>
    <w:bookmarkEnd w:id="183"/>
    <w:p w14:paraId="43F44FBD" w14:textId="77777777" w:rsidR="00324E8F" w:rsidRPr="00324E8F" w:rsidRDefault="00B27D0D" w:rsidP="00B27D0D">
      <w:r w:rsidRPr="00324E8F">
        <w:t>ELIMINATING RACIAL DISPARITIES AND ENSURING FAIR SENTENCES</w:t>
      </w:r>
    </w:p>
    <w:p w14:paraId="4F13CE8F" w14:textId="62A736F5" w:rsidR="00B27D0D" w:rsidRPr="00324E8F" w:rsidRDefault="00B27D0D" w:rsidP="00B27D0D">
      <w:r w:rsidRPr="00324E8F">
        <w:t>We need to confront racial and income-based disparities in our justice system and eliminate overly harsh sentencing for non-violent crimes. As president, Biden will:</w:t>
      </w:r>
    </w:p>
    <w:p w14:paraId="45E825E1" w14:textId="77777777" w:rsidR="00B27D0D" w:rsidRPr="00324E8F" w:rsidRDefault="00B27D0D" w:rsidP="00B27D0D">
      <w:r w:rsidRPr="00324E8F">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 And, the Justice Department has set an arbitrary limit on how long such consent decrees can remain in place regardless of whether an end to the agreement is warranted. 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76021216" w14:textId="77777777" w:rsidR="00B27D0D" w:rsidRPr="00324E8F" w:rsidRDefault="00B27D0D" w:rsidP="00B27D0D">
      <w:r w:rsidRPr="00324E8F">
        <w:t>Establish an independent Task Force on Prosecutorial Discretion. 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487CBEAB" w14:textId="77777777" w:rsidR="00B27D0D" w:rsidRPr="00324E8F" w:rsidRDefault="00B27D0D" w:rsidP="00B27D0D">
      <w:r w:rsidRPr="00324E8F">
        <w:t>Invest in public defenders’ offices to ensure defendants’ access to quality counsel.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74AB7684" w14:textId="77777777" w:rsidR="00B27D0D" w:rsidRPr="00324E8F" w:rsidRDefault="00B27D0D" w:rsidP="00B27D0D">
      <w:r w:rsidRPr="00324E8F">
        <w:t>Eliminate mandatory minimums. Biden supports an end to mandatory minimums. As president, he will work for the passage of legislation to repeal mandatory minimums at the federal level. And, he will give states incentives to repeal their mandatory minimums.</w:t>
      </w:r>
    </w:p>
    <w:p w14:paraId="70EEA255" w14:textId="77777777" w:rsidR="00B27D0D" w:rsidRPr="00324E8F" w:rsidRDefault="00B27D0D" w:rsidP="00B27D0D">
      <w:r w:rsidRPr="00324E8F">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0DD684CD" w14:textId="77777777" w:rsidR="00B27D0D" w:rsidRPr="00324E8F" w:rsidRDefault="00B27D0D" w:rsidP="00B27D0D">
      <w:r w:rsidRPr="00324E8F">
        <w:t>Decriminalize the use of cannabis and automatically expunge all prior cannabis use convictions.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79B171EE" w14:textId="77777777" w:rsidR="00B27D0D" w:rsidRPr="00324E8F" w:rsidRDefault="00B27D0D" w:rsidP="00B27D0D">
      <w:r w:rsidRPr="00324E8F">
        <w:t>End all incarceration for drug use alone and instead divert individuals to drug courts and treatment.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276C9FEA" w14:textId="77777777" w:rsidR="00B27D0D" w:rsidRPr="00324E8F" w:rsidRDefault="00B27D0D" w:rsidP="00B27D0D">
      <w:r w:rsidRPr="00324E8F">
        <w:t>Expand other effective alternatives to detention. The Biden Administration will also take an evidence-based approach to increase federal funding for other alternatives-to-detention courts and related programs for individuals convicted of non-violent crimes, such as veterans courts and youthful offender courts.</w:t>
      </w:r>
    </w:p>
    <w:p w14:paraId="0D3F8F94" w14:textId="77777777" w:rsidR="00B27D0D" w:rsidRPr="00324E8F" w:rsidRDefault="00B27D0D" w:rsidP="00B27D0D">
      <w:r w:rsidRPr="00324E8F">
        <w:t>Eliminate the death penalty.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5A73E3C0" w14:textId="77777777" w:rsidR="00B27D0D" w:rsidRPr="00324E8F" w:rsidRDefault="00B27D0D" w:rsidP="00B27D0D">
      <w:r w:rsidRPr="00324E8F">
        <w:t>Use the president’s clemency power to secure the release of individuals facing unduly long sentences for certain non-violent and drug crimes. President Obama used his clemency power more than any of the 10 prior presidents. Biden will continue this tradition and broadly use his clemency power for certain non-violent and drug crimes.</w:t>
      </w:r>
    </w:p>
    <w:p w14:paraId="3D0A6278" w14:textId="77777777" w:rsidR="00324E8F" w:rsidRPr="00324E8F" w:rsidRDefault="00B27D0D" w:rsidP="00B27D0D">
      <w:r w:rsidRPr="00324E8F">
        <w:t>End the criminalization of poverty.</w:t>
      </w:r>
    </w:p>
    <w:p w14:paraId="19A996EC" w14:textId="0EA3CD5F" w:rsidR="00B27D0D" w:rsidRPr="00324E8F" w:rsidRDefault="00B27D0D" w:rsidP="00B27D0D">
      <w:r w:rsidRPr="00324E8F">
        <w:t>End cash bail: Cash bail is the modern-day debtors’ prison. 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1A0FAAC9" w14:textId="77777777" w:rsidR="00B27D0D" w:rsidRPr="00324E8F" w:rsidRDefault="00B27D0D" w:rsidP="00B27D0D">
      <w:r w:rsidRPr="00324E8F">
        <w:t>Stop jailing people for being too poor to pay fines and fees: Some people end up unable to escape our justice system because of the very fines and fees that the system levies.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6617ACB2" w14:textId="77777777" w:rsidR="00B27D0D" w:rsidRPr="00324E8F" w:rsidRDefault="00B27D0D" w:rsidP="00B27D0D">
      <w:r w:rsidRPr="00324E8F">
        <w:t>Stop corporations from profiteering off of incarceration.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3549140A" w14:textId="77777777" w:rsidR="00B27D0D" w:rsidRPr="00324E8F" w:rsidRDefault="00B27D0D" w:rsidP="00B27D0D">
      <w:r w:rsidRPr="00324E8F">
        <w:t>Provide for the unique needs of incarcerated women.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3E58C808" w14:textId="77777777" w:rsidR="00324E8F" w:rsidRPr="00324E8F" w:rsidRDefault="00B27D0D" w:rsidP="00B27D0D">
      <w:r w:rsidRPr="00324E8F">
        <w:t>Ensure humane prison conditions.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429C8B93" w14:textId="52706ED5" w:rsidR="00B27D0D" w:rsidRPr="00324E8F" w:rsidRDefault="00B27D0D" w:rsidP="00B27D0D">
      <w:r w:rsidRPr="00324E8F">
        <w:t>Encourage states to collect sufficient data so we can make evidence-based criminal justice policies and eliminate disparities.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3B889F26" w14:textId="77777777" w:rsidR="00324E8F" w:rsidRPr="00324E8F" w:rsidRDefault="00B27D0D" w:rsidP="00B27D0D">
      <w:pPr>
        <w:pStyle w:val="Heading3"/>
        <w:rPr>
          <w:rStyle w:val="Style13ptBold"/>
          <w:rFonts w:cs="Times New Roman"/>
          <w:b/>
          <w:bCs w:val="0"/>
          <w:sz w:val="32"/>
          <w:szCs w:val="32"/>
          <w:u w:val="single"/>
        </w:rPr>
      </w:pPr>
      <w:bookmarkStart w:id="184" w:name="_Toc45869020"/>
      <w:r w:rsidRPr="00324E8F">
        <w:rPr>
          <w:rStyle w:val="Style13ptBold"/>
          <w:rFonts w:cs="Times New Roman"/>
          <w:b/>
          <w:bCs w:val="0"/>
          <w:sz w:val="32"/>
          <w:szCs w:val="32"/>
          <w:u w:val="single"/>
        </w:rPr>
        <w:t>Biden Supports Eliminating Mandatory Minimums</w:t>
      </w:r>
      <w:bookmarkEnd w:id="184"/>
    </w:p>
    <w:p w14:paraId="6A888B83" w14:textId="77777777" w:rsidR="00324E8F" w:rsidRPr="00324E8F" w:rsidRDefault="00B27D0D" w:rsidP="00B27D0D">
      <w:pPr>
        <w:pStyle w:val="Heading4"/>
        <w:rPr>
          <w:rStyle w:val="Style13ptBold"/>
          <w:rFonts w:cs="Times New Roman"/>
          <w:b/>
          <w:bCs w:val="0"/>
        </w:rPr>
      </w:pPr>
      <w:r w:rsidRPr="00324E8F">
        <w:rPr>
          <w:rStyle w:val="Style13ptBold"/>
          <w:rFonts w:cs="Times New Roman"/>
          <w:b/>
          <w:bCs w:val="0"/>
        </w:rPr>
        <w:t>Biden wants to get rid of mandatory minimums</w:t>
      </w:r>
    </w:p>
    <w:p w14:paraId="71F12A89" w14:textId="034E365F" w:rsidR="00B27D0D" w:rsidRPr="00324E8F" w:rsidRDefault="00B27D0D" w:rsidP="00B27D0D">
      <w:pPr>
        <w:rPr>
          <w:rStyle w:val="Style13ptBold"/>
        </w:rPr>
      </w:pPr>
      <w:r w:rsidRPr="00324E8F">
        <w:rPr>
          <w:rStyle w:val="Style13ptBold"/>
        </w:rPr>
        <w:t>Biden Campaign Website, No Date</w:t>
      </w:r>
    </w:p>
    <w:p w14:paraId="4BF9BAFC" w14:textId="77777777" w:rsidR="00B27D0D" w:rsidRPr="00324E8F" w:rsidRDefault="00B27D0D" w:rsidP="00B27D0D">
      <w:pPr>
        <w:rPr>
          <w:sz w:val="24"/>
          <w:szCs w:val="20"/>
        </w:rPr>
      </w:pPr>
      <w:r w:rsidRPr="00324E8F">
        <w:rPr>
          <w:rStyle w:val="Style13ptBold"/>
          <w:b w:val="0"/>
          <w:bCs w:val="0"/>
          <w:sz w:val="24"/>
          <w:szCs w:val="20"/>
        </w:rPr>
        <w:t xml:space="preserve">[Biden Campaign Website, BIDEN President, “Justice”, </w:t>
      </w:r>
      <w:hyperlink r:id="rId804" w:history="1">
        <w:r w:rsidRPr="00324E8F">
          <w:rPr>
            <w:rStyle w:val="Hyperlink"/>
            <w:sz w:val="24"/>
            <w:szCs w:val="20"/>
          </w:rPr>
          <w:t>https://joebiden.com/justice/</w:t>
        </w:r>
      </w:hyperlink>
      <w:r w:rsidRPr="00324E8F">
        <w:rPr>
          <w:sz w:val="24"/>
          <w:szCs w:val="20"/>
        </w:rPr>
        <w:t xml:space="preserve"> , Date Accessed: 07/15/20, MS]</w:t>
      </w:r>
    </w:p>
    <w:p w14:paraId="758F4220" w14:textId="77777777" w:rsidR="00324E8F" w:rsidRPr="00324E8F" w:rsidRDefault="00B27D0D" w:rsidP="00B27D0D">
      <w:r w:rsidRPr="00324E8F">
        <w:t>ELIMINATING RACIAL DISPARITIES AND ENSURING FAIR SENTENCES</w:t>
      </w:r>
    </w:p>
    <w:p w14:paraId="4DD81C1E" w14:textId="135D18DB" w:rsidR="00B27D0D" w:rsidRPr="00324E8F" w:rsidRDefault="00B27D0D" w:rsidP="00B27D0D">
      <w:pPr>
        <w:rPr>
          <w:rStyle w:val="Emphasis"/>
        </w:rPr>
      </w:pPr>
      <w:r w:rsidRPr="00324E8F">
        <w:t xml:space="preserve">We need to confront racial and income-based disparities in our justice system and eliminate overly harsh sentencing for non-violent </w:t>
      </w:r>
      <w:r w:rsidRPr="00324E8F">
        <w:rPr>
          <w:rStyle w:val="Emphasis"/>
          <w:b w:val="0"/>
          <w:bCs/>
          <w:u w:val="none"/>
        </w:rPr>
        <w:t xml:space="preserve">crimes. </w:t>
      </w:r>
      <w:r w:rsidRPr="00324E8F">
        <w:rPr>
          <w:rStyle w:val="Emphasis"/>
        </w:rPr>
        <w:t>As president, Biden will:</w:t>
      </w:r>
    </w:p>
    <w:p w14:paraId="76BB76CC" w14:textId="77777777" w:rsidR="00B27D0D" w:rsidRPr="00324E8F" w:rsidRDefault="00B27D0D" w:rsidP="00B27D0D">
      <w:pPr>
        <w:rPr>
          <w:rStyle w:val="Emphasis"/>
          <w:b w:val="0"/>
          <w:bCs/>
          <w:sz w:val="20"/>
          <w:szCs w:val="20"/>
          <w:u w:val="none"/>
        </w:rPr>
      </w:pPr>
      <w:r w:rsidRPr="00324E8F">
        <w:rPr>
          <w:rStyle w:val="Emphasis"/>
          <w:b w:val="0"/>
          <w:bCs/>
          <w:sz w:val="20"/>
          <w:szCs w:val="20"/>
          <w:u w:val="none"/>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 And, the Justice Department has set an arbitrary limit on how long such consent decrees can remain in place regardless of whether an end to the agreement is warranted. 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10C97064" w14:textId="77777777" w:rsidR="00B27D0D" w:rsidRPr="00324E8F" w:rsidRDefault="00B27D0D" w:rsidP="00B27D0D">
      <w:pPr>
        <w:rPr>
          <w:rStyle w:val="Emphasis"/>
          <w:b w:val="0"/>
          <w:bCs/>
          <w:sz w:val="20"/>
          <w:szCs w:val="20"/>
          <w:u w:val="none"/>
        </w:rPr>
      </w:pPr>
      <w:r w:rsidRPr="00324E8F">
        <w:rPr>
          <w:rStyle w:val="Emphasis"/>
          <w:b w:val="0"/>
          <w:bCs/>
          <w:sz w:val="20"/>
          <w:szCs w:val="20"/>
          <w:u w:val="none"/>
        </w:rPr>
        <w:t>Establish an independent Task Force on Prosecutorial Discretion. 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1AE95E9C" w14:textId="77777777" w:rsidR="00B27D0D" w:rsidRPr="00324E8F" w:rsidRDefault="00B27D0D" w:rsidP="00B27D0D">
      <w:pPr>
        <w:rPr>
          <w:rStyle w:val="Emphasis"/>
          <w:b w:val="0"/>
          <w:bCs/>
          <w:sz w:val="20"/>
          <w:szCs w:val="20"/>
          <w:u w:val="none"/>
        </w:rPr>
      </w:pPr>
      <w:r w:rsidRPr="00324E8F">
        <w:rPr>
          <w:rStyle w:val="Emphasis"/>
          <w:b w:val="0"/>
          <w:bCs/>
          <w:sz w:val="20"/>
          <w:szCs w:val="20"/>
          <w:u w:val="none"/>
        </w:rPr>
        <w:t>Invest in public defenders’ offices to ensure defendants’ access to quality counsel.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05DF3595" w14:textId="77777777" w:rsidR="00B27D0D" w:rsidRPr="00324E8F" w:rsidRDefault="00B27D0D" w:rsidP="00B27D0D">
      <w:pPr>
        <w:rPr>
          <w:rStyle w:val="Emphasis"/>
        </w:rPr>
      </w:pPr>
      <w:r w:rsidRPr="00324E8F">
        <w:rPr>
          <w:rStyle w:val="Emphasis"/>
        </w:rPr>
        <w:t>Eliminate mandatory minimums. Biden supports an end to mandatory minimums. As president, he will work for the passage of legislation to repeal mandatory minimums at the federal level. And, he will give states incentives to repeal their mandatory minimums.</w:t>
      </w:r>
    </w:p>
    <w:p w14:paraId="5F173D5D" w14:textId="77777777" w:rsidR="00B27D0D" w:rsidRPr="00324E8F" w:rsidRDefault="00B27D0D" w:rsidP="00B27D0D">
      <w:pPr>
        <w:rPr>
          <w:rStyle w:val="Emphasis"/>
        </w:rPr>
      </w:pPr>
      <w:r w:rsidRPr="00324E8F">
        <w:rPr>
          <w:rStyle w:val="Emphasis"/>
        </w:rPr>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199A0762" w14:textId="77777777" w:rsidR="00B27D0D" w:rsidRPr="00324E8F" w:rsidRDefault="00B27D0D" w:rsidP="00B27D0D">
      <w:pPr>
        <w:rPr>
          <w:rStyle w:val="Emphasis"/>
          <w:b w:val="0"/>
          <w:bCs/>
          <w:sz w:val="20"/>
          <w:szCs w:val="20"/>
          <w:u w:val="none"/>
        </w:rPr>
      </w:pPr>
      <w:r w:rsidRPr="00324E8F">
        <w:rPr>
          <w:rStyle w:val="Emphasis"/>
          <w:b w:val="0"/>
          <w:bCs/>
          <w:sz w:val="20"/>
          <w:szCs w:val="20"/>
          <w:u w:val="none"/>
        </w:rPr>
        <w:t>Decriminalize the use of cannabis and automatically expunge all prior cannabis use convictions.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4519F1F9" w14:textId="77777777" w:rsidR="00B27D0D" w:rsidRPr="00324E8F" w:rsidRDefault="00B27D0D" w:rsidP="00B27D0D">
      <w:pPr>
        <w:rPr>
          <w:rStyle w:val="Emphasis"/>
          <w:b w:val="0"/>
          <w:bCs/>
          <w:sz w:val="20"/>
          <w:szCs w:val="20"/>
          <w:u w:val="none"/>
        </w:rPr>
      </w:pPr>
      <w:r w:rsidRPr="00324E8F">
        <w:rPr>
          <w:rStyle w:val="Emphasis"/>
          <w:b w:val="0"/>
          <w:bCs/>
          <w:sz w:val="20"/>
          <w:szCs w:val="20"/>
          <w:u w:val="none"/>
        </w:rPr>
        <w:t>End all incarceration for drug use alone and instead divert individuals to drug courts and treatment.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0F64C037" w14:textId="77777777" w:rsidR="00B27D0D" w:rsidRPr="00324E8F" w:rsidRDefault="00B27D0D" w:rsidP="00B27D0D">
      <w:pPr>
        <w:rPr>
          <w:rStyle w:val="Emphasis"/>
          <w:b w:val="0"/>
          <w:bCs/>
          <w:sz w:val="20"/>
          <w:szCs w:val="20"/>
          <w:u w:val="none"/>
        </w:rPr>
      </w:pPr>
      <w:r w:rsidRPr="00324E8F">
        <w:rPr>
          <w:rStyle w:val="Emphasis"/>
          <w:b w:val="0"/>
          <w:bCs/>
          <w:sz w:val="20"/>
          <w:szCs w:val="20"/>
          <w:u w:val="none"/>
        </w:rPr>
        <w:t>Expand other effective alternatives to detention. The Biden Administration will also take an evidence-based approach to increase federal funding for other alternatives-to-detention courts and related programs for individuals convicted of non-violent crimes, such as veterans courts and youthful offender courts.</w:t>
      </w:r>
    </w:p>
    <w:p w14:paraId="272EC0E5" w14:textId="77777777" w:rsidR="00B27D0D" w:rsidRPr="00324E8F" w:rsidRDefault="00B27D0D" w:rsidP="00B27D0D">
      <w:pPr>
        <w:rPr>
          <w:rStyle w:val="Emphasis"/>
          <w:b w:val="0"/>
          <w:bCs/>
          <w:sz w:val="20"/>
          <w:szCs w:val="20"/>
          <w:u w:val="none"/>
        </w:rPr>
      </w:pPr>
      <w:r w:rsidRPr="00324E8F">
        <w:rPr>
          <w:rStyle w:val="Emphasis"/>
          <w:b w:val="0"/>
          <w:bCs/>
          <w:sz w:val="20"/>
          <w:szCs w:val="20"/>
          <w:u w:val="none"/>
        </w:rPr>
        <w:t>Eliminate the death penalty.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47AACC89" w14:textId="77777777" w:rsidR="00B27D0D" w:rsidRPr="00324E8F" w:rsidRDefault="00B27D0D" w:rsidP="00B27D0D">
      <w:pPr>
        <w:rPr>
          <w:rStyle w:val="Emphasis"/>
          <w:b w:val="0"/>
          <w:bCs/>
          <w:sz w:val="20"/>
          <w:szCs w:val="20"/>
          <w:u w:val="none"/>
        </w:rPr>
      </w:pPr>
      <w:r w:rsidRPr="00324E8F">
        <w:rPr>
          <w:rStyle w:val="Emphasis"/>
          <w:b w:val="0"/>
          <w:bCs/>
          <w:sz w:val="20"/>
          <w:szCs w:val="20"/>
          <w:u w:val="none"/>
        </w:rPr>
        <w:t>Use the president’s clemency power to secure the release of individuals facing unduly long sentences for certain non-violent and drug crimes. President Obama used his clemency power more than any of the 10 prior presidents. Biden will continue this tradition and broadly use his clemency power for certain non-violent and drug crimes.</w:t>
      </w:r>
    </w:p>
    <w:p w14:paraId="64C63EA7" w14:textId="77777777" w:rsidR="00324E8F" w:rsidRPr="00324E8F" w:rsidRDefault="00B27D0D" w:rsidP="00B27D0D">
      <w:pPr>
        <w:rPr>
          <w:rStyle w:val="Emphasis"/>
          <w:b w:val="0"/>
          <w:bCs/>
          <w:sz w:val="20"/>
          <w:szCs w:val="20"/>
          <w:u w:val="none"/>
        </w:rPr>
      </w:pPr>
      <w:r w:rsidRPr="00324E8F">
        <w:rPr>
          <w:rStyle w:val="Emphasis"/>
          <w:b w:val="0"/>
          <w:bCs/>
          <w:sz w:val="20"/>
          <w:szCs w:val="20"/>
          <w:u w:val="none"/>
        </w:rPr>
        <w:t>End the criminalization of poverty.</w:t>
      </w:r>
    </w:p>
    <w:p w14:paraId="7B91A4A7" w14:textId="13E8CB26" w:rsidR="00B27D0D" w:rsidRPr="00324E8F" w:rsidRDefault="00B27D0D" w:rsidP="00B27D0D">
      <w:pPr>
        <w:rPr>
          <w:rStyle w:val="Emphasis"/>
          <w:b w:val="0"/>
          <w:bCs/>
          <w:sz w:val="20"/>
          <w:szCs w:val="20"/>
          <w:u w:val="none"/>
        </w:rPr>
      </w:pPr>
      <w:r w:rsidRPr="00324E8F">
        <w:rPr>
          <w:rStyle w:val="Emphasis"/>
          <w:b w:val="0"/>
          <w:bCs/>
          <w:sz w:val="20"/>
          <w:szCs w:val="20"/>
          <w:u w:val="none"/>
        </w:rPr>
        <w:t>End cash bail: Cash bail is the modern-day debtors’ prison. 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1D669062" w14:textId="77777777" w:rsidR="00B27D0D" w:rsidRPr="00324E8F" w:rsidRDefault="00B27D0D" w:rsidP="00B27D0D">
      <w:pPr>
        <w:rPr>
          <w:rStyle w:val="Emphasis"/>
          <w:b w:val="0"/>
          <w:bCs/>
          <w:sz w:val="20"/>
          <w:szCs w:val="20"/>
          <w:u w:val="none"/>
        </w:rPr>
      </w:pPr>
      <w:r w:rsidRPr="00324E8F">
        <w:rPr>
          <w:rStyle w:val="Emphasis"/>
          <w:b w:val="0"/>
          <w:bCs/>
          <w:sz w:val="20"/>
          <w:szCs w:val="20"/>
          <w:u w:val="none"/>
        </w:rPr>
        <w:t>Stop jailing people for being too poor to pay fines and fees: Some people end up unable to escape our justice system because of the very fines and fees that the system levies.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02BDC0DE" w14:textId="77777777" w:rsidR="00B27D0D" w:rsidRPr="00324E8F" w:rsidRDefault="00B27D0D" w:rsidP="00B27D0D">
      <w:pPr>
        <w:rPr>
          <w:rStyle w:val="Emphasis"/>
          <w:b w:val="0"/>
          <w:bCs/>
          <w:sz w:val="20"/>
          <w:szCs w:val="20"/>
          <w:u w:val="none"/>
        </w:rPr>
      </w:pPr>
      <w:r w:rsidRPr="00324E8F">
        <w:rPr>
          <w:rStyle w:val="Emphasis"/>
          <w:b w:val="0"/>
          <w:bCs/>
          <w:sz w:val="20"/>
          <w:szCs w:val="20"/>
          <w:u w:val="none"/>
        </w:rPr>
        <w:t>Stop corporations from profiteering off of incarceration.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449CC024" w14:textId="77777777" w:rsidR="00B27D0D" w:rsidRPr="00324E8F" w:rsidRDefault="00B27D0D" w:rsidP="00B27D0D">
      <w:pPr>
        <w:rPr>
          <w:rStyle w:val="Emphasis"/>
          <w:b w:val="0"/>
          <w:bCs/>
          <w:sz w:val="20"/>
          <w:szCs w:val="20"/>
          <w:u w:val="none"/>
        </w:rPr>
      </w:pPr>
      <w:r w:rsidRPr="00324E8F">
        <w:rPr>
          <w:rStyle w:val="Emphasis"/>
          <w:b w:val="0"/>
          <w:bCs/>
          <w:sz w:val="20"/>
          <w:szCs w:val="20"/>
          <w:u w:val="none"/>
        </w:rPr>
        <w:t>Provide for the unique needs of incarcerated women.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58B9CAEB" w14:textId="77777777" w:rsidR="00324E8F" w:rsidRPr="00324E8F" w:rsidRDefault="00B27D0D" w:rsidP="00B27D0D">
      <w:pPr>
        <w:rPr>
          <w:rStyle w:val="Emphasis"/>
          <w:b w:val="0"/>
          <w:bCs/>
          <w:sz w:val="20"/>
          <w:szCs w:val="20"/>
          <w:u w:val="none"/>
        </w:rPr>
      </w:pPr>
      <w:r w:rsidRPr="00324E8F">
        <w:rPr>
          <w:rStyle w:val="Emphasis"/>
          <w:b w:val="0"/>
          <w:bCs/>
          <w:sz w:val="20"/>
          <w:szCs w:val="20"/>
          <w:u w:val="none"/>
        </w:rPr>
        <w:t>Ensure humane prison conditions.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001F174F" w14:textId="245E824F" w:rsidR="00B27D0D" w:rsidRPr="00324E8F" w:rsidRDefault="00B27D0D" w:rsidP="00B27D0D">
      <w:pPr>
        <w:rPr>
          <w:rStyle w:val="Emphasis"/>
          <w:b w:val="0"/>
          <w:bCs/>
          <w:sz w:val="20"/>
          <w:szCs w:val="20"/>
          <w:u w:val="none"/>
        </w:rPr>
      </w:pPr>
      <w:r w:rsidRPr="00324E8F">
        <w:rPr>
          <w:rStyle w:val="Emphasis"/>
          <w:b w:val="0"/>
          <w:bCs/>
          <w:sz w:val="20"/>
          <w:szCs w:val="20"/>
          <w:u w:val="none"/>
        </w:rPr>
        <w:t>Encourage states to collect sufficient data so we can make evidence-based criminal justice policies and eliminate disparities.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43CDD238" w14:textId="77777777" w:rsidR="00B27D0D" w:rsidRPr="00324E8F" w:rsidRDefault="00B27D0D" w:rsidP="00B27D0D">
      <w:pPr>
        <w:rPr>
          <w:sz w:val="20"/>
          <w:szCs w:val="20"/>
        </w:rPr>
      </w:pPr>
    </w:p>
    <w:p w14:paraId="0CAB879C" w14:textId="5B66A762" w:rsidR="00975950" w:rsidRPr="00324E8F" w:rsidRDefault="00975950" w:rsidP="00975950">
      <w:pPr>
        <w:pStyle w:val="Heading2"/>
        <w:rPr>
          <w:rFonts w:cs="Times New Roman"/>
        </w:rPr>
      </w:pPr>
      <w:bookmarkStart w:id="185" w:name="_Toc45869021"/>
      <w:r w:rsidRPr="00324E8F">
        <w:rPr>
          <w:rFonts w:cs="Times New Roman"/>
        </w:rPr>
        <w:t>Biden – Incarceration Links</w:t>
      </w:r>
      <w:bookmarkEnd w:id="185"/>
    </w:p>
    <w:p w14:paraId="2B7E33E8" w14:textId="77777777" w:rsidR="00975950" w:rsidRPr="00324E8F" w:rsidRDefault="00975950" w:rsidP="00975950"/>
    <w:p w14:paraId="28D9075E" w14:textId="77777777" w:rsidR="00324E8F" w:rsidRPr="00324E8F" w:rsidRDefault="00975950" w:rsidP="00975950">
      <w:pPr>
        <w:pStyle w:val="Heading3"/>
        <w:rPr>
          <w:rFonts w:cs="Times New Roman"/>
        </w:rPr>
      </w:pPr>
      <w:bookmarkStart w:id="186" w:name="_Toc45869022"/>
      <w:r w:rsidRPr="00324E8F">
        <w:rPr>
          <w:rFonts w:cs="Times New Roman"/>
        </w:rPr>
        <w:t>Biden Supports Reducing Mass Incarceration</w:t>
      </w:r>
      <w:bookmarkEnd w:id="186"/>
    </w:p>
    <w:p w14:paraId="6664A36C" w14:textId="6AAA7861" w:rsidR="00975950" w:rsidRPr="00324E8F" w:rsidRDefault="00975950" w:rsidP="00975950">
      <w:pPr>
        <w:pStyle w:val="Heading4"/>
        <w:rPr>
          <w:rFonts w:cs="Times New Roman"/>
        </w:rPr>
      </w:pPr>
      <w:r w:rsidRPr="00324E8F">
        <w:rPr>
          <w:rFonts w:cs="Times New Roman"/>
        </w:rPr>
        <w:t>Biden wants to reduce mass incarceration</w:t>
      </w:r>
    </w:p>
    <w:p w14:paraId="3DDE4F82" w14:textId="77777777" w:rsidR="00975950" w:rsidRPr="00324E8F" w:rsidRDefault="00975950" w:rsidP="00975950">
      <w:pPr>
        <w:rPr>
          <w:rStyle w:val="Style13ptBold"/>
        </w:rPr>
      </w:pPr>
      <w:r w:rsidRPr="00324E8F">
        <w:rPr>
          <w:rStyle w:val="Style13ptBold"/>
        </w:rPr>
        <w:t>Biden Campaign Website, No Date</w:t>
      </w:r>
    </w:p>
    <w:p w14:paraId="149D0FF0" w14:textId="77777777" w:rsidR="00975950" w:rsidRPr="00324E8F" w:rsidRDefault="00975950" w:rsidP="00975950">
      <w:pPr>
        <w:rPr>
          <w:sz w:val="24"/>
          <w:szCs w:val="20"/>
        </w:rPr>
      </w:pPr>
      <w:r w:rsidRPr="00324E8F">
        <w:rPr>
          <w:rStyle w:val="Style13ptBold"/>
          <w:b w:val="0"/>
          <w:bCs w:val="0"/>
          <w:sz w:val="24"/>
          <w:szCs w:val="20"/>
        </w:rPr>
        <w:t xml:space="preserve">[Biden Campaign Website, BIDEN President, “Justice”, </w:t>
      </w:r>
      <w:hyperlink r:id="rId805" w:history="1">
        <w:r w:rsidRPr="00324E8F">
          <w:rPr>
            <w:rStyle w:val="Hyperlink"/>
            <w:sz w:val="24"/>
            <w:szCs w:val="20"/>
          </w:rPr>
          <w:t>https://joebiden.com/justice/</w:t>
        </w:r>
      </w:hyperlink>
      <w:r w:rsidRPr="00324E8F">
        <w:rPr>
          <w:sz w:val="24"/>
          <w:szCs w:val="20"/>
        </w:rPr>
        <w:t xml:space="preserve"> , Date Accessed: 07/15/20, MS]</w:t>
      </w:r>
    </w:p>
    <w:p w14:paraId="68791844" w14:textId="77777777" w:rsidR="00975950" w:rsidRPr="00324E8F" w:rsidRDefault="00975950" w:rsidP="00975950">
      <w:pPr>
        <w:rPr>
          <w:rStyle w:val="Style13ptBold"/>
          <w:b w:val="0"/>
          <w:bCs w:val="0"/>
          <w:sz w:val="24"/>
          <w:szCs w:val="20"/>
        </w:rPr>
      </w:pPr>
      <w:r w:rsidRPr="00324E8F">
        <w:rPr>
          <w:rStyle w:val="Style13ptBold"/>
          <w:b w:val="0"/>
          <w:bCs w:val="0"/>
          <w:sz w:val="24"/>
          <w:szCs w:val="20"/>
        </w:rPr>
        <w:t>The Biden Plan for Strengthening America’s Commitment to Justice</w:t>
      </w:r>
    </w:p>
    <w:p w14:paraId="08A4DDBF" w14:textId="77777777" w:rsidR="00975950" w:rsidRPr="00324E8F" w:rsidRDefault="00975950" w:rsidP="00975950">
      <w:pPr>
        <w:rPr>
          <w:rStyle w:val="Style13ptBold"/>
          <w:b w:val="0"/>
          <w:bCs w:val="0"/>
          <w:sz w:val="24"/>
          <w:szCs w:val="20"/>
        </w:rPr>
      </w:pPr>
      <w:r w:rsidRPr="00324E8F">
        <w:rPr>
          <w:rStyle w:val="Style13ptBold"/>
          <w:b w:val="0"/>
          <w:bCs w:val="0"/>
          <w:sz w:val="24"/>
          <w:szCs w:val="20"/>
        </w:rPr>
        <w:t>Equality, equity, justice – these ideas form the American creed. We have never lived up to it and we haven’t always gotten it right, but we’ve never stopped trying. This is especially true when it comes to our criminal justice system.</w:t>
      </w:r>
    </w:p>
    <w:p w14:paraId="769749A5" w14:textId="77777777" w:rsidR="00324E8F" w:rsidRPr="00324E8F" w:rsidRDefault="00975950" w:rsidP="00975950">
      <w:pPr>
        <w:rPr>
          <w:rStyle w:val="Emphasis"/>
        </w:rPr>
      </w:pPr>
      <w:r w:rsidRPr="00324E8F">
        <w:rPr>
          <w:rStyle w:val="Emphasis"/>
        </w:rPr>
        <w:t>Today, too many people are incarcerated in the United States – and too many of them are black and brown. To build safe and healthy communities, we need to rethink who we’re sending to jail, how we treat those in jail, and how we help them get the health care, education, jobs, and housing they need to successfully rejoin society after they serve their time. As president, Joe Biden will strengthen America’s commitment to justice and reform our criminal justice system.</w:t>
      </w:r>
    </w:p>
    <w:p w14:paraId="7D5F1151" w14:textId="28FC6ABB" w:rsidR="00975950" w:rsidRPr="00324E8F" w:rsidRDefault="00975950" w:rsidP="00975950">
      <w:pPr>
        <w:rPr>
          <w:rStyle w:val="Style13ptBold"/>
          <w:b w:val="0"/>
          <w:bCs w:val="0"/>
          <w:sz w:val="24"/>
          <w:szCs w:val="20"/>
        </w:rPr>
      </w:pPr>
      <w:r w:rsidRPr="00324E8F">
        <w:rPr>
          <w:rStyle w:val="Style13ptBold"/>
          <w:b w:val="0"/>
          <w:bCs w:val="0"/>
          <w:sz w:val="24"/>
          <w:szCs w:val="20"/>
        </w:rPr>
        <w:t>The Biden Plan for Strengthening America’s Commitment to Justice is based on several core principles:</w:t>
      </w:r>
    </w:p>
    <w:p w14:paraId="432859EB" w14:textId="77777777" w:rsidR="00975950" w:rsidRPr="00324E8F" w:rsidRDefault="00975950" w:rsidP="00975950">
      <w:pPr>
        <w:rPr>
          <w:rStyle w:val="Emphasis"/>
        </w:rPr>
      </w:pPr>
      <w:r w:rsidRPr="00324E8F">
        <w:rPr>
          <w:rStyle w:val="Emphasis"/>
        </w:rPr>
        <w:t>We can and must reduce the number of people incarcerated in this country while also reducing crime. No one should be incarcerated for drug use alone. Instead, they should be diverted to drug courts and treatment. Reducing the number of incarcerated individuals will reduce federal spending on incarceration. These savings should be reinvested in the communities impacted by mass incarceration.</w:t>
      </w:r>
    </w:p>
    <w:p w14:paraId="7E0E7232" w14:textId="77777777" w:rsidR="00975950" w:rsidRPr="00324E8F" w:rsidRDefault="00975950" w:rsidP="00975950">
      <w:pPr>
        <w:rPr>
          <w:rStyle w:val="Style13ptBold"/>
          <w:b w:val="0"/>
          <w:bCs w:val="0"/>
          <w:sz w:val="24"/>
          <w:szCs w:val="20"/>
        </w:rPr>
      </w:pPr>
      <w:r w:rsidRPr="00324E8F">
        <w:rPr>
          <w:rStyle w:val="Style13ptBold"/>
          <w:b w:val="0"/>
          <w:bCs w:val="0"/>
          <w:sz w:val="24"/>
          <w:szCs w:val="20"/>
        </w:rPr>
        <w:t>Our criminal justice system cannot be just unless we root out the racial, gender, and income-based disparities in the system. Black mothers and fathers should feel confident that their children are safe walking the streets of America. And, when a police officer pins on that shield and walks out the door, the officer’s family should know they’ll come home at the end of the day. Additionally, women and children are uniquely impacted by the criminal justice system, and the system needs to address their unique needs.</w:t>
      </w:r>
    </w:p>
    <w:p w14:paraId="0B3FE29A" w14:textId="77777777" w:rsidR="00975950" w:rsidRPr="00324E8F" w:rsidRDefault="00975950" w:rsidP="00975950">
      <w:pPr>
        <w:rPr>
          <w:rStyle w:val="Style13ptBold"/>
          <w:b w:val="0"/>
          <w:bCs w:val="0"/>
          <w:sz w:val="24"/>
          <w:szCs w:val="20"/>
        </w:rPr>
      </w:pPr>
      <w:r w:rsidRPr="00324E8F">
        <w:rPr>
          <w:rStyle w:val="Style13ptBold"/>
          <w:b w:val="0"/>
          <w:bCs w:val="0"/>
          <w:sz w:val="24"/>
          <w:szCs w:val="20"/>
        </w:rPr>
        <w:t>Our criminal justice system must be focused on redemption and rehabilitation. Making sure formerly incarcerated individuals have the opportunity to be productive members of our society is not only the right thing to do, it will also grow our economy.</w:t>
      </w:r>
    </w:p>
    <w:p w14:paraId="2CE4D9EE" w14:textId="77777777" w:rsidR="00975950" w:rsidRPr="00324E8F" w:rsidRDefault="00975950" w:rsidP="00975950">
      <w:pPr>
        <w:rPr>
          <w:rStyle w:val="Style13ptBold"/>
          <w:b w:val="0"/>
          <w:bCs w:val="0"/>
          <w:sz w:val="24"/>
          <w:szCs w:val="20"/>
        </w:rPr>
      </w:pPr>
      <w:r w:rsidRPr="00324E8F">
        <w:rPr>
          <w:rStyle w:val="Style13ptBold"/>
          <w:b w:val="0"/>
          <w:bCs w:val="0"/>
          <w:sz w:val="24"/>
          <w:szCs w:val="20"/>
        </w:rPr>
        <w:t>No one should be profiteering off of our criminal justice system.</w:t>
      </w:r>
    </w:p>
    <w:p w14:paraId="62894AD6" w14:textId="77777777" w:rsidR="00975950" w:rsidRPr="00324E8F" w:rsidRDefault="00975950" w:rsidP="00975950">
      <w:pPr>
        <w:rPr>
          <w:rStyle w:val="Style13ptBold"/>
          <w:b w:val="0"/>
          <w:bCs w:val="0"/>
          <w:sz w:val="24"/>
          <w:szCs w:val="20"/>
        </w:rPr>
      </w:pPr>
      <w:r w:rsidRPr="00324E8F">
        <w:rPr>
          <w:rStyle w:val="Style13ptBold"/>
          <w:b w:val="0"/>
          <w:bCs w:val="0"/>
          <w:sz w:val="24"/>
          <w:szCs w:val="20"/>
        </w:rPr>
        <w:t>Biden calls for the immediate passage of Congressman Bobby Scott’s SAFE Justice Act, an evidence-based, comprehensive bill to reform our criminal justice system “from front-end sentencing reform to back-end release policies.” The Biden Plan will also go further. Biden will take bold action to reduce our prison population, create a more just society, and make our communities safer, by:</w:t>
      </w:r>
    </w:p>
    <w:p w14:paraId="4808E99B" w14:textId="77777777" w:rsidR="00975950" w:rsidRPr="00324E8F" w:rsidRDefault="00975950" w:rsidP="00975950">
      <w:pPr>
        <w:rPr>
          <w:rStyle w:val="Style13ptBold"/>
          <w:b w:val="0"/>
          <w:bCs w:val="0"/>
          <w:sz w:val="24"/>
          <w:szCs w:val="20"/>
        </w:rPr>
      </w:pPr>
      <w:r w:rsidRPr="00324E8F">
        <w:rPr>
          <w:rStyle w:val="Style13ptBold"/>
          <w:b w:val="0"/>
          <w:bCs w:val="0"/>
          <w:sz w:val="24"/>
          <w:szCs w:val="20"/>
        </w:rPr>
        <w:t>Preventing crime and providing opportunities for all.</w:t>
      </w:r>
    </w:p>
    <w:p w14:paraId="18F6AE70" w14:textId="77777777" w:rsidR="00975950" w:rsidRPr="00324E8F" w:rsidRDefault="00975950" w:rsidP="00975950">
      <w:pPr>
        <w:rPr>
          <w:rStyle w:val="Style13ptBold"/>
          <w:b w:val="0"/>
          <w:bCs w:val="0"/>
          <w:sz w:val="24"/>
          <w:szCs w:val="20"/>
        </w:rPr>
      </w:pPr>
      <w:r w:rsidRPr="00324E8F">
        <w:rPr>
          <w:rStyle w:val="Style13ptBold"/>
          <w:b w:val="0"/>
          <w:bCs w:val="0"/>
          <w:sz w:val="24"/>
          <w:szCs w:val="20"/>
        </w:rPr>
        <w:t>Eliminating racial disparities and ensuring fair sentences.</w:t>
      </w:r>
    </w:p>
    <w:p w14:paraId="4A8EAAF8" w14:textId="77777777" w:rsidR="00975950" w:rsidRPr="00324E8F" w:rsidRDefault="00975950" w:rsidP="00975950">
      <w:pPr>
        <w:rPr>
          <w:rStyle w:val="Style13ptBold"/>
          <w:b w:val="0"/>
          <w:bCs w:val="0"/>
          <w:sz w:val="24"/>
          <w:szCs w:val="20"/>
        </w:rPr>
      </w:pPr>
      <w:r w:rsidRPr="00324E8F">
        <w:rPr>
          <w:rStyle w:val="Style13ptBold"/>
          <w:b w:val="0"/>
          <w:bCs w:val="0"/>
          <w:sz w:val="24"/>
          <w:szCs w:val="20"/>
        </w:rPr>
        <w:t>Offering second chances.</w:t>
      </w:r>
    </w:p>
    <w:p w14:paraId="3D37D76F" w14:textId="77777777" w:rsidR="00324E8F" w:rsidRPr="00324E8F" w:rsidRDefault="00975950" w:rsidP="00975950">
      <w:pPr>
        <w:rPr>
          <w:rStyle w:val="Style13ptBold"/>
          <w:b w:val="0"/>
          <w:bCs w:val="0"/>
          <w:sz w:val="24"/>
          <w:szCs w:val="20"/>
        </w:rPr>
      </w:pPr>
      <w:r w:rsidRPr="00324E8F">
        <w:rPr>
          <w:rStyle w:val="Style13ptBold"/>
          <w:b w:val="0"/>
          <w:bCs w:val="0"/>
          <w:sz w:val="24"/>
          <w:szCs w:val="20"/>
        </w:rPr>
        <w:t>Reducing violence in our communities and supporting survivors of violence.</w:t>
      </w:r>
    </w:p>
    <w:p w14:paraId="52084E8A" w14:textId="22509C8F" w:rsidR="00324E8F" w:rsidRPr="00324E8F" w:rsidRDefault="00324E8F" w:rsidP="00975950">
      <w:pPr>
        <w:rPr>
          <w:rStyle w:val="Style13ptBold"/>
          <w:b w:val="0"/>
          <w:bCs w:val="0"/>
          <w:sz w:val="24"/>
          <w:szCs w:val="20"/>
        </w:rPr>
      </w:pPr>
    </w:p>
    <w:p w14:paraId="52084E8A" w14:textId="22509C8F" w:rsidR="00324E8F" w:rsidRPr="00324E8F" w:rsidRDefault="00975950" w:rsidP="00975950">
      <w:pPr>
        <w:pStyle w:val="Heading3"/>
        <w:rPr>
          <w:rStyle w:val="Style13ptBold"/>
          <w:rFonts w:cs="Times New Roman"/>
          <w:b/>
          <w:bCs w:val="0"/>
          <w:sz w:val="36"/>
          <w:szCs w:val="28"/>
          <w:u w:val="single"/>
        </w:rPr>
      </w:pPr>
      <w:bookmarkStart w:id="187" w:name="_Toc45869023"/>
      <w:r w:rsidRPr="00324E8F">
        <w:rPr>
          <w:rStyle w:val="Style13ptBold"/>
          <w:rFonts w:cs="Times New Roman"/>
          <w:b/>
          <w:bCs w:val="0"/>
          <w:sz w:val="36"/>
          <w:szCs w:val="28"/>
          <w:u w:val="single"/>
        </w:rPr>
        <w:t>Biden Pro-Prison Reform</w:t>
      </w:r>
      <w:bookmarkEnd w:id="187"/>
    </w:p>
    <w:p w14:paraId="3671E590" w14:textId="24F1243F" w:rsidR="00975950" w:rsidRPr="00324E8F" w:rsidRDefault="00975950" w:rsidP="00975950">
      <w:pPr>
        <w:pStyle w:val="Heading4"/>
        <w:rPr>
          <w:rStyle w:val="Style13ptBold"/>
          <w:rFonts w:cs="Times New Roman"/>
          <w:b/>
          <w:bCs w:val="0"/>
          <w:sz w:val="24"/>
          <w:szCs w:val="20"/>
        </w:rPr>
      </w:pPr>
      <w:r w:rsidRPr="00324E8F">
        <w:rPr>
          <w:rStyle w:val="Style13ptBold"/>
          <w:rFonts w:cs="Times New Roman"/>
          <w:b/>
          <w:bCs w:val="0"/>
          <w:sz w:val="24"/>
          <w:szCs w:val="20"/>
        </w:rPr>
        <w:t>Biden is Pro-Prison Rehabilitation and Reform</w:t>
      </w:r>
    </w:p>
    <w:p w14:paraId="4A80A6DE" w14:textId="77777777" w:rsidR="00975950" w:rsidRPr="00324E8F" w:rsidRDefault="00975950" w:rsidP="00975950">
      <w:pPr>
        <w:rPr>
          <w:rStyle w:val="Style13ptBold"/>
        </w:rPr>
      </w:pPr>
      <w:r w:rsidRPr="00324E8F">
        <w:rPr>
          <w:rStyle w:val="Style13ptBold"/>
        </w:rPr>
        <w:t>Biden Campaign Website, No Date</w:t>
      </w:r>
    </w:p>
    <w:p w14:paraId="448E7F85" w14:textId="77777777" w:rsidR="00975950" w:rsidRPr="00324E8F" w:rsidRDefault="00975950" w:rsidP="00975950">
      <w:pPr>
        <w:rPr>
          <w:sz w:val="24"/>
          <w:szCs w:val="20"/>
        </w:rPr>
      </w:pPr>
      <w:r w:rsidRPr="00324E8F">
        <w:rPr>
          <w:rStyle w:val="Style13ptBold"/>
          <w:b w:val="0"/>
          <w:bCs w:val="0"/>
          <w:sz w:val="24"/>
          <w:szCs w:val="20"/>
        </w:rPr>
        <w:t xml:space="preserve">[Biden Campaign Website, BIDEN President, “Justice”, </w:t>
      </w:r>
      <w:hyperlink r:id="rId806" w:history="1">
        <w:r w:rsidRPr="00324E8F">
          <w:rPr>
            <w:rStyle w:val="Hyperlink"/>
            <w:sz w:val="24"/>
            <w:szCs w:val="20"/>
          </w:rPr>
          <w:t>https://joebiden.com/justice/</w:t>
        </w:r>
      </w:hyperlink>
      <w:r w:rsidRPr="00324E8F">
        <w:rPr>
          <w:sz w:val="24"/>
          <w:szCs w:val="20"/>
        </w:rPr>
        <w:t xml:space="preserve"> , Date Accessed: 07/15/20, MS]</w:t>
      </w:r>
    </w:p>
    <w:p w14:paraId="29BEE83C" w14:textId="77777777" w:rsidR="00975950" w:rsidRPr="00324E8F" w:rsidRDefault="00975950" w:rsidP="00975950">
      <w:r w:rsidRPr="00324E8F">
        <w:t>The Biden Plan for Strengthening America’s Commitment to Justice</w:t>
      </w:r>
    </w:p>
    <w:p w14:paraId="1BE01440" w14:textId="77777777" w:rsidR="00975950" w:rsidRPr="00324E8F" w:rsidRDefault="00975950" w:rsidP="00975950">
      <w:r w:rsidRPr="00324E8F">
        <w:t>Equality, equity, justice – these ideas form the American creed. We have never lived up to it and we haven’t always gotten it right, but we’ve never stopped trying. This is especially true when it comes to our criminal justice system.</w:t>
      </w:r>
    </w:p>
    <w:p w14:paraId="2FB2E688" w14:textId="77777777" w:rsidR="00324E8F" w:rsidRPr="00324E8F" w:rsidRDefault="00975950" w:rsidP="00975950">
      <w:r w:rsidRPr="00324E8F">
        <w:t>Today, too many people are incarcerated in the United States – and too many of them are black and brown. To build safe and healthy communities, we need to rethink who we’re sending to jail, how we treat those in jail, and how we help them get the health care, education, jobs, and housing they need to successfully rejoin society after they serve their time. As president, Joe Biden will strengthen America’s commitment to justice and reform our criminal justice system.</w:t>
      </w:r>
    </w:p>
    <w:p w14:paraId="7FF6DB78" w14:textId="23B9F32E" w:rsidR="00975950" w:rsidRPr="00324E8F" w:rsidRDefault="00975950" w:rsidP="00975950">
      <w:r w:rsidRPr="00324E8F">
        <w:t>The Biden Plan for Strengthening America’s Commitment to Justice is based on several core principles:</w:t>
      </w:r>
    </w:p>
    <w:p w14:paraId="3C4E930A" w14:textId="77777777" w:rsidR="00975950" w:rsidRPr="00324E8F" w:rsidRDefault="00975950" w:rsidP="00975950">
      <w:r w:rsidRPr="00324E8F">
        <w:t>We can and must reduce the number of people incarcerated in this country while also reducing crime. No one should be incarcerated for drug use alone. Instead, they should be diverted to drug courts and treatment. Reducing the number of incarcerated individuals will reduce federal spending on incarceration. These savings should be reinvested in the communities impacted by mass incarceration.</w:t>
      </w:r>
    </w:p>
    <w:p w14:paraId="2D6BB7A2" w14:textId="77777777" w:rsidR="00975950" w:rsidRPr="00324E8F" w:rsidRDefault="00975950" w:rsidP="00975950">
      <w:r w:rsidRPr="00324E8F">
        <w:rPr>
          <w:rStyle w:val="Emphasis"/>
        </w:rPr>
        <w:t>Our criminal justice system cannot be just unless we root out the racial, gender, and income-based disparities in the system.</w:t>
      </w:r>
      <w:r w:rsidRPr="00324E8F">
        <w:t xml:space="preserve"> Black mothers and fathers should feel confident that their children are safe walking the streets of America. And, when a police officer pins on that shield and walks out the door, the officer’s family should know they’ll come home at the end of the day. Additionally, women and children are uniquely impacted by the criminal justice system, and the system needs to address their unique needs.</w:t>
      </w:r>
    </w:p>
    <w:p w14:paraId="187082E4" w14:textId="77777777" w:rsidR="00975950" w:rsidRPr="00324E8F" w:rsidRDefault="00975950" w:rsidP="00975950">
      <w:pPr>
        <w:rPr>
          <w:rStyle w:val="Emphasis"/>
        </w:rPr>
      </w:pPr>
      <w:r w:rsidRPr="00324E8F">
        <w:rPr>
          <w:rStyle w:val="Emphasis"/>
        </w:rPr>
        <w:t>Our criminal justice system must be focused on redemption and rehabilitation. Making sure formerly incarcerated individuals have the opportunity to be productive members of our society is not only the right thing to do, it will also grow our economy.</w:t>
      </w:r>
    </w:p>
    <w:p w14:paraId="2F5A31C8" w14:textId="77777777" w:rsidR="00975950" w:rsidRPr="00324E8F" w:rsidRDefault="00975950" w:rsidP="00975950">
      <w:r w:rsidRPr="00324E8F">
        <w:t>No one should be profiteering off of our criminal justice system.</w:t>
      </w:r>
    </w:p>
    <w:p w14:paraId="32348E0A" w14:textId="77777777" w:rsidR="00975950" w:rsidRPr="00324E8F" w:rsidRDefault="00975950" w:rsidP="00975950">
      <w:pPr>
        <w:rPr>
          <w:rStyle w:val="Emphasis"/>
        </w:rPr>
      </w:pPr>
      <w:r w:rsidRPr="00324E8F">
        <w:rPr>
          <w:rStyle w:val="Emphasis"/>
        </w:rPr>
        <w:t>Biden calls for the immediate passage of Congressman Bobby Scott’s SAFE Justice Act, an evidence-based, comprehensive bill to reform our criminal justice system “from front-end sentencing reform to back-end release policies.” The Biden Plan will also go further. Biden will take bold action to reduce our prison population, create a more just society, and make our communities safer, by:</w:t>
      </w:r>
    </w:p>
    <w:p w14:paraId="2539DAF2" w14:textId="77777777" w:rsidR="00975950" w:rsidRPr="00324E8F" w:rsidRDefault="00975950" w:rsidP="00975950">
      <w:pPr>
        <w:rPr>
          <w:rStyle w:val="Emphasis"/>
        </w:rPr>
      </w:pPr>
      <w:r w:rsidRPr="00324E8F">
        <w:rPr>
          <w:rStyle w:val="Emphasis"/>
        </w:rPr>
        <w:t>Preventing crime and providing opportunities for all.</w:t>
      </w:r>
    </w:p>
    <w:p w14:paraId="37912A11" w14:textId="77777777" w:rsidR="00975950" w:rsidRPr="00324E8F" w:rsidRDefault="00975950" w:rsidP="00975950">
      <w:pPr>
        <w:rPr>
          <w:rStyle w:val="Emphasis"/>
        </w:rPr>
      </w:pPr>
      <w:r w:rsidRPr="00324E8F">
        <w:rPr>
          <w:rStyle w:val="Emphasis"/>
        </w:rPr>
        <w:t>Eliminating racial disparities and ensuring fair sentences.</w:t>
      </w:r>
    </w:p>
    <w:p w14:paraId="570791D6" w14:textId="77777777" w:rsidR="00975950" w:rsidRPr="00324E8F" w:rsidRDefault="00975950" w:rsidP="00975950">
      <w:pPr>
        <w:rPr>
          <w:rStyle w:val="Emphasis"/>
        </w:rPr>
      </w:pPr>
      <w:r w:rsidRPr="00324E8F">
        <w:rPr>
          <w:rStyle w:val="Emphasis"/>
        </w:rPr>
        <w:t>Offering second chances.</w:t>
      </w:r>
    </w:p>
    <w:p w14:paraId="58729967" w14:textId="77777777" w:rsidR="00975950" w:rsidRPr="00324E8F" w:rsidRDefault="00975950" w:rsidP="00975950">
      <w:pPr>
        <w:rPr>
          <w:rStyle w:val="Emphasis"/>
        </w:rPr>
      </w:pPr>
      <w:r w:rsidRPr="00324E8F">
        <w:rPr>
          <w:rStyle w:val="Emphasis"/>
        </w:rPr>
        <w:t>Reducing violence in our communities and supporting survivors of violence.</w:t>
      </w:r>
    </w:p>
    <w:p w14:paraId="3F73FC61" w14:textId="77777777" w:rsidR="00975950" w:rsidRPr="00324E8F" w:rsidRDefault="00975950" w:rsidP="00975950">
      <w:pPr>
        <w:rPr>
          <w:rStyle w:val="Emphasis"/>
        </w:rPr>
      </w:pPr>
    </w:p>
    <w:p w14:paraId="5FA5E7A8" w14:textId="77777777" w:rsidR="00975950" w:rsidRPr="00324E8F" w:rsidRDefault="00975950" w:rsidP="00975950">
      <w:pPr>
        <w:pStyle w:val="Heading4"/>
        <w:rPr>
          <w:rStyle w:val="Style13ptBold"/>
          <w:rFonts w:cs="Times New Roman"/>
          <w:b/>
          <w:bCs w:val="0"/>
          <w:sz w:val="28"/>
        </w:rPr>
      </w:pPr>
      <w:r w:rsidRPr="00324E8F">
        <w:rPr>
          <w:rStyle w:val="Style13ptBold"/>
          <w:rFonts w:cs="Times New Roman"/>
          <w:b/>
          <w:bCs w:val="0"/>
          <w:sz w:val="28"/>
        </w:rPr>
        <w:t>Biden trying to pass SAFE Justice Act now</w:t>
      </w:r>
    </w:p>
    <w:p w14:paraId="7AB510BD" w14:textId="77777777" w:rsidR="00975950" w:rsidRPr="00324E8F" w:rsidRDefault="00975950" w:rsidP="00975950">
      <w:pPr>
        <w:rPr>
          <w:rStyle w:val="Style13ptBold"/>
        </w:rPr>
      </w:pPr>
      <w:r w:rsidRPr="00324E8F">
        <w:rPr>
          <w:rStyle w:val="Style13ptBold"/>
        </w:rPr>
        <w:t>Biden Campaign Website, No Date</w:t>
      </w:r>
    </w:p>
    <w:p w14:paraId="0F501468" w14:textId="77777777" w:rsidR="00975950" w:rsidRPr="00324E8F" w:rsidRDefault="00975950" w:rsidP="00975950">
      <w:pPr>
        <w:rPr>
          <w:sz w:val="24"/>
          <w:szCs w:val="20"/>
        </w:rPr>
      </w:pPr>
      <w:r w:rsidRPr="00324E8F">
        <w:rPr>
          <w:rStyle w:val="Style13ptBold"/>
          <w:b w:val="0"/>
          <w:bCs w:val="0"/>
          <w:sz w:val="24"/>
          <w:szCs w:val="20"/>
        </w:rPr>
        <w:t xml:space="preserve">[Biden Campaign Website, BIDEN President, “Justice”, </w:t>
      </w:r>
      <w:hyperlink r:id="rId807" w:history="1">
        <w:r w:rsidRPr="00324E8F">
          <w:rPr>
            <w:rStyle w:val="Hyperlink"/>
            <w:sz w:val="24"/>
            <w:szCs w:val="20"/>
          </w:rPr>
          <w:t>https://joebiden.com/justice/</w:t>
        </w:r>
      </w:hyperlink>
      <w:r w:rsidRPr="00324E8F">
        <w:rPr>
          <w:sz w:val="24"/>
          <w:szCs w:val="20"/>
        </w:rPr>
        <w:t xml:space="preserve"> , Date Accessed: 07/15/20, MS]</w:t>
      </w:r>
    </w:p>
    <w:p w14:paraId="0E2B8312" w14:textId="77777777" w:rsidR="00975950" w:rsidRPr="00324E8F" w:rsidRDefault="00975950" w:rsidP="00975950">
      <w:r w:rsidRPr="00324E8F">
        <w:t>The Biden Plan for Strengthening America’s Commitment to Justice</w:t>
      </w:r>
    </w:p>
    <w:p w14:paraId="3650003D" w14:textId="77777777" w:rsidR="00975950" w:rsidRPr="00324E8F" w:rsidRDefault="00975950" w:rsidP="00975950">
      <w:r w:rsidRPr="00324E8F">
        <w:t>Equality, equity, justice – these ideas form the American creed. We have never lived up to it and we haven’t always gotten it right, but we’ve never stopped trying. This is especially true when it comes to our criminal justice system.</w:t>
      </w:r>
    </w:p>
    <w:p w14:paraId="03D0C2DA" w14:textId="77777777" w:rsidR="00324E8F" w:rsidRPr="00324E8F" w:rsidRDefault="00975950" w:rsidP="00975950">
      <w:r w:rsidRPr="00324E8F">
        <w:t>Today, too many people are incarcerated in the United States – and too many of them are black and brown. To build safe and healthy communities, we need to rethink who we’re sending to jail, how we treat those in jail, and how we help them get the health care, education, jobs, and housing they need to successfully rejoin society after they serve their time. As president, Joe Biden will strengthen America’s commitment to justice and reform our criminal justice system.</w:t>
      </w:r>
    </w:p>
    <w:p w14:paraId="683DF250" w14:textId="7D42B96F" w:rsidR="00975950" w:rsidRPr="00324E8F" w:rsidRDefault="00975950" w:rsidP="00975950">
      <w:r w:rsidRPr="00324E8F">
        <w:t>The Biden Plan for Strengthening America’s Commitment to Justice is based on several core principles:</w:t>
      </w:r>
    </w:p>
    <w:p w14:paraId="2B85C566" w14:textId="77777777" w:rsidR="00975950" w:rsidRPr="00324E8F" w:rsidRDefault="00975950" w:rsidP="00975950">
      <w:r w:rsidRPr="00324E8F">
        <w:t>We can and must reduce the number of people incarcerated in this country while also reducing crime. No one should be incarcerated for drug use alone. Instead, they should be diverted to drug courts and treatment. Reducing the number of incarcerated individuals will reduce federal spending on incarceration. These savings should be reinvested in the communities impacted by mass incarceration.</w:t>
      </w:r>
    </w:p>
    <w:p w14:paraId="45F2A7D5" w14:textId="77777777" w:rsidR="00975950" w:rsidRPr="00324E8F" w:rsidRDefault="00975950" w:rsidP="00975950">
      <w:r w:rsidRPr="00324E8F">
        <w:rPr>
          <w:rStyle w:val="Emphasis"/>
        </w:rPr>
        <w:t>Our criminal justice system cannot be just unless we root out the racial, gender, and income-based disparities in the system.</w:t>
      </w:r>
      <w:r w:rsidRPr="00324E8F">
        <w:t xml:space="preserve"> Black mothers and fathers should feel confident that their children are safe walking the streets of America. And, when a police officer pins on that shield and walks out the door, the officer’s family should know they’ll come home at the end of the day. Additionally, women and children are uniquely impacted by the criminal justice system, and the system needs to address their unique needs.</w:t>
      </w:r>
    </w:p>
    <w:p w14:paraId="091D5EB0" w14:textId="77777777" w:rsidR="00975950" w:rsidRPr="00324E8F" w:rsidRDefault="00975950" w:rsidP="00975950">
      <w:pPr>
        <w:rPr>
          <w:rStyle w:val="Emphasis"/>
        </w:rPr>
      </w:pPr>
      <w:r w:rsidRPr="00324E8F">
        <w:rPr>
          <w:rStyle w:val="Emphasis"/>
        </w:rPr>
        <w:t>Our criminal justice system must be focused on redemption and rehabilitation. Making sure formerly incarcerated individuals have the opportunity to be productive members of our society is not only the right thing to do, it will also grow our economy.</w:t>
      </w:r>
    </w:p>
    <w:p w14:paraId="46C64447" w14:textId="77777777" w:rsidR="00975950" w:rsidRPr="00324E8F" w:rsidRDefault="00975950" w:rsidP="00975950">
      <w:r w:rsidRPr="00324E8F">
        <w:t>No one should be profiteering off of our criminal justice system.</w:t>
      </w:r>
    </w:p>
    <w:p w14:paraId="3F36366E" w14:textId="77777777" w:rsidR="00975950" w:rsidRPr="00324E8F" w:rsidRDefault="00975950" w:rsidP="00975950">
      <w:pPr>
        <w:rPr>
          <w:rStyle w:val="Emphasis"/>
        </w:rPr>
      </w:pPr>
      <w:r w:rsidRPr="00324E8F">
        <w:rPr>
          <w:rStyle w:val="Emphasis"/>
        </w:rPr>
        <w:t>Biden calls for the immediate passage of Congressman Bobby Scott’s SAFE Justice Act, an evidence-based, comprehensive bill to reform our criminal justice system “from front-end sentencing reform to back-end release policies.” The Biden Plan will also go further. Biden will take bold action to reduce our prison population, create a more just society, and make our communities safer, by:</w:t>
      </w:r>
    </w:p>
    <w:p w14:paraId="1DD2DD40" w14:textId="77777777" w:rsidR="00975950" w:rsidRPr="00324E8F" w:rsidRDefault="00975950" w:rsidP="00975950">
      <w:pPr>
        <w:rPr>
          <w:rStyle w:val="Emphasis"/>
        </w:rPr>
      </w:pPr>
      <w:r w:rsidRPr="00324E8F">
        <w:rPr>
          <w:rStyle w:val="Emphasis"/>
        </w:rPr>
        <w:t>Preventing crime and providing opportunities for all.</w:t>
      </w:r>
    </w:p>
    <w:p w14:paraId="3D7E9812" w14:textId="77777777" w:rsidR="00975950" w:rsidRPr="00324E8F" w:rsidRDefault="00975950" w:rsidP="00975950">
      <w:pPr>
        <w:rPr>
          <w:rStyle w:val="Emphasis"/>
        </w:rPr>
      </w:pPr>
      <w:r w:rsidRPr="00324E8F">
        <w:rPr>
          <w:rStyle w:val="Emphasis"/>
        </w:rPr>
        <w:t>Eliminating racial disparities and ensuring fair sentences.</w:t>
      </w:r>
    </w:p>
    <w:p w14:paraId="3C9CD0BE" w14:textId="77777777" w:rsidR="00975950" w:rsidRPr="00324E8F" w:rsidRDefault="00975950" w:rsidP="00975950">
      <w:pPr>
        <w:rPr>
          <w:rStyle w:val="Emphasis"/>
        </w:rPr>
      </w:pPr>
      <w:r w:rsidRPr="00324E8F">
        <w:rPr>
          <w:rStyle w:val="Emphasis"/>
        </w:rPr>
        <w:t>Offering second chances.</w:t>
      </w:r>
    </w:p>
    <w:p w14:paraId="549D89B9" w14:textId="77777777" w:rsidR="00324E8F" w:rsidRPr="00324E8F" w:rsidRDefault="00975950" w:rsidP="00975950">
      <w:pPr>
        <w:rPr>
          <w:rStyle w:val="Emphasis"/>
        </w:rPr>
      </w:pPr>
      <w:r w:rsidRPr="00324E8F">
        <w:rPr>
          <w:rStyle w:val="Emphasis"/>
        </w:rPr>
        <w:t>Reducing violence in our communities and supporting survivors of violence.</w:t>
      </w:r>
    </w:p>
    <w:p w14:paraId="56E2F50C" w14:textId="3AB963F6" w:rsidR="00324E8F" w:rsidRPr="00324E8F" w:rsidRDefault="00324E8F" w:rsidP="00975950">
      <w:pPr>
        <w:rPr>
          <w:rStyle w:val="Emphasis"/>
        </w:rPr>
      </w:pPr>
    </w:p>
    <w:p w14:paraId="56E2F50C" w14:textId="3AB963F6" w:rsidR="00EF6181" w:rsidRPr="00324E8F" w:rsidRDefault="00EF6181" w:rsidP="00EF6181">
      <w:pPr>
        <w:pStyle w:val="Heading2"/>
        <w:rPr>
          <w:rFonts w:cs="Times New Roman"/>
        </w:rPr>
      </w:pPr>
      <w:bookmarkStart w:id="188" w:name="_Toc45869024"/>
      <w:r w:rsidRPr="00324E8F">
        <w:rPr>
          <w:rFonts w:cs="Times New Roman"/>
        </w:rPr>
        <w:t>Biden – Immigration Reform Links</w:t>
      </w:r>
      <w:bookmarkEnd w:id="188"/>
    </w:p>
    <w:p w14:paraId="5BDFA46D" w14:textId="77777777" w:rsidR="00EF6181" w:rsidRPr="00324E8F" w:rsidRDefault="00EF6181" w:rsidP="00EF6181"/>
    <w:p w14:paraId="2DB3C5FC" w14:textId="77777777" w:rsidR="00EF6181" w:rsidRPr="00324E8F" w:rsidRDefault="00EF6181" w:rsidP="00EF6181">
      <w:pPr>
        <w:pStyle w:val="Heading3"/>
        <w:rPr>
          <w:rFonts w:cs="Times New Roman"/>
        </w:rPr>
      </w:pPr>
      <w:bookmarkStart w:id="189" w:name="_Toc45869025"/>
      <w:r w:rsidRPr="00324E8F">
        <w:rPr>
          <w:rFonts w:cs="Times New Roman"/>
        </w:rPr>
        <w:t>Biden Supports Immigration Reform</w:t>
      </w:r>
      <w:bookmarkEnd w:id="189"/>
    </w:p>
    <w:p w14:paraId="64BF2CF6" w14:textId="77777777" w:rsidR="00EF6181" w:rsidRPr="00324E8F" w:rsidRDefault="00EF6181" w:rsidP="00EF6181"/>
    <w:p w14:paraId="152CC019" w14:textId="77777777" w:rsidR="00EF6181" w:rsidRPr="00324E8F" w:rsidRDefault="00EF6181" w:rsidP="00EF6181">
      <w:pPr>
        <w:pStyle w:val="Heading4"/>
        <w:rPr>
          <w:rFonts w:cs="Times New Roman"/>
        </w:rPr>
      </w:pPr>
      <w:r w:rsidRPr="00324E8F">
        <w:rPr>
          <w:rFonts w:cs="Times New Roman"/>
        </w:rPr>
        <w:t>Immigration reform is a priority for Biden – Squo solves</w:t>
      </w:r>
    </w:p>
    <w:p w14:paraId="70D233AE" w14:textId="77777777" w:rsidR="00EF6181" w:rsidRPr="00324E8F" w:rsidRDefault="00EF6181" w:rsidP="00EF6181">
      <w:pPr>
        <w:rPr>
          <w:rStyle w:val="Style13ptBold"/>
        </w:rPr>
      </w:pPr>
      <w:r w:rsidRPr="00324E8F">
        <w:rPr>
          <w:rStyle w:val="Style13ptBold"/>
        </w:rPr>
        <w:t>Bolton, Hill Senior Reporter, 20</w:t>
      </w:r>
    </w:p>
    <w:p w14:paraId="4B1587AE" w14:textId="77777777" w:rsidR="00EF6181" w:rsidRPr="00324E8F" w:rsidRDefault="00EF6181" w:rsidP="00EF6181">
      <w:r w:rsidRPr="00324E8F">
        <w:t xml:space="preserve">[Alexander Bolton, 7-13-2020, "Democrats see immigration reform as topping Biden agenda," TheHill, </w:t>
      </w:r>
      <w:hyperlink r:id="rId808" w:history="1">
        <w:r w:rsidRPr="00324E8F">
          <w:rPr>
            <w:rStyle w:val="Hyperlink"/>
          </w:rPr>
          <w:t>https://thehill.com/homenews/senate/506942-democrats-see-immigration-reform-as-topping-biden-agenda</w:t>
        </w:r>
      </w:hyperlink>
      <w:r w:rsidRPr="00324E8F">
        <w:t>, accessed 7-15-20, LH]</w:t>
      </w:r>
    </w:p>
    <w:p w14:paraId="14030697" w14:textId="77777777" w:rsidR="00EF6181" w:rsidRPr="00324E8F" w:rsidRDefault="00EF6181" w:rsidP="00EF6181">
      <w:r w:rsidRPr="00324E8F">
        <w:rPr>
          <w:rStyle w:val="StyleUnderline"/>
        </w:rPr>
        <w:t>Democrats are vowing to move forward with immigration reform if presumptive nominee Joe Biden is elected president</w:t>
      </w:r>
      <w:r w:rsidRPr="00324E8F">
        <w:t xml:space="preserve"> and the party also takes back the Senate in this fall’s elections.</w:t>
      </w:r>
    </w:p>
    <w:p w14:paraId="10BE26EC" w14:textId="77777777" w:rsidR="00324E8F" w:rsidRPr="00324E8F" w:rsidRDefault="00EF6181" w:rsidP="00EF6181">
      <w:r w:rsidRPr="00324E8F">
        <w:t>The prospect would set up a bruising battle in Congress next year, one that Democrats shied away from in 2009 and 2010 after Barack Obama won the presidency in 2008 and Democrats expanded their Senate majority and controlled the House.</w:t>
      </w:r>
    </w:p>
    <w:p w14:paraId="215A26DF" w14:textId="7ACFCB7B" w:rsidR="00EF6181" w:rsidRPr="00324E8F" w:rsidRDefault="00EF6181" w:rsidP="00EF6181">
      <w:pPr>
        <w:rPr>
          <w:rStyle w:val="StyleUnderline"/>
        </w:rPr>
      </w:pPr>
      <w:r w:rsidRPr="00324E8F">
        <w:rPr>
          <w:rStyle w:val="StyleUnderline"/>
        </w:rPr>
        <w:t xml:space="preserve">It also underscores the stakes for the 2020 elections. </w:t>
      </w:r>
      <w:r w:rsidRPr="00324E8F">
        <w:rPr>
          <w:rStyle w:val="Emphasis"/>
        </w:rPr>
        <w:t>Polls show that Biden has built a lead nationally</w:t>
      </w:r>
      <w:r w:rsidRPr="00324E8F">
        <w:rPr>
          <w:rStyle w:val="StyleUnderline"/>
        </w:rPr>
        <w:t xml:space="preserve"> and in swing states, and Democrats increasingly like their chances of winning back the Senate majority.</w:t>
      </w:r>
    </w:p>
    <w:p w14:paraId="1A920331" w14:textId="77777777" w:rsidR="00EF6181" w:rsidRPr="00324E8F" w:rsidRDefault="00EF6181" w:rsidP="00EF6181">
      <w:r w:rsidRPr="00324E8F">
        <w:t xml:space="preserve">Sen. Bob Menendez (D-N.J.) said </w:t>
      </w:r>
      <w:r w:rsidRPr="00324E8F">
        <w:rPr>
          <w:rStyle w:val="StyleUnderline"/>
        </w:rPr>
        <w:t>immigration reform legislation “should be” at the front of the Democratic to-do list should control of the Senate flip,</w:t>
      </w:r>
      <w:r w:rsidRPr="00324E8F">
        <w:t xml:space="preserve"> while Senate Democratic Whip Dick Durbin (Ill.) was more definitive.</w:t>
      </w:r>
    </w:p>
    <w:p w14:paraId="6E9141E5" w14:textId="77777777" w:rsidR="00EF6181" w:rsidRPr="00324E8F" w:rsidRDefault="00EF6181" w:rsidP="00EF6181">
      <w:pPr>
        <w:rPr>
          <w:rStyle w:val="StyleUnderline"/>
        </w:rPr>
      </w:pPr>
      <w:r w:rsidRPr="00324E8F">
        <w:t xml:space="preserve">Durbin noted that </w:t>
      </w:r>
      <w:r w:rsidRPr="00324E8F">
        <w:rPr>
          <w:rStyle w:val="Emphasis"/>
        </w:rPr>
        <w:t>Biden</w:t>
      </w:r>
      <w:r w:rsidRPr="00324E8F">
        <w:rPr>
          <w:rStyle w:val="StyleUnderline"/>
        </w:rPr>
        <w:t xml:space="preserve"> and Senate Minority Leader Charles Schumer (N.Y.) have both </w:t>
      </w:r>
      <w:r w:rsidRPr="00324E8F">
        <w:rPr>
          <w:rStyle w:val="Emphasis"/>
        </w:rPr>
        <w:t>pledged to make immigration reform the first issue</w:t>
      </w:r>
      <w:r w:rsidRPr="00324E8F">
        <w:rPr>
          <w:rStyle w:val="StyleUnderline"/>
        </w:rPr>
        <w:t xml:space="preserve"> raised after a successful November.</w:t>
      </w:r>
    </w:p>
    <w:p w14:paraId="5599D8E3" w14:textId="77777777" w:rsidR="00EF6181" w:rsidRPr="00324E8F" w:rsidRDefault="00EF6181" w:rsidP="00EF6181">
      <w:r w:rsidRPr="00324E8F">
        <w:t>“They’ve all said it’s first up,” Durbin said in remarks before the Senate left for the July 4 recess.</w:t>
      </w:r>
    </w:p>
    <w:p w14:paraId="0A226F7C" w14:textId="77777777" w:rsidR="00EF6181" w:rsidRPr="00324E8F" w:rsidRDefault="00EF6181" w:rsidP="00EF6181">
      <w:r w:rsidRPr="00324E8F">
        <w:t>“It’s definitely on the agenda,” said Menendez, who said it would help the economy.</w:t>
      </w:r>
    </w:p>
    <w:p w14:paraId="661B948D" w14:textId="77777777" w:rsidR="00EF6181" w:rsidRPr="00324E8F" w:rsidRDefault="00EF6181" w:rsidP="00EF6181">
      <w:r w:rsidRPr="00324E8F">
        <w:t>“Billions more for the economy, Social Security, the wages of all Americans rose. On an economic basis alone, it was a compelling issue,” he added.</w:t>
      </w:r>
    </w:p>
    <w:p w14:paraId="4B1EE161" w14:textId="77777777" w:rsidR="00EF6181" w:rsidRPr="00324E8F" w:rsidRDefault="00EF6181" w:rsidP="00EF6181">
      <w:pPr>
        <w:rPr>
          <w:rStyle w:val="StyleUnderline"/>
        </w:rPr>
      </w:pPr>
      <w:r w:rsidRPr="00324E8F">
        <w:rPr>
          <w:rStyle w:val="StyleUnderline"/>
        </w:rPr>
        <w:t>Biden last month promised “on day one” of his presidency to “send a bill to Congress that creates a clear road map to citizenship for Dreamers and 11 million undocumented people who are already strengthening our nation.”</w:t>
      </w:r>
    </w:p>
    <w:p w14:paraId="7AB91F40" w14:textId="77777777" w:rsidR="00EF6181" w:rsidRPr="00324E8F" w:rsidRDefault="00EF6181" w:rsidP="00EF6181">
      <w:r w:rsidRPr="00324E8F">
        <w:t>Biden said the legislation is “long overdue.”</w:t>
      </w:r>
    </w:p>
    <w:p w14:paraId="2AF0D25D" w14:textId="77777777" w:rsidR="00EF6181" w:rsidRPr="00324E8F" w:rsidRDefault="00EF6181" w:rsidP="00EF6181">
      <w:r w:rsidRPr="00324E8F">
        <w:t>There has been little public discussion of Democrats' plans for immigration reform in 2021.</w:t>
      </w:r>
    </w:p>
    <w:p w14:paraId="73C2F3DA" w14:textId="77777777" w:rsidR="00EF6181" w:rsidRPr="00324E8F" w:rsidRDefault="00EF6181" w:rsidP="00EF6181">
      <w:r w:rsidRPr="00324E8F">
        <w:t>This is partly because the focus has been on the coronavirus pandemic and calls for police reform, but political considerations are a part of the atmosphere. Talking up plans to push a path to citizenship for 11 million unauthorized immigrants living in the country could give President Trump, whose approval rating is hovering around 40 percent, a chance to go on the offensive.</w:t>
      </w:r>
    </w:p>
    <w:p w14:paraId="1911E9A2" w14:textId="77777777" w:rsidR="00EF6181" w:rsidRPr="00324E8F" w:rsidRDefault="00EF6181" w:rsidP="00EF6181">
      <w:r w:rsidRPr="00324E8F">
        <w:t>The president made illegal immigration one of his top issues in the 2016 campaign and won a legal victory last month when the Supreme Court ruled 7 to 2 to allow the administration to expedite deportations of asylum-seekers.</w:t>
      </w:r>
    </w:p>
    <w:p w14:paraId="5F3CB402" w14:textId="77777777" w:rsidR="00EF6181" w:rsidRPr="00324E8F" w:rsidRDefault="00EF6181" w:rsidP="00EF6181">
      <w:pPr>
        <w:rPr>
          <w:rStyle w:val="StyleUnderline"/>
        </w:rPr>
      </w:pPr>
      <w:r w:rsidRPr="00324E8F">
        <w:rPr>
          <w:rStyle w:val="StyleUnderline"/>
        </w:rPr>
        <w:t>Democrats need to gain three seats and capture the White House to regain the Senate majority. Republicans hold 53 seats currently but have to protect 23 seats up for reelection, while Democrats only have to defend 12.</w:t>
      </w:r>
    </w:p>
    <w:p w14:paraId="36D2877F" w14:textId="77777777" w:rsidR="00EF6181" w:rsidRPr="00324E8F" w:rsidRDefault="00EF6181" w:rsidP="00EF6181">
      <w:r w:rsidRPr="00324E8F">
        <w:t>Menendez, a member of the bipartisan Gang of Eight that negotiated the 2013 Senate immigration bill that passed with 68 votes, said it can be a template for legislation next year.</w:t>
      </w:r>
    </w:p>
    <w:p w14:paraId="45A4D3A6" w14:textId="77777777" w:rsidR="00EF6181" w:rsidRPr="00324E8F" w:rsidRDefault="00EF6181" w:rsidP="00EF6181">
      <w:r w:rsidRPr="00324E8F">
        <w:t>“Not too many issues here of such controversy gets [68] votes. A lot in there should be revisited,” he said.</w:t>
      </w:r>
    </w:p>
    <w:p w14:paraId="5F587034" w14:textId="77777777" w:rsidR="00EF6181" w:rsidRPr="00324E8F" w:rsidRDefault="00EF6181" w:rsidP="00EF6181">
      <w:r w:rsidRPr="00324E8F">
        <w:t>Senate Judiciary Committee Chairman Lindsey Graham (R-S.C.), another member of the 2013 Gang of Eight, says he’s willing to work with Democrats again on a comprehensive immigration reform bill if he wins reelection in November.</w:t>
      </w:r>
    </w:p>
    <w:p w14:paraId="5ED5601E" w14:textId="77777777" w:rsidR="00EF6181" w:rsidRPr="00324E8F" w:rsidRDefault="00EF6181" w:rsidP="00EF6181">
      <w:r w:rsidRPr="00324E8F">
        <w:t>Like Menendez, Graham says the 2013 bill, which would have provided a path to citizenship for 11 million immigrants and would have protected immigrants who came to the country as children from deportation, could be a template for negotiations next year.</w:t>
      </w:r>
    </w:p>
    <w:p w14:paraId="3AD547F3" w14:textId="77777777" w:rsidR="00EF6181" w:rsidRPr="00324E8F" w:rsidRDefault="00EF6181" w:rsidP="00EF6181">
      <w:r w:rsidRPr="00324E8F">
        <w:t>Graham said he would play “the same role I’ve always played.”</w:t>
      </w:r>
    </w:p>
    <w:p w14:paraId="23360215" w14:textId="77777777" w:rsidR="00EF6181" w:rsidRPr="00324E8F" w:rsidRDefault="00EF6181" w:rsidP="00EF6181">
      <w:r w:rsidRPr="00324E8F">
        <w:t>“I want to solve a broken immigration system. I’m proud of the efforts of the past. I’m not giving up on this. God knows we need a better immigration system, and the 11 million, we’ll treat them fairly,” he said.</w:t>
      </w:r>
    </w:p>
    <w:p w14:paraId="69FA9A12" w14:textId="77777777" w:rsidR="00EF6181" w:rsidRPr="00324E8F" w:rsidRDefault="00EF6181" w:rsidP="00EF6181">
      <w:r w:rsidRPr="00324E8F">
        <w:t>He said the 2013 bill “worked for me,” though he also acknowledged “things have changed” in the past seven years.</w:t>
      </w:r>
    </w:p>
    <w:p w14:paraId="4DF59874" w14:textId="77777777" w:rsidR="00EF6181" w:rsidRPr="00324E8F" w:rsidRDefault="00EF6181" w:rsidP="00EF6181">
      <w:r w:rsidRPr="00324E8F">
        <w:t>Frank Sharry, the founder of America’s Voice, which supports putting 11 million undocumented immigrants on a path to full citizenship, however, says the concessions made to Republicans in the 2013 immigration bill may no longer be on the table.</w:t>
      </w:r>
    </w:p>
    <w:p w14:paraId="61E673E7" w14:textId="77777777" w:rsidR="00EF6181" w:rsidRPr="00324E8F" w:rsidRDefault="00EF6181" w:rsidP="00EF6181">
      <w:r w:rsidRPr="00324E8F">
        <w:t>“With respect to legislation, I think most advocates think the idea of a bipartisan and comprehensive approach is a failed strategy of the past, not a priority for the future,” he said. “How many times have we been through this?”</w:t>
      </w:r>
    </w:p>
    <w:p w14:paraId="60F955FC" w14:textId="77777777" w:rsidR="00EF6181" w:rsidRPr="00324E8F" w:rsidRDefault="00EF6181" w:rsidP="00EF6181">
      <w:r w:rsidRPr="00324E8F">
        <w:t>“</w:t>
      </w:r>
      <w:r w:rsidRPr="00324E8F">
        <w:rPr>
          <w:rStyle w:val="StyleUnderline"/>
        </w:rPr>
        <w:t>Let’s focus on what we really need to get done, which is a path to citizenship for 11 million people</w:t>
      </w:r>
      <w:r w:rsidRPr="00324E8F">
        <w:t>,” he said.</w:t>
      </w:r>
    </w:p>
    <w:p w14:paraId="5864820E" w14:textId="77777777" w:rsidR="00EF6181" w:rsidRPr="00324E8F" w:rsidRDefault="00EF6181" w:rsidP="00EF6181">
      <w:r w:rsidRPr="00324E8F">
        <w:t>Sharry acknowledged focusing on a path to citizenship for immigrants is likely to face stiff Republican resistance and said Democrats should consider eliminating the filibuster if necessary to allow immigration legislation to pass with less than 60 votes.</w:t>
      </w:r>
    </w:p>
    <w:p w14:paraId="22DE474D" w14:textId="77777777" w:rsidR="00EF6181" w:rsidRPr="00324E8F" w:rsidRDefault="00EF6181" w:rsidP="00EF6181">
      <w:r w:rsidRPr="00324E8F">
        <w:t>“It probably only happens if the filibuster is done away with,” he said. “Let’s say Democrats have 52, 54 seats, even, in the Senate, the idea of Lindsey Graham corralling another eight or nine votes to get well over 60 — I don’t see it happening.”</w:t>
      </w:r>
    </w:p>
    <w:p w14:paraId="4462243F" w14:textId="77777777" w:rsidR="00EF6181" w:rsidRPr="00324E8F" w:rsidRDefault="00EF6181" w:rsidP="00EF6181">
      <w:r w:rsidRPr="00324E8F">
        <w:t>“</w:t>
      </w:r>
      <w:r w:rsidRPr="00324E8F">
        <w:rPr>
          <w:rStyle w:val="StyleUnderline"/>
        </w:rPr>
        <w:t>It’s path to citizenship with Democrats only. If Republicans vote for it, terrific. But if they don’t, no problem,</w:t>
      </w:r>
      <w:r w:rsidRPr="00324E8F">
        <w:t>” he said.</w:t>
      </w:r>
    </w:p>
    <w:p w14:paraId="04156579" w14:textId="77777777" w:rsidR="00EF6181" w:rsidRPr="00324E8F" w:rsidRDefault="00EF6181" w:rsidP="00EF6181">
      <w:r w:rsidRPr="00324E8F">
        <w:rPr>
          <w:rStyle w:val="StyleUnderline"/>
        </w:rPr>
        <w:t>He also raised the possibility of passing immigration reform with a simple majority under the Senate’s special budget reconciliation process,</w:t>
      </w:r>
      <w:r w:rsidRPr="00324E8F">
        <w:t xml:space="preserve"> which Republicans used to pass tax reform legislation in 2017.</w:t>
      </w:r>
    </w:p>
    <w:p w14:paraId="43E28B9A" w14:textId="77777777" w:rsidR="00EF6181" w:rsidRPr="00324E8F" w:rsidRDefault="00EF6181" w:rsidP="00EF6181">
      <w:r w:rsidRPr="00324E8F">
        <w:t>The likelihood that the Congressional Budget Office would project a sizable economic benefit from immigration reform could bolster arguments to the parliamentarian that such legislation should qualify for the special procedural pathway.</w:t>
      </w:r>
    </w:p>
    <w:p w14:paraId="65127912" w14:textId="77777777" w:rsidR="00EF6181" w:rsidRPr="00324E8F" w:rsidRDefault="00EF6181" w:rsidP="00EF6181">
      <w:pPr>
        <w:rPr>
          <w:rStyle w:val="StyleUnderline"/>
        </w:rPr>
      </w:pPr>
      <w:r w:rsidRPr="00324E8F">
        <w:t xml:space="preserve">Sharry said that </w:t>
      </w:r>
      <w:r w:rsidRPr="00324E8F">
        <w:rPr>
          <w:rStyle w:val="StyleUnderline"/>
        </w:rPr>
        <w:t>aside from legislation, advocates are going to be focused on executive actions Biden can take to reverse Trump’s immigration record of the past 3 1/2 years.</w:t>
      </w:r>
    </w:p>
    <w:p w14:paraId="10BB977C" w14:textId="77777777" w:rsidR="00EF6181" w:rsidRPr="00324E8F" w:rsidRDefault="00EF6181" w:rsidP="00EF6181">
      <w:r w:rsidRPr="00324E8F">
        <w:t xml:space="preserve">“Number one, there’s a huge administrative overhaul agenda, given the way Trump and Stephen Miller used [the Department of Homeland Security] to inflict their cruelty on refugees and immigrants. </w:t>
      </w:r>
      <w:r w:rsidRPr="00324E8F">
        <w:rPr>
          <w:rStyle w:val="StyleUnderline"/>
        </w:rPr>
        <w:t>That’s going to be a major theater of action — to both roll back and to move forward on how the immigration system functions on a daily basis,”</w:t>
      </w:r>
      <w:r w:rsidRPr="00324E8F">
        <w:t xml:space="preserve"> he said.</w:t>
      </w:r>
    </w:p>
    <w:p w14:paraId="07AF31C3" w14:textId="77777777" w:rsidR="00EF6181" w:rsidRPr="00324E8F" w:rsidRDefault="00EF6181" w:rsidP="00EF6181">
      <w:pPr>
        <w:rPr>
          <w:rStyle w:val="StyleUnderline"/>
        </w:rPr>
      </w:pPr>
      <w:r w:rsidRPr="00324E8F">
        <w:rPr>
          <w:rStyle w:val="StyleUnderline"/>
        </w:rPr>
        <w:t>A recent Supreme Court decision blocking the Trump administration’s bid to dismantle</w:t>
      </w:r>
      <w:r w:rsidRPr="00324E8F">
        <w:t xml:space="preserve"> the Deferred Action for Childhood Arrivals (</w:t>
      </w:r>
      <w:r w:rsidRPr="00324E8F">
        <w:rPr>
          <w:rStyle w:val="StyleUnderline"/>
        </w:rPr>
        <w:t>DACA</w:t>
      </w:r>
      <w:r w:rsidRPr="00324E8F">
        <w:t xml:space="preserve">) program, which protects around 700,000 immigrants from deportation, </w:t>
      </w:r>
      <w:r w:rsidRPr="00324E8F">
        <w:rPr>
          <w:rStyle w:val="StyleUnderline"/>
        </w:rPr>
        <w:t>has put immigration policy back in the spotlight.</w:t>
      </w:r>
    </w:p>
    <w:p w14:paraId="6714C4C7" w14:textId="77777777" w:rsidR="00EF6181" w:rsidRPr="00324E8F" w:rsidRDefault="00EF6181" w:rsidP="00EF6181">
      <w:pPr>
        <w:pStyle w:val="Heading3"/>
        <w:rPr>
          <w:rFonts w:cs="Times New Roman"/>
        </w:rPr>
      </w:pPr>
      <w:bookmarkStart w:id="190" w:name="_Toc45869026"/>
      <w:r w:rsidRPr="00324E8F">
        <w:rPr>
          <w:rFonts w:cs="Times New Roman"/>
        </w:rPr>
        <w:t>Immigration Reform Helps Trump</w:t>
      </w:r>
      <w:bookmarkEnd w:id="190"/>
    </w:p>
    <w:p w14:paraId="22CDF650" w14:textId="77777777" w:rsidR="00EF6181" w:rsidRPr="00324E8F" w:rsidRDefault="00EF6181" w:rsidP="00EF6181"/>
    <w:p w14:paraId="526F23BE" w14:textId="77777777" w:rsidR="00EF6181" w:rsidRPr="00324E8F" w:rsidRDefault="00EF6181" w:rsidP="00EF6181">
      <w:pPr>
        <w:pStyle w:val="Heading4"/>
        <w:rPr>
          <w:rFonts w:cs="Times New Roman"/>
        </w:rPr>
      </w:pPr>
      <w:r w:rsidRPr="00324E8F">
        <w:rPr>
          <w:rFonts w:cs="Times New Roman"/>
        </w:rPr>
        <w:t>Plan worsens divide and gives Trump a new rallying cry</w:t>
      </w:r>
    </w:p>
    <w:p w14:paraId="0CBB1135" w14:textId="77777777" w:rsidR="00EF6181" w:rsidRPr="00324E8F" w:rsidRDefault="00EF6181" w:rsidP="00EF6181">
      <w:pPr>
        <w:rPr>
          <w:rStyle w:val="Style13ptBold"/>
        </w:rPr>
      </w:pPr>
      <w:r w:rsidRPr="00324E8F">
        <w:rPr>
          <w:rStyle w:val="Style13ptBold"/>
        </w:rPr>
        <w:t>Zelizer, Princeton Public Affairs Professor, 18</w:t>
      </w:r>
    </w:p>
    <w:p w14:paraId="7F8FE848" w14:textId="77777777" w:rsidR="00EF6181" w:rsidRPr="00324E8F" w:rsidRDefault="00EF6181" w:rsidP="00EF6181">
      <w:r w:rsidRPr="00324E8F">
        <w:t xml:space="preserve">[Julian Zelizer, 7-2-2018, "'Abolish ICE' is a massive political mistake," CNN, </w:t>
      </w:r>
      <w:hyperlink r:id="rId809" w:history="1">
        <w:r w:rsidRPr="00324E8F">
          <w:rPr>
            <w:rStyle w:val="Hyperlink"/>
          </w:rPr>
          <w:t>https://www.cnn.com/2018/07/01/opinions/democrats-mistake-abolish-ice-platform-zelizer/index.html</w:t>
        </w:r>
      </w:hyperlink>
      <w:r w:rsidRPr="00324E8F">
        <w:t>, accessed 7-10-20, LH]</w:t>
      </w:r>
    </w:p>
    <w:p w14:paraId="7FAE4166" w14:textId="77777777" w:rsidR="00324E8F" w:rsidRPr="00324E8F" w:rsidRDefault="00EF6181" w:rsidP="00EF6181">
      <w:r w:rsidRPr="00324E8F">
        <w:t>On a Saturday when Americans across the country took to the streets to protest President Donald Trump's hardline shift on immigration policy, more and more prominent Democrats -- from Sen. Elizabeth Warren to Sen. Kristin Gillibrand -- used their voices to advocate for ending ICE as we know it.</w:t>
      </w:r>
    </w:p>
    <w:p w14:paraId="75E6C8DC" w14:textId="6038D773" w:rsidR="00EF6181" w:rsidRPr="00324E8F" w:rsidRDefault="00EF6181" w:rsidP="00EF6181">
      <w:r w:rsidRPr="00324E8F">
        <w:t>'Abolish ICE' isn't about open borders</w:t>
      </w:r>
    </w:p>
    <w:p w14:paraId="31B49928" w14:textId="77777777" w:rsidR="00EF6181" w:rsidRPr="00324E8F" w:rsidRDefault="00EF6181" w:rsidP="00EF6181">
      <w:r w:rsidRPr="00324E8F">
        <w:t>The surprise victory of Democratic congressional nominee Alexandria Ocasio-Cortez, who highlighted attacks on ICE during her campaign against incumbent New York Democrat Joe Crowley, has given further momentum to this position.</w:t>
      </w:r>
    </w:p>
    <w:p w14:paraId="78646979" w14:textId="77777777" w:rsidR="00EF6181" w:rsidRPr="00324E8F" w:rsidRDefault="00EF6181" w:rsidP="00EF6181">
      <w:r w:rsidRPr="00324E8F">
        <w:rPr>
          <w:rStyle w:val="StyleUnderline"/>
        </w:rPr>
        <w:t>ICE was created as part of the reorganization of homeland security after 9/11.</w:t>
      </w:r>
      <w:r w:rsidRPr="00324E8F">
        <w:t xml:space="preserve"> Before the horrendous attack on our soil, the Immigration and Naturalization Service, established in 1933, oversaw immigration on the border and within the country. Under the Department of Homeland Security, which was created by President George W. Bush, the immigration bureaucracy was divided up into three parts. The US Citizenship and Immigration Services handled the naturalization and immigration process, Customs and Border Protection was responsible for monitoring the border, while</w:t>
      </w:r>
      <w:r w:rsidRPr="00324E8F">
        <w:rPr>
          <w:rStyle w:val="StyleUnderline"/>
        </w:rPr>
        <w:t xml:space="preserve"> ICE was given authority to deal with enforcing the laws inside the country.</w:t>
      </w:r>
    </w:p>
    <w:p w14:paraId="3F2F2DE9" w14:textId="77777777" w:rsidR="00EF6181" w:rsidRPr="00324E8F" w:rsidRDefault="00EF6181" w:rsidP="00EF6181">
      <w:pPr>
        <w:rPr>
          <w:rStyle w:val="StyleUnderline"/>
        </w:rPr>
      </w:pPr>
      <w:r w:rsidRPr="00324E8F">
        <w:t>Some</w:t>
      </w:r>
      <w:r w:rsidRPr="00324E8F">
        <w:rPr>
          <w:rStyle w:val="StyleUnderline"/>
        </w:rPr>
        <w:t xml:space="preserve"> Democrats may be hoping that turning ICE into the focus of the immigration debate will serve the same kind of purpose that attacking the Internal Revenue Service or the Department of Education once offered Republicans -- </w:t>
      </w:r>
      <w:r w:rsidRPr="00324E8F">
        <w:rPr>
          <w:rStyle w:val="Emphasis"/>
        </w:rPr>
        <w:t>a symbol of what has gone wrong</w:t>
      </w:r>
      <w:r w:rsidRPr="00324E8F">
        <w:rPr>
          <w:rStyle w:val="StyleUnderline"/>
        </w:rPr>
        <w:t xml:space="preserve"> in American politics and a way to capture, in a short phrase, what the opposition hopes to do.</w:t>
      </w:r>
    </w:p>
    <w:p w14:paraId="10010D4D" w14:textId="77777777" w:rsidR="00EF6181" w:rsidRPr="00324E8F" w:rsidRDefault="00EF6181" w:rsidP="00EF6181">
      <w:r w:rsidRPr="00324E8F">
        <w:t xml:space="preserve">While </w:t>
      </w:r>
      <w:r w:rsidRPr="00324E8F">
        <w:rPr>
          <w:rStyle w:val="StyleUnderline"/>
        </w:rPr>
        <w:t>focusing on ICE is an extremely important debate</w:t>
      </w:r>
      <w:r w:rsidRPr="00324E8F">
        <w:t xml:space="preserve">, and dismantling the agency might the be the best policy decision, </w:t>
      </w:r>
      <w:r w:rsidRPr="00324E8F">
        <w:rPr>
          <w:rStyle w:val="StyleUnderline"/>
        </w:rPr>
        <w:t>it carries enormous short-term political risks for the Democrats</w:t>
      </w:r>
      <w:r w:rsidRPr="00324E8F">
        <w:t xml:space="preserve"> going into the midterm elections.</w:t>
      </w:r>
    </w:p>
    <w:p w14:paraId="13680BA8" w14:textId="77777777" w:rsidR="00EF6181" w:rsidRPr="00324E8F" w:rsidRDefault="00EF6181" w:rsidP="00EF6181">
      <w:r w:rsidRPr="00324E8F">
        <w:rPr>
          <w:rStyle w:val="StyleUnderline"/>
        </w:rPr>
        <w:t>The main problem with the abolish ICE stance is that the strategy shifts attention away from Trump and his hardline policies and toward the issue of government reorganization.</w:t>
      </w:r>
      <w:r w:rsidRPr="00324E8F">
        <w:t xml:space="preserve"> In 2018, </w:t>
      </w:r>
      <w:r w:rsidRPr="00324E8F">
        <w:rPr>
          <w:rStyle w:val="StyleUnderline"/>
        </w:rPr>
        <w:t>Democrats</w:t>
      </w:r>
      <w:r w:rsidRPr="00324E8F">
        <w:t xml:space="preserve"> who are angry about the ongoing attacks on undocumented immigrants, as well as legal immigration, </w:t>
      </w:r>
      <w:r w:rsidRPr="00324E8F">
        <w:rPr>
          <w:rStyle w:val="StyleUnderline"/>
        </w:rPr>
        <w:t xml:space="preserve">don't really need anything more to rally around. </w:t>
      </w:r>
      <w:r w:rsidRPr="00324E8F">
        <w:t>They already have Trump and his blistering rhetoric, and they have the extraordinarily harsh policy of separating children from their families -- which, though the President has ended, still remains an issue since more than 2,000 immigrant kids remain in limbo.</w:t>
      </w:r>
    </w:p>
    <w:p w14:paraId="1993E6DA" w14:textId="77777777" w:rsidR="00EF6181" w:rsidRPr="00324E8F" w:rsidRDefault="00EF6181" w:rsidP="00EF6181">
      <w:pPr>
        <w:rPr>
          <w:rStyle w:val="StyleUnderline"/>
        </w:rPr>
      </w:pPr>
      <w:r w:rsidRPr="00324E8F">
        <w:t>According to a Pew Research Center poll, Democrats enjoyed a 14-point advantage in handling immigration before the family separations started. And according to a CNN poll</w:t>
      </w:r>
      <w:r w:rsidRPr="00324E8F">
        <w:rPr>
          <w:rStyle w:val="StyleUnderline"/>
        </w:rPr>
        <w:t>, two-thirds of Americans oppose the President's decision to take children from their parents.</w:t>
      </w:r>
    </w:p>
    <w:p w14:paraId="5A0C0339" w14:textId="77777777" w:rsidR="00EF6181" w:rsidRPr="00324E8F" w:rsidRDefault="00EF6181" w:rsidP="00EF6181">
      <w:pPr>
        <w:rPr>
          <w:rStyle w:val="StyleUnderline"/>
        </w:rPr>
      </w:pPr>
      <w:r w:rsidRPr="00324E8F">
        <w:rPr>
          <w:rStyle w:val="Emphasis"/>
        </w:rPr>
        <w:t>Moving the public discussion toward an abstract bureaucratic body and the need for government reorganization could easily dampen the fervor</w:t>
      </w:r>
      <w:r w:rsidRPr="00324E8F">
        <w:rPr>
          <w:rStyle w:val="StyleUnderline"/>
        </w:rPr>
        <w:t xml:space="preserve"> that was evident on the streets of America</w:t>
      </w:r>
      <w:r w:rsidRPr="00324E8F">
        <w:t xml:space="preserve"> Saturday. </w:t>
      </w:r>
      <w:r w:rsidRPr="00324E8F">
        <w:rPr>
          <w:rStyle w:val="StyleUnderline"/>
        </w:rPr>
        <w:t>It can also divert attention from the President himself.</w:t>
      </w:r>
    </w:p>
    <w:p w14:paraId="19E48D3B" w14:textId="77777777" w:rsidR="00EF6181" w:rsidRPr="00324E8F" w:rsidRDefault="00EF6181" w:rsidP="00EF6181">
      <w:r w:rsidRPr="00324E8F">
        <w:t>And, frankly</w:t>
      </w:r>
      <w:r w:rsidRPr="00324E8F">
        <w:rPr>
          <w:rStyle w:val="StyleUnderline"/>
        </w:rPr>
        <w:t>, ICE is not a government body that most Americans know about.</w:t>
      </w:r>
      <w:r w:rsidRPr="00324E8F">
        <w:t xml:space="preserve"> Without a doubt, many people who are reading or hearing about this story will need to do some quick Google searching to figure out what exactly this agency -- at the heart of so much controversy -- does on a day-to-day basis. This is very different than going after an agency like the IRS, which has been collecting our taxes since 1862 and which almost every American deals with every year.</w:t>
      </w:r>
    </w:p>
    <w:p w14:paraId="700ADD02" w14:textId="77777777" w:rsidR="00EF6181" w:rsidRPr="00324E8F" w:rsidRDefault="00EF6181" w:rsidP="00EF6181">
      <w:pPr>
        <w:rPr>
          <w:rStyle w:val="StyleUnderline"/>
        </w:rPr>
      </w:pPr>
      <w:r w:rsidRPr="00324E8F">
        <w:t xml:space="preserve">With Democrats attacking ICE, the administration has been given an opening to paint its opponents as extreme, radical and a threat to national security. </w:t>
      </w:r>
      <w:r w:rsidRPr="00324E8F">
        <w:rPr>
          <w:rStyle w:val="StyleUnderline"/>
        </w:rPr>
        <w:t>Even though we are long overdue for a rigorous debate over our immigration system, a call to abolish anything makes it sound as if the proponents want the entire system to go away.</w:t>
      </w:r>
    </w:p>
    <w:p w14:paraId="6BCD87FD" w14:textId="77777777" w:rsidR="00EF6181" w:rsidRPr="00324E8F" w:rsidRDefault="00EF6181" w:rsidP="00EF6181">
      <w:r w:rsidRPr="00324E8F">
        <w:t xml:space="preserve">Though Democrats are on the airwaves explaining they want something else that is better, </w:t>
      </w:r>
      <w:r w:rsidRPr="00324E8F">
        <w:rPr>
          <w:rStyle w:val="StyleUnderline"/>
        </w:rPr>
        <w:t>Trump is already using this as a rallying cry</w:t>
      </w:r>
      <w:r w:rsidRPr="00324E8F">
        <w:t xml:space="preserve"> to tell Republicans who strongly support his policies that the opposition is made up of extremists who don't want any kind of border security at all. "</w:t>
      </w:r>
      <w:r w:rsidRPr="00324E8F">
        <w:rPr>
          <w:rStyle w:val="StyleUnderline"/>
        </w:rPr>
        <w:t>The Liberal Left, also known as the Democrats, want to get rid of ICE, who do a fantastic job, and want Open Borders. Crime would be rampant and uncontrollable!</w:t>
      </w:r>
      <w:r w:rsidRPr="00324E8F">
        <w:t>" he tweeted on Sunday morning.</w:t>
      </w:r>
    </w:p>
    <w:p w14:paraId="46E6F543" w14:textId="77777777" w:rsidR="00EF6181" w:rsidRPr="00324E8F" w:rsidRDefault="00EF6181" w:rsidP="00EF6181">
      <w:r w:rsidRPr="00324E8F">
        <w:rPr>
          <w:rStyle w:val="StyleUnderline"/>
        </w:rPr>
        <w:t>As Trump starts to gain some political momentum, Democrats can't afford to make mistakes</w:t>
      </w:r>
      <w:r w:rsidRPr="00324E8F">
        <w:t xml:space="preserve"> going into the midterms. They risk undercutting their political position on some of the most important issues of the day, where the President has made it clear exactly what kinds of policies he intends to put into place.</w:t>
      </w:r>
    </w:p>
    <w:p w14:paraId="255BEB06" w14:textId="77777777" w:rsidR="00EF6181" w:rsidRPr="00324E8F" w:rsidRDefault="00EF6181" w:rsidP="00EF6181">
      <w:pPr>
        <w:rPr>
          <w:rStyle w:val="StyleUnderline"/>
        </w:rPr>
      </w:pPr>
      <w:r w:rsidRPr="00324E8F">
        <w:rPr>
          <w:rStyle w:val="StyleUnderline"/>
        </w:rPr>
        <w:t>By focusing on the abolition of ICE rather than the end of Trump's policy of breaking up families, the Democrats might be doing exactly what the President needs to continue moving his agenda forward.</w:t>
      </w:r>
    </w:p>
    <w:p w14:paraId="52541D4B" w14:textId="77777777" w:rsidR="00EF6181" w:rsidRPr="00324E8F" w:rsidRDefault="00EF6181" w:rsidP="00EF6181">
      <w:pPr>
        <w:rPr>
          <w:rStyle w:val="StyleUnderline"/>
        </w:rPr>
      </w:pPr>
    </w:p>
    <w:p w14:paraId="7FF4B776" w14:textId="77777777" w:rsidR="00EF6181" w:rsidRPr="00324E8F" w:rsidRDefault="00EF6181" w:rsidP="00EF6181">
      <w:pPr>
        <w:pStyle w:val="Heading4"/>
        <w:rPr>
          <w:rFonts w:cs="Times New Roman"/>
        </w:rPr>
      </w:pPr>
      <w:r w:rsidRPr="00324E8F">
        <w:rPr>
          <w:rFonts w:cs="Times New Roman"/>
        </w:rPr>
        <w:t>Democrats promoting ‘Abolish ICE’ will push voters to Trump</w:t>
      </w:r>
    </w:p>
    <w:p w14:paraId="6A2F1550" w14:textId="77777777" w:rsidR="00EF6181" w:rsidRPr="00324E8F" w:rsidRDefault="00EF6181" w:rsidP="00EF6181">
      <w:pPr>
        <w:rPr>
          <w:rStyle w:val="Style13ptBold"/>
        </w:rPr>
      </w:pPr>
      <w:r w:rsidRPr="00324E8F">
        <w:rPr>
          <w:rStyle w:val="Style13ptBold"/>
        </w:rPr>
        <w:t>Zurcher, Senior BBC Reporter, 18</w:t>
      </w:r>
    </w:p>
    <w:p w14:paraId="2B518A30" w14:textId="77777777" w:rsidR="00EF6181" w:rsidRPr="00324E8F" w:rsidRDefault="00EF6181" w:rsidP="00EF6181">
      <w:r w:rsidRPr="00324E8F">
        <w:t xml:space="preserve">[Zurcher, Anthony, 7-2-2018, "Why 'Abolish Ice' is risky for Democrats," BBC News, </w:t>
      </w:r>
      <w:hyperlink r:id="rId810" w:history="1">
        <w:r w:rsidRPr="00324E8F">
          <w:rPr>
            <w:rStyle w:val="Hyperlink"/>
          </w:rPr>
          <w:t>https://www.bbc.com/news/world-us-canada-44687935</w:t>
        </w:r>
      </w:hyperlink>
      <w:r w:rsidRPr="00324E8F">
        <w:t>, accessed 7-10-20, LH]</w:t>
      </w:r>
    </w:p>
    <w:p w14:paraId="722F0B08" w14:textId="77777777" w:rsidR="00EF6181" w:rsidRPr="00324E8F" w:rsidRDefault="00EF6181" w:rsidP="00EF6181">
      <w:r w:rsidRPr="00324E8F">
        <w:t>Protesters over the weekend marching to end family separation</w:t>
      </w:r>
    </w:p>
    <w:p w14:paraId="11C72992" w14:textId="77777777" w:rsidR="00EF6181" w:rsidRPr="00324E8F" w:rsidRDefault="00EF6181" w:rsidP="00EF6181">
      <w:pPr>
        <w:rPr>
          <w:rStyle w:val="StyleUnderline"/>
        </w:rPr>
      </w:pPr>
      <w:r w:rsidRPr="00324E8F">
        <w:rPr>
          <w:rStyle w:val="StyleUnderline"/>
        </w:rPr>
        <w:t>There's a new demand on the left. It's short, pithy and, for Democratic politicians, fraught with peril. "Abolish Ice".</w:t>
      </w:r>
    </w:p>
    <w:p w14:paraId="20927CAA" w14:textId="77777777" w:rsidR="00EF6181" w:rsidRPr="00324E8F" w:rsidRDefault="00EF6181" w:rsidP="00EF6181">
      <w:r w:rsidRPr="00324E8F">
        <w:t>Immigration and Customs Enforcement - Ice, for short - is the agency within the Department of Homeland Security responsible for identifying and removing undocumented aliens throughout the US. It was formed in 2003, as part of the bureaucratic reorganisation in response to the 9/11 attacks.</w:t>
      </w:r>
    </w:p>
    <w:p w14:paraId="2EC54932" w14:textId="77777777" w:rsidR="00EF6181" w:rsidRPr="00324E8F" w:rsidRDefault="00EF6181" w:rsidP="00EF6181">
      <w:r w:rsidRPr="00324E8F">
        <w:t>During the presidential campaign, Mr Trump said he wanted to create a "deportation force" that would crack down on US residents without proper immigration documents. It turns out there already was one - just awaiting his orders.</w:t>
      </w:r>
    </w:p>
    <w:p w14:paraId="6195C8EC" w14:textId="77777777" w:rsidR="00EF6181" w:rsidRPr="00324E8F" w:rsidRDefault="00EF6181" w:rsidP="00EF6181">
      <w:pPr>
        <w:rPr>
          <w:rStyle w:val="StyleUnderline"/>
        </w:rPr>
      </w:pPr>
      <w:r w:rsidRPr="00324E8F">
        <w:t xml:space="preserve">While border security is performed by Customs and Border Protection, </w:t>
      </w:r>
      <w:r w:rsidRPr="00324E8F">
        <w:rPr>
          <w:rStyle w:val="StyleUnderline"/>
        </w:rPr>
        <w:t>Ice officers have authority throughout the US and have been the face of Donald Trump's aggressive - critics call it brutal and heartless - immigration policy.</w:t>
      </w:r>
    </w:p>
    <w:p w14:paraId="4A49E3B2" w14:textId="77777777" w:rsidR="00EF6181" w:rsidRPr="00324E8F" w:rsidRDefault="00EF6181" w:rsidP="00EF6181">
      <w:r w:rsidRPr="00324E8F">
        <w:t>Ice agents have separated young children from parents who enter the US illegally and have been captured on video using sometimes forceful tactics to detain and interrogate suspected undocumented immigrants. Ice detention centres have been cited by the Homeland Security inspector general for negligent practices and inadequately addressing allegations of abuse and sexual assault.</w:t>
      </w:r>
    </w:p>
    <w:p w14:paraId="0FB0F4F7" w14:textId="77777777" w:rsidR="00EF6181" w:rsidRPr="00324E8F" w:rsidRDefault="00EF6181" w:rsidP="00EF6181">
      <w:pPr>
        <w:rPr>
          <w:rStyle w:val="StyleUnderline"/>
        </w:rPr>
      </w:pPr>
      <w:r w:rsidRPr="00324E8F">
        <w:t xml:space="preserve">Now </w:t>
      </w:r>
      <w:r w:rsidRPr="00324E8F">
        <w:rPr>
          <w:rStyle w:val="StyleUnderline"/>
        </w:rPr>
        <w:t>a growing number of activists, progressive leaders and aspiring officeholders among the progressive ranks want to do away with Ice entirely.</w:t>
      </w:r>
    </w:p>
    <w:p w14:paraId="12B25E48" w14:textId="77777777" w:rsidR="00EF6181" w:rsidRPr="00324E8F" w:rsidRDefault="00EF6181" w:rsidP="00EF6181">
      <w:r w:rsidRPr="00324E8F">
        <w:t>"We need to rebuild our immigration system from top to bottom, starting by replacing Ice with something that reflects our morality," Massachusetts Senator Elizabeth Warren said at an immigration rally in Boston on Saturday.</w:t>
      </w:r>
    </w:p>
    <w:p w14:paraId="5FD7AC9F" w14:textId="77777777" w:rsidR="00EF6181" w:rsidRPr="00324E8F" w:rsidRDefault="00EF6181" w:rsidP="00EF6181">
      <w:r w:rsidRPr="00324E8F">
        <w:t>"Abolishing Ice" was one of the key promises made by 28-year-old Alexandria Ocasio-Cortez, who shocked the Democratic Party by beating party stalwart Joe Crowley in his New York congressional primary last week.</w:t>
      </w:r>
    </w:p>
    <w:p w14:paraId="70064000" w14:textId="77777777" w:rsidR="00EF6181" w:rsidRPr="00324E8F" w:rsidRDefault="00EF6181" w:rsidP="00EF6181">
      <w:r w:rsidRPr="00324E8F">
        <w:t>Ms Ocasio-Cortez protested on the US-Mexico border against the separation of children from their parents under a Trump "zero-tolerance" policy</w:t>
      </w:r>
    </w:p>
    <w:p w14:paraId="3AD243F3" w14:textId="77777777" w:rsidR="00EF6181" w:rsidRPr="00324E8F" w:rsidRDefault="00EF6181" w:rsidP="00EF6181">
      <w:r w:rsidRPr="00324E8F">
        <w:t>Senator Kirsten Gillibrand of New York, who along with Ms Warren are considered possible 2020 presidential candidates, called Ice a "cruel deportation force".</w:t>
      </w:r>
    </w:p>
    <w:p w14:paraId="2F85962C" w14:textId="77777777" w:rsidR="00EF6181" w:rsidRPr="00324E8F" w:rsidRDefault="00EF6181" w:rsidP="00EF6181">
      <w:pPr>
        <w:rPr>
          <w:rStyle w:val="StyleUnderline"/>
        </w:rPr>
      </w:pPr>
      <w:r w:rsidRPr="00324E8F">
        <w:rPr>
          <w:rStyle w:val="StyleUnderline"/>
        </w:rPr>
        <w:t>Democrats across the country are now being forced to go on record with their views of Ice - and whether they support the growing chorus from their base. Some are less than thrilled with the idea.</w:t>
      </w:r>
    </w:p>
    <w:p w14:paraId="32DEE81B" w14:textId="77777777" w:rsidR="00EF6181" w:rsidRPr="00324E8F" w:rsidRDefault="00EF6181" w:rsidP="00EF6181">
      <w:r w:rsidRPr="00324E8F">
        <w:t>"We're going to have an agency," Senator Ben Cardin of Maryland said, refusing to take a definitive position on the subject. "The question is what policy does that agency carry out?"</w:t>
      </w:r>
    </w:p>
    <w:p w14:paraId="2C7B30A5" w14:textId="77777777" w:rsidR="00EF6181" w:rsidRPr="00324E8F" w:rsidRDefault="00EF6181" w:rsidP="00EF6181">
      <w:r w:rsidRPr="00324E8F">
        <w:t xml:space="preserve">Senator Richard Blumenthal of Connecticut was a bit more forceful. </w:t>
      </w:r>
      <w:r w:rsidRPr="00324E8F">
        <w:rPr>
          <w:rStyle w:val="StyleUnderline"/>
        </w:rPr>
        <w:t>"Abolishing Ice will accomplish nothing unless we change the Trump policies,"</w:t>
      </w:r>
      <w:r w:rsidRPr="00324E8F">
        <w:t xml:space="preserve"> he said on Sunday.</w:t>
      </w:r>
    </w:p>
    <w:p w14:paraId="0D0605CF" w14:textId="77777777" w:rsidR="00EF6181" w:rsidRPr="00324E8F" w:rsidRDefault="00EF6181" w:rsidP="00EF6181">
      <w:pPr>
        <w:rPr>
          <w:rStyle w:val="Emphasis"/>
        </w:rPr>
      </w:pPr>
      <w:r w:rsidRPr="00324E8F">
        <w:rPr>
          <w:rStyle w:val="StyleUnderline"/>
        </w:rPr>
        <w:t>"You abolish Ice now, you still have the same president with the same failed policies,"</w:t>
      </w:r>
      <w:r w:rsidRPr="00324E8F">
        <w:t xml:space="preserve"> Senator Tammy Duckworth of Illinois said. </w:t>
      </w:r>
      <w:r w:rsidRPr="00324E8F">
        <w:rPr>
          <w:rStyle w:val="Emphasis"/>
        </w:rPr>
        <w:t>"Whatever you replace it with is still going to reflect what the president wants to do."</w:t>
      </w:r>
    </w:p>
    <w:p w14:paraId="3B197DD6" w14:textId="77777777" w:rsidR="00EF6181" w:rsidRPr="00324E8F" w:rsidRDefault="00EF6181" w:rsidP="00EF6181">
      <w:r w:rsidRPr="00324E8F">
        <w:t>That's not good enough for "abolish" proponents, who believe the issue reveals a larger disagreement between the rank-and-file and the Democratic leadership.</w:t>
      </w:r>
    </w:p>
    <w:p w14:paraId="5BFD57F4" w14:textId="77777777" w:rsidR="00EF6181" w:rsidRPr="00324E8F" w:rsidRDefault="00EF6181" w:rsidP="00EF6181">
      <w:r w:rsidRPr="00324E8F">
        <w:rPr>
          <w:rStyle w:val="StyleUnderline"/>
        </w:rPr>
        <w:t>"The call to abolish Ice is, above all, a demand for the Democratic Party to begin seriously resisting an unbridled white-supremacist surveillance state that it had a hand in creating,"</w:t>
      </w:r>
      <w:r w:rsidRPr="00324E8F">
        <w:t xml:space="preserve"> writes Sean McElwee, a co-founder of the group Abolish ICE, in the Nation magazine. "Though the party has moved left on core issues from reproductive rights to single-payer health care, it's time for progressives to put forward a demand that deportation be taken not as the norm but rather as a disturbing indicator of authoritarianism."</w:t>
      </w:r>
    </w:p>
    <w:p w14:paraId="212403FC" w14:textId="77777777" w:rsidR="00EF6181" w:rsidRPr="00324E8F" w:rsidRDefault="00EF6181" w:rsidP="00EF6181">
      <w:r w:rsidRPr="00324E8F">
        <w:t>Congressman Mark Pocan, who calls Ice Mr Trump's "personal police force", wants a congressionally authorised commission to redefine the agency's duties and take away any powers that are susceptible to abuse by the president.</w:t>
      </w:r>
    </w:p>
    <w:p w14:paraId="7DB993F0" w14:textId="77777777" w:rsidR="00EF6181" w:rsidRPr="00324E8F" w:rsidRDefault="00EF6181" w:rsidP="00EF6181">
      <w:r w:rsidRPr="00324E8F">
        <w:t>"This is a moment where this is what people want," says Mr Pocan. "When you ask them, 'Do you want bold change or incremental change?' even Republicans want bold change, across all spectrums. I think sometimes the political class likes to remain safe because it keeps them in office."</w:t>
      </w:r>
    </w:p>
    <w:p w14:paraId="536D63A2" w14:textId="77777777" w:rsidR="00EF6181" w:rsidRPr="00324E8F" w:rsidRDefault="00EF6181" w:rsidP="00EF6181">
      <w:r w:rsidRPr="00324E8F">
        <w:t>"</w:t>
      </w:r>
      <w:r w:rsidRPr="00324E8F">
        <w:rPr>
          <w:rStyle w:val="StyleUnderline"/>
        </w:rPr>
        <w:t xml:space="preserve">The reality is 'Abolish ICE' is not so much a policy proposal as a fresh cudgel to </w:t>
      </w:r>
      <w:r w:rsidRPr="00324E8F">
        <w:rPr>
          <w:rStyle w:val="Emphasis"/>
        </w:rPr>
        <w:t xml:space="preserve">divide the Democratic Party </w:t>
      </w:r>
      <w:r w:rsidRPr="00324E8F">
        <w:rPr>
          <w:rStyle w:val="StyleUnderline"/>
        </w:rPr>
        <w:t>between 'Establishment' politicians and left-wing insurgents</w:t>
      </w:r>
      <w:r w:rsidRPr="00324E8F">
        <w:t>," writes political analyst Bill Scher for the website RealClearPolitics. "Anyone with the temerity to take a breath and think through the practical consequences of such a slapdash idea gets tagged with a scarlet "E," as was Crowley."</w:t>
      </w:r>
    </w:p>
    <w:p w14:paraId="26942B06" w14:textId="77777777" w:rsidR="00EF6181" w:rsidRPr="00324E8F" w:rsidRDefault="00EF6181" w:rsidP="00EF6181">
      <w:r w:rsidRPr="00324E8F">
        <w:rPr>
          <w:rStyle w:val="StyleUnderline"/>
        </w:rPr>
        <w:t>Meanwhile, Mr Trump is welcoming the recent change of focus.</w:t>
      </w:r>
      <w:r w:rsidRPr="00324E8F">
        <w:t xml:space="preserve"> Two weeks ago Mr Trump and his administration faced broad, bipartisan criticism for their family separation policy, forcing the president to make a rare policy backtrack and sign an executive order temporarily suspending the practice.</w:t>
      </w:r>
    </w:p>
    <w:p w14:paraId="1D43519C" w14:textId="77777777" w:rsidR="00EF6181" w:rsidRPr="00324E8F" w:rsidRDefault="00EF6181" w:rsidP="00EF6181">
      <w:pPr>
        <w:rPr>
          <w:rStyle w:val="StyleUnderline"/>
        </w:rPr>
      </w:pPr>
      <w:r w:rsidRPr="00324E8F">
        <w:rPr>
          <w:rStyle w:val="StyleUnderline"/>
        </w:rPr>
        <w:t>He now seems practically giddy at the prospect of a debate over the future of Ice and its uniformed law enforcement officers - rather than rehashing the accounts and audio recordings of inconsolable children and their distraught parents.</w:t>
      </w:r>
    </w:p>
    <w:p w14:paraId="3A9E8BA3" w14:textId="77777777" w:rsidR="00EF6181" w:rsidRPr="00324E8F" w:rsidRDefault="00EF6181" w:rsidP="00EF6181">
      <w:r w:rsidRPr="00324E8F">
        <w:rPr>
          <w:rStyle w:val="StyleUnderline"/>
        </w:rPr>
        <w:t>"You get rid of Ice, you're going to have a country that you're going to be afraid to walk out of your house</w:t>
      </w:r>
      <w:r w:rsidRPr="00324E8F">
        <w:t>," Mr Trump said in an interview on Sunday. "I love it that they're going to actually do that."</w:t>
      </w:r>
    </w:p>
    <w:p w14:paraId="6F5FCE5E" w14:textId="77777777" w:rsidR="00EF6181" w:rsidRPr="00324E8F" w:rsidRDefault="00EF6181" w:rsidP="00EF6181">
      <w:r w:rsidRPr="00324E8F">
        <w:t>It's a drum he's been beating regularly on Twitter as well - yet another sign that the president plans to frame the upcoming mid-terms as a debate over law enforcement and border security versus unchecked immigration and the crime.</w:t>
      </w:r>
    </w:p>
    <w:p w14:paraId="497CEA67" w14:textId="77777777" w:rsidR="00EF6181" w:rsidRPr="00324E8F" w:rsidRDefault="00EF6181" w:rsidP="00EF6181">
      <w:r w:rsidRPr="00324E8F">
        <w:t>Statistics show, however, that immigrants - whether they enter the US legally or not - commit crime at lower rates than the general population. Mr Trump disputes this fact, citing stories of Central American gangs and offering victims of undocumented criminals a platform to tell their stories.</w:t>
      </w:r>
    </w:p>
    <w:p w14:paraId="58394DCE" w14:textId="77777777" w:rsidR="00EF6181" w:rsidRPr="00324E8F" w:rsidRDefault="00EF6181" w:rsidP="00EF6181">
      <w:r w:rsidRPr="00324E8F">
        <w:t>He also paints over any nuance among Democrats who try to describe their position to "abolish" Ice not as a call for open borders but rather as one of reform.</w:t>
      </w:r>
    </w:p>
    <w:p w14:paraId="296AB041" w14:textId="77777777" w:rsidR="00EF6181" w:rsidRPr="00324E8F" w:rsidRDefault="00EF6181" w:rsidP="00EF6181">
      <w:r w:rsidRPr="00324E8F">
        <w:t>And so the battle to define the debate in the weeks and months leading up to pivotal elections, which will determine which party controls the US Congress and the governorships of a handful of key states, is fully underway.</w:t>
      </w:r>
    </w:p>
    <w:p w14:paraId="7CF86DF9" w14:textId="77777777" w:rsidR="00EF6181" w:rsidRPr="00324E8F" w:rsidRDefault="00EF6181" w:rsidP="00EF6181">
      <w:pPr>
        <w:rPr>
          <w:rStyle w:val="StyleUnderline"/>
        </w:rPr>
      </w:pPr>
      <w:r w:rsidRPr="00324E8F">
        <w:t xml:space="preserve">Opinion polls indicate that </w:t>
      </w:r>
      <w:r w:rsidRPr="00324E8F">
        <w:rPr>
          <w:rStyle w:val="StyleUnderline"/>
        </w:rPr>
        <w:t xml:space="preserve">the American public, by and large, </w:t>
      </w:r>
      <w:r w:rsidRPr="00324E8F">
        <w:rPr>
          <w:rStyle w:val="Emphasis"/>
        </w:rPr>
        <w:t>does not support the idea of doing away with Ice</w:t>
      </w:r>
      <w:r w:rsidRPr="00324E8F">
        <w:rPr>
          <w:rStyle w:val="StyleUnderline"/>
        </w:rPr>
        <w:t>, although they also don't like many of the president's immigration policies.</w:t>
      </w:r>
    </w:p>
    <w:p w14:paraId="619FEAC8" w14:textId="77777777" w:rsidR="00EF6181" w:rsidRPr="00324E8F" w:rsidRDefault="00EF6181" w:rsidP="00EF6181">
      <w:pPr>
        <w:rPr>
          <w:rStyle w:val="Emphasis"/>
        </w:rPr>
      </w:pPr>
      <w:r w:rsidRPr="00324E8F">
        <w:t xml:space="preserve">In the coming debate, Mr Trump will have the White House megaphone. The multitude of voices on the left will have passion and energy. It could help them carry the day - or </w:t>
      </w:r>
      <w:r w:rsidRPr="00324E8F">
        <w:rPr>
          <w:rStyle w:val="Emphasis"/>
        </w:rPr>
        <w:t>it could tear their party apart.</w:t>
      </w:r>
    </w:p>
    <w:p w14:paraId="2C51DE24" w14:textId="2D0B33AE" w:rsidR="00BA49EA" w:rsidRPr="00324E8F" w:rsidRDefault="00BA49EA" w:rsidP="00BA49EA">
      <w:pPr>
        <w:pStyle w:val="Heading2"/>
        <w:rPr>
          <w:rFonts w:cs="Times New Roman"/>
        </w:rPr>
      </w:pPr>
      <w:bookmarkStart w:id="191" w:name="_Toc45869027"/>
      <w:r w:rsidRPr="00324E8F">
        <w:rPr>
          <w:rFonts w:cs="Times New Roman"/>
        </w:rPr>
        <w:t>Biden Supports – Other Reform Links</w:t>
      </w:r>
      <w:bookmarkEnd w:id="191"/>
    </w:p>
    <w:p w14:paraId="5BC3D269" w14:textId="77777777" w:rsidR="00BA49EA" w:rsidRPr="00324E8F" w:rsidRDefault="00BA49EA" w:rsidP="00BA49EA"/>
    <w:p w14:paraId="026BDCFE" w14:textId="77777777" w:rsidR="00BA49EA" w:rsidRPr="00324E8F" w:rsidRDefault="00BA49EA" w:rsidP="00BA49EA">
      <w:pPr>
        <w:pStyle w:val="Heading3"/>
        <w:rPr>
          <w:rFonts w:cs="Times New Roman"/>
        </w:rPr>
      </w:pPr>
      <w:bookmarkStart w:id="192" w:name="_Toc45869028"/>
      <w:r w:rsidRPr="00324E8F">
        <w:rPr>
          <w:rFonts w:cs="Times New Roman"/>
        </w:rPr>
        <w:t>Biden Supports Women/Survivors</w:t>
      </w:r>
      <w:bookmarkEnd w:id="192"/>
    </w:p>
    <w:p w14:paraId="7ED57303" w14:textId="77777777" w:rsidR="00324E8F" w:rsidRPr="00324E8F" w:rsidRDefault="00BA49EA" w:rsidP="00BA49EA">
      <w:pPr>
        <w:pStyle w:val="Heading4"/>
        <w:rPr>
          <w:rFonts w:cs="Times New Roman"/>
        </w:rPr>
      </w:pPr>
      <w:r w:rsidRPr="00324E8F">
        <w:rPr>
          <w:rFonts w:cs="Times New Roman"/>
        </w:rPr>
        <w:t>Biden advocates for Violence Against Women Act Enforcement and advocates for survivors</w:t>
      </w:r>
    </w:p>
    <w:p w14:paraId="2EE7EA1C" w14:textId="69E7DB50" w:rsidR="00BA49EA" w:rsidRPr="00324E8F" w:rsidRDefault="00BA49EA" w:rsidP="00BA49EA">
      <w:pPr>
        <w:rPr>
          <w:rStyle w:val="Style13ptBold"/>
        </w:rPr>
      </w:pPr>
      <w:r w:rsidRPr="00324E8F">
        <w:rPr>
          <w:rStyle w:val="Style13ptBold"/>
        </w:rPr>
        <w:t>Biden Campaign Website, No Date</w:t>
      </w:r>
    </w:p>
    <w:p w14:paraId="120D0A6B" w14:textId="77777777" w:rsidR="00BA49EA" w:rsidRPr="00324E8F" w:rsidRDefault="00BA49EA" w:rsidP="00BA49EA">
      <w:pPr>
        <w:rPr>
          <w:sz w:val="24"/>
          <w:szCs w:val="20"/>
        </w:rPr>
      </w:pPr>
      <w:r w:rsidRPr="00324E8F">
        <w:rPr>
          <w:rStyle w:val="Style13ptBold"/>
          <w:b w:val="0"/>
          <w:bCs w:val="0"/>
          <w:sz w:val="24"/>
          <w:szCs w:val="20"/>
        </w:rPr>
        <w:t xml:space="preserve">[Biden Campaign Website, BIDEN President, “Justice”, </w:t>
      </w:r>
      <w:hyperlink r:id="rId811" w:history="1">
        <w:r w:rsidRPr="00324E8F">
          <w:rPr>
            <w:rStyle w:val="Hyperlink"/>
            <w:sz w:val="24"/>
            <w:szCs w:val="20"/>
          </w:rPr>
          <w:t>https://joebiden.com/justice/</w:t>
        </w:r>
      </w:hyperlink>
      <w:r w:rsidRPr="00324E8F">
        <w:rPr>
          <w:sz w:val="24"/>
          <w:szCs w:val="20"/>
        </w:rPr>
        <w:t xml:space="preserve"> , Date Accessed: 07/15/20, MS]</w:t>
      </w:r>
    </w:p>
    <w:p w14:paraId="195560F9" w14:textId="77777777" w:rsidR="00BA49EA" w:rsidRPr="00324E8F" w:rsidRDefault="00BA49EA" w:rsidP="00BA49EA">
      <w:r w:rsidRPr="00324E8F">
        <w:t>REDUCING VIOLENCE AND SUPPORTING SURVIVORS OF VIOLENCE</w:t>
      </w:r>
    </w:p>
    <w:p w14:paraId="7B75E979" w14:textId="77777777" w:rsidR="00BA49EA" w:rsidRPr="00324E8F" w:rsidRDefault="00BA49EA" w:rsidP="00BA49EA">
      <w:r w:rsidRPr="00324E8F">
        <w:t>We should pursue evidence-based measures to root out persistent violent crime. Violent offenders need to be held accountable, and survivors need to have access to support to deal with the physical, psychological, and financial consequences of violence.</w:t>
      </w:r>
    </w:p>
    <w:p w14:paraId="758ACFEC" w14:textId="77777777" w:rsidR="00BA49EA" w:rsidRPr="00324E8F" w:rsidRDefault="00BA49EA" w:rsidP="00BA49EA">
      <w:pPr>
        <w:rPr>
          <w:rStyle w:val="Emphasis"/>
        </w:rPr>
      </w:pPr>
      <w:r w:rsidRPr="00324E8F">
        <w:rPr>
          <w:rStyle w:val="Emphasis"/>
        </w:rPr>
        <w:t>President Biden will:</w:t>
      </w:r>
    </w:p>
    <w:p w14:paraId="6957926F" w14:textId="77777777" w:rsidR="00BA49EA" w:rsidRPr="00324E8F" w:rsidRDefault="00BA49EA" w:rsidP="00BA49EA">
      <w:r w:rsidRPr="00324E8F">
        <w:t>Counter the rise in hate crimes. The number of hate crimes in the United States reached a five-year high in 2016, and then went up another 17% in 2017. Biden will tackle the rise in hate crimes through moral leadership that makes clear such vitriol has no place in the United States. And, in the Biden Administration, the Justice Department will prioritize prosecuting hate crimes.</w:t>
      </w:r>
    </w:p>
    <w:p w14:paraId="5F999659" w14:textId="77777777" w:rsidR="00BA49EA" w:rsidRPr="00324E8F" w:rsidRDefault="00BA49EA" w:rsidP="00BA49EA">
      <w:r w:rsidRPr="00324E8F">
        <w:t>Reinvigorate community-oriented policing. Policing works best when officers are out of their cruisers and walking the streets, engaging with and getting to know members of their communities. But in order to do that, police departments need resources to hire a sufficient number of officers. Biden spearheaded the Community Oriented Policing Services (COPS) program, which authorized funding both for the hiring of additional police officers and for training on how to undertake a community policing approach. However, the program has never been funded to fulfill the original vision for community policing. Biden will reinvigorate the COPS program with a $300 million investment. As a condition of the grant, hiring of police officers must mirror the racial diversity of the community they serve. Additionally, as president, Biden will establish a panel to scrutinize what equipment is used by law enforcement in our communities.</w:t>
      </w:r>
    </w:p>
    <w:p w14:paraId="2229AEFF" w14:textId="77777777" w:rsidR="00BA49EA" w:rsidRPr="00324E8F" w:rsidRDefault="00BA49EA" w:rsidP="00BA49EA">
      <w:pPr>
        <w:rPr>
          <w:rStyle w:val="Emphasis"/>
          <w:b w:val="0"/>
          <w:bCs/>
          <w:u w:val="none"/>
        </w:rPr>
      </w:pPr>
      <w:r w:rsidRPr="00324E8F">
        <w:rPr>
          <w:rStyle w:val="Emphasis"/>
          <w:b w:val="0"/>
          <w:bCs/>
          <w:u w:val="none"/>
        </w:rPr>
        <w:t>Defeat the National Rifle Association – again. In the months ahead, Biden will also detail his plan to tackle the public health epidemic of gun violence in America, starting with universal background checks and bans on assault weapons and high-capacity magazines. Biden’s plan to reduce gun violence will address not only mass shootings but also daily acts of gun violence that don’t make national headlines. Biden has defeated the National Rifle Association on the national stage twice before. As president, he will defeat the NRA again.</w:t>
      </w:r>
    </w:p>
    <w:p w14:paraId="342B3E3C" w14:textId="77777777" w:rsidR="00BA49EA" w:rsidRPr="00324E8F" w:rsidRDefault="00BA49EA" w:rsidP="00BA49EA">
      <w:pPr>
        <w:rPr>
          <w:rStyle w:val="Emphasis"/>
        </w:rPr>
      </w:pPr>
      <w:r w:rsidRPr="00324E8F">
        <w:rPr>
          <w:rStyle w:val="Emphasis"/>
        </w:rPr>
        <w:t>Reduce violence against women. As the original author of the Violence Against Women Act, Biden will work to reauthorize and continue to strengthen the Act, accelerating progress in decreasing violence against women and girls and providing survivors with support. He’ll put forward a detailed plan in the months ahead.</w:t>
      </w:r>
    </w:p>
    <w:p w14:paraId="79FF5637" w14:textId="77777777" w:rsidR="00BA49EA" w:rsidRPr="00324E8F" w:rsidRDefault="00BA49EA" w:rsidP="00BA49EA">
      <w:pPr>
        <w:rPr>
          <w:rStyle w:val="Emphasis"/>
        </w:rPr>
      </w:pPr>
      <w:r w:rsidRPr="00324E8F">
        <w:rPr>
          <w:rStyle w:val="Emphasis"/>
        </w:rPr>
        <w:t>Support survivors of violence, communities experiencing violence, and first responders by addressing the impacts of trauma. Violence causes ripples of trauma throughout our communities, impacting not just the victims of violence but also their communities and first responders. And, violence can have a traumatic impact on a generation. Fear of school shootings is having a noticeable impact on the mental health of Gen Z. In addition to expanding funding for traditional mental health treatment and doubling the number of mental health professionals in our schools, Biden will take three key actions to address the trauma caused by violence. First, he will fund a demonstration project to help schools pursue non-traditional approaches to healing trauma, such as art and sports. Second, he will direct the U.S. Department of Health and Human Services to undertake a comprehensive review of all federal programs to identify how they can be more trauma-informed and support survivors of violence. Third, Biden will work to raise the funding cap for the Victims of Crime Act programs and replace with direct funding any lost revenue for the program due to proposals in this package. The Victims of Crime Act programs provide financial support to help victims of crimes pay for expenses including medical and dental costs, counseling, lost wages, and temporary lodging expenses that result from the crime.</w:t>
      </w:r>
    </w:p>
    <w:p w14:paraId="539B74B0" w14:textId="77777777" w:rsidR="00BA49EA" w:rsidRPr="00324E8F" w:rsidRDefault="00BA49EA" w:rsidP="00BA49EA"/>
    <w:p w14:paraId="264C6B93" w14:textId="77777777" w:rsidR="00BA49EA" w:rsidRPr="00324E8F" w:rsidRDefault="00BA49EA" w:rsidP="00BA49EA">
      <w:pPr>
        <w:pStyle w:val="Heading3"/>
        <w:rPr>
          <w:rStyle w:val="Style13ptBold"/>
          <w:rFonts w:cs="Times New Roman"/>
          <w:b/>
          <w:bCs w:val="0"/>
          <w:sz w:val="32"/>
          <w:szCs w:val="32"/>
          <w:u w:val="single"/>
        </w:rPr>
      </w:pPr>
      <w:bookmarkStart w:id="193" w:name="_Toc45869029"/>
      <w:r w:rsidRPr="00324E8F">
        <w:rPr>
          <w:rStyle w:val="Style13ptBold"/>
          <w:rFonts w:cs="Times New Roman"/>
          <w:b/>
          <w:bCs w:val="0"/>
          <w:sz w:val="32"/>
          <w:szCs w:val="32"/>
          <w:u w:val="single"/>
        </w:rPr>
        <w:t>Biden Supports Bail Reform</w:t>
      </w:r>
      <w:bookmarkEnd w:id="193"/>
    </w:p>
    <w:p w14:paraId="5CC7B30D" w14:textId="77777777" w:rsidR="00BA49EA" w:rsidRPr="00324E8F" w:rsidRDefault="00BA49EA" w:rsidP="00BA49EA"/>
    <w:p w14:paraId="64187D2F" w14:textId="77777777" w:rsidR="00324E8F" w:rsidRPr="00324E8F" w:rsidRDefault="00BA49EA" w:rsidP="00BA49EA">
      <w:pPr>
        <w:pStyle w:val="Heading4"/>
        <w:rPr>
          <w:rStyle w:val="Style13ptBold"/>
          <w:rFonts w:cs="Times New Roman"/>
          <w:b/>
          <w:bCs w:val="0"/>
        </w:rPr>
      </w:pPr>
      <w:r w:rsidRPr="00324E8F">
        <w:rPr>
          <w:rStyle w:val="Style13ptBold"/>
          <w:rFonts w:cs="Times New Roman"/>
          <w:b/>
          <w:bCs w:val="0"/>
        </w:rPr>
        <w:t>Biden advocating for end of cash bail and monetary discrimination in criminal justice system</w:t>
      </w:r>
    </w:p>
    <w:p w14:paraId="7B7176CB" w14:textId="5DAA29F5" w:rsidR="00BA49EA" w:rsidRPr="00324E8F" w:rsidRDefault="00BA49EA" w:rsidP="00BA49EA">
      <w:pPr>
        <w:rPr>
          <w:rStyle w:val="Style13ptBold"/>
        </w:rPr>
      </w:pPr>
      <w:r w:rsidRPr="00324E8F">
        <w:rPr>
          <w:rStyle w:val="Style13ptBold"/>
        </w:rPr>
        <w:t>Biden Campaign Website, No Date</w:t>
      </w:r>
    </w:p>
    <w:p w14:paraId="4AE74933" w14:textId="77777777" w:rsidR="00BA49EA" w:rsidRPr="00324E8F" w:rsidRDefault="00BA49EA" w:rsidP="00BA49EA">
      <w:pPr>
        <w:rPr>
          <w:sz w:val="24"/>
          <w:szCs w:val="20"/>
        </w:rPr>
      </w:pPr>
      <w:r w:rsidRPr="00324E8F">
        <w:rPr>
          <w:rStyle w:val="Style13ptBold"/>
          <w:b w:val="0"/>
          <w:bCs w:val="0"/>
          <w:sz w:val="24"/>
          <w:szCs w:val="20"/>
        </w:rPr>
        <w:t xml:space="preserve">[Biden Campaign Website, BIDEN President, “Justice”, </w:t>
      </w:r>
      <w:hyperlink r:id="rId812" w:history="1">
        <w:r w:rsidRPr="00324E8F">
          <w:rPr>
            <w:rStyle w:val="Hyperlink"/>
            <w:sz w:val="24"/>
            <w:szCs w:val="20"/>
          </w:rPr>
          <w:t>https://joebiden.com/justice/</w:t>
        </w:r>
      </w:hyperlink>
      <w:r w:rsidRPr="00324E8F">
        <w:rPr>
          <w:sz w:val="24"/>
          <w:szCs w:val="20"/>
        </w:rPr>
        <w:t xml:space="preserve"> , Date Accessed: 07/15/20, MS]</w:t>
      </w:r>
    </w:p>
    <w:p w14:paraId="572614C0" w14:textId="77777777" w:rsidR="00324E8F" w:rsidRPr="00324E8F" w:rsidRDefault="00BA49EA" w:rsidP="00BA49EA">
      <w:r w:rsidRPr="00324E8F">
        <w:t>ELIMINATING RACIAL DISPARITIES AND ENSURING FAIR SENTENCES</w:t>
      </w:r>
    </w:p>
    <w:p w14:paraId="0395C0A3" w14:textId="1A876478" w:rsidR="00BA49EA" w:rsidRPr="00324E8F" w:rsidRDefault="00BA49EA" w:rsidP="00BA49EA">
      <w:pPr>
        <w:rPr>
          <w:rStyle w:val="StyleUnderline"/>
        </w:rPr>
      </w:pPr>
      <w:r w:rsidRPr="00324E8F">
        <w:t>We need to confront racial and income-based disparities in our justice system and eliminate overly harsh sentencing for non-violent crimes.</w:t>
      </w:r>
      <w:r w:rsidRPr="00324E8F">
        <w:rPr>
          <w:rStyle w:val="Emphasis"/>
          <w:b w:val="0"/>
          <w:bCs/>
          <w:u w:val="none"/>
        </w:rPr>
        <w:t xml:space="preserve"> </w:t>
      </w:r>
      <w:r w:rsidRPr="00324E8F">
        <w:rPr>
          <w:rStyle w:val="StyleUnderline"/>
        </w:rPr>
        <w:t>As president, Biden will:</w:t>
      </w:r>
    </w:p>
    <w:p w14:paraId="230BCD36" w14:textId="77777777" w:rsidR="00BA49EA" w:rsidRPr="00324E8F" w:rsidRDefault="00BA49EA" w:rsidP="00BA49EA">
      <w:pPr>
        <w:rPr>
          <w:rStyle w:val="StyleUnderline"/>
        </w:rPr>
      </w:pPr>
      <w:r w:rsidRPr="00324E8F">
        <w:rPr>
          <w:rStyle w:val="StyleUnderline"/>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 And, the Justice Department has set an arbitrary limit on how long such consent decrees can remain in place regardless of whether an end to the agreement is warranted. 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16CC599A" w14:textId="77777777" w:rsidR="00BA49EA" w:rsidRPr="00324E8F" w:rsidRDefault="00BA49EA" w:rsidP="00BA49EA">
      <w:pPr>
        <w:rPr>
          <w:bCs/>
        </w:rPr>
      </w:pPr>
      <w:r w:rsidRPr="00324E8F">
        <w:rPr>
          <w:rStyle w:val="StyleUnderline"/>
        </w:rPr>
        <w:t xml:space="preserve">Establish an independent Task Force on Prosecutorial Discretion. </w:t>
      </w:r>
      <w:r w:rsidRPr="00324E8F">
        <w:rPr>
          <w:bCs/>
        </w:rPr>
        <w:t>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38961946" w14:textId="77777777" w:rsidR="00BA49EA" w:rsidRPr="00324E8F" w:rsidRDefault="00BA49EA" w:rsidP="00BA49EA">
      <w:pPr>
        <w:rPr>
          <w:bCs/>
        </w:rPr>
      </w:pPr>
      <w:r w:rsidRPr="00324E8F">
        <w:rPr>
          <w:rStyle w:val="StyleUnderline"/>
        </w:rPr>
        <w:t>Invest in public defenders’ offices to ensure defendants’ access to quality counsel.</w:t>
      </w:r>
      <w:r w:rsidRPr="00324E8F">
        <w:rPr>
          <w:bCs/>
        </w:rPr>
        <w:t xml:space="preserve">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71547256" w14:textId="77777777" w:rsidR="00BA49EA" w:rsidRPr="00324E8F" w:rsidRDefault="00BA49EA" w:rsidP="00BA49EA">
      <w:pPr>
        <w:rPr>
          <w:bCs/>
        </w:rPr>
      </w:pPr>
      <w:r w:rsidRPr="00324E8F">
        <w:rPr>
          <w:rStyle w:val="StyleUnderline"/>
        </w:rPr>
        <w:t>Eliminate mandatory minimums</w:t>
      </w:r>
      <w:r w:rsidRPr="00324E8F">
        <w:rPr>
          <w:rStyle w:val="Emphasis"/>
          <w:b w:val="0"/>
          <w:bCs/>
          <w:u w:val="none"/>
        </w:rPr>
        <w:t xml:space="preserve">. </w:t>
      </w:r>
      <w:r w:rsidRPr="00324E8F">
        <w:rPr>
          <w:bCs/>
        </w:rPr>
        <w:t>Biden supports an end to mandatory minimums. As president, he will work for the passage of legislation to repeal mandatory minimums at the federal level. And, he will give states incentives to repeal their mandatory minimums.</w:t>
      </w:r>
    </w:p>
    <w:p w14:paraId="4FB33A43" w14:textId="77777777" w:rsidR="00BA49EA" w:rsidRPr="00324E8F" w:rsidRDefault="00BA49EA" w:rsidP="00BA49EA">
      <w:pPr>
        <w:rPr>
          <w:bCs/>
        </w:rPr>
      </w:pPr>
      <w:r w:rsidRPr="00324E8F">
        <w:rPr>
          <w:bCs/>
        </w:rPr>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29CF0145" w14:textId="77777777" w:rsidR="00BA49EA" w:rsidRPr="00324E8F" w:rsidRDefault="00BA49EA" w:rsidP="00BA49EA">
      <w:pPr>
        <w:rPr>
          <w:bCs/>
        </w:rPr>
      </w:pPr>
      <w:r w:rsidRPr="00324E8F">
        <w:rPr>
          <w:rStyle w:val="StyleUnderline"/>
        </w:rPr>
        <w:t>Decriminalize the use of cannabis and automatically expunge all prior cannabis use convictions</w:t>
      </w:r>
      <w:r w:rsidRPr="00324E8F">
        <w:rPr>
          <w:bCs/>
        </w:rPr>
        <w:t>.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0570813F" w14:textId="77777777" w:rsidR="00BA49EA" w:rsidRPr="00324E8F" w:rsidRDefault="00BA49EA" w:rsidP="00BA49EA">
      <w:pPr>
        <w:rPr>
          <w:bCs/>
        </w:rPr>
      </w:pPr>
      <w:r w:rsidRPr="00324E8F">
        <w:rPr>
          <w:rStyle w:val="StyleUnderline"/>
        </w:rPr>
        <w:t>End all incarceration for drug use alone and instead divert individuals to drug courts and treatment.</w:t>
      </w:r>
      <w:r w:rsidRPr="00324E8F">
        <w:rPr>
          <w:bCs/>
        </w:rPr>
        <w:t xml:space="preserve">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481B04CF" w14:textId="77777777" w:rsidR="00BA49EA" w:rsidRPr="00324E8F" w:rsidRDefault="00BA49EA" w:rsidP="00BA49EA">
      <w:pPr>
        <w:rPr>
          <w:bCs/>
        </w:rPr>
      </w:pPr>
      <w:r w:rsidRPr="00324E8F">
        <w:rPr>
          <w:rStyle w:val="StyleUnderline"/>
        </w:rPr>
        <w:t>Expand other effective alternatives to detention</w:t>
      </w:r>
      <w:r w:rsidRPr="00324E8F">
        <w:rPr>
          <w:bCs/>
        </w:rPr>
        <w:t>. The Biden Administration will also take an evidence-based approach to increase federal funding for other alternatives-to-detention courts and related programs for individuals convicted of non-violent crimes, such as veterans courts and youthful offender courts.</w:t>
      </w:r>
    </w:p>
    <w:p w14:paraId="4F945882" w14:textId="77777777" w:rsidR="00BA49EA" w:rsidRPr="00324E8F" w:rsidRDefault="00BA49EA" w:rsidP="00BA49EA">
      <w:pPr>
        <w:rPr>
          <w:bCs/>
        </w:rPr>
      </w:pPr>
      <w:r w:rsidRPr="00324E8F">
        <w:rPr>
          <w:rStyle w:val="StyleUnderline"/>
        </w:rPr>
        <w:t>Eliminate the death penalty.</w:t>
      </w:r>
      <w:r w:rsidRPr="00324E8F">
        <w:rPr>
          <w:bCs/>
        </w:rPr>
        <w:t xml:space="preserve">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09144EDE" w14:textId="77777777" w:rsidR="00BA49EA" w:rsidRPr="00324E8F" w:rsidRDefault="00BA49EA" w:rsidP="00BA49EA">
      <w:pPr>
        <w:rPr>
          <w:bCs/>
        </w:rPr>
      </w:pPr>
      <w:r w:rsidRPr="00324E8F">
        <w:rPr>
          <w:rStyle w:val="StyleUnderline"/>
        </w:rPr>
        <w:t>Use the president’s clemency power to secure the release of individuals facing unduly long sentences for certain non-violent and drug crimes.</w:t>
      </w:r>
      <w:r w:rsidRPr="00324E8F">
        <w:rPr>
          <w:bCs/>
        </w:rPr>
        <w:t xml:space="preserve"> President Obama used his clemency power more than any of the 10 prior presidents. Biden will continue this tradition and broadly use his clemency power for certain non-violent and drug crimes.</w:t>
      </w:r>
    </w:p>
    <w:p w14:paraId="2048DE35" w14:textId="77777777" w:rsidR="00324E8F" w:rsidRPr="00324E8F" w:rsidRDefault="00BA49EA" w:rsidP="00BA49EA">
      <w:pPr>
        <w:rPr>
          <w:rStyle w:val="StyleUnderline"/>
        </w:rPr>
      </w:pPr>
      <w:r w:rsidRPr="00324E8F">
        <w:rPr>
          <w:rStyle w:val="StyleUnderline"/>
        </w:rPr>
        <w:t>End the criminalization of poverty.</w:t>
      </w:r>
    </w:p>
    <w:p w14:paraId="1EF3899A" w14:textId="6AF6FCB0" w:rsidR="00BA49EA" w:rsidRPr="00324E8F" w:rsidRDefault="00BA49EA" w:rsidP="00BA49EA">
      <w:pPr>
        <w:rPr>
          <w:rStyle w:val="StyleUnderline"/>
        </w:rPr>
      </w:pPr>
      <w:r w:rsidRPr="00324E8F">
        <w:rPr>
          <w:rStyle w:val="StyleUnderline"/>
        </w:rPr>
        <w:t>End cash bail: Cash bail is the modern-day debtors’ prison. 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7FF289DF" w14:textId="77777777" w:rsidR="00BA49EA" w:rsidRPr="00324E8F" w:rsidRDefault="00BA49EA" w:rsidP="00BA49EA">
      <w:pPr>
        <w:rPr>
          <w:rStyle w:val="StyleUnderline"/>
        </w:rPr>
      </w:pPr>
      <w:r w:rsidRPr="00324E8F">
        <w:rPr>
          <w:rStyle w:val="StyleUnderline"/>
        </w:rPr>
        <w:t>Stop jailing people for being too poor to pay fines and fees: Some people end up unable to escape our justice system because of the very fines and fees that the system levies.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16A0214E" w14:textId="77777777" w:rsidR="00BA49EA" w:rsidRPr="00324E8F" w:rsidRDefault="00BA49EA" w:rsidP="00BA49EA">
      <w:pPr>
        <w:rPr>
          <w:rStyle w:val="StyleUnderline"/>
        </w:rPr>
      </w:pPr>
      <w:r w:rsidRPr="00324E8F">
        <w:rPr>
          <w:rStyle w:val="StyleUnderline"/>
        </w:rPr>
        <w:t>Stop corporations from profiteering off of incarceration.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182A7964" w14:textId="77777777" w:rsidR="00BA49EA" w:rsidRPr="00324E8F" w:rsidRDefault="00BA49EA" w:rsidP="00BA49EA">
      <w:r w:rsidRPr="00324E8F">
        <w:rPr>
          <w:rStyle w:val="StyleUnderline"/>
        </w:rPr>
        <w:t>Provide for the unique needs of incarcerated women.</w:t>
      </w:r>
      <w:r w:rsidRPr="00324E8F">
        <w:t xml:space="preserve">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49227959" w14:textId="77777777" w:rsidR="00324E8F" w:rsidRPr="00324E8F" w:rsidRDefault="00BA49EA" w:rsidP="00BA49EA">
      <w:r w:rsidRPr="00324E8F">
        <w:rPr>
          <w:rStyle w:val="StyleUnderline"/>
        </w:rPr>
        <w:t>Ensure humane prison conditions.</w:t>
      </w:r>
      <w:r w:rsidRPr="00324E8F">
        <w:t xml:space="preserve">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2DFBCC53" w14:textId="26814AE2" w:rsidR="00BA49EA" w:rsidRPr="00324E8F" w:rsidRDefault="00BA49EA" w:rsidP="00BA49EA">
      <w:r w:rsidRPr="00324E8F">
        <w:rPr>
          <w:rStyle w:val="StyleUnderline"/>
        </w:rPr>
        <w:t>Encourage states to collect sufficient data so we can make evidence-based criminal justice policies and eliminate disparities.</w:t>
      </w:r>
      <w:r w:rsidRPr="00324E8F">
        <w:t xml:space="preserve">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2FDA622C" w14:textId="77777777" w:rsidR="00BA49EA" w:rsidRPr="00324E8F" w:rsidRDefault="00BA49EA" w:rsidP="00BA49EA"/>
    <w:p w14:paraId="7BCF69A8" w14:textId="77777777" w:rsidR="00324E8F" w:rsidRPr="00324E8F" w:rsidRDefault="00BA49EA" w:rsidP="00BA49EA">
      <w:pPr>
        <w:pStyle w:val="Heading3"/>
        <w:rPr>
          <w:rStyle w:val="Style13ptBold"/>
          <w:rFonts w:cs="Times New Roman"/>
          <w:b/>
          <w:bCs w:val="0"/>
          <w:sz w:val="32"/>
          <w:szCs w:val="32"/>
          <w:u w:val="single"/>
        </w:rPr>
      </w:pPr>
      <w:bookmarkStart w:id="194" w:name="_Toc45869030"/>
      <w:r w:rsidRPr="00324E8F">
        <w:rPr>
          <w:rStyle w:val="Style13ptBold"/>
          <w:rFonts w:cs="Times New Roman"/>
          <w:b/>
          <w:bCs w:val="0"/>
          <w:sz w:val="32"/>
          <w:szCs w:val="32"/>
          <w:u w:val="single"/>
        </w:rPr>
        <w:t>Biden Supports Public Defender Funding</w:t>
      </w:r>
      <w:bookmarkEnd w:id="194"/>
    </w:p>
    <w:p w14:paraId="5D030936" w14:textId="4A961C7B" w:rsidR="00BA49EA" w:rsidRPr="00324E8F" w:rsidRDefault="00BA49EA" w:rsidP="00BA49EA"/>
    <w:p w14:paraId="58854272" w14:textId="77777777" w:rsidR="00BA49EA" w:rsidRPr="00324E8F" w:rsidRDefault="00BA49EA" w:rsidP="00BA49EA">
      <w:pPr>
        <w:pStyle w:val="Heading4"/>
        <w:rPr>
          <w:rStyle w:val="Style13ptBold"/>
          <w:rFonts w:cs="Times New Roman"/>
          <w:b/>
          <w:bCs w:val="0"/>
        </w:rPr>
      </w:pPr>
      <w:r w:rsidRPr="00324E8F">
        <w:rPr>
          <w:rStyle w:val="Style13ptBold"/>
          <w:rFonts w:cs="Times New Roman"/>
          <w:b/>
          <w:bCs w:val="0"/>
        </w:rPr>
        <w:t>Biden advocating for monetary investments in public defender resources</w:t>
      </w:r>
    </w:p>
    <w:p w14:paraId="0B52E37D" w14:textId="77777777" w:rsidR="00BA49EA" w:rsidRPr="00324E8F" w:rsidRDefault="00BA49EA" w:rsidP="00BA49EA">
      <w:pPr>
        <w:rPr>
          <w:rStyle w:val="Style13ptBold"/>
        </w:rPr>
      </w:pPr>
      <w:r w:rsidRPr="00324E8F">
        <w:rPr>
          <w:rStyle w:val="Style13ptBold"/>
        </w:rPr>
        <w:t>Biden Campaign Website, No Date</w:t>
      </w:r>
    </w:p>
    <w:p w14:paraId="05EDDE3F" w14:textId="77777777" w:rsidR="00BA49EA" w:rsidRPr="00324E8F" w:rsidRDefault="00BA49EA" w:rsidP="00BA49EA">
      <w:pPr>
        <w:rPr>
          <w:sz w:val="24"/>
          <w:szCs w:val="20"/>
        </w:rPr>
      </w:pPr>
      <w:r w:rsidRPr="00324E8F">
        <w:rPr>
          <w:rStyle w:val="Style13ptBold"/>
          <w:b w:val="0"/>
          <w:bCs w:val="0"/>
          <w:sz w:val="24"/>
          <w:szCs w:val="20"/>
        </w:rPr>
        <w:t xml:space="preserve">[Biden Campaign Website, BIDEN President, “Justice”, </w:t>
      </w:r>
      <w:hyperlink r:id="rId813" w:history="1">
        <w:r w:rsidRPr="00324E8F">
          <w:rPr>
            <w:rStyle w:val="Hyperlink"/>
            <w:sz w:val="24"/>
            <w:szCs w:val="20"/>
          </w:rPr>
          <w:t>https://joebiden.com/justice/</w:t>
        </w:r>
      </w:hyperlink>
      <w:r w:rsidRPr="00324E8F">
        <w:rPr>
          <w:sz w:val="24"/>
          <w:szCs w:val="20"/>
        </w:rPr>
        <w:t xml:space="preserve"> , Date Accessed: 07/15/20, MS]</w:t>
      </w:r>
    </w:p>
    <w:p w14:paraId="4CD5FE03" w14:textId="77777777" w:rsidR="00324E8F" w:rsidRPr="00324E8F" w:rsidRDefault="00BA49EA" w:rsidP="00BA49EA">
      <w:r w:rsidRPr="00324E8F">
        <w:t>ELIMINATING RACIAL DISPARITIES AND ENSURING FAIR SENTENCES</w:t>
      </w:r>
    </w:p>
    <w:p w14:paraId="23A57242" w14:textId="5F153D1A" w:rsidR="00BA49EA" w:rsidRPr="00324E8F" w:rsidRDefault="00BA49EA" w:rsidP="00BA49EA">
      <w:pPr>
        <w:rPr>
          <w:rStyle w:val="StyleUnderline"/>
        </w:rPr>
      </w:pPr>
      <w:r w:rsidRPr="00324E8F">
        <w:t>We need to confront racial and income-based disparities in our justice system and eliminate overly harsh sentencing for non-violent crimes.</w:t>
      </w:r>
      <w:r w:rsidRPr="00324E8F">
        <w:rPr>
          <w:rStyle w:val="Emphasis"/>
          <w:b w:val="0"/>
          <w:bCs/>
          <w:u w:val="none"/>
        </w:rPr>
        <w:t xml:space="preserve"> </w:t>
      </w:r>
      <w:r w:rsidRPr="00324E8F">
        <w:rPr>
          <w:rStyle w:val="StyleUnderline"/>
        </w:rPr>
        <w:t>As president, Biden will:</w:t>
      </w:r>
    </w:p>
    <w:p w14:paraId="1D1D1C5B" w14:textId="77777777" w:rsidR="00BA49EA" w:rsidRPr="00324E8F" w:rsidRDefault="00BA49EA" w:rsidP="00BA49EA">
      <w:pPr>
        <w:rPr>
          <w:rStyle w:val="StyleUnderline"/>
        </w:rPr>
      </w:pPr>
      <w:r w:rsidRPr="00324E8F">
        <w:rPr>
          <w:rStyle w:val="StyleUnderline"/>
        </w:rPr>
        <w:t>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w:t>
      </w:r>
      <w:r w:rsidRPr="00324E8F">
        <w:rPr>
          <w:rStyle w:val="Emphasis"/>
        </w:rPr>
        <w:t>.</w:t>
      </w:r>
      <w:r w:rsidRPr="00324E8F">
        <w:t xml:space="preserve"> And, the Justice Department has set an arbitrary limit on how long such consent decrees can remain in place regardless of whether an end to the agreement is warranted. </w:t>
      </w:r>
      <w:r w:rsidRPr="00324E8F">
        <w:rPr>
          <w:rStyle w:val="StyleUnderline"/>
        </w:rPr>
        <w:t>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w:t>
      </w:r>
    </w:p>
    <w:p w14:paraId="00D58263" w14:textId="77777777" w:rsidR="00BA49EA" w:rsidRPr="00324E8F" w:rsidRDefault="00BA49EA" w:rsidP="00BA49EA">
      <w:pPr>
        <w:rPr>
          <w:rStyle w:val="StyleUnderline"/>
        </w:rPr>
      </w:pPr>
      <w:r w:rsidRPr="00324E8F">
        <w:rPr>
          <w:rStyle w:val="StyleUnderline"/>
        </w:rPr>
        <w:t>Establish an independent Task Force on Prosecutorial Discretion. Law enforcement officials’ decisions regarding when to arrest, when to charge, and what charges to bring are critical decision-points in our criminal justice system. The charges, for example, can dramatically impact not only what sentence someone ends up with but also whether they are compelled to take a plea bargain. The Biden Administration will create a new task force, placed outside of the U.S. Department of Justice, to make recommendations for tackling discrimination and other problems in our justice system that results from arrest and charging decisions.</w:t>
      </w:r>
    </w:p>
    <w:p w14:paraId="19F7D3B4" w14:textId="77777777" w:rsidR="00BA49EA" w:rsidRPr="00324E8F" w:rsidRDefault="00BA49EA" w:rsidP="00BA49EA">
      <w:pPr>
        <w:rPr>
          <w:rStyle w:val="StyleUnderline"/>
        </w:rPr>
      </w:pPr>
      <w:r w:rsidRPr="00324E8F">
        <w:rPr>
          <w:rStyle w:val="StyleUnderline"/>
        </w:rPr>
        <w:t>Invest in public defenders’ offices to ensure defendants’ access to quality counsel. To create a fairer criminal justice system, we must ensure that individuals who cannot afford counsel have quality representation.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w:t>
      </w:r>
    </w:p>
    <w:p w14:paraId="53815BA9" w14:textId="77777777" w:rsidR="00BA49EA" w:rsidRPr="00324E8F" w:rsidRDefault="00BA49EA" w:rsidP="00BA49EA">
      <w:r w:rsidRPr="00324E8F">
        <w:rPr>
          <w:rStyle w:val="StyleUnderline"/>
        </w:rPr>
        <w:t>Eliminate mandatory minimums.</w:t>
      </w:r>
      <w:r w:rsidRPr="00324E8F">
        <w:rPr>
          <w:rStyle w:val="Emphasis"/>
        </w:rPr>
        <w:t xml:space="preserve"> </w:t>
      </w:r>
      <w:r w:rsidRPr="00324E8F">
        <w:t>Biden supports an end to mandatory minimums. As president, he will work for the passage of legislation to repeal mandatory minimums at the federal level. And, he will give states incentives to repeal their mandatory minimums.</w:t>
      </w:r>
    </w:p>
    <w:p w14:paraId="24A63B60" w14:textId="77777777" w:rsidR="00BA49EA" w:rsidRPr="00324E8F" w:rsidRDefault="00BA49EA" w:rsidP="00BA49EA">
      <w:r w:rsidRPr="00324E8F">
        <w:t>End, once and for all, the federal crack and powder cocaine disparity.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18408CEC" w14:textId="77777777" w:rsidR="00BA49EA" w:rsidRPr="00324E8F" w:rsidRDefault="00BA49EA" w:rsidP="00BA49EA">
      <w:r w:rsidRPr="00324E8F">
        <w:rPr>
          <w:rStyle w:val="StyleUnderline"/>
        </w:rPr>
        <w:t>Decriminalize the use of cannabis and automatically expunge all prior cannabis use convictions.</w:t>
      </w:r>
      <w:r w:rsidRPr="00324E8F">
        <w:t xml:space="preserve"> Biden believes no one should be in jail because of cannabis use. As president, he will decriminalize cannabis use and automatically expunge prior convictions. And, he will support the legalization of cannabis for medical purposes, leave decisions regarding legalization for recreational use up to the states, and reschedule cannabis as a schedule II drug so researchers can study its positive and negative impacts.</w:t>
      </w:r>
    </w:p>
    <w:p w14:paraId="7F6AF24D" w14:textId="77777777" w:rsidR="00BA49EA" w:rsidRPr="00324E8F" w:rsidRDefault="00BA49EA" w:rsidP="00BA49EA">
      <w:r w:rsidRPr="00324E8F">
        <w:rPr>
          <w:rStyle w:val="StyleUnderline"/>
        </w:rPr>
        <w:t>End all incarceration for drug use alone and instead divert individuals to drug courts and treatment</w:t>
      </w:r>
      <w:r w:rsidRPr="00324E8F">
        <w:rPr>
          <w:b/>
          <w:bCs/>
        </w:rPr>
        <w:t>.</w:t>
      </w:r>
      <w:r w:rsidRPr="00324E8F">
        <w:t xml:space="preserve"> Biden believes that no one should be imprisoned for the use of illegal drugs alone. Instead, Biden will require federal courts to divert these individuals to drug courts so they receive treatment to address their substance use disorder. He’ll incentivize states to put the same requirements in place. And, he’ll expand funding for federal, state, and local drug courts.</w:t>
      </w:r>
    </w:p>
    <w:p w14:paraId="44DE797F" w14:textId="77777777" w:rsidR="00BA49EA" w:rsidRPr="00324E8F" w:rsidRDefault="00BA49EA" w:rsidP="00BA49EA">
      <w:r w:rsidRPr="00324E8F">
        <w:rPr>
          <w:rStyle w:val="StyleUnderline"/>
        </w:rPr>
        <w:t>Expand other effective alternatives to detention.</w:t>
      </w:r>
      <w:r w:rsidRPr="00324E8F">
        <w:t xml:space="preserve"> The Biden Administration will also take an evidence-based approach to increase federal funding for other alternatives-to-detention courts and related programs for individuals convicted of non-violent crimes, such as veterans courts and youthful offender courts.</w:t>
      </w:r>
    </w:p>
    <w:p w14:paraId="25E7CAFD" w14:textId="77777777" w:rsidR="00BA49EA" w:rsidRPr="00324E8F" w:rsidRDefault="00BA49EA" w:rsidP="00BA49EA">
      <w:pPr>
        <w:rPr>
          <w:rStyle w:val="StyleUnderline"/>
        </w:rPr>
      </w:pPr>
      <w:r w:rsidRPr="00324E8F">
        <w:rPr>
          <w:rStyle w:val="StyleUnderline"/>
        </w:rPr>
        <w:t>Eliminate the death penalty. Over 160 individuals who’ve been sentenced to death in this country since 1973 have later been exonerated.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48631B2F" w14:textId="77777777" w:rsidR="00BA49EA" w:rsidRPr="00324E8F" w:rsidRDefault="00BA49EA" w:rsidP="00BA49EA">
      <w:pPr>
        <w:rPr>
          <w:rStyle w:val="StyleUnderline"/>
        </w:rPr>
      </w:pPr>
      <w:r w:rsidRPr="00324E8F">
        <w:rPr>
          <w:rStyle w:val="StyleUnderline"/>
        </w:rPr>
        <w:t>Use the president’s clemency power to secure the release of individuals facing unduly long sentences for certain non-violent and drug crimes. President Obama used his clemency power more than any of the 10 prior presidents. Biden will continue this tradition and broadly use his clemency power for certain non-violent and drug crimes.</w:t>
      </w:r>
    </w:p>
    <w:p w14:paraId="3D80C77C" w14:textId="77777777" w:rsidR="00324E8F" w:rsidRPr="00324E8F" w:rsidRDefault="00BA49EA" w:rsidP="00BA49EA">
      <w:pPr>
        <w:rPr>
          <w:rStyle w:val="StyleUnderline"/>
        </w:rPr>
      </w:pPr>
      <w:r w:rsidRPr="00324E8F">
        <w:rPr>
          <w:rStyle w:val="StyleUnderline"/>
        </w:rPr>
        <w:t>End the criminalization of poverty.</w:t>
      </w:r>
    </w:p>
    <w:p w14:paraId="0C039E0B" w14:textId="487EA4B0" w:rsidR="00BA49EA" w:rsidRPr="00324E8F" w:rsidRDefault="00BA49EA" w:rsidP="00BA49EA">
      <w:pPr>
        <w:rPr>
          <w:rStyle w:val="StyleUnderline"/>
        </w:rPr>
      </w:pPr>
      <w:r w:rsidRPr="00324E8F">
        <w:rPr>
          <w:rStyle w:val="StyleUnderline"/>
        </w:rPr>
        <w:t>End cash bail: Cash bail is the modern-day debtors’ prison. The cash bail system incarcerates people who are presumed innocent. And, it disproportionately harms low-income individuals. Biden will lead a national effort to end cash bail and reform our pretrial system by putting in place, instead, a system that is fair and does not inject further discrimination or bias into the process.</w:t>
      </w:r>
    </w:p>
    <w:p w14:paraId="01D2CBC4" w14:textId="77777777" w:rsidR="00BA49EA" w:rsidRPr="00324E8F" w:rsidRDefault="00BA49EA" w:rsidP="00BA49EA">
      <w:pPr>
        <w:rPr>
          <w:rStyle w:val="StyleUnderline"/>
        </w:rPr>
      </w:pPr>
      <w:r w:rsidRPr="00324E8F">
        <w:rPr>
          <w:rStyle w:val="StyleUnderline"/>
        </w:rPr>
        <w:t>Stop jailing people for being too poor to pay fines and fees: Some people end up unable to escape our justice system because of the very fines and fees that the system levies. Biden will use the grantmaking power of the federal government to incentivize the end of policies that incarcerate people for failing to pay fines and fees. He’ll also target policies to revoke driver’s licenses for unpaid parking or speeding tickets. And, he’ll help individuals incarcerated for six months or longer get a true fresh start by incentivizing states to wipe clean any outstanding traffic fines or fees that would prevent them from obtaining a license. These license-related reforms will not apply to licenses revoked for driving while intoxicated, reckless driving, or other serious driving violations.</w:t>
      </w:r>
    </w:p>
    <w:p w14:paraId="0EDFC16C" w14:textId="77777777" w:rsidR="00BA49EA" w:rsidRPr="00324E8F" w:rsidRDefault="00BA49EA" w:rsidP="00BA49EA">
      <w:pPr>
        <w:rPr>
          <w:rStyle w:val="StyleUnderline"/>
        </w:rPr>
      </w:pPr>
      <w:r w:rsidRPr="00324E8F">
        <w:rPr>
          <w:rStyle w:val="StyleUnderline"/>
        </w:rPr>
        <w:t>Stop corporations from profiteering off of incarceration. Biden will end the federal government’s use of private prisons, building off an Obama-Biden Administration’s policy rescinded by the Trump Administration. And, he will make clear that the federal government should not use private facilities for any detention, including detention of undocumented immigrants. Biden will also make eliminating private prisons and all other methods of profiteering off of incarceration – including diversion programs, commercial bail, and electronic monitoring – a requirement for his new state and local prevention grant program. Finally, Biden will support the passage of legislation to crack down on the practice of private companies charging incarcerated individuals and their families outrageously high fees to make calls.</w:t>
      </w:r>
    </w:p>
    <w:p w14:paraId="390C0DF3" w14:textId="77777777" w:rsidR="00BA49EA" w:rsidRPr="00324E8F" w:rsidRDefault="00BA49EA" w:rsidP="00BA49EA">
      <w:pPr>
        <w:rPr>
          <w:rStyle w:val="StyleUnderline"/>
        </w:rPr>
      </w:pPr>
      <w:r w:rsidRPr="00324E8F">
        <w:rPr>
          <w:rStyle w:val="StyleUnderline"/>
        </w:rPr>
        <w:t>Provide for the unique needs of incarcerated women. Women inherently have different basic health care needs than incarcerated men. Biden will condition receipt of federal criminal justice grants on adequate provision of primary care and gynecological care for women, including care for pregnant women. The Biden Administration will also review the efficacy of programs that allow non-violent offenders who are primary care providers for their children to serve their sentences through in-home monitoring.</w:t>
      </w:r>
    </w:p>
    <w:p w14:paraId="73404A4D" w14:textId="77777777" w:rsidR="00324E8F" w:rsidRPr="00324E8F" w:rsidRDefault="00BA49EA" w:rsidP="00BA49EA">
      <w:pPr>
        <w:rPr>
          <w:rStyle w:val="StyleUnderline"/>
        </w:rPr>
      </w:pPr>
      <w:r w:rsidRPr="00324E8F">
        <w:rPr>
          <w:rStyle w:val="StyleUnderline"/>
        </w:rPr>
        <w:t>Ensure humane prison conditions. Biden believes no act can justify the inhumane treatment of an individual in the hands of the government. As president, Biden will call for an overhaul of inhumane prison practices. He’ll start by ending the practice of solitary confinement, with very limited exceptions such as protecting the life of an imprisoned person. And, he’ll require states to fix environmental health problems in prisons, such as a lack of clean water and clean air.</w:t>
      </w:r>
    </w:p>
    <w:p w14:paraId="2E88C04C" w14:textId="1071A7D5" w:rsidR="00BA49EA" w:rsidRPr="00324E8F" w:rsidRDefault="00BA49EA" w:rsidP="00BA49EA">
      <w:pPr>
        <w:rPr>
          <w:rStyle w:val="StyleUnderline"/>
        </w:rPr>
      </w:pPr>
      <w:r w:rsidRPr="00324E8F">
        <w:rPr>
          <w:rStyle w:val="StyleUnderline"/>
        </w:rPr>
        <w:t>Encourage states to collect sufficient data so we can make evidence-based criminal justice policies and eliminate disparities. Data is a powerful tool to shine light on and spur action to address biases in our criminal justice system, but we have insufficient data to fully understand these biases. For example, the vast majority of states do not collect and report information regarding the ethnicity of individuals who interact with the criminal justice system. This leads to a lack of information regarding how Latinx are impacted by the system. The Biden Administration will encourage states to add information regarding ethnicity to their criminal justice data collection</w:t>
      </w:r>
    </w:p>
    <w:p w14:paraId="4F45ED1D" w14:textId="77777777" w:rsidR="00BA49EA" w:rsidRPr="00324E8F" w:rsidRDefault="00BA49EA" w:rsidP="00BA49EA"/>
    <w:p w14:paraId="0DD875C2" w14:textId="77777777" w:rsidR="00BA49EA" w:rsidRPr="00324E8F" w:rsidRDefault="00BA49EA" w:rsidP="00BA49EA">
      <w:pPr>
        <w:pStyle w:val="Heading3"/>
        <w:rPr>
          <w:rFonts w:cs="Times New Roman"/>
        </w:rPr>
      </w:pPr>
      <w:bookmarkStart w:id="195" w:name="_Toc45869031"/>
      <w:r w:rsidRPr="00324E8F">
        <w:rPr>
          <w:rFonts w:cs="Times New Roman"/>
        </w:rPr>
        <w:t>Biden Opposes NRA</w:t>
      </w:r>
      <w:bookmarkEnd w:id="195"/>
    </w:p>
    <w:p w14:paraId="442A4395" w14:textId="77777777" w:rsidR="00BA49EA" w:rsidRPr="00324E8F" w:rsidRDefault="00BA49EA" w:rsidP="00BA49EA">
      <w:pPr>
        <w:pStyle w:val="Heading4"/>
        <w:rPr>
          <w:rFonts w:cs="Times New Roman"/>
        </w:rPr>
      </w:pPr>
      <w:r w:rsidRPr="00324E8F">
        <w:rPr>
          <w:rFonts w:cs="Times New Roman"/>
        </w:rPr>
        <w:t>Biden wants to defeat NRA</w:t>
      </w:r>
    </w:p>
    <w:p w14:paraId="246F7622" w14:textId="77777777" w:rsidR="00BA49EA" w:rsidRPr="00324E8F" w:rsidRDefault="00BA49EA" w:rsidP="00BA49EA">
      <w:pPr>
        <w:rPr>
          <w:rStyle w:val="Style13ptBold"/>
        </w:rPr>
      </w:pPr>
      <w:r w:rsidRPr="00324E8F">
        <w:rPr>
          <w:rStyle w:val="Style13ptBold"/>
        </w:rPr>
        <w:t>Biden Campaign Website, No Date</w:t>
      </w:r>
    </w:p>
    <w:p w14:paraId="6313C95F" w14:textId="77777777" w:rsidR="00BA49EA" w:rsidRPr="00324E8F" w:rsidRDefault="00BA49EA" w:rsidP="00BA49EA">
      <w:pPr>
        <w:rPr>
          <w:sz w:val="24"/>
          <w:szCs w:val="20"/>
        </w:rPr>
      </w:pPr>
      <w:r w:rsidRPr="00324E8F">
        <w:rPr>
          <w:rStyle w:val="Style13ptBold"/>
          <w:b w:val="0"/>
          <w:bCs w:val="0"/>
          <w:sz w:val="24"/>
          <w:szCs w:val="20"/>
        </w:rPr>
        <w:t xml:space="preserve">[Biden Campaign Website, BIDEN President, “Justice”, </w:t>
      </w:r>
      <w:hyperlink r:id="rId814" w:history="1">
        <w:r w:rsidRPr="00324E8F">
          <w:rPr>
            <w:rStyle w:val="Hyperlink"/>
            <w:sz w:val="24"/>
            <w:szCs w:val="20"/>
          </w:rPr>
          <w:t>https://joebiden.com/justice/</w:t>
        </w:r>
      </w:hyperlink>
      <w:r w:rsidRPr="00324E8F">
        <w:rPr>
          <w:sz w:val="24"/>
          <w:szCs w:val="20"/>
        </w:rPr>
        <w:t xml:space="preserve"> , Date Accessed: 07/15/20, MS]</w:t>
      </w:r>
    </w:p>
    <w:p w14:paraId="0921253F" w14:textId="77777777" w:rsidR="00BA49EA" w:rsidRPr="00324E8F" w:rsidRDefault="00BA49EA" w:rsidP="00BA49EA">
      <w:r w:rsidRPr="00324E8F">
        <w:t>REDUCING VIOLENCE AND SUPPORTING SURVIVORS OF VIOLENCE</w:t>
      </w:r>
    </w:p>
    <w:p w14:paraId="579E8C4C" w14:textId="77777777" w:rsidR="00BA49EA" w:rsidRPr="00324E8F" w:rsidRDefault="00BA49EA" w:rsidP="00BA49EA">
      <w:r w:rsidRPr="00324E8F">
        <w:t>We should pursue evidence-based measures to root out persistent violent crime. Violent offenders need to be held accountable, and survivors need to have access to support to deal with the physical, psychological, and financial consequences of violence.</w:t>
      </w:r>
    </w:p>
    <w:p w14:paraId="7879121A" w14:textId="77777777" w:rsidR="00BA49EA" w:rsidRPr="00324E8F" w:rsidRDefault="00BA49EA" w:rsidP="00BA49EA">
      <w:pPr>
        <w:rPr>
          <w:rStyle w:val="Emphasis"/>
        </w:rPr>
      </w:pPr>
      <w:r w:rsidRPr="00324E8F">
        <w:rPr>
          <w:rStyle w:val="Emphasis"/>
        </w:rPr>
        <w:t>President Biden will:</w:t>
      </w:r>
    </w:p>
    <w:p w14:paraId="57B86F1F" w14:textId="77777777" w:rsidR="00BA49EA" w:rsidRPr="00324E8F" w:rsidRDefault="00BA49EA" w:rsidP="00BA49EA">
      <w:r w:rsidRPr="00324E8F">
        <w:t>Counter the rise in hate crimes. The number of hate crimes in the United States reached a five-year high in 2016, and then went up another 17% in 2017. Biden will tackle the rise in hate crimes through moral leadership that makes clear such vitriol has no place in the United States. And, in the Biden Administration, the Justice Department will prioritize prosecuting hate crimes.</w:t>
      </w:r>
    </w:p>
    <w:p w14:paraId="598BE5E1" w14:textId="77777777" w:rsidR="00BA49EA" w:rsidRPr="00324E8F" w:rsidRDefault="00BA49EA" w:rsidP="00BA49EA">
      <w:r w:rsidRPr="00324E8F">
        <w:t>Reinvigorate community-oriented policing. Policing works best when officers are out of their cruisers and walking the streets, engaging with and getting to know members of their communities. But in order to do that, police departments need resources to hire a sufficient number of officers. Biden spearheaded the Community Oriented Policing Services (COPS) program, which authorized funding both for the hiring of additional police officers and for training on how to undertake a community policing approach. However, the program has never been funded to fulfill the original vision for community policing. Biden will reinvigorate the COPS program with a $300 million investment. As a condition of the grant, hiring of police officers must mirror the racial diversity of the community they serve. Additionally, as president, Biden will establish a panel to scrutinize what equipment is used by law enforcement in our communities.</w:t>
      </w:r>
    </w:p>
    <w:p w14:paraId="66FEDEF9" w14:textId="77777777" w:rsidR="00BA49EA" w:rsidRPr="00324E8F" w:rsidRDefault="00BA49EA" w:rsidP="00BA49EA">
      <w:pPr>
        <w:rPr>
          <w:rStyle w:val="Emphasis"/>
        </w:rPr>
      </w:pPr>
      <w:r w:rsidRPr="00324E8F">
        <w:rPr>
          <w:rStyle w:val="Emphasis"/>
        </w:rPr>
        <w:t>Defeat the National Rifle Association – again. In the months ahead, Biden will also detail his plan to tackle the public health epidemic of gun violence in America, starting with universal background checks and bans on assault weapons and high-capacity magazines. Biden’s plan to reduce gun violence will address not only mass shootings but also daily acts of gun violence that don’t make national headlines. Biden has defeated the National Rifle Association on the national stage twice before. As president, he will defeat the NRA again.</w:t>
      </w:r>
    </w:p>
    <w:p w14:paraId="5ABCE86C" w14:textId="77777777" w:rsidR="00BA49EA" w:rsidRPr="00324E8F" w:rsidRDefault="00BA49EA" w:rsidP="00BA49EA">
      <w:r w:rsidRPr="00324E8F">
        <w:t>Reduce violence against women. As the original author of the Violence Against Women Act, Biden will work to reauthorize and continue to strengthen the Act, accelerating progress in decreasing violence against women and girls and providing survivors with support. He’ll put forward a detailed plan in the months ahead.</w:t>
      </w:r>
    </w:p>
    <w:p w14:paraId="1C2D5BA4" w14:textId="77777777" w:rsidR="00BA49EA" w:rsidRPr="00324E8F" w:rsidRDefault="00BA49EA" w:rsidP="00BA49EA">
      <w:r w:rsidRPr="00324E8F">
        <w:t>Support survivors of violence, communities experiencing violence, and first responders by addressing the impacts of trauma. Violence causes ripples of trauma throughout our communities, impacting not just the victims of violence but also their communities and first responders. And, violence can have a traumatic impact on a generation. Fear of school shootings is having a noticeable impact on the mental health of Gen Z. In addition to expanding funding for traditional mental health treatment and doubling the number of mental health professionals in our schools, Biden will take three key actions to address the trauma caused by violence. First, he will fund a demonstration project to help schools pursue non-traditional approaches to healing trauma, such as art and sports. Second, he will direct the U.S. Department of Health and Human Services to undertake a comprehensive review of all federal programs to identify how they can be more trauma-informed and support survivors of violence. Third, Biden will work to raise the funding cap for the Victims of Crime Act programs and replace with direct funding any lost revenue for the program due to proposals in this package. The Victims of Crime Act programs provide financial support to help victims of crimes pay for expenses including medical and dental costs, counseling, lost wages, and temporary lodging expenses that result from the crime.</w:t>
      </w:r>
    </w:p>
    <w:p w14:paraId="707F9768" w14:textId="77777777" w:rsidR="00FD732C" w:rsidRPr="00324E8F" w:rsidRDefault="00FD732C" w:rsidP="00FD732C">
      <w:pPr>
        <w:pStyle w:val="Heading2"/>
        <w:rPr>
          <w:rFonts w:cs="Times New Roman"/>
        </w:rPr>
      </w:pPr>
      <w:bookmarkStart w:id="196" w:name="_Toc45869032"/>
      <w:r w:rsidRPr="00324E8F">
        <w:rPr>
          <w:rFonts w:cs="Times New Roman"/>
        </w:rPr>
        <w:t>Internal Links</w:t>
      </w:r>
      <w:bookmarkEnd w:id="196"/>
    </w:p>
    <w:p w14:paraId="1B94F688" w14:textId="77777777" w:rsidR="008A0038" w:rsidRPr="00324E8F" w:rsidRDefault="008A0038" w:rsidP="008A0038">
      <w:pPr>
        <w:pStyle w:val="Heading3"/>
        <w:rPr>
          <w:rFonts w:cs="Times New Roman"/>
        </w:rPr>
      </w:pPr>
      <w:bookmarkStart w:id="197" w:name="_Toc45869033"/>
      <w:r w:rsidRPr="00324E8F">
        <w:rPr>
          <w:rFonts w:cs="Times New Roman"/>
        </w:rPr>
        <w:t>Landslide Internal Link</w:t>
      </w:r>
      <w:bookmarkEnd w:id="197"/>
    </w:p>
    <w:p w14:paraId="3CC272A8" w14:textId="77777777" w:rsidR="008A0038" w:rsidRPr="00324E8F" w:rsidRDefault="008A0038" w:rsidP="008A0038"/>
    <w:p w14:paraId="06A46017" w14:textId="77777777" w:rsidR="008A0038" w:rsidRPr="00324E8F" w:rsidRDefault="008A0038" w:rsidP="008A0038">
      <w:pPr>
        <w:pStyle w:val="Heading4"/>
        <w:rPr>
          <w:rFonts w:cs="Times New Roman"/>
        </w:rPr>
      </w:pPr>
      <w:r w:rsidRPr="00324E8F">
        <w:rPr>
          <w:rFonts w:cs="Times New Roman"/>
        </w:rPr>
        <w:t>Landslide key – Democrats have to win by a big enough margin that Trump can’t challenge the results</w:t>
      </w:r>
    </w:p>
    <w:p w14:paraId="6B06FE1C" w14:textId="77777777" w:rsidR="008A0038" w:rsidRPr="00324E8F" w:rsidRDefault="008A0038" w:rsidP="008A0038">
      <w:pPr>
        <w:rPr>
          <w:rStyle w:val="Style13ptBold"/>
        </w:rPr>
      </w:pPr>
      <w:r w:rsidRPr="00324E8F">
        <w:rPr>
          <w:rStyle w:val="Style13ptBold"/>
        </w:rPr>
        <w:t>Betrand, Politico National Security correspondent &amp; Samuelsohn, Politico senior White House reporter, 6-21-20</w:t>
      </w:r>
    </w:p>
    <w:p w14:paraId="064F7B60" w14:textId="77777777" w:rsidR="008A0038" w:rsidRPr="00324E8F" w:rsidRDefault="008A0038" w:rsidP="008A0038">
      <w:r w:rsidRPr="00324E8F">
        <w:t xml:space="preserve">[Natasha &amp; Darren, Politico, “What if Trump won’t accept 2020 defeat?”, </w:t>
      </w:r>
      <w:hyperlink r:id="rId815" w:history="1">
        <w:r w:rsidRPr="00324E8F">
          <w:rPr>
            <w:rStyle w:val="Hyperlink"/>
          </w:rPr>
          <w:t>https://www.politico.com/story/2019/06/21/trump-election-2020-1374589</w:t>
        </w:r>
      </w:hyperlink>
      <w:r w:rsidRPr="00324E8F">
        <w:t>, accessed 7-16-20, AFB]</w:t>
      </w:r>
    </w:p>
    <w:p w14:paraId="323CC773" w14:textId="77777777" w:rsidR="008A0038" w:rsidRPr="00324E8F" w:rsidRDefault="008A0038" w:rsidP="008A0038">
      <w:pPr>
        <w:rPr>
          <w:rStyle w:val="StyleUnderline"/>
        </w:rPr>
      </w:pPr>
    </w:p>
    <w:p w14:paraId="60BC5BBF" w14:textId="77777777" w:rsidR="008A0038" w:rsidRPr="00324E8F" w:rsidRDefault="008A0038" w:rsidP="008A0038">
      <w:pPr>
        <w:rPr>
          <w:rStyle w:val="StyleUnderline"/>
        </w:rPr>
      </w:pPr>
      <w:r w:rsidRPr="00324E8F">
        <w:rPr>
          <w:rStyle w:val="StyleUnderline"/>
        </w:rPr>
        <w:t>Still, Pelosi’s comments nodded to the Democratic suspicion that Trump will put up a fight. She argued the Democrats’ must win by a margin so “big” that Trump can’t challenge the results.</w:t>
      </w:r>
    </w:p>
    <w:p w14:paraId="3518877A" w14:textId="77777777" w:rsidR="008A0038" w:rsidRPr="00324E8F" w:rsidRDefault="008A0038" w:rsidP="008A0038">
      <w:pPr>
        <w:rPr>
          <w:rStyle w:val="StyleUnderline"/>
        </w:rPr>
      </w:pPr>
      <w:r w:rsidRPr="00324E8F">
        <w:rPr>
          <w:rStyle w:val="StyleUnderline"/>
        </w:rPr>
        <w:t>The sentiment, Democrats say, is fueled by Trump’s cavalier attitude toward presidential term lengths.</w:t>
      </w:r>
    </w:p>
    <w:p w14:paraId="09122C0A" w14:textId="77777777" w:rsidR="008A0038" w:rsidRPr="00324E8F" w:rsidRDefault="008A0038" w:rsidP="008A0038">
      <w:pPr>
        <w:rPr>
          <w:rStyle w:val="StyleUnderline"/>
        </w:rPr>
      </w:pPr>
      <w:r w:rsidRPr="00324E8F">
        <w:rPr>
          <w:rStyle w:val="StyleUnderline"/>
        </w:rPr>
        <w:t>Trump continues to talk up the prospect that he could serve past the constitutionally mandated period. On Twitter last weekend, Trump pondered, “do you think the people would demand that I stay longer?” The line mirrored language he used at a rally in Pennsylvania last month where he talked about living in the White House for 20 years.</w:t>
      </w:r>
    </w:p>
    <w:p w14:paraId="19303182" w14:textId="77777777" w:rsidR="008A0038" w:rsidRPr="00324E8F" w:rsidRDefault="008A0038" w:rsidP="008A0038">
      <w:pPr>
        <w:rPr>
          <w:rStyle w:val="StyleUnderline"/>
        </w:rPr>
      </w:pPr>
      <w:r w:rsidRPr="00324E8F">
        <w:rPr>
          <w:rStyle w:val="StyleUnderline"/>
        </w:rPr>
        <w:t>“We ran one time and we’re 1-and-0. But it was for the big one. Now we’re going to have a second time. And we’re going to have another one. And then we’ll drive them crazy,” Trump said. “And maybe if we really like it a lot — and if things keep going like they’re going — we’ll go and we’ll do what we have to do. We’ll do a three and a four and a five.”</w:t>
      </w:r>
    </w:p>
    <w:p w14:paraId="68E812B4" w14:textId="77777777" w:rsidR="008A0038" w:rsidRPr="00324E8F" w:rsidRDefault="008A0038" w:rsidP="008A0038">
      <w:pPr>
        <w:rPr>
          <w:rStyle w:val="StyleUnderline"/>
        </w:rPr>
      </w:pPr>
      <w:r w:rsidRPr="00324E8F">
        <w:rPr>
          <w:rStyle w:val="StyleUnderline"/>
        </w:rPr>
        <w:t>Trump also promoted Falwell Jr.’s line from May that the president should get two extra years “as pay back for time stolen by this corrupt failed coup”, retweeting the Liberty University president.</w:t>
      </w:r>
    </w:p>
    <w:p w14:paraId="2A22725C" w14:textId="77777777" w:rsidR="008A0038" w:rsidRPr="00324E8F" w:rsidRDefault="008A0038" w:rsidP="008A0038">
      <w:pPr>
        <w:rPr>
          <w:rStyle w:val="StyleUnderline"/>
        </w:rPr>
      </w:pPr>
      <w:r w:rsidRPr="00324E8F">
        <w:rPr>
          <w:rStyle w:val="StyleUnderline"/>
        </w:rPr>
        <w:t>The president has long casually toyed with the idea that he could stay in office beyond the constitutionally set maximum.</w:t>
      </w:r>
    </w:p>
    <w:p w14:paraId="068A0DA4" w14:textId="77777777" w:rsidR="008A0038" w:rsidRPr="00324E8F" w:rsidRDefault="008A0038" w:rsidP="008A0038">
      <w:r w:rsidRPr="00324E8F">
        <w:rPr>
          <w:rStyle w:val="StyleUnderline"/>
        </w:rPr>
        <w:t>In March 2018, Trump praised the ruling Communist Party of China for abolishing presidential term limits. Then, a month later, he publicly pondered why he couldn’t be in office for 16 years, an apparent reference to</w:t>
      </w:r>
      <w:r w:rsidRPr="00324E8F">
        <w:t xml:space="preserve"> President Franklin Delano </w:t>
      </w:r>
      <w:r w:rsidRPr="00324E8F">
        <w:rPr>
          <w:rStyle w:val="StyleUnderline"/>
        </w:rPr>
        <w:t>Roosevelt</w:t>
      </w:r>
      <w:r w:rsidRPr="00324E8F">
        <w:t>, who died during his fourth term. The 22nd Amendment, ratified a few years after Roosevelt’s death, prohibited future presidents from serving more than two consecutive elected terms.</w:t>
      </w:r>
    </w:p>
    <w:p w14:paraId="7939F45D" w14:textId="77777777" w:rsidR="008A0038" w:rsidRPr="00324E8F" w:rsidRDefault="008A0038" w:rsidP="008A0038">
      <w:pPr>
        <w:rPr>
          <w:rStyle w:val="StyleUnderline"/>
        </w:rPr>
      </w:pPr>
      <w:r w:rsidRPr="00324E8F">
        <w:rPr>
          <w:rStyle w:val="StyleUnderline"/>
        </w:rPr>
        <w:t xml:space="preserve">It’s not just talk of extending term limits that have raised questions about the president’s respect for the next cycle. During the 2016 campaign, Trump stoked fears among his supporters that the election would be “rigged” and he refused to state </w:t>
      </w:r>
      <w:r w:rsidRPr="00324E8F">
        <w:t xml:space="preserve">during his final debate with Hillary </w:t>
      </w:r>
      <w:r w:rsidRPr="00324E8F">
        <w:rPr>
          <w:rStyle w:val="StyleUnderline"/>
        </w:rPr>
        <w:t>Clinton that he’d concede to his Democratic opponent if she won.</w:t>
      </w:r>
    </w:p>
    <w:p w14:paraId="1DF96DC9" w14:textId="77777777" w:rsidR="00324E8F" w:rsidRPr="00324E8F" w:rsidRDefault="008A0038" w:rsidP="008A0038">
      <w:pPr>
        <w:rPr>
          <w:rStyle w:val="StyleUnderline"/>
        </w:rPr>
      </w:pPr>
      <w:r w:rsidRPr="00324E8F">
        <w:rPr>
          <w:rStyle w:val="StyleUnderline"/>
        </w:rPr>
        <w:t>His crusade extended into Election Day when</w:t>
      </w:r>
      <w:r w:rsidRPr="00324E8F">
        <w:t>, just before 5 p.m., T</w:t>
      </w:r>
      <w:r w:rsidRPr="00324E8F">
        <w:rPr>
          <w:rStyle w:val="StyleUnderline"/>
        </w:rPr>
        <w:t>rump incorrectly tweeted that “Utah officials report voting machine problems across entire country.” In fact, the problems were just in one county. And even after being declared the 2016 winner, Trump continued to state without evidence that “millions” of people voted illegally, fueling questions about whether he would have taken this argument to court if the result hadn’t gone his way.</w:t>
      </w:r>
    </w:p>
    <w:p w14:paraId="0AB57A2A" w14:textId="04F5746B" w:rsidR="00324E8F" w:rsidRPr="00324E8F" w:rsidRDefault="00324E8F" w:rsidP="008A0038">
      <w:pPr>
        <w:rPr>
          <w:rStyle w:val="StyleUnderline"/>
        </w:rPr>
      </w:pPr>
    </w:p>
    <w:p w14:paraId="0AB57A2A" w14:textId="04F5746B" w:rsidR="008A0038" w:rsidRPr="00324E8F" w:rsidRDefault="008A0038" w:rsidP="008A0038">
      <w:pPr>
        <w:pStyle w:val="Heading4"/>
        <w:rPr>
          <w:rFonts w:cs="Times New Roman"/>
        </w:rPr>
      </w:pPr>
      <w:r w:rsidRPr="00324E8F">
        <w:rPr>
          <w:rFonts w:cs="Times New Roman"/>
        </w:rPr>
        <w:t>Democrats aiming for broad down-ballot change – Biden strength key</w:t>
      </w:r>
    </w:p>
    <w:p w14:paraId="6F1C5CA5" w14:textId="77777777" w:rsidR="008A0038" w:rsidRPr="00324E8F" w:rsidRDefault="008A0038" w:rsidP="008A0038">
      <w:pPr>
        <w:rPr>
          <w:rStyle w:val="Style13ptBold"/>
        </w:rPr>
      </w:pPr>
      <w:r w:rsidRPr="00324E8F">
        <w:rPr>
          <w:rStyle w:val="Style13ptBold"/>
        </w:rPr>
        <w:t>Korecki, Politico National Correspondent &amp; Cadelago, Politico National Political Reporter, 7-6-20</w:t>
      </w:r>
    </w:p>
    <w:p w14:paraId="2E1B1968" w14:textId="77777777" w:rsidR="008A0038" w:rsidRPr="00324E8F" w:rsidRDefault="008A0038" w:rsidP="008A0038">
      <w:pPr>
        <w:rPr>
          <w:b/>
          <w:bCs/>
          <w:sz w:val="24"/>
        </w:rPr>
      </w:pPr>
      <w:r w:rsidRPr="00324E8F">
        <w:rPr>
          <w:sz w:val="24"/>
        </w:rPr>
        <w:t>[Natasha, Christopher, 7/6/20, Politico, “</w:t>
      </w:r>
      <w:r w:rsidRPr="00324E8F">
        <w:rPr>
          <w:bCs/>
          <w:sz w:val="24"/>
        </w:rPr>
        <w:t xml:space="preserve">Democrats smell a rout — and the chance to control redistricting in 2021”, </w:t>
      </w:r>
      <w:hyperlink r:id="rId816" w:history="1">
        <w:r w:rsidRPr="00324E8F">
          <w:rPr>
            <w:rStyle w:val="Hyperlink"/>
            <w:bCs/>
            <w:sz w:val="24"/>
          </w:rPr>
          <w:t>https://www.politico.com/news/2020/07/06/democrats-trump-rout-redistricting-349053</w:t>
        </w:r>
      </w:hyperlink>
      <w:r w:rsidRPr="00324E8F">
        <w:rPr>
          <w:bCs/>
          <w:sz w:val="24"/>
        </w:rPr>
        <w:t>, accessed 7/11/20, MZK]</w:t>
      </w:r>
    </w:p>
    <w:p w14:paraId="60AA812C" w14:textId="77777777" w:rsidR="008A0038" w:rsidRPr="00324E8F" w:rsidRDefault="008A0038" w:rsidP="008A0038">
      <w:r w:rsidRPr="00324E8F">
        <w:t xml:space="preserve">Donald </w:t>
      </w:r>
      <w:r w:rsidRPr="00324E8F">
        <w:rPr>
          <w:rStyle w:val="StyleUnderline"/>
        </w:rPr>
        <w:t>Trump’s collapsing poll numbers have Democrats thinking bigger than just winning the White House and seizing the Senate — they’re imagining a rout that extends all the way down the ballot.</w:t>
      </w:r>
    </w:p>
    <w:p w14:paraId="082A5F63" w14:textId="77777777" w:rsidR="008A0038" w:rsidRPr="00324E8F" w:rsidRDefault="008A0038" w:rsidP="008A0038">
      <w:r w:rsidRPr="00324E8F">
        <w:t>Intent on not repeating the mistakes of 2010 under then-President Barack Obama, the party is seizing on a once-in-a-decade opportunity to drive the redistricting process — and reverse the built-in advantage Republicans amassed over House district lines after the last census.</w:t>
      </w:r>
    </w:p>
    <w:p w14:paraId="5C9A09BE" w14:textId="77777777" w:rsidR="008A0038" w:rsidRPr="00324E8F" w:rsidRDefault="008A0038" w:rsidP="008A0038">
      <w:pPr>
        <w:rPr>
          <w:rStyle w:val="StyleUnderline"/>
        </w:rPr>
      </w:pPr>
      <w:r w:rsidRPr="00324E8F">
        <w:rPr>
          <w:rStyle w:val="StyleUnderline"/>
        </w:rPr>
        <w:t>From Pennsylvania to Texas to Minnesota, cash-flush Democrats are working to win back legislative chambers needed to take control of drawing congressional maps — or at least guarantee a seat at the table. If they succeed, it would correct an Obama-era down-ballot shellacking that handed Republicans House control and resulted in the </w:t>
      </w:r>
      <w:hyperlink r:id="rId817" w:tgtFrame="_blank" w:history="1">
        <w:r w:rsidRPr="00324E8F">
          <w:rPr>
            <w:rStyle w:val="StyleUnderline"/>
          </w:rPr>
          <w:t>loss of more than 900 Democratic legislative</w:t>
        </w:r>
      </w:hyperlink>
      <w:r w:rsidRPr="00324E8F">
        <w:rPr>
          <w:rStyle w:val="StyleUnderline"/>
        </w:rPr>
        <w:t> seats.</w:t>
      </w:r>
    </w:p>
    <w:p w14:paraId="1C74A161" w14:textId="77777777" w:rsidR="008A0038" w:rsidRPr="00324E8F" w:rsidRDefault="008A0038" w:rsidP="008A0038">
      <w:pPr>
        <w:rPr>
          <w:rStyle w:val="StyleUnderline"/>
        </w:rPr>
      </w:pPr>
      <w:r w:rsidRPr="00324E8F">
        <w:rPr>
          <w:rStyle w:val="StyleUnderline"/>
        </w:rPr>
        <w:t>The devastating results for Democrats in 2010 — part of a multi-million dollar effort by Republicans and Karl Rove to zero in on winning governor’s offices and battleground statehouses — gave the GOP total control in 19 states and allowed them to draw 213 congressional districts.</w:t>
      </w:r>
    </w:p>
    <w:p w14:paraId="415FDA88" w14:textId="77777777" w:rsidR="008A0038" w:rsidRPr="00324E8F" w:rsidRDefault="008A0038" w:rsidP="008A0038">
      <w:r w:rsidRPr="00324E8F">
        <w:t>The new maps were a disaster for Democrats and spawned a bevy of groups and fundraising efforts intent on preventing a repeat in 2020. Most notably, Obama and former Attorney General Eric Holder created the National Democratic Redistricting Committee, a centralized redistricting hub on the Democratic side “to make sure that what the Republicans did last time was not possible again,” said John Bisognano, the NDRC’s executive director. “We weren’t going to get caught off guard again.”</w:t>
      </w:r>
    </w:p>
    <w:p w14:paraId="154F7A83" w14:textId="77777777" w:rsidR="008A0038" w:rsidRPr="00324E8F" w:rsidRDefault="008A0038" w:rsidP="008A0038">
      <w:pPr>
        <w:rPr>
          <w:rStyle w:val="StyleUnderline"/>
        </w:rPr>
      </w:pPr>
      <w:r w:rsidRPr="00324E8F">
        <w:rPr>
          <w:rStyle w:val="StyleUnderline"/>
        </w:rPr>
        <w:t>But the opportunity in November is even more profound, Democrats say. It represents not only a once-every-20-years occurrence when reapportionment falls in a presidential year, but perhaps a once in a lifetime opportunity when an incumbent president appears so weak.</w:t>
      </w:r>
    </w:p>
    <w:p w14:paraId="251BA4AB" w14:textId="77777777" w:rsidR="008A0038" w:rsidRPr="00324E8F" w:rsidRDefault="008A0038" w:rsidP="008A0038">
      <w:pPr>
        <w:rPr>
          <w:rStyle w:val="StyleUnderline"/>
        </w:rPr>
      </w:pPr>
      <w:r w:rsidRPr="00324E8F">
        <w:rPr>
          <w:rStyle w:val="StyleUnderline"/>
        </w:rPr>
        <w:t>Joe Biden has long said he thinks it’s part of the job as the presumptive nominee to bolster down-ballot races. His campaign is coordinating with local campaigns in battleground states, where building out infrastructure and organization can help drive Democratic control at lower levels of government.</w:t>
      </w:r>
    </w:p>
    <w:p w14:paraId="30890CFD" w14:textId="77777777" w:rsidR="008A0038" w:rsidRPr="00324E8F" w:rsidRDefault="008A0038" w:rsidP="008A0038">
      <w:pPr>
        <w:rPr>
          <w:rStyle w:val="StyleUnderline"/>
        </w:rPr>
      </w:pPr>
      <w:r w:rsidRPr="00324E8F">
        <w:rPr>
          <w:rStyle w:val="StyleUnderline"/>
        </w:rPr>
        <w:t>If Trump’s dismal polling extends into the fall, Democrats say it's even more likely Biden’s campaign will contest territory once unfriendly to the party.</w:t>
      </w:r>
    </w:p>
    <w:p w14:paraId="14C409B9" w14:textId="77777777" w:rsidR="008A0038" w:rsidRPr="00324E8F" w:rsidRDefault="008A0038" w:rsidP="008A0038">
      <w:r w:rsidRPr="00324E8F">
        <w:t>“We are a campaign aggressively looking to expand the map as we move forward,” said senior adviser Anita Dunn. Naming Texas and Georgia as “expansion targets,” she added, “Right now, we’re not ruling anything out.”</w:t>
      </w:r>
    </w:p>
    <w:p w14:paraId="3FB5C072" w14:textId="77777777" w:rsidR="008A0038" w:rsidRPr="00324E8F" w:rsidRDefault="008A0038" w:rsidP="008A0038">
      <w:pPr>
        <w:rPr>
          <w:rStyle w:val="StyleUnderline"/>
        </w:rPr>
      </w:pPr>
      <w:r w:rsidRPr="00324E8F">
        <w:rPr>
          <w:rStyle w:val="StyleUnderline"/>
        </w:rPr>
        <w:t>Simon Rosenberg, who worked as a senior consultant for the Democratic Congressional Campaign Committee in 2018, when the party swamped Republicans en route to the House majority, said the environment is just as ripe this year.</w:t>
      </w:r>
    </w:p>
    <w:p w14:paraId="3AA49EC5" w14:textId="77777777" w:rsidR="008A0038" w:rsidRPr="00324E8F" w:rsidRDefault="008A0038" w:rsidP="008A0038">
      <w:pPr>
        <w:rPr>
          <w:rStyle w:val="StyleUnderline"/>
        </w:rPr>
      </w:pPr>
      <w:r w:rsidRPr="00324E8F">
        <w:rPr>
          <w:rStyle w:val="StyleUnderline"/>
        </w:rPr>
        <w:t>“The rationale for going big is clear: it can help flip the Senate, create a more powerful mandate for governing, and lock in wins for the coming reapportionment,” he said. “From a governing and party perspective, there will be a powerful case for going big, and trying to get to 400-plus Electoral College votes.”</w:t>
      </w:r>
    </w:p>
    <w:p w14:paraId="586BBEBC" w14:textId="77777777" w:rsidR="008A0038" w:rsidRPr="00324E8F" w:rsidRDefault="008A0038" w:rsidP="008A0038">
      <w:pPr>
        <w:rPr>
          <w:sz w:val="24"/>
          <w:u w:val="single"/>
        </w:rPr>
      </w:pPr>
      <w:r w:rsidRPr="00324E8F">
        <w:rPr>
          <w:sz w:val="24"/>
        </w:rPr>
        <w:t xml:space="preserve">Republicans say Democrats should curb their enthusiasm. </w:t>
      </w:r>
      <w:r w:rsidRPr="00324E8F">
        <w:rPr>
          <w:sz w:val="24"/>
          <w:u w:val="single"/>
        </w:rPr>
        <w:t>The GOP is pursuing its own state legislative fundraising efforts to stave off Democrats. In Texas, Rove has returned to serve as treasurer of Leading Texas Forward PAC, aimed at maintaining a Republican state House. They also paint Democrats as hypocritical, saying the party complained about gerrymandering by Republicans only to take part in it themselves in blue states, like Illinois.</w:t>
      </w:r>
    </w:p>
    <w:p w14:paraId="388123F7" w14:textId="77777777" w:rsidR="008A0038" w:rsidRPr="00324E8F" w:rsidRDefault="008A0038" w:rsidP="008A0038">
      <w:pPr>
        <w:rPr>
          <w:sz w:val="24"/>
        </w:rPr>
      </w:pPr>
      <w:r w:rsidRPr="00324E8F">
        <w:rPr>
          <w:sz w:val="24"/>
        </w:rPr>
        <w:t>Former Wisconsin Republican Gov. Scott Walker, the financial chair of the National Republican Redistricting Trust, dismissed talk of a Democratic rout.</w:t>
      </w:r>
    </w:p>
    <w:p w14:paraId="4D4D8343" w14:textId="77777777" w:rsidR="008A0038" w:rsidRPr="00324E8F" w:rsidRDefault="008A0038" w:rsidP="008A0038">
      <w:pPr>
        <w:rPr>
          <w:sz w:val="24"/>
        </w:rPr>
      </w:pPr>
      <w:r w:rsidRPr="00324E8F">
        <w:rPr>
          <w:sz w:val="24"/>
        </w:rPr>
        <w:t>"They were making similar predictions in 2016 while Hillary Clinton ignored Wisconsin after our primary and tried to run up the score in other states," he said.</w:t>
      </w:r>
    </w:p>
    <w:p w14:paraId="31B17496" w14:textId="77777777" w:rsidR="008A0038" w:rsidRPr="00324E8F" w:rsidRDefault="008A0038" w:rsidP="008A0038">
      <w:pPr>
        <w:rPr>
          <w:sz w:val="24"/>
        </w:rPr>
      </w:pPr>
      <w:r w:rsidRPr="00324E8F">
        <w:rPr>
          <w:sz w:val="24"/>
        </w:rPr>
        <w:t>Adam Kincaid, the group's executive director and a veteran of the GOP's 2010 redistricting efforts, said it won’t be easy for Democrats to flip legislative chambers in states where they came up short four years ago. “If the Biden campaign is talking about winning in Texas and Arizona and Georgia," he said, "they need to go back and read the clips from four years ago."</w:t>
      </w:r>
    </w:p>
    <w:p w14:paraId="7FD270C3" w14:textId="77777777" w:rsidR="008A0038" w:rsidRPr="00324E8F" w:rsidRDefault="008A0038" w:rsidP="008A0038">
      <w:pPr>
        <w:rPr>
          <w:sz w:val="24"/>
        </w:rPr>
      </w:pPr>
      <w:r w:rsidRPr="00324E8F">
        <w:rPr>
          <w:sz w:val="24"/>
        </w:rPr>
        <w:t>Some Republicans, however, acknowledge the party faces a genuine threat in longtime conservative bastions like Texas.</w:t>
      </w:r>
    </w:p>
    <w:p w14:paraId="473CD39D" w14:textId="77777777" w:rsidR="008A0038" w:rsidRPr="00324E8F" w:rsidRDefault="008A0038" w:rsidP="008A0038">
      <w:pPr>
        <w:rPr>
          <w:sz w:val="24"/>
        </w:rPr>
      </w:pPr>
      <w:r w:rsidRPr="00324E8F">
        <w:rPr>
          <w:sz w:val="24"/>
        </w:rPr>
        <w:t>“The switch was flipped on in the November 2018 midterm elections. It was, 'Oh boy, this is real, we better get our act together,” said Brendan Steinhauser, a Republican strategist in Texas. “But I’m also not sure the party has figured it out.”</w:t>
      </w:r>
    </w:p>
    <w:p w14:paraId="038F01BC" w14:textId="77777777" w:rsidR="008A0038" w:rsidRPr="00324E8F" w:rsidRDefault="008A0038" w:rsidP="008A0038">
      <w:pPr>
        <w:rPr>
          <w:sz w:val="24"/>
          <w:u w:val="single"/>
        </w:rPr>
      </w:pPr>
      <w:r w:rsidRPr="00324E8F">
        <w:rPr>
          <w:sz w:val="24"/>
          <w:u w:val="single"/>
        </w:rPr>
        <w:t>Democrats are far more cognizant of the opportunity and risk of redistricting than they were in 2010. National Democratic groups, including the Democratic National Committee and the Democratic Governors Association, have separate efforts to help Democrats compete in down-ballot races.</w:t>
      </w:r>
    </w:p>
    <w:p w14:paraId="204238A7" w14:textId="77777777" w:rsidR="008A0038" w:rsidRPr="00324E8F" w:rsidRDefault="008A0038" w:rsidP="008A0038">
      <w:pPr>
        <w:rPr>
          <w:sz w:val="24"/>
        </w:rPr>
      </w:pPr>
      <w:r w:rsidRPr="00324E8F">
        <w:rPr>
          <w:sz w:val="24"/>
        </w:rPr>
        <w:t>The Democratic Legislative Campaign Committee, the campaign arm for statehouse Democrats, is on track to raise and spend about five times more than it did during the last redistricting cycle.</w:t>
      </w:r>
    </w:p>
    <w:p w14:paraId="278430B7" w14:textId="77777777" w:rsidR="008A0038" w:rsidRPr="00324E8F" w:rsidRDefault="008A0038" w:rsidP="008A0038">
      <w:pPr>
        <w:rPr>
          <w:sz w:val="24"/>
        </w:rPr>
      </w:pPr>
      <w:r w:rsidRPr="00324E8F">
        <w:rPr>
          <w:sz w:val="24"/>
          <w:u w:val="single"/>
        </w:rPr>
        <w:t>“Democratic donors across the country really understand the significance of legislative races across the country</w:t>
      </w:r>
      <w:r w:rsidRPr="00324E8F">
        <w:rPr>
          <w:sz w:val="24"/>
        </w:rPr>
        <w:t>,” said DLCC President Jessica Post, who was a junior staffer there during the Republican wave in 2010.</w:t>
      </w:r>
    </w:p>
    <w:p w14:paraId="154DB25A" w14:textId="77777777" w:rsidR="008A0038" w:rsidRPr="00324E8F" w:rsidRDefault="008A0038" w:rsidP="008A0038">
      <w:pPr>
        <w:rPr>
          <w:sz w:val="24"/>
        </w:rPr>
      </w:pPr>
      <w:r w:rsidRPr="00324E8F">
        <w:rPr>
          <w:sz w:val="24"/>
        </w:rPr>
        <w:t>National groups are eyeing Texas not only because Biden is polling close to Trump, but because Democrats need to gain control of at least one chamber of the state legislature to have a say in the state’s congressional map.</w:t>
      </w:r>
    </w:p>
    <w:p w14:paraId="60BFE050" w14:textId="77777777" w:rsidR="008A0038" w:rsidRPr="00324E8F" w:rsidRDefault="008A0038" w:rsidP="008A0038">
      <w:pPr>
        <w:rPr>
          <w:sz w:val="24"/>
          <w:u w:val="single"/>
        </w:rPr>
      </w:pPr>
      <w:r w:rsidRPr="00324E8F">
        <w:rPr>
          <w:sz w:val="24"/>
          <w:u w:val="single"/>
        </w:rPr>
        <w:t>Texas stands to gain a handful of new congressional seats after the Census. In 2018, Democrats flipped two state Senate seats and 12 in the state House. The nine state House seats Democrats are eyeing to flip the chamber were all carried by former Rep. Beto O’Rourke when he ran for Senate two years ago.</w:t>
      </w:r>
    </w:p>
    <w:p w14:paraId="3C0D510D" w14:textId="77777777" w:rsidR="008A0038" w:rsidRPr="00324E8F" w:rsidRDefault="008A0038" w:rsidP="008A0038">
      <w:pPr>
        <w:rPr>
          <w:sz w:val="24"/>
        </w:rPr>
      </w:pPr>
      <w:r w:rsidRPr="00324E8F">
        <w:rPr>
          <w:sz w:val="24"/>
        </w:rPr>
        <w:t>In an interview, O’Rourke said years of litigation over the state’s maps — and claims those maps have diluted the power of voters of color — are motivating Democratic voters.</w:t>
      </w:r>
    </w:p>
    <w:p w14:paraId="65EB4074" w14:textId="77777777" w:rsidR="008A0038" w:rsidRPr="00324E8F" w:rsidRDefault="008A0038" w:rsidP="008A0038">
      <w:pPr>
        <w:rPr>
          <w:sz w:val="24"/>
        </w:rPr>
      </w:pPr>
      <w:r w:rsidRPr="00324E8F">
        <w:rPr>
          <w:sz w:val="24"/>
        </w:rPr>
        <w:t xml:space="preserve">“Folks are talking about this and they get that </w:t>
      </w:r>
      <w:r w:rsidRPr="00324E8F">
        <w:rPr>
          <w:sz w:val="24"/>
          <w:u w:val="single"/>
        </w:rPr>
        <w:t>if we have a Democratic majority, not only can we help decide what those new congressional districts look like, we can help to redraw existing state House, state Senate, U.S. Congress districts to include instead of exclude Black and brown voters in this state,</w:t>
      </w:r>
      <w:r w:rsidRPr="00324E8F">
        <w:rPr>
          <w:sz w:val="24"/>
        </w:rPr>
        <w:t>” O’Rourke said.</w:t>
      </w:r>
    </w:p>
    <w:p w14:paraId="0D148F17" w14:textId="77777777" w:rsidR="008A0038" w:rsidRPr="00324E8F" w:rsidRDefault="008A0038" w:rsidP="008A0038">
      <w:pPr>
        <w:rPr>
          <w:sz w:val="24"/>
        </w:rPr>
      </w:pPr>
      <w:r w:rsidRPr="00324E8F">
        <w:rPr>
          <w:sz w:val="24"/>
        </w:rPr>
        <w:t>O’Rourke is among the higher-profile Democrats working to direct resources and attention to obscure statehouse races in states like Texas and North Carolina.</w:t>
      </w:r>
    </w:p>
    <w:p w14:paraId="68C21CE0" w14:textId="77777777" w:rsidR="008A0038" w:rsidRPr="00324E8F" w:rsidRDefault="008A0038" w:rsidP="008A0038">
      <w:pPr>
        <w:rPr>
          <w:sz w:val="24"/>
        </w:rPr>
      </w:pPr>
      <w:r w:rsidRPr="00324E8F">
        <w:rPr>
          <w:sz w:val="24"/>
        </w:rPr>
        <w:t>So, too, is Virginia State Delegate Danica Roem, who in 2017 was the first openly transgender person to be elected to a U.S. statehouse. Roem said she’s held Zoom calls to help raise money for candidates or state parties in places like North Carolina and Texas.</w:t>
      </w:r>
    </w:p>
    <w:p w14:paraId="79DAAE10" w14:textId="77777777" w:rsidR="008A0038" w:rsidRPr="00324E8F" w:rsidRDefault="008A0038" w:rsidP="008A0038">
      <w:pPr>
        <w:rPr>
          <w:sz w:val="24"/>
          <w:u w:val="single"/>
        </w:rPr>
      </w:pPr>
      <w:r w:rsidRPr="00324E8F">
        <w:rPr>
          <w:sz w:val="24"/>
          <w:u w:val="single"/>
        </w:rPr>
        <w:t>In some areas, Democrats don’t need to win outright to advance their cause. In Kansas, they’re aiming to break the GOP’s statehouse supermajority so Democratic Gov. Laura Kelly can wield her veto power over congressional maps. To do that, they need to flip one seat in the state House and two in the state Senate.</w:t>
      </w:r>
    </w:p>
    <w:p w14:paraId="5554A335" w14:textId="77777777" w:rsidR="008A0038" w:rsidRPr="00324E8F" w:rsidRDefault="008A0038" w:rsidP="008A0038">
      <w:pPr>
        <w:rPr>
          <w:sz w:val="24"/>
        </w:rPr>
      </w:pPr>
      <w:r w:rsidRPr="00324E8F">
        <w:rPr>
          <w:sz w:val="24"/>
        </w:rPr>
        <w:t>Democrats are zeroing in on races in states with independent redistricting commissions that have come under fire from Republicans. They include Michigan, where Republican lawmakers have tried to take control of funding for the redistricting commission, and Arizona, where legislators have tried to split a legislative district that is the only majority Native American one in the state.</w:t>
      </w:r>
    </w:p>
    <w:p w14:paraId="2B060AC9" w14:textId="77777777" w:rsidR="008A0038" w:rsidRPr="00324E8F" w:rsidRDefault="008A0038" w:rsidP="008A0038">
      <w:pPr>
        <w:rPr>
          <w:sz w:val="24"/>
        </w:rPr>
      </w:pPr>
      <w:r w:rsidRPr="00324E8F">
        <w:rPr>
          <w:sz w:val="24"/>
        </w:rPr>
        <w:t>North Carolina is important for another reason. Despite having a Democratic governor, state rules prevent him from vetoing maps crafted by the majority GOP legislature.</w:t>
      </w:r>
    </w:p>
    <w:p w14:paraId="21D89564" w14:textId="77777777" w:rsidR="008A0038" w:rsidRPr="00324E8F" w:rsidRDefault="008A0038" w:rsidP="008A0038">
      <w:pPr>
        <w:rPr>
          <w:sz w:val="24"/>
        </w:rPr>
      </w:pPr>
      <w:r w:rsidRPr="00324E8F">
        <w:rPr>
          <w:sz w:val="24"/>
        </w:rPr>
        <w:t>Several factors make Democrats believe this time will be different. They’ve already made important strides to thwart Republican map-making in 2021, including winning the governorships in Wisconsin and Michigan and reelecting Pennsylvania Gov. Tom Wolf. They also forced the redrawing of some old maps that put them in better position in places like North Carolina, and are encouraged by recent turnout in primaries in Wisconsin and Georgia during the coronavirus pandemic.</w:t>
      </w:r>
    </w:p>
    <w:p w14:paraId="0CE7E50A" w14:textId="77777777" w:rsidR="008A0038" w:rsidRPr="00324E8F" w:rsidRDefault="008A0038" w:rsidP="008A0038">
      <w:pPr>
        <w:rPr>
          <w:sz w:val="24"/>
        </w:rPr>
      </w:pPr>
      <w:r w:rsidRPr="00324E8F">
        <w:rPr>
          <w:sz w:val="24"/>
        </w:rPr>
        <w:t>At the same time, with so much attention focused on the presidential election and control of the Senate, many Democrats still worry that down-ballot races will get short shrift.</w:t>
      </w:r>
    </w:p>
    <w:p w14:paraId="374A5D97" w14:textId="77777777" w:rsidR="008A0038" w:rsidRPr="00324E8F" w:rsidRDefault="008A0038" w:rsidP="008A0038">
      <w:pPr>
        <w:rPr>
          <w:sz w:val="24"/>
        </w:rPr>
      </w:pPr>
      <w:r w:rsidRPr="00324E8F">
        <w:rPr>
          <w:sz w:val="24"/>
        </w:rPr>
        <w:t xml:space="preserve">“The question is … </w:t>
      </w:r>
      <w:r w:rsidRPr="00324E8F">
        <w:rPr>
          <w:sz w:val="24"/>
          <w:u w:val="single"/>
        </w:rPr>
        <w:t>given the extraordinary and appropriate emphasis on the presidential race and the extraordinary emphasis on winning back the Senate, are we going to miss the third leg of this stool, which is losing control of the states and having this extreme congressional and legislative gerrymandering for another decade,</w:t>
      </w:r>
      <w:r w:rsidRPr="00324E8F">
        <w:rPr>
          <w:sz w:val="24"/>
        </w:rPr>
        <w:t>” asked Tom Steyer, the billionaire climate activist who ran for president and has spent hundreds of millions to elect Democrats.</w:t>
      </w:r>
    </w:p>
    <w:p w14:paraId="3AF54318" w14:textId="77777777" w:rsidR="008A0038" w:rsidRPr="00324E8F" w:rsidRDefault="008A0038" w:rsidP="008A0038">
      <w:pPr>
        <w:rPr>
          <w:sz w:val="24"/>
        </w:rPr>
      </w:pPr>
      <w:r w:rsidRPr="00324E8F">
        <w:rPr>
          <w:sz w:val="24"/>
        </w:rPr>
        <w:t>Steyer said he’s encouraged by the grass-roots activity on the ground. Yet taken together, he’s still concerned about the broader “Republican playbook” — which he said includes redistricting, voter suppression and preventing vote-by mail expansion — if Democrats don’t remain vigilant.</w:t>
      </w:r>
    </w:p>
    <w:p w14:paraId="6E1BD65E" w14:textId="77777777" w:rsidR="008A0038" w:rsidRPr="00324E8F" w:rsidRDefault="008A0038" w:rsidP="008A0038">
      <w:pPr>
        <w:rPr>
          <w:sz w:val="24"/>
          <w:u w:val="single"/>
        </w:rPr>
      </w:pPr>
      <w:r w:rsidRPr="00324E8F">
        <w:rPr>
          <w:sz w:val="24"/>
          <w:u w:val="single"/>
        </w:rPr>
        <w:t>Dave Abrams,</w:t>
      </w:r>
      <w:r w:rsidRPr="00324E8F">
        <w:rPr>
          <w:sz w:val="24"/>
        </w:rPr>
        <w:t xml:space="preserve"> deputy executive director of the Republican State Leadership Committee</w:t>
      </w:r>
      <w:r w:rsidRPr="00324E8F">
        <w:rPr>
          <w:sz w:val="24"/>
          <w:u w:val="single"/>
        </w:rPr>
        <w:t>, predicted that Democrats are “going to fail again" at the state level despite their renewed efforts. He said voters would "definitively reject the liberals’ new radical agenda that dismantles our nation and replaces it with a lawless society.”</w:t>
      </w:r>
    </w:p>
    <w:p w14:paraId="3CFBCE82" w14:textId="77777777" w:rsidR="008A0038" w:rsidRPr="00324E8F" w:rsidRDefault="008A0038" w:rsidP="008A0038">
      <w:pPr>
        <w:rPr>
          <w:sz w:val="24"/>
          <w:u w:val="single"/>
        </w:rPr>
      </w:pPr>
      <w:r w:rsidRPr="00324E8F">
        <w:rPr>
          <w:sz w:val="24"/>
        </w:rPr>
        <w:t xml:space="preserve">But Texas House Democratic Caucus Chair Chris Turner, who lost his state seat to remapping in 2010 and was later reelected, said that </w:t>
      </w:r>
      <w:r w:rsidRPr="00324E8F">
        <w:rPr>
          <w:sz w:val="24"/>
          <w:u w:val="single"/>
        </w:rPr>
        <w:t>recent polls showing Trump and Biden virtually tied in Texas suggests the president is slipping in the suburbs. That alone, he said, is plenty of incentive for national Democrats to play in the Lone Star state.</w:t>
      </w:r>
    </w:p>
    <w:p w14:paraId="232E1C88" w14:textId="77777777" w:rsidR="008A0038" w:rsidRPr="00324E8F" w:rsidRDefault="008A0038" w:rsidP="008A0038">
      <w:pPr>
        <w:rPr>
          <w:sz w:val="24"/>
          <w:u w:val="single"/>
        </w:rPr>
      </w:pPr>
      <w:r w:rsidRPr="00324E8F">
        <w:rPr>
          <w:sz w:val="24"/>
          <w:u w:val="single"/>
        </w:rPr>
        <w:t>“We’re very bullish about 2020,”</w:t>
      </w:r>
      <w:r w:rsidRPr="00324E8F">
        <w:rPr>
          <w:sz w:val="24"/>
        </w:rPr>
        <w:t xml:space="preserve"> he said, pointing to the party's gains in Texas in the 2018 </w:t>
      </w:r>
      <w:r w:rsidRPr="00324E8F">
        <w:rPr>
          <w:sz w:val="24"/>
          <w:u w:val="single"/>
        </w:rPr>
        <w:t>midterms. “It’s a complete train wreck of an environment for the Republican Party right now.”</w:t>
      </w:r>
    </w:p>
    <w:p w14:paraId="35B62905" w14:textId="77777777" w:rsidR="008A0038" w:rsidRPr="00324E8F" w:rsidRDefault="008A0038" w:rsidP="008A0038">
      <w:pPr>
        <w:pStyle w:val="Heading3"/>
        <w:rPr>
          <w:rFonts w:cs="Times New Roman"/>
        </w:rPr>
      </w:pPr>
      <w:bookmarkStart w:id="198" w:name="_Toc45869034"/>
      <w:r w:rsidRPr="00324E8F">
        <w:rPr>
          <w:rFonts w:cs="Times New Roman"/>
        </w:rPr>
        <w:t>AT – No Risk Trump Contests Election</w:t>
      </w:r>
      <w:bookmarkEnd w:id="198"/>
    </w:p>
    <w:p w14:paraId="285087A6" w14:textId="77777777" w:rsidR="008A0038" w:rsidRPr="00324E8F" w:rsidRDefault="008A0038" w:rsidP="008A0038"/>
    <w:p w14:paraId="3470B52F" w14:textId="77777777" w:rsidR="008A0038" w:rsidRPr="00324E8F" w:rsidRDefault="008A0038" w:rsidP="008A0038">
      <w:pPr>
        <w:pStyle w:val="Heading4"/>
        <w:rPr>
          <w:rFonts w:cs="Times New Roman"/>
        </w:rPr>
      </w:pPr>
      <w:r w:rsidRPr="00324E8F">
        <w:rPr>
          <w:rFonts w:cs="Times New Roman"/>
        </w:rPr>
        <w:t>Stakes are high – Trump has every reason to fight close outcome – and he hasn’t said he won’t</w:t>
      </w:r>
    </w:p>
    <w:p w14:paraId="62E3A9A8" w14:textId="77777777" w:rsidR="008A0038" w:rsidRPr="00324E8F" w:rsidRDefault="008A0038" w:rsidP="008A0038">
      <w:pPr>
        <w:rPr>
          <w:rStyle w:val="Style13ptBold"/>
        </w:rPr>
      </w:pPr>
      <w:r w:rsidRPr="00324E8F">
        <w:rPr>
          <w:rStyle w:val="Style13ptBold"/>
        </w:rPr>
        <w:t>Betrand, Politico National Security correspondent &amp; Samuelsohn, Politico senior White House reporter, 6-21-20</w:t>
      </w:r>
    </w:p>
    <w:p w14:paraId="52F08D36" w14:textId="77777777" w:rsidR="008A0038" w:rsidRPr="00324E8F" w:rsidRDefault="008A0038" w:rsidP="008A0038">
      <w:r w:rsidRPr="00324E8F">
        <w:t xml:space="preserve">[Natasha &amp; Darren, Politico, “What if Trump won’t accept 2020 defeat?”, </w:t>
      </w:r>
      <w:hyperlink r:id="rId818" w:history="1">
        <w:r w:rsidRPr="00324E8F">
          <w:rPr>
            <w:rStyle w:val="Hyperlink"/>
          </w:rPr>
          <w:t>https://www.politico.com/story/2019/06/21/trump-election-2020-1374589</w:t>
        </w:r>
      </w:hyperlink>
      <w:r w:rsidRPr="00324E8F">
        <w:t>, accessed 7-16-20, AFB]</w:t>
      </w:r>
    </w:p>
    <w:p w14:paraId="71664221" w14:textId="77777777" w:rsidR="008A0038" w:rsidRPr="00324E8F" w:rsidRDefault="008A0038" w:rsidP="008A0038">
      <w:pPr>
        <w:rPr>
          <w:rStyle w:val="StyleUnderline"/>
        </w:rPr>
      </w:pPr>
    </w:p>
    <w:p w14:paraId="7B03F34E" w14:textId="77777777" w:rsidR="008A0038" w:rsidRPr="00324E8F" w:rsidRDefault="008A0038" w:rsidP="008A0038">
      <w:r w:rsidRPr="00324E8F">
        <w:rPr>
          <w:rStyle w:val="StyleUnderline"/>
        </w:rPr>
        <w:t>When asked whether Trump would commit to conceding the 2020 election if he lost, the Trump reelection campaign turned the issue back on Democrats</w:t>
      </w:r>
      <w:r w:rsidRPr="00324E8F">
        <w:t>. It was Stacey Abrams, the rising Democratic star, who actually refused to concede defeat in her bid for the Georgia governorship, an aide noted.</w:t>
      </w:r>
    </w:p>
    <w:p w14:paraId="6199F956" w14:textId="77777777" w:rsidR="008A0038" w:rsidRPr="00324E8F" w:rsidRDefault="008A0038" w:rsidP="008A0038">
      <w:r w:rsidRPr="00324E8F">
        <w:rPr>
          <w:rStyle w:val="StyleUnderline"/>
        </w:rPr>
        <w:t>“This question would be better asked of Stacey Abrams, who still refuses to accept that she lost the governor’s race in Georgia, or Hillary Clinton, for that matter, who still whines that her coronation was stolen,” the aide told POLITICO</w:t>
      </w:r>
      <w:r w:rsidRPr="00324E8F">
        <w:t>. “It’s also irrelevant, because President Trump will be re-elected in 2020.”</w:t>
      </w:r>
    </w:p>
    <w:p w14:paraId="6AFF37C6" w14:textId="77777777" w:rsidR="008A0038" w:rsidRPr="00324E8F" w:rsidRDefault="008A0038" w:rsidP="008A0038">
      <w:pPr>
        <w:rPr>
          <w:rStyle w:val="StyleUnderline"/>
        </w:rPr>
      </w:pPr>
      <w:r w:rsidRPr="00324E8F">
        <w:rPr>
          <w:rStyle w:val="StyleUnderline"/>
        </w:rPr>
        <w:t>The White House did not respond to a request for comment.</w:t>
      </w:r>
    </w:p>
    <w:p w14:paraId="5C0B9778" w14:textId="77777777" w:rsidR="008A0038" w:rsidRPr="00324E8F" w:rsidRDefault="008A0038" w:rsidP="008A0038">
      <w:pPr>
        <w:rPr>
          <w:rStyle w:val="StyleUnderline"/>
        </w:rPr>
      </w:pPr>
      <w:r w:rsidRPr="00324E8F">
        <w:rPr>
          <w:rStyle w:val="StyleUnderline"/>
        </w:rPr>
        <w:t>The stakes for Trump in 2020 are high. If he loses, the president will lose his immunity from criminal prosecution</w:t>
      </w:r>
      <w:r w:rsidRPr="00324E8F">
        <w:t xml:space="preserve"> the moment his successor is sworn into the White House. </w:t>
      </w:r>
      <w:r w:rsidRPr="00324E8F">
        <w:rPr>
          <w:rStyle w:val="StyleUnderline"/>
        </w:rPr>
        <w:t>And several Democratic presidential hopefuls have suggested their Justice Department would be hard-pressed not to bring charges against Trump for obstructing justice</w:t>
      </w:r>
      <w:r w:rsidRPr="00324E8F">
        <w:t xml:space="preserve">, using the evidence in special counsel Robert Mueller’s final report. </w:t>
      </w:r>
      <w:r w:rsidRPr="00324E8F">
        <w:rPr>
          <w:rStyle w:val="StyleUnderline"/>
        </w:rPr>
        <w:t>Federal prosecutors in New York have also been reviewing potential campaign finance violations.</w:t>
      </w:r>
    </w:p>
    <w:p w14:paraId="43BED034" w14:textId="77777777" w:rsidR="008A0038" w:rsidRPr="00324E8F" w:rsidRDefault="008A0038" w:rsidP="008A0038"/>
    <w:p w14:paraId="0A462D2A" w14:textId="77777777" w:rsidR="008A0038" w:rsidRPr="00324E8F" w:rsidRDefault="008A0038" w:rsidP="008A0038">
      <w:pPr>
        <w:pStyle w:val="Heading4"/>
        <w:rPr>
          <w:rFonts w:cs="Times New Roman"/>
        </w:rPr>
      </w:pPr>
      <w:r w:rsidRPr="00324E8F">
        <w:rPr>
          <w:rFonts w:cs="Times New Roman"/>
        </w:rPr>
        <w:t>Challenges likely – Trump did it even when he won</w:t>
      </w:r>
    </w:p>
    <w:p w14:paraId="413F68AB" w14:textId="77777777" w:rsidR="008A0038" w:rsidRPr="00324E8F" w:rsidRDefault="008A0038" w:rsidP="008A0038">
      <w:pPr>
        <w:rPr>
          <w:rStyle w:val="Style13ptBold"/>
        </w:rPr>
      </w:pPr>
      <w:r w:rsidRPr="00324E8F">
        <w:rPr>
          <w:rStyle w:val="Style13ptBold"/>
        </w:rPr>
        <w:t>Betrand, Politico National Security correspondent &amp; Samuelsohn, Politico senior White House reporter, 6-21-20</w:t>
      </w:r>
    </w:p>
    <w:p w14:paraId="389F3BBE" w14:textId="77777777" w:rsidR="008A0038" w:rsidRPr="00324E8F" w:rsidRDefault="008A0038" w:rsidP="008A0038">
      <w:r w:rsidRPr="00324E8F">
        <w:t xml:space="preserve">[Natasha &amp; Darren, Politico, “What if Trump won’t accept 2020 defeat?”, </w:t>
      </w:r>
      <w:hyperlink r:id="rId819" w:history="1">
        <w:r w:rsidRPr="00324E8F">
          <w:rPr>
            <w:rStyle w:val="Hyperlink"/>
          </w:rPr>
          <w:t>https://www.politico.com/story/2019/06/21/trump-election-2020-1374589</w:t>
        </w:r>
      </w:hyperlink>
      <w:r w:rsidRPr="00324E8F">
        <w:t>, accessed 7-16-20, AFB]</w:t>
      </w:r>
    </w:p>
    <w:p w14:paraId="4FC3B6C6" w14:textId="77777777" w:rsidR="008A0038" w:rsidRPr="00324E8F" w:rsidRDefault="008A0038" w:rsidP="008A0038">
      <w:r w:rsidRPr="00324E8F">
        <w:t>[Note – Turley = Jonathan Turley, George Washington Law constitutional law professor]</w:t>
      </w:r>
    </w:p>
    <w:p w14:paraId="2247A019" w14:textId="77777777" w:rsidR="008A0038" w:rsidRPr="00324E8F" w:rsidRDefault="008A0038" w:rsidP="008A0038"/>
    <w:p w14:paraId="30D5B494" w14:textId="77777777" w:rsidR="008A0038" w:rsidRPr="00324E8F" w:rsidRDefault="008A0038" w:rsidP="008A0038">
      <w:r w:rsidRPr="00324E8F">
        <w:rPr>
          <w:rStyle w:val="StyleUnderline"/>
        </w:rPr>
        <w:t>But a court battle over a presidential election is not unprecedented. And Trump has shown a willingness to tie up his disputes in winding litigation. The Democratic National Committee and Trump’s campaign were in court all the way up to Election Day 2016, fighting over charges of voter intimidation and ballot access</w:t>
      </w:r>
      <w:r w:rsidRPr="00324E8F">
        <w:t>.</w:t>
      </w:r>
    </w:p>
    <w:p w14:paraId="117D4EE9" w14:textId="77777777" w:rsidR="008A0038" w:rsidRPr="00324E8F" w:rsidRDefault="008A0038" w:rsidP="008A0038">
      <w:pPr>
        <w:rPr>
          <w:rStyle w:val="StyleUnderline"/>
        </w:rPr>
      </w:pPr>
      <w:r w:rsidRPr="00324E8F">
        <w:rPr>
          <w:rStyle w:val="StyleUnderline"/>
        </w:rPr>
        <w:t>“All candidates have a right to contest results in federal court,” Turley said</w:t>
      </w:r>
      <w:r w:rsidRPr="00324E8F">
        <w:t xml:space="preserve">. “It’s not up to the candidate to decide if an election is valid. It’s not based on their satisfaction or consent. </w:t>
      </w:r>
      <w:r w:rsidRPr="00324E8F">
        <w:rPr>
          <w:rStyle w:val="StyleUnderline"/>
        </w:rPr>
        <w:t>They have every right to seek judicial review.”</w:t>
      </w:r>
    </w:p>
    <w:p w14:paraId="0F48FC84" w14:textId="77777777" w:rsidR="008A0038" w:rsidRPr="00324E8F" w:rsidRDefault="008A0038" w:rsidP="008A0038">
      <w:pPr>
        <w:rPr>
          <w:rStyle w:val="StyleUnderline"/>
        </w:rPr>
      </w:pPr>
    </w:p>
    <w:p w14:paraId="7E0C0C72" w14:textId="77777777" w:rsidR="008A0038" w:rsidRPr="00324E8F" w:rsidRDefault="008A0038" w:rsidP="008A0038">
      <w:pPr>
        <w:pStyle w:val="Heading4"/>
        <w:rPr>
          <w:rFonts w:cs="Times New Roman"/>
        </w:rPr>
      </w:pPr>
      <w:r w:rsidRPr="00324E8F">
        <w:rPr>
          <w:rFonts w:cs="Times New Roman"/>
        </w:rPr>
        <w:t>There is a risk – Trump track record fuels concerns he will contest election outcome</w:t>
      </w:r>
    </w:p>
    <w:p w14:paraId="2F466FF8" w14:textId="77777777" w:rsidR="008A0038" w:rsidRPr="00324E8F" w:rsidRDefault="008A0038" w:rsidP="008A0038">
      <w:pPr>
        <w:rPr>
          <w:rStyle w:val="Style13ptBold"/>
        </w:rPr>
      </w:pPr>
      <w:r w:rsidRPr="00324E8F">
        <w:rPr>
          <w:rStyle w:val="Style13ptBold"/>
        </w:rPr>
        <w:t>Betrand, Politico National Security correspondent &amp; Samuelsohn, Politico senior White House reporter, 6-21-20</w:t>
      </w:r>
    </w:p>
    <w:p w14:paraId="3C424EFE" w14:textId="77777777" w:rsidR="008A0038" w:rsidRPr="00324E8F" w:rsidRDefault="008A0038" w:rsidP="008A0038">
      <w:r w:rsidRPr="00324E8F">
        <w:t xml:space="preserve">[Natasha &amp; Darren, Politico, “What if Trump won’t accept 2020 defeat?”, </w:t>
      </w:r>
      <w:hyperlink r:id="rId820" w:history="1">
        <w:r w:rsidRPr="00324E8F">
          <w:rPr>
            <w:rStyle w:val="Hyperlink"/>
          </w:rPr>
          <w:t>https://www.politico.com/story/2019/06/21/trump-election-2020-1374589</w:t>
        </w:r>
      </w:hyperlink>
      <w:r w:rsidRPr="00324E8F">
        <w:t>, accessed 7-16-20, AFB]</w:t>
      </w:r>
    </w:p>
    <w:p w14:paraId="56DD2E34" w14:textId="77777777" w:rsidR="008A0038" w:rsidRPr="00324E8F" w:rsidRDefault="008A0038" w:rsidP="008A0038"/>
    <w:p w14:paraId="7E42691D" w14:textId="77777777" w:rsidR="008A0038" w:rsidRPr="00324E8F" w:rsidRDefault="008A0038" w:rsidP="008A0038">
      <w:pPr>
        <w:rPr>
          <w:rStyle w:val="StyleUnderline"/>
        </w:rPr>
      </w:pPr>
      <w:r w:rsidRPr="00324E8F">
        <w:rPr>
          <w:rStyle w:val="StyleUnderline"/>
        </w:rPr>
        <w:t>In 2016,</w:t>
      </w:r>
      <w:r w:rsidRPr="00324E8F">
        <w:t xml:space="preserve"> Donald </w:t>
      </w:r>
      <w:r w:rsidRPr="00324E8F">
        <w:rPr>
          <w:rStyle w:val="StyleUnderline"/>
        </w:rPr>
        <w:t>Trump waffled over whether he would accept the election results if he lost.</w:t>
      </w:r>
    </w:p>
    <w:p w14:paraId="54C770C6" w14:textId="77777777" w:rsidR="008A0038" w:rsidRPr="00324E8F" w:rsidRDefault="008A0038" w:rsidP="008A0038">
      <w:pPr>
        <w:rPr>
          <w:rStyle w:val="StyleUnderline"/>
        </w:rPr>
      </w:pPr>
      <w:r w:rsidRPr="00324E8F">
        <w:rPr>
          <w:rStyle w:val="StyleUnderline"/>
        </w:rPr>
        <w:t>Since then, Trump has repeatedly joked about staying in office beyond the two terms the Constitution allows. Jerry Falwell Jr., Trump’s most prominent evangelical supporter, has suggested Trump should get two years tacked on to his first term as “pay back” for the Mueller investigation. The president’s own former lawyer, Michael Cohen, has warned that “there will never be a peaceful transition of power” should Trump fail in his reelection bid.</w:t>
      </w:r>
    </w:p>
    <w:p w14:paraId="023E43DC" w14:textId="77777777" w:rsidR="008A0038" w:rsidRPr="00324E8F" w:rsidRDefault="008A0038" w:rsidP="008A0038">
      <w:pPr>
        <w:rPr>
          <w:rStyle w:val="StyleUnderline"/>
        </w:rPr>
      </w:pPr>
      <w:r w:rsidRPr="00324E8F">
        <w:rPr>
          <w:rStyle w:val="StyleUnderline"/>
        </w:rPr>
        <w:t>The scenarios all seem far-fetched — “It’s almost a question for science fiction movies,” cracked a former top Secret Service official — but the constant drumbeat nonetheless has people chattering in the halls of Congress and throughout the Beltway: What if Trump won’t accept defeat in 2020?</w:t>
      </w:r>
    </w:p>
    <w:p w14:paraId="29BDFFED" w14:textId="77777777" w:rsidR="008A0038" w:rsidRPr="00324E8F" w:rsidRDefault="008A0038" w:rsidP="008A0038">
      <w:pPr>
        <w:rPr>
          <w:rStyle w:val="StyleUnderline"/>
        </w:rPr>
      </w:pPr>
      <w:r w:rsidRPr="00324E8F">
        <w:rPr>
          <w:rStyle w:val="StyleUnderline"/>
        </w:rPr>
        <w:t>And one scenario in particular has Democrats nervous: the lawsuit-happy Trump contests the election results in court.</w:t>
      </w:r>
    </w:p>
    <w:p w14:paraId="790FF8FE" w14:textId="77777777" w:rsidR="008A0038" w:rsidRPr="00324E8F" w:rsidRDefault="008A0038" w:rsidP="008A0038">
      <w:r w:rsidRPr="00324E8F">
        <w:t>“</w:t>
      </w:r>
      <w:r w:rsidRPr="00324E8F">
        <w:rPr>
          <w:rStyle w:val="StyleUnderline"/>
        </w:rPr>
        <w:t>It’s been a worry in the back of my mind for the last couple years now,” said Rep. Brendan Boyle, a Pennsylvania Democrat.</w:t>
      </w:r>
      <w:r w:rsidRPr="00324E8F">
        <w:t xml:space="preserve"> California Rep. Ted Lieu, a frequent Trump critic and early impeachment inquiry supporter, acknowledged the same concern but said he trusted law enforcement “would do the right thing” and “install the winner” of the election. Even House Speaker Nancy</w:t>
      </w:r>
      <w:r w:rsidRPr="00324E8F">
        <w:rPr>
          <w:rStyle w:val="StyleUnderline"/>
        </w:rPr>
        <w:t xml:space="preserve"> Pelosi has told her party to prepare for the possibility that Trump contests the 2020 results.</w:t>
      </w:r>
    </w:p>
    <w:p w14:paraId="74D02D91" w14:textId="77777777" w:rsidR="008A0038" w:rsidRPr="00324E8F" w:rsidRDefault="008A0038" w:rsidP="008A0038"/>
    <w:p w14:paraId="71711945" w14:textId="77777777" w:rsidR="008A0038" w:rsidRPr="00324E8F" w:rsidRDefault="008A0038" w:rsidP="008A0038">
      <w:pPr>
        <w:pStyle w:val="Heading4"/>
        <w:rPr>
          <w:rFonts w:cs="Times New Roman"/>
        </w:rPr>
      </w:pPr>
      <w:r w:rsidRPr="00324E8F">
        <w:rPr>
          <w:rFonts w:cs="Times New Roman"/>
        </w:rPr>
        <w:t>Trump fanning the flames – if he isn’t going to, he could just quash the idea now – and he hasn’t</w:t>
      </w:r>
    </w:p>
    <w:p w14:paraId="1AE3672D" w14:textId="77777777" w:rsidR="008A0038" w:rsidRPr="00324E8F" w:rsidRDefault="008A0038" w:rsidP="008A0038">
      <w:pPr>
        <w:rPr>
          <w:rStyle w:val="Style13ptBold"/>
        </w:rPr>
      </w:pPr>
      <w:r w:rsidRPr="00324E8F">
        <w:rPr>
          <w:rStyle w:val="Style13ptBold"/>
        </w:rPr>
        <w:t>Betrand, Politico National Security correspondent &amp; Samuelsohn, Politico senior White House reporter, 6-21-20</w:t>
      </w:r>
    </w:p>
    <w:p w14:paraId="20F9ED9C" w14:textId="77777777" w:rsidR="008A0038" w:rsidRPr="00324E8F" w:rsidRDefault="008A0038" w:rsidP="008A0038">
      <w:r w:rsidRPr="00324E8F">
        <w:t xml:space="preserve">[Natasha &amp; Darren, Politico, “What if Trump won’t accept 2020 defeat?”, </w:t>
      </w:r>
      <w:hyperlink r:id="rId821" w:history="1">
        <w:r w:rsidRPr="00324E8F">
          <w:rPr>
            <w:rStyle w:val="Hyperlink"/>
          </w:rPr>
          <w:t>https://www.politico.com/story/2019/06/21/trump-election-2020-1374589</w:t>
        </w:r>
      </w:hyperlink>
      <w:r w:rsidRPr="00324E8F">
        <w:t>, accessed 7-16-20, AFB]</w:t>
      </w:r>
    </w:p>
    <w:p w14:paraId="2F1D3F5B" w14:textId="77777777" w:rsidR="008A0038" w:rsidRPr="00324E8F" w:rsidRDefault="008A0038" w:rsidP="008A0038"/>
    <w:p w14:paraId="10145D0E" w14:textId="77777777" w:rsidR="008A0038" w:rsidRPr="00324E8F" w:rsidRDefault="008A0038" w:rsidP="008A0038">
      <w:pPr>
        <w:rPr>
          <w:rStyle w:val="StyleUnderline"/>
        </w:rPr>
      </w:pPr>
      <w:r w:rsidRPr="00324E8F">
        <w:t xml:space="preserve">Unlike Obama, though, </w:t>
      </w:r>
      <w:r w:rsidRPr="00324E8F">
        <w:rPr>
          <w:rStyle w:val="StyleUnderline"/>
        </w:rPr>
        <w:t>Trump has fanned the concerns with his rhetoric. He could also put all the scuttlebutt to rest if he wanted to, said</w:t>
      </w:r>
      <w:r w:rsidRPr="00324E8F">
        <w:t xml:space="preserve"> John Q. </w:t>
      </w:r>
      <w:r w:rsidRPr="00324E8F">
        <w:rPr>
          <w:rStyle w:val="StyleUnderline"/>
        </w:rPr>
        <w:t>Barrett, a St. John’s University law professor.</w:t>
      </w:r>
    </w:p>
    <w:p w14:paraId="78429123" w14:textId="77777777" w:rsidR="008A0038" w:rsidRPr="00324E8F" w:rsidRDefault="008A0038" w:rsidP="008A0038">
      <w:r w:rsidRPr="00324E8F">
        <w:rPr>
          <w:rStyle w:val="StyleUnderline"/>
        </w:rPr>
        <w:t>“He’s to blame at least in the minimal sense that he doesn’t shoot this down and say all the unequivocal, constitutionally obedient stuff that any president would say,” said Barrett, who served as an associate under Reagan-era independent counsel Lawrence Walsh. “Trump could pour a bucket of water on all this right away</w:t>
      </w:r>
      <w:r w:rsidRPr="00324E8F">
        <w:t>.”</w:t>
      </w:r>
    </w:p>
    <w:p w14:paraId="2CC6EE9E" w14:textId="77777777" w:rsidR="008A0038" w:rsidRPr="00324E8F" w:rsidRDefault="008A0038" w:rsidP="008A0038"/>
    <w:p w14:paraId="6080FAB5" w14:textId="77777777" w:rsidR="00FD732C" w:rsidRPr="00324E8F" w:rsidRDefault="00FD732C" w:rsidP="00FD732C">
      <w:pPr>
        <w:pStyle w:val="Heading3"/>
        <w:rPr>
          <w:rFonts w:cs="Times New Roman"/>
        </w:rPr>
      </w:pPr>
      <w:bookmarkStart w:id="199" w:name="_Toc45869035"/>
      <w:r w:rsidRPr="00324E8F">
        <w:rPr>
          <w:rFonts w:cs="Times New Roman"/>
        </w:rPr>
        <w:t>Base Internal Link</w:t>
      </w:r>
      <w:bookmarkEnd w:id="199"/>
    </w:p>
    <w:p w14:paraId="4F1ECE84" w14:textId="77777777" w:rsidR="00FD732C" w:rsidRPr="00324E8F" w:rsidRDefault="00FD732C" w:rsidP="00FD732C"/>
    <w:p w14:paraId="6BE572D8" w14:textId="77777777" w:rsidR="00FD732C" w:rsidRPr="00324E8F" w:rsidRDefault="00FD732C" w:rsidP="00FD732C">
      <w:pPr>
        <w:pStyle w:val="Heading4"/>
        <w:rPr>
          <w:rFonts w:cs="Times New Roman"/>
        </w:rPr>
      </w:pPr>
      <w:r w:rsidRPr="00324E8F">
        <w:rPr>
          <w:rFonts w:cs="Times New Roman"/>
        </w:rPr>
        <w:t>Trump’s base is fraying, shifting voters toward Biden now</w:t>
      </w:r>
    </w:p>
    <w:p w14:paraId="40E0B42B" w14:textId="77777777" w:rsidR="00324E8F" w:rsidRPr="00324E8F" w:rsidRDefault="00FD732C" w:rsidP="00FD732C">
      <w:r w:rsidRPr="00324E8F">
        <w:rPr>
          <w:rStyle w:val="Style13ptBold"/>
        </w:rPr>
        <w:t>Williams, Fox News Political Analyst, 7-6-20</w:t>
      </w:r>
    </w:p>
    <w:p w14:paraId="5FBE2D7A" w14:textId="046F6775" w:rsidR="00FD732C" w:rsidRPr="00324E8F" w:rsidRDefault="00FD732C" w:rsidP="00FD732C">
      <w:r w:rsidRPr="00324E8F">
        <w:t>[Juan, 7-6-2020, TheHill, Juan Williams: Trump's base begins to crack, https://thehill.com/opinion/white-house/505926-juan-williams-trumps-base-begins-to-crack, 7-13-2020, JL]</w:t>
      </w:r>
    </w:p>
    <w:p w14:paraId="1DE37D2F" w14:textId="77777777" w:rsidR="00FD732C" w:rsidRPr="00324E8F" w:rsidRDefault="00FD732C" w:rsidP="00FD732C">
      <w:r w:rsidRPr="00324E8F">
        <w:t xml:space="preserve">Here is </w:t>
      </w:r>
      <w:r w:rsidRPr="00324E8F">
        <w:rPr>
          <w:u w:val="single"/>
        </w:rPr>
        <w:t>a checklist for fans of the “greatest of all presidents.”</w:t>
      </w:r>
    </w:p>
    <w:p w14:paraId="3B464213" w14:textId="77777777" w:rsidR="00FD732C" w:rsidRPr="00324E8F" w:rsidRDefault="00FD732C" w:rsidP="00FD732C">
      <w:r w:rsidRPr="00324E8F">
        <w:t>Where’s the wall — and is Mexico paying for it?</w:t>
      </w:r>
    </w:p>
    <w:p w14:paraId="1161B01E" w14:textId="77777777" w:rsidR="00FD732C" w:rsidRPr="00324E8F" w:rsidRDefault="00FD732C" w:rsidP="00FD732C">
      <w:r w:rsidRPr="00324E8F">
        <w:t>Where’s the fabulous plan to replace ObamaCare?</w:t>
      </w:r>
    </w:p>
    <w:p w14:paraId="6BAE20E0" w14:textId="77777777" w:rsidR="00FD732C" w:rsidRPr="00324E8F" w:rsidRDefault="00FD732C" w:rsidP="00FD732C">
      <w:r w:rsidRPr="00324E8F">
        <w:t>Where’s the deal with North Korea to end their nuclear threat?</w:t>
      </w:r>
    </w:p>
    <w:p w14:paraId="12301123" w14:textId="77777777" w:rsidR="00FD732C" w:rsidRPr="00324E8F" w:rsidRDefault="00FD732C" w:rsidP="00FD732C">
      <w:pPr>
        <w:rPr>
          <w:u w:val="single"/>
        </w:rPr>
      </w:pPr>
      <w:r w:rsidRPr="00324E8F">
        <w:rPr>
          <w:u w:val="single"/>
        </w:rPr>
        <w:t>Where’s the racial healing in retweeting a supporter shouting “white power”?</w:t>
      </w:r>
    </w:p>
    <w:p w14:paraId="590E2496" w14:textId="77777777" w:rsidR="00FD732C" w:rsidRPr="00324E8F" w:rsidRDefault="00FD732C" w:rsidP="00FD732C">
      <w:r w:rsidRPr="00324E8F">
        <w:t>Oh, didn’t he tell you in February the virus was going to magically disappear and then repeat it to you last week after more than 125,000 Americans died from it?</w:t>
      </w:r>
    </w:p>
    <w:p w14:paraId="0E9E632A" w14:textId="77777777" w:rsidR="00FD732C" w:rsidRPr="00324E8F" w:rsidRDefault="00FD732C" w:rsidP="00FD732C">
      <w:r w:rsidRPr="00324E8F">
        <w:t>Now that’s a record of failure.</w:t>
      </w:r>
    </w:p>
    <w:p w14:paraId="6D4EFF79" w14:textId="77777777" w:rsidR="00FD732C" w:rsidRPr="00324E8F" w:rsidRDefault="00FD732C" w:rsidP="00FD732C">
      <w:r w:rsidRPr="00324E8F">
        <w:t>And here is one more question on empty promises for Trump’s biggest fans, white evangelicals:</w:t>
      </w:r>
    </w:p>
    <w:p w14:paraId="0AABAE29" w14:textId="77777777" w:rsidR="00FD732C" w:rsidRPr="00324E8F" w:rsidRDefault="00FD732C" w:rsidP="00FD732C">
      <w:r w:rsidRPr="00324E8F">
        <w:t>Has Trump delivered for you after the Supreme Court’s recent rulings in support of gay rights and abortion rights?</w:t>
      </w:r>
    </w:p>
    <w:p w14:paraId="77450F44" w14:textId="77777777" w:rsidR="00FD732C" w:rsidRPr="00324E8F" w:rsidRDefault="00FD732C" w:rsidP="00FD732C">
      <w:pPr>
        <w:rPr>
          <w:u w:val="single"/>
        </w:rPr>
      </w:pPr>
      <w:r w:rsidRPr="00324E8F">
        <w:rPr>
          <w:u w:val="single"/>
        </w:rPr>
        <w:t>Trump’s standing with evangelicals started fraying before the court’s decisions.</w:t>
      </w:r>
    </w:p>
    <w:p w14:paraId="2F67A2A2" w14:textId="77777777" w:rsidR="00FD732C" w:rsidRPr="00324E8F" w:rsidRDefault="00FD732C" w:rsidP="00FD732C">
      <w:r w:rsidRPr="00324E8F">
        <w:t>First, the failure to protect the country from the virus hurt him, especially with seniors.</w:t>
      </w:r>
    </w:p>
    <w:p w14:paraId="35D6EF4D" w14:textId="77777777" w:rsidR="00FD732C" w:rsidRPr="00324E8F" w:rsidRDefault="00FD732C" w:rsidP="00FD732C">
      <w:pPr>
        <w:rPr>
          <w:u w:val="single"/>
        </w:rPr>
      </w:pPr>
      <w:r w:rsidRPr="00324E8F">
        <w:rPr>
          <w:u w:val="single"/>
        </w:rPr>
        <w:t>Then evangelicals of all ages saw a lack of Christian empathy in his attacks on people standing together, across racial lines, to protest police brutality. “We’re one race and we need to love each other,” said Pat Robertson, a major evangelical leader.</w:t>
      </w:r>
    </w:p>
    <w:p w14:paraId="11A73DA2" w14:textId="77777777" w:rsidR="00FD732C" w:rsidRPr="00324E8F" w:rsidRDefault="00FD732C" w:rsidP="00FD732C">
      <w:pPr>
        <w:rPr>
          <w:u w:val="single"/>
        </w:rPr>
      </w:pPr>
      <w:r w:rsidRPr="00324E8F">
        <w:rPr>
          <w:u w:val="single"/>
        </w:rPr>
        <w:t>To shore up his base, Trump is now resorting to open appeals to white racial grievance.</w:t>
      </w:r>
    </w:p>
    <w:p w14:paraId="57F42F77" w14:textId="77777777" w:rsidR="00FD732C" w:rsidRPr="00324E8F" w:rsidRDefault="00FD732C" w:rsidP="00FD732C">
      <w:pPr>
        <w:rPr>
          <w:u w:val="single"/>
        </w:rPr>
      </w:pPr>
      <w:r w:rsidRPr="00324E8F">
        <w:rPr>
          <w:u w:val="single"/>
        </w:rPr>
        <w:t>He has retweeted videos of black and white people fighting. Last week, he retweeted a video of a white St. Louis couple holding guns to threaten people marching for racial justice.</w:t>
      </w:r>
    </w:p>
    <w:p w14:paraId="4DCDCA3C" w14:textId="77777777" w:rsidR="00FD732C" w:rsidRPr="00324E8F" w:rsidRDefault="00FD732C" w:rsidP="00FD732C">
      <w:pPr>
        <w:rPr>
          <w:u w:val="single"/>
        </w:rPr>
      </w:pPr>
      <w:r w:rsidRPr="00324E8F">
        <w:rPr>
          <w:u w:val="single"/>
        </w:rPr>
        <w:t>Putting fear into his white base — to get them back in line — can be seen in his damning comments on protestors. They are all “thugs,” and “hoodlums,” even as the instances of rioting are few amid overwhelmingly peaceful demonstrations.</w:t>
      </w:r>
    </w:p>
    <w:p w14:paraId="6AD4501D" w14:textId="77777777" w:rsidR="00FD732C" w:rsidRPr="00324E8F" w:rsidRDefault="00FD732C" w:rsidP="00FD732C">
      <w:pPr>
        <w:rPr>
          <w:rStyle w:val="StyleUnderline"/>
        </w:rPr>
      </w:pPr>
      <w:r w:rsidRPr="00324E8F">
        <w:t xml:space="preserve">Similarly, </w:t>
      </w:r>
      <w:r w:rsidRPr="00324E8F">
        <w:rPr>
          <w:rStyle w:val="StyleUnderline"/>
        </w:rPr>
        <w:t>Trump’s strategy includes demonizing people pulling down statues of Confederate generals. He says they are “terrorists.” He refuses to admit the damage done by ever-present symbols of white supremacy, including the Confederate flag.</w:t>
      </w:r>
    </w:p>
    <w:p w14:paraId="6E124D16" w14:textId="77777777" w:rsidR="00FD732C" w:rsidRPr="00324E8F" w:rsidRDefault="00FD732C" w:rsidP="00FD732C">
      <w:r w:rsidRPr="00324E8F">
        <w:t>So, exactly which white people are the audience for Trump’s acid politics?</w:t>
      </w:r>
    </w:p>
    <w:p w14:paraId="4F243C34" w14:textId="77777777" w:rsidR="00FD732C" w:rsidRPr="00324E8F" w:rsidRDefault="00FD732C" w:rsidP="00FD732C">
      <w:r w:rsidRPr="00324E8F">
        <w:t>Trump won 57 percent of the white vote in 2016. One-third of that support came from white evangelicals. Another 20 percent of Trump’s 2016 base of support came from white Catholics, according to a Pew Research Center analysis.</w:t>
      </w:r>
    </w:p>
    <w:p w14:paraId="3C26706E" w14:textId="77777777" w:rsidR="00FD732C" w:rsidRPr="00324E8F" w:rsidRDefault="00FD732C" w:rsidP="00FD732C">
      <w:pPr>
        <w:rPr>
          <w:u w:val="single"/>
        </w:rPr>
      </w:pPr>
      <w:r w:rsidRPr="00324E8F">
        <w:t xml:space="preserve">That means </w:t>
      </w:r>
      <w:r w:rsidRPr="00324E8F">
        <w:rPr>
          <w:u w:val="single"/>
        </w:rPr>
        <w:t>white evangelicals and white Catholics made up half of the people who voted for Trump in 2016.</w:t>
      </w:r>
    </w:p>
    <w:p w14:paraId="29B40820" w14:textId="77777777" w:rsidR="00FD732C" w:rsidRPr="00324E8F" w:rsidRDefault="00FD732C" w:rsidP="00FD732C">
      <w:pPr>
        <w:rPr>
          <w:u w:val="single"/>
        </w:rPr>
      </w:pPr>
      <w:r w:rsidRPr="00324E8F">
        <w:t xml:space="preserve">But now </w:t>
      </w:r>
      <w:r w:rsidRPr="00324E8F">
        <w:rPr>
          <w:u w:val="single"/>
        </w:rPr>
        <w:t>several polls showing Trump losing to Democrat Joe Biden by a substantial margin. The decline is due to sliding support from white evangelicals and white Catholics.</w:t>
      </w:r>
    </w:p>
    <w:p w14:paraId="7AA87722" w14:textId="77777777" w:rsidR="00FD732C" w:rsidRPr="00324E8F" w:rsidRDefault="00FD732C" w:rsidP="00FD732C">
      <w:pPr>
        <w:rPr>
          <w:u w:val="single"/>
        </w:rPr>
      </w:pPr>
      <w:r w:rsidRPr="00324E8F">
        <w:t>“</w:t>
      </w:r>
      <w:r w:rsidRPr="00324E8F">
        <w:rPr>
          <w:u w:val="single"/>
        </w:rPr>
        <w:t>In March, nearly 80 percent of white evangelicals said they approved of the job Mr. Trump was doing, [according to polling by PRRI],” the New York Times reported in early June.</w:t>
      </w:r>
    </w:p>
    <w:p w14:paraId="2BEF4671" w14:textId="77777777" w:rsidR="00FD732C" w:rsidRPr="00324E8F" w:rsidRDefault="00FD732C" w:rsidP="00FD732C">
      <w:pPr>
        <w:rPr>
          <w:u w:val="single"/>
        </w:rPr>
      </w:pPr>
      <w:r w:rsidRPr="00324E8F">
        <w:t>“</w:t>
      </w:r>
      <w:r w:rsidRPr="00324E8F">
        <w:rPr>
          <w:u w:val="single"/>
        </w:rPr>
        <w:t>But by the end of May, with the country convulsed by racial discord, Mr. Trump’s favorability among white evangelicals had fallen 15 percentage points to 62 percent, according to a PRRI poll</w:t>
      </w:r>
      <w:r w:rsidRPr="00324E8F">
        <w:t xml:space="preserve">,” according to the Times story, by Jeremy W. Peters. The article noted that </w:t>
      </w:r>
      <w:r w:rsidRPr="00324E8F">
        <w:rPr>
          <w:u w:val="single"/>
        </w:rPr>
        <w:t>Trump’s white Catholic support is down 27 points since March.</w:t>
      </w:r>
    </w:p>
    <w:p w14:paraId="156E36E5" w14:textId="77777777" w:rsidR="00FD732C" w:rsidRPr="00324E8F" w:rsidRDefault="00FD732C" w:rsidP="00FD732C">
      <w:pPr>
        <w:rPr>
          <w:u w:val="single"/>
        </w:rPr>
      </w:pPr>
      <w:r w:rsidRPr="00324E8F">
        <w:rPr>
          <w:u w:val="single"/>
        </w:rPr>
        <w:t>David Brody, the chief political analyst for the Christian Broadcasting Network, recently told Politico that “any slippage” of Trump’s support among evangelical voters would doom him to defeat in November.</w:t>
      </w:r>
    </w:p>
    <w:p w14:paraId="403C9A80" w14:textId="77777777" w:rsidR="00FD732C" w:rsidRPr="00324E8F" w:rsidRDefault="00FD732C" w:rsidP="00FD732C">
      <w:pPr>
        <w:rPr>
          <w:u w:val="single"/>
        </w:rPr>
      </w:pPr>
      <w:r w:rsidRPr="00324E8F">
        <w:rPr>
          <w:u w:val="single"/>
        </w:rPr>
        <w:t>Trump is potentially losing those few percentage points of evangelical support in a nation showing increasing support for the Black Lives Matter movement but also dealing, as Brody put it, with “everything from the coronavirus to George Floyd and Trump calling himself the ‘law and order president.’"</w:t>
      </w:r>
    </w:p>
    <w:p w14:paraId="6FFFF9E3" w14:textId="77777777" w:rsidR="00FD732C" w:rsidRPr="00324E8F" w:rsidRDefault="00FD732C" w:rsidP="00FD732C">
      <w:r w:rsidRPr="00324E8F">
        <w:t>If evangelicals are the target of Trump’s racial grievance strategy, the bull’s-eye on that target are white people without a college degree.</w:t>
      </w:r>
    </w:p>
    <w:p w14:paraId="4A226E0E" w14:textId="77777777" w:rsidR="00FD732C" w:rsidRPr="00324E8F" w:rsidRDefault="00FD732C" w:rsidP="00FD732C">
      <w:pPr>
        <w:rPr>
          <w:u w:val="single"/>
        </w:rPr>
      </w:pPr>
      <w:r w:rsidRPr="00324E8F">
        <w:rPr>
          <w:u w:val="single"/>
        </w:rPr>
        <w:t>Since the end of May, Trump has lost 15 percentage points of support among whites without a college degree, according to an average of polls by The Washington Post.</w:t>
      </w:r>
    </w:p>
    <w:p w14:paraId="25E4DAD7" w14:textId="77777777" w:rsidR="00FD732C" w:rsidRPr="00324E8F" w:rsidRDefault="00FD732C" w:rsidP="00FD732C">
      <w:r w:rsidRPr="00324E8F">
        <w:t>He had a 37-percentage point lead among those voters over Hillary Clinton in 2016. It is now down to a 22-point lead over Biden.</w:t>
      </w:r>
    </w:p>
    <w:p w14:paraId="57AC3615" w14:textId="77777777" w:rsidR="00FD732C" w:rsidRPr="00324E8F" w:rsidRDefault="00FD732C" w:rsidP="00FD732C">
      <w:pPr>
        <w:rPr>
          <w:u w:val="single"/>
        </w:rPr>
      </w:pPr>
      <w:r w:rsidRPr="00324E8F">
        <w:rPr>
          <w:u w:val="single"/>
        </w:rPr>
        <w:t>There is deadly political consequence for Trump’s reelection bid in those numbers.</w:t>
      </w:r>
    </w:p>
    <w:p w14:paraId="04A3A484" w14:textId="77777777" w:rsidR="00FD732C" w:rsidRPr="00324E8F" w:rsidRDefault="00FD732C" w:rsidP="00FD732C">
      <w:pPr>
        <w:rPr>
          <w:u w:val="single"/>
        </w:rPr>
      </w:pPr>
      <w:r w:rsidRPr="00324E8F">
        <w:rPr>
          <w:u w:val="single"/>
        </w:rPr>
        <w:t>The loss of those voters is a big reason behind a June New York Times poll showing Trump and Biden basically tied among white voters.</w:t>
      </w:r>
    </w:p>
    <w:p w14:paraId="14EB0A1D" w14:textId="77777777" w:rsidR="00FD732C" w:rsidRPr="00324E8F" w:rsidRDefault="00FD732C" w:rsidP="00FD732C">
      <w:r w:rsidRPr="00324E8F">
        <w:t>The RealClearPolitics average of polls shows Biden currently leading Trump in six states Trump won in 2016: Wisconsin, Michigan, Pennsylvania, Florida, Arizona and North Carolina.</w:t>
      </w:r>
    </w:p>
    <w:p w14:paraId="17EFA9D1" w14:textId="77777777" w:rsidR="00FD732C" w:rsidRPr="00324E8F" w:rsidRDefault="00FD732C" w:rsidP="00FD732C">
      <w:r w:rsidRPr="00324E8F">
        <w:rPr>
          <w:u w:val="single"/>
        </w:rPr>
        <w:t>With four months to go before Election Day, all Trump can do now is ask his evangelical supporters to overlook his failures</w:t>
      </w:r>
      <w:r w:rsidRPr="00324E8F">
        <w:t xml:space="preserve"> in exchange for more promises, especially continuing to pack the federal courts with conservative judges who are hostile to abortion rights and gay rights.</w:t>
      </w:r>
    </w:p>
    <w:p w14:paraId="60528201" w14:textId="77777777" w:rsidR="00FD732C" w:rsidRPr="00324E8F" w:rsidRDefault="00FD732C" w:rsidP="00FD732C">
      <w:r w:rsidRPr="00324E8F">
        <w:t>He thinks that promise will be enough to motivate evangelicals and Catholics to turn out for him.</w:t>
      </w:r>
    </w:p>
    <w:p w14:paraId="58523A5A" w14:textId="77777777" w:rsidR="00FD732C" w:rsidRPr="00324E8F" w:rsidRDefault="00FD732C" w:rsidP="00FD732C">
      <w:r w:rsidRPr="00324E8F">
        <w:t>“You won’t have religious liberty — you won’t have anything,” if Biden wins in November, Trump predicted in a recent interview with his former press secretary Sean Spicer, after highlighting his appointment of “two Supreme Court justices.”</w:t>
      </w:r>
    </w:p>
    <w:p w14:paraId="65956E4D" w14:textId="77777777" w:rsidR="00FD732C" w:rsidRPr="00324E8F" w:rsidRDefault="00FD732C" w:rsidP="00FD732C">
      <w:pPr>
        <w:rPr>
          <w:u w:val="single"/>
        </w:rPr>
      </w:pPr>
      <w:r w:rsidRPr="00324E8F">
        <w:rPr>
          <w:u w:val="single"/>
        </w:rPr>
        <w:t>If a few evangelicals decide a few more judges aren’t worth sacrificing their most cherished principles of Christian love and morality, they may end up voting for a white Catholic.</w:t>
      </w:r>
    </w:p>
    <w:p w14:paraId="30B5777C" w14:textId="77777777" w:rsidR="00FD732C" w:rsidRPr="00324E8F" w:rsidRDefault="00FD732C" w:rsidP="00FD732C">
      <w:pPr>
        <w:rPr>
          <w:u w:val="single"/>
        </w:rPr>
      </w:pPr>
      <w:r w:rsidRPr="00324E8F">
        <w:rPr>
          <w:u w:val="single"/>
        </w:rPr>
        <w:t>His name is Joe Biden.</w:t>
      </w:r>
    </w:p>
    <w:p w14:paraId="63500155" w14:textId="77777777" w:rsidR="00FD732C" w:rsidRPr="00324E8F" w:rsidRDefault="00FD732C" w:rsidP="00FD732C">
      <w:pPr>
        <w:pStyle w:val="Heading2"/>
        <w:rPr>
          <w:rFonts w:cs="Times New Roman"/>
        </w:rPr>
      </w:pPr>
      <w:bookmarkStart w:id="200" w:name="_Toc45869036"/>
      <w:r w:rsidRPr="00324E8F">
        <w:rPr>
          <w:rFonts w:cs="Times New Roman"/>
        </w:rPr>
        <w:t>Impacts</w:t>
      </w:r>
      <w:bookmarkEnd w:id="200"/>
    </w:p>
    <w:p w14:paraId="0F500EFF" w14:textId="77777777" w:rsidR="00FD732C" w:rsidRPr="00324E8F" w:rsidRDefault="00FD732C" w:rsidP="00FD732C"/>
    <w:p w14:paraId="0D5BFC72" w14:textId="77777777" w:rsidR="00FD732C" w:rsidRPr="00324E8F" w:rsidRDefault="00FD732C" w:rsidP="00FD732C">
      <w:pPr>
        <w:pStyle w:val="Heading3"/>
        <w:rPr>
          <w:rFonts w:cs="Times New Roman"/>
        </w:rPr>
      </w:pPr>
      <w:bookmarkStart w:id="201" w:name="_Toc45869037"/>
      <w:r w:rsidRPr="00324E8F">
        <w:rPr>
          <w:rFonts w:cs="Times New Roman"/>
        </w:rPr>
        <w:t>Biden Landslide Good – Crisis</w:t>
      </w:r>
      <w:bookmarkEnd w:id="201"/>
    </w:p>
    <w:p w14:paraId="1CF0508C" w14:textId="77777777" w:rsidR="00FD732C" w:rsidRPr="00324E8F" w:rsidRDefault="00FD732C" w:rsidP="00FD732C"/>
    <w:p w14:paraId="4A4EC800" w14:textId="77777777" w:rsidR="00FD732C" w:rsidRPr="00324E8F" w:rsidRDefault="00FD732C" w:rsidP="00FD732C">
      <w:pPr>
        <w:pStyle w:val="Heading4"/>
        <w:rPr>
          <w:rStyle w:val="StyleUnderline"/>
          <w:rFonts w:cs="Times New Roman"/>
          <w:sz w:val="26"/>
          <w:u w:val="none"/>
        </w:rPr>
      </w:pPr>
      <w:r w:rsidRPr="00324E8F">
        <w:rPr>
          <w:rFonts w:cs="Times New Roman"/>
        </w:rPr>
        <w:t>Biden must win by a landslide to gain more political capital and Trump supporters contesting the new mail-in ballots, anything else causes massive litigation, partisan skullduggery, political unrest, and violence</w:t>
      </w:r>
    </w:p>
    <w:p w14:paraId="6E2CC3B4" w14:textId="77777777" w:rsidR="00324E8F" w:rsidRPr="00324E8F" w:rsidRDefault="00FD732C" w:rsidP="00FD732C">
      <w:r w:rsidRPr="00324E8F">
        <w:rPr>
          <w:rStyle w:val="Style13ptBold"/>
        </w:rPr>
        <w:t>Kilgore, New York Magazine Columnist, 20</w:t>
      </w:r>
    </w:p>
    <w:p w14:paraId="11D2D84C" w14:textId="076CA619" w:rsidR="00FD732C" w:rsidRPr="00324E8F" w:rsidRDefault="00FD732C" w:rsidP="00FD732C">
      <w:r w:rsidRPr="00324E8F">
        <w:t xml:space="preserve">[Ed, 7-14-2020, New York Magazine, “Joe Biden Needs to Win Big to Avoid a Contested Election”, </w:t>
      </w:r>
      <w:hyperlink r:id="rId822" w:history="1">
        <w:r w:rsidRPr="00324E8F">
          <w:rPr>
            <w:rStyle w:val="Hyperlink"/>
          </w:rPr>
          <w:t>https://nymag.com/intelligencer/2020/07/joe-biden-needs-to-win-big-to-avoid-a-contested-election.html</w:t>
        </w:r>
      </w:hyperlink>
      <w:r w:rsidRPr="00324E8F">
        <w:t>, accessed 7-15-2020, BN]</w:t>
      </w:r>
    </w:p>
    <w:p w14:paraId="60C08D6F" w14:textId="77777777" w:rsidR="00FD732C" w:rsidRPr="00324E8F" w:rsidRDefault="00FD732C" w:rsidP="00FD732C">
      <w:pPr>
        <w:rPr>
          <w:rStyle w:val="StyleUnderline"/>
        </w:rPr>
      </w:pPr>
      <w:r w:rsidRPr="00324E8F">
        <w:rPr>
          <w:rStyle w:val="StyleUnderline"/>
        </w:rPr>
        <w:t>Like any candidate for any office, Joe Biden would obviously love to win big in this year’s presidential election. It would be good for his ego, good for his party (especially for down-ballot candidates), and good for the political capital he could amass upon taking office. Hell, a big enough win might even accomplish the goal so often articulated by Biden’s old boss Barack Obama: “breaking the fever” of extremism in the Republican Party.</w:t>
      </w:r>
    </w:p>
    <w:p w14:paraId="55FED382" w14:textId="77777777" w:rsidR="00FD732C" w:rsidRPr="00324E8F" w:rsidRDefault="00FD732C" w:rsidP="00FD732C">
      <w:pPr>
        <w:rPr>
          <w:rStyle w:val="StyleUnderline"/>
        </w:rPr>
      </w:pPr>
      <w:r w:rsidRPr="00324E8F">
        <w:t xml:space="preserve">But there is now a more immediate reason Biden may really need to win big: </w:t>
      </w:r>
      <w:r w:rsidRPr="00324E8F">
        <w:rPr>
          <w:rStyle w:val="StyleUnderline"/>
        </w:rPr>
        <w:t>the increasingly strong likelihood that anything other than a landslide may lead Donald Trump to contest the results on the phony-baloney grounds that the mail ballots almost certain to be cast in large numbers are fraudulent and represent a “rigged” election he actually won.</w:t>
      </w:r>
    </w:p>
    <w:p w14:paraId="2C05098E" w14:textId="77777777" w:rsidR="00FD732C" w:rsidRPr="00324E8F" w:rsidRDefault="00FD732C" w:rsidP="00FD732C">
      <w:r w:rsidRPr="00324E8F">
        <w:t>This intention is the only logical explanation for the extraordinary effort Trump has placed on discrediting voting by mail, as I noted in May:</w:t>
      </w:r>
    </w:p>
    <w:p w14:paraId="584C5291" w14:textId="77777777" w:rsidR="00FD732C" w:rsidRPr="00324E8F" w:rsidRDefault="00FD732C" w:rsidP="00FD732C">
      <w:r w:rsidRPr="00324E8F">
        <w:rPr>
          <w:rStyle w:val="StyleUnderline"/>
        </w:rPr>
        <w:t>Trump is now regularly claiming that voting by mail is inherently illegitimate, except for grudging exceptions for people who can’t make it to the polls. So, presumably, states that allow for no-excuse voting by mail in November are holding “substantially fraudulent” elections. That’s 34 states who do so by law (including battleground states Arizona, Florida, Georgia, Michigan, Minnesota, Nevada, North Carolina, Pennsylvania, and Wisconsin), 11 more that so far are waiving excuse requirements this pandemic year (including New Hampshire), and another that may be forced to do so by a lawsuit (Texas).</w:t>
      </w:r>
    </w:p>
    <w:p w14:paraId="0308778B" w14:textId="77777777" w:rsidR="00FD732C" w:rsidRPr="00324E8F" w:rsidRDefault="00FD732C" w:rsidP="00FD732C">
      <w:pPr>
        <w:rPr>
          <w:rStyle w:val="StyleUnderline"/>
        </w:rPr>
      </w:pPr>
      <w:r w:rsidRPr="00324E8F">
        <w:rPr>
          <w:rStyle w:val="StyleUnderline"/>
        </w:rPr>
        <w:t>So in a very real sense, unless Trump backs off his claims that voting by mail means a “rigged election,” he’s letting us know that he and his supporters will be justified in challenging any adverse results in states that allow this terrible practice to take place.</w:t>
      </w:r>
    </w:p>
    <w:p w14:paraId="76DED46D" w14:textId="77777777" w:rsidR="00FD732C" w:rsidRPr="00324E8F" w:rsidRDefault="00FD732C" w:rsidP="00FD732C">
      <w:pPr>
        <w:rPr>
          <w:rStyle w:val="StyleUnderline"/>
        </w:rPr>
      </w:pPr>
      <w:r w:rsidRPr="00324E8F">
        <w:rPr>
          <w:rStyle w:val="StyleUnderline"/>
        </w:rPr>
        <w:t>Republicans are intensely engaged in efforts (successful in Texas) to keep the plague of no-excuse absentee ballots contained, but it’s still likely that a sizable majority of states, and most of the Electoral College battlegrounds, will have abundant voting by mail, particularly if COVID-19 doesn’t significantly diminish. But here’s the really perverse twist: Trump’s relentless campaign against voting by mail (which in the past has been as popular among Republicans as among Democrats) is beginning to convince Republicans to vote in person on Election Day, as the Washington Post reported recently:</w:t>
      </w:r>
    </w:p>
    <w:p w14:paraId="5D885DFF" w14:textId="77777777" w:rsidR="00FD732C" w:rsidRPr="00324E8F" w:rsidRDefault="00FD732C" w:rsidP="00FD732C">
      <w:r w:rsidRPr="00324E8F">
        <w:t xml:space="preserve">In several primaries this spring, </w:t>
      </w:r>
      <w:r w:rsidRPr="00324E8F">
        <w:rPr>
          <w:rStyle w:val="StyleUnderline"/>
        </w:rPr>
        <w:t>Democratic voters have embraced mail ballots in far larger numbers than Republicans during a campaign season defined by the coronavirus pandemic.</w:t>
      </w:r>
      <w:r w:rsidRPr="00324E8F">
        <w:t xml:space="preserve"> And when they urge their supporters to vote by mail, GOP campaigns around the country are hearing from more and more Republican voters who say they do not trust absentee ballots, according to multiple strategists. In one particularly vivid example, a group of Michigan voters held a public burning of their absentee ballot applications last month.</w:t>
      </w:r>
    </w:p>
    <w:p w14:paraId="538AEEE8" w14:textId="77777777" w:rsidR="00FD732C" w:rsidRPr="00324E8F" w:rsidRDefault="00FD732C" w:rsidP="00FD732C">
      <w:pPr>
        <w:rPr>
          <w:rStyle w:val="StyleUnderline"/>
        </w:rPr>
      </w:pPr>
      <w:r w:rsidRPr="00324E8F">
        <w:rPr>
          <w:rStyle w:val="StyleUnderline"/>
        </w:rPr>
        <w:t>Polls are also showing a large and growing partisan gap in willingness to vote by mail.</w:t>
      </w:r>
    </w:p>
    <w:p w14:paraId="13FC0A02" w14:textId="77777777" w:rsidR="00FD732C" w:rsidRPr="00324E8F" w:rsidRDefault="00FD732C" w:rsidP="00FD732C">
      <w:pPr>
        <w:rPr>
          <w:rStyle w:val="StyleUnderline"/>
        </w:rPr>
      </w:pPr>
      <w:r w:rsidRPr="00324E8F">
        <w:t xml:space="preserve">This disparity could feed Trump’s willingness to contest an adverse result. In most states, Election Day results are reported first (and in all states they are counted before late-arriving mail ballots and provisional ballots, both of which already tend to skew Democratic). </w:t>
      </w:r>
      <w:r w:rsidRPr="00324E8F">
        <w:rPr>
          <w:rStyle w:val="StyleUnderline"/>
        </w:rPr>
        <w:t>So if Republicans are disproportionately voting in person and Democrats are disproportionately voting by mail, misleading early returns may show Trump and other Republicans doing much better than they will eventually do, enabling Trump to claim fraud when those evil mail ballots turn it all around for Biden and his Democrats.</w:t>
      </w:r>
    </w:p>
    <w:p w14:paraId="4718AC64" w14:textId="77777777" w:rsidR="00FD732C" w:rsidRPr="00324E8F" w:rsidRDefault="00FD732C" w:rsidP="00FD732C">
      <w:r w:rsidRPr="00324E8F">
        <w:t>Anyone doubting this is a plausible scenario needs to look back to 2018, when Republican congressional leaders Paul Ryan and Kevin McCarthy made specious claims of voter fraud when late-arriving mail ballots predictably shifted the results in key House races in California. It could have been a dress rehearsal for what might happen this November.</w:t>
      </w:r>
    </w:p>
    <w:p w14:paraId="189A64FA" w14:textId="77777777" w:rsidR="00FD732C" w:rsidRPr="00324E8F" w:rsidRDefault="00FD732C" w:rsidP="00FD732C">
      <w:r w:rsidRPr="00324E8F">
        <w:t>Election-law expert Rick Hasen has a very specific scenario in mind:</w:t>
      </w:r>
    </w:p>
    <w:p w14:paraId="76208CD4" w14:textId="77777777" w:rsidR="00FD732C" w:rsidRPr="00324E8F" w:rsidRDefault="00FD732C" w:rsidP="00FD732C">
      <w:r w:rsidRPr="00324E8F">
        <w:t>“</w:t>
      </w:r>
      <w:r w:rsidRPr="00324E8F">
        <w:rPr>
          <w:rStyle w:val="StyleUnderline"/>
        </w:rPr>
        <w:t>As Trump drives more and more of his supporters to vote in person and away from vote-by-mail, it’s quite likely that we’ll see Trump getting many more votes on Election Night</w:t>
      </w:r>
      <w:r w:rsidRPr="00324E8F">
        <w:t>, the votes that are counted on Election Day,” Hasen said in an interview on “The Long Game,” a Yahoo News podcast.</w:t>
      </w:r>
    </w:p>
    <w:p w14:paraId="59C7A231" w14:textId="77777777" w:rsidR="00FD732C" w:rsidRPr="00324E8F" w:rsidRDefault="00FD732C" w:rsidP="00FD732C">
      <w:r w:rsidRPr="00324E8F">
        <w:t>“</w:t>
      </w:r>
      <w:r w:rsidRPr="00324E8F">
        <w:rPr>
          <w:rStyle w:val="StyleUnderline"/>
        </w:rPr>
        <w:t>Then, four or five days later, [if] Biden becomes the winner as the absentee ballots are counted in Philadelphia or Detroit, that’s a recipe, if it’s close, for a really ugly election scenario</w:t>
      </w:r>
      <w:r w:rsidRPr="00324E8F">
        <w:t>,” he said.</w:t>
      </w:r>
    </w:p>
    <w:p w14:paraId="5AA61155" w14:textId="77777777" w:rsidR="00FD732C" w:rsidRPr="00324E8F" w:rsidRDefault="00FD732C" w:rsidP="00FD732C">
      <w:r w:rsidRPr="00324E8F">
        <w:t>Hasen pinpointed Philadelphia and Detroit in particular because they are both big cities in swing states that decided the 2016 election, and both cities have a track record of what Hasen calls “electoral incompetence.”</w:t>
      </w:r>
    </w:p>
    <w:p w14:paraId="2FF3DA6C" w14:textId="77777777" w:rsidR="00FD732C" w:rsidRPr="00324E8F" w:rsidRDefault="00FD732C" w:rsidP="00FD732C">
      <w:pPr>
        <w:rPr>
          <w:rStyle w:val="StyleUnderline"/>
        </w:rPr>
      </w:pPr>
      <w:r w:rsidRPr="00324E8F">
        <w:t xml:space="preserve">Note Hasen’s qualifier: “if it’s close.” </w:t>
      </w:r>
      <w:r w:rsidRPr="00324E8F">
        <w:rPr>
          <w:rStyle w:val="StyleUnderline"/>
        </w:rPr>
        <w:t>A comfortable Biden win in Michigan and Pennsylvania (and other battleground states) might neutralize any Trump scheme to challenge the results, as I observed last week in a post on the consequences of a Democratic “tsunami:”</w:t>
      </w:r>
    </w:p>
    <w:p w14:paraId="390F3455" w14:textId="77777777" w:rsidR="00FD732C" w:rsidRPr="00324E8F" w:rsidRDefault="00FD732C" w:rsidP="00FD732C">
      <w:r w:rsidRPr="00324E8F">
        <w:t>Even if Trump managed to post early leads in some competitive states based on heavy in-person Election Day voting by Republicans, they wouldn’t last long, and the Biden wave in later-counted (mostly mail) ballots would be too large and national to attribute to any sort of wire-pulling, particularly given Republican control of the election machinery in some of these states.</w:t>
      </w:r>
    </w:p>
    <w:p w14:paraId="17576537" w14:textId="77777777" w:rsidR="00FD732C" w:rsidRPr="00324E8F" w:rsidRDefault="00FD732C" w:rsidP="00FD732C">
      <w:pPr>
        <w:rPr>
          <w:rStyle w:val="StyleUnderline"/>
        </w:rPr>
      </w:pPr>
      <w:r w:rsidRPr="00324E8F">
        <w:rPr>
          <w:rStyle w:val="StyleUnderline"/>
        </w:rPr>
        <w:t>A Biden tsunami is definitely the best, and possibly the only, way to avoid disinformation about the results in a year when a slow count is going to definitely occur.</w:t>
      </w:r>
    </w:p>
    <w:p w14:paraId="0ED2BBA3" w14:textId="77777777" w:rsidR="00FD732C" w:rsidRPr="00324E8F" w:rsidRDefault="00FD732C" w:rsidP="00FD732C">
      <w:r w:rsidRPr="00324E8F">
        <w:t>How big a Biden win might reasonably avoid the contested-election scenario? It’s hard to say at this point, but here’s a chilling bit of intel from Cook Political Report’s David Wasserman based on what happened in a special congressional election in New York recently:</w:t>
      </w:r>
    </w:p>
    <w:p w14:paraId="457508B9" w14:textId="77777777" w:rsidR="00FD732C" w:rsidRPr="00324E8F" w:rsidRDefault="00FD732C" w:rsidP="00FD732C">
      <w:r w:rsidRPr="00324E8F">
        <w:rPr>
          <w:rStyle w:val="StyleUnderline"/>
        </w:rPr>
        <w:t>Now to be clear, Joe Biden and his campaign have at best a limited ability to influence his margin of victory and are obviously going to ensure there is some victory to celebrate before worrying too much about its size. But certainly on the margins, the Biden campaign can influence the scope of the electoral battlefield via advertising and other investments, and it can also choose a strategy and message that take some risks with a potential payoff in a larger-than-necessary win.</w:t>
      </w:r>
      <w:r w:rsidRPr="00324E8F">
        <w:t xml:space="preserve"> Thanks to what happened in 2016, few Democrats in or beyond the campaign are likely to be overconfident, so “running scared” and running up the score in the polls shouldn’t be that controversial.</w:t>
      </w:r>
    </w:p>
    <w:p w14:paraId="35DC7700" w14:textId="77777777" w:rsidR="00FD732C" w:rsidRPr="00324E8F" w:rsidRDefault="00FD732C" w:rsidP="00FD732C">
      <w:r w:rsidRPr="00324E8F">
        <w:rPr>
          <w:rStyle w:val="StyleUnderline"/>
        </w:rPr>
        <w:t>But totally aside from its other benefits, putting away Trump on Election Night might avoid putting the country through the nightmare of a contested election producing massive litigation, partisan skullduggery (e.g., Republican-controlled legislatures trying to name electors as Florida’s very nearly did in 2000), and possibly unrest and even violence.</w:t>
      </w:r>
      <w:r w:rsidRPr="00324E8F">
        <w:t xml:space="preserve"> If the most important energizer for Democratic voters this year is getting Trump out of the White House, giving him any opportunity to stick around could be disastrous.</w:t>
      </w:r>
    </w:p>
    <w:p w14:paraId="65CE1403" w14:textId="77777777" w:rsidR="00FD732C" w:rsidRPr="00324E8F" w:rsidRDefault="00FD732C" w:rsidP="00FD732C"/>
    <w:p w14:paraId="4F833D2D" w14:textId="77777777" w:rsidR="001F3763" w:rsidRPr="00324E8F" w:rsidRDefault="001F3763" w:rsidP="001F3763">
      <w:pPr>
        <w:pStyle w:val="Heading3"/>
        <w:rPr>
          <w:rFonts w:cs="Times New Roman"/>
        </w:rPr>
      </w:pPr>
      <w:bookmarkStart w:id="202" w:name="_Hlk45804990"/>
      <w:bookmarkStart w:id="203" w:name="_Toc45869038"/>
      <w:r w:rsidRPr="00324E8F">
        <w:rPr>
          <w:rFonts w:cs="Times New Roman"/>
        </w:rPr>
        <w:t>Contestation Undermines Democracy</w:t>
      </w:r>
      <w:bookmarkEnd w:id="203"/>
    </w:p>
    <w:p w14:paraId="78CED078" w14:textId="77777777" w:rsidR="001F3763" w:rsidRPr="00324E8F" w:rsidRDefault="001F3763" w:rsidP="001F3763"/>
    <w:p w14:paraId="6E5FAF8E" w14:textId="77777777" w:rsidR="00324E8F" w:rsidRPr="00324E8F" w:rsidRDefault="001F3763" w:rsidP="001F3763">
      <w:pPr>
        <w:pStyle w:val="Heading4"/>
        <w:rPr>
          <w:rFonts w:cs="Times New Roman"/>
        </w:rPr>
      </w:pPr>
      <w:r w:rsidRPr="00324E8F">
        <w:rPr>
          <w:rFonts w:cs="Times New Roman"/>
        </w:rPr>
        <w:t>Trump will contest the outcome if it is close – seriously undermining confidence in democracy</w:t>
      </w:r>
    </w:p>
    <w:p w14:paraId="47B70D68" w14:textId="465CBA30" w:rsidR="001F3763" w:rsidRPr="00324E8F" w:rsidRDefault="001F3763" w:rsidP="001F3763">
      <w:pPr>
        <w:rPr>
          <w:rStyle w:val="Style13ptBold"/>
        </w:rPr>
      </w:pPr>
      <w:r w:rsidRPr="00324E8F">
        <w:rPr>
          <w:rStyle w:val="Style13ptBold"/>
        </w:rPr>
        <w:t>Kilgore, New York Magazine political columnist, 5-26-20</w:t>
      </w:r>
    </w:p>
    <w:p w14:paraId="548A2AA4" w14:textId="77777777" w:rsidR="001F3763" w:rsidRPr="00324E8F" w:rsidRDefault="001F3763" w:rsidP="001F3763">
      <w:r w:rsidRPr="00324E8F">
        <w:t>[Ed, 5-26-20, New York Magazine, “Trump Is Laying the Groundwork to Contest the Results of the Election”, https://nymag.com/intelligencer/2020/05/trump-is-preparing-to-contest-any-election-loss.html, accessed 7-12-20]</w:t>
      </w:r>
    </w:p>
    <w:p w14:paraId="5392C9F1" w14:textId="77777777" w:rsidR="001F3763" w:rsidRPr="00324E8F" w:rsidRDefault="001F3763" w:rsidP="001F3763"/>
    <w:p w14:paraId="4159FFC3" w14:textId="77777777" w:rsidR="001F3763" w:rsidRPr="00324E8F" w:rsidRDefault="001F3763" w:rsidP="001F3763">
      <w:r w:rsidRPr="00324E8F">
        <w:t>It’s not always a good idea to take seriously, much less literally, many of Donald</w:t>
      </w:r>
      <w:r w:rsidRPr="00324E8F">
        <w:rPr>
          <w:rStyle w:val="StyleUnderline"/>
        </w:rPr>
        <w:t xml:space="preserve"> Trump’s </w:t>
      </w:r>
      <w:r w:rsidRPr="00324E8F">
        <w:t>Twitter rants. But his</w:t>
      </w:r>
      <w:r w:rsidRPr="00324E8F">
        <w:rPr>
          <w:rStyle w:val="StyleUnderline"/>
        </w:rPr>
        <w:t xml:space="preserve"> campaign against voting by mail is becoming more, not less, intense and shows every sign of becoming a major MAGA election-year message. His latest offering is so strident that it’s completely incompatible with any sort of attempt to spin, qualify, or walk back</w:t>
      </w:r>
      <w:r w:rsidRPr="00324E8F">
        <w:t>:</w:t>
      </w:r>
    </w:p>
    <w:p w14:paraId="34B5B42E" w14:textId="77777777" w:rsidR="001F3763" w:rsidRPr="00324E8F" w:rsidRDefault="001F3763" w:rsidP="001F3763">
      <w:r w:rsidRPr="00324E8F">
        <w:t>Donald J. Trump</w:t>
      </w:r>
    </w:p>
    <w:p w14:paraId="39CE2878" w14:textId="77777777" w:rsidR="001F3763" w:rsidRPr="00324E8F" w:rsidRDefault="001F3763" w:rsidP="001F3763">
      <w:r w:rsidRPr="00324E8F">
        <w:t>@realDonaldTrump</w:t>
      </w:r>
    </w:p>
    <w:p w14:paraId="34F362AE" w14:textId="77777777" w:rsidR="001F3763" w:rsidRPr="00324E8F" w:rsidRDefault="001F3763" w:rsidP="001F3763">
      <w:r w:rsidRPr="00324E8F">
        <w:rPr>
          <w:rStyle w:val="StyleUnderline"/>
        </w:rPr>
        <w:t>There is NO WAY (ZERO!) that Mail-In Ballots will be anything less than substantially fraudulent. Mail boxes will be robbed, ballots will be forged &amp; even illegally printed out &amp; fraudulently signed</w:t>
      </w:r>
      <w:r w:rsidRPr="00324E8F">
        <w:t>. The Governor of California is sending Ballots to millions of people, anyone.....</w:t>
      </w:r>
    </w:p>
    <w:p w14:paraId="781D73F1" w14:textId="77777777" w:rsidR="001F3763" w:rsidRPr="00324E8F" w:rsidRDefault="001F3763" w:rsidP="001F3763">
      <w:r w:rsidRPr="00324E8F">
        <w:t>8:17 AM · May 26, 2020</w:t>
      </w:r>
    </w:p>
    <w:p w14:paraId="1CF5D060" w14:textId="77777777" w:rsidR="001F3763" w:rsidRPr="00324E8F" w:rsidRDefault="001F3763" w:rsidP="001F3763">
      <w:r w:rsidRPr="00324E8F">
        <w:t>130.5K</w:t>
      </w:r>
      <w:r w:rsidRPr="00324E8F">
        <w:tab/>
        <w:t>82.3K people are Tweeting about this</w:t>
      </w:r>
    </w:p>
    <w:p w14:paraId="1D47B50A" w14:textId="77777777" w:rsidR="001F3763" w:rsidRPr="00324E8F" w:rsidRDefault="001F3763" w:rsidP="001F3763">
      <w:r w:rsidRPr="00324E8F">
        <w:t>Donald J. Trump</w:t>
      </w:r>
    </w:p>
    <w:p w14:paraId="62F90304" w14:textId="77777777" w:rsidR="001F3763" w:rsidRPr="00324E8F" w:rsidRDefault="001F3763" w:rsidP="001F3763">
      <w:r w:rsidRPr="00324E8F">
        <w:t>@realDonaldTrump</w:t>
      </w:r>
    </w:p>
    <w:p w14:paraId="05F5AE1D" w14:textId="77777777" w:rsidR="001F3763" w:rsidRPr="00324E8F" w:rsidRDefault="001F3763" w:rsidP="001F3763">
      <w:r w:rsidRPr="00324E8F">
        <w:t>Replying to @realDonaldTrump</w:t>
      </w:r>
    </w:p>
    <w:p w14:paraId="3D25331A" w14:textId="77777777" w:rsidR="001F3763" w:rsidRPr="00324E8F" w:rsidRDefault="001F3763" w:rsidP="001F3763">
      <w:r w:rsidRPr="00324E8F">
        <w:t xml:space="preserve">....living in the state, no matter who they are or how they got there, will get one. </w:t>
      </w:r>
      <w:r w:rsidRPr="00324E8F">
        <w:rPr>
          <w:rStyle w:val="StyleUnderline"/>
        </w:rPr>
        <w:t>That will be followed up with professionals telling all of these people, many of whom have never even thought of voting before, how, and for whom, to vote.</w:t>
      </w:r>
      <w:r w:rsidRPr="00324E8F">
        <w:t xml:space="preserve"> </w:t>
      </w:r>
      <w:r w:rsidRPr="00324E8F">
        <w:rPr>
          <w:rStyle w:val="StyleUnderline"/>
        </w:rPr>
        <w:t>This will be a Rigged Election.</w:t>
      </w:r>
      <w:r w:rsidRPr="00324E8F">
        <w:t xml:space="preserve"> No way!</w:t>
      </w:r>
    </w:p>
    <w:p w14:paraId="5726387F" w14:textId="77777777" w:rsidR="001F3763" w:rsidRPr="00324E8F" w:rsidRDefault="001F3763" w:rsidP="001F3763">
      <w:r w:rsidRPr="00324E8F">
        <w:t>8:17 AM · May 26, 2020</w:t>
      </w:r>
    </w:p>
    <w:p w14:paraId="705247FC" w14:textId="77777777" w:rsidR="001F3763" w:rsidRPr="00324E8F" w:rsidRDefault="001F3763" w:rsidP="001F3763">
      <w:r w:rsidRPr="00324E8F">
        <w:t xml:space="preserve">78.8K </w:t>
      </w:r>
      <w:r w:rsidRPr="00324E8F">
        <w:tab/>
        <w:t>36.6K people are Tweeting about this</w:t>
      </w:r>
    </w:p>
    <w:p w14:paraId="1FA0854F" w14:textId="77777777" w:rsidR="001F3763" w:rsidRPr="00324E8F" w:rsidRDefault="001F3763" w:rsidP="001F3763">
      <w:r w:rsidRPr="00324E8F">
        <w:rPr>
          <w:rStyle w:val="StyleUnderline"/>
        </w:rPr>
        <w:t>He’s misinformed and misinforming</w:t>
      </w:r>
      <w:r w:rsidRPr="00324E8F">
        <w:t xml:space="preserve"> about Gavin Newsom, of course; the governor’s order sent ballots to registered voters, not “anyone living in the state.” And beyond that, a big majority of California voters (70 percent in the March 3 primary) are already getting mail ballots automatically as permanent vote-by-mail registrants. As for what he means by “professionals telling all of these people” how to vote, this is transparently a reference to the grand, if racist, conservative myth of minority voters being herded like cattle into the Democratic column via bribes or some other illicit method.</w:t>
      </w:r>
    </w:p>
    <w:p w14:paraId="6C26FDCA" w14:textId="77777777" w:rsidR="001F3763" w:rsidRPr="00324E8F" w:rsidRDefault="001F3763" w:rsidP="001F3763">
      <w:r w:rsidRPr="00324E8F">
        <w:t xml:space="preserve">But beyond that, </w:t>
      </w:r>
      <w:r w:rsidRPr="00324E8F">
        <w:rPr>
          <w:rStyle w:val="StyleUnderline"/>
        </w:rPr>
        <w:t xml:space="preserve">Trump is now regularly claiming that voting by mail is inherently illegitimate, except for grudging exceptions for people who can’t make it to the polls. So, presumably, states that allow for no-excuse voting by mail in November are holding “substantially fraudulent” elections. That’s 34 states who do so by law (including battleground states Arizona, Florida, Georgia, Michigan, Minnesota, Nevada, North Carolina, Pennsylvania, and Wisconsin), 11 more that so far are waiving excuse requirements this pandemic year (including New Hampshire), </w:t>
      </w:r>
      <w:r w:rsidRPr="00324E8F">
        <w:t>and another that may be forced to do so by a lawsuit (Texas).</w:t>
      </w:r>
    </w:p>
    <w:p w14:paraId="2EE32346" w14:textId="77777777" w:rsidR="001F3763" w:rsidRPr="00324E8F" w:rsidRDefault="001F3763" w:rsidP="001F3763">
      <w:pPr>
        <w:rPr>
          <w:rStyle w:val="StyleUnderline"/>
        </w:rPr>
      </w:pPr>
      <w:r w:rsidRPr="00324E8F">
        <w:rPr>
          <w:rStyle w:val="StyleUnderline"/>
        </w:rPr>
        <w:t>So in a very real sense, unless Trump backs off his claims that voting by mail means a “rigged election,” he’s letting us know that he and his supporters will be justified in challenging any adverse results in states that allow this terrible practice to take place.</w:t>
      </w:r>
    </w:p>
    <w:p w14:paraId="5ACCF5B1" w14:textId="77777777" w:rsidR="001F3763" w:rsidRPr="00324E8F" w:rsidRDefault="001F3763" w:rsidP="001F3763">
      <w:pPr>
        <w:rPr>
          <w:rStyle w:val="StyleUnderline"/>
        </w:rPr>
      </w:pPr>
      <w:r w:rsidRPr="00324E8F">
        <w:rPr>
          <w:rStyle w:val="StyleUnderline"/>
        </w:rPr>
        <w:t>A group of 30 political scientists who recently met to look at scary post-election scenarios explained exactly how a vote-by-mail contest might play out,</w:t>
      </w:r>
      <w:r w:rsidRPr="00324E8F">
        <w:t xml:space="preserve"> as Louis </w:t>
      </w:r>
      <w:r w:rsidRPr="00324E8F">
        <w:rPr>
          <w:rStyle w:val="StyleUnderline"/>
        </w:rPr>
        <w:t>Jacobson noted at Cook Political Report:</w:t>
      </w:r>
    </w:p>
    <w:p w14:paraId="03FA6929" w14:textId="77777777" w:rsidR="001F3763" w:rsidRPr="00324E8F" w:rsidRDefault="001F3763" w:rsidP="001F3763">
      <w:pPr>
        <w:rPr>
          <w:rStyle w:val="StyleUnderline"/>
        </w:rPr>
      </w:pPr>
      <w:r w:rsidRPr="00324E8F">
        <w:rPr>
          <w:rStyle w:val="StyleUnderline"/>
        </w:rPr>
        <w:t>On Election Night, the Republicans have the lead in a key battleground state, but that lead is erased due to late-counted ballots favoring the Democrats. The participants looked at a scenario where this happened in Michigan. This state already has a modestly high level of mail balloting and expects to have significantly more this fall due to the pandemic. (Notice how these scenarios all revolve around the critical battleground states?)</w:t>
      </w:r>
    </w:p>
    <w:p w14:paraId="6C1A6217" w14:textId="77777777" w:rsidR="00324E8F" w:rsidRPr="00324E8F" w:rsidRDefault="001F3763" w:rsidP="001F3763">
      <w:pPr>
        <w:rPr>
          <w:rStyle w:val="StyleUnderline"/>
        </w:rPr>
      </w:pPr>
      <w:r w:rsidRPr="00324E8F">
        <w:rPr>
          <w:rStyle w:val="StyleUnderline"/>
        </w:rPr>
        <w:t>President Donald Trump could tweet that the initial count was sufficient and that mail ballots — an election method he’s already inveighed against repeatedly — are illegitimate and thus shouldn’t be counted.</w:t>
      </w:r>
    </w:p>
    <w:p w14:paraId="146CA872" w14:textId="67DEDEE8" w:rsidR="001F3763" w:rsidRPr="00324E8F" w:rsidRDefault="001F3763" w:rsidP="001F3763">
      <w:pPr>
        <w:rPr>
          <w:rStyle w:val="StyleUnderline"/>
        </w:rPr>
      </w:pPr>
      <w:r w:rsidRPr="00324E8F">
        <w:rPr>
          <w:rStyle w:val="StyleUnderline"/>
        </w:rPr>
        <w:t>In Michigan, Democrats occupy the offices of governor, secretary of state, and attorney general, but the GOP controls both legislative chambers. Michigan Republicans could back Trump’s position and decide to submit their own slate of (Republican) electors, bucking the slate that is officially certified by the Democratic officeholders.</w:t>
      </w:r>
    </w:p>
    <w:p w14:paraId="2786C700" w14:textId="77777777" w:rsidR="001F3763" w:rsidRPr="00324E8F" w:rsidRDefault="001F3763" w:rsidP="001F3763">
      <w:r w:rsidRPr="00324E8F">
        <w:rPr>
          <w:rStyle w:val="StyleUnderline"/>
        </w:rPr>
        <w:t>If that seems implausible to you, remember how House Republican leaders</w:t>
      </w:r>
      <w:r w:rsidRPr="00324E8F">
        <w:t xml:space="preserve"> Paul </w:t>
      </w:r>
      <w:r w:rsidRPr="00324E8F">
        <w:rPr>
          <w:rStyle w:val="StyleUnderline"/>
        </w:rPr>
        <w:t>Ryan and</w:t>
      </w:r>
      <w:r w:rsidRPr="00324E8F">
        <w:t xml:space="preserve"> Kevin </w:t>
      </w:r>
      <w:r w:rsidRPr="00324E8F">
        <w:rPr>
          <w:rStyle w:val="StyleUnderline"/>
        </w:rPr>
        <w:t>McCarthy</w:t>
      </w:r>
      <w:r w:rsidRPr="00324E8F">
        <w:t xml:space="preserve"> </w:t>
      </w:r>
      <w:r w:rsidRPr="00324E8F">
        <w:rPr>
          <w:rStyle w:val="StyleUnderline"/>
        </w:rPr>
        <w:t xml:space="preserve">proclaimed in 2018 there was something fishy in late-counted mail and provisional ballots that enabled Democrats to overtake Republicans after Election Night in California House districts. </w:t>
      </w:r>
      <w:r w:rsidRPr="00324E8F">
        <w:t>There were no formal challenges because, (a) there was not a scintilla of evidence anything improper was going on (young and minority voters who lean Democratic are more likely than others to send in mail ballots late or to cast ballots deemed provisional because of some superficial flaw, and Democrats simply took greater advantage of changes in election procedures), and (b) the GOP lost the House by far more seats than those flipped in California.</w:t>
      </w:r>
    </w:p>
    <w:p w14:paraId="788D1D91" w14:textId="77777777" w:rsidR="001F3763" w:rsidRPr="00324E8F" w:rsidRDefault="001F3763" w:rsidP="001F3763">
      <w:r w:rsidRPr="00324E8F">
        <w:rPr>
          <w:rStyle w:val="StyleUnderline"/>
        </w:rPr>
        <w:t>In a close presidential election where one or two states may well determine the outcome in the Electoral College, crying “fraud” could have much more serious consequences. And yes, a Republican-controlled state legislature might claim for itself the right to name electors in a “disputed” popular-vote scenario; that very nearly happened in Florida in 2000</w:t>
      </w:r>
      <w:r w:rsidRPr="00324E8F">
        <w:t xml:space="preserve"> until the U.S. Supreme Court decided to intervene and award the presidency to George W. Bush.</w:t>
      </w:r>
    </w:p>
    <w:p w14:paraId="58B44A52" w14:textId="77777777" w:rsidR="001F3763" w:rsidRPr="00324E8F" w:rsidRDefault="001F3763" w:rsidP="001F3763">
      <w:pPr>
        <w:rPr>
          <w:rStyle w:val="StyleUnderline"/>
        </w:rPr>
      </w:pPr>
      <w:r w:rsidRPr="00324E8F">
        <w:rPr>
          <w:rStyle w:val="StyleUnderline"/>
        </w:rPr>
        <w:t>Slow counts aside, other disputes involving voting by mail could trigger chaos, as in another scenario discussed by Jacobson’s political scientists:</w:t>
      </w:r>
    </w:p>
    <w:p w14:paraId="1794155E" w14:textId="77777777" w:rsidR="001F3763" w:rsidRPr="00324E8F" w:rsidRDefault="001F3763" w:rsidP="001F3763">
      <w:pPr>
        <w:rPr>
          <w:rStyle w:val="StyleUnderline"/>
        </w:rPr>
      </w:pPr>
      <w:r w:rsidRPr="00324E8F">
        <w:rPr>
          <w:rStyle w:val="StyleUnderline"/>
        </w:rPr>
        <w:t>The participants discussed an example involving Philadelphia voters who, due to coronavirus-related delays, received their absentee ballots late. In this scenario, a state court has allowed these voters to vote by using an existing federal absentee ballot that is typically used by overseas servicemembers. The court allowed them to submit these ballots by the deadline for overseas voters, one week after the election.</w:t>
      </w:r>
    </w:p>
    <w:p w14:paraId="56E560A1" w14:textId="77777777" w:rsidR="00324E8F" w:rsidRPr="00324E8F" w:rsidRDefault="001F3763" w:rsidP="001F3763">
      <w:pPr>
        <w:rPr>
          <w:rStyle w:val="StyleUnderline"/>
        </w:rPr>
      </w:pPr>
      <w:r w:rsidRPr="00324E8F">
        <w:rPr>
          <w:rStyle w:val="StyleUnderline"/>
        </w:rPr>
        <w:t>In the scenario, the GOP has challenged this state court decision in federal court, citing a lack of due process and arguing that it unfairly changed the rules of an election in the middle. The Democratic Party countered that the remedy imposed by the state court was justified because it was based on equal protection. In other words, both parties pointed to credible constitutional arguments for their case.</w:t>
      </w:r>
    </w:p>
    <w:p w14:paraId="6F16B252" w14:textId="4B31F734" w:rsidR="001F3763" w:rsidRPr="00324E8F" w:rsidRDefault="001F3763" w:rsidP="001F3763">
      <w:r w:rsidRPr="00324E8F">
        <w:rPr>
          <w:rStyle w:val="StyleUnderline"/>
        </w:rPr>
        <w:t>And if Pennsylvania happens to be the tiebreaker in the Electoral College, you could again have the spectacle of the U.S. Supreme Court deciding a presidential election</w:t>
      </w:r>
      <w:r w:rsidRPr="00324E8F">
        <w:t xml:space="preserve"> — all based on the kind of fact situation that led that same Supreme Court to order the disallowance of late mail ballots cast in Wisconsin during its primary earlier this year.</w:t>
      </w:r>
    </w:p>
    <w:p w14:paraId="54C3EA53" w14:textId="77777777" w:rsidR="001F3763" w:rsidRPr="00324E8F" w:rsidRDefault="001F3763" w:rsidP="001F3763">
      <w:r w:rsidRPr="00324E8F">
        <w:rPr>
          <w:rStyle w:val="StyleUnderline"/>
        </w:rPr>
        <w:t>In a fair and rational world, we’d decide the presidency in a national popular-vote election under uniform national procedures and with Congress making available resources for efficient voting and counting and for the prevention and detection of actual fraud,</w:t>
      </w:r>
      <w:r w:rsidRPr="00324E8F">
        <w:t xml:space="preserve"> such as it is. </w:t>
      </w:r>
      <w:r w:rsidRPr="00324E8F">
        <w:rPr>
          <w:rStyle w:val="StyleUnderline"/>
        </w:rPr>
        <w:t>Trump and his party, however, not only support maintenance of the Electoral College forever but support and oppose state election decisions strictly based on who might benefit. It creates the situation where any relatively close election will be contested by those who have been told it has already been “rigged.” Even if chaos does not ensue, confidence in democracy will be seriously undermined, paving the way for God knows what</w:t>
      </w:r>
      <w:r w:rsidRPr="00324E8F">
        <w:t>.</w:t>
      </w:r>
    </w:p>
    <w:p w14:paraId="7B0159C6" w14:textId="77777777" w:rsidR="001F3763" w:rsidRPr="00324E8F" w:rsidRDefault="001F3763" w:rsidP="001F3763"/>
    <w:p w14:paraId="5E992B04" w14:textId="77777777" w:rsidR="001F3763" w:rsidRPr="00324E8F" w:rsidRDefault="001F3763" w:rsidP="001F3763">
      <w:pPr>
        <w:pStyle w:val="Heading4"/>
        <w:rPr>
          <w:rFonts w:cs="Times New Roman"/>
        </w:rPr>
      </w:pPr>
      <w:r w:rsidRPr="00324E8F">
        <w:rPr>
          <w:rFonts w:cs="Times New Roman"/>
        </w:rPr>
        <w:t>Trump contestation of the outcome will undermine democracy and Biden presidency</w:t>
      </w:r>
    </w:p>
    <w:p w14:paraId="35141B5C" w14:textId="77777777" w:rsidR="001F3763" w:rsidRPr="00324E8F" w:rsidRDefault="001F3763" w:rsidP="001F3763">
      <w:pPr>
        <w:rPr>
          <w:rStyle w:val="Style13ptBold"/>
        </w:rPr>
      </w:pPr>
      <w:r w:rsidRPr="00324E8F">
        <w:rPr>
          <w:rStyle w:val="Style13ptBold"/>
        </w:rPr>
        <w:t>Cillizza, CNN editor-at-large, 6-11-20</w:t>
      </w:r>
    </w:p>
    <w:p w14:paraId="5F6A6945" w14:textId="77777777" w:rsidR="001F3763" w:rsidRPr="00324E8F" w:rsidRDefault="001F3763" w:rsidP="001F3763">
      <w:r w:rsidRPr="00324E8F">
        <w:t xml:space="preserve">[Chris, 6-11-20,CNN, “Here's the real danger if Donald Trump loses the 2020 election”, </w:t>
      </w:r>
      <w:hyperlink r:id="rId823" w:history="1">
        <w:r w:rsidRPr="00324E8F">
          <w:rPr>
            <w:rStyle w:val="Hyperlink"/>
          </w:rPr>
          <w:t>https://www.cnn.com/2020/06/11/politics/donald-trump-joe-biden-2020-election/index.html</w:t>
        </w:r>
      </w:hyperlink>
      <w:r w:rsidRPr="00324E8F">
        <w:t>, accessed 7-12-20, AFB]</w:t>
      </w:r>
    </w:p>
    <w:p w14:paraId="10555589" w14:textId="77777777" w:rsidR="001F3763" w:rsidRPr="00324E8F" w:rsidRDefault="001F3763" w:rsidP="001F3763"/>
    <w:p w14:paraId="34BF179A" w14:textId="77777777" w:rsidR="001F3763" w:rsidRPr="00324E8F" w:rsidRDefault="001F3763" w:rsidP="001F3763">
      <w:pPr>
        <w:rPr>
          <w:rStyle w:val="StyleUnderline"/>
        </w:rPr>
      </w:pPr>
      <w:r w:rsidRPr="00324E8F">
        <w:t xml:space="preserve">Joe </w:t>
      </w:r>
      <w:r w:rsidRPr="00324E8F">
        <w:rPr>
          <w:rStyle w:val="StyleUnderline"/>
        </w:rPr>
        <w:t>Biden said</w:t>
      </w:r>
      <w:r w:rsidRPr="00324E8F">
        <w:t xml:space="preserve"> Wednesday night </w:t>
      </w:r>
      <w:r w:rsidRPr="00324E8F">
        <w:rPr>
          <w:rStyle w:val="StyleUnderline"/>
        </w:rPr>
        <w:t>that he believes if</w:t>
      </w:r>
      <w:r w:rsidRPr="00324E8F">
        <w:t xml:space="preserve"> President Donald </w:t>
      </w:r>
      <w:r w:rsidRPr="00324E8F">
        <w:rPr>
          <w:rStyle w:val="StyleUnderline"/>
        </w:rPr>
        <w:t>Trump loses the election and refuses to leave the White House, many of the former generals who used to work for him "will escort him from the White House with great dispatch."</w:t>
      </w:r>
    </w:p>
    <w:p w14:paraId="21F93694" w14:textId="77777777" w:rsidR="001F3763" w:rsidRPr="00324E8F" w:rsidRDefault="001F3763" w:rsidP="001F3763">
      <w:pPr>
        <w:rPr>
          <w:rStyle w:val="StyleUnderline"/>
        </w:rPr>
      </w:pPr>
      <w:r w:rsidRPr="00324E8F">
        <w:rPr>
          <w:rStyle w:val="StyleUnderline"/>
        </w:rPr>
        <w:t>The comments, which Biden made in an interview with Trevor Noah on "The Daily Show," are not the first time that the former vice president</w:t>
      </w:r>
      <w:r w:rsidRPr="00324E8F">
        <w:t xml:space="preserve"> -- and presumptive Democratic presidential nominee -- </w:t>
      </w:r>
      <w:r w:rsidRPr="00324E8F">
        <w:rPr>
          <w:rStyle w:val="StyleUnderline"/>
        </w:rPr>
        <w:t>has suggested that he believes the incumbent may well seek to fiddle with the election results.</w:t>
      </w:r>
    </w:p>
    <w:p w14:paraId="70AF981D" w14:textId="77777777" w:rsidR="001F3763" w:rsidRPr="00324E8F" w:rsidRDefault="001F3763" w:rsidP="001F3763">
      <w:r w:rsidRPr="00324E8F">
        <w:t>"Mark my words I think he is gonna try to kick back the election somehow, come up with some rationale why it can't be held," Biden said in April.</w:t>
      </w:r>
    </w:p>
    <w:p w14:paraId="1B6B9443" w14:textId="77777777" w:rsidR="001F3763" w:rsidRPr="00324E8F" w:rsidRDefault="001F3763" w:rsidP="001F3763">
      <w:pPr>
        <w:rPr>
          <w:rStyle w:val="StyleUnderline"/>
        </w:rPr>
      </w:pPr>
      <w:r w:rsidRPr="00324E8F">
        <w:rPr>
          <w:rStyle w:val="StyleUnderline"/>
        </w:rPr>
        <w:t>But the real danger here is not that Trump changes the date of the general election, which is virtually impossible, or that he seeks to claims squatter's rights in the White House.</w:t>
      </w:r>
    </w:p>
    <w:p w14:paraId="09238E68" w14:textId="77777777" w:rsidR="001F3763" w:rsidRPr="00324E8F" w:rsidRDefault="001F3763" w:rsidP="001F3763">
      <w:pPr>
        <w:rPr>
          <w:rStyle w:val="StyleUnderline"/>
        </w:rPr>
      </w:pPr>
      <w:r w:rsidRPr="00324E8F">
        <w:rPr>
          <w:rStyle w:val="StyleUnderline"/>
        </w:rPr>
        <w:t>The thing that could threaten Biden's potential presidency -- and the ability of the country to move on from what will be one of the nastiest elections in modern history -- is if Trump simply refuses to admit he lost, never conceding that Biden is the fair-and-square president.</w:t>
      </w:r>
    </w:p>
    <w:p w14:paraId="341AEADF" w14:textId="77777777" w:rsidR="001F3763" w:rsidRPr="00324E8F" w:rsidRDefault="001F3763" w:rsidP="001F3763">
      <w:pPr>
        <w:rPr>
          <w:rStyle w:val="StyleUnderline"/>
        </w:rPr>
      </w:pPr>
      <w:r w:rsidRPr="00324E8F">
        <w:rPr>
          <w:rStyle w:val="StyleUnderline"/>
        </w:rPr>
        <w:t>And that, judging by Trump's long history of refusing to ever acknowledge defeat, and instead claiming he was cheated out of victory by nefarious forces, is not only a possible outcome but a likely one if the incumbent comes up short this fall.</w:t>
      </w:r>
    </w:p>
    <w:p w14:paraId="07B1449B" w14:textId="77777777" w:rsidR="001F3763" w:rsidRPr="00324E8F" w:rsidRDefault="001F3763" w:rsidP="001F3763">
      <w:pPr>
        <w:rPr>
          <w:rStyle w:val="StyleUnderline"/>
        </w:rPr>
      </w:pPr>
      <w:r w:rsidRPr="00324E8F">
        <w:rPr>
          <w:rStyle w:val="StyleUnderline"/>
        </w:rPr>
        <w:t>Consider:</w:t>
      </w:r>
    </w:p>
    <w:p w14:paraId="36A1AEBF" w14:textId="77777777" w:rsidR="001F3763" w:rsidRPr="00324E8F" w:rsidRDefault="001F3763" w:rsidP="001F3763">
      <w:pPr>
        <w:rPr>
          <w:rStyle w:val="StyleUnderline"/>
        </w:rPr>
      </w:pPr>
      <w:r w:rsidRPr="00324E8F">
        <w:rPr>
          <w:rStyle w:val="StyleUnderline"/>
        </w:rPr>
        <w:t xml:space="preserve">* When Trump lost the </w:t>
      </w:r>
      <w:r w:rsidRPr="00324E8F">
        <w:t xml:space="preserve">2016 </w:t>
      </w:r>
      <w:r w:rsidRPr="00324E8F">
        <w:rPr>
          <w:rStyle w:val="StyleUnderline"/>
        </w:rPr>
        <w:t xml:space="preserve">Iowa caucuses to </w:t>
      </w:r>
      <w:r w:rsidRPr="00324E8F">
        <w:t>Texas Sen.</w:t>
      </w:r>
      <w:r w:rsidRPr="00324E8F">
        <w:rPr>
          <w:rStyle w:val="StyleUnderline"/>
        </w:rPr>
        <w:t xml:space="preserve"> Ted Cruz, he argued he had been cheated. "Ted Cruz didn't win Iowa, he stole it," tweeted Trump. "That is why all of the polls were so wrong and why he got far more votes than anticipated. Bad!"</w:t>
      </w:r>
    </w:p>
    <w:p w14:paraId="73B9B751" w14:textId="77777777" w:rsidR="001F3763" w:rsidRPr="00324E8F" w:rsidRDefault="001F3763" w:rsidP="001F3763">
      <w:pPr>
        <w:rPr>
          <w:rStyle w:val="StyleUnderline"/>
        </w:rPr>
      </w:pPr>
      <w:r w:rsidRPr="00324E8F">
        <w:t xml:space="preserve">* </w:t>
      </w:r>
      <w:r w:rsidRPr="00324E8F">
        <w:rPr>
          <w:rStyle w:val="StyleUnderline"/>
        </w:rPr>
        <w:t>When Trump lost the popular vote to</w:t>
      </w:r>
      <w:r w:rsidRPr="00324E8F">
        <w:t xml:space="preserve"> Hillary </w:t>
      </w:r>
      <w:r w:rsidRPr="00324E8F">
        <w:rPr>
          <w:rStyle w:val="StyleUnderline"/>
        </w:rPr>
        <w:t>Clinton</w:t>
      </w:r>
      <w:r w:rsidRPr="00324E8F">
        <w:t xml:space="preserve"> in 2016 -- </w:t>
      </w:r>
      <w:r w:rsidRPr="00324E8F">
        <w:rPr>
          <w:rStyle w:val="StyleUnderline"/>
        </w:rPr>
        <w:t>even while winning the Electoral College and the presidency! -- he said, with zero proof, that 3 to 5 million illegal votes had been cast.</w:t>
      </w:r>
    </w:p>
    <w:p w14:paraId="36BA87C7" w14:textId="77777777" w:rsidR="001F3763" w:rsidRPr="00324E8F" w:rsidRDefault="001F3763" w:rsidP="001F3763">
      <w:r w:rsidRPr="00324E8F">
        <w:rPr>
          <w:rStyle w:val="StyleUnderline"/>
        </w:rPr>
        <w:t>* Following the loss of the House majority in the 2018 election, Trump suggested to House Republicans that they had been victimized by Democratic cheating. "We've gotta watch those vote tallies," Trump told a crowd of Republican lawmakers at a Republican fundraiser in May 2019. "You know, I keep hearing about the election and the various counting measures that they have." He added that Democrats won all of the close elections in 2018; "There's something going on," he said, telling the assembled lawmakers that they needed to "be a little bit more paranoid</w:t>
      </w:r>
      <w:r w:rsidRPr="00324E8F">
        <w:t xml:space="preserve"> than you are, OK?"</w:t>
      </w:r>
    </w:p>
    <w:p w14:paraId="2CF79FC1" w14:textId="77777777" w:rsidR="001F3763" w:rsidRPr="00324E8F" w:rsidRDefault="001F3763" w:rsidP="001F3763">
      <w:r w:rsidRPr="00324E8F">
        <w:t>* In advance of last month's California House special election, which the Republican went on to win, Trump tweeted that "(Democrats) are trying to steal another election. It's all rigged out there."</w:t>
      </w:r>
    </w:p>
    <w:p w14:paraId="32B88D60" w14:textId="77777777" w:rsidR="001F3763" w:rsidRPr="00324E8F" w:rsidRDefault="001F3763" w:rsidP="001F3763">
      <w:pPr>
        <w:rPr>
          <w:rStyle w:val="StyleUnderline"/>
        </w:rPr>
      </w:pPr>
      <w:r w:rsidRPr="00324E8F">
        <w:rPr>
          <w:rStyle w:val="StyleUnderline"/>
        </w:rPr>
        <w:t>So, yeah. There's a pattern here.</w:t>
      </w:r>
    </w:p>
    <w:p w14:paraId="6D1462AE" w14:textId="77777777" w:rsidR="001F3763" w:rsidRPr="00324E8F" w:rsidRDefault="001F3763" w:rsidP="001F3763">
      <w:pPr>
        <w:rPr>
          <w:rStyle w:val="StyleUnderline"/>
        </w:rPr>
      </w:pPr>
      <w:r w:rsidRPr="00324E8F">
        <w:rPr>
          <w:rStyle w:val="StyleUnderline"/>
        </w:rPr>
        <w:t>Given his past comments -- even in an election (2016) that he won! -- there's every reason to believe that even if Trump vacates the White House in January 2021 that he will never, ever concede that he lost. And that would have massive consequences on not only our politics but on the broader foundations on which American democracy is built.</w:t>
      </w:r>
    </w:p>
    <w:p w14:paraId="421AA000" w14:textId="77777777" w:rsidR="001F3763" w:rsidRPr="00324E8F" w:rsidRDefault="001F3763" w:rsidP="001F3763">
      <w:pPr>
        <w:rPr>
          <w:rStyle w:val="StyleUnderline"/>
        </w:rPr>
      </w:pPr>
      <w:r w:rsidRPr="00324E8F">
        <w:rPr>
          <w:rStyle w:val="StyleUnderline"/>
        </w:rPr>
        <w:t>Consider that in 2000, after more than a month of recounts and with considerable uncertainty about who actually won Florida, Al Gore not only ended his campaign but offered a major call for unity in the country.</w:t>
      </w:r>
    </w:p>
    <w:p w14:paraId="12790455" w14:textId="77777777" w:rsidR="001F3763" w:rsidRPr="00324E8F" w:rsidRDefault="001F3763" w:rsidP="001F3763">
      <w:r w:rsidRPr="00324E8F">
        <w:rPr>
          <w:rStyle w:val="StyleUnderline"/>
        </w:rPr>
        <w:t>"Tonight, for the sake of our unity of the people and the strength of our democracy, I offer my concession</w:t>
      </w:r>
      <w:r w:rsidRPr="00324E8F">
        <w:t>," Gore said on December 13, 2000. "Neither (George W. Bush) nor I anticipated this long and difficult road, certainly neither of us wanted it to happen. Yet it came, and now it has ended. Resolved, as it must be resolved, through the honored institutions of our democracy."</w:t>
      </w:r>
    </w:p>
    <w:p w14:paraId="47A7ECAC" w14:textId="77777777" w:rsidR="001F3763" w:rsidRPr="00324E8F" w:rsidRDefault="001F3763" w:rsidP="001F3763">
      <w:pPr>
        <w:rPr>
          <w:rStyle w:val="StyleUnderline"/>
        </w:rPr>
      </w:pPr>
      <w:r w:rsidRPr="00324E8F">
        <w:rPr>
          <w:rStyle w:val="StyleUnderline"/>
        </w:rPr>
        <w:t>"For the sake of our unity of the people and the strengths of our democracy."</w:t>
      </w:r>
    </w:p>
    <w:p w14:paraId="102F5A61" w14:textId="77777777" w:rsidR="001F3763" w:rsidRPr="00324E8F" w:rsidRDefault="001F3763" w:rsidP="001F3763">
      <w:pPr>
        <w:rPr>
          <w:rStyle w:val="StyleUnderline"/>
        </w:rPr>
      </w:pPr>
      <w:r w:rsidRPr="00324E8F">
        <w:rPr>
          <w:rStyle w:val="StyleUnderline"/>
        </w:rPr>
        <w:t>"Resolved, as it must be resolved, through the honored institutions of our democracy."</w:t>
      </w:r>
    </w:p>
    <w:p w14:paraId="03AAF131" w14:textId="77777777" w:rsidR="001F3763" w:rsidRPr="00324E8F" w:rsidRDefault="001F3763" w:rsidP="001F3763">
      <w:pPr>
        <w:rPr>
          <w:rStyle w:val="StyleUnderline"/>
        </w:rPr>
      </w:pPr>
      <w:r w:rsidRPr="00324E8F">
        <w:rPr>
          <w:rStyle w:val="StyleUnderline"/>
        </w:rPr>
        <w:t>Can you imagine Trump, in a similar circumstance, doing or saying the same? Absolutely not! Heck, it's hard to imagine Trump saying those words if it's clear he was beaten on Election Day!</w:t>
      </w:r>
    </w:p>
    <w:p w14:paraId="4FF38FE2" w14:textId="77777777" w:rsidR="001F3763" w:rsidRPr="00324E8F" w:rsidRDefault="001F3763" w:rsidP="001F3763">
      <w:pPr>
        <w:rPr>
          <w:rStyle w:val="StyleUnderline"/>
        </w:rPr>
      </w:pPr>
      <w:r w:rsidRPr="00324E8F">
        <w:rPr>
          <w:rStyle w:val="StyleUnderline"/>
        </w:rPr>
        <w:t>What the lack of any sort of formal concession from Trump would do is clear: For his legions of adoring supporters, they would also never believe that Biden had won -- or that he was the recognized president, whether or not the electoral map or the popular vote proved it. Which would mean that for a decent-sized chunk of the country, Biden would be viewed as an illegitimate president and, therefore, not someone who needed to be listened to.</w:t>
      </w:r>
    </w:p>
    <w:p w14:paraId="4DE3BBF3" w14:textId="77777777" w:rsidR="001F3763" w:rsidRPr="00324E8F" w:rsidRDefault="001F3763" w:rsidP="001F3763">
      <w:pPr>
        <w:rPr>
          <w:rStyle w:val="StyleUnderline"/>
        </w:rPr>
      </w:pPr>
      <w:r w:rsidRPr="00324E8F">
        <w:rPr>
          <w:rStyle w:val="StyleUnderline"/>
        </w:rPr>
        <w:t>And it's very easy to imagine Trump -- with his 80-plus million Twitter followers and the potential that he would be the head of a TV network post-presidency -- beating the drum of illegitimacy day in and day out. Because, well, it is in his interest to do so and, as he has shown repeatedly during his presidency, he has very little regard for either the office or its status as a moral beacon within the country and the world.</w:t>
      </w:r>
    </w:p>
    <w:p w14:paraId="5FD167DF" w14:textId="77777777" w:rsidR="00324E8F" w:rsidRPr="00324E8F" w:rsidRDefault="001F3763" w:rsidP="001F3763">
      <w:pPr>
        <w:rPr>
          <w:rStyle w:val="StyleUnderline"/>
        </w:rPr>
      </w:pPr>
      <w:r w:rsidRPr="00324E8F">
        <w:rPr>
          <w:rStyle w:val="StyleUnderline"/>
        </w:rPr>
        <w:t>The result isn't hard to imagine: An even deeper divide within the country between the Trumpists and everyone else. A divide that would make Biden's pledge to create "One America" again an absolute pipe dream.</w:t>
      </w:r>
    </w:p>
    <w:p w14:paraId="32CBCDE4" w14:textId="77777777" w:rsidR="00324E8F" w:rsidRPr="00324E8F" w:rsidRDefault="00324E8F" w:rsidP="001F3763">
      <w:pPr>
        <w:rPr>
          <w:rStyle w:val="StyleUnderline"/>
        </w:rPr>
      </w:pPr>
    </w:p>
    <w:p w14:paraId="32CBCDE4" w14:textId="77777777" w:rsidR="00324E8F" w:rsidRDefault="00324E8F" w:rsidP="005001DA">
      <w:pPr>
        <w:pStyle w:val="Heading1"/>
        <w:rPr>
          <w:rFonts w:cs="Times New Roman"/>
        </w:rPr>
      </w:pPr>
    </w:p>
    <w:p w14:paraId="299CC5CB" w14:textId="2E19E751" w:rsidR="005001DA" w:rsidRPr="00324E8F" w:rsidRDefault="000278D3" w:rsidP="005001DA">
      <w:pPr>
        <w:pStyle w:val="Heading1"/>
        <w:rPr>
          <w:rFonts w:cs="Times New Roman"/>
        </w:rPr>
      </w:pPr>
      <w:bookmarkStart w:id="204" w:name="_Toc45869039"/>
      <w:r w:rsidRPr="00324E8F">
        <w:rPr>
          <w:rFonts w:cs="Times New Roman"/>
        </w:rPr>
        <w:t xml:space="preserve">Biden Landslide </w:t>
      </w:r>
      <w:r w:rsidR="004754A8" w:rsidRPr="00324E8F">
        <w:rPr>
          <w:rFonts w:cs="Times New Roman"/>
        </w:rPr>
        <w:t xml:space="preserve">Good </w:t>
      </w:r>
      <w:r w:rsidRPr="00324E8F">
        <w:rPr>
          <w:rFonts w:cs="Times New Roman"/>
        </w:rPr>
        <w:t xml:space="preserve">DA </w:t>
      </w:r>
      <w:r w:rsidR="004754A8" w:rsidRPr="00324E8F">
        <w:rPr>
          <w:rFonts w:cs="Times New Roman"/>
        </w:rPr>
        <w:t xml:space="preserve">– </w:t>
      </w:r>
      <w:r w:rsidRPr="00324E8F">
        <w:rPr>
          <w:rFonts w:cs="Times New Roman"/>
        </w:rPr>
        <w:t>Aff Answers</w:t>
      </w:r>
      <w:bookmarkEnd w:id="204"/>
    </w:p>
    <w:p w14:paraId="5C84AC97" w14:textId="5661BDD4" w:rsidR="000278D3" w:rsidRPr="00324E8F" w:rsidRDefault="000278D3" w:rsidP="000278D3"/>
    <w:p w14:paraId="7EBC5976" w14:textId="28AADCEB" w:rsidR="000278D3" w:rsidRPr="00324E8F" w:rsidRDefault="000278D3" w:rsidP="000278D3">
      <w:pPr>
        <w:pStyle w:val="Heading2"/>
        <w:rPr>
          <w:rFonts w:cs="Times New Roman"/>
        </w:rPr>
      </w:pPr>
      <w:bookmarkStart w:id="205" w:name="_Toc45869040"/>
      <w:r w:rsidRPr="00324E8F">
        <w:rPr>
          <w:rFonts w:cs="Times New Roman"/>
        </w:rPr>
        <w:t>Uniqueness Answers</w:t>
      </w:r>
      <w:bookmarkEnd w:id="205"/>
    </w:p>
    <w:p w14:paraId="3DE9E1B6" w14:textId="5084E1C0" w:rsidR="000278D3" w:rsidRPr="00324E8F" w:rsidRDefault="000278D3" w:rsidP="000278D3"/>
    <w:p w14:paraId="14D56C67" w14:textId="78DADDB1" w:rsidR="000278D3" w:rsidRPr="00324E8F" w:rsidRDefault="000278D3" w:rsidP="000278D3">
      <w:pPr>
        <w:pStyle w:val="Heading3"/>
        <w:rPr>
          <w:rFonts w:cs="Times New Roman"/>
        </w:rPr>
      </w:pPr>
      <w:bookmarkStart w:id="206" w:name="_Toc45869041"/>
      <w:r w:rsidRPr="00324E8F">
        <w:rPr>
          <w:rFonts w:cs="Times New Roman"/>
        </w:rPr>
        <w:t>AT – Landslide Now</w:t>
      </w:r>
      <w:r w:rsidR="00C270EB" w:rsidRPr="00324E8F">
        <w:rPr>
          <w:rFonts w:cs="Times New Roman"/>
        </w:rPr>
        <w:t xml:space="preserve"> – Predictions Flaw</w:t>
      </w:r>
      <w:bookmarkEnd w:id="206"/>
    </w:p>
    <w:p w14:paraId="4E6E1FB9" w14:textId="48BEA809" w:rsidR="000278D3" w:rsidRPr="00324E8F" w:rsidRDefault="000278D3" w:rsidP="000278D3"/>
    <w:p w14:paraId="266BBC63" w14:textId="77777777" w:rsidR="00324E8F" w:rsidRPr="00324E8F" w:rsidRDefault="008F1347" w:rsidP="008F1347">
      <w:pPr>
        <w:pStyle w:val="Heading4"/>
        <w:rPr>
          <w:rFonts w:cs="Times New Roman"/>
        </w:rPr>
      </w:pPr>
      <w:r w:rsidRPr="00324E8F">
        <w:rPr>
          <w:rFonts w:cs="Times New Roman"/>
        </w:rPr>
        <w:t>Can’t predict – GOP arguing Dems overconfident about Biden like Clinton election, Polls aren’t accounting for other data that will flip polls in Trump’s favor come election time</w:t>
      </w:r>
    </w:p>
    <w:p w14:paraId="3E80FEB8" w14:textId="38B8D90E" w:rsidR="008F1347" w:rsidRPr="00324E8F" w:rsidRDefault="008F1347" w:rsidP="008F1347">
      <w:pPr>
        <w:rPr>
          <w:rStyle w:val="Style13ptBold"/>
        </w:rPr>
      </w:pPr>
      <w:r w:rsidRPr="00324E8F">
        <w:rPr>
          <w:rStyle w:val="Style13ptBold"/>
        </w:rPr>
        <w:t>Easley, The Hill, National Political Reporter, Albion College BA in Economics, 07/14/20</w:t>
      </w:r>
    </w:p>
    <w:p w14:paraId="75B8B6F3" w14:textId="77777777" w:rsidR="008F1347" w:rsidRPr="00324E8F" w:rsidRDefault="008F1347" w:rsidP="008F1347">
      <w:r w:rsidRPr="00324E8F">
        <w:rPr>
          <w:rStyle w:val="Style13ptBold"/>
          <w:b w:val="0"/>
          <w:bCs w:val="0"/>
          <w:sz w:val="22"/>
        </w:rPr>
        <w:t xml:space="preserve">[Jonathan, 07/14/20, The Hill, </w:t>
      </w:r>
      <w:r w:rsidRPr="00324E8F">
        <w:rPr>
          <w:rStyle w:val="Style13ptBold"/>
          <w:sz w:val="22"/>
        </w:rPr>
        <w:t xml:space="preserve">“ </w:t>
      </w:r>
      <w:r w:rsidRPr="00324E8F">
        <w:t xml:space="preserve">GOP lawmaker: Don't believe polls showing Trump behind Biden” , </w:t>
      </w:r>
      <w:hyperlink r:id="rId824" w:history="1">
        <w:r w:rsidRPr="00324E8F">
          <w:rPr>
            <w:rStyle w:val="Hyperlink"/>
          </w:rPr>
          <w:t>https://thehill.com/homenews/campaign/507254-gop-lawmaker-dont-believe-polls-showing-trump-behind-biden</w:t>
        </w:r>
      </w:hyperlink>
      <w:r w:rsidRPr="00324E8F">
        <w:t xml:space="preserve"> , Date Accessed: 07/16/20, MS]</w:t>
      </w:r>
    </w:p>
    <w:p w14:paraId="4A4F8DE0" w14:textId="77777777" w:rsidR="008F1347" w:rsidRPr="00324E8F" w:rsidRDefault="008F1347" w:rsidP="008F1347">
      <w:pPr>
        <w:rPr>
          <w:rStyle w:val="Emphasis"/>
          <w:b w:val="0"/>
          <w:iCs w:val="0"/>
          <w:u w:val="none"/>
        </w:rPr>
      </w:pPr>
    </w:p>
    <w:p w14:paraId="69029F1E" w14:textId="77777777" w:rsidR="008F1347" w:rsidRPr="00324E8F" w:rsidRDefault="008F1347" w:rsidP="008F1347">
      <w:pPr>
        <w:rPr>
          <w:rStyle w:val="StyleUnderline"/>
        </w:rPr>
      </w:pPr>
      <w:r w:rsidRPr="00324E8F">
        <w:rPr>
          <w:rStyle w:val="StyleUnderline"/>
        </w:rPr>
        <w:t>Rep. Mike Kelly (R-Pa.) says that polls showing President Trump trailing in the key battleground state of Pennsylvania do not accurately reflect the state of the race on the ground.</w:t>
      </w:r>
    </w:p>
    <w:p w14:paraId="249F2C73" w14:textId="77777777" w:rsidR="008F1347" w:rsidRPr="00324E8F" w:rsidRDefault="008F1347" w:rsidP="008F1347">
      <w:pPr>
        <w:rPr>
          <w:rStyle w:val="StyleUnderline"/>
        </w:rPr>
      </w:pPr>
      <w:r w:rsidRPr="00324E8F">
        <w:rPr>
          <w:rStyle w:val="StyleUnderline"/>
        </w:rPr>
        <w:t>Speaking with reporters on a conference call about presumptive Democratic presidential nominee Joe Biden’s new climate change plan, Kelly said the polls are not taking into account Trump’s support from those who turned out to vote for the first time ever in 2016.</w:t>
      </w:r>
    </w:p>
    <w:p w14:paraId="0978F67F" w14:textId="77777777" w:rsidR="008F1347" w:rsidRPr="00324E8F" w:rsidRDefault="008F1347" w:rsidP="008F1347">
      <w:pPr>
        <w:rPr>
          <w:rStyle w:val="StyleUnderline"/>
        </w:rPr>
      </w:pPr>
      <w:r w:rsidRPr="00324E8F">
        <w:rPr>
          <w:rStyle w:val="StyleUnderline"/>
        </w:rPr>
        <w:t>Kelly argued that “likely voter” models used by most pollsters are not sampling those first-time voters.</w:t>
      </w:r>
    </w:p>
    <w:p w14:paraId="00951AE4" w14:textId="77777777" w:rsidR="008F1347" w:rsidRPr="00324E8F" w:rsidRDefault="008F1347" w:rsidP="008F1347">
      <w:pPr>
        <w:rPr>
          <w:rStyle w:val="StyleUnderline"/>
        </w:rPr>
      </w:pPr>
      <w:r w:rsidRPr="00324E8F">
        <w:rPr>
          <w:rStyle w:val="StyleUnderline"/>
        </w:rPr>
        <w:t>“If you had talked to people the week before the [2016] election, they would have said this guy is so far behind Hillary Clinton he can’t win,” Kelly said. “Well people, they didn’t poll first time voters because they didn’t know who was voting for the first time. By the same token, most of the same polls I’ve looked at, you’re still polling likely voters, so these people aren’t going to get polled.”</w:t>
      </w:r>
    </w:p>
    <w:p w14:paraId="73354B81" w14:textId="77777777" w:rsidR="008F1347" w:rsidRPr="00324E8F" w:rsidRDefault="008F1347" w:rsidP="008F1347">
      <w:pPr>
        <w:rPr>
          <w:rStyle w:val="StyleUnderline"/>
        </w:rPr>
      </w:pPr>
      <w:r w:rsidRPr="00324E8F">
        <w:rPr>
          <w:rStyle w:val="StyleUnderline"/>
        </w:rPr>
        <w:t>The polls in 2016 showed Hillary Clinton with small but consistent leads in most of the critical battleground states.</w:t>
      </w:r>
    </w:p>
    <w:p w14:paraId="5E9E9A49" w14:textId="77777777" w:rsidR="008F1347" w:rsidRPr="00324E8F" w:rsidRDefault="008F1347" w:rsidP="008F1347">
      <w:pPr>
        <w:rPr>
          <w:rStyle w:val="StyleUnderline"/>
        </w:rPr>
      </w:pPr>
      <w:r w:rsidRPr="00324E8F">
        <w:rPr>
          <w:rStyle w:val="StyleUnderline"/>
        </w:rPr>
        <w:t>However, few pundits or polling analysts gave Trump much of a chance at winning in Michigan, Wisconsin or Pennsylvania. Trump ended up winning in all three former “blue wall” states by extremely narrow margins.</w:t>
      </w:r>
    </w:p>
    <w:p w14:paraId="0591C2A8" w14:textId="77777777" w:rsidR="008F1347" w:rsidRPr="00324E8F" w:rsidRDefault="008F1347" w:rsidP="008F1347">
      <w:pPr>
        <w:rPr>
          <w:rStyle w:val="StyleUnderline"/>
        </w:rPr>
      </w:pPr>
      <w:r w:rsidRPr="00324E8F">
        <w:rPr>
          <w:rStyle w:val="StyleUnderline"/>
        </w:rPr>
        <w:t>“President Trump, in the district I’m from, he’s very strong,” Kelly said. “In Pennsylvania, he’s very strong. I just think that when you look at the current polls, go back to 2016 and look at the polls then, and then look at 4 a.m. on the morning of that election and ask yourself how the hell that happened. It’s because there were a lot of people who came out to vote for the first time because they believed in the message and they believed in the man. And I’ll say right now, they’re going to believe in the performance, it’s been rock solid.”</w:t>
      </w:r>
    </w:p>
    <w:p w14:paraId="43E55C3B" w14:textId="77777777" w:rsidR="008F1347" w:rsidRPr="00324E8F" w:rsidRDefault="008F1347" w:rsidP="008F1347">
      <w:pPr>
        <w:rPr>
          <w:rStyle w:val="StyleUnderline"/>
        </w:rPr>
      </w:pPr>
      <w:r w:rsidRPr="00324E8F">
        <w:rPr>
          <w:rStyle w:val="StyleUnderline"/>
        </w:rPr>
        <w:t>Kelly’s remarks come as polls show Trump falling far behind Biden in national Biden has also opened up leads in the six core battleground states of Florida, North Carolina, Arizona, Michigan, Wisconsin and Pennsylvania. And polls show a tight race in states Trump is expected to win, such as Texas, Georgia, Ohio and Iowa.</w:t>
      </w:r>
    </w:p>
    <w:p w14:paraId="51101BEC" w14:textId="77777777" w:rsidR="008F1347" w:rsidRPr="00324E8F" w:rsidRDefault="008F1347" w:rsidP="008F1347">
      <w:pPr>
        <w:rPr>
          <w:rStyle w:val="StyleUnderline"/>
        </w:rPr>
      </w:pPr>
      <w:r w:rsidRPr="00324E8F">
        <w:rPr>
          <w:rStyle w:val="StyleUnderline"/>
        </w:rPr>
        <w:t>In Pennsylvania, Biden has a 6.5-percentage-point lead in the RealClearPolitics average. Trump carried the state by less than 1 point in 2016.</w:t>
      </w:r>
    </w:p>
    <w:p w14:paraId="720C1A6D" w14:textId="77777777" w:rsidR="008F1347" w:rsidRPr="00324E8F" w:rsidRDefault="008F1347" w:rsidP="008F1347">
      <w:pPr>
        <w:rPr>
          <w:rStyle w:val="StyleUnderline"/>
        </w:rPr>
      </w:pPr>
      <w:r w:rsidRPr="00324E8F">
        <w:rPr>
          <w:rStyle w:val="StyleUnderline"/>
        </w:rPr>
        <w:t>The president’s poll numbers against Biden have cratered in recent months, as surveys show the public does not approve of Trump’s handling of the coronavirus or the protests over the police killing of George Floyd.</w:t>
      </w:r>
    </w:p>
    <w:p w14:paraId="555EC4CD" w14:textId="77777777" w:rsidR="008F1347" w:rsidRPr="00324E8F" w:rsidRDefault="008F1347" w:rsidP="008F1347">
      <w:pPr>
        <w:rPr>
          <w:rStyle w:val="StyleUnderline"/>
        </w:rPr>
      </w:pPr>
      <w:r w:rsidRPr="00324E8F">
        <w:rPr>
          <w:rStyle w:val="StyleUnderline"/>
        </w:rPr>
        <w:t>Republicans have argued that the race will tighten once the Trump campaign has had time to define Biden and when the Democratic nominee is forced back into the spotlight following the coronavirus lockdown.</w:t>
      </w:r>
    </w:p>
    <w:p w14:paraId="2FB0DA65" w14:textId="77777777" w:rsidR="008F1347" w:rsidRPr="00324E8F" w:rsidRDefault="008F1347" w:rsidP="008F1347">
      <w:pPr>
        <w:rPr>
          <w:rStyle w:val="StyleUnderline"/>
        </w:rPr>
      </w:pPr>
      <w:r w:rsidRPr="00324E8F">
        <w:rPr>
          <w:rStyle w:val="StyleUnderline"/>
        </w:rPr>
        <w:t>“The race will clearly tighten when there’s a race, when you can see the contrast,” said House Minority Whip Steve Scalise (R-La.). “Pennsylvania voters are going to be able to see real soon what Joe Biden’s proposed policies will be on fracking, contrasted with President Trump’s agenda … that’s going to be on full display once we get into a real match-up, which we don’t have. Once the conventions are over, then people will see clearly who the candidates for president are and there’s never been a clearer contrast for people who care about the economy or jobs.”</w:t>
      </w:r>
    </w:p>
    <w:p w14:paraId="41702C62" w14:textId="77777777" w:rsidR="008F1347" w:rsidRPr="00324E8F" w:rsidRDefault="008F1347" w:rsidP="008F1347"/>
    <w:p w14:paraId="40047B26" w14:textId="16D45552" w:rsidR="005B5E2F" w:rsidRPr="00324E8F" w:rsidRDefault="005B5E2F" w:rsidP="005B5E2F">
      <w:pPr>
        <w:pStyle w:val="Heading4"/>
        <w:rPr>
          <w:rFonts w:cs="Times New Roman"/>
        </w:rPr>
      </w:pPr>
      <w:r w:rsidRPr="00324E8F">
        <w:rPr>
          <w:rFonts w:cs="Times New Roman"/>
        </w:rPr>
        <w:t>Biden blowout not certain – best policy is to err on side of uncertainty</w:t>
      </w:r>
    </w:p>
    <w:p w14:paraId="06F53075" w14:textId="77777777" w:rsidR="005B5E2F" w:rsidRPr="00324E8F" w:rsidRDefault="005B5E2F" w:rsidP="005B5E2F">
      <w:pPr>
        <w:rPr>
          <w:rStyle w:val="Style13ptBold"/>
        </w:rPr>
      </w:pPr>
      <w:r w:rsidRPr="00324E8F">
        <w:rPr>
          <w:rStyle w:val="Style13ptBold"/>
        </w:rPr>
        <w:t>Rubin, Washington Post columnist, 7-15-20</w:t>
      </w:r>
    </w:p>
    <w:p w14:paraId="0750AF35" w14:textId="77777777" w:rsidR="005B5E2F" w:rsidRPr="00324E8F" w:rsidRDefault="005B5E2F" w:rsidP="005B5E2F">
      <w:r w:rsidRPr="00324E8F">
        <w:t xml:space="preserve">[Jennifer, 7-15-20, Washington Post, “How to read Biden’s massive lead in the polls”, </w:t>
      </w:r>
      <w:hyperlink r:id="rId825" w:history="1">
        <w:r w:rsidRPr="00324E8F">
          <w:rPr>
            <w:rStyle w:val="Hyperlink"/>
          </w:rPr>
          <w:t>https://www.washingtonpost.com/opinions/2020/07/15/how-read-bidens-massive-lead-polls/</w:t>
        </w:r>
      </w:hyperlink>
      <w:r w:rsidRPr="00324E8F">
        <w:t>, accessed 7-16-20]</w:t>
      </w:r>
    </w:p>
    <w:p w14:paraId="3D5E284B" w14:textId="77777777" w:rsidR="005B5E2F" w:rsidRPr="00324E8F" w:rsidRDefault="005B5E2F" w:rsidP="005B5E2F"/>
    <w:p w14:paraId="603CAD3F" w14:textId="77777777" w:rsidR="005B5E2F" w:rsidRPr="00324E8F" w:rsidRDefault="005B5E2F" w:rsidP="005B5E2F">
      <w:pPr>
        <w:rPr>
          <w:rStyle w:val="StyleUnderline"/>
        </w:rPr>
      </w:pPr>
      <w:r w:rsidRPr="00324E8F">
        <w:rPr>
          <w:rStyle w:val="StyleUnderline"/>
        </w:rPr>
        <w:t>There are two ways to read both the state and national polling that shows President Trump significantly behind former vice president Joe Biden. You can plausibly argue that the polls are more unreliable on a statewide basis than in 2016, so they’re all irrelevant. Alternatively, you can take the polls at face value and conclude we are heading for a blowout election. There is a case for each.</w:t>
      </w:r>
    </w:p>
    <w:p w14:paraId="12CF2839" w14:textId="77777777" w:rsidR="005B5E2F" w:rsidRPr="00324E8F" w:rsidRDefault="005B5E2F" w:rsidP="005B5E2F">
      <w:pPr>
        <w:rPr>
          <w:b/>
          <w:u w:val="single"/>
        </w:rPr>
      </w:pPr>
      <w:r w:rsidRPr="00324E8F">
        <w:rPr>
          <w:rStyle w:val="StyleUnderline"/>
        </w:rPr>
        <w:t>Recall in 2016 that the national polls were quite accurate (Hillary Clinton won the popular vote by more than two points), while the state polls, albeit some within the margin of error, gave the impression of a narrow but definitive Clinton win.</w:t>
      </w:r>
      <w:r w:rsidRPr="00324E8F">
        <w:t xml:space="preserve"> There was much talk about a quiet base of Trump voters embarrassed to say they support him, but in fact, 80,000 votes going the other way would have made Clinton president. (I know. Don’t dwell.) </w:t>
      </w:r>
      <w:r w:rsidRPr="00324E8F">
        <w:rPr>
          <w:rStyle w:val="StyleUnderline"/>
        </w:rPr>
        <w:t>This time around, there is reason to believe we will have all mail-in or heavily mail-in voting in many states. The access to those ballots and the propensity of various groups to use them might be different. In other words, defining “likely” voters is trickier than you think.</w:t>
      </w:r>
    </w:p>
    <w:p w14:paraId="3046E07C" w14:textId="77777777" w:rsidR="005B5E2F" w:rsidRPr="00324E8F" w:rsidRDefault="005B5E2F" w:rsidP="005B5E2F">
      <w:pPr>
        <w:rPr>
          <w:b/>
          <w:u w:val="single"/>
        </w:rPr>
      </w:pPr>
      <w:r w:rsidRPr="00324E8F">
        <w:rPr>
          <w:rStyle w:val="StyleUnderline"/>
        </w:rPr>
        <w:t>Moreover, the “Who knows?” interpretation of polls posits that lots can happen in four months, so Trump’s chances might improve. (That last part is beginning to fail the straight-face test, as Trump’s performance continues to deteriorate daily and the pandemic worsens.)</w:t>
      </w:r>
    </w:p>
    <w:p w14:paraId="2A1EBD5B" w14:textId="77777777" w:rsidR="005B5E2F" w:rsidRPr="00324E8F" w:rsidRDefault="005B5E2F" w:rsidP="005B5E2F">
      <w:r w:rsidRPr="00324E8F">
        <w:rPr>
          <w:rStyle w:val="StyleUnderline"/>
        </w:rPr>
        <w:t>The alternative theory goes like this: Even if the polls are off, they cannot be that far off. Biden is winning nationally by an average of nearly 9 points</w:t>
      </w:r>
      <w:r w:rsidRPr="00324E8F">
        <w:t xml:space="preserve"> (just today Economist-YouGov, a respected, nonpartisan poll, gives him a 9-point lead, and Quinnipiac shows him with a stunning 15-point lead). </w:t>
      </w:r>
      <w:r w:rsidRPr="00324E8F">
        <w:rPr>
          <w:rStyle w:val="StyleUnderline"/>
        </w:rPr>
        <w:t>The big deficit for Trump tracks with his approval rating (one of the best indicators of an incumbent’s election percentage), which has dropped below 40 in several recent polls. Biden is also crushing it in swing states such as Pennsylvania (leading by an eye-popping 13 points in Monmouth’s most recent poll) and is competitive or slightly ahead in states no Democrat has thought competitive in the past decade or so (e.g., Arizona and Texas). Finally, polling for Senate seats shows a tilt toward Democrats even in red states (e.g., Montana and Arizona), giving support to the “blue tsunami” interpretation of the race.</w:t>
      </w:r>
    </w:p>
    <w:p w14:paraId="78530A65" w14:textId="77777777" w:rsidR="005B5E2F" w:rsidRPr="00324E8F" w:rsidRDefault="005B5E2F" w:rsidP="005B5E2F">
      <w:r w:rsidRPr="00324E8F">
        <w:rPr>
          <w:rStyle w:val="StyleUnderline"/>
        </w:rPr>
        <w:t>Many Democratic operatives believe the second theory is right but are frankly spooked by 2016 and afraid to say it out loud. Campaigning 101 also says that you should tell your staff, donors and voters to think you are three points behind. The trauma of 2016 and fear of overconfidence have not dissipated. On the other side, Republicans face their own dilemma. At some point, they will have to decide whether they want to effectively give up on Trump.</w:t>
      </w:r>
      <w:r w:rsidRPr="00324E8F">
        <w:t xml:space="preserve"> (Labor Day might be too late given the plethora of early voting, which starts, for example, on Sept. 19 in Michigan.) Donors will decide whether to throw money into a hopeless campaign; candidates for Senate and House will begin the ads arguing to not give Biden a “blank check.”</w:t>
      </w:r>
    </w:p>
    <w:p w14:paraId="24C2C9B1" w14:textId="77777777" w:rsidR="005B5E2F" w:rsidRPr="00324E8F" w:rsidRDefault="005B5E2F" w:rsidP="005B5E2F">
      <w:pPr>
        <w:rPr>
          <w:rStyle w:val="StyleUnderline"/>
        </w:rPr>
      </w:pPr>
      <w:r w:rsidRPr="00324E8F">
        <w:rPr>
          <w:rStyle w:val="StyleUnderline"/>
        </w:rPr>
        <w:t>The safest answer would be something like this: If the election were held today, it would be a big win for Biden, and while Trump is unlikely to undergo a believable personality transformation and the coronavirus pandemic might possibly — if we are fortunate — be less terrible than now, it is also possible Trump has not hit rock bottom yet. In other words, act like Biden is three points down.</w:t>
      </w:r>
    </w:p>
    <w:p w14:paraId="55412A66" w14:textId="2EB18408" w:rsidR="005B5E2F" w:rsidRPr="00324E8F" w:rsidRDefault="005B5E2F" w:rsidP="000278D3"/>
    <w:p w14:paraId="6B22E9F7" w14:textId="16233040" w:rsidR="00C270EB" w:rsidRPr="00324E8F" w:rsidRDefault="00C270EB" w:rsidP="00C270EB">
      <w:pPr>
        <w:pStyle w:val="Heading3"/>
        <w:rPr>
          <w:rFonts w:cs="Times New Roman"/>
        </w:rPr>
      </w:pPr>
      <w:bookmarkStart w:id="207" w:name="_Toc45869042"/>
      <w:r w:rsidRPr="00324E8F">
        <w:rPr>
          <w:rFonts w:cs="Times New Roman"/>
        </w:rPr>
        <w:t>AT – Landslide Inevitable – Race Will Narrow</w:t>
      </w:r>
      <w:bookmarkEnd w:id="207"/>
    </w:p>
    <w:p w14:paraId="5EFED028" w14:textId="77777777" w:rsidR="00C270EB" w:rsidRPr="00324E8F" w:rsidRDefault="00C270EB" w:rsidP="00C270EB"/>
    <w:p w14:paraId="2D58FBC2" w14:textId="4A38F63F" w:rsidR="008A0038" w:rsidRPr="00324E8F" w:rsidRDefault="008A0038" w:rsidP="008A0038">
      <w:pPr>
        <w:pStyle w:val="Heading4"/>
        <w:rPr>
          <w:rFonts w:cs="Times New Roman"/>
        </w:rPr>
      </w:pPr>
      <w:r w:rsidRPr="00324E8F">
        <w:rPr>
          <w:rFonts w:cs="Times New Roman"/>
        </w:rPr>
        <w:t>Race will inevitably narrow closer to November</w:t>
      </w:r>
    </w:p>
    <w:p w14:paraId="49BF0343" w14:textId="77777777" w:rsidR="008A0038" w:rsidRPr="00324E8F" w:rsidRDefault="008A0038" w:rsidP="008A0038">
      <w:pPr>
        <w:rPr>
          <w:rStyle w:val="Style13ptBold"/>
        </w:rPr>
      </w:pPr>
      <w:r w:rsidRPr="00324E8F">
        <w:rPr>
          <w:rStyle w:val="Style13ptBold"/>
        </w:rPr>
        <w:t>Rubin, Washington Post columnist, 7-16-20</w:t>
      </w:r>
    </w:p>
    <w:p w14:paraId="3FED0D9D" w14:textId="77777777" w:rsidR="008A0038" w:rsidRPr="00324E8F" w:rsidRDefault="008A0038" w:rsidP="008A0038">
      <w:r w:rsidRPr="00324E8F">
        <w:t xml:space="preserve">[Jennifer, 7-16-20, Washington Post, “Here are the reasons Trump is losing so badly”, </w:t>
      </w:r>
      <w:hyperlink r:id="rId826" w:history="1">
        <w:r w:rsidRPr="00324E8F">
          <w:rPr>
            <w:rStyle w:val="Hyperlink"/>
          </w:rPr>
          <w:t>https://www.washingtonpost.com/opinions/2020/07/16/here-are-reasons-trumps-losing-so-badly/?utm_campaign=wp_opinions_pm&amp;utm_medium=email&amp;utm_source=newsletter&amp;wpisrc=nl_popns</w:t>
        </w:r>
      </w:hyperlink>
      <w:r w:rsidRPr="00324E8F">
        <w:t>, accessed 7-16-20]</w:t>
      </w:r>
    </w:p>
    <w:p w14:paraId="04300593" w14:textId="77777777" w:rsidR="008A0038" w:rsidRPr="00324E8F" w:rsidRDefault="008A0038" w:rsidP="008A0038"/>
    <w:p w14:paraId="41527B18" w14:textId="77777777" w:rsidR="008A0038" w:rsidRPr="00324E8F" w:rsidRDefault="008A0038" w:rsidP="008A0038">
      <w:pPr>
        <w:rPr>
          <w:rStyle w:val="StyleUnderline"/>
        </w:rPr>
      </w:pPr>
      <w:r w:rsidRPr="00324E8F">
        <w:rPr>
          <w:rStyle w:val="StyleUnderline"/>
        </w:rPr>
        <w:t>The 15-point lead for former vice president Joe Biden in the Quinnipiac poll released Wednesday seemed to many Democrats too good to be true. Then a NBC News-Wall Street Journal poll dropped, showing an 11-point lead for Biden.</w:t>
      </w:r>
    </w:p>
    <w:p w14:paraId="14492562" w14:textId="77777777" w:rsidR="008A0038" w:rsidRPr="00324E8F" w:rsidRDefault="008A0038" w:rsidP="008A0038">
      <w:pPr>
        <w:rPr>
          <w:b/>
          <w:u w:val="single"/>
        </w:rPr>
      </w:pPr>
      <w:r w:rsidRPr="00324E8F">
        <w:rPr>
          <w:rStyle w:val="StyleUnderline"/>
        </w:rPr>
        <w:t>Even if you think the polls will narrow as the election gets closer (a good bet) or that President Trump will start acting like a normal president (a bad bet), it is instructive to see why Biden has these big margins and how they correlate with Trump’s increasingly bizarre antics and fractured rhetoric.</w:t>
      </w:r>
    </w:p>
    <w:p w14:paraId="567E2ABB" w14:textId="77777777" w:rsidR="00C270EB" w:rsidRPr="00324E8F" w:rsidRDefault="00C270EB" w:rsidP="00C270EB"/>
    <w:p w14:paraId="3E286965" w14:textId="3BBE49C0" w:rsidR="00C270EB" w:rsidRPr="00324E8F" w:rsidRDefault="00C270EB" w:rsidP="00C270EB">
      <w:pPr>
        <w:pStyle w:val="Heading4"/>
        <w:rPr>
          <w:rFonts w:cs="Times New Roman"/>
        </w:rPr>
      </w:pPr>
      <w:r w:rsidRPr="00324E8F">
        <w:rPr>
          <w:rFonts w:cs="Times New Roman"/>
        </w:rPr>
        <w:t>Polls favor Biden now, but race will likely narrow between now and November</w:t>
      </w:r>
    </w:p>
    <w:p w14:paraId="2F601372" w14:textId="2A2520CD" w:rsidR="00C270EB" w:rsidRPr="00324E8F" w:rsidRDefault="00C270EB" w:rsidP="00C270EB">
      <w:pPr>
        <w:rPr>
          <w:rStyle w:val="Style13ptBold"/>
        </w:rPr>
      </w:pPr>
      <w:r w:rsidRPr="00324E8F">
        <w:rPr>
          <w:rStyle w:val="Style13ptBold"/>
        </w:rPr>
        <w:t xml:space="preserve">Skelley, </w:t>
      </w:r>
      <w:r w:rsidRPr="00324E8F">
        <w:rPr>
          <w:rStyle w:val="Style13ptBold"/>
        </w:rPr>
        <w:t xml:space="preserve">FiveThirtyEight </w:t>
      </w:r>
      <w:r w:rsidRPr="00324E8F">
        <w:rPr>
          <w:rStyle w:val="Style13ptBold"/>
        </w:rPr>
        <w:t xml:space="preserve">Elections Analyst, </w:t>
      </w:r>
      <w:r w:rsidRPr="00324E8F">
        <w:rPr>
          <w:rStyle w:val="Style13ptBold"/>
        </w:rPr>
        <w:t>6-25-</w:t>
      </w:r>
      <w:r w:rsidRPr="00324E8F">
        <w:rPr>
          <w:rStyle w:val="Style13ptBold"/>
        </w:rPr>
        <w:t>20</w:t>
      </w:r>
    </w:p>
    <w:p w14:paraId="08FC0697" w14:textId="77777777" w:rsidR="00324E8F" w:rsidRPr="00324E8F" w:rsidRDefault="00C270EB" w:rsidP="00C270EB">
      <w:pPr>
        <w:spacing w:after="0" w:line="240" w:lineRule="auto"/>
        <w:rPr>
          <w:sz w:val="24"/>
        </w:rPr>
      </w:pPr>
      <w:r w:rsidRPr="00324E8F">
        <w:t xml:space="preserve">(Geoffrey, June 25th, 2020, Five Thirty Eight, “New Polling Shows Trump’s Electoral College Advantage is Slipping”, </w:t>
      </w:r>
      <w:hyperlink r:id="rId827" w:history="1">
        <w:r w:rsidRPr="00324E8F">
          <w:rPr>
            <w:rStyle w:val="Hyperlink"/>
          </w:rPr>
          <w:t>https://fivethirtyeight.com/features/new-polling-shows-trumps-electoral-college-advantage-is-slipping/?cid=taboola_rcc_r</w:t>
        </w:r>
      </w:hyperlink>
      <w:r w:rsidRPr="00324E8F">
        <w:t>, accessed: 07/08/20, SS)</w:t>
      </w:r>
    </w:p>
    <w:p w14:paraId="31D28536" w14:textId="5B0FD21A" w:rsidR="00C270EB" w:rsidRPr="00324E8F" w:rsidRDefault="00C270EB" w:rsidP="00C270EB">
      <w:pPr>
        <w:rPr>
          <w:rStyle w:val="StyleUnderline"/>
        </w:rPr>
      </w:pPr>
    </w:p>
    <w:p w14:paraId="744D3D22" w14:textId="77777777" w:rsidR="00C270EB" w:rsidRPr="00324E8F" w:rsidRDefault="00C270EB" w:rsidP="00C270EB">
      <w:pPr>
        <w:rPr>
          <w:rStyle w:val="StyleUnderline"/>
        </w:rPr>
      </w:pPr>
      <w:r w:rsidRPr="00324E8F">
        <w:rPr>
          <w:rStyle w:val="StyleUnderline"/>
        </w:rPr>
        <w:t>A new batch of polls released by </w:t>
      </w:r>
      <w:hyperlink r:id="rId828" w:history="1">
        <w:r w:rsidRPr="00324E8F">
          <w:rPr>
            <w:rStyle w:val="StyleUnderline"/>
          </w:rPr>
          <w:t>The New York Times Upshot/Siena College</w:t>
        </w:r>
      </w:hyperlink>
      <w:r w:rsidRPr="00324E8F">
        <w:rPr>
          <w:rStyle w:val="StyleUnderline"/>
        </w:rPr>
        <w:t> this morning has caused a stir as they gave former Vice President Joe Biden leads ranging from 6 to 11 percentage points in six key battleground states: Arizona, Florida, Michigan, North Carolina, Pennsylvania and Wisconsin.</w:t>
      </w:r>
    </w:p>
    <w:p w14:paraId="522F3D5B" w14:textId="77777777" w:rsidR="00C270EB" w:rsidRPr="00324E8F" w:rsidRDefault="00C270EB" w:rsidP="00C270EB">
      <w:r w:rsidRPr="00324E8F">
        <w:t>Yet these surveys largely reinforced what our polling averages already showed: Biden </w:t>
      </w:r>
      <w:hyperlink r:id="rId829" w:history="1">
        <w:r w:rsidRPr="00324E8F">
          <w:rPr>
            <w:rStyle w:val="Hyperlink"/>
          </w:rPr>
          <w:t>has a sizable edge over President Trump in the states</w:t>
        </w:r>
      </w:hyperlink>
      <w:r w:rsidRPr="00324E8F">
        <w:t> that are most likely to be the tipping point in the Electoral College, and he leads or is running even with Trump in some states that leaned Republican in 2016. As a result, Trump’s much-ballyhooed Electoral College advantage doesn’t look strong enough to save him — for the moment, at least.</w:t>
      </w:r>
    </w:p>
    <w:p w14:paraId="7951BD92" w14:textId="77777777" w:rsidR="00C270EB" w:rsidRPr="00324E8F" w:rsidRDefault="00C270EB" w:rsidP="00C270EB">
      <w:r w:rsidRPr="00324E8F">
        <w:t>The Times/Siena is one of the most highly-rated pollsters in </w:t>
      </w:r>
      <w:hyperlink r:id="rId830" w:history="1">
        <w:r w:rsidRPr="00324E8F">
          <w:rPr>
            <w:rStyle w:val="Hyperlink"/>
          </w:rPr>
          <w:t>FiveThirtyEight’s Pollster Ratings</w:t>
        </w:r>
      </w:hyperlink>
      <w:r w:rsidRPr="00324E8F">
        <w:t> — one of six with an A+ mark — so these new surveys did adjust our averages a bit, most notably in Pennsylvania. There had been few high-quality polls conducted in the Keystone State, so our polling average did shift roughly 1.5 points in Biden’s favor because of the Times/Siena survey, which found Biden up by 10 points.</w:t>
      </w:r>
    </w:p>
    <w:p w14:paraId="4FE2915C" w14:textId="77777777" w:rsidR="00C270EB" w:rsidRPr="00324E8F" w:rsidRDefault="00C270EB" w:rsidP="00C270EB">
      <w:r w:rsidRPr="00324E8F">
        <w:t>It wasn’t just the Times/Siena survey that found Biden up, either. We got two more polls of Pennsylvania today that showed Biden with double-digit leads. One from </w:t>
      </w:r>
      <w:hyperlink r:id="rId831" w:history="1">
        <w:r w:rsidRPr="00324E8F">
          <w:rPr>
            <w:rStyle w:val="Hyperlink"/>
          </w:rPr>
          <w:t>GOP pollster Hodas &amp; Associates</w:t>
        </w:r>
      </w:hyperlink>
      <w:r w:rsidRPr="00324E8F">
        <w:t> gave Biden a 12-point lead, and </w:t>
      </w:r>
      <w:hyperlink r:id="rId832" w:history="1">
        <w:r w:rsidRPr="00324E8F">
          <w:rPr>
            <w:rStyle w:val="Hyperlink"/>
          </w:rPr>
          <w:t>one from Redfield &amp; Wilton Strategies</w:t>
        </w:r>
      </w:hyperlink>
      <w:r w:rsidRPr="00324E8F">
        <w:t> put him up 10 points.</w:t>
      </w:r>
    </w:p>
    <w:p w14:paraId="41EF520F" w14:textId="77777777" w:rsidR="00C270EB" w:rsidRPr="00324E8F" w:rsidRDefault="00C270EB" w:rsidP="00C270EB">
      <w:r w:rsidRPr="00324E8F">
        <w:t>The new Times/Siena polls also bumped Biden’s margin up about a point in three other states: Michigan, North Carolina and Wisconsin. As a result, Biden’s average leads </w:t>
      </w:r>
      <w:hyperlink r:id="rId833" w:history="1">
        <w:r w:rsidRPr="00324E8F">
          <w:rPr>
            <w:rStyle w:val="Hyperlink"/>
          </w:rPr>
          <w:t>in Michigan</w:t>
        </w:r>
      </w:hyperlink>
      <w:r w:rsidRPr="00324E8F">
        <w:t> and </w:t>
      </w:r>
      <w:hyperlink r:id="rId834" w:history="1">
        <w:r w:rsidRPr="00324E8F">
          <w:rPr>
            <w:rStyle w:val="Hyperlink"/>
          </w:rPr>
          <w:t>Wisconsin now exceed</w:t>
        </w:r>
      </w:hyperlink>
      <w:r w:rsidRPr="00324E8F">
        <w:t> his national advantage. North Carolina, on the other hand, remains somewhat to the right of the country, but Biden still has about a 3-point lead. This marks a big change for Wisconsin, too, as up until this point, it had been more Republican-leaning than the country as a whole despite Biden’s lead there.</w:t>
      </w:r>
    </w:p>
    <w:p w14:paraId="152BE8E9" w14:textId="77777777" w:rsidR="00C270EB" w:rsidRPr="00324E8F" w:rsidRDefault="00C270EB" w:rsidP="00C270EB">
      <w:r w:rsidRPr="00324E8F">
        <w:t>The other thing to note here is that Biden is above 50 percent in Pennsylvania, Michigan and Wisconsin. This is significant because even though Hillary Clinton led in these states at points in 2016, she never crossed the 50 percent threshold. That speaks to just how durable Biden’s lead might be.</w:t>
      </w:r>
    </w:p>
    <w:p w14:paraId="5092F5DB" w14:textId="77777777" w:rsidR="00C270EB" w:rsidRPr="00324E8F" w:rsidRDefault="00C270EB" w:rsidP="00C270EB">
      <w:r w:rsidRPr="00324E8F">
        <w:t>But perhaps what’s even more significant about this batch of recent polls is that Trump’s possible Electoral College advantage is slipping. Biden doesn’t lead by as much in most of the battleground states as he does nationally, but his leads are big enough — anywhere from 5 points in Arizona to 9 points in Nevada — that it won’t matter that many battleground states lean to the right of the country.</w:t>
      </w:r>
    </w:p>
    <w:p w14:paraId="30EEA9C7" w14:textId="77777777" w:rsidR="00C270EB" w:rsidRPr="00324E8F" w:rsidRDefault="00C270EB" w:rsidP="00C270EB">
      <w:pPr>
        <w:rPr>
          <w:rStyle w:val="StyleUnderline"/>
        </w:rPr>
      </w:pPr>
      <w:r w:rsidRPr="00324E8F">
        <w:t>Take Biden’s leads in Pennsylvania, Michigan and Wisconsin. Those three Frost Belt states were each decided by less than 1 point </w:t>
      </w:r>
      <w:hyperlink r:id="rId835" w:history="1">
        <w:r w:rsidRPr="00324E8F">
          <w:rPr>
            <w:rStyle w:val="Hyperlink"/>
          </w:rPr>
          <w:t>in the 2016 election</w:t>
        </w:r>
      </w:hyperlink>
      <w:r w:rsidRPr="00324E8F">
        <w:t>, yet Biden leads them all by at least 8 points</w:t>
      </w:r>
      <w:r w:rsidRPr="00324E8F">
        <w:rPr>
          <w:rStyle w:val="StyleUnderline"/>
        </w:rPr>
        <w:t>. That gives him a firmer grip on the Electoral College. The race, of course, could narrow in the coming months, but as the Times/Siena surveys found, Biden also has a sizable edge in states such as Arizona and Florida, which means even if his position weakens in the Midwest — perhaps some </w:t>
      </w:r>
      <w:hyperlink r:id="rId836" w:history="1">
        <w:r w:rsidRPr="00324E8F">
          <w:rPr>
            <w:rStyle w:val="StyleUnderline"/>
          </w:rPr>
          <w:t>white Republican-leaning</w:t>
        </w:r>
      </w:hyperlink>
      <w:r w:rsidRPr="00324E8F">
        <w:rPr>
          <w:rStyle w:val="StyleUnderline"/>
        </w:rPr>
        <w:t> voters </w:t>
      </w:r>
      <w:hyperlink r:id="rId837" w:history="1">
        <w:r w:rsidRPr="00324E8F">
          <w:rPr>
            <w:rStyle w:val="StyleUnderline"/>
          </w:rPr>
          <w:t>come home to Trump</w:t>
        </w:r>
      </w:hyperlink>
      <w:r w:rsidRPr="00324E8F">
        <w:rPr>
          <w:rStyle w:val="StyleUnderline"/>
        </w:rPr>
        <w:t> — Biden’s strength in other parts of the country might be less affected and still give him a path to victory with 270 electoral votes.</w:t>
      </w:r>
    </w:p>
    <w:p w14:paraId="4EF3FB41" w14:textId="77777777" w:rsidR="00C270EB" w:rsidRPr="00324E8F" w:rsidRDefault="00C270EB" w:rsidP="00C270EB">
      <w:pPr>
        <w:rPr>
          <w:rStyle w:val="StyleUnderline"/>
        </w:rPr>
      </w:pPr>
      <w:r w:rsidRPr="00324E8F">
        <w:rPr>
          <w:rStyle w:val="StyleUnderline"/>
        </w:rPr>
        <w:t>And the fact that Biden now has multiple paths to the White House is the biggest problem facing Trump. He needs a notable shift in voter sentiment that makes the national environment less favorable for Biden. With four months to go, that’s quite possible, but at the moment, our polling averages suggest that he’s in a lot of trouble.</w:t>
      </w:r>
    </w:p>
    <w:p w14:paraId="232CA80E" w14:textId="32217FF9" w:rsidR="00C270EB" w:rsidRPr="00324E8F" w:rsidRDefault="00C270EB" w:rsidP="000278D3"/>
    <w:p w14:paraId="32568DD4" w14:textId="6BC5369D" w:rsidR="00C270EB" w:rsidRPr="00324E8F" w:rsidRDefault="00C270EB" w:rsidP="00C270EB">
      <w:pPr>
        <w:pStyle w:val="Heading4"/>
        <w:rPr>
          <w:rFonts w:cs="Times New Roman"/>
        </w:rPr>
      </w:pPr>
      <w:r w:rsidRPr="00324E8F">
        <w:rPr>
          <w:rFonts w:cs="Times New Roman"/>
        </w:rPr>
        <w:t>Biden winning now</w:t>
      </w:r>
      <w:r w:rsidRPr="00324E8F">
        <w:rPr>
          <w:rFonts w:cs="Times New Roman"/>
        </w:rPr>
        <w:t xml:space="preserve"> – but polls could still narrow the gap, and Trump could even win</w:t>
      </w:r>
    </w:p>
    <w:p w14:paraId="3D8BC3ED" w14:textId="77777777" w:rsidR="00C270EB" w:rsidRPr="00324E8F" w:rsidRDefault="00C270EB" w:rsidP="00C270EB">
      <w:pPr>
        <w:rPr>
          <w:rStyle w:val="Style13ptBold"/>
        </w:rPr>
      </w:pPr>
      <w:r w:rsidRPr="00324E8F">
        <w:rPr>
          <w:rStyle w:val="Style13ptBold"/>
        </w:rPr>
        <w:t>Skelley, FiveThirtyEight elections analyst, 7-9-20</w:t>
      </w:r>
    </w:p>
    <w:p w14:paraId="35E820A2" w14:textId="77777777" w:rsidR="00C270EB" w:rsidRPr="00324E8F" w:rsidRDefault="00C270EB" w:rsidP="00C270EB">
      <w:r w:rsidRPr="00324E8F">
        <w:t xml:space="preserve">[Geoffrey, 7-9-20, FiveThirtyEight, “Biden’s Polling Lead Is Big — And Steady”, </w:t>
      </w:r>
      <w:hyperlink r:id="rId838" w:history="1">
        <w:r w:rsidRPr="00324E8F">
          <w:rPr>
            <w:rStyle w:val="Hyperlink"/>
          </w:rPr>
          <w:t>https://fivethirtyeight.com/features/bidens-polling-lead-is-big-and-steady/https://fivethirtyeight.com/features/bidens-polling-lead-is-big-and-steady/</w:t>
        </w:r>
      </w:hyperlink>
      <w:r w:rsidRPr="00324E8F">
        <w:t>, accessed 7-9-20]</w:t>
      </w:r>
    </w:p>
    <w:p w14:paraId="2538AFE9" w14:textId="77777777" w:rsidR="00C270EB" w:rsidRPr="00324E8F" w:rsidRDefault="00C270EB" w:rsidP="00C270EB"/>
    <w:p w14:paraId="0AC134F2" w14:textId="77777777" w:rsidR="00C270EB" w:rsidRPr="00324E8F" w:rsidRDefault="00C270EB" w:rsidP="00C270EB">
      <w:r w:rsidRPr="00324E8F">
        <w:rPr>
          <w:rStyle w:val="StyleUnderline"/>
        </w:rPr>
        <w:t xml:space="preserve">The race between President Trump and Joe Biden is verging on a landslide. </w:t>
      </w:r>
      <w:r w:rsidRPr="00324E8F">
        <w:t>That’s not a word we use lightly.</w:t>
      </w:r>
    </w:p>
    <w:p w14:paraId="3118DD57" w14:textId="77777777" w:rsidR="00C270EB" w:rsidRPr="00324E8F" w:rsidRDefault="00C270EB" w:rsidP="00C270EB">
      <w:r w:rsidRPr="00324E8F">
        <w:t>Over the past month, Biden’s lead over Trump has been both incredibly stable and unusually large. Amidst Trump’s unpopular handling of the protests that followed the police killing of George Floyd, Biden’s lead has hovered within a tight band of 8.9 to 9.6 percentage points since mid-June, according to FiveThirtyEight’s national polling average.1</w:t>
      </w:r>
    </w:p>
    <w:p w14:paraId="21F019A4" w14:textId="77777777" w:rsidR="00C270EB" w:rsidRPr="00324E8F" w:rsidRDefault="00C270EB" w:rsidP="00C270EB">
      <w:pPr>
        <w:rPr>
          <w:rStyle w:val="StyleUnderline"/>
        </w:rPr>
      </w:pPr>
      <w:r w:rsidRPr="00324E8F">
        <w:rPr>
          <w:rStyle w:val="StyleUnderline"/>
        </w:rPr>
        <w:t>This is a sizable enough lead that Trump’s reelection chances are in a precarious position. Take what CNN analyst and FiveThirtyEight alum Harry Enten found earlier this month when he looked back at presidential elections where an incumbent was running since 1940. He calculated, on average, a 7-point difference between the final national popular vote margin and the polls conducted four months out. That might sound like a lot of movement — and it is — but the problem for Trump is even if the polls swung toward him by 7 points, he would still trail Biden by about 2 to 3 points nationally. The median difference Enten found, 4.5 points, would leave Trump in even worse shape.</w:t>
      </w:r>
    </w:p>
    <w:p w14:paraId="1314638D" w14:textId="77777777" w:rsidR="00C270EB" w:rsidRPr="00324E8F" w:rsidRDefault="00C270EB" w:rsidP="00C270EB">
      <w:r w:rsidRPr="00324E8F">
        <w:t>[Related: Our 2020 National Polling Averages]</w:t>
      </w:r>
    </w:p>
    <w:p w14:paraId="103BC9D4" w14:textId="77777777" w:rsidR="00C270EB" w:rsidRPr="00324E8F" w:rsidRDefault="00C270EB" w:rsidP="00C270EB">
      <w:pPr>
        <w:rPr>
          <w:b/>
          <w:u w:val="single"/>
        </w:rPr>
      </w:pPr>
      <w:r w:rsidRPr="00324E8F">
        <w:rPr>
          <w:rStyle w:val="StyleUnderline"/>
        </w:rPr>
        <w:t>Of course, if the polls did swing 7 points in Trump’s favor, leaving him only 2 to 3 points behind Biden nationally, Trump could still win — after all, he won in 2016 despite losing the popular vote by about 2 points. But this isn’t an easy reelection path, particularly if Biden’s lead holds.</w:t>
      </w:r>
    </w:p>
    <w:p w14:paraId="60BA86EE" w14:textId="77777777" w:rsidR="00C270EB" w:rsidRPr="00324E8F" w:rsidRDefault="00C270EB" w:rsidP="00C270EB">
      <w:r w:rsidRPr="00324E8F">
        <w:rPr>
          <w:rStyle w:val="StyleUnderline"/>
        </w:rPr>
        <w:t>New national surveys mostly confirmed Biden’s sizable lead</w:t>
      </w:r>
      <w:r w:rsidRPr="00324E8F">
        <w:t xml:space="preserve">. This week, The Economist/YouGov found Biden up 9 points, 49 percent to 40 percent, and last week a survey from Research Co. found the same. Rasmussen Reports/Pulse Opinion Research, a pollster Trump often cites in support of his presidency, this week found Biden up 10 points, 50 percent to 40 percent. But </w:t>
      </w:r>
      <w:r w:rsidRPr="00324E8F">
        <w:rPr>
          <w:rStyle w:val="StyleUnderline"/>
        </w:rPr>
        <w:t>not every recent poll has been quite so bullish for Biden — a new poll from Reuters/Ipsos found Biden up 6 points, while a survey last week by Yahoo News/YouGov put him up by just 5 points, 45 percent to 40 percent. Plus, a survey from The Hill/HarrisX found Biden up by just 4 points.</w:t>
      </w:r>
    </w:p>
    <w:p w14:paraId="6ED74C26" w14:textId="77777777" w:rsidR="00C270EB" w:rsidRPr="00324E8F" w:rsidRDefault="00C270EB" w:rsidP="00C270EB">
      <w:r w:rsidRPr="00324E8F">
        <w:rPr>
          <w:rStyle w:val="StyleUnderline"/>
        </w:rPr>
        <w:t>Additionally, Trump got a few favorable polls in Florida and Pennsylvania</w:t>
      </w:r>
      <w:r w:rsidRPr="00324E8F">
        <w:t>. In surveys conducted just before the Fourth of July, Trafalgar Group found Trump tied with Biden in Florida and trailing Biden by just 5 points in Pennsylvania. That might not sound like particularly good news for Trump in Pennsylvania, but considering Biden’s average lead there is more than 7 points, anything that shows that lead waning is a win for Trump. However, the fact that Trafalgar is a Republican pollster with a slight bias toward the GOP isn’t great news for Trump, as in many ways these polls offer his best-case scenario, and that scenario still isn’t very good. It has Trump either barely breaking even (Florida) or still underwater (Pennsylvania).</w:t>
      </w:r>
    </w:p>
    <w:p w14:paraId="54913907" w14:textId="77777777" w:rsidR="00C270EB" w:rsidRPr="00324E8F" w:rsidRDefault="00C270EB" w:rsidP="00C270EB">
      <w:r w:rsidRPr="00324E8F">
        <w:t>Elsewhere, state-level polls didn’t offer Trump much of a silver lining. Democratic pollster Public Policy Polling found Biden up by 17 points in Colorado, which Trump lost by 5 points in 2016, and ahead by 11 points in Maine, which Trump lost by just 3 points last time. The pollster has a slight Democratic bias, but Biden’s lead in these polls are sizable enough to suggest that Trump will have a difficult time competing in these states.</w:t>
      </w:r>
    </w:p>
    <w:p w14:paraId="624598AF" w14:textId="77777777" w:rsidR="00C270EB" w:rsidRPr="00324E8F" w:rsidRDefault="00C270EB" w:rsidP="00C270EB">
      <w:r w:rsidRPr="00324E8F">
        <w:t>[Related: Our Pollster Ratings]</w:t>
      </w:r>
    </w:p>
    <w:p w14:paraId="22FF54EE" w14:textId="77777777" w:rsidR="00C270EB" w:rsidRPr="00324E8F" w:rsidRDefault="00C270EB" w:rsidP="00C270EB">
      <w:pPr>
        <w:rPr>
          <w:rStyle w:val="StyleUnderline"/>
        </w:rPr>
      </w:pPr>
      <w:r w:rsidRPr="00324E8F">
        <w:rPr>
          <w:rStyle w:val="StyleUnderline"/>
        </w:rPr>
        <w:t>In fact, although the battleground states skew slightly more Republican than the nation as a whole — as you can see in the table below — Biden continues to lead in nearly every one of them</w:t>
      </w:r>
      <w:r w:rsidRPr="00324E8F">
        <w:t xml:space="preserve">, including places like Georgia, which The Cook Political Report just moved into its “toss-up” category. </w:t>
      </w:r>
      <w:r w:rsidRPr="00324E8F">
        <w:rPr>
          <w:rStyle w:val="StyleUnderline"/>
        </w:rPr>
        <w:t>If Biden won all the states that the election handicapper rates as solidly or slightly Democratic, it would now give him more than 270 electoral votes because of his advantage in these key states.</w:t>
      </w:r>
    </w:p>
    <w:p w14:paraId="386A02C2" w14:textId="77777777" w:rsidR="00C270EB" w:rsidRPr="00324E8F" w:rsidRDefault="00C270EB" w:rsidP="00C270EB">
      <w:pPr>
        <w:rPr>
          <w:rStyle w:val="StyleUnderline"/>
        </w:rPr>
      </w:pPr>
      <w:r w:rsidRPr="00324E8F">
        <w:rPr>
          <w:rStyle w:val="StyleUnderline"/>
        </w:rPr>
        <w:t>As always, there’s still time for the electoral environment to shift in Trump’s direction and narrow his polling deficit. The national party conventions and Biden’s vice presidential pick are big events that could still change the race, and there’s always the possibility that some unexpected news will break between now and November. But unfortunately for the president, recent polls have shown simply more of the same — he’s treading on thin electoral ice.</w:t>
      </w:r>
    </w:p>
    <w:p w14:paraId="4A373B76" w14:textId="77777777" w:rsidR="00C270EB" w:rsidRPr="00324E8F" w:rsidRDefault="00C270EB" w:rsidP="000278D3"/>
    <w:p w14:paraId="11D1DCE8" w14:textId="17ABCAD4" w:rsidR="008F1347" w:rsidRPr="00324E8F" w:rsidRDefault="008F1347" w:rsidP="00A97EE5">
      <w:pPr>
        <w:pStyle w:val="Heading3"/>
        <w:rPr>
          <w:rFonts w:cs="Times New Roman"/>
        </w:rPr>
      </w:pPr>
      <w:bookmarkStart w:id="208" w:name="_Toc45869043"/>
      <w:bookmarkEnd w:id="202"/>
      <w:r w:rsidRPr="00324E8F">
        <w:rPr>
          <w:rFonts w:cs="Times New Roman"/>
        </w:rPr>
        <w:t>Uniqu</w:t>
      </w:r>
      <w:r w:rsidR="00C270EB" w:rsidRPr="00324E8F">
        <w:rPr>
          <w:rFonts w:cs="Times New Roman"/>
        </w:rPr>
        <w:t>e</w:t>
      </w:r>
      <w:r w:rsidRPr="00324E8F">
        <w:rPr>
          <w:rFonts w:cs="Times New Roman"/>
        </w:rPr>
        <w:t>nes</w:t>
      </w:r>
      <w:r w:rsidR="00A97EE5" w:rsidRPr="00324E8F">
        <w:rPr>
          <w:rFonts w:cs="Times New Roman"/>
        </w:rPr>
        <w:t>s Overwhelms the Link</w:t>
      </w:r>
      <w:bookmarkEnd w:id="208"/>
    </w:p>
    <w:p w14:paraId="2BE78231" w14:textId="77777777" w:rsidR="00A97EE5" w:rsidRPr="00324E8F" w:rsidRDefault="00A97EE5" w:rsidP="00A97EE5"/>
    <w:p w14:paraId="1887D7D3" w14:textId="77777777" w:rsidR="00324E8F" w:rsidRPr="00324E8F" w:rsidRDefault="008F1347" w:rsidP="008F1347">
      <w:pPr>
        <w:pStyle w:val="Heading4"/>
        <w:rPr>
          <w:rFonts w:cs="Times New Roman"/>
        </w:rPr>
      </w:pPr>
      <w:r w:rsidRPr="00324E8F">
        <w:rPr>
          <w:rFonts w:cs="Times New Roman"/>
        </w:rPr>
        <w:t>Uniqueness overwhelms the link – tsunami coming – and those who got off the Trump train won’t be tricked into getting back on again</w:t>
      </w:r>
    </w:p>
    <w:p w14:paraId="191F3116" w14:textId="0B21535D" w:rsidR="008F1347" w:rsidRPr="00324E8F" w:rsidRDefault="008F1347" w:rsidP="008F1347">
      <w:pPr>
        <w:rPr>
          <w:rStyle w:val="Style13ptBold"/>
        </w:rPr>
      </w:pPr>
      <w:r w:rsidRPr="00324E8F">
        <w:rPr>
          <w:rStyle w:val="Style13ptBold"/>
        </w:rPr>
        <w:t>Rucker, et al., Washington Post White House Bureau Chief, 7-12-20</w:t>
      </w:r>
    </w:p>
    <w:p w14:paraId="5CAAE5B8" w14:textId="77777777" w:rsidR="008F1347" w:rsidRPr="00324E8F" w:rsidRDefault="008F1347" w:rsidP="008F1347">
      <w:r w:rsidRPr="00324E8F">
        <w:t xml:space="preserve">[Philip Rucker, Rachael Bade, Washington Post Congressional reporter, and Seung Min Kim, Washington Post White House reporter, 7-12-20, Washington Post, “Trump’s drop in polls has confident Democrats sensing ‘a tsunami coming’ in November”, </w:t>
      </w:r>
      <w:hyperlink r:id="rId839" w:history="1">
        <w:r w:rsidRPr="00324E8F">
          <w:rPr>
            <w:rStyle w:val="Hyperlink"/>
          </w:rPr>
          <w:t>https://www.washingtonpost.com/politics/trumps-drop-in-polls-has-confident-democrats-sensing-a-tsunami-coming-in-november/2020/07/11/48a76468-c2c6-11ea-b4f6-cb39cd8940fb_story.html</w:t>
        </w:r>
      </w:hyperlink>
      <w:r w:rsidRPr="00324E8F">
        <w:t>, accessed 7-16-20, AFB]</w:t>
      </w:r>
    </w:p>
    <w:p w14:paraId="233B9DAF" w14:textId="77777777" w:rsidR="008F1347" w:rsidRPr="00324E8F" w:rsidRDefault="008F1347" w:rsidP="008F1347"/>
    <w:p w14:paraId="411D143F" w14:textId="77777777" w:rsidR="008F1347" w:rsidRPr="00324E8F" w:rsidRDefault="008F1347" w:rsidP="008F1347">
      <w:r w:rsidRPr="00324E8F">
        <w:rPr>
          <w:rStyle w:val="StyleUnderline"/>
        </w:rPr>
        <w:t>“There’s a tsunami coming,” said Terry McAuliffe, a former Virginia governor and former Democratic National Committee chair</w:t>
      </w:r>
      <w:r w:rsidRPr="00324E8F">
        <w:t>man. “</w:t>
      </w:r>
      <w:r w:rsidRPr="00324E8F">
        <w:rPr>
          <w:rStyle w:val="StyleUnderline"/>
        </w:rPr>
        <w:t>If he’d early on jumped in front of the coronavirus and been a leader, this guy would’ve been unbeatable. But every opportunity he’s had to stand up and be a leader, whether Charlottesville or anything else, he’s failed each time.”</w:t>
      </w:r>
    </w:p>
    <w:p w14:paraId="139E8E47" w14:textId="77777777" w:rsidR="008F1347" w:rsidRPr="00324E8F" w:rsidRDefault="008F1347" w:rsidP="008F1347">
      <w:pPr>
        <w:rPr>
          <w:rStyle w:val="StyleUnderline"/>
        </w:rPr>
      </w:pPr>
      <w:r w:rsidRPr="00324E8F">
        <w:rPr>
          <w:rStyle w:val="StyleUnderline"/>
        </w:rPr>
        <w:t>The danger for Trump will be if the voters he lost are not willing to come back. Democratic pollster Peter Hart said this is the case, based on his extensive focus group interviews.</w:t>
      </w:r>
    </w:p>
    <w:p w14:paraId="44C50805" w14:textId="77777777" w:rsidR="008F1347" w:rsidRPr="00324E8F" w:rsidRDefault="008F1347" w:rsidP="008F1347">
      <w:pPr>
        <w:rPr>
          <w:rStyle w:val="StyleUnderline"/>
        </w:rPr>
      </w:pPr>
      <w:r w:rsidRPr="00324E8F">
        <w:rPr>
          <w:rStyle w:val="StyleUnderline"/>
        </w:rPr>
        <w:t>“Voters have arrived at a place that they’re done with Donald Trump,” Hart said. “The last four years have been total chaos, and the public says: ‘Stop the music. I want to get off.’ ”</w:t>
      </w:r>
    </w:p>
    <w:p w14:paraId="55D17391" w14:textId="77777777" w:rsidR="008F1347" w:rsidRPr="00324E8F" w:rsidRDefault="008F1347" w:rsidP="008F1347">
      <w:r w:rsidRPr="00324E8F">
        <w:rPr>
          <w:rStyle w:val="StyleUnderline"/>
        </w:rPr>
        <w:t>Former Republican congressman</w:t>
      </w:r>
      <w:r w:rsidRPr="00324E8F">
        <w:t xml:space="preserve"> Carlos </w:t>
      </w:r>
      <w:r w:rsidRPr="00324E8F">
        <w:rPr>
          <w:rStyle w:val="StyleUnderline"/>
        </w:rPr>
        <w:t>Curbelo of Florida, a state Trump carried in 2016, said the current environment there is unambiguously troubling for the president.</w:t>
      </w:r>
    </w:p>
    <w:p w14:paraId="3FB0B191" w14:textId="77777777" w:rsidR="00324E8F" w:rsidRPr="00324E8F" w:rsidRDefault="008F1347" w:rsidP="008F1347">
      <w:pPr>
        <w:rPr>
          <w:rStyle w:val="StyleUnderline"/>
        </w:rPr>
      </w:pPr>
      <w:r w:rsidRPr="00324E8F">
        <w:rPr>
          <w:rStyle w:val="StyleUnderline"/>
        </w:rPr>
        <w:t>“The idea of a reality-TV president was perhaps intriguing or interesting to a lot of people while the country was on autopilot,” Curbelo said. “A lot of middle-of-the-road voters who took a chance on the president in 2016 are in a vastly different mood right now, and that is certainly true in suburban Florida, which will be decisive come November.”</w:t>
      </w:r>
    </w:p>
    <w:p w14:paraId="28FF519C" w14:textId="7898D2FA" w:rsidR="00324E8F" w:rsidRPr="00324E8F" w:rsidRDefault="00324E8F" w:rsidP="008F1347">
      <w:pPr>
        <w:rPr>
          <w:rStyle w:val="StyleUnderline"/>
        </w:rPr>
      </w:pPr>
    </w:p>
    <w:p w14:paraId="28FF519C" w14:textId="7898D2FA" w:rsidR="00C270EB" w:rsidRPr="00324E8F" w:rsidRDefault="00C270EB" w:rsidP="00C270EB">
      <w:pPr>
        <w:pStyle w:val="Heading3"/>
        <w:rPr>
          <w:rFonts w:cs="Times New Roman"/>
        </w:rPr>
      </w:pPr>
      <w:bookmarkStart w:id="209" w:name="_Toc45869044"/>
      <w:r w:rsidRPr="00324E8F">
        <w:rPr>
          <w:rFonts w:cs="Times New Roman"/>
        </w:rPr>
        <w:t>Trump Win Now</w:t>
      </w:r>
      <w:bookmarkEnd w:id="209"/>
    </w:p>
    <w:p w14:paraId="65EAA08B" w14:textId="77777777" w:rsidR="00C270EB" w:rsidRPr="00324E8F" w:rsidRDefault="00C270EB" w:rsidP="00C270EB"/>
    <w:p w14:paraId="751DD8AC" w14:textId="77777777" w:rsidR="00C270EB" w:rsidRPr="00324E8F" w:rsidRDefault="00C270EB" w:rsidP="00C270EB">
      <w:pPr>
        <w:pStyle w:val="Heading4"/>
        <w:rPr>
          <w:rFonts w:cs="Times New Roman"/>
        </w:rPr>
      </w:pPr>
      <w:r w:rsidRPr="00324E8F">
        <w:rPr>
          <w:rFonts w:cs="Times New Roman"/>
        </w:rPr>
        <w:t>Trump wins now – Norporth modelling proves</w:t>
      </w:r>
    </w:p>
    <w:p w14:paraId="150E3912" w14:textId="77777777" w:rsidR="00C270EB" w:rsidRPr="00324E8F" w:rsidRDefault="00C270EB" w:rsidP="00C270EB">
      <w:pPr>
        <w:rPr>
          <w:rStyle w:val="Style13ptBold"/>
        </w:rPr>
      </w:pPr>
      <w:r w:rsidRPr="00324E8F">
        <w:rPr>
          <w:rStyle w:val="Style13ptBold"/>
        </w:rPr>
        <w:t>Wulfsohn, Fox News media reporter, 7-9-20</w:t>
      </w:r>
    </w:p>
    <w:p w14:paraId="5DB0214F" w14:textId="77777777" w:rsidR="00C270EB" w:rsidRPr="00324E8F" w:rsidRDefault="00C270EB" w:rsidP="00C270EB">
      <w:r w:rsidRPr="00324E8F">
        <w:t xml:space="preserve">[Joseph A., 7-9-20, Fox News, “Professor doubles down on prediction model of Trump's chances in 2020”, </w:t>
      </w:r>
      <w:hyperlink r:id="rId840" w:history="1">
        <w:r w:rsidRPr="00324E8F">
          <w:rPr>
            <w:rStyle w:val="Hyperlink"/>
          </w:rPr>
          <w:t>https://www.foxnews.com/politics/professor-doubles-down-on-prediction-model-showing-trump-having-91-percent-chance-of-winning-election-despite-polls</w:t>
        </w:r>
      </w:hyperlink>
      <w:r w:rsidRPr="00324E8F">
        <w:t>, accessed 7-9-20]</w:t>
      </w:r>
    </w:p>
    <w:p w14:paraId="48FAAF43" w14:textId="77777777" w:rsidR="00C270EB" w:rsidRPr="00324E8F" w:rsidRDefault="00C270EB" w:rsidP="00C270EB"/>
    <w:p w14:paraId="542275D4" w14:textId="77777777" w:rsidR="00C270EB" w:rsidRPr="00324E8F" w:rsidRDefault="00C270EB" w:rsidP="00C270EB">
      <w:pPr>
        <w:rPr>
          <w:rStyle w:val="StyleUnderline"/>
        </w:rPr>
      </w:pPr>
      <w:r w:rsidRPr="00324E8F">
        <w:rPr>
          <w:rStyle w:val="StyleUnderline"/>
        </w:rPr>
        <w:t>Despite recent polls that identify</w:t>
      </w:r>
      <w:r w:rsidRPr="00324E8F">
        <w:t xml:space="preserve"> Joe </w:t>
      </w:r>
      <w:r w:rsidRPr="00324E8F">
        <w:rPr>
          <w:rStyle w:val="StyleUnderline"/>
        </w:rPr>
        <w:t>Biden as the heavy favorite in 2020, a political science professor is still standing by his prediction model that shows</w:t>
      </w:r>
      <w:r w:rsidRPr="00324E8F">
        <w:t xml:space="preserve"> President </w:t>
      </w:r>
      <w:r w:rsidRPr="00324E8F">
        <w:rPr>
          <w:rStyle w:val="StyleUnderline"/>
        </w:rPr>
        <w:t>Trump having a "91 percent" chance of winning in November.</w:t>
      </w:r>
    </w:p>
    <w:p w14:paraId="490F33B6" w14:textId="77777777" w:rsidR="00C270EB" w:rsidRPr="00324E8F" w:rsidRDefault="00C270EB" w:rsidP="00C270EB">
      <w:pPr>
        <w:rPr>
          <w:b/>
          <w:u w:val="single"/>
        </w:rPr>
      </w:pPr>
      <w:r w:rsidRPr="00324E8F">
        <w:t xml:space="preserve">Mediaite reported on Wednesday that </w:t>
      </w:r>
      <w:r w:rsidRPr="00324E8F">
        <w:rPr>
          <w:rStyle w:val="StyleUnderline"/>
        </w:rPr>
        <w:t>Stony Brook professor Helmut Norpoth is doubling down on his "Primary Model,” which has correctly predicted five out of the past six elections since 1996 and every single election but two in the past 108 years.</w:t>
      </w:r>
    </w:p>
    <w:p w14:paraId="673FA3F5" w14:textId="77777777" w:rsidR="00C270EB" w:rsidRPr="00324E8F" w:rsidRDefault="00C270EB" w:rsidP="00C270EB">
      <w:pPr>
        <w:rPr>
          <w:b/>
          <w:u w:val="single"/>
        </w:rPr>
      </w:pPr>
      <w:r w:rsidRPr="00324E8F">
        <w:rPr>
          <w:rStyle w:val="StyleUnderline"/>
        </w:rPr>
        <w:t>“The Primary Model gives Trump a 91 percent chance of winning in November,” Norpoth said. "This model gets it right for 25 of the 27 elections since 1912, when primaries were introduced."</w:t>
      </w:r>
    </w:p>
    <w:p w14:paraId="0F81DBDA" w14:textId="77777777" w:rsidR="00C270EB" w:rsidRPr="00324E8F" w:rsidRDefault="00C270EB" w:rsidP="00C270EB">
      <w:r w:rsidRPr="00324E8F">
        <w:t>As Mediaite noted, the two elections the model failed to predict were the 1960 election of John F. Kennedy and the 2000 election of George W. Bush.</w:t>
      </w:r>
    </w:p>
    <w:p w14:paraId="03DBF89D" w14:textId="77777777" w:rsidR="00C270EB" w:rsidRPr="00324E8F" w:rsidRDefault="00C270EB" w:rsidP="00C270EB">
      <w:pPr>
        <w:rPr>
          <w:rStyle w:val="StyleUnderline"/>
        </w:rPr>
      </w:pPr>
      <w:r w:rsidRPr="00324E8F">
        <w:rPr>
          <w:rStyle w:val="StyleUnderline"/>
        </w:rPr>
        <w:t>Norpoth's model examines the results of presidential primaries as the strongest indicator as to the outcome in the general election, not the polls that dominate the political discussion. According to Norpoth, Biden is in a much weaker position than Trump because of his poor showing in the first two primary races.</w:t>
      </w:r>
    </w:p>
    <w:p w14:paraId="28DD5E47" w14:textId="77777777" w:rsidR="00C270EB" w:rsidRPr="00324E8F" w:rsidRDefault="00C270EB" w:rsidP="00C270EB">
      <w:r w:rsidRPr="00324E8F">
        <w:t>Before making the stunning comeback in the South Carolina primary and carrying the following races, Biden came in fourth place in Iowa with just 15.8 percent of the vote and came in fifth place in New Hampshire with just 8.4 percent. Norpoth stressed that enthusiasm is key.</w:t>
      </w:r>
    </w:p>
    <w:p w14:paraId="4F7688F5" w14:textId="77777777" w:rsidR="00C270EB" w:rsidRPr="00324E8F" w:rsidRDefault="00C270EB" w:rsidP="00C270EB">
      <w:pPr>
        <w:rPr>
          <w:rStyle w:val="StyleUnderline"/>
        </w:rPr>
      </w:pPr>
      <w:r w:rsidRPr="00324E8F">
        <w:rPr>
          <w:rStyle w:val="StyleUnderline"/>
        </w:rPr>
        <w:t>“The terrain of presidential contests is littered with nominees who saw a poll lead in the spring turn to dust in the fall,” Norpoth told Mediaite. “The list is long and discouraging for early frontrunners. Beginning with Thomas Dewey in 1948, it spans such notables as Richard Nixon in 1960, Jimmy Carter in 1980, Michael Dukakis in 1988, George H.W. Bush in 1992, and John Kerry in 2004, to cite just the most spectacular cases."</w:t>
      </w:r>
    </w:p>
    <w:p w14:paraId="1170FD91" w14:textId="77777777" w:rsidR="00C270EB" w:rsidRPr="00324E8F" w:rsidRDefault="00C270EB" w:rsidP="00C270EB">
      <w:r w:rsidRPr="00324E8F">
        <w:rPr>
          <w:rStyle w:val="StyleUnderline"/>
        </w:rPr>
        <w:t>Norpoth's model, which correctly predicted Trump's victory roughly nine months before the 2016 election, suggests that the president will win by even a wider margin in the electoral college with 362 electoral votes versus the 304 he earned against Hillary Clinton</w:t>
      </w:r>
      <w:r w:rsidRPr="00324E8F">
        <w:t>. Mediaite pointed out such a victory would nearly match Barack Obama's 2008 election, when he earned 365 electoral votes.</w:t>
      </w:r>
    </w:p>
    <w:p w14:paraId="36BC5FFE" w14:textId="77777777" w:rsidR="00C270EB" w:rsidRPr="00324E8F" w:rsidRDefault="00C270EB" w:rsidP="00C270EB">
      <w:r w:rsidRPr="00324E8F">
        <w:t>The Stony Brook professor appeared on "The Ingraham Angle" back in May making the same prediction.</w:t>
      </w:r>
    </w:p>
    <w:p w14:paraId="73BB7594" w14:textId="77777777" w:rsidR="00C270EB" w:rsidRPr="00324E8F" w:rsidRDefault="00C270EB" w:rsidP="00C270EB">
      <w:r w:rsidRPr="00324E8F">
        <w:t>While the "Primary Model" hands Trump his reelection, national polls suggest Biden will win handily in November. The Real Clear Politics average shows the former VP besting the sitting president by 8.7 points. In the latest Fox News poll, Biden has a 12 point lead over Trump.</w:t>
      </w:r>
    </w:p>
    <w:p w14:paraId="799A9497" w14:textId="77777777" w:rsidR="00C270EB" w:rsidRPr="00324E8F" w:rsidRDefault="00C270EB" w:rsidP="00C270EB">
      <w:r w:rsidRPr="00324E8F">
        <w:t>The president's polling has taken quite the hit in recent months amid the coronavirus outbreak and increased racial tensions following the death of George Floyd.</w:t>
      </w:r>
    </w:p>
    <w:p w14:paraId="3A435F5D" w14:textId="77777777" w:rsidR="00C270EB" w:rsidRPr="00324E8F" w:rsidRDefault="00C270EB" w:rsidP="00C270EB"/>
    <w:p w14:paraId="45AE4C06" w14:textId="77777777" w:rsidR="00C270EB" w:rsidRPr="00324E8F" w:rsidRDefault="00C270EB" w:rsidP="00C270EB">
      <w:pPr>
        <w:pStyle w:val="Heading4"/>
        <w:rPr>
          <w:rFonts w:cs="Times New Roman"/>
        </w:rPr>
      </w:pPr>
      <w:r w:rsidRPr="00324E8F">
        <w:rPr>
          <w:rFonts w:cs="Times New Roman"/>
        </w:rPr>
        <w:t>Trump is on track to win the election</w:t>
      </w:r>
    </w:p>
    <w:p w14:paraId="4AA768D5" w14:textId="77777777" w:rsidR="00C270EB" w:rsidRPr="00324E8F" w:rsidRDefault="00C270EB" w:rsidP="00C270EB">
      <w:pPr>
        <w:rPr>
          <w:rStyle w:val="Style13ptBold"/>
        </w:rPr>
      </w:pPr>
      <w:r w:rsidRPr="00324E8F">
        <w:rPr>
          <w:rStyle w:val="Style13ptBold"/>
        </w:rPr>
        <w:t>Heine, American Greatness Political Columnist, 7-10-20</w:t>
      </w:r>
    </w:p>
    <w:p w14:paraId="6FBEC0F4" w14:textId="77777777" w:rsidR="00324E8F" w:rsidRPr="00324E8F" w:rsidRDefault="00C270EB" w:rsidP="00C270EB">
      <w:pPr>
        <w:spacing w:after="0" w:line="240" w:lineRule="auto"/>
        <w:rPr>
          <w:sz w:val="24"/>
        </w:rPr>
      </w:pPr>
      <w:r w:rsidRPr="00324E8F">
        <w:t>(Debra, July 10</w:t>
      </w:r>
      <w:r w:rsidRPr="00324E8F">
        <w:rPr>
          <w:vertAlign w:val="superscript"/>
        </w:rPr>
        <w:t>th</w:t>
      </w:r>
      <w:r w:rsidRPr="00324E8F">
        <w:t xml:space="preserve">, 2020, American Greatness, “Shock Poll Shows Trump on Track to Win Reelection”, </w:t>
      </w:r>
      <w:hyperlink r:id="rId841" w:history="1">
        <w:r w:rsidRPr="00324E8F">
          <w:rPr>
            <w:rStyle w:val="Hyperlink"/>
          </w:rPr>
          <w:t>https://amgreatness.com/2020/07/10/shock-poll-shows-trump-on-track-to-win-reelection/</w:t>
        </w:r>
      </w:hyperlink>
      <w:r w:rsidRPr="00324E8F">
        <w:t>, accessed: 07/14/20, SS)</w:t>
      </w:r>
    </w:p>
    <w:p w14:paraId="6BEF391A" w14:textId="14D5F904" w:rsidR="00C270EB" w:rsidRPr="00324E8F" w:rsidRDefault="00C270EB" w:rsidP="00C270EB"/>
    <w:p w14:paraId="536E825F" w14:textId="77777777" w:rsidR="00C270EB" w:rsidRPr="00324E8F" w:rsidRDefault="00C270EB" w:rsidP="00C270EB">
      <w:pPr>
        <w:rPr>
          <w:rStyle w:val="StyleUnderline"/>
        </w:rPr>
      </w:pPr>
      <w:r w:rsidRPr="00324E8F">
        <w:t xml:space="preserve">A new poll conducted by the Washington based Democracy Institute for the Sunday Express shows </w:t>
      </w:r>
      <w:r w:rsidRPr="00324E8F">
        <w:rPr>
          <w:rStyle w:val="StyleUnderline"/>
        </w:rPr>
        <w:t>President Trump tied with his rival Joe Biden at 47 percent, but surpassing him in the electoral college 309 to 229.</w:t>
      </w:r>
    </w:p>
    <w:p w14:paraId="518C4DF4" w14:textId="77777777" w:rsidR="00C270EB" w:rsidRPr="00324E8F" w:rsidRDefault="00C270EB" w:rsidP="00C270EB">
      <w:r w:rsidRPr="00324E8F">
        <w:t>These positive results for Trump come amid a constant drumbeat of negative media coverage in recent weeks that paints his electoral chances in November as virtually nil.</w:t>
      </w:r>
    </w:p>
    <w:p w14:paraId="0E976282" w14:textId="77777777" w:rsidR="00C270EB" w:rsidRPr="00324E8F" w:rsidRDefault="00C270EB" w:rsidP="00C270EB">
      <w:pPr>
        <w:rPr>
          <w:rStyle w:val="StyleUnderline"/>
        </w:rPr>
      </w:pPr>
      <w:r w:rsidRPr="00324E8F">
        <w:rPr>
          <w:rStyle w:val="StyleUnderline"/>
        </w:rPr>
        <w:t>According to the shock poll, Trump is “on course to win the crucial swing states including Florida, Iowa, Michigan, Minnesota, Pennsylvania and Wisconsin where he outpolls Vice President Biden by 48 percent to 44 percent.”</w:t>
      </w:r>
    </w:p>
    <w:p w14:paraId="60AAD909" w14:textId="77777777" w:rsidR="00C270EB" w:rsidRPr="00324E8F" w:rsidRDefault="00C270EB" w:rsidP="00C270EB">
      <w:pPr>
        <w:rPr>
          <w:rStyle w:val="StyleUnderline"/>
        </w:rPr>
      </w:pPr>
      <w:r w:rsidRPr="00324E8F">
        <w:t xml:space="preserve">According to David Maddox, the political editor of the Sunday Express, the poll indicates that </w:t>
      </w:r>
      <w:r w:rsidRPr="00324E8F">
        <w:rPr>
          <w:rStyle w:val="StyleUnderline"/>
        </w:rPr>
        <w:t>the Black Lives Matter riots have created a backlash that is helping Trump.</w:t>
      </w:r>
    </w:p>
    <w:p w14:paraId="155516DF" w14:textId="77777777" w:rsidR="00C270EB" w:rsidRPr="00324E8F" w:rsidRDefault="00C270EB" w:rsidP="00C270EB">
      <w:r w:rsidRPr="00324E8F">
        <w:t>The poll was conducted Jul 1–3, before the president went to the Mount Rushmore to make a speech that was very well received by most Americans, but </w:t>
      </w:r>
      <w:hyperlink r:id="rId842" w:history="1">
        <w:r w:rsidRPr="00324E8F">
          <w:rPr>
            <w:rStyle w:val="Hyperlink"/>
          </w:rPr>
          <w:t>furiously derided</w:t>
        </w:r>
      </w:hyperlink>
      <w:r w:rsidRPr="00324E8F">
        <w:t> by Democrats and their allies in the corporate media.</w:t>
      </w:r>
    </w:p>
    <w:p w14:paraId="7C5B325D" w14:textId="77777777" w:rsidR="00C270EB" w:rsidRPr="00324E8F" w:rsidRDefault="00C270EB" w:rsidP="00C270EB">
      <w:r w:rsidRPr="00324E8F">
        <w:t>In </w:t>
      </w:r>
      <w:hyperlink r:id="rId843" w:history="1">
        <w:r w:rsidRPr="00324E8F">
          <w:rPr>
            <w:rStyle w:val="Hyperlink"/>
          </w:rPr>
          <w:t>his speech,</w:t>
        </w:r>
      </w:hyperlink>
      <w:r w:rsidRPr="00324E8F">
        <w:t> Trump blasted the “cancel culture” and “the angry mobs” who want to erase America’s history: “There is a new far-left fascism that demands absolute allegiance. If you do not speak its language, perform its rituals, recite its mantras, and follow its commandments then you will be censored, banished, blacklisted, persecuted, and punished. Not gonna happen to us,” the president said.</w:t>
      </w:r>
    </w:p>
    <w:p w14:paraId="51A81351" w14:textId="77777777" w:rsidR="00C270EB" w:rsidRPr="00324E8F" w:rsidRDefault="00C270EB" w:rsidP="00C270EB">
      <w:pPr>
        <w:rPr>
          <w:rStyle w:val="StyleUnderline"/>
        </w:rPr>
      </w:pPr>
      <w:r w:rsidRPr="00324E8F">
        <w:rPr>
          <w:rStyle w:val="StyleUnderline"/>
        </w:rPr>
        <w:t>“Fallout from the Black Lives Matter protests” is helping the president’s campaign for reelection, Maddox opined in the </w:t>
      </w:r>
      <w:hyperlink r:id="rId844" w:history="1">
        <w:r w:rsidRPr="00324E8F">
          <w:rPr>
            <w:rStyle w:val="StyleUnderline"/>
          </w:rPr>
          <w:t>The UK Express</w:t>
        </w:r>
      </w:hyperlink>
      <w:r w:rsidRPr="00324E8F">
        <w:rPr>
          <w:rStyle w:val="StyleUnderline"/>
        </w:rPr>
        <w:t> article.</w:t>
      </w:r>
    </w:p>
    <w:p w14:paraId="37F9FC3E" w14:textId="77777777" w:rsidR="00C270EB" w:rsidRPr="00324E8F" w:rsidRDefault="00C270EB" w:rsidP="00C270EB">
      <w:r w:rsidRPr="00324E8F">
        <w:t>Given a choice between which phrases identified their views 71 percent chose “all lives matter” while 29 percent picked “black lives matter”.</w:t>
      </w:r>
    </w:p>
    <w:p w14:paraId="0C4EACFF" w14:textId="77777777" w:rsidR="00C270EB" w:rsidRPr="00324E8F" w:rsidRDefault="00C270EB" w:rsidP="00C270EB">
      <w:r w:rsidRPr="00324E8F">
        <w:t>Meanwhile, with statues of presidents and other historic figures being attacked and pulled down across the US, 74 percent said they disapproved of the actions while 77 percent disagreed with the assertion supported by many Democrat politicians that Mount Rushmore with the faces of four US Presidents carved on it “is racist”.</w:t>
      </w:r>
    </w:p>
    <w:p w14:paraId="414F5747" w14:textId="77777777" w:rsidR="00C270EB" w:rsidRPr="00324E8F" w:rsidRDefault="00C270EB" w:rsidP="00C270EB">
      <w:pPr>
        <w:rPr>
          <w:rStyle w:val="StyleUnderline"/>
        </w:rPr>
      </w:pPr>
      <w:r w:rsidRPr="00324E8F">
        <w:rPr>
          <w:rStyle w:val="StyleUnderline"/>
        </w:rPr>
        <w:t>The poll showed that 59 percent approved of the President’s handling of the riots and protests but 40 percent want him to be tougher while 60 percent think Mr Biden has not been critical enough.</w:t>
      </w:r>
    </w:p>
    <w:p w14:paraId="1BD411D1" w14:textId="77777777" w:rsidR="00C270EB" w:rsidRPr="00324E8F" w:rsidRDefault="00C270EB" w:rsidP="00C270EB">
      <w:r w:rsidRPr="00324E8F">
        <w:t>In addition, 67 percent prefer President Trump’s law and order message compared to 29 percent who want black community relations improved with the police.</w:t>
      </w:r>
    </w:p>
    <w:p w14:paraId="31BC3C4B" w14:textId="77777777" w:rsidR="00C270EB" w:rsidRPr="00324E8F" w:rsidRDefault="00C270EB" w:rsidP="00C270EB">
      <w:r w:rsidRPr="00324E8F">
        <w:t>According to the poll, 76 percent of people said it made no difference to them whether of not Biden chose a black running mate.</w:t>
      </w:r>
    </w:p>
    <w:p w14:paraId="1D61DA05" w14:textId="77777777" w:rsidR="00C270EB" w:rsidRPr="00324E8F" w:rsidRDefault="00C270EB" w:rsidP="00C270EB">
      <w:r w:rsidRPr="00324E8F">
        <w:t>The poll also shows the president doing well with minority voters—35 percent for black voters and 34 percent for Hispanics.</w:t>
      </w:r>
    </w:p>
    <w:p w14:paraId="4DF5C450" w14:textId="77777777" w:rsidR="00C270EB" w:rsidRPr="00324E8F" w:rsidRDefault="00C270EB" w:rsidP="00C270EB">
      <w:pPr>
        <w:rPr>
          <w:rStyle w:val="StyleUnderline"/>
        </w:rPr>
      </w:pPr>
      <w:r w:rsidRPr="00324E8F">
        <w:rPr>
          <w:rStyle w:val="StyleUnderline"/>
        </w:rPr>
        <w:t>Worse still is Mr Biden’s mental health after some stumbling performances and public concerns that he may be suffering from the early stages of dementia have also had an impact.</w:t>
      </w:r>
    </w:p>
    <w:p w14:paraId="68790A60" w14:textId="77777777" w:rsidR="00C270EB" w:rsidRPr="00324E8F" w:rsidRDefault="00C270EB" w:rsidP="00C270EB">
      <w:r w:rsidRPr="00324E8F">
        <w:t>According to the poll 55 percent believe he is suffering from cognitive problems and 44 percent say that it means they are less likely to vote for him while 58 percent think aged 77 he is too old to be President.</w:t>
      </w:r>
    </w:p>
    <w:p w14:paraId="068FF280" w14:textId="77777777" w:rsidR="00C270EB" w:rsidRPr="00324E8F" w:rsidRDefault="00C270EB" w:rsidP="00C270EB">
      <w:r w:rsidRPr="00324E8F">
        <w:t>Patrick Basham, the director of the Democracy Institute, said: “Between now and Election Day, the factor that will most influence the final outcome will be the debates between President Trump and his Democratic opponent. Should Biden regain some of his past skill at coasting through such encounters with moderate, platitudinous comments delivered with a smile, a little humour, and an Everyman demeanour, he will retain a good chance of enjoying a very competitive election.</w:t>
      </w:r>
    </w:p>
    <w:p w14:paraId="5B56C202" w14:textId="77777777" w:rsidR="00C270EB" w:rsidRPr="00324E8F" w:rsidRDefault="00C270EB" w:rsidP="00C270EB">
      <w:pPr>
        <w:rPr>
          <w:rStyle w:val="StyleUnderline"/>
        </w:rPr>
      </w:pPr>
      <w:r w:rsidRPr="00324E8F">
        <w:rPr>
          <w:rStyle w:val="StyleUnderline"/>
        </w:rPr>
        <w:t>“But, should Biden have even one ‘senior moment’ during which he forgets what he’s saying, or where he is, or the question posed to him, his chances of beating Trump will be somewhere between slim and none.”</w:t>
      </w:r>
    </w:p>
    <w:p w14:paraId="2A5DB8B2" w14:textId="77777777" w:rsidR="00C270EB" w:rsidRPr="00324E8F" w:rsidRDefault="00C270EB" w:rsidP="00C270EB">
      <w:r w:rsidRPr="00324E8F">
        <w:t>Indeed, Biden’s campaign has had the candidate on a short leash in recent months, only allowing him to participate in minor, scripted online events where </w:t>
      </w:r>
      <w:hyperlink r:id="rId845" w:history="1">
        <w:r w:rsidRPr="00324E8F">
          <w:rPr>
            <w:rStyle w:val="Hyperlink"/>
          </w:rPr>
          <w:t>he continues to struggle</w:t>
        </w:r>
      </w:hyperlink>
      <w:r w:rsidRPr="00324E8F">
        <w:t> nonetheless.</w:t>
      </w:r>
    </w:p>
    <w:p w14:paraId="688342B4" w14:textId="77777777" w:rsidR="00C270EB" w:rsidRPr="00324E8F" w:rsidRDefault="00C270EB" w:rsidP="00C270EB">
      <w:r w:rsidRPr="00324E8F">
        <w:rPr>
          <w:rStyle w:val="StyleUnderline"/>
        </w:rPr>
        <w:t xml:space="preserve">Biden’s apparent cognitive decline has likely contributed to the “enthusiasm gap,” that continues to benefit Trump, </w:t>
      </w:r>
      <w:r w:rsidRPr="00324E8F">
        <w:t>with 77 percent of Trump voters “enthusiastic” about voting for their candidate compared to only 43 percent of Biden voters.</w:t>
      </w:r>
    </w:p>
    <w:p w14:paraId="0EA2DC85" w14:textId="77777777" w:rsidR="00C270EB" w:rsidRPr="00324E8F" w:rsidRDefault="00C270EB" w:rsidP="00C270EB">
      <w:pPr>
        <w:rPr>
          <w:rStyle w:val="StyleUnderline"/>
        </w:rPr>
      </w:pPr>
      <w:r w:rsidRPr="00324E8F">
        <w:rPr>
          <w:rStyle w:val="StyleUnderline"/>
        </w:rPr>
        <w:t>The poll results suggest that President Trump has much more support than can be gleaned through polling because of this “shy Trump voter” effect. When asked whether they are “comfortable with your relatives, friends, and coworkers knowing how you vote?” only 29 percent of Trump supporters responded in the affirmative, while 82 percent of Biden voters said they were.</w:t>
      </w:r>
    </w:p>
    <w:p w14:paraId="18F287BA" w14:textId="77777777" w:rsidR="00C270EB" w:rsidRPr="00324E8F" w:rsidRDefault="00C270EB" w:rsidP="00C270EB">
      <w:r w:rsidRPr="00324E8F">
        <w:t>The majority of respondents [67 percent], saw Trump as a strong leader, while Biden ws seen as a consensus builder [55 percent], and more likeable [60 percent].</w:t>
      </w:r>
    </w:p>
    <w:p w14:paraId="1805A910" w14:textId="77777777" w:rsidR="00324E8F" w:rsidRPr="00324E8F" w:rsidRDefault="00C270EB" w:rsidP="00C270EB">
      <w:r w:rsidRPr="00324E8F">
        <w:t>Q. “Are you strongly or very enthusiastic about your choice of candidate?”</w:t>
      </w:r>
    </w:p>
    <w:p w14:paraId="2B4DA0E5" w14:textId="0713A74B" w:rsidR="00C270EB" w:rsidRPr="00324E8F" w:rsidRDefault="00C270EB" w:rsidP="00C270EB">
      <w:r w:rsidRPr="00324E8F">
        <w:t>Trump voters = 77%</w:t>
      </w:r>
    </w:p>
    <w:p w14:paraId="5C223F1E" w14:textId="77777777" w:rsidR="00C270EB" w:rsidRPr="00324E8F" w:rsidRDefault="00C270EB" w:rsidP="00C270EB">
      <w:r w:rsidRPr="00324E8F">
        <w:t>Biden voters = 43%</w:t>
      </w:r>
    </w:p>
    <w:p w14:paraId="4F3006AA" w14:textId="77777777" w:rsidR="00324E8F" w:rsidRPr="00324E8F" w:rsidRDefault="00C270EB" w:rsidP="00C270EB">
      <w:r w:rsidRPr="00324E8F">
        <w:t>Q “Is your vote for Trump/Biden a positive vote for your candidate or a negative vote against his opponent?</w:t>
      </w:r>
    </w:p>
    <w:p w14:paraId="28DC3825" w14:textId="2C3382DC" w:rsidR="00C270EB" w:rsidRPr="00324E8F" w:rsidRDefault="00C270EB" w:rsidP="00C270EB">
      <w:r w:rsidRPr="00324E8F">
        <w:t>Trump voters: positive vote = 81%; negative vote = 19%</w:t>
      </w:r>
    </w:p>
    <w:p w14:paraId="2362998B" w14:textId="77777777" w:rsidR="00C270EB" w:rsidRPr="00324E8F" w:rsidRDefault="00C270EB" w:rsidP="00C270EB">
      <w:r w:rsidRPr="00324E8F">
        <w:t>Biden voters: positive vote = 29%; negative vote = 71%</w:t>
      </w:r>
    </w:p>
    <w:p w14:paraId="18A92285" w14:textId="77777777" w:rsidR="00C270EB" w:rsidRPr="00324E8F" w:rsidRDefault="00C270EB" w:rsidP="00C270EB">
      <w:r w:rsidRPr="00324E8F">
        <w:t>Q “Could your vote change before Election Day?”</w:t>
      </w:r>
    </w:p>
    <w:p w14:paraId="2B9E048F" w14:textId="77777777" w:rsidR="00C270EB" w:rsidRPr="00324E8F" w:rsidRDefault="00C270EB" w:rsidP="00C270EB">
      <w:r w:rsidRPr="00324E8F">
        <w:t>Trump voters: Yes = 4%</w:t>
      </w:r>
    </w:p>
    <w:p w14:paraId="6821BD49" w14:textId="77777777" w:rsidR="00C270EB" w:rsidRPr="00324E8F" w:rsidRDefault="00C270EB" w:rsidP="00C270EB">
      <w:r w:rsidRPr="00324E8F">
        <w:t>Biden voters: Yes = 12%</w:t>
      </w:r>
    </w:p>
    <w:p w14:paraId="71678377" w14:textId="77777777" w:rsidR="00C270EB" w:rsidRPr="00324E8F" w:rsidRDefault="00C270EB" w:rsidP="00C270EB">
      <w:r w:rsidRPr="00324E8F">
        <w:t>“Shy” Trump Vote?</w:t>
      </w:r>
    </w:p>
    <w:p w14:paraId="2B2B664A" w14:textId="77777777" w:rsidR="00C270EB" w:rsidRPr="00324E8F" w:rsidRDefault="00C270EB" w:rsidP="00C270EB">
      <w:r w:rsidRPr="00324E8F">
        <w:t>Questions to Undecided Voters</w:t>
      </w:r>
    </w:p>
    <w:p w14:paraId="3AFFFAAD" w14:textId="77777777" w:rsidR="00C270EB" w:rsidRPr="00324E8F" w:rsidRDefault="00C270EB" w:rsidP="00C270EB">
      <w:r w:rsidRPr="00324E8F">
        <w:t>Q “Does a relative or a friend plan to vote for Trump?”</w:t>
      </w:r>
    </w:p>
    <w:p w14:paraId="094097DE" w14:textId="77777777" w:rsidR="00C270EB" w:rsidRPr="00324E8F" w:rsidRDefault="00C270EB" w:rsidP="00C270EB">
      <w:r w:rsidRPr="00324E8F">
        <w:t>Yes = 66%</w:t>
      </w:r>
    </w:p>
    <w:p w14:paraId="0E0ECB09" w14:textId="77777777" w:rsidR="00C270EB" w:rsidRPr="00324E8F" w:rsidRDefault="00C270EB" w:rsidP="00C270EB">
      <w:r w:rsidRPr="00324E8F">
        <w:t>No = 34%</w:t>
      </w:r>
    </w:p>
    <w:p w14:paraId="688FD243" w14:textId="77777777" w:rsidR="00C270EB" w:rsidRPr="00324E8F" w:rsidRDefault="00C270EB" w:rsidP="00C270EB">
      <w:r w:rsidRPr="00324E8F">
        <w:t>Q. “Will President Trump be reelected?”</w:t>
      </w:r>
    </w:p>
    <w:p w14:paraId="708244CE" w14:textId="77777777" w:rsidR="00C270EB" w:rsidRPr="00324E8F" w:rsidRDefault="00C270EB" w:rsidP="00C270EB">
      <w:r w:rsidRPr="00324E8F">
        <w:t>Yes = 52%</w:t>
      </w:r>
    </w:p>
    <w:p w14:paraId="50968553" w14:textId="77777777" w:rsidR="00C270EB" w:rsidRPr="00324E8F" w:rsidRDefault="00C270EB" w:rsidP="00C270EB">
      <w:r w:rsidRPr="00324E8F">
        <w:t>No = 48%</w:t>
      </w:r>
    </w:p>
    <w:p w14:paraId="3985AFF9" w14:textId="77777777" w:rsidR="00C270EB" w:rsidRPr="00324E8F" w:rsidRDefault="00C270EB" w:rsidP="00C270EB">
      <w:r w:rsidRPr="00324E8F">
        <w:t>Question to All Voters</w:t>
      </w:r>
    </w:p>
    <w:p w14:paraId="58BCAFBC" w14:textId="77777777" w:rsidR="00C270EB" w:rsidRPr="00324E8F" w:rsidRDefault="00C270EB" w:rsidP="00C270EB">
      <w:r w:rsidRPr="00324E8F">
        <w:t>Q. “Are you comfortable with your relatives, friends, and coworkers knowing how you vote?”</w:t>
      </w:r>
    </w:p>
    <w:p w14:paraId="59AE95B0" w14:textId="77777777" w:rsidR="00C270EB" w:rsidRPr="00324E8F" w:rsidRDefault="00C270EB" w:rsidP="00C270EB">
      <w:r w:rsidRPr="00324E8F">
        <w:t>Trump voters: Yes = 29%</w:t>
      </w:r>
    </w:p>
    <w:p w14:paraId="19B16B57" w14:textId="77777777" w:rsidR="00C270EB" w:rsidRPr="00324E8F" w:rsidRDefault="00C270EB" w:rsidP="00C270EB">
      <w:r w:rsidRPr="00324E8F">
        <w:t>Biden voters: Yes = 82%</w:t>
      </w:r>
    </w:p>
    <w:p w14:paraId="466F9962" w14:textId="77777777" w:rsidR="00C270EB" w:rsidRPr="00324E8F" w:rsidRDefault="00C270EB" w:rsidP="00C270EB">
      <w:r w:rsidRPr="00324E8F">
        <w:t>National Popular Vote</w:t>
      </w:r>
    </w:p>
    <w:p w14:paraId="425C27F5" w14:textId="77777777" w:rsidR="00C270EB" w:rsidRPr="00324E8F" w:rsidRDefault="00C270EB" w:rsidP="00C270EB">
      <w:r w:rsidRPr="00324E8F">
        <w:t>Trump = 47%</w:t>
      </w:r>
    </w:p>
    <w:p w14:paraId="6475B64C" w14:textId="77777777" w:rsidR="00C270EB" w:rsidRPr="00324E8F" w:rsidRDefault="00C270EB" w:rsidP="00C270EB">
      <w:r w:rsidRPr="00324E8F">
        <w:t>Biden = 47%</w:t>
      </w:r>
    </w:p>
    <w:p w14:paraId="12DF68B7" w14:textId="77777777" w:rsidR="00C270EB" w:rsidRPr="00324E8F" w:rsidRDefault="00C270EB" w:rsidP="00C270EB">
      <w:r w:rsidRPr="00324E8F">
        <w:t>Undecided = 6%</w:t>
      </w:r>
    </w:p>
    <w:p w14:paraId="1FC0E590" w14:textId="77777777" w:rsidR="00C270EB" w:rsidRPr="00324E8F" w:rsidRDefault="00C270EB" w:rsidP="00C270EB">
      <w:r w:rsidRPr="00324E8F">
        <w:t>White voters: Trump = 52% Biden = 46%</w:t>
      </w:r>
    </w:p>
    <w:p w14:paraId="463377D0" w14:textId="77777777" w:rsidR="00C270EB" w:rsidRPr="00324E8F" w:rsidRDefault="00C270EB" w:rsidP="00C270EB">
      <w:r w:rsidRPr="00324E8F">
        <w:t>Black: Trump 16% Biden = 81%</w:t>
      </w:r>
    </w:p>
    <w:p w14:paraId="3F8850BC" w14:textId="77777777" w:rsidR="00C270EB" w:rsidRPr="00324E8F" w:rsidRDefault="00C270EB" w:rsidP="00C270EB">
      <w:r w:rsidRPr="00324E8F">
        <w:t>Hispanic: Trump 34% Biden = 51%</w:t>
      </w:r>
    </w:p>
    <w:p w14:paraId="6B8E24E5" w14:textId="77777777" w:rsidR="00C270EB" w:rsidRPr="00324E8F" w:rsidRDefault="00C270EB" w:rsidP="00C270EB"/>
    <w:p w14:paraId="472A54E9" w14:textId="77777777" w:rsidR="00C270EB" w:rsidRPr="00324E8F" w:rsidRDefault="00C270EB" w:rsidP="00C270EB">
      <w:pPr>
        <w:pStyle w:val="Heading4"/>
        <w:rPr>
          <w:rFonts w:cs="Times New Roman"/>
        </w:rPr>
      </w:pPr>
      <w:r w:rsidRPr="00324E8F">
        <w:rPr>
          <w:rFonts w:cs="Times New Roman"/>
        </w:rPr>
        <w:t>Democrats are worried that Trump may have a comeback</w:t>
      </w:r>
    </w:p>
    <w:p w14:paraId="3E0841E4" w14:textId="77777777" w:rsidR="00C270EB" w:rsidRPr="00324E8F" w:rsidRDefault="00C270EB" w:rsidP="00C270EB">
      <w:pPr>
        <w:rPr>
          <w:rStyle w:val="Style13ptBold"/>
        </w:rPr>
      </w:pPr>
      <w:r w:rsidRPr="00324E8F">
        <w:rPr>
          <w:rStyle w:val="Style13ptBold"/>
        </w:rPr>
        <w:t>Rucker, Washington Post, White House Bureau Chief, et al, 7-12-20</w:t>
      </w:r>
    </w:p>
    <w:p w14:paraId="5DD49A19" w14:textId="77777777" w:rsidR="00C270EB" w:rsidRPr="00324E8F" w:rsidRDefault="00C270EB" w:rsidP="00C270EB">
      <w:pPr>
        <w:spacing w:after="0" w:line="240" w:lineRule="auto"/>
        <w:rPr>
          <w:sz w:val="24"/>
        </w:rPr>
      </w:pPr>
      <w:r w:rsidRPr="00324E8F">
        <w:t>(Philip Rucker, Rachael Bade, and Seung Min Kim, July 12</w:t>
      </w:r>
      <w:r w:rsidRPr="00324E8F">
        <w:rPr>
          <w:vertAlign w:val="superscript"/>
        </w:rPr>
        <w:t>th</w:t>
      </w:r>
      <w:r w:rsidRPr="00324E8F">
        <w:t xml:space="preserve">, 2020, Washington Post, “Trump’s drop in polls has confident Democrats sensing ‘a tsunami coming’ in November”, </w:t>
      </w:r>
      <w:hyperlink r:id="rId846" w:history="1">
        <w:r w:rsidRPr="00324E8F">
          <w:rPr>
            <w:rStyle w:val="Hyperlink"/>
          </w:rPr>
          <w:t>https://www.washingtonpost.com/politics/trumps-drop-in-polls-has-confident-democrats-sensing-a-tsunami-coming-in-november/2020/07/11/48a76468-c2c6-11ea-b4f6-cb39cd8940fb_story.html?fbclid=IwAR1UBMnJxgUPj16qe5CsvBxybPAfqdqIBIwx4-OSwlQc_HfPZqCw2Aif5KI&amp;utm_campaign=wp_main&amp;utm_medium=social&amp;utm_source=facebook</w:t>
        </w:r>
      </w:hyperlink>
      <w:r w:rsidRPr="00324E8F">
        <w:t>, accessed: 07/14/20, SS)</w:t>
      </w:r>
    </w:p>
    <w:p w14:paraId="40289BDB" w14:textId="77777777" w:rsidR="00C270EB" w:rsidRPr="00324E8F" w:rsidRDefault="00C270EB" w:rsidP="00C270EB"/>
    <w:p w14:paraId="70EFF42D" w14:textId="77777777" w:rsidR="00C270EB" w:rsidRPr="00324E8F" w:rsidRDefault="00C270EB" w:rsidP="00C270EB">
      <w:pPr>
        <w:rPr>
          <w:rStyle w:val="StyleUnderline"/>
        </w:rPr>
      </w:pPr>
      <w:r w:rsidRPr="00324E8F">
        <w:t xml:space="preserve">President Trump’s management of this summer’s crises has triggered what </w:t>
      </w:r>
      <w:r w:rsidRPr="00324E8F">
        <w:rPr>
          <w:rStyle w:val="StyleUnderline"/>
        </w:rPr>
        <w:t>Democrats detect as a tectonic shift in the political landscape, with party leaders suddenly bullish about not only taking back the White House but also wresting control of the Senate, as well as expanding their House majority.</w:t>
      </w:r>
    </w:p>
    <w:p w14:paraId="40775776" w14:textId="77777777" w:rsidR="00C270EB" w:rsidRPr="00324E8F" w:rsidRDefault="00C270EB" w:rsidP="00C270EB">
      <w:r w:rsidRPr="00324E8F">
        <w:t>Trump’s incumbent advantages have steadily eroded since the spring, with the president now trailing presumptive Democratic nominee </w:t>
      </w:r>
      <w:hyperlink r:id="rId847" w:tgtFrame="_blank" w:history="1">
        <w:r w:rsidRPr="00324E8F">
          <w:rPr>
            <w:rStyle w:val="Hyperlink"/>
          </w:rPr>
          <w:t>Joe Biden</w:t>
        </w:r>
      </w:hyperlink>
      <w:r w:rsidRPr="00324E8F">
        <w:t> in virtually every public poll nationally and in battleground states, as well as lagging behind the former vice president in fundraising for May and June.</w:t>
      </w:r>
    </w:p>
    <w:p w14:paraId="3D63201C" w14:textId="77777777" w:rsidR="00C270EB" w:rsidRPr="00324E8F" w:rsidRDefault="00C270EB" w:rsidP="00C270EB">
      <w:pPr>
        <w:rPr>
          <w:rStyle w:val="StyleUnderline"/>
        </w:rPr>
      </w:pPr>
      <w:r w:rsidRPr="00324E8F">
        <w:rPr>
          <w:rStyle w:val="StyleUnderline"/>
        </w:rPr>
        <w:t>Trump and his advisers insist that their campaign’s internal data show the race as more competitive — “In the real polls, we are doing very well,” the president claimed Friday — and that he can gain momentum in the weeks ahead with a disciplined message and a brutal, sustained assault on Biden’s character, ideology and mental acuity.</w:t>
      </w:r>
    </w:p>
    <w:p w14:paraId="1ED3AEA3" w14:textId="77777777" w:rsidR="00C270EB" w:rsidRPr="00324E8F" w:rsidRDefault="00C270EB" w:rsidP="00C270EB">
      <w:r w:rsidRPr="00324E8F">
        <w:t>Yet Trump has never shown much discipline, and time and again this year he has stymied his campaign’s best efforts with bouts of seeming self-sabotage. On Friday night, Trump </w:t>
      </w:r>
      <w:hyperlink r:id="rId848" w:history="1">
        <w:r w:rsidRPr="00324E8F">
          <w:rPr>
            <w:rStyle w:val="Hyperlink"/>
          </w:rPr>
          <w:t>provoked critics anew</w:t>
        </w:r>
      </w:hyperlink>
      <w:r w:rsidRPr="00324E8F">
        <w:t> with his decision to </w:t>
      </w:r>
      <w:hyperlink r:id="rId849" w:tooltip="www.washingtonpost.com" w:history="1">
        <w:r w:rsidRPr="00324E8F">
          <w:rPr>
            <w:rStyle w:val="Hyperlink"/>
          </w:rPr>
          <w:t>commute the prison sentence</w:t>
        </w:r>
      </w:hyperlink>
      <w:r w:rsidRPr="00324E8F">
        <w:t> of longtime confidant Roger Stone, an act Sen. Mitt Romney (R-Utah) </w:t>
      </w:r>
      <w:hyperlink r:id="rId850" w:history="1">
        <w:r w:rsidRPr="00324E8F">
          <w:rPr>
            <w:rStyle w:val="Hyperlink"/>
          </w:rPr>
          <w:t>called</w:t>
        </w:r>
      </w:hyperlink>
      <w:r w:rsidRPr="00324E8F">
        <w:t> “unprecedented, historic corruption.”</w:t>
      </w:r>
    </w:p>
    <w:p w14:paraId="39DF5C3C" w14:textId="77777777" w:rsidR="00C270EB" w:rsidRPr="00324E8F" w:rsidRDefault="00C270EB" w:rsidP="00C270EB">
      <w:r w:rsidRPr="00324E8F">
        <w:t>With the </w:t>
      </w:r>
      <w:hyperlink r:id="rId851" w:tgtFrame="_blank" w:history="1">
        <w:r w:rsidRPr="00324E8F">
          <w:rPr>
            <w:rStyle w:val="Hyperlink"/>
          </w:rPr>
          <w:t>coronavirus</w:t>
        </w:r>
      </w:hyperlink>
      <w:r w:rsidRPr="00324E8F">
        <w:t> pandemic still raging across much of the country, Biden enjoys a commanding position, though his campaign advisers say nothing is yet secured and they are careful not to take any state for granted.</w:t>
      </w:r>
    </w:p>
    <w:p w14:paraId="48E24C67" w14:textId="77777777" w:rsidR="00C270EB" w:rsidRPr="00324E8F" w:rsidRDefault="00C270EB" w:rsidP="00C270EB">
      <w:r w:rsidRPr="00324E8F">
        <w:t>Both Democratic and Republican operatives increasingly view Trump as a drag on GOP candidates in many key Senate and House races — especially in suburban areas, where polling and focus group data suggest he has been bleeding support.</w:t>
      </w:r>
    </w:p>
    <w:p w14:paraId="2C99E6C2" w14:textId="77777777" w:rsidR="00C270EB" w:rsidRPr="00324E8F" w:rsidRDefault="00C270EB" w:rsidP="00C270EB">
      <w:r w:rsidRPr="00324E8F">
        <w:t>Voters’ disapproval of Trump’s handling of the pandemic and of the racial justice movement, as measured in public surveys, has buoyed Democrats down the ballot. Some long-shot Democratic challengers in Kentucky, South Carolina and other Republican strongholds reported staggering fundraising hauls in recent days, which party leaders see as a sign that their playing field could expand further.</w:t>
      </w:r>
    </w:p>
    <w:p w14:paraId="27366410" w14:textId="77777777" w:rsidR="00C270EB" w:rsidRPr="00324E8F" w:rsidRDefault="00C270EB" w:rsidP="00C270EB">
      <w:pPr>
        <w:rPr>
          <w:rStyle w:val="StyleUnderline"/>
        </w:rPr>
      </w:pPr>
      <w:r w:rsidRPr="00324E8F">
        <w:rPr>
          <w:rStyle w:val="StyleUnderline"/>
        </w:rPr>
        <w:t>“It’s just in the air,” Senate Minority Leader Charles E. Schumer (D-N.Y.) said in an interview. “You just feel it, the importance of taking back the Senate, the importance of getting the country moving again, the importance of paying attention to the middle class.”</w:t>
      </w:r>
    </w:p>
    <w:p w14:paraId="6CA98D81" w14:textId="77777777" w:rsidR="00C270EB" w:rsidRPr="00324E8F" w:rsidRDefault="00C270EB" w:rsidP="00C270EB">
      <w:r w:rsidRPr="00324E8F">
        <w:t>Schumer said “we’re feeling very good” about winning the three or four seats required for Democrats to gain control of the Senate for the first time in six years.</w:t>
      </w:r>
    </w:p>
    <w:p w14:paraId="3FA689F2" w14:textId="77777777" w:rsidR="00C270EB" w:rsidRPr="00324E8F" w:rsidRDefault="00C270EB" w:rsidP="00C270EB">
      <w:pPr>
        <w:rPr>
          <w:rStyle w:val="StyleUnderline"/>
        </w:rPr>
      </w:pPr>
      <w:r w:rsidRPr="00324E8F">
        <w:t xml:space="preserve">House Speaker Nancy </w:t>
      </w:r>
      <w:r w:rsidRPr="00324E8F">
        <w:rPr>
          <w:rStyle w:val="StyleUnderline"/>
        </w:rPr>
        <w:t xml:space="preserve">Pelosi </w:t>
      </w:r>
      <w:r w:rsidRPr="00324E8F">
        <w:t xml:space="preserve">(D-Calif.) said in an interview that if the election were held today, Democrats would pick up seats and expand their majority. But she </w:t>
      </w:r>
      <w:r w:rsidRPr="00324E8F">
        <w:rPr>
          <w:rStyle w:val="StyleUnderline"/>
        </w:rPr>
        <w:t>cautioned that Trump remains popular in a number of congressional districts in traditionally Republican areas that Democrats captured in the 2018 midterm elections, leaving those incumbents endangered.</w:t>
      </w:r>
    </w:p>
    <w:p w14:paraId="7306DAF5" w14:textId="77777777" w:rsidR="00C270EB" w:rsidRPr="00324E8F" w:rsidRDefault="00C270EB" w:rsidP="00C270EB">
      <w:r w:rsidRPr="00324E8F">
        <w:t xml:space="preserve">“For reasons that are beyond my comprehension, </w:t>
      </w:r>
      <w:r w:rsidRPr="00324E8F">
        <w:rPr>
          <w:rStyle w:val="StyleUnderline"/>
        </w:rPr>
        <w:t>he still has some favorability in these districts, and so the question is: In the last election, did people stay home because he wasn’t on the ballot and now turn out because he is on the ballot and they support him?” Pelosi said. “It’s the strangest phenomenon I have ever seen in politics.”</w:t>
      </w:r>
    </w:p>
    <w:p w14:paraId="690AE53C" w14:textId="77777777" w:rsidR="00C270EB" w:rsidRPr="00324E8F" w:rsidRDefault="00C270EB" w:rsidP="00C270EB">
      <w:r w:rsidRPr="00324E8F">
        <w:rPr>
          <w:rStyle w:val="StyleUnderline"/>
        </w:rPr>
        <w:t>Pelosi said she has warned fellow Democrats not to let down their guard.</w:t>
      </w:r>
      <w:r w:rsidRPr="00324E8F">
        <w:t xml:space="preserve"> “I say: ‘Own the ground. Don’t give one grain of sand. Get everybody out.’ ” And Pelosi predicted that Trump and his allies would work to suppress access to the polls or create other obstacles for black people and other traditionally Democratic voters.</w:t>
      </w:r>
    </w:p>
    <w:p w14:paraId="62090EEE" w14:textId="77777777" w:rsidR="00C270EB" w:rsidRPr="00324E8F" w:rsidRDefault="00C270EB" w:rsidP="00C270EB">
      <w:r w:rsidRPr="00324E8F">
        <w:t>“One advantage we have this time over the last is people are vigilant, they are attuned, they are concerned,” Pelosi said.</w:t>
      </w:r>
    </w:p>
    <w:p w14:paraId="108E9C07" w14:textId="77777777" w:rsidR="00C270EB" w:rsidRPr="00324E8F" w:rsidRDefault="00C270EB" w:rsidP="00C270EB">
      <w:r w:rsidRPr="00324E8F">
        <w:t>Mike Murphy, a longtime GOP strategist involved in the Republican Voters Against Trump super PAC, similarly advised against overconfidence.</w:t>
      </w:r>
    </w:p>
    <w:p w14:paraId="4A046AAB" w14:textId="77777777" w:rsidR="00C270EB" w:rsidRPr="00324E8F" w:rsidRDefault="00C270EB" w:rsidP="00C270EB">
      <w:r w:rsidRPr="00324E8F">
        <w:t>“There’s so much Democratic psychological energy warped by Trump’s gravity field,” Murphy said. “Now they’re having this exhilaration. Ninety percent of the political gestalt is set by public polls, and the polls show Trump’s going to lose, we can all relax, it’s over. But I would say, ‘</w:t>
      </w:r>
      <w:r w:rsidRPr="00324E8F">
        <w:rPr>
          <w:rStyle w:val="StyleUnderline"/>
        </w:rPr>
        <w:t>Caution! Elections are very dynamic.’ ”</w:t>
      </w:r>
    </w:p>
    <w:p w14:paraId="267D0FD1" w14:textId="77777777" w:rsidR="00C270EB" w:rsidRPr="00324E8F" w:rsidRDefault="00C270EB" w:rsidP="00C270EB">
      <w:r w:rsidRPr="00324E8F">
        <w:t>Biden leads Trump by nine percentage points among registered voters in a Washington Post average of national polls conducted since mid-June. He also leads the incumbent, in some cases outside the margin of error, in recent polls in the battleground states of </w:t>
      </w:r>
      <w:hyperlink r:id="rId852" w:history="1">
        <w:r w:rsidRPr="00324E8F">
          <w:rPr>
            <w:rStyle w:val="Hyperlink"/>
          </w:rPr>
          <w:t>Arizona</w:t>
        </w:r>
      </w:hyperlink>
      <w:r w:rsidRPr="00324E8F">
        <w:t>, </w:t>
      </w:r>
      <w:hyperlink r:id="rId853" w:history="1">
        <w:r w:rsidRPr="00324E8F">
          <w:rPr>
            <w:rStyle w:val="Hyperlink"/>
          </w:rPr>
          <w:t>Florida</w:t>
        </w:r>
      </w:hyperlink>
      <w:r w:rsidRPr="00324E8F">
        <w:t>, </w:t>
      </w:r>
      <w:hyperlink r:id="rId854" w:history="1">
        <w:r w:rsidRPr="00324E8F">
          <w:rPr>
            <w:rStyle w:val="Hyperlink"/>
          </w:rPr>
          <w:t>Michigan</w:t>
        </w:r>
      </w:hyperlink>
      <w:r w:rsidRPr="00324E8F">
        <w:t>, </w:t>
      </w:r>
      <w:hyperlink r:id="rId855" w:history="1">
        <w:r w:rsidRPr="00324E8F">
          <w:rPr>
            <w:rStyle w:val="Hyperlink"/>
          </w:rPr>
          <w:t>North Carolina</w:t>
        </w:r>
      </w:hyperlink>
      <w:r w:rsidRPr="00324E8F">
        <w:t>, </w:t>
      </w:r>
      <w:hyperlink r:id="rId856" w:history="1">
        <w:r w:rsidRPr="00324E8F">
          <w:rPr>
            <w:rStyle w:val="Hyperlink"/>
          </w:rPr>
          <w:t>Pennsylvania</w:t>
        </w:r>
      </w:hyperlink>
      <w:r w:rsidRPr="00324E8F">
        <w:t> and </w:t>
      </w:r>
      <w:hyperlink r:id="rId857" w:history="1">
        <w:r w:rsidRPr="00324E8F">
          <w:rPr>
            <w:rStyle w:val="Hyperlink"/>
          </w:rPr>
          <w:t>Wisconsin</w:t>
        </w:r>
      </w:hyperlink>
      <w:r w:rsidRPr="00324E8F">
        <w:t>.</w:t>
      </w:r>
    </w:p>
    <w:p w14:paraId="26D49BC5" w14:textId="77777777" w:rsidR="00C270EB" w:rsidRPr="00324E8F" w:rsidRDefault="00C270EB" w:rsidP="00C270EB">
      <w:r w:rsidRPr="00324E8F">
        <w:t>“The president is in a very, very deep hole, and I’m not quite sure how he gets out of it,” said Amy Walter, national editor of the Cook Political Report, which on Wednesday </w:t>
      </w:r>
      <w:hyperlink r:id="rId858" w:history="1">
        <w:r w:rsidRPr="00324E8F">
          <w:rPr>
            <w:rStyle w:val="Hyperlink"/>
          </w:rPr>
          <w:t>shifted a number of states</w:t>
        </w:r>
      </w:hyperlink>
      <w:r w:rsidRPr="00324E8F">
        <w:t> in its </w:t>
      </w:r>
      <w:hyperlink r:id="rId859" w:history="1">
        <w:r w:rsidRPr="00324E8F">
          <w:rPr>
            <w:rStyle w:val="Hyperlink"/>
          </w:rPr>
          <w:t>electoral college ratings</w:t>
        </w:r>
      </w:hyperlink>
      <w:r w:rsidRPr="00324E8F">
        <w:t> in Biden’s favor.</w:t>
      </w:r>
    </w:p>
    <w:p w14:paraId="45689C0C" w14:textId="77777777" w:rsidR="00C270EB" w:rsidRPr="00324E8F" w:rsidRDefault="00C270EB" w:rsidP="00C270EB">
      <w:r w:rsidRPr="00324E8F">
        <w:t>“He is taking with him Senate and House candidates,” Walter added. “Instead of just a slight drag, the president is tying anchors around the ankles of Republican candidates.”</w:t>
      </w:r>
    </w:p>
    <w:p w14:paraId="59375D23" w14:textId="77777777" w:rsidR="00C270EB" w:rsidRPr="00324E8F" w:rsidRDefault="00C270EB" w:rsidP="00C270EB">
      <w:r w:rsidRPr="00324E8F">
        <w:t>Michael McAdams, spokesman for the National Republican Congressional Committee, countered: “President Trump at the top of the ticket remains a massive advantage for Republicans in the 30 Trump districts House Democrats are defending.”</w:t>
      </w:r>
    </w:p>
    <w:p w14:paraId="3BFCED51" w14:textId="77777777" w:rsidR="00C270EB" w:rsidRPr="00324E8F" w:rsidRDefault="00C270EB" w:rsidP="00C270EB">
      <w:r w:rsidRPr="00324E8F">
        <w:t>But other GOP strategists privately disagree and worry about Trump dragging down the party, though they said they were hopeful that the electorate would snap back to a more even partisan split by the fall.</w:t>
      </w:r>
    </w:p>
    <w:p w14:paraId="712921F3" w14:textId="77777777" w:rsidR="00C270EB" w:rsidRPr="00324E8F" w:rsidRDefault="00C270EB" w:rsidP="00C270EB">
      <w:r w:rsidRPr="00324E8F">
        <w:t>Haley Barbour, a former Mississippi governor and former Republican National Committee chairman, said Trump can recover with a more disciplined message.</w:t>
      </w:r>
    </w:p>
    <w:p w14:paraId="52086C33" w14:textId="77777777" w:rsidR="00C270EB" w:rsidRPr="00324E8F" w:rsidRDefault="00C270EB" w:rsidP="00C270EB">
      <w:r w:rsidRPr="00324E8F">
        <w:t>“He needs to be talking about the accomplishments before the pandemic took hold, where we were, why the positive economy was because of his policies, and why what Democrats propose is not going to work,” Barbour said.</w:t>
      </w:r>
    </w:p>
    <w:p w14:paraId="282BC35C" w14:textId="77777777" w:rsidR="00C270EB" w:rsidRPr="00324E8F" w:rsidRDefault="00C270EB" w:rsidP="00C270EB">
      <w:r w:rsidRPr="00324E8F">
        <w:t>For weeks now, White House officials and Trump campaign surrogates have been arguing that the president is better positioned than Biden to rebuild the economy after the pandemic, a message they hope resonates with some of the voters who polls show have peeled away from him.</w:t>
      </w:r>
    </w:p>
    <w:p w14:paraId="31F26A4D" w14:textId="77777777" w:rsidR="00C270EB" w:rsidRPr="00324E8F" w:rsidRDefault="00C270EB" w:rsidP="00C270EB">
      <w:r w:rsidRPr="00324E8F">
        <w:t>Jason Miller, a Trump campaign senior adviser, argued that the president’s base is more motivated to turn out than Biden’s, and that Trump has “a lot of room to grow.” He likened Trump’s performance the past few days to his “razor sharp” focus in the home stretch of the 2016 campaign.</w:t>
      </w:r>
    </w:p>
    <w:p w14:paraId="3BE4E98F" w14:textId="77777777" w:rsidR="00C270EB" w:rsidRPr="00324E8F" w:rsidRDefault="00C270EB" w:rsidP="00C270EB">
      <w:r w:rsidRPr="00324E8F">
        <w:t>Central to Trump’s efforts ahead is an all-out assault on Biden. Miller said the Trump campaign believes several lines of attack are potent, including that Biden lacks the mental sharpness for the job, that he is beholden to liberal activists and that he would “throw the country into a U-turn” by undoing Trump’s economic policies.</w:t>
      </w:r>
    </w:p>
    <w:p w14:paraId="57E0E7C4" w14:textId="77777777" w:rsidR="00C270EB" w:rsidRPr="00324E8F" w:rsidRDefault="00C270EB" w:rsidP="00C270EB">
      <w:r w:rsidRPr="00324E8F">
        <w:t>“Joe Biden is very undefined,” Miller said. “Even though he’s been in office for decades, people don’t know Joe Biden, and they definitely don’t know this iteration of Joe Biden. . . . His radical left-wing friends have to prop him up and wheel him around like a bad episode of ‘Weekend at Bernie’s.’ ”</w:t>
      </w:r>
    </w:p>
    <w:p w14:paraId="6A283BB8" w14:textId="77777777" w:rsidR="00C270EB" w:rsidRPr="00324E8F" w:rsidRDefault="00C270EB" w:rsidP="00C270EB">
      <w:r w:rsidRPr="00324E8F">
        <w:t>Anita Dunn, a Biden campaign senior adviser, said Trump and his allies have been attacking Biden for the past year without much success.</w:t>
      </w:r>
    </w:p>
    <w:p w14:paraId="2487E2CE" w14:textId="77777777" w:rsidR="00C270EB" w:rsidRPr="00324E8F" w:rsidRDefault="00C270EB" w:rsidP="00C270EB">
      <w:r w:rsidRPr="00324E8F">
        <w:t>“The idea they haven’t had time to define Joe Biden yet is ludicrous,” Dunn said. “This president got himself impeached by trying to define Joe Biden in a negative way. . . . The problem that Donald Trump has is that he has been defined for the American people, and the American people don’t like a president who they think puts himself ahead of their interests, who doesn’t listen to experts and who has made a bad situation a catastrophe.”</w:t>
      </w:r>
    </w:p>
    <w:p w14:paraId="0C14ADF7" w14:textId="77777777" w:rsidR="00C270EB" w:rsidRPr="00324E8F" w:rsidRDefault="00C270EB" w:rsidP="00C270EB">
      <w:r w:rsidRPr="00324E8F">
        <w:t>Dunn argued that the election would come down to the issue of presidential leadership.</w:t>
      </w:r>
    </w:p>
    <w:p w14:paraId="106287E4" w14:textId="77777777" w:rsidR="00C270EB" w:rsidRPr="00324E8F" w:rsidRDefault="00C270EB" w:rsidP="00C270EB">
      <w:r w:rsidRPr="00324E8F">
        <w:t>“When Joe Biden makes a speech, when he addresses an issue, he is being the president people want,” she said. “He’s working to unify people. He’s honest about the challenges facing us, but optimistic about our ability to address them if we all work together.”</w:t>
      </w:r>
    </w:p>
    <w:p w14:paraId="2F040148" w14:textId="77777777" w:rsidR="00C270EB" w:rsidRPr="00324E8F" w:rsidRDefault="00C270EB" w:rsidP="00C270EB">
      <w:r w:rsidRPr="00324E8F">
        <w:t>Sixty-seven percent of Americans disapprove of Trump’s coronavirus response, according to an </w:t>
      </w:r>
      <w:hyperlink r:id="rId860" w:history="1">
        <w:r w:rsidRPr="00324E8F">
          <w:rPr>
            <w:rStyle w:val="Hyperlink"/>
          </w:rPr>
          <w:t>ABC News-Ipsos poll</w:t>
        </w:r>
      </w:hyperlink>
      <w:r w:rsidRPr="00324E8F">
        <w:t> released Friday. The same percentage said they disapprove of Trump’s handling of race relations.</w:t>
      </w:r>
    </w:p>
    <w:p w14:paraId="47B1FDA0" w14:textId="77777777" w:rsidR="00C270EB" w:rsidRPr="00324E8F" w:rsidRDefault="00C270EB" w:rsidP="00C270EB">
      <w:r w:rsidRPr="00324E8F">
        <w:t>“There’s a tsunami coming,” said Terry McAuliffe, a former Virginia governor and former Democratic National Committee chairman. “If he’d early on jumped in front of the coronavirus and been a leader, this guy would’ve been unbeatable. But every opportunity he’s had to stand up and be a leader, whether Charlottesville or anything else, he’s failed each time.”</w:t>
      </w:r>
    </w:p>
    <w:p w14:paraId="125BAE22" w14:textId="77777777" w:rsidR="00C270EB" w:rsidRPr="00324E8F" w:rsidRDefault="00C270EB" w:rsidP="00C270EB">
      <w:r w:rsidRPr="00324E8F">
        <w:t>The danger for Trump will be if the voters he lost are not willing to come back. Democratic pollster Peter Hart said this is the case, based on his extensive focus group interviews.</w:t>
      </w:r>
    </w:p>
    <w:p w14:paraId="6233FB02" w14:textId="77777777" w:rsidR="00C270EB" w:rsidRPr="00324E8F" w:rsidRDefault="00C270EB" w:rsidP="00C270EB">
      <w:r w:rsidRPr="00324E8F">
        <w:t>“Voters have arrived at a place that they’re done with Donald Trump,” Hart said. “The last four years have been total chaos, and the public says: ‘Stop the music. I want to get off.’ ”</w:t>
      </w:r>
    </w:p>
    <w:p w14:paraId="7F315F74" w14:textId="77777777" w:rsidR="00C270EB" w:rsidRPr="00324E8F" w:rsidRDefault="00C270EB" w:rsidP="00C270EB">
      <w:r w:rsidRPr="00324E8F">
        <w:t>Former Republican congressman Carlos Curbelo of Florida, a state Trump carried in 2016, said the current environment there is unambiguously troubling for the president.</w:t>
      </w:r>
    </w:p>
    <w:p w14:paraId="2427DC47" w14:textId="77777777" w:rsidR="00C270EB" w:rsidRPr="00324E8F" w:rsidRDefault="00C270EB" w:rsidP="00C270EB">
      <w:r w:rsidRPr="00324E8F">
        <w:t>“The idea of a reality-TV president was perhaps intriguing or interesting to a lot of people while the country was on autopilot,” Curbelo said. “A lot of middle-of-the-road voters who took a chance on the president in 2016 are in a vastly different mood right now, and that is certainly true in suburban Florida, which will be decisive come November.”</w:t>
      </w:r>
    </w:p>
    <w:p w14:paraId="283A6271" w14:textId="77777777" w:rsidR="00C270EB" w:rsidRPr="00324E8F" w:rsidRDefault="00C270EB" w:rsidP="00C270EB">
      <w:r w:rsidRPr="00324E8F">
        <w:t>The </w:t>
      </w:r>
      <w:hyperlink r:id="rId861" w:tooltip="www.washingtonpost.com" w:history="1">
        <w:r w:rsidRPr="00324E8F">
          <w:rPr>
            <w:rStyle w:val="Hyperlink"/>
          </w:rPr>
          <w:t>prospects for Senate Republicans</w:t>
        </w:r>
      </w:hyperlink>
      <w:r w:rsidRPr="00324E8F">
        <w:t> have darkened in recent weeks as coronavirus cases rise in dozens of states. Though the battle for Senate control is largely being waged in a half-dozen states, Republicans are having to fend off well-funded opponents elsewhere as well.</w:t>
      </w:r>
    </w:p>
    <w:p w14:paraId="62DF49F0" w14:textId="77777777" w:rsidR="00C270EB" w:rsidRPr="00324E8F" w:rsidRDefault="00C270EB" w:rsidP="00C270EB">
      <w:r w:rsidRPr="00324E8F">
        <w:t>A quartet of Democratic challengers raised enormous sums in the quarter that ended June 30: Amy McGrath (D) said she collected $17.4 million in her bid to unseat Senate Majority Leader Mitch McConnell (R) in Kentucky; Jaime Harrison reported raising $13.9 million in his race against Sen. Lindsey O. Graham (R-S.C.); Steve Bullock collected $7.7 million in his bid to defeat Sen. Steve Daines (R-Mont.); and Cal Cunningham raked in $7.4 million in his campaign against Sen. Thom Tillis (R-N.C.).</w:t>
      </w:r>
    </w:p>
    <w:p w14:paraId="2B246191" w14:textId="77777777" w:rsidR="00C270EB" w:rsidRPr="00324E8F" w:rsidRDefault="00C270EB" w:rsidP="00C270EB">
      <w:r w:rsidRPr="00324E8F">
        <w:t>GOP officials feel secure about McConnell and Graham winning reelection, though Montana and North Carolina appear more competitive. The one race so far where a Republican candidate has outraised a Democratic incumbent is in Michigan, where John James collected $6.4 million against Sen. Gary Peters (D).</w:t>
      </w:r>
    </w:p>
    <w:p w14:paraId="078BB0B1" w14:textId="77777777" w:rsidR="00324E8F" w:rsidRPr="00324E8F" w:rsidRDefault="00C270EB" w:rsidP="00C270EB">
      <w:r w:rsidRPr="00324E8F">
        <w:rPr>
          <w:rStyle w:val="StyleUnderline"/>
        </w:rPr>
        <w:t>Republican officials believe the dynamics could shift once scrutiny of the Democratic Senate candidates increases.</w:t>
      </w:r>
      <w:r w:rsidRPr="00324E8F">
        <w:t xml:space="preserve"> But there remains notable concern about Republican incumbent Sens. Martha McSally (Ariz.), Cory Gardner (Colo.) and Susan Collins (Maine). Recent polls show the races tightening for Sen. Joni Ernst (R-Iowa) and Tillis, both in states that Trump carried four years ago but could lose this time. Republican officials also have been watching the two Senate races in Georgia, especially as that state becomes more competitive on the presidential level.</w:t>
      </w:r>
    </w:p>
    <w:p w14:paraId="2B29AA30" w14:textId="77777777" w:rsidR="00324E8F" w:rsidRPr="00324E8F" w:rsidRDefault="00C270EB" w:rsidP="00C270EB">
      <w:r w:rsidRPr="00324E8F">
        <w:rPr>
          <w:rStyle w:val="StyleUnderline"/>
        </w:rPr>
        <w:t>“This is shaping up to be a lot like four years ago — with challenging states, a massive Democratic spending advantage and a class of sharp Republican senators who pushed through to win at the end</w:t>
      </w:r>
      <w:r w:rsidRPr="00324E8F">
        <w:t>,” said Steven Law, president of the Senate Leadership Fund, the main super PAC dedicated to electing Republican senators.</w:t>
      </w:r>
    </w:p>
    <w:p w14:paraId="24C6263D" w14:textId="15063B9D" w:rsidR="00324E8F" w:rsidRPr="00324E8F" w:rsidRDefault="00C270EB" w:rsidP="00C270EB">
      <w:r w:rsidRPr="00324E8F">
        <w:t>As recently as Trump’s February acquittal in his impeachment trial, House Democrats were nervous about losing some seats, but now they see pickup opportunities thanks to Trump’s sinking approval ratings in suburban areas. Democrats are eyeing Republican-held districts in Georgia, Indiana, Missouri, New York, Pennsylvania and Texas, as well as long-shot opportunities in Alaska and Montana.</w:t>
      </w:r>
    </w:p>
    <w:p w14:paraId="60BCEA3C" w14:textId="03FD3AD1" w:rsidR="00C270EB" w:rsidRPr="00324E8F" w:rsidRDefault="00C270EB" w:rsidP="00C270EB">
      <w:pPr>
        <w:rPr>
          <w:rStyle w:val="StyleUnderline"/>
        </w:rPr>
      </w:pPr>
      <w:r w:rsidRPr="00324E8F">
        <w:t xml:space="preserve">The most concentrated state is Texas, where Democrats are targeting seven GOP-held districts, including the suburban Houston district once represented by former House Republican leader Tom DeLay. </w:t>
      </w:r>
      <w:r w:rsidRPr="00324E8F">
        <w:rPr>
          <w:rStyle w:val="StyleUnderline"/>
        </w:rPr>
        <w:t>Democratic strategists believe the spike in coronavirus cases across Texas could further erode Trump’s standing with voters in those districts.</w:t>
      </w:r>
    </w:p>
    <w:p w14:paraId="4A72FD14" w14:textId="77777777" w:rsidR="00C270EB" w:rsidRPr="00324E8F" w:rsidRDefault="00C270EB" w:rsidP="00C270EB">
      <w:r w:rsidRPr="00324E8F">
        <w:t>“The world is changing,” said Abby Curran Horrell, executive director of the House Majority PAC, a super PAC helping elect House Democrats. “What we’re seeing is this president is just a drag on these Republican candidates, and it’s just tough to get around that. And we’re seeing it across the map.”</w:t>
      </w:r>
    </w:p>
    <w:p w14:paraId="3863B6B7" w14:textId="77777777" w:rsidR="00C270EB" w:rsidRPr="00324E8F" w:rsidRDefault="00C270EB" w:rsidP="00C270EB"/>
    <w:p w14:paraId="64656B23" w14:textId="77777777" w:rsidR="00C270EB" w:rsidRPr="00324E8F" w:rsidRDefault="00C270EB" w:rsidP="00C270EB">
      <w:pPr>
        <w:pStyle w:val="Heading3"/>
        <w:rPr>
          <w:rFonts w:cs="Times New Roman"/>
        </w:rPr>
      </w:pPr>
      <w:bookmarkStart w:id="210" w:name="_Toc45869045"/>
      <w:r w:rsidRPr="00324E8F">
        <w:rPr>
          <w:rFonts w:cs="Times New Roman"/>
        </w:rPr>
        <w:t>AT – Trump Loses</w:t>
      </w:r>
      <w:bookmarkEnd w:id="210"/>
    </w:p>
    <w:p w14:paraId="21CC03B2" w14:textId="77777777" w:rsidR="00C270EB" w:rsidRPr="00324E8F" w:rsidRDefault="00C270EB" w:rsidP="00C270EB"/>
    <w:p w14:paraId="2AB67F4F" w14:textId="77777777" w:rsidR="00C270EB" w:rsidRPr="00324E8F" w:rsidRDefault="00C270EB" w:rsidP="00C270EB">
      <w:pPr>
        <w:pStyle w:val="Heading4"/>
        <w:rPr>
          <w:rFonts w:cs="Times New Roman"/>
        </w:rPr>
      </w:pPr>
      <w:r w:rsidRPr="00324E8F">
        <w:rPr>
          <w:rFonts w:cs="Times New Roman"/>
        </w:rPr>
        <w:t>Don’t count Trump out yet</w:t>
      </w:r>
    </w:p>
    <w:p w14:paraId="63E714BE" w14:textId="77777777" w:rsidR="00324E8F" w:rsidRPr="00324E8F" w:rsidRDefault="00C270EB" w:rsidP="00C270EB">
      <w:pPr>
        <w:rPr>
          <w:rStyle w:val="Style13ptBold"/>
        </w:rPr>
      </w:pPr>
      <w:r w:rsidRPr="00324E8F">
        <w:rPr>
          <w:rStyle w:val="Style13ptBold"/>
        </w:rPr>
        <w:t>Wierson, former senior media adviser to New York Mayor Michael Bloomberg, and Honan, Honan Strategy Group CEO, 7-10-20</w:t>
      </w:r>
    </w:p>
    <w:p w14:paraId="20E4C239" w14:textId="7872B718" w:rsidR="00C270EB" w:rsidRPr="00324E8F" w:rsidRDefault="00C270EB" w:rsidP="00C270EB">
      <w:pPr>
        <w:spacing w:after="0" w:line="240" w:lineRule="auto"/>
        <w:rPr>
          <w:sz w:val="24"/>
        </w:rPr>
      </w:pPr>
      <w:r w:rsidRPr="00324E8F">
        <w:t>(Arick and Bradley, July 10</w:t>
      </w:r>
      <w:r w:rsidRPr="00324E8F">
        <w:rPr>
          <w:vertAlign w:val="superscript"/>
        </w:rPr>
        <w:t>th</w:t>
      </w:r>
      <w:r w:rsidRPr="00324E8F">
        <w:t xml:space="preserve">, 2020, CNN, “Democrats, its too soon to cheer Trump’s defeat”, </w:t>
      </w:r>
      <w:hyperlink r:id="rId862" w:history="1">
        <w:r w:rsidRPr="00324E8F">
          <w:rPr>
            <w:rStyle w:val="Hyperlink"/>
          </w:rPr>
          <w:t>https://www.cnn.com/2020/07/09/opinions/too-soon-to-cheer-trumps-political-demise-wierson-honan/index.html</w:t>
        </w:r>
      </w:hyperlink>
      <w:r w:rsidRPr="00324E8F">
        <w:t>, accessed: 07/12/20, SS)</w:t>
      </w:r>
    </w:p>
    <w:p w14:paraId="02FBD569" w14:textId="77777777" w:rsidR="00C270EB" w:rsidRPr="00324E8F" w:rsidRDefault="00C270EB" w:rsidP="00C270EB"/>
    <w:p w14:paraId="1236C250" w14:textId="77777777" w:rsidR="00C270EB" w:rsidRPr="00324E8F" w:rsidRDefault="00C270EB" w:rsidP="00C270EB">
      <w:r w:rsidRPr="00324E8F">
        <w:t>(CNN)One need not listen hard these days to hear the sound of Democratic pollsters and pundits gleefully cheering that the end of President Donald Trump's term in power is finally in sight -- Joe Biden's Inauguration Day on January 20th, 2021.</w:t>
      </w:r>
    </w:p>
    <w:p w14:paraId="59C92E23" w14:textId="77777777" w:rsidR="00C270EB" w:rsidRPr="00324E8F" w:rsidRDefault="00C270EB" w:rsidP="00C270EB">
      <w:pPr>
        <w:rPr>
          <w:rStyle w:val="StyleUnderline"/>
        </w:rPr>
      </w:pPr>
      <w:r w:rsidRPr="00324E8F">
        <w:t>Such Democratic groupthink goes as follows: the Covid-19 pandemic has killed more than </w:t>
      </w:r>
      <w:hyperlink r:id="rId863" w:tgtFrame="_blank" w:history="1">
        <w:r w:rsidRPr="00324E8F">
          <w:rPr>
            <w:rStyle w:val="Hyperlink"/>
          </w:rPr>
          <w:t>130,000 Americans</w:t>
        </w:r>
      </w:hyperlink>
      <w:r w:rsidRPr="00324E8F">
        <w:t xml:space="preserve"> and shows no signs of letting up; the economy has been plunged into the deepest recession in decades; and amid ongoing protests in the aftermath of George Floyd's death, </w:t>
      </w:r>
      <w:r w:rsidRPr="00324E8F">
        <w:rPr>
          <w:rStyle w:val="StyleUnderline"/>
        </w:rPr>
        <w:t>Democrats are fired up and ready to vote as never before.</w:t>
      </w:r>
    </w:p>
    <w:p w14:paraId="15FBD29A" w14:textId="77777777" w:rsidR="00C270EB" w:rsidRPr="00324E8F" w:rsidRDefault="00C270EB" w:rsidP="00C270EB">
      <w:r w:rsidRPr="00324E8F">
        <w:t>Moreover, a diverse array of national polls couldn't be clearer: Trump is in deep trouble nationally -- with Joe Biden </w:t>
      </w:r>
      <w:hyperlink r:id="rId864" w:tgtFrame="_blank" w:history="1">
        <w:r w:rsidRPr="00324E8F">
          <w:rPr>
            <w:rStyle w:val="Hyperlink"/>
          </w:rPr>
          <w:t>leading</w:t>
        </w:r>
      </w:hyperlink>
      <w:r w:rsidRPr="00324E8F">
        <w:t> him by </w:t>
      </w:r>
      <w:hyperlink r:id="rId865" w:tgtFrame="_blank" w:history="1">
        <w:r w:rsidRPr="00324E8F">
          <w:rPr>
            <w:rStyle w:val="Hyperlink"/>
          </w:rPr>
          <w:t>double digits</w:t>
        </w:r>
      </w:hyperlink>
      <w:r w:rsidRPr="00324E8F">
        <w:t>.</w:t>
      </w:r>
    </w:p>
    <w:p w14:paraId="78CB2845" w14:textId="77777777" w:rsidR="00C270EB" w:rsidRPr="00324E8F" w:rsidRDefault="00C270EB" w:rsidP="00C270EB">
      <w:r w:rsidRPr="00324E8F">
        <w:t>Democratic strategists seem to believe this means that Biden has successfully cut into the President's support among </w:t>
      </w:r>
      <w:hyperlink r:id="rId866" w:tgtFrame="_blank" w:history="1">
        <w:r w:rsidRPr="00324E8F">
          <w:rPr>
            <w:rStyle w:val="Hyperlink"/>
          </w:rPr>
          <w:t>key parts</w:t>
        </w:r>
      </w:hyperlink>
      <w:r w:rsidRPr="00324E8F">
        <w:t> of his political coalition: white voters, suburban voters, independents and voters who are middle aged and older. And the latest polling shows that even GOP strongholds like </w:t>
      </w:r>
      <w:hyperlink r:id="rId867" w:tgtFrame="_blank" w:history="1">
        <w:r w:rsidRPr="00324E8F">
          <w:rPr>
            <w:rStyle w:val="Hyperlink"/>
          </w:rPr>
          <w:t>Georgia</w:t>
        </w:r>
      </w:hyperlink>
      <w:r w:rsidRPr="00324E8F">
        <w:t> and </w:t>
      </w:r>
      <w:hyperlink r:id="rId868" w:tgtFrame="_blank" w:history="1">
        <w:r w:rsidRPr="00324E8F">
          <w:rPr>
            <w:rStyle w:val="Hyperlink"/>
          </w:rPr>
          <w:t>Texas</w:t>
        </w:r>
      </w:hyperlink>
      <w:r w:rsidRPr="00324E8F">
        <w:t> could be in play this fall.</w:t>
      </w:r>
    </w:p>
    <w:p w14:paraId="24D4E677" w14:textId="77777777" w:rsidR="00C270EB" w:rsidRPr="00324E8F" w:rsidRDefault="00C270EB" w:rsidP="00C270EB">
      <w:r w:rsidRPr="00324E8F">
        <w:t>It seems Democrats are all too keen on taking a victory lap before they pass the checkered flag.</w:t>
      </w:r>
    </w:p>
    <w:p w14:paraId="169A1F67" w14:textId="77777777" w:rsidR="00C270EB" w:rsidRPr="00324E8F" w:rsidRDefault="00C270EB" w:rsidP="00C270EB">
      <w:r w:rsidRPr="00324E8F">
        <w:t>Those declaring Trump politically finished should recall the words attributed to the famous American novelist Mark Twain. As the story goes, Twain's death was rumored when his cousin fell ill and reporters couldn't locate him while touring in Europe. Upon learning of his supposed demise, Twain, according to his biographer Albert Bigelow Paine, told a reporter that "the report of my death has been </w:t>
      </w:r>
      <w:hyperlink r:id="rId869" w:tgtFrame="_blank" w:history="1">
        <w:r w:rsidRPr="00324E8F">
          <w:rPr>
            <w:rStyle w:val="Hyperlink"/>
          </w:rPr>
          <w:t>grossly exaggerated.</w:t>
        </w:r>
      </w:hyperlink>
    </w:p>
    <w:p w14:paraId="1618B9B6" w14:textId="77777777" w:rsidR="00324E8F" w:rsidRPr="00324E8F" w:rsidRDefault="00C270EB" w:rsidP="00C270EB">
      <w:r w:rsidRPr="00324E8F">
        <w:t xml:space="preserve">As Paine tells it, the rumor appeared to emerge because Twain's cousin, who shared his legal surname of Clements, fell ill and papers were reporting that Twain was possibly dying. </w:t>
      </w:r>
      <w:r w:rsidRPr="00324E8F">
        <w:rPr>
          <w:rStyle w:val="StyleUnderline"/>
        </w:rPr>
        <w:t>The chattering classes may be in for a nasty November surprise. There are lots of reasons to suspect that Donald Trump may be the Mark Twain of American politics -- in that reports of his political demise may be grossly exaggerated</w:t>
      </w:r>
      <w:r w:rsidRPr="00324E8F">
        <w:t>.</w:t>
      </w:r>
    </w:p>
    <w:p w14:paraId="4986FD4E" w14:textId="3313B522" w:rsidR="00C270EB" w:rsidRPr="00324E8F" w:rsidRDefault="00C270EB" w:rsidP="00C270EB">
      <w:r w:rsidRPr="00324E8F">
        <w:t xml:space="preserve">Like a modern-day street magician, </w:t>
      </w:r>
      <w:r w:rsidRPr="00324E8F">
        <w:rPr>
          <w:rStyle w:val="StyleUnderline"/>
        </w:rPr>
        <w:t>Trump keeps pulling out new tricks to stymie Democrats at the polls when they least expect it</w:t>
      </w:r>
      <w:r w:rsidRPr="00324E8F">
        <w:t xml:space="preserve"> -- as he did this past May when Republicans took back a Congressional seat in deep blue California, the first time the GOP had gained a seat in the state in </w:t>
      </w:r>
      <w:hyperlink r:id="rId870" w:tgtFrame="_blank" w:history="1">
        <w:r w:rsidRPr="00324E8F">
          <w:rPr>
            <w:rStyle w:val="Hyperlink"/>
          </w:rPr>
          <w:t>22 years</w:t>
        </w:r>
      </w:hyperlink>
      <w:r w:rsidRPr="00324E8F">
        <w:t>.</w:t>
      </w:r>
    </w:p>
    <w:p w14:paraId="5AB06CA8" w14:textId="77777777" w:rsidR="00C270EB" w:rsidRPr="00324E8F" w:rsidRDefault="00C270EB" w:rsidP="00C270EB">
      <w:r w:rsidRPr="00324E8F">
        <w:t>Let us be clear: We are political consultants who have spent the better part of the last 20 years working to get scores of Democrats elected across America. It gives us no great joy to think about Trump getting a second term, but here is some of what keeps us awake at night:</w:t>
      </w:r>
    </w:p>
    <w:p w14:paraId="3D454245" w14:textId="77777777" w:rsidR="00C270EB" w:rsidRPr="00324E8F" w:rsidRDefault="00C270EB" w:rsidP="00C270EB">
      <w:pPr>
        <w:rPr>
          <w:rStyle w:val="StyleUnderline"/>
        </w:rPr>
      </w:pPr>
      <w:r w:rsidRPr="00324E8F">
        <w:rPr>
          <w:rStyle w:val="StyleUnderline"/>
        </w:rPr>
        <w:t>Americans usually don't fire sitting presidents</w:t>
      </w:r>
    </w:p>
    <w:p w14:paraId="0C0167D6" w14:textId="77777777" w:rsidR="00324E8F" w:rsidRPr="00324E8F" w:rsidRDefault="00C270EB" w:rsidP="00C270EB">
      <w:r w:rsidRPr="00324E8F">
        <w:rPr>
          <w:rStyle w:val="StyleUnderline"/>
        </w:rPr>
        <w:t>Only three sitting US Presidents have been fired in the last 75 years</w:t>
      </w:r>
      <w:r w:rsidRPr="00324E8F">
        <w:t>, and that number could easily have been only one. After pardoning Richard Nixon, President Gerald Ford went on </w:t>
      </w:r>
      <w:hyperlink r:id="rId871" w:tgtFrame="_blank" w:history="1">
        <w:r w:rsidRPr="00324E8F">
          <w:rPr>
            <w:rStyle w:val="Hyperlink"/>
          </w:rPr>
          <w:t>lose</w:t>
        </w:r>
      </w:hyperlink>
      <w:r w:rsidRPr="00324E8F">
        <w:t> to Jimmy Carter by a squeaker. Carter </w:t>
      </w:r>
      <w:hyperlink r:id="rId872" w:tgtFrame="_blank" w:history="1">
        <w:r w:rsidRPr="00324E8F">
          <w:rPr>
            <w:rStyle w:val="Hyperlink"/>
          </w:rPr>
          <w:t>barely won</w:t>
        </w:r>
      </w:hyperlink>
      <w:r w:rsidRPr="00324E8F">
        <w:t> Wisconsin and Ohio and a switch of 144,384 votes in New York would have reelected Ford.</w:t>
      </w:r>
    </w:p>
    <w:p w14:paraId="60C261D6" w14:textId="4D994539" w:rsidR="00C270EB" w:rsidRPr="00324E8F" w:rsidRDefault="00C270EB" w:rsidP="00C270EB">
      <w:r w:rsidRPr="00324E8F">
        <w:t>In 1992, Bill Clinton beat George Bush, winning less than half the popular vote (43%), with 19% going to Independent Ross Perot -- a plurality, but not a majority. Since the 1930s, only Ronald Reagan was able to successfully unseat an incumbent president and beat him by a </w:t>
      </w:r>
      <w:hyperlink r:id="rId873" w:tgtFrame="_blank" w:history="1">
        <w:r w:rsidRPr="00324E8F">
          <w:rPr>
            <w:rStyle w:val="Hyperlink"/>
          </w:rPr>
          <w:t>healthy margin</w:t>
        </w:r>
      </w:hyperlink>
      <w:r w:rsidRPr="00324E8F">
        <w:t> -- as a rule, Americans just don't decisively -- or regularly fire </w:t>
      </w:r>
      <w:hyperlink r:id="rId874" w:tgtFrame="_blank" w:history="1">
        <w:r w:rsidRPr="00324E8F">
          <w:rPr>
            <w:rStyle w:val="Hyperlink"/>
          </w:rPr>
          <w:t>sitting presidents</w:t>
        </w:r>
      </w:hyperlink>
      <w:r w:rsidRPr="00324E8F">
        <w:t>.</w:t>
      </w:r>
    </w:p>
    <w:p w14:paraId="1C304056" w14:textId="77777777" w:rsidR="00C270EB" w:rsidRPr="00324E8F" w:rsidRDefault="00C270EB" w:rsidP="00C270EB">
      <w:r w:rsidRPr="00324E8F">
        <w:t>Trump's numbers are down by a lot less than one would expect given, well, everything</w:t>
      </w:r>
    </w:p>
    <w:p w14:paraId="0220E4CF" w14:textId="77777777" w:rsidR="00C270EB" w:rsidRPr="00324E8F" w:rsidRDefault="00C270EB" w:rsidP="00C270EB">
      <w:pPr>
        <w:rPr>
          <w:rStyle w:val="StyleUnderline"/>
        </w:rPr>
      </w:pPr>
      <w:r w:rsidRPr="00324E8F">
        <w:t xml:space="preserve">Let's state the obvious: America has been turned upside down over the last few months. The country has been all but shut down during the Covid-19 outbreak, and ongoing efforts to combat racism are fundamentally changing America. Sure -- </w:t>
      </w:r>
      <w:r w:rsidRPr="00324E8F">
        <w:rPr>
          <w:rStyle w:val="StyleUnderline"/>
        </w:rPr>
        <w:t>Trump's numbers have taken a hit -- but the problem for Democrats is that they are not down as much as his abysmal performance deserves.</w:t>
      </w:r>
    </w:p>
    <w:p w14:paraId="42F68A34" w14:textId="77777777" w:rsidR="00C270EB" w:rsidRPr="00324E8F" w:rsidRDefault="00C270EB" w:rsidP="00C270EB">
      <w:r w:rsidRPr="00324E8F">
        <w:t>The latest </w:t>
      </w:r>
      <w:hyperlink r:id="rId875" w:tgtFrame="_blank" w:history="1">
        <w:r w:rsidRPr="00324E8F">
          <w:rPr>
            <w:rStyle w:val="Hyperlink"/>
          </w:rPr>
          <w:t>Fox News poll</w:t>
        </w:r>
      </w:hyperlink>
      <w:r w:rsidRPr="00324E8F">
        <w:t> shows Biden is leading Trump by 12 points, up from a lead of eight points back in May. Bottom line, the country is in tatters and Biden's lead has grown by a paltry four points. No typo -- Biden's lead has increased by just four points as a surge of coronavirus is gripping large swaths of states that typically vote red.</w:t>
      </w:r>
    </w:p>
    <w:p w14:paraId="0720BECB" w14:textId="77777777" w:rsidR="00C270EB" w:rsidRPr="00324E8F" w:rsidRDefault="00C270EB" w:rsidP="00C270EB">
      <w:r w:rsidRPr="00324E8F">
        <w:t>How is Biden doing today among the White voters without a college degree in the swing states that Trump won in 2016? Biden's support, according to </w:t>
      </w:r>
      <w:hyperlink r:id="rId876" w:tgtFrame="_blank" w:history="1">
        <w:r w:rsidRPr="00324E8F">
          <w:rPr>
            <w:rStyle w:val="Hyperlink"/>
          </w:rPr>
          <w:t>The New York Times / Siena College Poll</w:t>
        </w:r>
      </w:hyperlink>
      <w:r w:rsidRPr="00324E8F">
        <w:t>, has him rising by a single point with this group since October -- that's the extent of the momentum Biden has gotten by winning enough delegates to secure the Democratic nomination in reaction to Trump's poor performance over the last four months. A single point!</w:t>
      </w:r>
    </w:p>
    <w:p w14:paraId="0E442A52" w14:textId="77777777" w:rsidR="00C270EB" w:rsidRPr="00324E8F" w:rsidRDefault="00C270EB" w:rsidP="00C270EB">
      <w:r w:rsidRPr="00324E8F">
        <w:t>How about non-White voters -- many of whom are taking to the streets and demanding justice and equality? Biden, according to the </w:t>
      </w:r>
      <w:hyperlink r:id="rId877" w:tgtFrame="_blank" w:history="1">
        <w:r w:rsidRPr="00324E8F">
          <w:rPr>
            <w:rStyle w:val="Hyperlink"/>
          </w:rPr>
          <w:t>New York Times/ Siena College poll</w:t>
        </w:r>
      </w:hyperlink>
      <w:r w:rsidRPr="00324E8F">
        <w:t>, has made virtually no gains whatsoever -- up only two points among Black voters from 74% in October 2019 to 76% in the most recent poll and up just one point among Hispanics, from 35% in October 2019 to 36% today.</w:t>
      </w:r>
    </w:p>
    <w:p w14:paraId="68184495" w14:textId="77777777" w:rsidR="00C270EB" w:rsidRPr="00324E8F" w:rsidRDefault="00C270EB" w:rsidP="00C270EB">
      <w:r w:rsidRPr="00324E8F">
        <w:t>In fact, according to an early June </w:t>
      </w:r>
      <w:hyperlink r:id="rId878" w:tgtFrame="_blank" w:history="1">
        <w:r w:rsidRPr="00324E8F">
          <w:rPr>
            <w:rStyle w:val="Hyperlink"/>
          </w:rPr>
          <w:t>NPR / PBS / Marist Poll</w:t>
        </w:r>
      </w:hyperlink>
      <w:r w:rsidRPr="00324E8F">
        <w:t>, 3 in 10 non-White strongly approve or approve of the job Trump is doing as president -- a number that has only declined by a single point since mid-March. And the poll finds that </w:t>
      </w:r>
      <w:hyperlink r:id="rId879" w:anchor="page=3" w:tgtFrame="_blank" w:history="1">
        <w:r w:rsidRPr="00324E8F">
          <w:rPr>
            <w:rStyle w:val="Hyperlink"/>
          </w:rPr>
          <w:t>9%</w:t>
        </w:r>
      </w:hyperlink>
      <w:r w:rsidRPr="00324E8F">
        <w:t> of Black voters are supporting Trump today -- essentially the same level of support The Donald enjoyed in 2016.</w:t>
      </w:r>
    </w:p>
    <w:p w14:paraId="060BFC32" w14:textId="77777777" w:rsidR="00C270EB" w:rsidRPr="00324E8F" w:rsidRDefault="00C270EB" w:rsidP="00C270EB">
      <w:r w:rsidRPr="00324E8F">
        <w:t>And Biden's margin with the critical emerging </w:t>
      </w:r>
      <w:hyperlink r:id="rId880" w:tgtFrame="_blank" w:history="1">
        <w:r w:rsidRPr="00324E8F">
          <w:rPr>
            <w:rStyle w:val="Hyperlink"/>
          </w:rPr>
          <w:t>Latino segment</w:t>
        </w:r>
      </w:hyperlink>
      <w:r w:rsidRPr="00324E8F">
        <w:t> of the population is not where it should be. He leads by 24 points compared to the 38 point margin Hillary Clinton won them by in 2016.</w:t>
      </w:r>
    </w:p>
    <w:p w14:paraId="14D6CB81" w14:textId="77777777" w:rsidR="00C270EB" w:rsidRPr="00324E8F" w:rsidRDefault="00C270EB" w:rsidP="00C270EB">
      <w:r w:rsidRPr="00324E8F">
        <w:t>So after everything that has happened since the death of George Floyd, including the president's repeated demonization of Black Lives Matter protesters and embrace of racist symbols, Biden is </w:t>
      </w:r>
      <w:hyperlink r:id="rId881" w:tgtFrame="_blank" w:history="1">
        <w:r w:rsidRPr="00324E8F">
          <w:rPr>
            <w:rStyle w:val="Hyperlink"/>
          </w:rPr>
          <w:t>exactly</w:t>
        </w:r>
      </w:hyperlink>
      <w:r w:rsidRPr="00324E8F">
        <w:t> where Clinton was with Black voters -- holding a majority of their support -- and is running less well with Latinos. Biden's margin over Trump is 14 points less than Clinton's was -- not exactly a reassuring reality for us Democrats.</w:t>
      </w:r>
    </w:p>
    <w:p w14:paraId="0F49D654" w14:textId="77777777" w:rsidR="00C270EB" w:rsidRPr="00324E8F" w:rsidRDefault="00C270EB" w:rsidP="00C270EB">
      <w:pPr>
        <w:rPr>
          <w:rStyle w:val="StyleUnderline"/>
        </w:rPr>
      </w:pPr>
      <w:r w:rsidRPr="00324E8F">
        <w:rPr>
          <w:rStyle w:val="StyleUnderline"/>
        </w:rPr>
        <w:t>Summertime polls are not predictions of November results</w:t>
      </w:r>
    </w:p>
    <w:p w14:paraId="1EB00C6A" w14:textId="77777777" w:rsidR="00C270EB" w:rsidRPr="00324E8F" w:rsidRDefault="00C270EB" w:rsidP="00C270EB">
      <w:r w:rsidRPr="00324E8F">
        <w:rPr>
          <w:rStyle w:val="StyleUnderline"/>
        </w:rPr>
        <w:t xml:space="preserve">Polls conducted over the summer can be unreflective of the general election's outcome. </w:t>
      </w:r>
      <w:r w:rsidRPr="00324E8F">
        <w:t>Recall that in </w:t>
      </w:r>
      <w:hyperlink r:id="rId882" w:tgtFrame="_blank" w:history="1">
        <w:r w:rsidRPr="00324E8F">
          <w:rPr>
            <w:rStyle w:val="Hyperlink"/>
          </w:rPr>
          <w:t>July 1988</w:t>
        </w:r>
      </w:hyperlink>
      <w:r w:rsidRPr="00324E8F">
        <w:t>, then-Vice President George H. W. Bush was trailing Michael Dukakis by 17 points and went on to win the election by </w:t>
      </w:r>
      <w:hyperlink r:id="rId883" w:tgtFrame="_blank" w:history="1">
        <w:r w:rsidRPr="00324E8F">
          <w:rPr>
            <w:rStyle w:val="Hyperlink"/>
          </w:rPr>
          <w:t>eight points</w:t>
        </w:r>
      </w:hyperlink>
      <w:r w:rsidRPr="00324E8F">
        <w:t> that November.</w:t>
      </w:r>
    </w:p>
    <w:p w14:paraId="62D90550" w14:textId="77777777" w:rsidR="00C270EB" w:rsidRPr="00324E8F" w:rsidRDefault="00C270EB" w:rsidP="00C270EB">
      <w:r w:rsidRPr="00324E8F">
        <w:t>In early September, President Harry Truman was down about </w:t>
      </w:r>
      <w:hyperlink r:id="rId884" w:tgtFrame="_blank" w:history="1">
        <w:r w:rsidRPr="00324E8F">
          <w:rPr>
            <w:rStyle w:val="Hyperlink"/>
          </w:rPr>
          <w:t>13 points</w:t>
        </w:r>
      </w:hyperlink>
      <w:r w:rsidRPr="00324E8F">
        <w:t> against Thomas Dewey, a race Truman would go on to win.</w:t>
      </w:r>
    </w:p>
    <w:p w14:paraId="3AADC0DA" w14:textId="77777777" w:rsidR="00C270EB" w:rsidRPr="00324E8F" w:rsidRDefault="00C270EB" w:rsidP="00C270EB">
      <w:r w:rsidRPr="00324E8F">
        <w:t>And four years ago, </w:t>
      </w:r>
      <w:hyperlink r:id="rId885" w:tgtFrame="_blank" w:history="1">
        <w:r w:rsidRPr="00324E8F">
          <w:rPr>
            <w:rStyle w:val="Hyperlink"/>
          </w:rPr>
          <w:t>polling in June 2016</w:t>
        </w:r>
      </w:hyperlink>
      <w:r w:rsidRPr="00324E8F">
        <w:t> showed Hillary Clinton ahead of Donald Trump by 12 points, a similar lead to what Biden enjoys today.</w:t>
      </w:r>
    </w:p>
    <w:p w14:paraId="36CC4F86" w14:textId="77777777" w:rsidR="00C270EB" w:rsidRPr="00324E8F" w:rsidRDefault="00C270EB" w:rsidP="00C270EB">
      <w:pPr>
        <w:rPr>
          <w:rStyle w:val="StyleUnderline"/>
        </w:rPr>
      </w:pPr>
      <w:r w:rsidRPr="00324E8F">
        <w:t xml:space="preserve">What's the takeaway? </w:t>
      </w:r>
      <w:r w:rsidRPr="00324E8F">
        <w:rPr>
          <w:rStyle w:val="StyleUnderline"/>
        </w:rPr>
        <w:t>Polls are nothing more than a snapshot in time -- they are neither a forecast, much less a prediction.</w:t>
      </w:r>
    </w:p>
    <w:p w14:paraId="5713A9D6" w14:textId="77777777" w:rsidR="00C270EB" w:rsidRPr="00324E8F" w:rsidRDefault="00C270EB" w:rsidP="00C270EB">
      <w:r w:rsidRPr="00324E8F">
        <w:t>Strong economic marks for Trump</w:t>
      </w:r>
    </w:p>
    <w:p w14:paraId="28674EA3" w14:textId="77777777" w:rsidR="00C270EB" w:rsidRPr="00324E8F" w:rsidRDefault="00C270EB" w:rsidP="00C270EB">
      <w:pPr>
        <w:rPr>
          <w:rStyle w:val="StyleUnderline"/>
        </w:rPr>
      </w:pPr>
      <w:r w:rsidRPr="00324E8F">
        <w:rPr>
          <w:rStyle w:val="StyleUnderline"/>
        </w:rPr>
        <w:t>More than any issue voters choose a president on the state of the economy -- and this is the one place where Trump remains strong. According to a </w:t>
      </w:r>
      <w:hyperlink r:id="rId886" w:tgtFrame="_blank" w:history="1">
        <w:r w:rsidRPr="00324E8F">
          <w:rPr>
            <w:rStyle w:val="StyleUnderline"/>
          </w:rPr>
          <w:t>Gallup poll</w:t>
        </w:r>
      </w:hyperlink>
      <w:r w:rsidRPr="00324E8F">
        <w:rPr>
          <w:rStyle w:val="StyleUnderline"/>
        </w:rPr>
        <w:t>, about half of the country approves of his handling of the economy.</w:t>
      </w:r>
    </w:p>
    <w:p w14:paraId="1E40792A" w14:textId="77777777" w:rsidR="00C270EB" w:rsidRPr="00324E8F" w:rsidRDefault="00C270EB" w:rsidP="00C270EB">
      <w:hyperlink r:id="rId887" w:tgtFrame="_blank" w:history="1">
        <w:r w:rsidRPr="00324E8F">
          <w:rPr>
            <w:rStyle w:val="Hyperlink"/>
          </w:rPr>
          <w:t>The New York Times/ Siena College</w:t>
        </w:r>
      </w:hyperlink>
      <w:r w:rsidRPr="00324E8F">
        <w:t> poll also shows that in battleground states, Trump's economic approval number is 56% -- hardly an argument for showing him the door.</w:t>
      </w:r>
    </w:p>
    <w:p w14:paraId="2A7511B5" w14:textId="77777777" w:rsidR="00C270EB" w:rsidRPr="00324E8F" w:rsidRDefault="00C270EB" w:rsidP="00C270EB">
      <w:r w:rsidRPr="00324E8F">
        <w:t>Biden is lackluster</w:t>
      </w:r>
    </w:p>
    <w:p w14:paraId="6835113C" w14:textId="77777777" w:rsidR="00C270EB" w:rsidRPr="00324E8F" w:rsidRDefault="00C270EB" w:rsidP="00C270EB">
      <w:pPr>
        <w:rPr>
          <w:rStyle w:val="StyleUnderline"/>
        </w:rPr>
      </w:pPr>
      <w:r w:rsidRPr="00324E8F">
        <w:t xml:space="preserve">Democratic pundits love to fill the airwaves with praise for Biden who has been running a campaign that is mostly about </w:t>
      </w:r>
      <w:r w:rsidRPr="00324E8F">
        <w:rPr>
          <w:rStyle w:val="StyleUnderline"/>
        </w:rPr>
        <w:t>letting Trump be Trump and not getting in the way of things like his botched </w:t>
      </w:r>
      <w:hyperlink r:id="rId888" w:tgtFrame="_blank" w:history="1">
        <w:r w:rsidRPr="00324E8F">
          <w:rPr>
            <w:rStyle w:val="StyleUnderline"/>
          </w:rPr>
          <w:t>US Covid-19 response</w:t>
        </w:r>
      </w:hyperlink>
      <w:r w:rsidRPr="00324E8F">
        <w:rPr>
          <w:rStyle w:val="StyleUnderline"/>
        </w:rPr>
        <w:t>, refusal to </w:t>
      </w:r>
      <w:hyperlink r:id="rId889" w:tgtFrame="_blank" w:history="1">
        <w:r w:rsidRPr="00324E8F">
          <w:rPr>
            <w:rStyle w:val="StyleUnderline"/>
          </w:rPr>
          <w:t>wear a mask</w:t>
        </w:r>
      </w:hyperlink>
      <w:r w:rsidRPr="00324E8F">
        <w:rPr>
          <w:rStyle w:val="StyleUnderline"/>
        </w:rPr>
        <w:t> in public and his threats against those </w:t>
      </w:r>
      <w:hyperlink r:id="rId890" w:tgtFrame="_blank" w:history="1">
        <w:r w:rsidRPr="00324E8F">
          <w:rPr>
            <w:rStyle w:val="StyleUnderline"/>
          </w:rPr>
          <w:t>protesting systemic racism</w:t>
        </w:r>
      </w:hyperlink>
      <w:r w:rsidRPr="00324E8F">
        <w:rPr>
          <w:rStyle w:val="StyleUnderline"/>
        </w:rPr>
        <w:t>.</w:t>
      </w:r>
    </w:p>
    <w:p w14:paraId="56E32BBF" w14:textId="77777777" w:rsidR="00C270EB" w:rsidRPr="00324E8F" w:rsidRDefault="00C270EB" w:rsidP="00C270EB">
      <w:r w:rsidRPr="00324E8F">
        <w:t>The other way to read that is that the Biden camp seems to have settled on the 2020 election being a referendum on Trump -- Biden simply doesn't need to promote or advocate for his agenda for change. </w:t>
      </w:r>
      <w:hyperlink r:id="rId891" w:tgtFrame="_blank" w:history="1">
        <w:r w:rsidRPr="00324E8F">
          <w:rPr>
            <w:rStyle w:val="Hyperlink"/>
          </w:rPr>
          <w:t>The Lincoln Project</w:t>
        </w:r>
      </w:hyperlink>
      <w:r w:rsidRPr="00324E8F">
        <w:t> -- a coalition of Never Trump GOP consultants -- is running a far more effective campaign to sway public opinion against Trump than the Biden camp at this point.</w:t>
      </w:r>
    </w:p>
    <w:p w14:paraId="64122F60" w14:textId="77777777" w:rsidR="00C270EB" w:rsidRPr="00324E8F" w:rsidRDefault="00C270EB" w:rsidP="00C270EB">
      <w:r w:rsidRPr="00324E8F">
        <w:t>Based on Biden's current performance and how he </w:t>
      </w:r>
      <w:hyperlink r:id="rId892" w:tgtFrame="_blank" w:history="1">
        <w:r w:rsidRPr="00324E8F">
          <w:rPr>
            <w:rStyle w:val="Hyperlink"/>
          </w:rPr>
          <w:t>nearly lost</w:t>
        </w:r>
      </w:hyperlink>
      <w:r w:rsidRPr="00324E8F">
        <w:t> the Democratic primary and especially given his </w:t>
      </w:r>
      <w:hyperlink r:id="rId893" w:tgtFrame="_blank" w:history="1">
        <w:r w:rsidRPr="00324E8F">
          <w:rPr>
            <w:rStyle w:val="Hyperlink"/>
          </w:rPr>
          <w:t>poor</w:t>
        </w:r>
      </w:hyperlink>
      <w:r w:rsidRPr="00324E8F">
        <w:t> </w:t>
      </w:r>
      <w:hyperlink r:id="rId894" w:tgtFrame="_blank" w:history="1">
        <w:r w:rsidRPr="00324E8F">
          <w:rPr>
            <w:rStyle w:val="Hyperlink"/>
          </w:rPr>
          <w:t>debate performances</w:t>
        </w:r>
      </w:hyperlink>
      <w:r w:rsidRPr="00324E8F">
        <w:t>.</w:t>
      </w:r>
    </w:p>
    <w:p w14:paraId="28B072C8" w14:textId="77777777" w:rsidR="00C270EB" w:rsidRPr="00324E8F" w:rsidRDefault="00C270EB" w:rsidP="00C270EB">
      <w:r w:rsidRPr="00324E8F">
        <w:t>Biden isn't a strong enough candidate to win by himself -- he still needs a big assist from a flailing Donald Trump.</w:t>
      </w:r>
    </w:p>
    <w:p w14:paraId="143034A1" w14:textId="77777777" w:rsidR="00C270EB" w:rsidRPr="00324E8F" w:rsidRDefault="00C270EB" w:rsidP="00C270EB">
      <w:pPr>
        <w:rPr>
          <w:rStyle w:val="StyleUnderline"/>
        </w:rPr>
      </w:pPr>
      <w:r w:rsidRPr="00324E8F">
        <w:t xml:space="preserve">For Democrats there is a lot at stake these days -- </w:t>
      </w:r>
      <w:r w:rsidRPr="00324E8F">
        <w:rPr>
          <w:rStyle w:val="StyleUnderline"/>
        </w:rPr>
        <w:t>but counting Trump out is a mistake. Democrats need to be ready for the Trump machine to pull out all stops to stay in power. From voter suppression to an October surprise, anything is possible -- and this race is a long way from over.</w:t>
      </w:r>
    </w:p>
    <w:p w14:paraId="185FD364" w14:textId="77777777" w:rsidR="00C270EB" w:rsidRPr="00324E8F" w:rsidRDefault="00C270EB" w:rsidP="00C270EB">
      <w:pPr>
        <w:pStyle w:val="Heading4"/>
        <w:rPr>
          <w:rFonts w:cs="Times New Roman"/>
        </w:rPr>
      </w:pPr>
      <w:r w:rsidRPr="00324E8F">
        <w:rPr>
          <w:rFonts w:cs="Times New Roman"/>
        </w:rPr>
        <w:t>Trump is not out – historical data undercuts the certainty of their Biden will win uniqueness claims</w:t>
      </w:r>
    </w:p>
    <w:p w14:paraId="2F3D6112" w14:textId="77777777" w:rsidR="00C270EB" w:rsidRPr="00324E8F" w:rsidRDefault="00C270EB" w:rsidP="00C270EB">
      <w:pPr>
        <w:rPr>
          <w:rStyle w:val="Style13ptBold"/>
        </w:rPr>
      </w:pPr>
      <w:r w:rsidRPr="00324E8F">
        <w:rPr>
          <w:rStyle w:val="Style13ptBold"/>
        </w:rPr>
        <w:t>Kornacki, NBC News national political correspondent, 6-11-20</w:t>
      </w:r>
    </w:p>
    <w:p w14:paraId="60C1BCCA" w14:textId="77777777" w:rsidR="00C270EB" w:rsidRPr="00324E8F" w:rsidRDefault="00C270EB" w:rsidP="00C270EB">
      <w:r w:rsidRPr="00324E8F">
        <w:t xml:space="preserve">[Steve, 6-10-20, NBC News, “Trump's re-election is approaching the danger zone, polls show”, </w:t>
      </w:r>
      <w:hyperlink r:id="rId895" w:history="1">
        <w:r w:rsidRPr="00324E8F">
          <w:rPr>
            <w:rStyle w:val="Hyperlink"/>
          </w:rPr>
          <w:t>https://www.nbcnews.com/politics/2020-election/trump-s-reelection-approaching-danger-zone-polls-show-n1229776</w:t>
        </w:r>
      </w:hyperlink>
      <w:r w:rsidRPr="00324E8F">
        <w:t>, accessed 7-9-20, AFB]</w:t>
      </w:r>
    </w:p>
    <w:p w14:paraId="037475A4" w14:textId="77777777" w:rsidR="00C270EB" w:rsidRPr="00324E8F" w:rsidRDefault="00C270EB" w:rsidP="00C270EB"/>
    <w:p w14:paraId="25D1C968" w14:textId="77777777" w:rsidR="00C270EB" w:rsidRPr="00324E8F" w:rsidRDefault="00C270EB" w:rsidP="00C270EB">
      <w:r w:rsidRPr="00324E8F">
        <w:rPr>
          <w:rStyle w:val="StyleUnderline"/>
        </w:rPr>
        <w:t>The election is less than five months away and the president's job approval rating is falling</w:t>
      </w:r>
      <w:r w:rsidRPr="00324E8F">
        <w:t>, down now to 42 percent in the Real Clear Politics average, as low as it's been since last year. And matched against Joe Biden, he trails by an average of 8 points.</w:t>
      </w:r>
    </w:p>
    <w:p w14:paraId="7C28506D" w14:textId="77777777" w:rsidR="00C270EB" w:rsidRPr="00324E8F" w:rsidRDefault="00C270EB" w:rsidP="00C270EB">
      <w:r w:rsidRPr="00324E8F">
        <w:t>By any measure, Donald Trump is in a perilous position.</w:t>
      </w:r>
    </w:p>
    <w:p w14:paraId="31A267E6" w14:textId="77777777" w:rsidR="00C270EB" w:rsidRPr="00324E8F" w:rsidRDefault="00C270EB" w:rsidP="00C270EB">
      <w:pPr>
        <w:rPr>
          <w:rStyle w:val="StyleUnderline"/>
        </w:rPr>
      </w:pPr>
      <w:r w:rsidRPr="00324E8F">
        <w:rPr>
          <w:rStyle w:val="StyleUnderline"/>
        </w:rPr>
        <w:t>Of course, Trump is no stranger to political crisis, and he did famously win the 2016 election in the face of it. So exactly how much trouble is he in right now?</w:t>
      </w:r>
    </w:p>
    <w:p w14:paraId="3E78B799" w14:textId="77777777" w:rsidR="00C270EB" w:rsidRPr="00324E8F" w:rsidRDefault="00C270EB" w:rsidP="00C270EB">
      <w:pPr>
        <w:rPr>
          <w:rStyle w:val="StyleUnderline"/>
        </w:rPr>
      </w:pPr>
      <w:r w:rsidRPr="00324E8F">
        <w:rPr>
          <w:rStyle w:val="StyleUnderline"/>
        </w:rPr>
        <w:t>One way of tackling this question is to compare Trump's standing to where his predecessors were at this same point in their re-election campaigns. Looking back at the past 40 years, three categories emerge:</w:t>
      </w:r>
    </w:p>
    <w:p w14:paraId="382848A4" w14:textId="77777777" w:rsidR="00C270EB" w:rsidRPr="00324E8F" w:rsidRDefault="00C270EB" w:rsidP="00C270EB">
      <w:pPr>
        <w:rPr>
          <w:rStyle w:val="StyleUnderline"/>
        </w:rPr>
      </w:pPr>
      <w:r w:rsidRPr="00324E8F">
        <w:rPr>
          <w:rStyle w:val="StyleUnderline"/>
        </w:rPr>
        <w:t>1. Coasting: Ronald Reagan in 1984, Bill Clinton in 1996</w:t>
      </w:r>
    </w:p>
    <w:p w14:paraId="7C77902B" w14:textId="77777777" w:rsidR="00C270EB" w:rsidRPr="00324E8F" w:rsidRDefault="00C270EB" w:rsidP="00C270EB">
      <w:r w:rsidRPr="00324E8F">
        <w:t>Reagan sought re-election with the early '80s recession giving way to a vibrant recovery, and his approval rating steadily rose in 1984, reaching 55 percent in early June. At this point, he was running comfortably ahead of Democrat Walter Mondale and his position would only strengthen in the months ahead, with Reagan ultimately posting a 49-state landslide.</w:t>
      </w:r>
    </w:p>
    <w:p w14:paraId="11E2C499" w14:textId="77777777" w:rsidR="00C270EB" w:rsidRPr="00324E8F" w:rsidRDefault="00C270EB" w:rsidP="00C270EB">
      <w:r w:rsidRPr="00324E8F">
        <w:t>Similarly, Clinton's Gallup approval rating in early June ’96 stood at 58 percent and he enjoyed a solid lead over Republican Bob Dole, one he wouldn't relinquish for the remainder of the race. Though not on the scale of '84, the election was lopsided with Clinton winning 379 electoral votes.</w:t>
      </w:r>
    </w:p>
    <w:p w14:paraId="439CE88A" w14:textId="77777777" w:rsidR="00C270EB" w:rsidRPr="00324E8F" w:rsidRDefault="00C270EB" w:rsidP="00C270EB">
      <w:pPr>
        <w:rPr>
          <w:rStyle w:val="StyleUnderline"/>
        </w:rPr>
      </w:pPr>
      <w:r w:rsidRPr="00324E8F">
        <w:rPr>
          <w:rStyle w:val="StyleUnderline"/>
        </w:rPr>
        <w:t>2. Holding their own: George W. Bush in 2004, Barack Obama in 2012</w:t>
      </w:r>
    </w:p>
    <w:p w14:paraId="7591D07E" w14:textId="77777777" w:rsidR="00C270EB" w:rsidRPr="00324E8F" w:rsidRDefault="00C270EB" w:rsidP="00C270EB">
      <w:r w:rsidRPr="00324E8F">
        <w:rPr>
          <w:rStyle w:val="StyleUnderline"/>
        </w:rPr>
        <w:t>Bush’s approval average sat at 47 percent this same week in 2004 — low enough to put him in danger of losing to John Kerry but high enough that the race was essentially tied in polling</w:t>
      </w:r>
      <w:r w:rsidRPr="00324E8F">
        <w:t>.</w:t>
      </w:r>
    </w:p>
    <w:p w14:paraId="75F87438" w14:textId="77777777" w:rsidR="00C270EB" w:rsidRPr="00324E8F" w:rsidRDefault="00C270EB" w:rsidP="00C270EB">
      <w:r w:rsidRPr="00324E8F">
        <w:t>With the country deeply divided over the Iraq war, the campaign promised to be close, and it was. The early September Republican convention, which was heavy on reminders of Bush's post-9/11 leadership and attacks on Kerry, boosted the president's approval rating a few critical points and he won a narrow November victory.</w:t>
      </w:r>
    </w:p>
    <w:p w14:paraId="578F91B0" w14:textId="77777777" w:rsidR="00C270EB" w:rsidRPr="00324E8F" w:rsidRDefault="00C270EB" w:rsidP="00C270EB">
      <w:r w:rsidRPr="00324E8F">
        <w:t>Likewise, Obama's approval average was 48 percent at this same point in 2012, and it wouldn't budge much through Election Day. A successful convention and persistent attacks on Republican Mitt Romney helped Obama prevail with 51 percent of the vote.</w:t>
      </w:r>
    </w:p>
    <w:p w14:paraId="39D4E4D4" w14:textId="77777777" w:rsidR="00C270EB" w:rsidRPr="00324E8F" w:rsidRDefault="00C270EB" w:rsidP="00C270EB">
      <w:pPr>
        <w:rPr>
          <w:rStyle w:val="StyleUnderline"/>
        </w:rPr>
      </w:pPr>
      <w:r w:rsidRPr="00324E8F">
        <w:rPr>
          <w:rStyle w:val="StyleUnderline"/>
        </w:rPr>
        <w:t>3. In deep trouble: Jimmy Carter in 1980, George H.W. Bush in 1992</w:t>
      </w:r>
    </w:p>
    <w:p w14:paraId="375B7554" w14:textId="77777777" w:rsidR="00C270EB" w:rsidRPr="00324E8F" w:rsidRDefault="00C270EB" w:rsidP="00C270EB">
      <w:pPr>
        <w:rPr>
          <w:rStyle w:val="StyleUnderline"/>
        </w:rPr>
      </w:pPr>
      <w:r w:rsidRPr="00324E8F">
        <w:rPr>
          <w:rStyle w:val="StyleUnderline"/>
        </w:rPr>
        <w:t>A profound rally-around-the-flag effect following the siege of the American embassy in Tehran had lifted Carter to new heights of popularity. But by this point in 1980, his numbers were falling fast.</w:t>
      </w:r>
    </w:p>
    <w:p w14:paraId="4AB0E8F6" w14:textId="77777777" w:rsidR="00C270EB" w:rsidRPr="00324E8F" w:rsidRDefault="00C270EB" w:rsidP="00C270EB">
      <w:r w:rsidRPr="00324E8F">
        <w:rPr>
          <w:rStyle w:val="StyleUnderline"/>
        </w:rPr>
        <w:t>With the hostage crisis dragging on and double-digit inflation strangling the economy, Carter fell to a 38 percent approval rating in June of '80</w:t>
      </w:r>
      <w:r w:rsidRPr="00324E8F">
        <w:t>, falling behind Republican Ronald Reagan. Carter's slide would only continue, with his approval falling into the low 30s in months ahead. On Election Day, he would carry just six states.</w:t>
      </w:r>
    </w:p>
    <w:p w14:paraId="7FE61036" w14:textId="77777777" w:rsidR="00C270EB" w:rsidRPr="00324E8F" w:rsidRDefault="00C270EB" w:rsidP="00C270EB">
      <w:r w:rsidRPr="00324E8F">
        <w:t>At this point in '92, Bush was also watching his numbers drop, down to just 37 percent in an early June Gallup poll, a steep decline from his post-Gulf War high of nearly 90 percent the year before. The slumping economy was catching up with him, and his numbers would fall even further over the summer.</w:t>
      </w:r>
    </w:p>
    <w:p w14:paraId="3808E892" w14:textId="77777777" w:rsidR="00C270EB" w:rsidRPr="00324E8F" w:rsidRDefault="00C270EB" w:rsidP="00C270EB">
      <w:r w:rsidRPr="00324E8F">
        <w:t>Bush hoped public unease with Democrat Bill Clinton would give him a chance to hang on, but Clinton pulled ahead after the July Democratic convention and never looked back. In a three-way race, Bush wound up winning just 38 percent of the vote — the worst for an incumbent in 80 years.</w:t>
      </w:r>
    </w:p>
    <w:p w14:paraId="48CEF3BE" w14:textId="77777777" w:rsidR="00C270EB" w:rsidRPr="00324E8F" w:rsidRDefault="00C270EB" w:rsidP="00C270EB">
      <w:pPr>
        <w:rPr>
          <w:rStyle w:val="StyleUnderline"/>
        </w:rPr>
      </w:pPr>
      <w:r w:rsidRPr="00324E8F">
        <w:rPr>
          <w:rStyle w:val="StyleUnderline"/>
        </w:rPr>
        <w:t>So...</w:t>
      </w:r>
    </w:p>
    <w:p w14:paraId="46699D89" w14:textId="77777777" w:rsidR="00C270EB" w:rsidRPr="00324E8F" w:rsidRDefault="00C270EB" w:rsidP="00C270EB">
      <w:pPr>
        <w:rPr>
          <w:rStyle w:val="StyleUnderline"/>
        </w:rPr>
      </w:pPr>
      <w:r w:rsidRPr="00324E8F">
        <w:rPr>
          <w:rStyle w:val="StyleUnderline"/>
        </w:rPr>
        <w:t>Where does Trump belong on this list?</w:t>
      </w:r>
    </w:p>
    <w:p w14:paraId="5CCD5E9E" w14:textId="77777777" w:rsidR="00C270EB" w:rsidRPr="00324E8F" w:rsidRDefault="00C270EB" w:rsidP="00C270EB">
      <w:r w:rsidRPr="00324E8F">
        <w:rPr>
          <w:rStyle w:val="StyleUnderline"/>
        </w:rPr>
        <w:t>Clearly, he's not in the first "cruising" category</w:t>
      </w:r>
      <w:r w:rsidRPr="00324E8F">
        <w:t>. And his current average approval rating of 42 percent is about 5 points too low to put him in the second "holding his own" one. Moreover, Trump's approval rating has only rarely reached the high 40s, where both Bush in '04 and Obama '12 were throughout their re-election campaigns.</w:t>
      </w:r>
    </w:p>
    <w:p w14:paraId="3DD6B02C" w14:textId="77777777" w:rsidR="00324E8F" w:rsidRPr="00324E8F" w:rsidRDefault="00C270EB" w:rsidP="00C270EB">
      <w:pPr>
        <w:rPr>
          <w:rStyle w:val="StyleUnderline"/>
        </w:rPr>
      </w:pPr>
      <w:r w:rsidRPr="00324E8F">
        <w:rPr>
          <w:rStyle w:val="StyleUnderline"/>
        </w:rPr>
        <w:t>If there's anything for Trump to take solace in here, it's that his numbers are not quite as bad as Carter's in '80 and Bush’s in '92, at least not yet. But they're getting close.</w:t>
      </w:r>
    </w:p>
    <w:p w14:paraId="26E68105" w14:textId="70315E26" w:rsidR="00324E8F" w:rsidRPr="00324E8F" w:rsidRDefault="00324E8F" w:rsidP="00C270EB">
      <w:pPr>
        <w:rPr>
          <w:rStyle w:val="StyleUnderline"/>
        </w:rPr>
      </w:pPr>
    </w:p>
    <w:p w14:paraId="26E68105" w14:textId="70315E26" w:rsidR="00C270EB" w:rsidRPr="00324E8F" w:rsidRDefault="00C270EB" w:rsidP="00C270EB">
      <w:pPr>
        <w:pStyle w:val="Heading3"/>
        <w:rPr>
          <w:rFonts w:cs="Times New Roman"/>
        </w:rPr>
      </w:pPr>
      <w:bookmarkStart w:id="211" w:name="_Toc45869046"/>
      <w:r w:rsidRPr="00324E8F">
        <w:rPr>
          <w:rFonts w:cs="Times New Roman"/>
        </w:rPr>
        <w:t>Can’t Predict – Too Soon</w:t>
      </w:r>
      <w:bookmarkEnd w:id="211"/>
    </w:p>
    <w:p w14:paraId="73F06665" w14:textId="77777777" w:rsidR="00C270EB" w:rsidRPr="00324E8F" w:rsidRDefault="00C270EB" w:rsidP="00C270EB">
      <w:pPr>
        <w:pStyle w:val="Heading4"/>
        <w:rPr>
          <w:rFonts w:cs="Times New Roman"/>
        </w:rPr>
      </w:pPr>
      <w:r w:rsidRPr="00324E8F">
        <w:rPr>
          <w:rFonts w:cs="Times New Roman"/>
        </w:rPr>
        <w:t>It’s too soon—can’t predict the elections yet</w:t>
      </w:r>
    </w:p>
    <w:p w14:paraId="689518C4" w14:textId="77777777" w:rsidR="00C270EB" w:rsidRPr="00324E8F" w:rsidRDefault="00C270EB" w:rsidP="00C270EB">
      <w:pPr>
        <w:rPr>
          <w:rStyle w:val="Style13ptBold"/>
        </w:rPr>
      </w:pPr>
      <w:r w:rsidRPr="00324E8F">
        <w:rPr>
          <w:rStyle w:val="Style13ptBold"/>
        </w:rPr>
        <w:t>Wolf, CNN senior writer, 7-11-20</w:t>
      </w:r>
    </w:p>
    <w:p w14:paraId="3AE3FC95" w14:textId="77777777" w:rsidR="00C270EB" w:rsidRPr="00324E8F" w:rsidRDefault="00C270EB" w:rsidP="00C270EB">
      <w:pPr>
        <w:spacing w:after="0" w:line="240" w:lineRule="auto"/>
        <w:rPr>
          <w:sz w:val="24"/>
        </w:rPr>
      </w:pPr>
      <w:r w:rsidRPr="00324E8F">
        <w:t>(Zachary B, July 11</w:t>
      </w:r>
      <w:r w:rsidRPr="00324E8F">
        <w:rPr>
          <w:vertAlign w:val="superscript"/>
        </w:rPr>
        <w:t>th</w:t>
      </w:r>
      <w:r w:rsidRPr="00324E8F">
        <w:t xml:space="preserve">, 2020, CNN Politics, “What we know right now about the November election”, </w:t>
      </w:r>
      <w:hyperlink r:id="rId896" w:history="1">
        <w:r w:rsidRPr="00324E8F">
          <w:rPr>
            <w:rStyle w:val="Hyperlink"/>
          </w:rPr>
          <w:t>https://www.cnn.com/2020/07/11/politics/what-matters-july-10/index.html</w:t>
        </w:r>
      </w:hyperlink>
      <w:r w:rsidRPr="00324E8F">
        <w:t>, accessed: 07/12/20, SS)</w:t>
      </w:r>
    </w:p>
    <w:p w14:paraId="575DB0C0" w14:textId="77777777" w:rsidR="00C270EB" w:rsidRPr="00324E8F" w:rsidRDefault="00C270EB" w:rsidP="00C270EB"/>
    <w:p w14:paraId="4052A0AC" w14:textId="77777777" w:rsidR="00C270EB" w:rsidRPr="00324E8F" w:rsidRDefault="00C270EB" w:rsidP="00C270EB">
      <w:pPr>
        <w:rPr>
          <w:b/>
          <w:sz w:val="26"/>
        </w:rPr>
      </w:pPr>
      <w:r w:rsidRPr="00324E8F">
        <w:t>(CNN)If this year has taught us anything, it's that there's no way to predict what will happen between today and November 3, now less than four months away.</w:t>
      </w:r>
    </w:p>
    <w:p w14:paraId="3CEAC80B" w14:textId="77777777" w:rsidR="00C270EB" w:rsidRPr="00324E8F" w:rsidRDefault="00C270EB" w:rsidP="00C270EB">
      <w:r w:rsidRPr="00324E8F">
        <w:t>But we can and should do everything we can to take the pulse of the nation. We went to Jennifer Agiesta, CNN's director of Polling and Election Analytics, who runs CNN's decision desk on Election Night and knows as much or more about how to actually read polls than anyone else.</w:t>
      </w:r>
    </w:p>
    <w:p w14:paraId="16091482" w14:textId="77777777" w:rsidR="00C270EB" w:rsidRPr="00324E8F" w:rsidRDefault="00C270EB" w:rsidP="00C270EB">
      <w:r w:rsidRPr="00324E8F">
        <w:t>Her tips on what to look for when you read a poll are worth reading (and bookmarking). Our email conversation is below.</w:t>
      </w:r>
    </w:p>
    <w:p w14:paraId="75646FC7" w14:textId="77777777" w:rsidR="00C270EB" w:rsidRPr="00324E8F" w:rsidRDefault="00C270EB" w:rsidP="00C270EB">
      <w:pPr>
        <w:rPr>
          <w:rStyle w:val="StyleUnderline"/>
        </w:rPr>
      </w:pPr>
      <w:r w:rsidRPr="00324E8F">
        <w:rPr>
          <w:rStyle w:val="StyleUnderline"/>
        </w:rPr>
        <w:t>How real is Biden's lead?</w:t>
      </w:r>
    </w:p>
    <w:p w14:paraId="29211A1C" w14:textId="77777777" w:rsidR="00C270EB" w:rsidRPr="00324E8F" w:rsidRDefault="00C270EB" w:rsidP="00C270EB">
      <w:r w:rsidRPr="00324E8F">
        <w:t>What Matters: Polling consistently shows Joe Biden with a clear lead over Donald Trump. Is there any precedent for a presidential candidate coming back from that kind of deficit four months from Election Day?</w:t>
      </w:r>
    </w:p>
    <w:p w14:paraId="75F35E8A" w14:textId="77777777" w:rsidR="00C270EB" w:rsidRPr="00324E8F" w:rsidRDefault="00C270EB" w:rsidP="00C270EB">
      <w:r w:rsidRPr="00324E8F">
        <w:t>JA: It is a strikingly large deficit this close to the election, but as close as we are to the election</w:t>
      </w:r>
      <w:r w:rsidRPr="00324E8F">
        <w:rPr>
          <w:rStyle w:val="StyleUnderline"/>
        </w:rPr>
        <w:t>, there is still a lot of time for opinions to shift,</w:t>
      </w:r>
      <w:r w:rsidRPr="00324E8F">
        <w:t xml:space="preserve"> and if 2020 has proven anything it's that the news can give you whiplash at just about any moment. And large shifts in the presidential horse race can happen late in the game if the news is big enough.</w:t>
      </w:r>
    </w:p>
    <w:p w14:paraId="147EC115" w14:textId="77777777" w:rsidR="00C270EB" w:rsidRPr="00324E8F" w:rsidRDefault="00C270EB" w:rsidP="00C270EB">
      <w:r w:rsidRPr="00324E8F">
        <w:t>In 2008, for example, CNN polling found a near neck-and-neck race for much of the year, until the financial crisis really hit in mid-September. Just after Labor Day and the Republican convention, the race stood at 48% for Barack Obama to 48% for John McCain among registered voters. After the stock market crash, Obama quickly gained a double-digit advantage over McCain among that same group, maxing out in CNN's polling at a 14-point Obama lead in an October 3 through 5 poll. That poll came less than a month after the tied result. There wasn't a single reputable national poll which found Obama behind McCain for the remainder of the campaign.</w:t>
      </w:r>
    </w:p>
    <w:p w14:paraId="5DC1FA4D" w14:textId="77777777" w:rsidR="00C270EB" w:rsidRPr="00324E8F" w:rsidRDefault="00C270EB" w:rsidP="00C270EB">
      <w:r w:rsidRPr="00324E8F">
        <w:t xml:space="preserve">Beyond the ability of news to change voters' perspectives, </w:t>
      </w:r>
      <w:r w:rsidRPr="00324E8F">
        <w:rPr>
          <w:rStyle w:val="StyleUnderline"/>
        </w:rPr>
        <w:t>it is important to remember that much of the polling which shows Trump lagging so far behind Biden is national polling, while US presidential elections are decided state-by-state via the electoral college.</w:t>
      </w:r>
      <w:r w:rsidRPr="00324E8F">
        <w:t xml:space="preserve"> Running up the score in population centers like California and New York wouldn't do Biden much good in his bid to take the White House. Recent </w:t>
      </w:r>
      <w:hyperlink r:id="rId897" w:tgtFrame="_blank" w:history="1">
        <w:r w:rsidRPr="00324E8F">
          <w:rPr>
            <w:rStyle w:val="Hyperlink"/>
          </w:rPr>
          <w:t>polling in critical battlegrounds</w:t>
        </w:r>
      </w:hyperlink>
      <w:r w:rsidRPr="00324E8F">
        <w:t> seems to confirm what the national polling is showing at the moment, however, with Biden holding edges in several of the states he must win in order to gain an electoral college advantage and competitive in states where the President won handily last time around. That all suggests that Biden's current edge is a meaningful one. But polling in some of those same states just a few months ago found much tighter contests, so again, there is room for things to change.</w:t>
      </w:r>
    </w:p>
    <w:p w14:paraId="75AC343C" w14:textId="77777777" w:rsidR="00C270EB" w:rsidRPr="00324E8F" w:rsidRDefault="00C270EB" w:rsidP="00C270EB">
      <w:hyperlink r:id="rId898" w:tgtFrame="_blank" w:history="1">
        <w:r w:rsidRPr="00324E8F">
          <w:rPr>
            <w:rStyle w:val="Hyperlink"/>
          </w:rPr>
          <w:t>Visit CNN's 2020 presidential polling center</w:t>
        </w:r>
      </w:hyperlink>
    </w:p>
    <w:p w14:paraId="6A5CE0F3" w14:textId="77777777" w:rsidR="00C270EB" w:rsidRPr="00324E8F" w:rsidRDefault="00C270EB" w:rsidP="00C270EB">
      <w:pPr>
        <w:rPr>
          <w:rStyle w:val="StyleUnderline"/>
        </w:rPr>
      </w:pPr>
      <w:r w:rsidRPr="00324E8F">
        <w:t xml:space="preserve">It is also worth noting that at this point in the race, </w:t>
      </w:r>
      <w:r w:rsidRPr="00324E8F">
        <w:rPr>
          <w:rStyle w:val="StyleUnderline"/>
        </w:rPr>
        <w:t>pollsters are largely measuring the opinions of registered voters</w:t>
      </w:r>
      <w:r w:rsidRPr="00324E8F">
        <w:t xml:space="preserve">. Typically, looking only at those who are likely to vote rather than the full pool of registered voters yields results which are slightly more favorable to the Republicans. Polling in 2018 found a different pattern, though, and it's possible that 2020 would continue that shift. At this point in time, </w:t>
      </w:r>
      <w:r w:rsidRPr="00324E8F">
        <w:rPr>
          <w:rStyle w:val="StyleUnderline"/>
        </w:rPr>
        <w:t>it is really too early to say with any certainty who is a likely voter and who is not. That's true in a normal year, but in the midst of a pandemic, many Americans don't even know yet how elections will be administered where they live, let alone whether they are comfortable participating in them.</w:t>
      </w:r>
    </w:p>
    <w:p w14:paraId="082EAD90" w14:textId="77777777" w:rsidR="00C270EB" w:rsidRPr="00324E8F" w:rsidRDefault="00C270EB" w:rsidP="00C270EB">
      <w:r w:rsidRPr="00324E8F">
        <w:t>The pandemic election</w:t>
      </w:r>
    </w:p>
    <w:p w14:paraId="01C51448" w14:textId="77777777" w:rsidR="00C270EB" w:rsidRPr="00324E8F" w:rsidRDefault="00C270EB" w:rsidP="00C270EB">
      <w:r w:rsidRPr="00324E8F">
        <w:t xml:space="preserve">What Matters: How is </w:t>
      </w:r>
      <w:r w:rsidRPr="00324E8F">
        <w:rPr>
          <w:rStyle w:val="StyleUnderline"/>
        </w:rPr>
        <w:t>coronavirus</w:t>
      </w:r>
      <w:r w:rsidRPr="00324E8F">
        <w:t>, which has touched every part of American life, affecting voters?</w:t>
      </w:r>
    </w:p>
    <w:p w14:paraId="00A7ACA8" w14:textId="77777777" w:rsidR="00C270EB" w:rsidRPr="00324E8F" w:rsidRDefault="00C270EB" w:rsidP="00C270EB">
      <w:pPr>
        <w:rPr>
          <w:rStyle w:val="StyleUnderline"/>
        </w:rPr>
      </w:pPr>
      <w:r w:rsidRPr="00324E8F">
        <w:t xml:space="preserve">JA: For one thing, it's </w:t>
      </w:r>
      <w:r w:rsidRPr="00324E8F">
        <w:rPr>
          <w:rStyle w:val="StyleUnderline"/>
        </w:rPr>
        <w:t>changing the way Americans vote and the way that election results are reported</w:t>
      </w:r>
      <w:r w:rsidRPr="00324E8F">
        <w:t xml:space="preserve">. Recent primary elections in New York, New Jersey, Kentucky and elsewhere have featured a sharply increased share of the public choosing to vote by mail rather than in-person at a polling place. </w:t>
      </w:r>
      <w:r w:rsidRPr="00324E8F">
        <w:rPr>
          <w:rStyle w:val="StyleUnderline"/>
        </w:rPr>
        <w:t>Given the complexities of counting and verifying by-mail votes, election officials are taking longer periods of time to release results from those elections. What we normally think of as Election Day might stretch out in to Election Week or Election Month if similar changes in how people cast votes happen in November.</w:t>
      </w:r>
    </w:p>
    <w:p w14:paraId="3B9759BD" w14:textId="77777777" w:rsidR="00C270EB" w:rsidRPr="00324E8F" w:rsidRDefault="00C270EB" w:rsidP="00C270EB">
      <w:r w:rsidRPr="00324E8F">
        <w:t>I think the impact it could have on who they choose to vote for is still unknown depending on what happens with the outbreak between now and November, though our colleague </w:t>
      </w:r>
      <w:hyperlink r:id="rId899" w:tgtFrame="_blank" w:history="1">
        <w:r w:rsidRPr="00324E8F">
          <w:rPr>
            <w:rStyle w:val="Hyperlink"/>
          </w:rPr>
          <w:t>Harry Enten has some theories</w:t>
        </w:r>
      </w:hyperlink>
      <w:r w:rsidRPr="00324E8F">
        <w:t>.</w:t>
      </w:r>
    </w:p>
    <w:p w14:paraId="385A74AE" w14:textId="77777777" w:rsidR="00C270EB" w:rsidRPr="00324E8F" w:rsidRDefault="00C270EB" w:rsidP="00C270EB">
      <w:r w:rsidRPr="00324E8F">
        <w:t>How solid is Trump's base?</w:t>
      </w:r>
    </w:p>
    <w:p w14:paraId="013B19D2" w14:textId="77777777" w:rsidR="00C270EB" w:rsidRPr="00324E8F" w:rsidRDefault="00C270EB" w:rsidP="00C270EB">
      <w:r w:rsidRPr="00324E8F">
        <w:t>What Matters: One theme a lot of people took out of the 2016 election was that Trump won because he consolidated the support of White, working-class voters. That helped him win the Rust Belt and the White House. Has that group, broadly speaking, stayed with him?</w:t>
      </w:r>
    </w:p>
    <w:p w14:paraId="535A4243" w14:textId="77777777" w:rsidR="00C270EB" w:rsidRPr="00324E8F" w:rsidRDefault="00C270EB" w:rsidP="00C270EB">
      <w:r w:rsidRPr="00324E8F">
        <w:t>JA: White voters without college degrees remain one of the groups most apt to back Trump in most polling. There are several question marks around this group, however.</w:t>
      </w:r>
    </w:p>
    <w:p w14:paraId="48ACEE4A" w14:textId="77777777" w:rsidR="00C270EB" w:rsidRPr="00324E8F" w:rsidRDefault="00C270EB" w:rsidP="00C270EB">
      <w:r w:rsidRPr="00324E8F">
        <w:t>The first is whether Trump can maintain his support among White women who do not have college degrees. The President's ratings among women generally are abysmal, and if that carries over to White women without degrees, it could be enough to sink the President in some places.</w:t>
      </w:r>
    </w:p>
    <w:p w14:paraId="2D3E6C0B" w14:textId="77777777" w:rsidR="00C270EB" w:rsidRPr="00324E8F" w:rsidRDefault="00C270EB" w:rsidP="00C270EB">
      <w:pPr>
        <w:rPr>
          <w:rStyle w:val="StyleUnderline"/>
        </w:rPr>
      </w:pPr>
      <w:r w:rsidRPr="00324E8F">
        <w:rPr>
          <w:rStyle w:val="StyleUnderline"/>
        </w:rPr>
        <w:t>The second is how large a share of the electorate they will be in critical states this fall. States across the Sun Belt which previously were reliably Republican are seeing their share of White voters without college degrees decline, a shift which may make some of those states more competitive.</w:t>
      </w:r>
    </w:p>
    <w:p w14:paraId="4EC3AFB2" w14:textId="77777777" w:rsidR="00C270EB" w:rsidRPr="00324E8F" w:rsidRDefault="00C270EB" w:rsidP="00C270EB">
      <w:r w:rsidRPr="00324E8F">
        <w:t>In the Rust Belt, Whites without college degrees generally remain a large share of the voter base, so can have more of an impact on the outcome of elections there.</w:t>
      </w:r>
    </w:p>
    <w:p w14:paraId="4438275D" w14:textId="77777777" w:rsidR="00C270EB" w:rsidRPr="00324E8F" w:rsidRDefault="00C270EB" w:rsidP="00C270EB">
      <w:r w:rsidRPr="00324E8F">
        <w:t>How to read polls</w:t>
      </w:r>
    </w:p>
    <w:p w14:paraId="394B039C" w14:textId="77777777" w:rsidR="00C270EB" w:rsidRPr="00324E8F" w:rsidRDefault="00C270EB" w:rsidP="00C270EB">
      <w:r w:rsidRPr="00324E8F">
        <w:t>What Matters: I'm always very focused on the horse race numbers in polling, but I've heard you say that's not the best way to think about polls. What broad themes should people be pulling out of recent polls?</w:t>
      </w:r>
    </w:p>
    <w:p w14:paraId="0DD655EF" w14:textId="77777777" w:rsidR="00C270EB" w:rsidRPr="00324E8F" w:rsidRDefault="00C270EB" w:rsidP="00C270EB">
      <w:r w:rsidRPr="00324E8F">
        <w:t>JA: The horse race isn't the worst thing one could look at in a poll, so if you're going to pay attention to it, do yourself a favor and look for a few things beyond the margin between the two candidates:</w:t>
      </w:r>
    </w:p>
    <w:p w14:paraId="72AB78A1" w14:textId="77777777" w:rsidR="00C270EB" w:rsidRPr="00324E8F" w:rsidRDefault="00C270EB" w:rsidP="00C270EB">
      <w:r w:rsidRPr="00324E8F">
        <w:rPr>
          <w:rStyle w:val="StyleUnderline"/>
        </w:rPr>
        <w:t>Does the leading candidate have majority support? If neither candidate is over 50%, that suggests their support is a little softer than it may need to be to win</w:t>
      </w:r>
      <w:r w:rsidRPr="00324E8F">
        <w:t>.</w:t>
      </w:r>
    </w:p>
    <w:p w14:paraId="373FAB47" w14:textId="77777777" w:rsidR="00C270EB" w:rsidRPr="00324E8F" w:rsidRDefault="00C270EB" w:rsidP="00C270EB">
      <w:r w:rsidRPr="00324E8F">
        <w:t>How many voters are undecided? It could be a sign of a volatile electorate (and I think was underplayed in 2016) but it can also vary based on methods (many online polls have higher undecided shares than phone polls).</w:t>
      </w:r>
    </w:p>
    <w:p w14:paraId="209AA720" w14:textId="77777777" w:rsidR="00C270EB" w:rsidRPr="00324E8F" w:rsidRDefault="00C270EB" w:rsidP="00C270EB">
      <w:r w:rsidRPr="00324E8F">
        <w:t>What's the general trend for an individual candidate's support across quality polls? </w:t>
      </w:r>
      <w:r w:rsidRPr="00324E8F">
        <w:rPr>
          <w:rStyle w:val="StyleUnderline"/>
        </w:rPr>
        <w:t>One notable thing in recent polling has been how consistent support for the two candidates has been.</w:t>
      </w:r>
      <w:r w:rsidRPr="00324E8F">
        <w:t xml:space="preserve"> Across the nine national phone polls which meet CNN standards that have been released since June 1, seven pegged his support between 41% and 44%, Biden's support has a slightly wider range, but generally hovers between 50% and 55% in those same polls, with two placing his support at 49%.</w:t>
      </w:r>
    </w:p>
    <w:p w14:paraId="680A326A" w14:textId="77777777" w:rsidR="00C270EB" w:rsidRPr="00324E8F" w:rsidRDefault="00C270EB" w:rsidP="00C270EB">
      <w:r w:rsidRPr="00324E8F">
        <w:t>Looking outside the horserace. </w:t>
      </w:r>
      <w:r w:rsidRPr="00324E8F">
        <w:rPr>
          <w:rStyle w:val="StyleUnderline"/>
        </w:rPr>
        <w:t>Watch to see which of the most pressing issues facing the country right now hold on as meaningful for voters this fall, whether Trump's approval rating for handling the economy remains in positive territory, and whether any of the attacks on Biden dent his strong ratings for leadership</w:t>
      </w:r>
      <w:r w:rsidRPr="00324E8F">
        <w:t>. On the issues that matter most to voters, notably, </w:t>
      </w:r>
      <w:hyperlink r:id="rId900" w:tgtFrame="_blank" w:history="1">
        <w:r w:rsidRPr="00324E8F">
          <w:rPr>
            <w:rStyle w:val="StyleUnderline"/>
          </w:rPr>
          <w:t>CNN's June survey</w:t>
        </w:r>
      </w:hyperlink>
      <w:r w:rsidRPr="00324E8F">
        <w:rPr>
          <w:rStyle w:val="StyleUnderline"/>
        </w:rPr>
        <w:t xml:space="preserve"> found two-thirds of Americans considered racism in our society a big problem. </w:t>
      </w:r>
      <w:r w:rsidRPr="00324E8F">
        <w:t>That was up sharply compared with the 2016 presidential election cycle, while 42% of registered voters called race relations extremely important to their vote for president, the highest number for any of the four issues tested in the poll and also well ahead of the share who said the same in the previous presidential cycle. Coronavirus rated below race relations (31% called that extremely important).</w:t>
      </w:r>
    </w:p>
    <w:p w14:paraId="6A3D0AC2" w14:textId="77777777" w:rsidR="00C270EB" w:rsidRPr="00324E8F" w:rsidRDefault="00C270EB" w:rsidP="00C270EB">
      <w:r w:rsidRPr="00324E8F">
        <w:t>Are there actually any undecided voters?</w:t>
      </w:r>
    </w:p>
    <w:p w14:paraId="42D2B727" w14:textId="77777777" w:rsidR="00C270EB" w:rsidRPr="00324E8F" w:rsidRDefault="00C270EB" w:rsidP="00C270EB">
      <w:r w:rsidRPr="00324E8F">
        <w:t>What Matters: I don't know anyone who doesn't have an opinion about Trump. Is there a universe of undecided people who will decide the election?</w:t>
      </w:r>
    </w:p>
    <w:p w14:paraId="28C9249E" w14:textId="77777777" w:rsidR="00C270EB" w:rsidRPr="00324E8F" w:rsidRDefault="00C270EB" w:rsidP="00C270EB">
      <w:r w:rsidRPr="00324E8F">
        <w:t>JA: Not very many. And the downside for Trump is that as an incumbent, views on him are likely to matter far more than views on Biden. One of the most fascinating things about the</w:t>
      </w:r>
      <w:hyperlink r:id="rId901" w:tgtFrame="_blank" w:history="1">
        <w:r w:rsidRPr="00324E8F">
          <w:rPr>
            <w:rStyle w:val="Hyperlink"/>
          </w:rPr>
          <w:t> 2016 exit poll results</w:t>
        </w:r>
      </w:hyperlink>
      <w:r w:rsidRPr="00324E8F">
        <w:t> was that voters who view both Trump and Hillary Clinton unfavorably broke heavily toward Trump, and there were even a decently sized set of voters who felt Trump was not qualified to be president, but still voted for him.</w:t>
      </w:r>
    </w:p>
    <w:p w14:paraId="478E85E2" w14:textId="77777777" w:rsidR="00C270EB" w:rsidRPr="00324E8F" w:rsidRDefault="00C270EB" w:rsidP="00C270EB">
      <w:r w:rsidRPr="00324E8F">
        <w:t>As a sitting President, it's unlikely that Trump would get the benefit of the doubt from those voters again has he not convinced them he deserves to remain in office.</w:t>
      </w:r>
    </w:p>
    <w:p w14:paraId="41B309B1" w14:textId="77777777" w:rsidR="00C270EB" w:rsidRPr="00324E8F" w:rsidRDefault="00C270EB" w:rsidP="00C270EB">
      <w:r w:rsidRPr="00324E8F">
        <w:t>Everything is about Trump</w:t>
      </w:r>
    </w:p>
    <w:p w14:paraId="0C8795EF" w14:textId="77777777" w:rsidR="00C270EB" w:rsidRPr="00324E8F" w:rsidRDefault="00C270EB" w:rsidP="00C270EB">
      <w:r w:rsidRPr="00324E8F">
        <w:t>What Matters: My former colleague Amy Walter has said </w:t>
      </w:r>
      <w:hyperlink r:id="rId902" w:tgtFrame="_blank" w:history="1">
        <w:r w:rsidRPr="00324E8F">
          <w:rPr>
            <w:rStyle w:val="Hyperlink"/>
          </w:rPr>
          <w:t>pollsters should not only ask who voters support</w:t>
        </w:r>
      </w:hyperlink>
      <w:r w:rsidRPr="00324E8F">
        <w:t>, but also if they're enthusiastically voting against someone (Trump). What's your thought on that?</w:t>
      </w:r>
    </w:p>
    <w:p w14:paraId="488FA201" w14:textId="77777777" w:rsidR="00C270EB" w:rsidRPr="00324E8F" w:rsidRDefault="00C270EB" w:rsidP="00C270EB">
      <w:r w:rsidRPr="00324E8F">
        <w:t>JA: The last CNN poll conducted by SSRS</w:t>
      </w:r>
      <w:hyperlink r:id="rId903" w:tgtFrame="_blank" w:history="1">
        <w:r w:rsidRPr="00324E8F">
          <w:rPr>
            <w:rStyle w:val="Hyperlink"/>
          </w:rPr>
          <w:t> included a very similar question</w:t>
        </w:r>
      </w:hyperlink>
      <w:r w:rsidRPr="00324E8F">
        <w:t>. Biden supporters were asked whether their preference was more a vote for Biden or against Trump, and Trump supporters were asked the same about their support. Among Biden's backers, 60% said their vote was against Trump, while among Trump supporters, 70% said their backing was to vote for the president.</w:t>
      </w:r>
    </w:p>
    <w:p w14:paraId="4946D256" w14:textId="77777777" w:rsidR="00C270EB" w:rsidRPr="00324E8F" w:rsidRDefault="00C270EB" w:rsidP="00C270EB">
      <w:r w:rsidRPr="00324E8F">
        <w:t>Looking at Biden supporters by their enthusiasm to vote, those who are most fired up about going to the polls in November are a bit less likely to say that their vote is in opposition to the President (56%) than are those who say they are somewhat enthusiastic about voting or less (69%). Whether that anti-Trump sentiment is enough of a motivator for that group to show up at the polls (or mail in their ballots) will be a key question to watch through the fall.</w:t>
      </w:r>
    </w:p>
    <w:p w14:paraId="3CFFFC24" w14:textId="77777777" w:rsidR="00C270EB" w:rsidRPr="00324E8F" w:rsidRDefault="00C270EB" w:rsidP="00C270EB">
      <w:r w:rsidRPr="00324E8F">
        <w:t>One last question</w:t>
      </w:r>
    </w:p>
    <w:p w14:paraId="4378D52F" w14:textId="77777777" w:rsidR="00C270EB" w:rsidRPr="00324E8F" w:rsidRDefault="00C270EB" w:rsidP="00C270EB">
      <w:r w:rsidRPr="00324E8F">
        <w:t>What Matters: I'm asking for a wild guess here, but what are the odds we know the identity of the next President on Election Night?</w:t>
      </w:r>
    </w:p>
    <w:p w14:paraId="0D973954" w14:textId="77777777" w:rsidR="00C270EB" w:rsidRPr="00324E8F" w:rsidRDefault="00C270EB" w:rsidP="00C270EB">
      <w:r w:rsidRPr="00324E8F">
        <w:t>JA: Oh to know the answer to that question!</w:t>
      </w:r>
    </w:p>
    <w:p w14:paraId="7D7F0967" w14:textId="77777777" w:rsidR="00C270EB" w:rsidRPr="00324E8F" w:rsidRDefault="00C270EB" w:rsidP="00C270EB">
      <w:r w:rsidRPr="00324E8F">
        <w:rPr>
          <w:rStyle w:val="StyleUnderline"/>
        </w:rPr>
        <w:t>At this point, it seems unlikely that we'll know the outcome on Election Night itself. While a number of key battlegrounds are used to processing a lot of absentee or early votes</w:t>
      </w:r>
      <w:r w:rsidRPr="00324E8F">
        <w:t xml:space="preserve"> (Florida and Arizona most notably, where majorities typically vote absentee or early), </w:t>
      </w:r>
      <w:r w:rsidRPr="00324E8F">
        <w:rPr>
          <w:rStyle w:val="StyleUnderline"/>
        </w:rPr>
        <w:t>several other critical states for the electoral college count are relatively new to the absentee ballot process</w:t>
      </w:r>
      <w:r w:rsidRPr="00324E8F">
        <w:t>. In Pennsylvania, for example, just 8% of voters cast ballots absentee or early in 2016, in New Hampshire, it was 10%, in Virginia, 13%, and in Michigan, Minnesota and Wisconsin, it was around a quarter of voters -- which suggests their counts could be slower than usual if those numbers spike dramatically.</w:t>
      </w:r>
    </w:p>
    <w:p w14:paraId="3F9B79B8" w14:textId="77777777" w:rsidR="00324E8F" w:rsidRPr="00324E8F" w:rsidRDefault="00C270EB" w:rsidP="00C270EB">
      <w:pPr>
        <w:rPr>
          <w:rStyle w:val="StyleUnderline"/>
        </w:rPr>
      </w:pPr>
      <w:r w:rsidRPr="00324E8F">
        <w:t xml:space="preserve">One growing trend in recent elections is that vote preferences among those who vote in-person are often different from those who vote absentee or early, and </w:t>
      </w:r>
      <w:r w:rsidRPr="00324E8F">
        <w:rPr>
          <w:rStyle w:val="StyleUnderline"/>
        </w:rPr>
        <w:t>the politicization of behavior in the coronavirus era seems as if it could exacerbate those differences, making it difficult to project races until there is a solid number of reports from both groups of voters.</w:t>
      </w:r>
    </w:p>
    <w:p w14:paraId="70A73259" w14:textId="4A9954F2" w:rsidR="00324E8F" w:rsidRPr="00324E8F" w:rsidRDefault="00324E8F" w:rsidP="00C270EB">
      <w:pPr>
        <w:rPr>
          <w:rStyle w:val="StyleUnderline"/>
        </w:rPr>
      </w:pPr>
    </w:p>
    <w:p w14:paraId="70A73259" w14:textId="4A9954F2" w:rsidR="00C270EB" w:rsidRPr="00324E8F" w:rsidRDefault="00C270EB" w:rsidP="00C270EB">
      <w:pPr>
        <w:pStyle w:val="Heading4"/>
        <w:rPr>
          <w:rFonts w:cs="Times New Roman"/>
        </w:rPr>
      </w:pPr>
      <w:r w:rsidRPr="00324E8F">
        <w:rPr>
          <w:rFonts w:cs="Times New Roman"/>
        </w:rPr>
        <w:t>Alt causes could flip the election</w:t>
      </w:r>
    </w:p>
    <w:p w14:paraId="59437BE3" w14:textId="77777777" w:rsidR="00C270EB" w:rsidRPr="00324E8F" w:rsidRDefault="00C270EB" w:rsidP="00C270EB">
      <w:pPr>
        <w:rPr>
          <w:rStyle w:val="Style13ptBold"/>
        </w:rPr>
      </w:pPr>
      <w:r w:rsidRPr="00324E8F">
        <w:rPr>
          <w:rStyle w:val="Style13ptBold"/>
        </w:rPr>
        <w:t>Siders, Politico political correspondent, 6-4-20</w:t>
      </w:r>
    </w:p>
    <w:p w14:paraId="0CF4A18A" w14:textId="77777777" w:rsidR="00C270EB" w:rsidRPr="00324E8F" w:rsidRDefault="00C270EB" w:rsidP="00C270EB">
      <w:pPr>
        <w:spacing w:after="0" w:line="240" w:lineRule="auto"/>
        <w:rPr>
          <w:sz w:val="24"/>
        </w:rPr>
      </w:pPr>
      <w:r w:rsidRPr="00324E8F">
        <w:t xml:space="preserve">(David, July 04, 2020, Politico, “Biden builds lead as Trump goes from trailing to flailing”, </w:t>
      </w:r>
      <w:hyperlink r:id="rId904" w:history="1">
        <w:r w:rsidRPr="00324E8F">
          <w:rPr>
            <w:rStyle w:val="Hyperlink"/>
          </w:rPr>
          <w:t>https://www.politico.com/news/2020/07/04/biden-polling-lose-to-trump-348607</w:t>
        </w:r>
      </w:hyperlink>
      <w:r w:rsidRPr="00324E8F">
        <w:t>, accessed: 07/08/20, SS)</w:t>
      </w:r>
    </w:p>
    <w:p w14:paraId="1FE5D818" w14:textId="77777777" w:rsidR="00C270EB" w:rsidRPr="00324E8F" w:rsidRDefault="00C270EB" w:rsidP="00C270EB"/>
    <w:p w14:paraId="4F9FC398" w14:textId="77777777" w:rsidR="00C270EB" w:rsidRPr="00324E8F" w:rsidRDefault="00C270EB" w:rsidP="00C270EB">
      <w:r w:rsidRPr="00324E8F">
        <w:t>As recently as one month ago, Donald Trump was merely losing. Now he is flailing, trudging into the Independence Day weekend at the nadir of his presidency, trailing by double digits in recent polls and in danger of dragging the Republican Senate down with him.</w:t>
      </w:r>
    </w:p>
    <w:p w14:paraId="3F1F84DF" w14:textId="77777777" w:rsidR="00C270EB" w:rsidRPr="00324E8F" w:rsidRDefault="00C270EB" w:rsidP="00C270EB">
      <w:pPr>
        <w:rPr>
          <w:rStyle w:val="StyleUnderline"/>
        </w:rPr>
      </w:pPr>
      <w:r w:rsidRPr="00324E8F">
        <w:rPr>
          <w:rStyle w:val="StyleUnderline"/>
        </w:rPr>
        <w:t>But there are still four months before the election — and any number of ways for Biden to blow it.</w:t>
      </w:r>
    </w:p>
    <w:p w14:paraId="37393302" w14:textId="77777777" w:rsidR="00C270EB" w:rsidRPr="00324E8F" w:rsidRDefault="00C270EB" w:rsidP="00C270EB">
      <w:r w:rsidRPr="00324E8F">
        <w:t xml:space="preserve">Even the best campaigns “can get f----- up,” said Kelly Dietrich, founder of the National Democratic Training Committee, which trains candidates across the country. </w:t>
      </w:r>
      <w:r w:rsidRPr="00324E8F">
        <w:rPr>
          <w:rStyle w:val="StyleUnderline"/>
        </w:rPr>
        <w:t>“There are a million ways to lose.”</w:t>
      </w:r>
    </w:p>
    <w:p w14:paraId="28669EF5" w14:textId="77777777" w:rsidR="00C270EB" w:rsidRPr="00324E8F" w:rsidRDefault="00C270EB" w:rsidP="00C270EB">
      <w:pPr>
        <w:rPr>
          <w:rStyle w:val="StyleUnderline"/>
        </w:rPr>
      </w:pPr>
      <w:r w:rsidRPr="00324E8F">
        <w:t xml:space="preserve">Dietrich, like even the most circumspect observers of the 2020 campaign, does not predict that Biden will fall apart. </w:t>
      </w:r>
      <w:r w:rsidRPr="00324E8F">
        <w:rPr>
          <w:rStyle w:val="StyleUnderline"/>
        </w:rPr>
        <w:t>But Democrats carry checklists in their minds of the universe of things that could alter the course of the campaign.</w:t>
      </w:r>
    </w:p>
    <w:p w14:paraId="03ECDE92" w14:textId="77777777" w:rsidR="00C270EB" w:rsidRPr="00324E8F" w:rsidRDefault="00C270EB" w:rsidP="00C270EB">
      <w:pPr>
        <w:rPr>
          <w:rStyle w:val="StyleUnderline"/>
        </w:rPr>
      </w:pPr>
      <w:r w:rsidRPr="00324E8F">
        <w:rPr>
          <w:rStyle w:val="StyleUnderline"/>
        </w:rPr>
        <w:t>Biden might say the wrong thing at a debate, or have an awkward moment in an interview or at a news conference. Trump’s massive advertising campaign might begin to resonate, hurting Biden’s favorability ratings. Biden’s campaign might make poor decisions about spending allocations in the battleground states, or the coverage of his campaign may sour if he loses even a percentage point or two in polls. Presidential candidates with large leads have all suffered from less.</w:t>
      </w:r>
    </w:p>
    <w:p w14:paraId="3123380B" w14:textId="77777777" w:rsidR="00C270EB" w:rsidRPr="00324E8F" w:rsidRDefault="00C270EB" w:rsidP="00C270EB">
      <w:pPr>
        <w:rPr>
          <w:rStyle w:val="StyleUnderline"/>
        </w:rPr>
      </w:pPr>
      <w:r w:rsidRPr="00324E8F">
        <w:rPr>
          <w:rStyle w:val="StyleUnderline"/>
        </w:rPr>
        <w:t>And then there are the factors outside Biden’s control. It is possible that Trump before November will announce a coronavirus vaccine, whether real or imagined. And it is possible that the economy will improve, a prospect Republicans are pinning their hopes on.</w:t>
      </w:r>
    </w:p>
    <w:p w14:paraId="2F29CFE5" w14:textId="77777777" w:rsidR="00C270EB" w:rsidRPr="00324E8F" w:rsidRDefault="00C270EB" w:rsidP="00C270EB">
      <w:pPr>
        <w:rPr>
          <w:rStyle w:val="StyleUnderline"/>
        </w:rPr>
      </w:pPr>
      <w:r w:rsidRPr="00324E8F">
        <w:rPr>
          <w:rStyle w:val="StyleUnderline"/>
        </w:rPr>
        <w:t>So much has changed over such a short period of time</w:t>
      </w:r>
      <w:r w:rsidRPr="00324E8F">
        <w:t xml:space="preserve"> — so far, much of it to Biden’s advantage — </w:t>
      </w:r>
      <w:r w:rsidRPr="00324E8F">
        <w:rPr>
          <w:rStyle w:val="StyleUnderline"/>
        </w:rPr>
        <w:t>that it’s impossible to rule out any kind of black swan political event.</w:t>
      </w:r>
    </w:p>
    <w:p w14:paraId="72194C1F" w14:textId="77777777" w:rsidR="00C270EB" w:rsidRPr="00324E8F" w:rsidRDefault="00C270EB" w:rsidP="00C270EB">
      <w:r w:rsidRPr="00324E8F">
        <w:t>Late this week, Les Francis, a Democratic strategist and former deputy White House chief of staff in the Carter administration, sent an email to a circle of friends, including a former congressman and former administration officials, with the subject line, “123 days until the election — and a sobering prospect.”</w:t>
      </w:r>
    </w:p>
    <w:p w14:paraId="372F20DD" w14:textId="77777777" w:rsidR="00324E8F" w:rsidRPr="00324E8F" w:rsidRDefault="00C270EB" w:rsidP="00C270EB">
      <w:r w:rsidRPr="00324E8F">
        <w:t>Right now, he said, “Trump is more than vulnerable.” But then he went on to outline a scenario in which Republicans hold down turnout and sufficiently harden Trump’s base.</w:t>
      </w:r>
    </w:p>
    <w:p w14:paraId="7D29D2F9" w14:textId="260C99A0" w:rsidR="00324E8F" w:rsidRPr="00324E8F" w:rsidRDefault="00324E8F" w:rsidP="00C270EB"/>
    <w:p w14:paraId="7D29D2F9" w14:textId="260C99A0" w:rsidR="00C270EB" w:rsidRPr="00324E8F" w:rsidRDefault="00C270EB" w:rsidP="00C270EB">
      <w:pPr>
        <w:pStyle w:val="Heading3"/>
        <w:rPr>
          <w:rFonts w:cs="Times New Roman"/>
        </w:rPr>
      </w:pPr>
      <w:bookmarkStart w:id="212" w:name="_Toc45869047"/>
      <w:r w:rsidRPr="00324E8F">
        <w:rPr>
          <w:rFonts w:cs="Times New Roman"/>
        </w:rPr>
        <w:t>Polls Flawed</w:t>
      </w:r>
      <w:bookmarkEnd w:id="212"/>
    </w:p>
    <w:p w14:paraId="488FA1C7" w14:textId="77777777" w:rsidR="00C270EB" w:rsidRPr="00324E8F" w:rsidRDefault="00C270EB" w:rsidP="00C270EB"/>
    <w:p w14:paraId="493E2AEE" w14:textId="77777777" w:rsidR="00C270EB" w:rsidRPr="00324E8F" w:rsidRDefault="00C270EB" w:rsidP="00C270EB">
      <w:pPr>
        <w:pStyle w:val="Heading4"/>
        <w:rPr>
          <w:rFonts w:cs="Times New Roman"/>
        </w:rPr>
      </w:pPr>
      <w:r w:rsidRPr="00324E8F">
        <w:rPr>
          <w:rFonts w:cs="Times New Roman"/>
        </w:rPr>
        <w:t>No unique internal link – polls fail – multiple examples prove they are not accurate for basing prediction</w:t>
      </w:r>
    </w:p>
    <w:p w14:paraId="7101CBEB" w14:textId="77777777" w:rsidR="00C270EB" w:rsidRPr="00324E8F" w:rsidRDefault="00C270EB" w:rsidP="00C270EB">
      <w:r w:rsidRPr="00324E8F">
        <w:rPr>
          <w:rStyle w:val="Style13ptBold"/>
        </w:rPr>
        <w:t>Bowman, American Enterprise Institute Senior Fellow, 18</w:t>
      </w:r>
      <w:r w:rsidRPr="00324E8F">
        <w:t xml:space="preserve"> [Karlyn, Summer 2018, National Affairs, “The Trouble with Polling,” https://www.nationalaffairs.com/publications/detail/the-trouble-with-polling, accessed 7-12-2020, JL]</w:t>
      </w:r>
    </w:p>
    <w:p w14:paraId="6CF8DFF1" w14:textId="77777777" w:rsidR="00C270EB" w:rsidRPr="00324E8F" w:rsidRDefault="00C270EB" w:rsidP="00C270EB">
      <w:r w:rsidRPr="00324E8F">
        <w:t xml:space="preserve">As political pundits and the general public prepare for the 2018 midterm elections this fall, it's a safe bet that pollsters will undergo fresh scrutiny. </w:t>
      </w:r>
      <w:r w:rsidRPr="00324E8F">
        <w:rPr>
          <w:u w:val="single"/>
        </w:rPr>
        <w:t>Questions are still being raised about their performance in the 2016 presidential election, and the results from some major 2017 contests did little to allay those concerns. Few polls, for example, predicted the size of Virginia governor Ralph Northam's nine-point victory last November. And in the special election last December for a U.S. Senate seat in Alabama, the final polls ranged from a nine-point victory for Republican Roy Moore to a 10-point victory for Democrat Doug Jones. Jones won by one and a half percentage points.</w:t>
      </w:r>
    </w:p>
    <w:p w14:paraId="22B41E35" w14:textId="77777777" w:rsidR="00C270EB" w:rsidRPr="00324E8F" w:rsidRDefault="00C270EB" w:rsidP="00C270EB">
      <w:pPr>
        <w:rPr>
          <w:u w:val="single"/>
        </w:rPr>
      </w:pPr>
      <w:r w:rsidRPr="00324E8F">
        <w:rPr>
          <w:u w:val="single"/>
        </w:rPr>
        <w:t>The problems of election polling aren't limited to the U.S. The list of recent high-profile misses includes the elections in Britain and Israel in 2015, the Brexit referendum in June 2016, and the referendum on the Colombian peace deal with the Revolutionary Armed Forces of Colombia later that year. In France, pollsters gave presidential candidate Emmanuel Macron a substantial lead in the 2017 runoff. But according to CNN's Harry Enten, not one of the 18 polls conducted in the final two weeks of the campaign predicted his landslide 32-point margin of victory.</w:t>
      </w:r>
      <w:r w:rsidRPr="00324E8F">
        <w:t xml:space="preserve"> At 10 points, the gap between the two-week polling average and the actual results of the 2017 French election, Enten noted, was greater than it had been in eight previous presidential-election runoffs. </w:t>
      </w:r>
      <w:r w:rsidRPr="00324E8F">
        <w:rPr>
          <w:u w:val="single"/>
        </w:rPr>
        <w:t>All the final polls in the 2017 British general election, in which Prime Minister Theresa May's Conservative Party lost its parliamentary majority, had the Conservatives ahead, though their margins differed significantly. And last November, polls overstated the vote of the first-round winner in Chile's presidential contest.</w:t>
      </w:r>
    </w:p>
    <w:p w14:paraId="72F7A241" w14:textId="77777777" w:rsidR="00C270EB" w:rsidRPr="00324E8F" w:rsidRDefault="00C270EB" w:rsidP="00C270EB"/>
    <w:p w14:paraId="21CE7601" w14:textId="2772A439" w:rsidR="000278D3" w:rsidRPr="00324E8F" w:rsidRDefault="008F1347" w:rsidP="008F1347">
      <w:pPr>
        <w:pStyle w:val="Heading2"/>
        <w:rPr>
          <w:rFonts w:cs="Times New Roman"/>
        </w:rPr>
      </w:pPr>
      <w:bookmarkStart w:id="213" w:name="_Toc45869048"/>
      <w:r w:rsidRPr="00324E8F">
        <w:rPr>
          <w:rFonts w:cs="Times New Roman"/>
        </w:rPr>
        <w:t>Link Answers</w:t>
      </w:r>
      <w:bookmarkEnd w:id="213"/>
    </w:p>
    <w:p w14:paraId="7412F8C5" w14:textId="16DE8425" w:rsidR="008F1347" w:rsidRPr="00324E8F" w:rsidRDefault="008F1347" w:rsidP="008F1347"/>
    <w:p w14:paraId="620546D0" w14:textId="77777777" w:rsidR="008F1347" w:rsidRPr="00324E8F" w:rsidRDefault="008F1347" w:rsidP="008F1347">
      <w:pPr>
        <w:pStyle w:val="Heading3"/>
        <w:rPr>
          <w:rFonts w:cs="Times New Roman"/>
        </w:rPr>
      </w:pPr>
      <w:bookmarkStart w:id="214" w:name="_Toc45869049"/>
      <w:r w:rsidRPr="00324E8F">
        <w:rPr>
          <w:rFonts w:cs="Times New Roman"/>
        </w:rPr>
        <w:t>No Link – Trump Can’t Gain from Forensic Science Reform</w:t>
      </w:r>
      <w:bookmarkEnd w:id="214"/>
    </w:p>
    <w:p w14:paraId="7F7A7CFD" w14:textId="77777777" w:rsidR="008F1347" w:rsidRPr="00324E8F" w:rsidRDefault="008F1347" w:rsidP="008F1347"/>
    <w:p w14:paraId="1919F78A" w14:textId="77777777" w:rsidR="008F1347" w:rsidRPr="00324E8F" w:rsidRDefault="008F1347" w:rsidP="008F1347">
      <w:pPr>
        <w:pStyle w:val="Heading4"/>
        <w:rPr>
          <w:rFonts w:cs="Times New Roman"/>
        </w:rPr>
      </w:pPr>
      <w:r w:rsidRPr="00324E8F">
        <w:rPr>
          <w:rFonts w:cs="Times New Roman"/>
        </w:rPr>
        <w:t>No unique credit for Trump – Forensic science reform is has bipartisan support – Rapid DNA Act proves</w:t>
      </w:r>
    </w:p>
    <w:p w14:paraId="143A25E7" w14:textId="77777777" w:rsidR="008F1347" w:rsidRPr="00324E8F" w:rsidRDefault="008F1347" w:rsidP="008F1347">
      <w:pPr>
        <w:rPr>
          <w:rStyle w:val="Style13ptBold"/>
        </w:rPr>
      </w:pPr>
      <w:r w:rsidRPr="00324E8F">
        <w:rPr>
          <w:rStyle w:val="Style13ptBold"/>
        </w:rPr>
        <w:t>CBS San Francisco, 17</w:t>
      </w:r>
    </w:p>
    <w:p w14:paraId="15CCCE4F" w14:textId="77777777" w:rsidR="008F1347" w:rsidRPr="00324E8F" w:rsidRDefault="008F1347" w:rsidP="008F1347">
      <w:r w:rsidRPr="00324E8F">
        <w:t xml:space="preserve">[CBS SF, 8-22-2017, "Trump Signs Bipartisan Bill For Faster DNA Testing To Solve Crimes," San Francisco CBS, </w:t>
      </w:r>
      <w:hyperlink r:id="rId905" w:history="1">
        <w:r w:rsidRPr="00324E8F">
          <w:rPr>
            <w:rStyle w:val="Hyperlink"/>
          </w:rPr>
          <w:t>https://sanfrancisco.cbslocal.com/2017/08/22/trump-signs-bipartisan-rapid-dna-act-swalwell-feinstein/</w:t>
        </w:r>
      </w:hyperlink>
      <w:r w:rsidRPr="00324E8F">
        <w:t>, accessed 7-16-20, LH]</w:t>
      </w:r>
    </w:p>
    <w:p w14:paraId="6D1379CC" w14:textId="77777777" w:rsidR="008F1347" w:rsidRPr="00324E8F" w:rsidRDefault="008F1347" w:rsidP="008F1347">
      <w:pPr>
        <w:rPr>
          <w:rStyle w:val="StyleUnderline"/>
        </w:rPr>
      </w:pPr>
      <w:r w:rsidRPr="00324E8F">
        <w:rPr>
          <w:rStyle w:val="StyleUnderline"/>
        </w:rPr>
        <w:t>Trump Signs Bipartisan Bill For Faster DNA Testing To Solve Crimes</w:t>
      </w:r>
    </w:p>
    <w:p w14:paraId="1F3483CB" w14:textId="77777777" w:rsidR="008F1347" w:rsidRPr="00324E8F" w:rsidRDefault="008F1347" w:rsidP="008F1347">
      <w:pPr>
        <w:rPr>
          <w:rStyle w:val="StyleUnderline"/>
        </w:rPr>
      </w:pPr>
      <w:r w:rsidRPr="00324E8F">
        <w:t xml:space="preserve">WASHINGTON (CBS SF) – </w:t>
      </w:r>
      <w:r w:rsidRPr="00324E8F">
        <w:rPr>
          <w:rStyle w:val="StyleUnderline"/>
        </w:rPr>
        <w:t>President Donald Trump has signed legislation</w:t>
      </w:r>
      <w:r w:rsidRPr="00324E8F">
        <w:t xml:space="preserve"> co-sponsored by Rep. Eric Swalwell, D-Dublin, </w:t>
      </w:r>
      <w:r w:rsidRPr="00324E8F">
        <w:rPr>
          <w:rStyle w:val="StyleUnderline"/>
        </w:rPr>
        <w:t>that’s aimed at helping law enforcement agencies perform real-time DNA testing to speed up justice.</w:t>
      </w:r>
    </w:p>
    <w:p w14:paraId="3CB0BFD0" w14:textId="77777777" w:rsidR="008F1347" w:rsidRPr="00324E8F" w:rsidRDefault="008F1347" w:rsidP="008F1347">
      <w:pPr>
        <w:rPr>
          <w:rStyle w:val="StyleUnderline"/>
        </w:rPr>
      </w:pPr>
      <w:r w:rsidRPr="00324E8F">
        <w:t xml:space="preserve">Swalwell said traditional DNA analysis can take weeks, but </w:t>
      </w:r>
      <w:r w:rsidRPr="00324E8F">
        <w:rPr>
          <w:rStyle w:val="StyleUnderline"/>
        </w:rPr>
        <w:t>rapid DNA analysis permits processing of samples in about 90 minutes or less.</w:t>
      </w:r>
    </w:p>
    <w:p w14:paraId="63BB69D3" w14:textId="77777777" w:rsidR="008F1347" w:rsidRPr="00324E8F" w:rsidRDefault="008F1347" w:rsidP="008F1347">
      <w:pPr>
        <w:rPr>
          <w:rStyle w:val="StyleUnderline"/>
        </w:rPr>
      </w:pPr>
      <w:r w:rsidRPr="00324E8F">
        <w:t xml:space="preserve">He said the </w:t>
      </w:r>
      <w:r w:rsidRPr="00324E8F">
        <w:rPr>
          <w:rStyle w:val="StyleUnderline"/>
        </w:rPr>
        <w:t>technology revolutionizes the way in which people who are arrested for crimes are enrolled in the criminal justice system, shortens the time required for their DNA to be linked to unsolved crimes and speeds up innocent people’s exoneration.</w:t>
      </w:r>
    </w:p>
    <w:p w14:paraId="27D7A6A2" w14:textId="77777777" w:rsidR="008F1347" w:rsidRPr="00324E8F" w:rsidRDefault="008F1347" w:rsidP="008F1347">
      <w:r w:rsidRPr="00324E8F">
        <w:rPr>
          <w:rStyle w:val="StyleUnderline"/>
        </w:rPr>
        <w:t>The Rapid DNA Act was introduced in January by Senators Orrin Hatch (R-Utah) and Dianne Feinstein (D-Calif.) and by Representatives Jim Sensenbrenner (R-Wisconsin) and Swalwell.</w:t>
      </w:r>
      <w:r w:rsidRPr="00324E8F">
        <w:t xml:space="preserve"> President Trump signed it on Friday.</w:t>
      </w:r>
    </w:p>
    <w:p w14:paraId="17206CAC" w14:textId="77777777" w:rsidR="008F1347" w:rsidRPr="00324E8F" w:rsidRDefault="008F1347" w:rsidP="008F1347">
      <w:r w:rsidRPr="00324E8F">
        <w:t>Swalwell said the legislation will let local law enforcement agencies – under standards and guidelines established by the FBI – perform real-time DNA testing at the time of arrest within their own booking stations, comparing samples to profiles in the FBI’s Combined DNA Index System, which is known as CODIS.</w:t>
      </w:r>
    </w:p>
    <w:p w14:paraId="51F5B177" w14:textId="77777777" w:rsidR="008F1347" w:rsidRPr="00324E8F" w:rsidRDefault="008F1347" w:rsidP="008F1347">
      <w:r w:rsidRPr="00324E8F">
        <w:t>“</w:t>
      </w:r>
      <w:r w:rsidRPr="00324E8F">
        <w:rPr>
          <w:rStyle w:val="StyleUnderline"/>
        </w:rPr>
        <w:t>This law’s enactment proves that, even in troubled political times, we can work together across the aisle to make Americans safer,” Swalwell, who serves on the House Judiciary Committee, said</w:t>
      </w:r>
      <w:r w:rsidRPr="00324E8F">
        <w:t xml:space="preserve"> in a statement.</w:t>
      </w:r>
    </w:p>
    <w:p w14:paraId="59A5F7CC" w14:textId="77777777" w:rsidR="008F1347" w:rsidRPr="00324E8F" w:rsidRDefault="008F1347" w:rsidP="008F1347">
      <w:r w:rsidRPr="00324E8F">
        <w:t>“</w:t>
      </w:r>
      <w:r w:rsidRPr="00324E8F">
        <w:rPr>
          <w:rStyle w:val="StyleUnderline"/>
        </w:rPr>
        <w:t>This new law will help law enforcement agencies across the nation use a more powerful tool to protect and serve our communities, to clear the innocent, and to attain justice for victims</w:t>
      </w:r>
      <w:r w:rsidRPr="00324E8F">
        <w:t>,” he said.</w:t>
      </w:r>
    </w:p>
    <w:p w14:paraId="4F203795" w14:textId="77777777" w:rsidR="008F1347" w:rsidRPr="00324E8F" w:rsidRDefault="008F1347" w:rsidP="008F1347">
      <w:r w:rsidRPr="00324E8F">
        <w:t>The bill was supported by law enforcement organizations including the National Fraternal Order of Police, the International Association of Chiefs of Police, Major City Chiefs Association, National Association of Police Organizations, Federal Law Enforcement Officers Association, and National District Attorneys Association, as well as by the Consortium of Forensic Science Organizations.</w:t>
      </w:r>
    </w:p>
    <w:p w14:paraId="22012D3E" w14:textId="77777777" w:rsidR="008F1347" w:rsidRPr="00324E8F" w:rsidRDefault="008F1347" w:rsidP="008F1347">
      <w:pPr>
        <w:rPr>
          <w:rStyle w:val="StyleUnderline"/>
        </w:rPr>
      </w:pPr>
      <w:r w:rsidRPr="00324E8F">
        <w:rPr>
          <w:rStyle w:val="StyleUnderline"/>
        </w:rPr>
        <w:t>Alameda County District Attorney Nancy O’Malley, who used to be Swalwell’s boss when he was a prosecutor in her office, said, “Rapid DNA technology provides an effective new way to identify or clear a suspect within 90 minutes instead of what now can take years.”</w:t>
      </w:r>
    </w:p>
    <w:p w14:paraId="22315C65" w14:textId="77777777" w:rsidR="008F1347" w:rsidRPr="00324E8F" w:rsidRDefault="008F1347" w:rsidP="008F1347">
      <w:pPr>
        <w:rPr>
          <w:rStyle w:val="StyleUnderline"/>
        </w:rPr>
      </w:pPr>
      <w:r w:rsidRPr="00324E8F">
        <w:rPr>
          <w:rStyle w:val="StyleUnderline"/>
        </w:rPr>
        <w:t>O’Malley said</w:t>
      </w:r>
      <w:r w:rsidRPr="00324E8F">
        <w:t>, “</w:t>
      </w:r>
      <w:r w:rsidRPr="00324E8F">
        <w:rPr>
          <w:rStyle w:val="StyleUnderline"/>
        </w:rPr>
        <w:t xml:space="preserve">Law enforcement agencies across the nation and the people they serve will be grateful for this </w:t>
      </w:r>
      <w:r w:rsidRPr="00324E8F">
        <w:rPr>
          <w:rStyle w:val="Emphasis"/>
        </w:rPr>
        <w:t>bipartisan effort</w:t>
      </w:r>
      <w:r w:rsidRPr="00324E8F">
        <w:rPr>
          <w:rStyle w:val="StyleUnderline"/>
        </w:rPr>
        <w:t xml:space="preserve"> to make their work more efficient.”</w:t>
      </w:r>
    </w:p>
    <w:p w14:paraId="5AB2635C" w14:textId="77777777" w:rsidR="008F1347" w:rsidRPr="00324E8F" w:rsidRDefault="008F1347" w:rsidP="008F1347">
      <w:r w:rsidRPr="00324E8F">
        <w:t>O’Malley said DNA is a critical forensic tool in solving sexual assaults as well as other serious crimes because many government crime labs are overburdened with work and don’t have the capacity to process this vital forensic evidence in a timely manner.</w:t>
      </w:r>
    </w:p>
    <w:p w14:paraId="089AA401" w14:textId="77777777" w:rsidR="008F1347" w:rsidRPr="00324E8F" w:rsidRDefault="008F1347" w:rsidP="008F1347">
      <w:r w:rsidRPr="00324E8F">
        <w:t>She said that that problem has resulted in an estimated backlog of 400,000 to 500,000 sexual assault kits throughout the nation, leaving sexual assault crimes unsolved and violent criminals free to reoffen</w:t>
      </w:r>
    </w:p>
    <w:p w14:paraId="71804C8A" w14:textId="77777777" w:rsidR="008F1347" w:rsidRPr="00324E8F" w:rsidRDefault="008F1347" w:rsidP="008F1347"/>
    <w:p w14:paraId="6BBAEBCD" w14:textId="77777777" w:rsidR="008A0038" w:rsidRPr="00324E8F" w:rsidRDefault="008A0038" w:rsidP="008A0038">
      <w:pPr>
        <w:pStyle w:val="Heading3"/>
        <w:rPr>
          <w:rFonts w:cs="Times New Roman"/>
        </w:rPr>
      </w:pPr>
      <w:bookmarkStart w:id="215" w:name="_Toc45869050"/>
      <w:r w:rsidRPr="00324E8F">
        <w:rPr>
          <w:rFonts w:cs="Times New Roman"/>
        </w:rPr>
        <w:t>Plan Not Key – GOP Key</w:t>
      </w:r>
      <w:bookmarkEnd w:id="215"/>
    </w:p>
    <w:p w14:paraId="7CF4F7FA" w14:textId="77777777" w:rsidR="008A0038" w:rsidRPr="00324E8F" w:rsidRDefault="008A0038" w:rsidP="008A0038"/>
    <w:p w14:paraId="5CDA3039" w14:textId="77777777" w:rsidR="008A0038" w:rsidRPr="00324E8F" w:rsidRDefault="008A0038" w:rsidP="008A0038">
      <w:pPr>
        <w:pStyle w:val="Heading4"/>
        <w:rPr>
          <w:rFonts w:cs="Times New Roman"/>
        </w:rPr>
      </w:pPr>
      <w:r w:rsidRPr="00324E8F">
        <w:rPr>
          <w:rFonts w:cs="Times New Roman"/>
        </w:rPr>
        <w:t>Plan not key – GOP will be the ones to handle a sore losing Trump</w:t>
      </w:r>
    </w:p>
    <w:p w14:paraId="3978E508" w14:textId="77777777" w:rsidR="008A0038" w:rsidRPr="00324E8F" w:rsidRDefault="008A0038" w:rsidP="008A0038">
      <w:pPr>
        <w:rPr>
          <w:rStyle w:val="Style13ptBold"/>
        </w:rPr>
      </w:pPr>
      <w:r w:rsidRPr="00324E8F">
        <w:rPr>
          <w:rStyle w:val="Style13ptBold"/>
        </w:rPr>
        <w:t>Betrand, Politico National Security correspondent &amp; Samuelsohn, Politico senior White House reporter, 6-21-20</w:t>
      </w:r>
    </w:p>
    <w:p w14:paraId="6DF73414" w14:textId="77777777" w:rsidR="008A0038" w:rsidRPr="00324E8F" w:rsidRDefault="008A0038" w:rsidP="008A0038">
      <w:r w:rsidRPr="00324E8F">
        <w:t xml:space="preserve">[Natasha &amp; Darren, Politico, “What if Trump won’t accept 2020 defeat?”, </w:t>
      </w:r>
      <w:hyperlink r:id="rId906" w:history="1">
        <w:r w:rsidRPr="00324E8F">
          <w:rPr>
            <w:rStyle w:val="Hyperlink"/>
          </w:rPr>
          <w:t>https://www.politico.com/story/2019/06/21/trump-election-2020-1374589</w:t>
        </w:r>
      </w:hyperlink>
      <w:r w:rsidRPr="00324E8F">
        <w:t>, accessed 7-16-20, AFB]</w:t>
      </w:r>
    </w:p>
    <w:p w14:paraId="3F95CABE" w14:textId="77777777" w:rsidR="008A0038" w:rsidRPr="00324E8F" w:rsidRDefault="008A0038" w:rsidP="008A0038"/>
    <w:p w14:paraId="708FAF04" w14:textId="77777777" w:rsidR="008A0038" w:rsidRPr="00324E8F" w:rsidRDefault="008A0038" w:rsidP="008A0038">
      <w:pPr>
        <w:rPr>
          <w:rStyle w:val="StyleUnderline"/>
        </w:rPr>
      </w:pPr>
      <w:r w:rsidRPr="00324E8F">
        <w:rPr>
          <w:rStyle w:val="StyleUnderline"/>
        </w:rPr>
        <w:t>The GOP may not take the idea seriously now. But they would be key to convincing Trump to concede in 2020 should the president resist an Electoral College loss, said</w:t>
      </w:r>
      <w:r w:rsidRPr="00324E8F">
        <w:t xml:space="preserve"> Steven </w:t>
      </w:r>
      <w:r w:rsidRPr="00324E8F">
        <w:rPr>
          <w:rStyle w:val="StyleUnderline"/>
        </w:rPr>
        <w:t>Levitsky, a comparative political scientist and professor of government at Harvard.</w:t>
      </w:r>
    </w:p>
    <w:p w14:paraId="533A1E0B" w14:textId="77777777" w:rsidR="008A0038" w:rsidRPr="00324E8F" w:rsidRDefault="008A0038" w:rsidP="008A0038">
      <w:pPr>
        <w:rPr>
          <w:rStyle w:val="StyleUnderline"/>
        </w:rPr>
      </w:pPr>
      <w:r w:rsidRPr="00324E8F">
        <w:rPr>
          <w:rStyle w:val="StyleUnderline"/>
        </w:rPr>
        <w:t>“No matter what the actual mechanisms are (which laws, which police), the key here is the Republican Party,” he said in an email.</w:t>
      </w:r>
    </w:p>
    <w:p w14:paraId="779F73EB" w14:textId="77777777" w:rsidR="008A0038" w:rsidRPr="00324E8F" w:rsidRDefault="008A0038" w:rsidP="008A0038">
      <w:pPr>
        <w:rPr>
          <w:rStyle w:val="StyleUnderline"/>
        </w:rPr>
      </w:pPr>
      <w:r w:rsidRPr="00324E8F">
        <w:rPr>
          <w:rStyle w:val="StyleUnderline"/>
        </w:rPr>
        <w:t>The onus</w:t>
      </w:r>
      <w:r w:rsidRPr="00324E8F">
        <w:t xml:space="preserve">, Levitsky said, </w:t>
      </w:r>
      <w:r w:rsidRPr="00324E8F">
        <w:rPr>
          <w:rStyle w:val="StyleUnderline"/>
        </w:rPr>
        <w:t>would fall to GOP leaders including Senate Majority Leader</w:t>
      </w:r>
      <w:r w:rsidRPr="00324E8F">
        <w:t xml:space="preserve"> Mitch </w:t>
      </w:r>
      <w:r w:rsidRPr="00324E8F">
        <w:rPr>
          <w:rStyle w:val="StyleUnderline"/>
        </w:rPr>
        <w:t>McConnell</w:t>
      </w:r>
      <w:r w:rsidRPr="00324E8F">
        <w:t xml:space="preserve">, </w:t>
      </w:r>
      <w:r w:rsidRPr="00324E8F">
        <w:rPr>
          <w:rStyle w:val="StyleUnderline"/>
        </w:rPr>
        <w:t>Senate Judiciary Committee Chair</w:t>
      </w:r>
      <w:r w:rsidRPr="00324E8F">
        <w:t xml:space="preserve">man Lindsey </w:t>
      </w:r>
      <w:r w:rsidRPr="00324E8F">
        <w:rPr>
          <w:rStyle w:val="StyleUnderline"/>
        </w:rPr>
        <w:t>Graham and House Minority Leader</w:t>
      </w:r>
      <w:r w:rsidRPr="00324E8F">
        <w:t xml:space="preserve"> Kevin </w:t>
      </w:r>
      <w:r w:rsidRPr="00324E8F">
        <w:rPr>
          <w:rStyle w:val="StyleUnderline"/>
        </w:rPr>
        <w:t>McCarthy to “come out and say, ‘Enough is enough, Trump lost.’”</w:t>
      </w:r>
    </w:p>
    <w:p w14:paraId="3B2EFC1A" w14:textId="77777777" w:rsidR="008A0038" w:rsidRPr="00324E8F" w:rsidRDefault="008A0038" w:rsidP="008A0038">
      <w:pPr>
        <w:rPr>
          <w:rStyle w:val="StyleUnderline"/>
        </w:rPr>
      </w:pPr>
      <w:r w:rsidRPr="00324E8F">
        <w:rPr>
          <w:rStyle w:val="StyleUnderline"/>
        </w:rPr>
        <w:t>Republicans to date have often given Trump the benefit of the doubt on controversial statements and actions. But Rep.</w:t>
      </w:r>
      <w:r w:rsidRPr="00324E8F">
        <w:t xml:space="preserve"> Ro </w:t>
      </w:r>
      <w:r w:rsidRPr="00324E8F">
        <w:rPr>
          <w:rStyle w:val="StyleUnderline"/>
        </w:rPr>
        <w:t>Khanna, a California Democrat, said he is confident that even a GOP that has embraced all-things Trump would rebuke a lame duck Trump if he refused to respect the election results.</w:t>
      </w:r>
    </w:p>
    <w:p w14:paraId="148A437F" w14:textId="77777777" w:rsidR="008A0038" w:rsidRPr="00324E8F" w:rsidRDefault="008A0038" w:rsidP="008A0038">
      <w:pPr>
        <w:rPr>
          <w:rStyle w:val="StyleUnderline"/>
        </w:rPr>
      </w:pPr>
      <w:r w:rsidRPr="00324E8F">
        <w:rPr>
          <w:rStyle w:val="StyleUnderline"/>
        </w:rPr>
        <w:t>“Even my Republican colleagues, who are not willing to impeach, have said to me that they would not stand for a president defying a court-certified election result, nor would they stand for a president running for more than two terms,” he said.</w:t>
      </w:r>
    </w:p>
    <w:p w14:paraId="174C0EA5" w14:textId="77777777" w:rsidR="008A0038" w:rsidRPr="00324E8F" w:rsidRDefault="008A0038" w:rsidP="008A0038">
      <w:pPr>
        <w:rPr>
          <w:rStyle w:val="StyleUnderline"/>
        </w:rPr>
      </w:pPr>
    </w:p>
    <w:p w14:paraId="5BDA898F" w14:textId="77777777" w:rsidR="008A0038" w:rsidRPr="00324E8F" w:rsidRDefault="008A0038" w:rsidP="008A0038">
      <w:r w:rsidRPr="00324E8F">
        <w:t>Khanna added that he was more concerned with the integrity of the election itself, and “the shenanigans that could happen in the counting of the votes in these states.”</w:t>
      </w:r>
    </w:p>
    <w:p w14:paraId="69DC26F0" w14:textId="77777777" w:rsidR="008A0038" w:rsidRPr="00324E8F" w:rsidRDefault="008A0038" w:rsidP="008A0038">
      <w:r w:rsidRPr="00324E8F">
        <w:t>“It’s important to make sure that we have strong election protection lawyers in polling places around the country to prevent further interference, and verification on election night of each state’s results as they come in,” he said.</w:t>
      </w:r>
    </w:p>
    <w:p w14:paraId="3DCEA5EC" w14:textId="77777777" w:rsidR="008A0038" w:rsidRPr="00324E8F" w:rsidRDefault="008A0038" w:rsidP="008A0038">
      <w:r w:rsidRPr="00324E8F">
        <w:t>Despite giving assurances Trump would not cause problems if he lost, lawmakers can’t help but recall the most recent contested presidential election as an example of a close race that could become a model for an upside down 2020 race.</w:t>
      </w:r>
    </w:p>
    <w:p w14:paraId="3BC01551" w14:textId="77777777" w:rsidR="008A0038" w:rsidRPr="00324E8F" w:rsidRDefault="008A0038" w:rsidP="008A0038">
      <w:r w:rsidRPr="00324E8F">
        <w:t>“I feel quite confident that whoever wins the next election will be president,” Chabot said. “Now, of course, that being said, then you have the 2000 Bush-Gore election. That was nuts.”</w:t>
      </w:r>
    </w:p>
    <w:p w14:paraId="52FEA24F" w14:textId="77777777" w:rsidR="008A0038" w:rsidRPr="00324E8F" w:rsidRDefault="008A0038" w:rsidP="008A0038"/>
    <w:p w14:paraId="2D0B5B29" w14:textId="77777777" w:rsidR="00C270EB" w:rsidRPr="00324E8F" w:rsidRDefault="00C270EB" w:rsidP="00C270EB">
      <w:pPr>
        <w:pStyle w:val="Heading2"/>
        <w:rPr>
          <w:rFonts w:cs="Times New Roman"/>
        </w:rPr>
      </w:pPr>
      <w:bookmarkStart w:id="216" w:name="_Toc45869051"/>
      <w:r w:rsidRPr="00324E8F">
        <w:rPr>
          <w:rFonts w:cs="Times New Roman"/>
        </w:rPr>
        <w:t>Black Swan Link &amp; Internal Link Answers</w:t>
      </w:r>
      <w:bookmarkEnd w:id="216"/>
    </w:p>
    <w:p w14:paraId="27B50558" w14:textId="77777777" w:rsidR="00C270EB" w:rsidRPr="00324E8F" w:rsidRDefault="00C270EB" w:rsidP="00C270EB"/>
    <w:p w14:paraId="669AC574" w14:textId="77777777" w:rsidR="00C270EB" w:rsidRPr="00324E8F" w:rsidRDefault="00C270EB" w:rsidP="00C270EB">
      <w:pPr>
        <w:pStyle w:val="Heading3"/>
        <w:rPr>
          <w:rFonts w:cs="Times New Roman"/>
        </w:rPr>
      </w:pPr>
      <w:bookmarkStart w:id="217" w:name="_Toc45869052"/>
      <w:r w:rsidRPr="00324E8F">
        <w:rPr>
          <w:rFonts w:cs="Times New Roman"/>
        </w:rPr>
        <w:t>Trump Tweets Overwhelm the Link</w:t>
      </w:r>
      <w:bookmarkEnd w:id="217"/>
    </w:p>
    <w:p w14:paraId="5A95CDBA" w14:textId="77777777" w:rsidR="00C270EB" w:rsidRPr="00324E8F" w:rsidRDefault="00C270EB" w:rsidP="00C270EB"/>
    <w:p w14:paraId="40024990" w14:textId="77777777" w:rsidR="00C270EB" w:rsidRPr="00324E8F" w:rsidRDefault="00C270EB" w:rsidP="00C270EB">
      <w:pPr>
        <w:pStyle w:val="Heading4"/>
        <w:rPr>
          <w:rFonts w:cs="Times New Roman"/>
        </w:rPr>
      </w:pPr>
      <w:r w:rsidRPr="00324E8F">
        <w:rPr>
          <w:rFonts w:cs="Times New Roman"/>
        </w:rPr>
        <w:t>No link – Trump’s Tweets make rebranding himself difficult</w:t>
      </w:r>
    </w:p>
    <w:p w14:paraId="71E081CD" w14:textId="77777777" w:rsidR="00324E8F" w:rsidRPr="00324E8F" w:rsidRDefault="00C270EB" w:rsidP="00C270EB">
      <w:r w:rsidRPr="00324E8F">
        <w:rPr>
          <w:rStyle w:val="Style13ptBold"/>
        </w:rPr>
        <w:t>Chinni, NBC Reporter and Data Analyst, 7-12-20</w:t>
      </w:r>
    </w:p>
    <w:p w14:paraId="7B1A7687" w14:textId="2CF94533" w:rsidR="00C270EB" w:rsidRPr="00324E8F" w:rsidRDefault="00C270EB" w:rsidP="00C270EB">
      <w:r w:rsidRPr="00324E8F">
        <w:t>[Dante, George Washington University Research Professor, 7-12-2020, NBC News, Trump's Twitter strategy has changed. Here's why., https://www.nbcnews.com/politics/meet-the-press/what-trump-s-changing-twitter-strategy-tells-us-about-2020-n1233604, accessed 7-14-2020, JL]</w:t>
      </w:r>
    </w:p>
    <w:p w14:paraId="41420E4E" w14:textId="77777777" w:rsidR="00C270EB" w:rsidRPr="00324E8F" w:rsidRDefault="00C270EB" w:rsidP="00C270EB"/>
    <w:p w14:paraId="1E2BAA84" w14:textId="77777777" w:rsidR="00C270EB" w:rsidRPr="00324E8F" w:rsidRDefault="00C270EB" w:rsidP="00C270EB">
      <w:pPr>
        <w:rPr>
          <w:u w:val="single"/>
        </w:rPr>
      </w:pPr>
      <w:r w:rsidRPr="00324E8F">
        <w:rPr>
          <w:u w:val="single"/>
        </w:rPr>
        <w:t>The underlying trend in the data is unmistakable. The president sees Twitter as an important way to reach his supporters and to say what he thinks needs to be said. He seems to feel that even more deeply as the news cycle gets harder for him. And that may be a growing problem for his re-election hopes.</w:t>
      </w:r>
    </w:p>
    <w:p w14:paraId="0C395E2D" w14:textId="77777777" w:rsidR="00C270EB" w:rsidRPr="00324E8F" w:rsidRDefault="00C270EB" w:rsidP="00C270EB">
      <w:pPr>
        <w:rPr>
          <w:u w:val="single"/>
        </w:rPr>
      </w:pPr>
      <w:r w:rsidRPr="00324E8F">
        <w:rPr>
          <w:u w:val="single"/>
        </w:rPr>
        <w:t>Polls consistently show most Americans do not like the amount of time the president spends on Twitter.</w:t>
      </w:r>
    </w:p>
    <w:p w14:paraId="0FDE9E1F" w14:textId="77777777" w:rsidR="00C270EB" w:rsidRPr="00324E8F" w:rsidRDefault="00C270EB" w:rsidP="00C270EB">
      <w:pPr>
        <w:rPr>
          <w:u w:val="single"/>
        </w:rPr>
      </w:pPr>
      <w:r w:rsidRPr="00324E8F">
        <w:rPr>
          <w:u w:val="single"/>
        </w:rPr>
        <w:t>A June poll found 63 percent of Americans believed the president tweets “too frequently.” That Economist/YouGov survey, found only 20 percent believe the president tweeted the right amount, while a scant 3 percent believe he tweets too little.</w:t>
      </w:r>
    </w:p>
    <w:p w14:paraId="6A64C075" w14:textId="77777777" w:rsidR="00C270EB" w:rsidRPr="00324E8F" w:rsidRDefault="00C270EB" w:rsidP="00C270EB">
      <w:pPr>
        <w:rPr>
          <w:u w:val="single"/>
        </w:rPr>
      </w:pPr>
      <w:r w:rsidRPr="00324E8F">
        <w:t xml:space="preserve">The survey is not an outlier. It falls in line with a long list of polls showing the same thing. </w:t>
      </w:r>
      <w:r w:rsidRPr="00324E8F">
        <w:rPr>
          <w:u w:val="single"/>
        </w:rPr>
        <w:t>In interviews, even the president’s supporters often say they wish he tweeted less. And that looks like an especially challenging problem for Team Trump now.</w:t>
      </w:r>
    </w:p>
    <w:p w14:paraId="3638475C" w14:textId="77777777" w:rsidR="00C270EB" w:rsidRPr="00324E8F" w:rsidRDefault="00C270EB" w:rsidP="00C270EB">
      <w:pPr>
        <w:rPr>
          <w:u w:val="single"/>
        </w:rPr>
      </w:pPr>
      <w:r w:rsidRPr="00324E8F">
        <w:rPr>
          <w:u w:val="single"/>
        </w:rPr>
        <w:t>General-election polls consistently show Trump trailing badly in head-to-head matchups against presumptive Democratic presidential nominee Joe Biden. The numbers suggest Trump needs to reset the race and to present himself differently.</w:t>
      </w:r>
    </w:p>
    <w:p w14:paraId="28165BC1" w14:textId="77777777" w:rsidR="00C270EB" w:rsidRPr="00324E8F" w:rsidRDefault="00C270EB" w:rsidP="00C270EB">
      <w:pPr>
        <w:rPr>
          <w:u w:val="single"/>
        </w:rPr>
      </w:pPr>
      <w:r w:rsidRPr="00324E8F">
        <w:rPr>
          <w:u w:val="single"/>
        </w:rPr>
        <w:t>That kind of rebranding is a tall order for any incumbent. But it looks even harder in 2020 with an incumbent who consistently reminds voters of something they don’t not like about him — every day in 280-character snippets.</w:t>
      </w:r>
    </w:p>
    <w:p w14:paraId="7CCAD1F4" w14:textId="77777777" w:rsidR="00C270EB" w:rsidRPr="00324E8F" w:rsidRDefault="00C270EB" w:rsidP="00C270EB"/>
    <w:p w14:paraId="0BE56B7D" w14:textId="77777777" w:rsidR="00C270EB" w:rsidRPr="00324E8F" w:rsidRDefault="00C270EB" w:rsidP="00C270EB">
      <w:pPr>
        <w:pStyle w:val="Heading4"/>
        <w:rPr>
          <w:rStyle w:val="StyleUnderline"/>
          <w:rFonts w:cs="Times New Roman"/>
        </w:rPr>
      </w:pPr>
      <w:r w:rsidRPr="00324E8F">
        <w:rPr>
          <w:rFonts w:cs="Times New Roman"/>
        </w:rPr>
        <w:t>Trump’s tweets isolate base voters, cost him the election</w:t>
      </w:r>
    </w:p>
    <w:p w14:paraId="7B5958F9" w14:textId="77777777" w:rsidR="00C270EB" w:rsidRPr="00324E8F" w:rsidRDefault="00C270EB" w:rsidP="00C270EB">
      <w:pPr>
        <w:rPr>
          <w:rStyle w:val="Style13ptBold"/>
        </w:rPr>
      </w:pPr>
      <w:r w:rsidRPr="00324E8F">
        <w:rPr>
          <w:rStyle w:val="Style13ptBold"/>
        </w:rPr>
        <w:t>Chinni, George Washington University American Communities Project director, 7-12-20</w:t>
      </w:r>
    </w:p>
    <w:p w14:paraId="2DB73BFF" w14:textId="77777777" w:rsidR="00C270EB" w:rsidRPr="00324E8F" w:rsidRDefault="00C270EB" w:rsidP="00C270EB">
      <w:r w:rsidRPr="00324E8F">
        <w:t xml:space="preserve">[Dante, 7/12/20, NBC News, “What Trump's changing Twitter strategy tells us about 2020,” </w:t>
      </w:r>
      <w:hyperlink r:id="rId907" w:history="1">
        <w:r w:rsidRPr="00324E8F">
          <w:rPr>
            <w:rStyle w:val="Hyperlink"/>
          </w:rPr>
          <w:t>https://www.nbcnews.com/politics/meet-the-press/what-trump-s-changing-twitter-strategy-tells-us-about-2020-n1233604</w:t>
        </w:r>
      </w:hyperlink>
      <w:r w:rsidRPr="00324E8F">
        <w:t>, accessed on 7/15/20, BS]</w:t>
      </w:r>
    </w:p>
    <w:p w14:paraId="69858312" w14:textId="77777777" w:rsidR="00C270EB" w:rsidRPr="00324E8F" w:rsidRDefault="00C270EB" w:rsidP="00C270EB">
      <w:pPr>
        <w:rPr>
          <w:rStyle w:val="StyleUnderline"/>
        </w:rPr>
      </w:pPr>
      <w:r w:rsidRPr="00324E8F">
        <w:rPr>
          <w:rStyle w:val="StyleUnderline"/>
        </w:rPr>
        <w:t>WASHINGTON — For President Donald Trump, Twitter is more than a social media platform, it is a direct line to voters. It lets him drive news coverage, but it also has come to define him.</w:t>
      </w:r>
    </w:p>
    <w:p w14:paraId="420236C9" w14:textId="77777777" w:rsidR="00C270EB" w:rsidRPr="00324E8F" w:rsidRDefault="00C270EB" w:rsidP="00C270EB">
      <w:r w:rsidRPr="00324E8F">
        <w:t>A close look at the president’s feed shows how it has changed over the course of his presidency as he has tried to gain control over the forces that have buffeted this White House. It also shows how the social media chatter has grown — and grown — leaving the Trump campaign with a crucial question as Election Day grows closer.</w:t>
      </w:r>
    </w:p>
    <w:p w14:paraId="69FC906A" w14:textId="77777777" w:rsidR="00C270EB" w:rsidRPr="00324E8F" w:rsidRDefault="00C270EB" w:rsidP="00C270EB">
      <w:pPr>
        <w:rPr>
          <w:rStyle w:val="StyleUnderline"/>
        </w:rPr>
      </w:pPr>
      <w:r w:rsidRPr="00324E8F">
        <w:rPr>
          <w:rStyle w:val="StyleUnderline"/>
        </w:rPr>
        <w:t>Is Trump’s Twitter account, 83 million followers strong, an asset or liability?</w:t>
      </w:r>
    </w:p>
    <w:p w14:paraId="193D12B8" w14:textId="77777777" w:rsidR="00C270EB" w:rsidRPr="00324E8F" w:rsidRDefault="00C270EB" w:rsidP="00C270EB">
      <w:pPr>
        <w:rPr>
          <w:rStyle w:val="StyleUnderline"/>
        </w:rPr>
      </w:pPr>
      <w:r w:rsidRPr="00324E8F">
        <w:rPr>
          <w:rStyle w:val="StyleUnderline"/>
        </w:rPr>
        <w:t>From the moment Trump arrived in the White House, it became clear that his use of social media was going to be different than that of his predecessor, Barack Obama. Data from Factba.se, which tracks the president’s use of social media, show how Trump used Twitter to push his policy agenda, and to defend himself.</w:t>
      </w:r>
    </w:p>
    <w:p w14:paraId="5703D903" w14:textId="77777777" w:rsidR="00C270EB" w:rsidRPr="00324E8F" w:rsidRDefault="00C270EB" w:rsidP="00C270EB">
      <w:pPr>
        <w:rPr>
          <w:rStyle w:val="StyleUnderline"/>
        </w:rPr>
      </w:pPr>
      <w:r w:rsidRPr="00324E8F">
        <w:t xml:space="preserve">Shortly after Trump’s inauguration, he was dealing with the departure of National Security Adviser Michael Flynn, who resigned over his contacts with a Russian ambassador, and the appointment of Special Counsel Robert Mueller to investigate the matter. </w:t>
      </w:r>
      <w:r w:rsidRPr="00324E8F">
        <w:rPr>
          <w:rStyle w:val="StyleUnderline"/>
        </w:rPr>
        <w:t>And for the first five-plus months of Trump’s presidency (through June), the word “Russia” was a mainstay on his account, appearing a total of 56 times in his feed — more than a long list of other keywords including “immigration,” “China” or “trade.”</w:t>
      </w:r>
    </w:p>
    <w:p w14:paraId="49A91C75" w14:textId="77777777" w:rsidR="00C270EB" w:rsidRPr="00324E8F" w:rsidRDefault="00C270EB" w:rsidP="00C270EB">
      <w:pPr>
        <w:rPr>
          <w:rStyle w:val="StyleUnderline"/>
        </w:rPr>
      </w:pPr>
      <w:r w:rsidRPr="00324E8F">
        <w:rPr>
          <w:rStyle w:val="StyleUnderline"/>
        </w:rPr>
        <w:t>Once Trump settled into the White House, Twitter became a place for him to talk about his policy objectives. From July to December 2017, all of 2018 and the first half of 2019, Trump’s main keyword was “immigration.” In the first half of 2019 alone, “immigration” appeared in 367 tweets and retweets.</w:t>
      </w:r>
    </w:p>
    <w:p w14:paraId="77B5A292" w14:textId="77777777" w:rsidR="00C270EB" w:rsidRPr="00324E8F" w:rsidRDefault="00C270EB" w:rsidP="00C270EB">
      <w:r w:rsidRPr="00324E8F">
        <w:rPr>
          <w:rStyle w:val="StyleUnderline"/>
        </w:rPr>
        <w:t>In the second half of 2019, as the story of the Trump administration’s contacts with Ukraine first broke and grew into a formal congressional inquiry, Trump’s Twitter feed shifted gears and was dominated by “impeachment.”</w:t>
      </w:r>
      <w:r w:rsidRPr="00324E8F">
        <w:t xml:space="preserve"> In that short time, that word appeared in more than 628 tweets and retweets on his account.</w:t>
      </w:r>
    </w:p>
    <w:p w14:paraId="0E2AB4BA" w14:textId="77777777" w:rsidR="00C270EB" w:rsidRPr="00324E8F" w:rsidRDefault="00C270EB" w:rsidP="00C270EB">
      <w:r w:rsidRPr="00324E8F">
        <w:rPr>
          <w:rStyle w:val="StyleUnderline"/>
        </w:rPr>
        <w:t>And by the first half of this year, the dominant keyword had changed to “virus</w:t>
      </w:r>
      <w:r w:rsidRPr="00324E8F">
        <w:t>.” From January to June that word or forms of it appeared in more than 500 tweets. “Impeachment” had fallen to a distant No. 2 at 279 tweets and “China” appeared in 211 tweets.</w:t>
      </w:r>
    </w:p>
    <w:p w14:paraId="1763F673" w14:textId="77777777" w:rsidR="00C270EB" w:rsidRPr="00324E8F" w:rsidRDefault="00C270EB" w:rsidP="00C270EB">
      <w:r w:rsidRPr="00324E8F">
        <w:t>In short, the story of the Trump administration’s trials and tribulations, the hopes and fears of the White House, is written in 280-character (or less) snippets.</w:t>
      </w:r>
    </w:p>
    <w:p w14:paraId="70F25A10" w14:textId="77777777" w:rsidR="00C270EB" w:rsidRPr="00324E8F" w:rsidRDefault="00C270EB" w:rsidP="00C270EB">
      <w:r w:rsidRPr="00324E8F">
        <w:t>But the real story of Trump and Twitter may be more about the sheer volume of tweets than the topics. Since Trump took office, the monthly number of tweets has skyrocketed, if you look at the averages over six-month intervals, again using Factba.se as a source.</w:t>
      </w:r>
    </w:p>
    <w:p w14:paraId="1C76122C" w14:textId="77777777" w:rsidR="00C270EB" w:rsidRPr="00324E8F" w:rsidRDefault="00C270EB" w:rsidP="00C270EB">
      <w:pPr>
        <w:rPr>
          <w:rStyle w:val="StyleUnderline"/>
        </w:rPr>
      </w:pPr>
      <w:r w:rsidRPr="00324E8F">
        <w:rPr>
          <w:rStyle w:val="StyleUnderline"/>
        </w:rPr>
        <w:t>For the first five months of Trump’s presidency (not counting the last 10 days of January 2017), he tweeted (and retweeted) an average of roughly 160 times month. From July to December 2017, the figure grew rapidly to an average of 260 times per month.</w:t>
      </w:r>
    </w:p>
    <w:p w14:paraId="78A3ED49" w14:textId="77777777" w:rsidR="00C270EB" w:rsidRPr="00324E8F" w:rsidRDefault="00C270EB" w:rsidP="00C270EB">
      <w:r w:rsidRPr="00324E8F">
        <w:t>Since July to December 2018, the number of tweets and retweets has grown in every six-month period. And in the last six months, from January to June 2020, the number reached a remarkable average of 986 tweets and retweets a month.</w:t>
      </w:r>
    </w:p>
    <w:p w14:paraId="43D2F86A" w14:textId="77777777" w:rsidR="00C270EB" w:rsidRPr="00324E8F" w:rsidRDefault="00C270EB" w:rsidP="00C270EB">
      <w:pPr>
        <w:rPr>
          <w:rStyle w:val="StyleUnderline"/>
        </w:rPr>
      </w:pPr>
      <w:r w:rsidRPr="00324E8F">
        <w:rPr>
          <w:rStyle w:val="StyleUnderline"/>
        </w:rPr>
        <w:t>That growth in Twitter usage since the beginning of his time in the White House, from 164 to 986 tweets and retweets, equals a roughly five-fold increase.</w:t>
      </w:r>
    </w:p>
    <w:p w14:paraId="0F90CDC2" w14:textId="77777777" w:rsidR="00C270EB" w:rsidRPr="00324E8F" w:rsidRDefault="00C270EB" w:rsidP="00C270EB">
      <w:r w:rsidRPr="00324E8F">
        <w:t>To be clear, a lot of that increase comes in the form of retweeting other Twitter users. But when he does that, the president is still trying to direct the national conversation, using the words and ideas of others to aid his efforts.</w:t>
      </w:r>
    </w:p>
    <w:p w14:paraId="41323763" w14:textId="77777777" w:rsidR="00C270EB" w:rsidRPr="00324E8F" w:rsidRDefault="00C270EB" w:rsidP="00C270EB">
      <w:pPr>
        <w:rPr>
          <w:rStyle w:val="StyleUnderline"/>
        </w:rPr>
      </w:pPr>
      <w:r w:rsidRPr="00324E8F">
        <w:rPr>
          <w:rStyle w:val="StyleUnderline"/>
        </w:rPr>
        <w:t>The underlying trend in the data is unmistakable. The president sees Twitter as an important way to reach his supporters and to say what he thinks needs to be said. He seems to feel that even more deeply as the news cycle gets harder for him. And that may be a growing problem for his re-election hopes.</w:t>
      </w:r>
    </w:p>
    <w:p w14:paraId="3E839560" w14:textId="77777777" w:rsidR="00C270EB" w:rsidRPr="00324E8F" w:rsidRDefault="00C270EB" w:rsidP="00C270EB">
      <w:r w:rsidRPr="00324E8F">
        <w:t>Polls consistently show most Americans do not like the amount of time the president spends on Twitter.</w:t>
      </w:r>
    </w:p>
    <w:p w14:paraId="5906577E" w14:textId="77777777" w:rsidR="00C270EB" w:rsidRPr="00324E8F" w:rsidRDefault="00C270EB" w:rsidP="00C270EB">
      <w:pPr>
        <w:rPr>
          <w:rStyle w:val="StyleUnderline"/>
        </w:rPr>
      </w:pPr>
      <w:r w:rsidRPr="00324E8F">
        <w:rPr>
          <w:rStyle w:val="StyleUnderline"/>
        </w:rPr>
        <w:t>A June poll found 63 percent of Americans believed the president tweets “too frequently</w:t>
      </w:r>
      <w:r w:rsidRPr="00324E8F">
        <w:t xml:space="preserve">.” That Economist/YouGov survey, found </w:t>
      </w:r>
      <w:r w:rsidRPr="00324E8F">
        <w:rPr>
          <w:rStyle w:val="StyleUnderline"/>
        </w:rPr>
        <w:t>only 20 percent believe the president tweeted the right amount,</w:t>
      </w:r>
      <w:r w:rsidRPr="00324E8F">
        <w:t xml:space="preserve"> while a scant </w:t>
      </w:r>
      <w:r w:rsidRPr="00324E8F">
        <w:rPr>
          <w:rStyle w:val="StyleUnderline"/>
        </w:rPr>
        <w:t>3 percent believe he tweets too little.</w:t>
      </w:r>
    </w:p>
    <w:p w14:paraId="635771E2" w14:textId="77777777" w:rsidR="00C270EB" w:rsidRPr="00324E8F" w:rsidRDefault="00C270EB" w:rsidP="00C270EB">
      <w:pPr>
        <w:rPr>
          <w:rStyle w:val="StyleUnderline"/>
        </w:rPr>
      </w:pPr>
      <w:r w:rsidRPr="00324E8F">
        <w:t xml:space="preserve">The survey is not an outlier. It falls in line with a long list of polls showing the same thing. </w:t>
      </w:r>
      <w:r w:rsidRPr="00324E8F">
        <w:rPr>
          <w:rStyle w:val="StyleUnderline"/>
        </w:rPr>
        <w:t>In interviews, even the president’s supporters often say they wish he tweeted less. And that looks like an especially challenging problem for Team Trump now.</w:t>
      </w:r>
    </w:p>
    <w:p w14:paraId="2CB8E7A2" w14:textId="77777777" w:rsidR="00C270EB" w:rsidRPr="00324E8F" w:rsidRDefault="00C270EB" w:rsidP="00C270EB">
      <w:pPr>
        <w:rPr>
          <w:rStyle w:val="Emphasis"/>
        </w:rPr>
      </w:pPr>
      <w:r w:rsidRPr="00324E8F">
        <w:rPr>
          <w:rStyle w:val="StyleUnderline"/>
        </w:rPr>
        <w:t xml:space="preserve">General-election polls consistently show Trump trailing badly in head-to-head matchups against presumptive Democratic presidential nominee Joe Biden. </w:t>
      </w:r>
      <w:r w:rsidRPr="00324E8F">
        <w:rPr>
          <w:rStyle w:val="Emphasis"/>
        </w:rPr>
        <w:t>The numbers suggest Trump needs to reset the race and to present himself differently.</w:t>
      </w:r>
    </w:p>
    <w:p w14:paraId="59FF2B2B" w14:textId="77777777" w:rsidR="00324E8F" w:rsidRPr="00324E8F" w:rsidRDefault="00C270EB" w:rsidP="00C270EB">
      <w:pPr>
        <w:rPr>
          <w:rStyle w:val="StyleUnderline"/>
        </w:rPr>
      </w:pPr>
      <w:r w:rsidRPr="00324E8F">
        <w:rPr>
          <w:rStyle w:val="StyleUnderline"/>
        </w:rPr>
        <w:t>That kind of rebranding is a tall order for any incumbent. But it looks even harder in 2020 with an incumbent who consistently reminds voters of something they don’t not like about him — every day in 280-character snippets.</w:t>
      </w:r>
    </w:p>
    <w:p w14:paraId="25EF9260" w14:textId="2D27E511" w:rsidR="00324E8F" w:rsidRPr="00324E8F" w:rsidRDefault="00324E8F" w:rsidP="00C270EB">
      <w:pPr>
        <w:rPr>
          <w:rStyle w:val="StyleUnderline"/>
        </w:rPr>
      </w:pPr>
    </w:p>
    <w:p w14:paraId="25EF9260" w14:textId="2D27E511" w:rsidR="00C270EB" w:rsidRPr="00324E8F" w:rsidRDefault="00C270EB" w:rsidP="00C270EB">
      <w:pPr>
        <w:pStyle w:val="Heading3"/>
        <w:rPr>
          <w:rFonts w:cs="Times New Roman"/>
        </w:rPr>
      </w:pPr>
      <w:bookmarkStart w:id="218" w:name="_Toc45869053"/>
      <w:r w:rsidRPr="00324E8F">
        <w:rPr>
          <w:rFonts w:cs="Times New Roman"/>
        </w:rPr>
        <w:t>Trump Chaos Overwhelms the Link</w:t>
      </w:r>
      <w:bookmarkEnd w:id="218"/>
    </w:p>
    <w:p w14:paraId="72CF25AB" w14:textId="77777777" w:rsidR="00C270EB" w:rsidRPr="00324E8F" w:rsidRDefault="00C270EB" w:rsidP="00C270EB"/>
    <w:p w14:paraId="0FE50530" w14:textId="77777777" w:rsidR="00C270EB" w:rsidRPr="00324E8F" w:rsidRDefault="00C270EB" w:rsidP="00C270EB">
      <w:pPr>
        <w:pStyle w:val="Heading4"/>
        <w:rPr>
          <w:rFonts w:cs="Times New Roman"/>
        </w:rPr>
      </w:pPr>
      <w:r w:rsidRPr="00324E8F">
        <w:rPr>
          <w:rFonts w:cs="Times New Roman"/>
        </w:rPr>
        <w:t>Plan not key – Trump chaos overwhelms the link to the plan</w:t>
      </w:r>
    </w:p>
    <w:p w14:paraId="6004C3D9" w14:textId="77777777" w:rsidR="00C270EB" w:rsidRPr="00324E8F" w:rsidRDefault="00C270EB" w:rsidP="00C270EB">
      <w:pPr>
        <w:rPr>
          <w:rStyle w:val="Style13ptBold"/>
        </w:rPr>
      </w:pPr>
      <w:r w:rsidRPr="00324E8F">
        <w:rPr>
          <w:rStyle w:val="Style13ptBold"/>
        </w:rPr>
        <w:t>Milbank, Washington Post Opinion Columnist, 7-13-20</w:t>
      </w:r>
    </w:p>
    <w:p w14:paraId="31DA4BA0" w14:textId="77777777" w:rsidR="00C270EB" w:rsidRPr="00324E8F" w:rsidRDefault="00C270EB" w:rsidP="00C270EB">
      <w:pPr>
        <w:spacing w:after="0" w:line="240" w:lineRule="auto"/>
        <w:rPr>
          <w:sz w:val="24"/>
        </w:rPr>
      </w:pPr>
      <w:r w:rsidRPr="00324E8F">
        <w:t>(Dana, July 13</w:t>
      </w:r>
      <w:r w:rsidRPr="00324E8F">
        <w:rPr>
          <w:vertAlign w:val="superscript"/>
        </w:rPr>
        <w:t>th</w:t>
      </w:r>
      <w:r w:rsidRPr="00324E8F">
        <w:t xml:space="preserve">, 2020, Washington Post, “The one constant in Trump’s presidency: Tomorrow will be worse”, </w:t>
      </w:r>
      <w:hyperlink r:id="rId908" w:history="1">
        <w:r w:rsidRPr="00324E8F">
          <w:rPr>
            <w:rStyle w:val="Hyperlink"/>
          </w:rPr>
          <w:t>https://www.washingtonpost.com/opinions/2020/07/13/one-constant-trumps-presidency-tomorrow-will-be-worse/?utm_campaign=wp_opinions&amp;utm_medium=email&amp;utm_source=newsletter&amp;wpisrc=nl_opinions</w:t>
        </w:r>
      </w:hyperlink>
      <w:r w:rsidRPr="00324E8F">
        <w:t>, accessed: 07/14/20, SS)</w:t>
      </w:r>
    </w:p>
    <w:p w14:paraId="1E941344" w14:textId="77777777" w:rsidR="00C270EB" w:rsidRPr="00324E8F" w:rsidRDefault="00C270EB" w:rsidP="00C270EB"/>
    <w:p w14:paraId="31B3DEE3" w14:textId="77777777" w:rsidR="00C270EB" w:rsidRPr="00324E8F" w:rsidRDefault="00C270EB" w:rsidP="00C270EB">
      <w:pPr>
        <w:rPr>
          <w:rStyle w:val="StyleUnderline"/>
        </w:rPr>
      </w:pPr>
      <w:r w:rsidRPr="00324E8F">
        <w:rPr>
          <w:rStyle w:val="StyleUnderline"/>
        </w:rPr>
        <w:t>Whenever you are asked to name the lowest moment of the Trump presidency, one answer is almost always correct: Tomorrow.</w:t>
      </w:r>
    </w:p>
    <w:p w14:paraId="5C7A735E" w14:textId="77777777" w:rsidR="00C270EB" w:rsidRPr="00324E8F" w:rsidRDefault="00C270EB" w:rsidP="00C270EB">
      <w:pPr>
        <w:rPr>
          <w:rStyle w:val="StyleUnderline"/>
        </w:rPr>
      </w:pPr>
      <w:r w:rsidRPr="00324E8F">
        <w:rPr>
          <w:rStyle w:val="StyleUnderline"/>
        </w:rPr>
        <w:t>As the nation ricochets between chaos and calamity, the one reliable constant is the near certainty that things will get worse.</w:t>
      </w:r>
    </w:p>
    <w:p w14:paraId="60A8D33C" w14:textId="77777777" w:rsidR="00C270EB" w:rsidRPr="00324E8F" w:rsidRDefault="00C270EB" w:rsidP="00C270EB">
      <w:r w:rsidRPr="00324E8F">
        <w:t>On Friday night, President Trump </w:t>
      </w:r>
      <w:hyperlink r:id="rId909" w:tgtFrame="_blank" w:history="1">
        <w:r w:rsidRPr="00324E8F">
          <w:rPr>
            <w:rStyle w:val="Hyperlink"/>
          </w:rPr>
          <w:t>commuted the sentence</w:t>
        </w:r>
      </w:hyperlink>
      <w:r w:rsidRPr="00324E8F">
        <w:t> of longtime adviser Roger Stone, convicted by a jury of multiple felonies for lying to federal investigators to protect Trump in the Russia probe. Trump’s clemency came the same day Stone made the corrupt bargain explicit by saying he resisted “</w:t>
      </w:r>
      <w:hyperlink r:id="rId910" w:tgtFrame="_blank" w:history="1">
        <w:r w:rsidRPr="00324E8F">
          <w:rPr>
            <w:rStyle w:val="Hyperlink"/>
          </w:rPr>
          <w:t>enormous pressure to turn on</w:t>
        </w:r>
      </w:hyperlink>
      <w:r w:rsidRPr="00324E8F">
        <w:t>” Trump.</w:t>
      </w:r>
    </w:p>
    <w:p w14:paraId="47BC88D3" w14:textId="77777777" w:rsidR="00C270EB" w:rsidRPr="00324E8F" w:rsidRDefault="00C270EB" w:rsidP="00C270EB">
      <w:r w:rsidRPr="00324E8F">
        <w:t xml:space="preserve">On Saturday, </w:t>
      </w:r>
      <w:r w:rsidRPr="00324E8F">
        <w:rPr>
          <w:rStyle w:val="StyleUnderline"/>
        </w:rPr>
        <w:t>Trump’s White House </w:t>
      </w:r>
      <w:hyperlink r:id="rId911" w:tgtFrame="_blank" w:history="1">
        <w:r w:rsidRPr="00324E8F">
          <w:rPr>
            <w:rStyle w:val="StyleUnderline"/>
          </w:rPr>
          <w:t>launched </w:t>
        </w:r>
      </w:hyperlink>
      <w:r w:rsidRPr="00324E8F">
        <w:rPr>
          <w:rStyle w:val="StyleUnderline"/>
        </w:rPr>
        <w:t>a public broadside attempting to discredit its own chief infectious-disease expert, Anthony Fauci</w:t>
      </w:r>
      <w:r w:rsidRPr="00324E8F">
        <w:t>, because Fauci sounded renewed alarms about the coronavirus, which has killed </w:t>
      </w:r>
      <w:hyperlink r:id="rId912" w:tgtFrame="_blank" w:history="1">
        <w:r w:rsidRPr="00324E8F">
          <w:rPr>
            <w:rStyle w:val="Hyperlink"/>
          </w:rPr>
          <w:t>at least</w:t>
        </w:r>
      </w:hyperlink>
      <w:r w:rsidRPr="00324E8F">
        <w:t> 132,000 in the United States and is </w:t>
      </w:r>
      <w:hyperlink r:id="rId913" w:tgtFrame="_blank" w:history="1">
        <w:r w:rsidRPr="00324E8F">
          <w:rPr>
            <w:rStyle w:val="Hyperlink"/>
          </w:rPr>
          <w:t>accelerating out of control</w:t>
        </w:r>
      </w:hyperlink>
      <w:r w:rsidRPr="00324E8F">
        <w:t>. Then, on Sunday, as Florida reported a breathtaking 15,300 new cases of the virus in a single day, and other states reported </w:t>
      </w:r>
      <w:hyperlink r:id="rId914" w:tgtFrame="_blank" w:history="1">
        <w:r w:rsidRPr="00324E8F">
          <w:rPr>
            <w:rStyle w:val="Hyperlink"/>
          </w:rPr>
          <w:t>overwhelmed hospitals</w:t>
        </w:r>
      </w:hyperlink>
      <w:r w:rsidRPr="00324E8F">
        <w:t> and climbing </w:t>
      </w:r>
      <w:hyperlink r:id="rId915" w:anchor="link-PR6JHMKOERBKRLTYVX3KDY3TUY?itid=lk_inline_manual_6" w:tgtFrame="_blank" w:history="1">
        <w:r w:rsidRPr="00324E8F">
          <w:rPr>
            <w:rStyle w:val="Hyperlink"/>
          </w:rPr>
          <w:t>death tolls</w:t>
        </w:r>
      </w:hyperlink>
      <w:r w:rsidRPr="00324E8F">
        <w:t>, Trump </w:t>
      </w:r>
      <w:hyperlink r:id="rId916" w:tgtFrame="_blank" w:history="1">
        <w:r w:rsidRPr="00324E8F">
          <w:rPr>
            <w:rStyle w:val="Hyperlink"/>
          </w:rPr>
          <w:t>tweeted a defense</w:t>
        </w:r>
      </w:hyperlink>
      <w:r w:rsidRPr="00324E8F">
        <w:t> of his decision to play golf during his </w:t>
      </w:r>
      <w:hyperlink r:id="rId917" w:tgtFrame="_blank" w:history="1">
        <w:r w:rsidRPr="00324E8F">
          <w:rPr>
            <w:rStyle w:val="Hyperlink"/>
          </w:rPr>
          <w:t>276th visit</w:t>
        </w:r>
      </w:hyperlink>
      <w:r w:rsidRPr="00324E8F">
        <w:t> to one of his golf clubs during his presidency.</w:t>
      </w:r>
    </w:p>
    <w:p w14:paraId="26D9F34D" w14:textId="77777777" w:rsidR="00C270EB" w:rsidRPr="00324E8F" w:rsidRDefault="00C270EB" w:rsidP="00C270EB">
      <w:hyperlink r:id="rId918" w:history="1">
        <w:r w:rsidRPr="00324E8F">
          <w:rPr>
            <w:rStyle w:val="Hyperlink"/>
          </w:rPr>
          <w:t>Full coverage of the coronavirus pandemic</w:t>
        </w:r>
      </w:hyperlink>
    </w:p>
    <w:p w14:paraId="125792FD" w14:textId="77777777" w:rsidR="00C270EB" w:rsidRPr="00324E8F" w:rsidRDefault="00C270EB" w:rsidP="00C270EB">
      <w:r w:rsidRPr="00324E8F">
        <w:t>On Monday, Trump retweeted a TV clip in which one of his allies, Rep. Matt Gaetz (R-Fla.), </w:t>
      </w:r>
      <w:hyperlink r:id="rId919" w:anchor="557ff7ca2209" w:tgtFrame="_blank" w:history="1">
        <w:r w:rsidRPr="00324E8F">
          <w:rPr>
            <w:rStyle w:val="Hyperlink"/>
          </w:rPr>
          <w:t>accused</w:t>
        </w:r>
      </w:hyperlink>
      <w:r w:rsidRPr="00324E8F">
        <w:t> the left of “cultural genocide,” an echo of white nationalists’ claims of “white genocide,” </w:t>
      </w:r>
      <w:hyperlink r:id="rId920" w:tgtFrame="_blank" w:history="1">
        <w:r w:rsidRPr="00324E8F">
          <w:rPr>
            <w:rStyle w:val="Hyperlink"/>
          </w:rPr>
          <w:t>and saying</w:t>
        </w:r>
      </w:hyperlink>
      <w:r w:rsidRPr="00324E8F">
        <w:t xml:space="preserve"> “the organizers of Black Lives Matter, who pledge allegiance to the destruction of America, have a lot more in common with the Confederate generals that they hate than they would like to admit.” </w:t>
      </w:r>
      <w:r w:rsidRPr="00324E8F">
        <w:rPr>
          <w:rStyle w:val="StyleUnderline"/>
        </w:rPr>
        <w:t>This followed Trump’s “white power” </w:t>
      </w:r>
      <w:hyperlink r:id="rId921" w:tgtFrame="_blank" w:history="1">
        <w:r w:rsidRPr="00324E8F">
          <w:rPr>
            <w:rStyle w:val="StyleUnderline"/>
          </w:rPr>
          <w:t>retweet</w:t>
        </w:r>
      </w:hyperlink>
      <w:r w:rsidRPr="00324E8F">
        <w:rPr>
          <w:rStyle w:val="StyleUnderline"/>
        </w:rPr>
        <w:t> and </w:t>
      </w:r>
      <w:hyperlink r:id="rId922" w:tgtFrame="_blank" w:history="1">
        <w:r w:rsidRPr="00324E8F">
          <w:rPr>
            <w:rStyle w:val="StyleUnderline"/>
          </w:rPr>
          <w:t>another instance</w:t>
        </w:r>
      </w:hyperlink>
      <w:r w:rsidRPr="00324E8F">
        <w:rPr>
          <w:rStyle w:val="StyleUnderline"/>
        </w:rPr>
        <w:t> of his campaign allegedly </w:t>
      </w:r>
      <w:hyperlink r:id="rId923" w:tgtFrame="_blank" w:history="1">
        <w:r w:rsidRPr="00324E8F">
          <w:rPr>
            <w:rStyle w:val="StyleUnderline"/>
          </w:rPr>
          <w:t>appropriating </w:t>
        </w:r>
      </w:hyperlink>
      <w:r w:rsidRPr="00324E8F">
        <w:rPr>
          <w:rStyle w:val="StyleUnderline"/>
        </w:rPr>
        <w:t>Nazi symbols</w:t>
      </w:r>
      <w:r w:rsidRPr="00324E8F">
        <w:t>.</w:t>
      </w:r>
    </w:p>
    <w:p w14:paraId="44AEA85C" w14:textId="77777777" w:rsidR="00C270EB" w:rsidRPr="00324E8F" w:rsidRDefault="00C270EB" w:rsidP="00C270EB">
      <w:r w:rsidRPr="00324E8F">
        <w:rPr>
          <w:rStyle w:val="StyleUnderline"/>
        </w:rPr>
        <w:t>Abuse of power, flagrant disregard for American lives and racist provocations</w:t>
      </w:r>
      <w:r w:rsidRPr="00324E8F">
        <w:t xml:space="preserve"> — all in 72 hours. I had long feared the country couldn’t survive another four years of Trump’s assaults. Now, I worry whether it can survive </w:t>
      </w:r>
      <w:hyperlink r:id="rId924" w:tgtFrame="_blank" w:history="1">
        <w:r w:rsidRPr="00324E8F">
          <w:rPr>
            <w:rStyle w:val="Hyperlink"/>
          </w:rPr>
          <w:t>another 190 days</w:t>
        </w:r>
      </w:hyperlink>
      <w:r w:rsidRPr="00324E8F">
        <w:t>.</w:t>
      </w:r>
    </w:p>
    <w:p w14:paraId="7B7DB0F4" w14:textId="77777777" w:rsidR="00C270EB" w:rsidRPr="00324E8F" w:rsidRDefault="00C270EB" w:rsidP="00C270EB">
      <w:r w:rsidRPr="00324E8F">
        <w:t xml:space="preserve">Employers from United Airlines to Brooks Brothers are retrenching, while states confront a renewed threat of lockdowns — </w:t>
      </w:r>
      <w:r w:rsidRPr="00324E8F">
        <w:rPr>
          <w:rStyle w:val="StyleUnderline"/>
        </w:rPr>
        <w:t>a direct result of Trump’s push to reopen the economy without adequate safeguards. While other countries are keeping the virus in check, this country now faces a protracted downturn. Incredibly, states still don’t have enough testing and protective equipment. This time, Trump can’t blame China.</w:t>
      </w:r>
    </w:p>
    <w:p w14:paraId="1FFA712F" w14:textId="77777777" w:rsidR="00C270EB" w:rsidRPr="00324E8F" w:rsidRDefault="00C270EB" w:rsidP="00C270EB">
      <w:r w:rsidRPr="00324E8F">
        <w:rPr>
          <w:rStyle w:val="StyleUnderline"/>
        </w:rPr>
        <w:t>Nearly 68 percent of Americans say the country is heading in the wrong direction</w:t>
      </w:r>
      <w:r w:rsidRPr="00324E8F">
        <w:t>, according to the RealClearPolitics </w:t>
      </w:r>
      <w:hyperlink r:id="rId925" w:tgtFrame="_blank" w:history="1">
        <w:r w:rsidRPr="00324E8F">
          <w:rPr>
            <w:rStyle w:val="Hyperlink"/>
          </w:rPr>
          <w:t>polling average</w:t>
        </w:r>
      </w:hyperlink>
      <w:r w:rsidRPr="00324E8F">
        <w:t xml:space="preserve">. </w:t>
      </w:r>
      <w:r w:rsidRPr="00324E8F">
        <w:rPr>
          <w:rStyle w:val="StyleUnderline"/>
        </w:rPr>
        <w:t>Even half of Republicans say so</w:t>
      </w:r>
      <w:r w:rsidRPr="00324E8F">
        <w:t>. Trump’s own niece has </w:t>
      </w:r>
      <w:hyperlink r:id="rId926" w:tgtFrame="_blank" w:history="1">
        <w:r w:rsidRPr="00324E8F">
          <w:rPr>
            <w:rStyle w:val="Hyperlink"/>
          </w:rPr>
          <w:t>written a book</w:t>
        </w:r>
      </w:hyperlink>
      <w:r w:rsidRPr="00324E8F">
        <w:t> about the president’s unfitness. Democratic opponent Joe Biden is now tied with or ahead of Trump in </w:t>
      </w:r>
      <w:hyperlink r:id="rId927" w:tgtFrame="_blank" w:history="1">
        <w:r w:rsidRPr="00324E8F">
          <w:rPr>
            <w:rStyle w:val="Hyperlink"/>
          </w:rPr>
          <w:t>Florida</w:t>
        </w:r>
      </w:hyperlink>
      <w:r w:rsidRPr="00324E8F">
        <w:t>, </w:t>
      </w:r>
      <w:hyperlink r:id="rId928" w:tgtFrame="_blank" w:history="1">
        <w:r w:rsidRPr="00324E8F">
          <w:rPr>
            <w:rStyle w:val="Hyperlink"/>
          </w:rPr>
          <w:t>Texas</w:t>
        </w:r>
      </w:hyperlink>
      <w:r w:rsidRPr="00324E8F">
        <w:t> and </w:t>
      </w:r>
      <w:hyperlink r:id="rId929" w:tgtFrame="_blank" w:history="1">
        <w:r w:rsidRPr="00324E8F">
          <w:rPr>
            <w:rStyle w:val="Hyperlink"/>
          </w:rPr>
          <w:t>Arizona</w:t>
        </w:r>
      </w:hyperlink>
      <w:r w:rsidRPr="00324E8F">
        <w:t>. And Trump, facing another potential attendance debacle at a rally in Portsmouth, N.H., on Saturday, called off the event. He blamed the postponement on a tropical storm, but the storm hadn’t been </w:t>
      </w:r>
      <w:hyperlink r:id="rId930" w:tgtFrame="_blank" w:history="1">
        <w:r w:rsidRPr="00324E8F">
          <w:rPr>
            <w:rStyle w:val="Hyperlink"/>
          </w:rPr>
          <w:t>forecast </w:t>
        </w:r>
      </w:hyperlink>
      <w:r w:rsidRPr="00324E8F">
        <w:t>to hit Portsmouth, and the </w:t>
      </w:r>
      <w:hyperlink r:id="rId931" w:tgtFrame="_blank" w:history="1">
        <w:r w:rsidRPr="00324E8F">
          <w:rPr>
            <w:rStyle w:val="Hyperlink"/>
          </w:rPr>
          <w:t>weather was dry</w:t>
        </w:r>
      </w:hyperlink>
      <w:r w:rsidRPr="00324E8F">
        <w:t>.</w:t>
      </w:r>
    </w:p>
    <w:p w14:paraId="65D4EB51" w14:textId="77777777" w:rsidR="00C270EB" w:rsidRPr="00324E8F" w:rsidRDefault="00C270EB" w:rsidP="00C270EB">
      <w:r w:rsidRPr="00324E8F">
        <w:rPr>
          <w:rStyle w:val="StyleUnderline"/>
        </w:rPr>
        <w:t>Trump is lashing out every which way</w:t>
      </w:r>
      <w:r w:rsidRPr="00324E8F">
        <w:t>: at allies who privately </w:t>
      </w:r>
      <w:hyperlink r:id="rId932" w:tgtFrame="_blank" w:history="1">
        <w:r w:rsidRPr="00324E8F">
          <w:rPr>
            <w:rStyle w:val="Hyperlink"/>
          </w:rPr>
          <w:t>built a section of border wall</w:t>
        </w:r>
      </w:hyperlink>
      <w:r w:rsidRPr="00324E8F">
        <w:t> in Texas (it’s in danger of </w:t>
      </w:r>
      <w:hyperlink r:id="rId933" w:tgtFrame="_blank" w:history="1">
        <w:r w:rsidRPr="00324E8F">
          <w:rPr>
            <w:rStyle w:val="Hyperlink"/>
          </w:rPr>
          <w:t>toppling </w:t>
        </w:r>
      </w:hyperlink>
      <w:r w:rsidRPr="00324E8F">
        <w:t>because of erosion), at “RINO” Republicans who condemned Trump’s Stone commutation, even at </w:t>
      </w:r>
      <w:hyperlink r:id="rId934" w:tgtFrame="_blank" w:history="1">
        <w:r w:rsidRPr="00324E8F">
          <w:rPr>
            <w:rStyle w:val="Hyperlink"/>
          </w:rPr>
          <w:t>Fox News</w:t>
        </w:r>
      </w:hyperlink>
      <w:r w:rsidRPr="00324E8F">
        <w:t> (“the Radical Left has scared Fox into submission”).</w:t>
      </w:r>
    </w:p>
    <w:p w14:paraId="34547B10" w14:textId="77777777" w:rsidR="00C270EB" w:rsidRPr="00324E8F" w:rsidRDefault="00C270EB" w:rsidP="00C270EB">
      <w:r w:rsidRPr="00324E8F">
        <w:t>Meanwhile, he </w:t>
      </w:r>
      <w:hyperlink r:id="rId935" w:tgtFrame="_blank" w:history="1">
        <w:r w:rsidRPr="00324E8F">
          <w:rPr>
            <w:rStyle w:val="Hyperlink"/>
          </w:rPr>
          <w:t>warns the media</w:t>
        </w:r>
      </w:hyperlink>
      <w:r w:rsidRPr="00324E8F">
        <w:t> about a Biden presidency: “Is this what you want for your President??? With no ratings, media will go down along with our great USA!” Trump supposes journalists are driven by the same thing that motivates him: not the national interest, but ratings.</w:t>
      </w:r>
    </w:p>
    <w:p w14:paraId="2801D939" w14:textId="77777777" w:rsidR="00C270EB" w:rsidRPr="00324E8F" w:rsidRDefault="00C270EB" w:rsidP="00C270EB">
      <w:r w:rsidRPr="00324E8F">
        <w:t>This motivation helps to explain a president who is so careless he doesn’t check for typos before tweeting to 83 million people about a “</w:t>
      </w:r>
      <w:hyperlink r:id="rId936" w:tgtFrame="_blank" w:history="1">
        <w:r w:rsidRPr="00324E8F">
          <w:rPr>
            <w:rStyle w:val="Hyperlink"/>
          </w:rPr>
          <w:t>Federal Monumrnt</w:t>
        </w:r>
      </w:hyperlink>
      <w:r w:rsidRPr="00324E8F">
        <w:t xml:space="preserve">”; </w:t>
      </w:r>
      <w:r w:rsidRPr="00324E8F">
        <w:rPr>
          <w:rStyle w:val="StyleUnderline"/>
        </w:rPr>
        <w:t>so reckless that he’s pressing</w:t>
      </w:r>
      <w:r w:rsidRPr="00324E8F">
        <w:t xml:space="preserve"> the Food and Drug Administration to bless hydroxychloroquine again even though </w:t>
      </w:r>
      <w:r w:rsidRPr="00324E8F">
        <w:rPr>
          <w:rStyle w:val="StyleUnderline"/>
        </w:rPr>
        <w:t>the preponderance of evidence says it’s dangerous; so unfeeling that he would force schools to reopen without giving them adequate funds to protect teachers and children; so corrupt that, even as he frees Stone</w:t>
      </w:r>
      <w:r w:rsidRPr="00324E8F">
        <w:t>, his administration </w:t>
      </w:r>
      <w:hyperlink r:id="rId937" w:tgtFrame="_blank" w:history="1">
        <w:r w:rsidRPr="00324E8F">
          <w:rPr>
            <w:rStyle w:val="Hyperlink"/>
          </w:rPr>
          <w:t>returns</w:t>
        </w:r>
      </w:hyperlink>
      <w:r w:rsidRPr="00324E8F">
        <w:t> former lawyer Michael Cohen to prison because Cohen refused to stop working on a book critical of Trump; and so unpatriotic that his administration lifted a ban — designed to protect U.S. troops — on foreign sales of gun silencers after a lobbyist for the cause joined the White House staff, the New York Times </w:t>
      </w:r>
      <w:hyperlink r:id="rId938" w:tgtFrame="_blank" w:history="1">
        <w:r w:rsidRPr="00324E8F">
          <w:rPr>
            <w:rStyle w:val="Hyperlink"/>
          </w:rPr>
          <w:t>reports</w:t>
        </w:r>
      </w:hyperlink>
      <w:r w:rsidRPr="00324E8F">
        <w:t>.</w:t>
      </w:r>
    </w:p>
    <w:p w14:paraId="69F73353" w14:textId="77777777" w:rsidR="00C270EB" w:rsidRPr="00324E8F" w:rsidRDefault="00C270EB" w:rsidP="00C270EB">
      <w:hyperlink r:id="rId939" w:history="1">
        <w:r w:rsidRPr="00324E8F">
          <w:rPr>
            <w:rStyle w:val="Hyperlink"/>
          </w:rPr>
          <w:t>We are interested in hearing about how the struggle to reopen amid the pandemic is affecting people's lives. Please tell us yours.</w:t>
        </w:r>
      </w:hyperlink>
    </w:p>
    <w:p w14:paraId="4B78EC44" w14:textId="77777777" w:rsidR="00C270EB" w:rsidRPr="00324E8F" w:rsidRDefault="00C270EB" w:rsidP="00C270EB">
      <w:r w:rsidRPr="00324E8F">
        <w:t>All that, too, was in the past few days alone.</w:t>
      </w:r>
    </w:p>
    <w:p w14:paraId="790CC2DE" w14:textId="77777777" w:rsidR="00C270EB" w:rsidRPr="00324E8F" w:rsidRDefault="00C270EB" w:rsidP="00C270EB">
      <w:r w:rsidRPr="00324E8F">
        <w:rPr>
          <w:rStyle w:val="StyleUnderline"/>
        </w:rPr>
        <w:t>Some tell me they are weary of hearing about Trump’s abuses and they no longer are surprised by his outrages du jour. I share their weariness</w:t>
      </w:r>
      <w:r w:rsidRPr="00324E8F">
        <w:t xml:space="preserve"> — I feel as though I’ve been a coroner working one car wreck after another for five years — but we can’t afford to look away until he is dispatched so overwhelmingly that his inevitable attempt to declare the election stolen won’t fly. Our very survival depends on it.</w:t>
      </w:r>
    </w:p>
    <w:p w14:paraId="799CBA80" w14:textId="77777777" w:rsidR="00C270EB" w:rsidRPr="00324E8F" w:rsidRDefault="00C270EB" w:rsidP="00C270EB"/>
    <w:p w14:paraId="44E6E676" w14:textId="77777777" w:rsidR="00324E8F" w:rsidRPr="00324E8F" w:rsidRDefault="00C270EB" w:rsidP="00C270EB">
      <w:pPr>
        <w:pStyle w:val="Heading3"/>
        <w:rPr>
          <w:rFonts w:cs="Times New Roman"/>
        </w:rPr>
      </w:pPr>
      <w:bookmarkStart w:id="219" w:name="_Toc45869054"/>
      <w:r w:rsidRPr="00324E8F">
        <w:rPr>
          <w:rFonts w:cs="Times New Roman"/>
        </w:rPr>
        <w:t>COVID Overwhelms the Link to the Plan</w:t>
      </w:r>
      <w:bookmarkEnd w:id="219"/>
    </w:p>
    <w:p w14:paraId="448EBBD3" w14:textId="69240A7E" w:rsidR="00324E8F" w:rsidRPr="00324E8F" w:rsidRDefault="00324E8F" w:rsidP="00324E8F"/>
    <w:p w14:paraId="448EBBD3" w14:textId="69240A7E" w:rsidR="00C270EB" w:rsidRPr="00324E8F" w:rsidRDefault="00C270EB" w:rsidP="00C270EB">
      <w:pPr>
        <w:pStyle w:val="Heading4"/>
        <w:rPr>
          <w:rFonts w:cs="Times New Roman"/>
        </w:rPr>
      </w:pPr>
      <w:r w:rsidRPr="00324E8F">
        <w:rPr>
          <w:rFonts w:cs="Times New Roman"/>
        </w:rPr>
        <w:t>No link – COVID overwhelms the link to the plan – COVID is the real swing voter</w:t>
      </w:r>
    </w:p>
    <w:p w14:paraId="32C85CDA" w14:textId="77777777" w:rsidR="00C270EB" w:rsidRPr="00324E8F" w:rsidRDefault="00C270EB" w:rsidP="00C270EB">
      <w:pPr>
        <w:rPr>
          <w:rStyle w:val="Style13ptBold"/>
        </w:rPr>
      </w:pPr>
      <w:r w:rsidRPr="00324E8F">
        <w:rPr>
          <w:rStyle w:val="Style13ptBold"/>
        </w:rPr>
        <w:t>Sullivan, Political Commentator and Author, 7-10-20</w:t>
      </w:r>
    </w:p>
    <w:p w14:paraId="4B9EF0CF" w14:textId="77777777" w:rsidR="00C270EB" w:rsidRPr="00324E8F" w:rsidRDefault="00C270EB" w:rsidP="00C270EB">
      <w:r w:rsidRPr="00324E8F">
        <w:t>[Andrew, 7/10/20, New York Magazine, “Coronavirus Will Be the Real Swing Voter in November”, https://nymag.com/intelligencer/2020/07/andrew-sullivan-covid-19-will-be-the-real-swing-voter.html, accessed 7/11/20, MZK]</w:t>
      </w:r>
    </w:p>
    <w:p w14:paraId="2B891855" w14:textId="77777777" w:rsidR="00C270EB" w:rsidRPr="00324E8F" w:rsidRDefault="00C270EB" w:rsidP="00C270EB"/>
    <w:p w14:paraId="45773445" w14:textId="77777777" w:rsidR="00C270EB" w:rsidRPr="00324E8F" w:rsidRDefault="00C270EB" w:rsidP="00C270EB">
      <w:r w:rsidRPr="00324E8F">
        <w:rPr>
          <w:rStyle w:val="StyleUnderline"/>
        </w:rPr>
        <w:t>But the virus will be the real swing voter in this election. The sheer scale of the health crisis, and its current trajectory, obviously sweeps every other issue before it, as it should. It sure hasn’t ended the culture war, which at the elite level is arguably more intense than ever, but it is in the driving seat of the economy, and that is almost always dispositive. If we enter November closing in on </w:t>
      </w:r>
      <w:hyperlink r:id="rId940" w:history="1">
        <w:r w:rsidRPr="00324E8F">
          <w:rPr>
            <w:rStyle w:val="StyleUnderline"/>
          </w:rPr>
          <w:t>200,000 deaths</w:t>
        </w:r>
      </w:hyperlink>
      <w:r w:rsidRPr="00324E8F">
        <w:rPr>
          <w:rStyle w:val="StyleUnderline"/>
        </w:rPr>
        <w:t>, with the toll rising, and in a virally caused economic slump, I just can’t see how any incumbent can get elected, and I’m usually pretty good at seeing the worst</w:t>
      </w:r>
      <w:r w:rsidRPr="00324E8F">
        <w:t>.</w:t>
      </w:r>
    </w:p>
    <w:p w14:paraId="091D082C" w14:textId="77777777" w:rsidR="00C270EB" w:rsidRPr="00324E8F" w:rsidRDefault="00C270EB" w:rsidP="00C270EB">
      <w:r w:rsidRPr="00324E8F">
        <w:rPr>
          <w:rStyle w:val="StyleUnderline"/>
        </w:rPr>
        <w:t>The only way Trump can win is to ignore the pandemic or lie about it. He is trying both right now, and neither tactic is working.</w:t>
      </w:r>
      <w:r w:rsidRPr="00324E8F">
        <w:t xml:space="preserve"> </w:t>
      </w:r>
      <w:r w:rsidRPr="00324E8F">
        <w:rPr>
          <w:rStyle w:val="StyleUnderline"/>
        </w:rPr>
        <w:t>And as it becomes clearer and clearer that the U.S. is now a disgraced and humiliated outlier</w:t>
      </w:r>
      <w:r w:rsidRPr="00324E8F">
        <w:t xml:space="preserve"> in the developed world </w:t>
      </w:r>
      <w:r w:rsidRPr="00324E8F">
        <w:rPr>
          <w:rStyle w:val="StyleUnderline"/>
        </w:rPr>
        <w:t>in its tackling of the virus, Trump’s ultimate responsibility for this dismal response and thereby our struggling economy will be harder and harder to deny. We may even be approaching the moment when the cult finally cracks. Which suggests to me a Biden and Democratic landslide is no longer out of the question</w:t>
      </w:r>
      <w:r w:rsidRPr="00324E8F">
        <w:t>.</w:t>
      </w:r>
    </w:p>
    <w:p w14:paraId="39CF2FF0" w14:textId="77777777" w:rsidR="00C270EB" w:rsidRPr="00324E8F" w:rsidRDefault="00C270EB" w:rsidP="00C270EB">
      <w:pPr>
        <w:rPr>
          <w:rStyle w:val="StyleUnderline"/>
        </w:rPr>
      </w:pPr>
      <w:r w:rsidRPr="00324E8F">
        <w:rPr>
          <w:rStyle w:val="StyleUnderline"/>
        </w:rPr>
        <w:t>The world is laughing at us, when they are not crying at what we have become. And if that isn’t the Trumpiest reason to vote against Trump, I don’t know what could be.</w:t>
      </w:r>
    </w:p>
    <w:p w14:paraId="5C6EED9E" w14:textId="77777777" w:rsidR="00C270EB" w:rsidRPr="00324E8F" w:rsidRDefault="00C270EB" w:rsidP="00C270EB">
      <w:pPr>
        <w:rPr>
          <w:sz w:val="24"/>
        </w:rPr>
      </w:pPr>
    </w:p>
    <w:p w14:paraId="269EA1AA" w14:textId="77777777" w:rsidR="00C270EB" w:rsidRPr="00324E8F" w:rsidRDefault="00C270EB" w:rsidP="00C270EB">
      <w:pPr>
        <w:pStyle w:val="Heading3"/>
        <w:rPr>
          <w:rFonts w:cs="Times New Roman"/>
        </w:rPr>
      </w:pPr>
      <w:bookmarkStart w:id="220" w:name="_Toc45869055"/>
      <w:r w:rsidRPr="00324E8F">
        <w:rPr>
          <w:rFonts w:cs="Times New Roman"/>
        </w:rPr>
        <w:t>Trump Will Exploit COVID</w:t>
      </w:r>
      <w:bookmarkEnd w:id="220"/>
    </w:p>
    <w:p w14:paraId="2EACB360" w14:textId="77777777" w:rsidR="00C270EB" w:rsidRPr="00324E8F" w:rsidRDefault="00C270EB" w:rsidP="00C270EB"/>
    <w:p w14:paraId="326A41B1" w14:textId="77777777" w:rsidR="00C270EB" w:rsidRPr="00324E8F" w:rsidRDefault="00C270EB" w:rsidP="00C270EB">
      <w:pPr>
        <w:pStyle w:val="Heading4"/>
        <w:rPr>
          <w:rFonts w:cs="Times New Roman"/>
        </w:rPr>
      </w:pPr>
      <w:r w:rsidRPr="00324E8F">
        <w:rPr>
          <w:rFonts w:cs="Times New Roman"/>
        </w:rPr>
        <w:t>Trump capitalizes on COVID for his reelection campaign</w:t>
      </w:r>
    </w:p>
    <w:p w14:paraId="3166F8A5" w14:textId="77777777" w:rsidR="00C270EB" w:rsidRPr="00324E8F" w:rsidRDefault="00C270EB" w:rsidP="00C270EB">
      <w:pPr>
        <w:rPr>
          <w:rStyle w:val="Style13ptBold"/>
        </w:rPr>
      </w:pPr>
      <w:r w:rsidRPr="00324E8F">
        <w:rPr>
          <w:rStyle w:val="Style13ptBold"/>
        </w:rPr>
        <w:t>Balz, Washington Post Chief Correspondent &amp; Alfaro, Washington Post Reporting Fellow, 7-9-20</w:t>
      </w:r>
    </w:p>
    <w:p w14:paraId="565DA782" w14:textId="77777777" w:rsidR="00C270EB" w:rsidRPr="00324E8F" w:rsidRDefault="00C270EB" w:rsidP="00C270EB">
      <w:r w:rsidRPr="00324E8F">
        <w:t xml:space="preserve">[Dan, Mariana, 7/9/20, The New York Times, “The Daily 202: Most Americans aren't buying Trump's rosy outlook on the coronavirus”, </w:t>
      </w:r>
      <w:hyperlink r:id="rId941" w:history="1">
        <w:r w:rsidRPr="00324E8F">
          <w:rPr>
            <w:rStyle w:val="Hyperlink"/>
          </w:rPr>
          <w:t>https://www.washingtonpost.com/news/powerpost/paloma/daily-202/2020/07/09/daily-202-most-americans-aren-t-buying-trump-s-rosy-outlook-on-the-coronavirus/5f0622fc88e0fa7b44f70856/?itid=sf_powerpost</w:t>
        </w:r>
      </w:hyperlink>
      <w:r w:rsidRPr="00324E8F">
        <w:t>, accessed 7/9/20, MZK]</w:t>
      </w:r>
    </w:p>
    <w:p w14:paraId="61F010B3" w14:textId="77777777" w:rsidR="00C270EB" w:rsidRPr="00324E8F" w:rsidRDefault="00C270EB" w:rsidP="00C270EB"/>
    <w:p w14:paraId="51BD8123" w14:textId="77777777" w:rsidR="00C270EB" w:rsidRPr="00324E8F" w:rsidRDefault="00C270EB" w:rsidP="00C270EB">
      <w:pPr>
        <w:rPr>
          <w:u w:val="single"/>
        </w:rPr>
      </w:pPr>
      <w:r w:rsidRPr="00324E8F">
        <w:t xml:space="preserve">President </w:t>
      </w:r>
      <w:r w:rsidRPr="00324E8F">
        <w:rPr>
          <w:u w:val="single"/>
        </w:rPr>
        <w:t>Trump is doing everything he can to persuade Americans to worry less about the coronavirus pandemic</w:t>
      </w:r>
      <w:r w:rsidRPr="00324E8F">
        <w:t xml:space="preserve">. </w:t>
      </w:r>
      <w:r w:rsidRPr="00324E8F">
        <w:rPr>
          <w:u w:val="single"/>
        </w:rPr>
        <w:t>He wants to reopen the economy quickly. He wants schools </w:t>
      </w:r>
      <w:hyperlink r:id="rId942" w:tgtFrame="_blank" w:history="1">
        <w:r w:rsidRPr="00324E8F">
          <w:rPr>
            <w:rStyle w:val="Hyperlink"/>
            <w:rFonts w:eastAsiaTheme="majorEastAsia"/>
            <w:u w:val="single"/>
          </w:rPr>
          <w:t>to be fully open</w:t>
        </w:r>
      </w:hyperlink>
      <w:r w:rsidRPr="00324E8F">
        <w:rPr>
          <w:u w:val="single"/>
        </w:rPr>
        <w:t> in the fall. He wants a</w:t>
      </w:r>
      <w:hyperlink r:id="rId943" w:tgtFrame="_blank" w:history="1">
        <w:r w:rsidRPr="00324E8F">
          <w:rPr>
            <w:rStyle w:val="Hyperlink"/>
            <w:rFonts w:eastAsiaTheme="majorEastAsia"/>
            <w:u w:val="single"/>
          </w:rPr>
          <w:t> Republican convention</w:t>
        </w:r>
      </w:hyperlink>
      <w:r w:rsidRPr="00324E8F">
        <w:rPr>
          <w:u w:val="single"/>
        </w:rPr>
        <w:t> next month to be as normal as possible. So far, the public isn’t buying.</w:t>
      </w:r>
    </w:p>
    <w:p w14:paraId="5E56A58B" w14:textId="77777777" w:rsidR="00324E8F" w:rsidRPr="00324E8F" w:rsidRDefault="00C270EB" w:rsidP="00C270EB">
      <w:pPr>
        <w:rPr>
          <w:rFonts w:eastAsiaTheme="majorEastAsia"/>
          <w:bCs/>
        </w:rPr>
      </w:pPr>
      <w:r w:rsidRPr="00324E8F">
        <w:rPr>
          <w:rFonts w:eastAsiaTheme="majorEastAsia"/>
          <w:bCs/>
        </w:rPr>
        <w:t>The president has the bully pulpit but the public is looking at what’s happening around them.</w:t>
      </w:r>
    </w:p>
    <w:p w14:paraId="761B10F1" w14:textId="4CE0923A" w:rsidR="00C270EB" w:rsidRPr="00324E8F" w:rsidRDefault="00C270EB" w:rsidP="00C270EB">
      <w:pPr>
        <w:rPr>
          <w:u w:val="single"/>
        </w:rPr>
      </w:pPr>
      <w:r w:rsidRPr="00324E8F">
        <w:rPr>
          <w:rFonts w:eastAsiaTheme="majorEastAsia"/>
          <w:u w:val="single"/>
        </w:rPr>
        <w:t>About half of states </w:t>
      </w:r>
      <w:r w:rsidRPr="00324E8F">
        <w:rPr>
          <w:u w:val="single"/>
        </w:rPr>
        <w:t>are recording increases in the number of cases of covid-19,</w:t>
      </w:r>
      <w:r w:rsidRPr="00324E8F">
        <w:t xml:space="preserve"> the disease caused by the novel coronavirus. In some places, the increases have been dramatic. </w:t>
      </w:r>
      <w:r w:rsidRPr="00324E8F">
        <w:rPr>
          <w:u w:val="single"/>
        </w:rPr>
        <w:t>State and local leaders have been forced to </w:t>
      </w:r>
      <w:hyperlink r:id="rId944" w:tgtFrame="_blank" w:history="1">
        <w:r w:rsidRPr="00324E8F">
          <w:rPr>
            <w:rStyle w:val="Hyperlink"/>
            <w:rFonts w:eastAsiaTheme="majorEastAsia"/>
            <w:u w:val="single"/>
          </w:rPr>
          <w:t>reverse course</w:t>
        </w:r>
      </w:hyperlink>
      <w:r w:rsidRPr="00324E8F">
        <w:rPr>
          <w:u w:val="single"/>
        </w:rPr>
        <w:t> on previous efforts to reopen businesses.</w:t>
      </w:r>
    </w:p>
    <w:p w14:paraId="1BA6508C" w14:textId="77777777" w:rsidR="00324E8F" w:rsidRPr="00324E8F" w:rsidRDefault="00C270EB" w:rsidP="00C270EB">
      <w:pPr>
        <w:rPr>
          <w:bCs/>
        </w:rPr>
      </w:pPr>
      <w:r w:rsidRPr="00324E8F">
        <w:rPr>
          <w:bCs/>
        </w:rPr>
        <w:t>Attitudes are shifting almost as dramatically as the spread of the disease.</w:t>
      </w:r>
    </w:p>
    <w:p w14:paraId="6DDA45C9" w14:textId="3D19A39B" w:rsidR="00C270EB" w:rsidRPr="00324E8F" w:rsidRDefault="00C270EB" w:rsidP="00C270EB">
      <w:r w:rsidRPr="00324E8F">
        <w:t>Recent </w:t>
      </w:r>
      <w:hyperlink r:id="rId945" w:tgtFrame="_blank" w:history="1">
        <w:r w:rsidRPr="00324E8F">
          <w:rPr>
            <w:rStyle w:val="Hyperlink"/>
            <w:rFonts w:eastAsiaTheme="majorEastAsia"/>
          </w:rPr>
          <w:t>Gallup polling</w:t>
        </w:r>
      </w:hyperlink>
      <w:r w:rsidRPr="00324E8F">
        <w:t xml:space="preserve">, reported by the organization’s Jeffrey M. Jones, tells the story. </w:t>
      </w:r>
      <w:r w:rsidRPr="00324E8F">
        <w:rPr>
          <w:u w:val="single"/>
        </w:rPr>
        <w:t>More people now say the situation with the virus is getting worse than at any time during the pandemic and expectations about how long the disruption might last are shifting as well.</w:t>
      </w:r>
      <w:r w:rsidRPr="00324E8F">
        <w:t> </w:t>
      </w:r>
      <w:r w:rsidRPr="00324E8F">
        <w:rPr>
          <w:rFonts w:eastAsiaTheme="majorEastAsia"/>
          <w:bCs/>
        </w:rPr>
        <w:t>The changes are not at the margins.</w:t>
      </w:r>
    </w:p>
    <w:p w14:paraId="69B42FD8" w14:textId="77777777" w:rsidR="00C270EB" w:rsidRPr="00324E8F" w:rsidRDefault="00C270EB" w:rsidP="00C270EB">
      <w:r w:rsidRPr="00324E8F">
        <w:rPr>
          <w:u w:val="single"/>
        </w:rPr>
        <w:t>In early June,</w:t>
      </w:r>
      <w:r w:rsidRPr="00324E8F">
        <w:t xml:space="preserve"> </w:t>
      </w:r>
      <w:r w:rsidRPr="00324E8F">
        <w:rPr>
          <w:u w:val="single"/>
        </w:rPr>
        <w:t>47 percent said the virus situation was getting a little or a lot better, while 30 percent said it was getting a little or a lot worse.</w:t>
      </w:r>
      <w:r w:rsidRPr="00324E8F">
        <w:t xml:space="preserve"> (The rest said it was staying the same.) </w:t>
      </w:r>
      <w:r w:rsidRPr="00324E8F">
        <w:rPr>
          <w:u w:val="single"/>
        </w:rPr>
        <w:t>By the end of June, the numbers had flipped, with 23 percent saying the situation was a little or a lot better and 65 percent saying it was a little or a lot worse.</w:t>
      </w:r>
      <w:r w:rsidRPr="00324E8F">
        <w:rPr>
          <w:rFonts w:eastAsiaTheme="majorEastAsia"/>
          <w:b/>
          <w:bCs/>
        </w:rPr>
        <w:t> </w:t>
      </w:r>
      <w:r w:rsidRPr="00324E8F">
        <w:rPr>
          <w:rFonts w:eastAsiaTheme="majorEastAsia"/>
          <w:bCs/>
          <w:u w:val="single"/>
        </w:rPr>
        <w:t>In a month, there was a 35-point spike in the percentage of people saying things were getting worse.</w:t>
      </w:r>
    </w:p>
    <w:p w14:paraId="409C6D2D" w14:textId="77777777" w:rsidR="00C270EB" w:rsidRPr="00324E8F" w:rsidRDefault="00C270EB" w:rsidP="00C270EB">
      <w:r w:rsidRPr="00324E8F">
        <w:t>The previous high point of those saying things were getting worse was in early April, when 56 percent said that. Through most of the spring and early summer, the percentage saying things were getting worse hovered around 42 percent.</w:t>
      </w:r>
    </w:p>
    <w:p w14:paraId="4C152CEA" w14:textId="77777777" w:rsidR="00C270EB" w:rsidRPr="00324E8F" w:rsidRDefault="00C270EB" w:rsidP="00C270EB">
      <w:pPr>
        <w:rPr>
          <w:u w:val="single"/>
        </w:rPr>
      </w:pPr>
      <w:r w:rsidRPr="00324E8F">
        <w:rPr>
          <w:rFonts w:eastAsiaTheme="majorEastAsia"/>
          <w:bCs/>
        </w:rPr>
        <w:t>As the disease spreads, Americans are recalibrating their expectations about the future.</w:t>
      </w:r>
      <w:r w:rsidRPr="00324E8F">
        <w:t> </w:t>
      </w:r>
      <w:r w:rsidRPr="00324E8F">
        <w:rPr>
          <w:u w:val="single"/>
        </w:rPr>
        <w:t>In the late June survey, 74 percent said they now expect disruption of their lives due to the disease to last until the end of this year or longer. That group is split evenly between those who expect things to return closer to normal by year’s end and those who say it will be at least sometime in 2021 before that happens.</w:t>
      </w:r>
    </w:p>
    <w:p w14:paraId="6368F77B" w14:textId="77777777" w:rsidR="00C270EB" w:rsidRPr="00324E8F" w:rsidRDefault="00C270EB" w:rsidP="00C270EB">
      <w:pPr>
        <w:rPr>
          <w:bCs/>
        </w:rPr>
      </w:pPr>
      <w:r w:rsidRPr="00324E8F">
        <w:rPr>
          <w:bCs/>
        </w:rPr>
        <w:t>As with all such polling, there are significant partisan differences in the way people see things.</w:t>
      </w:r>
    </w:p>
    <w:p w14:paraId="4CEB07CB" w14:textId="77777777" w:rsidR="00C270EB" w:rsidRPr="00324E8F" w:rsidRDefault="00C270EB" w:rsidP="00C270EB">
      <w:pPr>
        <w:rPr>
          <w:u w:val="single"/>
        </w:rPr>
      </w:pPr>
      <w:r w:rsidRPr="00324E8F">
        <w:rPr>
          <w:u w:val="single"/>
        </w:rPr>
        <w:t>While 90 percent of Democrats said things are getting worse, just 28 percent of Republicans held that view. Among independents, 63 percent said the situation is getting worse.</w:t>
      </w:r>
    </w:p>
    <w:p w14:paraId="6F96D5FA" w14:textId="77777777" w:rsidR="00C270EB" w:rsidRPr="00324E8F" w:rsidRDefault="00C270EB" w:rsidP="00C270EB">
      <w:r w:rsidRPr="00324E8F">
        <w:rPr>
          <w:rFonts w:eastAsiaTheme="majorEastAsia"/>
          <w:bCs/>
        </w:rPr>
        <w:t>But the trendlines all moved in unison toward more concern</w:t>
      </w:r>
      <w:r w:rsidRPr="00324E8F">
        <w:t xml:space="preserve">. </w:t>
      </w:r>
      <w:r w:rsidRPr="00324E8F">
        <w:rPr>
          <w:u w:val="single"/>
        </w:rPr>
        <w:t>In the week between June 21 and June 28, there was a 15-point rise among Democrats, an 18-point jump among independents and an 8-point increase among Republicans.</w:t>
      </w:r>
    </w:p>
    <w:p w14:paraId="089BD2DB" w14:textId="77777777" w:rsidR="00C270EB" w:rsidRPr="00324E8F" w:rsidRDefault="00C270EB" w:rsidP="00C270EB">
      <w:pPr>
        <w:rPr>
          <w:u w:val="single"/>
        </w:rPr>
      </w:pPr>
      <w:r w:rsidRPr="00324E8F">
        <w:rPr>
          <w:rFonts w:eastAsiaTheme="majorEastAsia"/>
          <w:bCs/>
          <w:u w:val="single"/>
        </w:rPr>
        <w:t>More people are worried about getting covid-19</w:t>
      </w:r>
      <w:r w:rsidRPr="00324E8F">
        <w:rPr>
          <w:rFonts w:eastAsiaTheme="majorEastAsia"/>
          <w:b/>
          <w:bCs/>
          <w:u w:val="single"/>
        </w:rPr>
        <w:t>.</w:t>
      </w:r>
      <w:r w:rsidRPr="00324E8F">
        <w:rPr>
          <w:rFonts w:eastAsiaTheme="majorEastAsia"/>
          <w:b/>
          <w:bCs/>
        </w:rPr>
        <w:t> </w:t>
      </w:r>
      <w:r w:rsidRPr="00324E8F">
        <w:t xml:space="preserve">Currently, </w:t>
      </w:r>
      <w:r w:rsidRPr="00324E8F">
        <w:rPr>
          <w:u w:val="single"/>
        </w:rPr>
        <w:t>56 percent say they are worried, which is just 1 point below the peak of concern back in April and a rise of 9 points since early June.</w:t>
      </w:r>
    </w:p>
    <w:p w14:paraId="5CF4D8EC" w14:textId="77777777" w:rsidR="00C270EB" w:rsidRPr="00324E8F" w:rsidRDefault="00C270EB" w:rsidP="00C270EB">
      <w:pPr>
        <w:rPr>
          <w:u w:val="single"/>
        </w:rPr>
      </w:pPr>
      <w:r w:rsidRPr="00324E8F">
        <w:t xml:space="preserve">People are more cautious about going out in public. In </w:t>
      </w:r>
      <w:r w:rsidRPr="00324E8F">
        <w:rPr>
          <w:u w:val="single"/>
        </w:rPr>
        <w:t>one week, the percentage who said even healthy people with no symptoms should stay at home as much as possible rose 6 points, from 66 percent to 72 percent. That compares with 28 percent who said that healthy people should try to lead their lives as normally as possible.</w:t>
      </w:r>
    </w:p>
    <w:p w14:paraId="3832CCDF" w14:textId="77777777" w:rsidR="00C270EB" w:rsidRPr="00324E8F" w:rsidRDefault="00C270EB" w:rsidP="00C270EB">
      <w:r w:rsidRPr="00324E8F">
        <w:rPr>
          <w:u w:val="single"/>
        </w:rPr>
        <w:fldChar w:fldCharType="begin"/>
      </w:r>
      <w:r w:rsidRPr="00324E8F">
        <w:rPr>
          <w:u w:val="single"/>
        </w:rPr>
        <w:instrText xml:space="preserve"> INCLUDEPICTURE "http://archive.is/Xldld/54960beb6eddf9cc961e818dddd04d6e4215d582.webp" \* MERGEFORMATINET </w:instrText>
      </w:r>
      <w:r w:rsidRPr="00324E8F">
        <w:rPr>
          <w:u w:val="single"/>
        </w:rPr>
        <w:fldChar w:fldCharType="end"/>
      </w:r>
      <w:r w:rsidRPr="00324E8F">
        <w:rPr>
          <w:u w:val="single"/>
        </w:rPr>
        <w:t>Florida Gov. Ron DeSantis</w:t>
      </w:r>
      <w:r w:rsidRPr="00324E8F">
        <w:t xml:space="preserve"> (R) </w:t>
      </w:r>
      <w:r w:rsidRPr="00324E8F">
        <w:rPr>
          <w:u w:val="single"/>
        </w:rPr>
        <w:t>has taken heat for claiming early victory over the coronavirus in the Sunshine State, as cases are now rising dramatically.</w:t>
      </w:r>
      <w:r w:rsidRPr="00324E8F">
        <w:t xml:space="preserve"> (Lynne Sladky/AP)</w:t>
      </w:r>
    </w:p>
    <w:p w14:paraId="240863D7" w14:textId="77777777" w:rsidR="00324E8F" w:rsidRPr="00324E8F" w:rsidRDefault="00C270EB" w:rsidP="00C270EB">
      <w:pPr>
        <w:rPr>
          <w:bCs/>
        </w:rPr>
      </w:pPr>
      <w:r w:rsidRPr="00324E8F">
        <w:rPr>
          <w:bCs/>
        </w:rPr>
        <w:t>Trump’s latest initiative is to encourage schools to open up this fall.</w:t>
      </w:r>
    </w:p>
    <w:p w14:paraId="2C78A98B" w14:textId="566CB92A" w:rsidR="00C270EB" w:rsidRPr="00324E8F" w:rsidRDefault="00C270EB" w:rsidP="00C270EB">
      <w:r w:rsidRPr="00324E8F">
        <w:t>He pressed the idea on Tuesday and on Wednesday morning </w:t>
      </w:r>
      <w:hyperlink r:id="rId946" w:tgtFrame="_blank" w:history="1">
        <w:r w:rsidRPr="00324E8F">
          <w:rPr>
            <w:rStyle w:val="Hyperlink"/>
            <w:rFonts w:eastAsiaTheme="majorEastAsia"/>
          </w:rPr>
          <w:t>tweeted</w:t>
        </w:r>
      </w:hyperlink>
      <w:r w:rsidRPr="00324E8F">
        <w:t> his displeasure with the guidelines from the Centers for Disease Control and Prevention, calling them “very tough and expensive.” He said the CDC was asking schools to do “very impractical things,” adding, “I will be meeting with them!!!” A few hours later, Vice President Pence said the CDC</w:t>
      </w:r>
      <w:hyperlink r:id="rId947" w:tgtFrame="_blank" w:history="1">
        <w:r w:rsidRPr="00324E8F">
          <w:rPr>
            <w:rStyle w:val="Hyperlink"/>
            <w:rFonts w:eastAsiaTheme="majorEastAsia"/>
          </w:rPr>
          <w:t> will soon reissue </w:t>
        </w:r>
      </w:hyperlink>
      <w:r w:rsidRPr="00324E8F">
        <w:t>school guidance. Yet on Thursday morning, CDC Director Robert Redfield </w:t>
      </w:r>
      <w:hyperlink r:id="rId948" w:tgtFrame="_blank" w:history="1">
        <w:r w:rsidRPr="00324E8F">
          <w:rPr>
            <w:rStyle w:val="Hyperlink"/>
            <w:rFonts w:eastAsiaTheme="majorEastAsia"/>
          </w:rPr>
          <w:t>said on</w:t>
        </w:r>
      </w:hyperlink>
      <w:r w:rsidRPr="00324E8F">
        <w:t> ABC's “Good Morning America” that the guidelines won't be revised, but “we are going to provide additional reference documents.”</w:t>
      </w:r>
    </w:p>
    <w:p w14:paraId="2C0D00C1" w14:textId="77777777" w:rsidR="00C270EB" w:rsidRPr="00324E8F" w:rsidRDefault="00C270EB" w:rsidP="00C270EB">
      <w:r w:rsidRPr="00324E8F">
        <w:rPr>
          <w:rFonts w:eastAsiaTheme="majorEastAsia"/>
          <w:bCs/>
          <w:u w:val="single"/>
        </w:rPr>
        <w:t>That continues a pattern of the president disagreeing with the scientists and institutions tasked with public health and attempting to jawbone them into taking a different position.</w:t>
      </w:r>
      <w:r w:rsidRPr="00324E8F">
        <w:rPr>
          <w:rFonts w:eastAsiaTheme="majorEastAsia"/>
          <w:bCs/>
        </w:rPr>
        <w:t xml:space="preserve"> But there is now a track record of what can happen when states and cities ignore guidelines</w:t>
      </w:r>
      <w:r w:rsidRPr="00324E8F">
        <w:rPr>
          <w:rFonts w:eastAsiaTheme="majorEastAsia"/>
          <w:b/>
          <w:bCs/>
        </w:rPr>
        <w:t>.</w:t>
      </w:r>
    </w:p>
    <w:p w14:paraId="09E2BBFE" w14:textId="77777777" w:rsidR="00C270EB" w:rsidRPr="00324E8F" w:rsidRDefault="00C270EB" w:rsidP="00C270EB">
      <w:r w:rsidRPr="00324E8F">
        <w:t>Some of the states that moved fastest to reopen their economies — in many cases paying minimal attention to the government’s guidelines on when and how to reopen — have since seen enormous increases in coronavirus cases. Among them are Texas, </w:t>
      </w:r>
      <w:hyperlink r:id="rId949" w:tgtFrame="_blank" w:history="1">
        <w:r w:rsidRPr="00324E8F">
          <w:rPr>
            <w:rStyle w:val="Hyperlink"/>
            <w:rFonts w:eastAsiaTheme="majorEastAsia"/>
          </w:rPr>
          <w:t>Arizona</w:t>
        </w:r>
      </w:hyperlink>
      <w:r w:rsidRPr="00324E8F">
        <w:t> and </w:t>
      </w:r>
      <w:hyperlink r:id="rId950" w:tgtFrame="_blank" w:history="1">
        <w:r w:rsidRPr="00324E8F">
          <w:rPr>
            <w:rStyle w:val="Hyperlink"/>
            <w:rFonts w:eastAsiaTheme="majorEastAsia"/>
          </w:rPr>
          <w:t>Florida</w:t>
        </w:r>
      </w:hyperlink>
      <w:r w:rsidRPr="00324E8F">
        <w:t>.</w:t>
      </w:r>
    </w:p>
    <w:p w14:paraId="5A52A483" w14:textId="77777777" w:rsidR="00C270EB" w:rsidRPr="00324E8F" w:rsidRDefault="00C270EB" w:rsidP="00C270EB">
      <w:r w:rsidRPr="00324E8F">
        <w:rPr>
          <w:rFonts w:eastAsiaTheme="majorEastAsia"/>
          <w:bCs/>
        </w:rPr>
        <w:t>The issue of school reopening is enormously difficult.</w:t>
      </w:r>
      <w:r w:rsidRPr="00324E8F">
        <w:t> </w:t>
      </w:r>
      <w:r w:rsidRPr="00324E8F">
        <w:rPr>
          <w:u w:val="single"/>
        </w:rPr>
        <w:t>School administrators are weighing the health risks to students, their families and their communities of fully returning to schools this fall against the long-term damage to young people who could fall behind academically and in their social development if they are not back in the classroom</w:t>
      </w:r>
      <w:r w:rsidRPr="00324E8F">
        <w:t>. That is especially the case for elementary and secondary students without access to fast Internet, good computers and parents who can spend time helping with remote learning.</w:t>
      </w:r>
    </w:p>
    <w:p w14:paraId="2F7E19FF" w14:textId="77777777" w:rsidR="00C270EB" w:rsidRPr="00324E8F" w:rsidRDefault="00C270EB" w:rsidP="00C270EB">
      <w:r w:rsidRPr="00324E8F">
        <w:t>Colleges and universities are weighing the same issues, as well as the economic costs to their institutions of lost tuition money if they aren’t providing a learning environment attractive to students. On a cautionary note, there is some evidence there are clear risks of having thousands of young people gathered on campuses, studying and partying as they are likely to do.</w:t>
      </w:r>
    </w:p>
    <w:p w14:paraId="13B80E67" w14:textId="77777777" w:rsidR="00C270EB" w:rsidRPr="00324E8F" w:rsidRDefault="00C270EB" w:rsidP="00C270EB">
      <w:r w:rsidRPr="00324E8F">
        <w:rPr>
          <w:rFonts w:eastAsiaTheme="majorEastAsia"/>
          <w:bCs/>
          <w:u w:val="single"/>
        </w:rPr>
        <w:t>Trump prefers to be a cheerleader, painting rhetorically with a broad brush that pushes aside the complications that come with all these decisions. The</w:t>
      </w:r>
      <w:r w:rsidRPr="00324E8F">
        <w:rPr>
          <w:rFonts w:eastAsiaTheme="majorEastAsia"/>
          <w:bCs/>
        </w:rPr>
        <w:t xml:space="preserve"> reason is obvious</w:t>
      </w:r>
      <w:r w:rsidRPr="00324E8F">
        <w:rPr>
          <w:rFonts w:eastAsiaTheme="majorEastAsia"/>
          <w:b/>
          <w:bCs/>
        </w:rPr>
        <w:t>. </w:t>
      </w:r>
      <w:r w:rsidRPr="00324E8F">
        <w:t>He wants to return to the pre-pandemic America, a country with a vibrant economy, which he sought as the foundation of his reelection campaign.</w:t>
      </w:r>
    </w:p>
    <w:p w14:paraId="170D32D4" w14:textId="77777777" w:rsidR="00C270EB" w:rsidRPr="00324E8F" w:rsidRDefault="00C270EB" w:rsidP="00C270EB">
      <w:pPr>
        <w:rPr>
          <w:u w:val="single"/>
        </w:rPr>
      </w:pPr>
      <w:r w:rsidRPr="00324E8F">
        <w:rPr>
          <w:rFonts w:eastAsiaTheme="majorEastAsia"/>
          <w:bCs/>
        </w:rPr>
        <w:t>Instead, reality continues to get in his way.</w:t>
      </w:r>
      <w:r w:rsidRPr="00324E8F">
        <w:rPr>
          <w:rFonts w:eastAsiaTheme="majorEastAsia"/>
          <w:b/>
          <w:bCs/>
        </w:rPr>
        <w:t> </w:t>
      </w:r>
      <w:r w:rsidRPr="00324E8F">
        <w:rPr>
          <w:u w:val="single"/>
        </w:rPr>
        <w:t>Trump can say what he does, but people are drawing their own conclusions — about the state of the coronavirus crisis, the risks they face personally and how to continually adjust their behavior.</w:t>
      </w:r>
    </w:p>
    <w:p w14:paraId="7063A556" w14:textId="77777777" w:rsidR="00C270EB" w:rsidRPr="00324E8F" w:rsidRDefault="00C270EB" w:rsidP="00C270EB">
      <w:r w:rsidRPr="00324E8F">
        <w:t>Until the spread begins to decline widely, most Americans are likely to be cautious. They will not be looking to the president to make that judgment for them.</w:t>
      </w:r>
    </w:p>
    <w:p w14:paraId="39CAC888" w14:textId="77777777" w:rsidR="00C270EB" w:rsidRPr="00324E8F" w:rsidRDefault="00C270EB" w:rsidP="00C270EB"/>
    <w:p w14:paraId="337BDFA6" w14:textId="77777777" w:rsidR="00C270EB" w:rsidRPr="00324E8F" w:rsidRDefault="00C270EB" w:rsidP="00C270EB">
      <w:pPr>
        <w:pStyle w:val="Heading3"/>
        <w:rPr>
          <w:rFonts w:cs="Times New Roman"/>
        </w:rPr>
      </w:pPr>
      <w:bookmarkStart w:id="221" w:name="_Toc45869056"/>
      <w:r w:rsidRPr="00324E8F">
        <w:rPr>
          <w:rFonts w:cs="Times New Roman"/>
        </w:rPr>
        <w:t>Plan Not Key – Econ and COVID</w:t>
      </w:r>
      <w:bookmarkEnd w:id="221"/>
    </w:p>
    <w:p w14:paraId="323FBFC4" w14:textId="77777777" w:rsidR="00C270EB" w:rsidRPr="00324E8F" w:rsidRDefault="00C270EB" w:rsidP="00C270EB"/>
    <w:p w14:paraId="52ACA196" w14:textId="77777777" w:rsidR="00C270EB" w:rsidRPr="00324E8F" w:rsidRDefault="00C270EB" w:rsidP="00C270EB">
      <w:pPr>
        <w:pStyle w:val="Heading4"/>
        <w:rPr>
          <w:rFonts w:cs="Times New Roman"/>
        </w:rPr>
      </w:pPr>
      <w:r w:rsidRPr="00324E8F">
        <w:rPr>
          <w:rFonts w:cs="Times New Roman"/>
        </w:rPr>
        <w:t>The economy and Covid-19 cases determine re-election</w:t>
      </w:r>
    </w:p>
    <w:p w14:paraId="0050854B" w14:textId="77777777" w:rsidR="00324E8F" w:rsidRPr="00324E8F" w:rsidRDefault="00C270EB" w:rsidP="00C270EB">
      <w:r w:rsidRPr="00324E8F">
        <w:rPr>
          <w:rStyle w:val="Style13ptBold"/>
        </w:rPr>
        <w:t>Trende, Real Clear Politics Senior Elections Analyst, 7-6-20</w:t>
      </w:r>
    </w:p>
    <w:p w14:paraId="321ECC6C" w14:textId="70EAF1F0" w:rsidR="00C270EB" w:rsidRPr="00324E8F" w:rsidRDefault="00C270EB" w:rsidP="00C270EB">
      <w:r w:rsidRPr="00324E8F">
        <w:t>[Sean, Duke University Juris Doctorate and Political Science Master’s Degree, 7-6-2020, Real Clear Politics, “Two V's Will Determine Trump's Election Fate,” https://www.realclearpolitics.com/articles/2020/07/06/two_vs_will_determine_trumps_election_fate_143631.html, accessed 7-11-2020, JL]</w:t>
      </w:r>
    </w:p>
    <w:p w14:paraId="62950ED1" w14:textId="77777777" w:rsidR="00C270EB" w:rsidRPr="00324E8F" w:rsidRDefault="00C270EB" w:rsidP="00C270EB">
      <w:r w:rsidRPr="00324E8F">
        <w:t>When President Trump’s job approval numbers began their nose dive in earnest in mid-May, a friend asked me what I thought was going on. After all, at that point things seemed to be going well for the president. COVID-19 case counts were declining amid the country reopening, and polling suggested that the public believed the worst was behind us. We didn’t know it yet, but the economy was on track to reduce the unemployment rate. The George Floyd protests were still a few weeks away. Why were Trump’s job approval numbers in decline now, of all times?</w:t>
      </w:r>
    </w:p>
    <w:p w14:paraId="0B6661FD" w14:textId="77777777" w:rsidR="00C270EB" w:rsidRPr="00324E8F" w:rsidRDefault="00C270EB" w:rsidP="00C270EB">
      <w:pPr>
        <w:rPr>
          <w:u w:val="single"/>
        </w:rPr>
      </w:pPr>
      <w:r w:rsidRPr="00324E8F">
        <w:t xml:space="preserve">The answer was straightforward. </w:t>
      </w:r>
      <w:r w:rsidRPr="00324E8F">
        <w:rPr>
          <w:u w:val="single"/>
        </w:rPr>
        <w:t>For years political science models have focused their attention on job approval and economic numbers from the second quarter</w:t>
      </w:r>
      <w:r w:rsidRPr="00324E8F">
        <w:t xml:space="preserve"> (April through June of a year), because it takes a while for good news (or bad news) to sink it. </w:t>
      </w:r>
      <w:r w:rsidRPr="00324E8F">
        <w:rPr>
          <w:u w:val="single"/>
        </w:rPr>
        <w:t>Consider the 1992 presidential election. Unemployment peaked in June of that year, and then gradually began to trickle downward. October saw a stellar jobs report, with the number of unemployed declining by almost 400,000. But it was too late for the incumbent.</w:t>
      </w:r>
    </w:p>
    <w:p w14:paraId="6CB629F2" w14:textId="77777777" w:rsidR="00324E8F" w:rsidRPr="00324E8F" w:rsidRDefault="00C270EB" w:rsidP="00C270EB">
      <w:pPr>
        <w:rPr>
          <w:u w:val="single"/>
        </w:rPr>
      </w:pPr>
      <w:r w:rsidRPr="00324E8F">
        <w:rPr>
          <w:u w:val="single"/>
        </w:rPr>
        <w:t>This isn’t to say that there is no room for events to affect things if they take place in September or October. It is only to say that for most people, it takes a while for news to sink in, so news in September or October matters less than in news from April or May.</w:t>
      </w:r>
    </w:p>
    <w:p w14:paraId="672DC0BF" w14:textId="2C164086" w:rsidR="00C270EB" w:rsidRPr="00324E8F" w:rsidRDefault="00C270EB" w:rsidP="00C270EB">
      <w:pPr>
        <w:rPr>
          <w:u w:val="single"/>
        </w:rPr>
      </w:pPr>
      <w:r w:rsidRPr="00324E8F">
        <w:rPr>
          <w:u w:val="single"/>
        </w:rPr>
        <w:t>So the swoon in Trump’s job approval numbers probably reflects the news from two or three months ago, which was very bad indeed for the president.</w:t>
      </w:r>
      <w:r w:rsidRPr="00324E8F">
        <w:t xml:space="preserve"> It also suggests, though, that there is some room for turning things around. Whether it’ll be enough for him to win is an open question, but </w:t>
      </w:r>
      <w:r w:rsidRPr="00324E8F">
        <w:rPr>
          <w:u w:val="single"/>
        </w:rPr>
        <w:t>the overall outcome likely comes down to two V’s.</w:t>
      </w:r>
    </w:p>
    <w:p w14:paraId="61485BB1" w14:textId="77777777" w:rsidR="00C270EB" w:rsidRPr="00324E8F" w:rsidRDefault="00C270EB" w:rsidP="00C270EB">
      <w:r w:rsidRPr="00324E8F">
        <w:rPr>
          <w:u w:val="single"/>
        </w:rPr>
        <w:t>The first V is the potential V-shaped recovery in the economy. The term itself, “V-shaped recovery,” is meant to describe charts about the economy during a recession. Some, like the recession of 1921, involve sharp dips with a quick snapback; you get a “V”-like shape in the graph of the economy.</w:t>
      </w:r>
      <w:r w:rsidRPr="00324E8F">
        <w:t xml:space="preserve"> Others, like the 2008-09 recession, produce something more like a distorted “U,” with the economy slowly grinding back into shape. You could theoretically get an “L.” We don’t want an “L.”</w:t>
      </w:r>
    </w:p>
    <w:p w14:paraId="2FF27C41" w14:textId="77777777" w:rsidR="00C270EB" w:rsidRPr="00324E8F" w:rsidRDefault="00C270EB" w:rsidP="00C270EB">
      <w:pPr>
        <w:rPr>
          <w:u w:val="single"/>
        </w:rPr>
      </w:pPr>
      <w:r w:rsidRPr="00324E8F">
        <w:rPr>
          <w:u w:val="single"/>
        </w:rPr>
        <w:t>On this front, the numbers have been good for Trump. Unemployment did not hit the 20% milestone people were fearing, and has dropped sharply over the past two months of the second quarter. Consumer spending is up, as are retail sales.</w:t>
      </w:r>
      <w:r w:rsidRPr="00324E8F">
        <w:t xml:space="preserve"> The stock market has held steady, down from its peaks but up from its lows. </w:t>
      </w:r>
      <w:r w:rsidRPr="00324E8F">
        <w:rPr>
          <w:u w:val="single"/>
        </w:rPr>
        <w:t>For right now, it does look like Trump is getting his “V,” and is probably getting it early enough to make at least some difference.</w:t>
      </w:r>
    </w:p>
    <w:p w14:paraId="0495931F" w14:textId="77777777" w:rsidR="00C270EB" w:rsidRPr="00324E8F" w:rsidRDefault="00C270EB" w:rsidP="00C270EB">
      <w:pPr>
        <w:rPr>
          <w:u w:val="single"/>
        </w:rPr>
      </w:pPr>
      <w:r w:rsidRPr="00324E8F">
        <w:rPr>
          <w:u w:val="single"/>
        </w:rPr>
        <w:t>At the same time, if you drop a cat from high enough it will bounce, as the saying goes. A lot of the jobs that were shed were temporary layoffs during the shutdown; as those businesses reopen they bring back workers en masse. At a certain point, however, you begin to hit the workers whose companies collapsed during the recession. In other words, we’re picking off low-hanging fruit, but that is unlikely to last. Whether the recovery slows early because those workers represent just 5% of the economy or the slowdown keeps going because they are 10% likely makes a big difference in Trump’s reelection chances.</w:t>
      </w:r>
    </w:p>
    <w:p w14:paraId="7939C701" w14:textId="77777777" w:rsidR="00C270EB" w:rsidRPr="00324E8F" w:rsidRDefault="00C270EB" w:rsidP="00C270EB">
      <w:pPr>
        <w:rPr>
          <w:u w:val="single"/>
        </w:rPr>
      </w:pPr>
      <w:r w:rsidRPr="00324E8F">
        <w:rPr>
          <w:u w:val="single"/>
        </w:rPr>
        <w:t>The second V is related to the first: whether there is a V-shaped recovery in COVID-19 cases</w:t>
      </w:r>
      <w:r w:rsidRPr="00324E8F">
        <w:t xml:space="preserve">. If you’ve been paying attention to the news, </w:t>
      </w:r>
      <w:r w:rsidRPr="00324E8F">
        <w:rPr>
          <w:u w:val="single"/>
        </w:rPr>
        <w:t>many states are seeing an acceleration in cases, especially in the South and Southwest.</w:t>
      </w:r>
      <w:r w:rsidRPr="00324E8F">
        <w:t xml:space="preserve"> The exact cause of this is unknown; it could be people retreating indoors to beat the heat, it could be a refusal to wear masks, but regardless, the acceleration is real. </w:t>
      </w:r>
      <w:r w:rsidRPr="00324E8F">
        <w:rPr>
          <w:u w:val="single"/>
        </w:rPr>
        <w:t>If this continues through November</w:t>
      </w:r>
      <w:r w:rsidRPr="00324E8F">
        <w:t xml:space="preserve"> -- if parts of the country begin to resemble New York last winter -- </w:t>
      </w:r>
      <w:r w:rsidRPr="00324E8F">
        <w:rPr>
          <w:u w:val="single"/>
        </w:rPr>
        <w:t>the president will likely feel the heat.</w:t>
      </w:r>
    </w:p>
    <w:p w14:paraId="38945ACA" w14:textId="77777777" w:rsidR="00C270EB" w:rsidRPr="00324E8F" w:rsidRDefault="00C270EB" w:rsidP="00C270EB">
      <w:r w:rsidRPr="00324E8F">
        <w:t>At the same time, some perspective is warranted. This chart shows cumulative cases since mid-March in the United States:</w:t>
      </w:r>
    </w:p>
    <w:p w14:paraId="2E6BC0BD" w14:textId="77777777" w:rsidR="00C270EB" w:rsidRPr="00324E8F" w:rsidRDefault="00C270EB" w:rsidP="00C270EB">
      <w:r w:rsidRPr="00324E8F">
        <w:rPr>
          <w:u w:val="single"/>
        </w:rPr>
        <w:t>Clearly there is acceleration in some states, especially those in the South we mentioned</w:t>
      </w:r>
      <w:r w:rsidRPr="00324E8F">
        <w:t>, but we aren’t yet to New York levels. This is true even on a per capita basis:</w:t>
      </w:r>
    </w:p>
    <w:p w14:paraId="76CDE5D4" w14:textId="77777777" w:rsidR="00C270EB" w:rsidRPr="00324E8F" w:rsidRDefault="00C270EB" w:rsidP="00C270EB">
      <w:r w:rsidRPr="00324E8F">
        <w:t>If we eliminate the Northeast, we can see the general spread, but again, at least for now, it is profound in only a few states:</w:t>
      </w:r>
    </w:p>
    <w:p w14:paraId="53F6E7AE" w14:textId="77777777" w:rsidR="00C270EB" w:rsidRPr="00324E8F" w:rsidRDefault="00C270EB" w:rsidP="00C270EB">
      <w:r w:rsidRPr="00324E8F">
        <w:t>It is important to bear in mind that, if anything, this understates the differences between states today and New York/New Jersey. We’re currently testing around 600,000 people per day, unlike the peak of the New York/New Jersey outbreaks, when testing was much more limited. We’re capturing more mild/asymptomatic cases now, which we would have missed in March.</w:t>
      </w:r>
    </w:p>
    <w:p w14:paraId="4222ED2E" w14:textId="77777777" w:rsidR="00C270EB" w:rsidRPr="00324E8F" w:rsidRDefault="00C270EB" w:rsidP="00C270EB">
      <w:pPr>
        <w:rPr>
          <w:u w:val="single"/>
        </w:rPr>
      </w:pPr>
      <w:r w:rsidRPr="00324E8F">
        <w:rPr>
          <w:u w:val="single"/>
        </w:rPr>
        <w:t>Regardless, if the curve bends in these states soon, and then cases abate through the fall, the memory of these outbreaks will likely fade. However, if Arizona is the next New York, and things spread into Colorado and Nevada, the president will pay the price.</w:t>
      </w:r>
    </w:p>
    <w:p w14:paraId="50F1D7ED" w14:textId="77777777" w:rsidR="00C270EB" w:rsidRPr="00324E8F" w:rsidRDefault="00C270EB" w:rsidP="00C270EB">
      <w:pPr>
        <w:rPr>
          <w:u w:val="single"/>
        </w:rPr>
      </w:pPr>
      <w:r w:rsidRPr="00324E8F">
        <w:rPr>
          <w:u w:val="single"/>
        </w:rPr>
        <w:t>Right now, Trump is an underdog for reelection. It would be foolish to write him off, however. At the same time, his fate is not entirely in his hands. Whether he still occupies 1600 Pennsylvania Ave. come Jan. 21 will depend on the trajectory of the economy and the epidemic.</w:t>
      </w:r>
    </w:p>
    <w:p w14:paraId="68F56D3F" w14:textId="77777777" w:rsidR="00C270EB" w:rsidRPr="00324E8F" w:rsidRDefault="00C270EB" w:rsidP="00C270EB">
      <w:pPr>
        <w:pStyle w:val="Heading3"/>
        <w:rPr>
          <w:rFonts w:cs="Times New Roman"/>
        </w:rPr>
      </w:pPr>
      <w:bookmarkStart w:id="222" w:name="_Toc45869057"/>
      <w:r w:rsidRPr="00324E8F">
        <w:rPr>
          <w:rFonts w:cs="Times New Roman"/>
        </w:rPr>
        <w:t>Plan Not Key – COVID</w:t>
      </w:r>
      <w:bookmarkEnd w:id="222"/>
    </w:p>
    <w:p w14:paraId="2A6CF509" w14:textId="77777777" w:rsidR="00C270EB" w:rsidRPr="00324E8F" w:rsidRDefault="00C270EB" w:rsidP="00C270EB"/>
    <w:p w14:paraId="31012A5E" w14:textId="77777777" w:rsidR="00C270EB" w:rsidRPr="00324E8F" w:rsidRDefault="00C270EB" w:rsidP="00C270EB">
      <w:pPr>
        <w:pStyle w:val="Heading4"/>
        <w:rPr>
          <w:rFonts w:cs="Times New Roman"/>
        </w:rPr>
      </w:pPr>
      <w:r w:rsidRPr="00324E8F">
        <w:rPr>
          <w:rFonts w:cs="Times New Roman"/>
        </w:rPr>
        <w:t>Coronavirus is more important than criminal justice – reports show that criminal justice is only the third most important voter in battleground states, behind economy and coronavirus</w:t>
      </w:r>
    </w:p>
    <w:p w14:paraId="3AD2F037" w14:textId="77777777" w:rsidR="00324E8F" w:rsidRPr="00324E8F" w:rsidRDefault="00C270EB" w:rsidP="00C270EB">
      <w:r w:rsidRPr="00324E8F">
        <w:rPr>
          <w:rStyle w:val="Style13ptBold"/>
        </w:rPr>
        <w:t>CNBC Poll 20</w:t>
      </w:r>
    </w:p>
    <w:p w14:paraId="20615D13" w14:textId="23742C44" w:rsidR="00C270EB" w:rsidRPr="00324E8F" w:rsidRDefault="00C270EB" w:rsidP="00C270EB">
      <w:r w:rsidRPr="00324E8F">
        <w:t xml:space="preserve">[CNBC Poll, 6-14-2020, Change Research, “States of Play: Battleground &amp; National Likely Voter Surveys on The Economy, COVID-19 &amp; Racism”, </w:t>
      </w:r>
      <w:hyperlink r:id="rId951" w:history="1">
        <w:r w:rsidRPr="00324E8F">
          <w:rPr>
            <w:rStyle w:val="Hyperlink"/>
          </w:rPr>
          <w:t>https://www.changeresearch.com/post/states-of-play-battleground-states-of-play-battleground-wave-7</w:t>
        </w:r>
      </w:hyperlink>
      <w:r w:rsidRPr="00324E8F">
        <w:t>, accessed 7-8-2020, BN]</w:t>
      </w:r>
    </w:p>
    <w:p w14:paraId="523C65C9" w14:textId="77777777" w:rsidR="00C270EB" w:rsidRPr="00324E8F" w:rsidRDefault="00C270EB" w:rsidP="00C270EB">
      <w:pPr>
        <w:rPr>
          <w:rStyle w:val="StyleUnderline"/>
        </w:rPr>
      </w:pPr>
      <w:r w:rsidRPr="00324E8F">
        <w:rPr>
          <w:rStyle w:val="StyleUnderline"/>
        </w:rPr>
        <w:t>Biden widens lead nationally and in the battleground states</w:t>
      </w:r>
    </w:p>
    <w:p w14:paraId="0C170B99" w14:textId="77777777" w:rsidR="00324E8F" w:rsidRPr="00324E8F" w:rsidRDefault="00C270EB" w:rsidP="00C270EB">
      <w:pPr>
        <w:rPr>
          <w:rStyle w:val="StyleUnderline"/>
        </w:rPr>
      </w:pPr>
      <w:r w:rsidRPr="00324E8F">
        <w:rPr>
          <w:rStyle w:val="StyleUnderline"/>
        </w:rPr>
        <w:t>Joe Biden’s lead over Trump has grown over the past two weeks in both the national and the battleground surveys. He leads by 10 points nationally (51% Biden, 41% Trump), a 3-point gain since we last fielded, and he leads by 3 points in the battleground (48% Biden, 45% Trump), a 2-point gain since we last fielded. Biden is also leading in all six states in the battleground.</w:t>
      </w:r>
    </w:p>
    <w:p w14:paraId="75E3DF37" w14:textId="77777777" w:rsidR="00324E8F" w:rsidRPr="00324E8F" w:rsidRDefault="00C270EB" w:rsidP="00C270EB">
      <w:pPr>
        <w:rPr>
          <w:rStyle w:val="StyleUnderline"/>
        </w:rPr>
      </w:pPr>
      <w:r w:rsidRPr="00324E8F">
        <w:rPr>
          <w:rStyle w:val="StyleUnderline"/>
        </w:rPr>
        <w:t>Majorities in the battleground disapprove of Trump’s overall job performance</w:t>
      </w:r>
      <w:r w:rsidRPr="00324E8F">
        <w:t xml:space="preserve"> (53% disapprove, 50% strongly disapprove). </w:t>
      </w:r>
      <w:r w:rsidRPr="00324E8F">
        <w:rPr>
          <w:rStyle w:val="StyleUnderline"/>
        </w:rPr>
        <w:t>Notably, disapproval of Trump’s handling of the coronavirus outbreak is at a new 55% high in our polling</w:t>
      </w:r>
      <w:r w:rsidRPr="00324E8F">
        <w:t xml:space="preserve"> (up from 52% disapprove two weeks ago). </w:t>
      </w:r>
      <w:r w:rsidRPr="00324E8F">
        <w:rPr>
          <w:rStyle w:val="StyleUnderline"/>
        </w:rPr>
        <w:t>Majorities also give him negative marks for his handling of every other key issue tested in this survey.</w:t>
      </w:r>
    </w:p>
    <w:p w14:paraId="43D1CDBD" w14:textId="77777777" w:rsidR="00324E8F" w:rsidRPr="00324E8F" w:rsidRDefault="00C270EB" w:rsidP="00C270EB">
      <w:r w:rsidRPr="00324E8F">
        <w:t>Negative ratings of Trump are 3 to 4 points worse nationally on these topics.</w:t>
      </w:r>
    </w:p>
    <w:p w14:paraId="2B09642F" w14:textId="77777777" w:rsidR="00324E8F" w:rsidRPr="00324E8F" w:rsidRDefault="00C270EB" w:rsidP="00C270EB">
      <w:r w:rsidRPr="00324E8F">
        <w:rPr>
          <w:rStyle w:val="StyleUnderline"/>
        </w:rPr>
        <w:t>Battleground voters don’t just disapprove of the job Trump is doing, they increasingly prefer Biden and Democrats to Trump and Republicans when it comes to handling key issue</w:t>
      </w:r>
      <w:r w:rsidRPr="00324E8F">
        <w:t>s. Critically, Biden and Trump are even when it comes to handling ‘the economy’ and ‘helping your pocketbook’ for the first time in our battleground polling. Voters only believe Trump would do a better job on one issue -- getting people back to work (52%) -- which he has been pushing people to do despite COVID-19 risks.</w:t>
      </w:r>
    </w:p>
    <w:p w14:paraId="3930694B" w14:textId="77777777" w:rsidR="00324E8F" w:rsidRPr="00324E8F" w:rsidRDefault="00C270EB" w:rsidP="00C270EB">
      <w:r w:rsidRPr="00324E8F">
        <w:t>Voters are concerned about reopening too quickly</w:t>
      </w:r>
    </w:p>
    <w:p w14:paraId="027CC143" w14:textId="77777777" w:rsidR="00324E8F" w:rsidRPr="00324E8F" w:rsidRDefault="00C270EB" w:rsidP="00C270EB">
      <w:pPr>
        <w:rPr>
          <w:rStyle w:val="StyleUnderline"/>
        </w:rPr>
      </w:pPr>
      <w:r w:rsidRPr="00324E8F">
        <w:rPr>
          <w:rStyle w:val="StyleUnderline"/>
        </w:rPr>
        <w:t>Voters remain seriously concerned about the coronavirus</w:t>
      </w:r>
      <w:r w:rsidRPr="00324E8F">
        <w:t xml:space="preserve"> (70% serious concerns nationally, 64% in the battleground). </w:t>
      </w:r>
      <w:r w:rsidRPr="00324E8F">
        <w:rPr>
          <w:rStyle w:val="StyleUnderline"/>
        </w:rPr>
        <w:t>Voters also remain more worried about the impact of COVID-19 on their family’s health and safet</w:t>
      </w:r>
      <w:r w:rsidRPr="00324E8F">
        <w:t xml:space="preserve">y (69% nationally, 66% in the battleground) </w:t>
      </w:r>
      <w:r w:rsidRPr="00324E8F">
        <w:rPr>
          <w:rStyle w:val="StyleUnderline"/>
        </w:rPr>
        <w:t>than the impact on their family’s finances</w:t>
      </w:r>
      <w:r w:rsidRPr="00324E8F">
        <w:t xml:space="preserve"> (31% nationally, 34% in the battleground</w:t>
      </w:r>
      <w:r w:rsidRPr="00324E8F">
        <w:rPr>
          <w:rStyle w:val="StyleUnderline"/>
        </w:rPr>
        <w:t>). A 54% majority of voters in the battleground agree with the statement “Donald Trump is pushing states to reopen their economies too quickly in order to boost his own re-election chances.”</w:t>
      </w:r>
    </w:p>
    <w:p w14:paraId="5FF5F536" w14:textId="77777777" w:rsidR="00324E8F" w:rsidRPr="00324E8F" w:rsidRDefault="00C270EB" w:rsidP="00C270EB">
      <w:pPr>
        <w:rPr>
          <w:rStyle w:val="StyleUnderline"/>
        </w:rPr>
      </w:pPr>
      <w:r w:rsidRPr="00324E8F">
        <w:rPr>
          <w:rStyle w:val="StyleUnderline"/>
        </w:rPr>
        <w:t>As COVID-19 hospitalizations tick up in many states two weeks after Memorial Day re-openings, we see an increase in the number of people saying that their state is opening too quickly, particularly in Arizona and Florida.</w:t>
      </w:r>
    </w:p>
    <w:p w14:paraId="4804D693" w14:textId="77777777" w:rsidR="00324E8F" w:rsidRPr="00324E8F" w:rsidRDefault="00C270EB" w:rsidP="00C270EB">
      <w:r w:rsidRPr="00324E8F">
        <w:t>Similarly there was not a significant change in the number who say that certain activities are safe over the past two weeks, with only a handful of activities considered safe by a majority of voters. With President Trump planning to hold a campaign rally on June 20th, only 32% say that this is safe to do so. The most unsafe activity tested was attending a protest, with just 23% saying that was safe. The difference is largely driven by the responses of Republicans:</w:t>
      </w:r>
    </w:p>
    <w:p w14:paraId="22388928" w14:textId="79CCFCA2" w:rsidR="00C270EB" w:rsidRPr="00324E8F" w:rsidRDefault="00C270EB" w:rsidP="00C270EB">
      <w:r w:rsidRPr="00324E8F">
        <w:t>Attend a protest - 39% safe, 48% unsafe</w:t>
      </w:r>
    </w:p>
    <w:p w14:paraId="6DF286F7" w14:textId="77777777" w:rsidR="00C270EB" w:rsidRPr="00324E8F" w:rsidRDefault="00C270EB" w:rsidP="00C270EB">
      <w:r w:rsidRPr="00324E8F">
        <w:t>Attend a campaign rally - 69% safe, 12% unsafe</w:t>
      </w:r>
    </w:p>
    <w:p w14:paraId="0C309DDB" w14:textId="77777777" w:rsidR="00C270EB" w:rsidRPr="00324E8F" w:rsidRDefault="00C270EB" w:rsidP="00C270EB">
      <w:r w:rsidRPr="00324E8F">
        <w:t>For context, just 55% of Republicans felt it was safe to attend a large indoor sporting event, while 73% felt it was safe to attend such an event outdoors.</w:t>
      </w:r>
    </w:p>
    <w:p w14:paraId="4024923B" w14:textId="77777777" w:rsidR="00C270EB" w:rsidRPr="00324E8F" w:rsidRDefault="00C270EB" w:rsidP="00C270EB">
      <w:r w:rsidRPr="00324E8F">
        <w:t>Voters say Trump is not doing enough to respond to economic impact of COVID</w:t>
      </w:r>
    </w:p>
    <w:p w14:paraId="560AB9B3" w14:textId="77777777" w:rsidR="00C270EB" w:rsidRPr="00324E8F" w:rsidRDefault="00C270EB" w:rsidP="00C270EB">
      <w:r w:rsidRPr="00324E8F">
        <w:t>As the stock market continues to rise and the unemployment rate falls, voters grow more positive on economic metrics -- but still large majorities of battleground voters say that things are in bad shape. A 61% majority still rate both the national economy and national job market in poor/not so good condition. At a personal level, 41% of voters nationally and 37% in the battleground say they or someone in their household has lost a job or been furloughed. Further -- 51% of voters nationally and in the battleground -- say they or someone in their household has had their wages or salary cut.</w:t>
      </w:r>
    </w:p>
    <w:p w14:paraId="6DD4C977" w14:textId="77777777" w:rsidR="00324E8F" w:rsidRPr="00324E8F" w:rsidRDefault="00C270EB" w:rsidP="00C270EB">
      <w:r w:rsidRPr="00324E8F">
        <w:t>A 53% majority of voters disagree with the statement “Donald Trump has done enough to help working Americans make it through the current economic downturn” and strong disagreement outpaces strong agreement 44% to 29%. Those who disagree include 58% of those who are undecided in the ballot, 58% who live in a household that had a pay cut due to COVID-19, and 61% who live in a household that experienced a job loss or furlough due to COVID-19.</w:t>
      </w:r>
    </w:p>
    <w:p w14:paraId="5BF79521" w14:textId="7CA8ABD3" w:rsidR="00C270EB" w:rsidRPr="00324E8F" w:rsidRDefault="00C270EB" w:rsidP="00C270EB">
      <w:pPr>
        <w:rPr>
          <w:rStyle w:val="StyleUnderline"/>
        </w:rPr>
      </w:pPr>
      <w:r w:rsidRPr="00324E8F">
        <w:rPr>
          <w:rStyle w:val="StyleUnderline"/>
        </w:rPr>
        <w:t>Racism is a top issue; voters support protesters and say Trump’s response was harmful</w:t>
      </w:r>
    </w:p>
    <w:p w14:paraId="4420FFB6" w14:textId="77777777" w:rsidR="00C270EB" w:rsidRPr="00324E8F" w:rsidRDefault="00C270EB" w:rsidP="00C270EB">
      <w:pPr>
        <w:rPr>
          <w:rStyle w:val="StyleUnderline"/>
        </w:rPr>
      </w:pPr>
      <w:r w:rsidRPr="00324E8F">
        <w:rPr>
          <w:rStyle w:val="StyleUnderline"/>
        </w:rPr>
        <w:t>Racism and discrimination is the third most important issue to voters in the battleground and nationally -- just behind health care and drug costs, and the economy, jobs and cost of living and ahead of COVID-19. Racism and discrimination is the number one issue among college women (52%), 18-34 year olds (53%), and African Americans (82%), but it is also a top 3 issue for every major age and race cohort in the battleground, and even a top three issue for white women.</w:t>
      </w:r>
    </w:p>
    <w:p w14:paraId="541529B1" w14:textId="77777777" w:rsidR="00324E8F" w:rsidRPr="00324E8F" w:rsidRDefault="00C270EB" w:rsidP="00C270EB">
      <w:r w:rsidRPr="00324E8F">
        <w:rPr>
          <w:rStyle w:val="StyleUnderline"/>
        </w:rPr>
        <w:t>A 71% majority in the battleground have favorable opinions of the people peacefully protesting the killing of George Floyd, including majorities of white college women (79% favorable), white college men (73%), white non-college women (66%), and white non-college men -- the core of Trump’s base (57%). Though Republicans do not prioritize racism and discrimination as an issue, even Republicans are 10-points net favorable towards the protesters of the killing of George Floyd.</w:t>
      </w:r>
    </w:p>
    <w:p w14:paraId="06033FC7" w14:textId="1741D856" w:rsidR="00C270EB" w:rsidRPr="00324E8F" w:rsidRDefault="00C270EB" w:rsidP="00C270EB">
      <w:r w:rsidRPr="00324E8F">
        <w:t>A 52% majority of voters in the battleground and 56% nationally say ‘Donald Trump’s response to the killing of George Floyd and protests for criminal justice reform’ were mostly harmful. Just 23% of voters in the battleground and 21% nationally say Trump’s response was helpful. As we have already seen, Trump receives his worst marks, generally and in a contest with Biden, on the issue of ‘police violence and discrimination.’</w:t>
      </w:r>
    </w:p>
    <w:p w14:paraId="45B26ED6" w14:textId="77777777" w:rsidR="00C270EB" w:rsidRPr="00324E8F" w:rsidRDefault="00C270EB" w:rsidP="00C270EB">
      <w:r w:rsidRPr="00324E8F">
        <w:rPr>
          <w:rStyle w:val="StyleUnderline"/>
        </w:rPr>
        <w:t>As the debate turns to reforming and re-imagining policing in America, voters appear open to the spirit of the defund and reform movement</w:t>
      </w:r>
      <w:r w:rsidRPr="00324E8F">
        <w:t>. A stunning 64% of voters nationally and 61% of voters in the competitive battleground agree that “We should invest more in education, mental health, and social services and spend less on policing.”</w:t>
      </w:r>
    </w:p>
    <w:p w14:paraId="6952F4C3" w14:textId="77777777" w:rsidR="00C270EB" w:rsidRPr="00324E8F" w:rsidRDefault="00C270EB" w:rsidP="00C270EB">
      <w:pPr>
        <w:rPr>
          <w:rStyle w:val="StyleUnderline"/>
        </w:rPr>
      </w:pPr>
      <w:r w:rsidRPr="00324E8F">
        <w:rPr>
          <w:rStyle w:val="StyleUnderline"/>
        </w:rPr>
        <w:t>Protesters want more than just an end to racist policing, they are also demanding an end to the racism and discrimination that produces the disproportionate impact in healthcare and economic outcomes for black and brown people that have been so evident during the COVID-19 pandemic</w:t>
      </w:r>
      <w:r w:rsidRPr="00324E8F">
        <w:t xml:space="preserve">. While majorities say that people of color have the same economic opportunities as white people at their own workplace (59% in the battleground), and pluralities say that is true in their communities (49%), a 53% majority says that is not true in the nation as a whole. </w:t>
      </w:r>
      <w:r w:rsidRPr="00324E8F">
        <w:rPr>
          <w:rStyle w:val="StyleUnderline"/>
        </w:rPr>
        <w:t>There were significant differences in opinion by race on this question. Large majorities of black voters saying they do not have the same opportunities in their workplace, their communities, or the country as a whole, while Latinx voters responded more like white voters, with majorities saying people of color had the same opportunities in their workplaces and communities.</w:t>
      </w:r>
    </w:p>
    <w:p w14:paraId="0C87DBFC" w14:textId="77777777" w:rsidR="00324E8F" w:rsidRPr="00324E8F" w:rsidRDefault="00C270EB" w:rsidP="00C270EB">
      <w:r w:rsidRPr="00324E8F">
        <w:t>Furthermore, roughly half of voters say that businesses are not doing enough to promote diversity and inclusion (49%). Only one group of battleground voters is more likely to say that businesses are doing ‘the right amount’ than ‘not enough’ -- white working class men (52% right amount, 29% not enough, 19% too much).</w:t>
      </w:r>
    </w:p>
    <w:p w14:paraId="36078FDF" w14:textId="4AED4BF5" w:rsidR="00C270EB" w:rsidRPr="00324E8F" w:rsidRDefault="00C270EB" w:rsidP="00C270EB">
      <w:r w:rsidRPr="00324E8F">
        <w:t>Change Research conducted a poll of 2,408 likely voters June 12-14, 2020 across 6 competitive battleground states: Arizona, Florida, Michigan, North Carolina, Pennsylvania, and Wisconsin. A companion national survey of 1,250 likely voters was also conducted June 12-14, 2020. Unless otherwise stated, the results presented in this analysis are among battleground state voters. The margin of error, as traditionally calculated, is ±2.00% for the battleground and ±2.77% for the national poll. Change Research reaches voters via targeted online ads that point people to an online survey instrument. Our Dynamic Online Sampling establishes and continuously rebalances advertising targets across region, age, gender, race, and partisanship to dynamically deliver large samples that accurately reflect the demographics of a population. Post stratification was done on state, gender, age, race, education, and 2016 presidential vote.</w:t>
      </w:r>
    </w:p>
    <w:p w14:paraId="5B273F6B" w14:textId="77777777" w:rsidR="00C270EB" w:rsidRPr="00324E8F" w:rsidRDefault="00C270EB" w:rsidP="00C270EB"/>
    <w:p w14:paraId="0BB8CACF" w14:textId="77777777" w:rsidR="00C270EB" w:rsidRPr="00324E8F" w:rsidRDefault="00C270EB" w:rsidP="00C270EB">
      <w:pPr>
        <w:pStyle w:val="Heading3"/>
        <w:rPr>
          <w:rFonts w:cs="Times New Roman"/>
        </w:rPr>
      </w:pPr>
      <w:bookmarkStart w:id="223" w:name="_Toc45869058"/>
      <w:r w:rsidRPr="00324E8F">
        <w:rPr>
          <w:rFonts w:cs="Times New Roman"/>
        </w:rPr>
        <w:t>COVID Key</w:t>
      </w:r>
      <w:bookmarkEnd w:id="223"/>
    </w:p>
    <w:p w14:paraId="4B491FFF" w14:textId="77777777" w:rsidR="00C270EB" w:rsidRPr="00324E8F" w:rsidRDefault="00C270EB" w:rsidP="00C270EB"/>
    <w:p w14:paraId="4F5D4756" w14:textId="77777777" w:rsidR="00C270EB" w:rsidRPr="00324E8F" w:rsidRDefault="00C270EB" w:rsidP="00C270EB">
      <w:pPr>
        <w:pStyle w:val="Heading4"/>
        <w:rPr>
          <w:rFonts w:cs="Times New Roman"/>
        </w:rPr>
      </w:pPr>
      <w:r w:rsidRPr="00324E8F">
        <w:rPr>
          <w:rFonts w:cs="Times New Roman"/>
        </w:rPr>
        <w:t>No link to the plan – election will be viewed through a COVID prism</w:t>
      </w:r>
    </w:p>
    <w:p w14:paraId="488695F1" w14:textId="77777777" w:rsidR="00C270EB" w:rsidRPr="00324E8F" w:rsidRDefault="00C270EB" w:rsidP="00C270EB">
      <w:pPr>
        <w:rPr>
          <w:rStyle w:val="Style13ptBold"/>
        </w:rPr>
      </w:pPr>
      <w:r w:rsidRPr="00324E8F">
        <w:rPr>
          <w:rStyle w:val="Style13ptBold"/>
        </w:rPr>
        <w:t>Cannon, RealClearPolitics Washington Bureau Chief, 20</w:t>
      </w:r>
    </w:p>
    <w:p w14:paraId="6E33275F" w14:textId="77777777" w:rsidR="00C270EB" w:rsidRPr="00324E8F" w:rsidRDefault="00C270EB" w:rsidP="00C270EB">
      <w:pPr>
        <w:rPr>
          <w:bCs/>
        </w:rPr>
      </w:pPr>
      <w:r w:rsidRPr="00324E8F">
        <w:t>[Carl, 5/5/20, RealClearPolitics, “</w:t>
      </w:r>
      <w:r w:rsidRPr="00324E8F">
        <w:rPr>
          <w:bCs/>
        </w:rPr>
        <w:t xml:space="preserve">RCP Poll: Viewing the Election Through a Pandemic Prism”, </w:t>
      </w:r>
      <w:hyperlink r:id="rId952" w:history="1">
        <w:r w:rsidRPr="00324E8F">
          <w:rPr>
            <w:rStyle w:val="Hyperlink"/>
            <w:bCs/>
          </w:rPr>
          <w:t>https://www.realclearpolitics.com/real_clear_opinion_research/viewing_the_election_through_a_pandemic_prism.html</w:t>
        </w:r>
      </w:hyperlink>
      <w:r w:rsidRPr="00324E8F">
        <w:rPr>
          <w:bCs/>
        </w:rPr>
        <w:t>, accessed 7/8/20, MZK]</w:t>
      </w:r>
    </w:p>
    <w:p w14:paraId="3B7A6C23" w14:textId="77777777" w:rsidR="00C270EB" w:rsidRPr="00324E8F" w:rsidRDefault="00C270EB" w:rsidP="00C270EB">
      <w:pPr>
        <w:rPr>
          <w:sz w:val="24"/>
        </w:rPr>
      </w:pPr>
      <w:r w:rsidRPr="00324E8F">
        <w:rPr>
          <w:rStyle w:val="StyleUnderline"/>
        </w:rPr>
        <w:t>Until this year, no U.S. president had ever faced impeachment while running for reelection. Neither had Americans experienced a deadly global pandemic during a presidential election year. Both of those tribulations have taken place in 2020, and with six months to go until Election Day, COVID-19 and its ensuing lockdown have cast a cold shadow over</w:t>
      </w:r>
      <w:r w:rsidRPr="00324E8F">
        <w:rPr>
          <w:sz w:val="24"/>
        </w:rPr>
        <w:t xml:space="preserve"> President </w:t>
      </w:r>
      <w:r w:rsidRPr="00324E8F">
        <w:rPr>
          <w:rStyle w:val="StyleUnderline"/>
        </w:rPr>
        <w:t>Trump’s quest for a second term.</w:t>
      </w:r>
    </w:p>
    <w:p w14:paraId="629341AC" w14:textId="77777777" w:rsidR="00C270EB" w:rsidRPr="00324E8F" w:rsidRDefault="00C270EB" w:rsidP="00C270EB">
      <w:pPr>
        <w:rPr>
          <w:rStyle w:val="StyleUnderline"/>
        </w:rPr>
      </w:pPr>
      <w:r w:rsidRPr="00324E8F">
        <w:rPr>
          <w:rStyle w:val="StyleUnderline"/>
        </w:rPr>
        <w:t>Those are among the implications of the latest poll by RealClear Opinion Research, one revealing that the coronavirus challenge has overwhelmed all other issues on voters’ minds in the runup to the 2020 election. The survey also shows that Trump’s leadership during this crisis has engendered little confidence among the electorate -- especially when compared to voters’ views of their governors.</w:t>
      </w:r>
    </w:p>
    <w:p w14:paraId="03A037C2" w14:textId="77777777" w:rsidR="00324E8F" w:rsidRPr="00324E8F" w:rsidRDefault="00C270EB" w:rsidP="00C270EB">
      <w:pPr>
        <w:rPr>
          <w:sz w:val="24"/>
        </w:rPr>
      </w:pPr>
      <w:r w:rsidRPr="00324E8F">
        <w:rPr>
          <w:rStyle w:val="StyleUnderline"/>
        </w:rPr>
        <w:t>“At a critical juncture in our nation’s history, with our health care system and economy under what was once unthinkable stress, voters clearly prefer the leadership coming from the chief executive in the state capitals instead of the White House,” said RealClear Opinion Research director</w:t>
      </w:r>
      <w:r w:rsidRPr="00324E8F">
        <w:rPr>
          <w:sz w:val="24"/>
        </w:rPr>
        <w:t xml:space="preserve"> John Della </w:t>
      </w:r>
      <w:r w:rsidRPr="00324E8F">
        <w:rPr>
          <w:rStyle w:val="StyleUnderline"/>
        </w:rPr>
        <w:t>Volpe</w:t>
      </w:r>
      <w:r w:rsidRPr="00324E8F">
        <w:rPr>
          <w:sz w:val="24"/>
        </w:rPr>
        <w:t>.</w:t>
      </w:r>
    </w:p>
    <w:p w14:paraId="4F9089EB" w14:textId="530F0E30" w:rsidR="00C270EB" w:rsidRPr="00324E8F" w:rsidRDefault="00C270EB" w:rsidP="00C270EB">
      <w:r w:rsidRPr="00324E8F">
        <w:t>The survey, which entailed interviews with 2,122 registered voters, was conducted April 18-21 as the United States entered its second month of the pandemic lockdown and the number of known infections surpassed 800,000, including 45,000 deaths. The number of confirmed cases -- even in a nation where widespread testing is not yet in place -- is now around 1.2 million, with more than 68,000 fatalities.</w:t>
      </w:r>
    </w:p>
    <w:p w14:paraId="7707DF46" w14:textId="77777777" w:rsidR="00C270EB" w:rsidRPr="00324E8F" w:rsidRDefault="00C270EB" w:rsidP="00C270EB">
      <w:r w:rsidRPr="00324E8F">
        <w:t>In efforts to stem the tide, most states ordered widespread closures of “non-essential” businesses, which in turn led to a secondary catastrophe: 30 million Americans thrown out of work in only six weeks, a more precipitous plunge in the workforce than at the onset of the Great Depression. Unemployment insurance of a type that did not exist in the 1930s has softened this blow, but besides being locked out of their jobs, Americans have been forbidden to go church, patronize restaurants, visit loved ones, attend sporting events, or even walk in parks or on beaches.</w:t>
      </w:r>
    </w:p>
    <w:p w14:paraId="040D77A5" w14:textId="77777777" w:rsidR="00C270EB" w:rsidRPr="00324E8F" w:rsidRDefault="00C270EB" w:rsidP="00C270EB">
      <w:r w:rsidRPr="00324E8F">
        <w:t xml:space="preserve">Protests have been launched, with the battle lines taking shape along depressingly familiar partisan lines. In this context, </w:t>
      </w:r>
      <w:r w:rsidRPr="00324E8F">
        <w:rPr>
          <w:rStyle w:val="StyleUnderline"/>
        </w:rPr>
        <w:t xml:space="preserve">76% percent of registered voters reported in the RCP poll that COVID-19 is “a major concern” when they think ahead to the 2020 election. The economy, an issued inexorably entwined with coronavirus, ranked second in the survey at 72% </w:t>
      </w:r>
      <w:r w:rsidRPr="00324E8F">
        <w:t>-- far ahead of where it was in Della Volpe’s February survey when 58% cited it as a major concern. (Health care, also closely associated with the current crisis, remains at 67%, unchanged since February.)</w:t>
      </w:r>
    </w:p>
    <w:p w14:paraId="13B3A81F" w14:textId="77777777" w:rsidR="00C270EB" w:rsidRPr="00324E8F" w:rsidRDefault="00C270EB" w:rsidP="00C270EB">
      <w:pPr>
        <w:rPr>
          <w:rStyle w:val="StyleUnderline"/>
        </w:rPr>
      </w:pPr>
      <w:r w:rsidRPr="00324E8F">
        <w:rPr>
          <w:rStyle w:val="StyleUnderline"/>
        </w:rPr>
        <w:t>African Americans (84%) and Hispanics (82%) are more likely than whites (73%) to view coronavirus a major concern relating to election politics. Likewise, women link the crisis to November’s election more than men, and Baby Boomers and the Silent Generation more so than Millennials and voters in Generation Z.</w:t>
      </w:r>
    </w:p>
    <w:p w14:paraId="6E45630F" w14:textId="77777777" w:rsidR="00C270EB" w:rsidRPr="00324E8F" w:rsidRDefault="00C270EB" w:rsidP="00C270EB">
      <w:pPr>
        <w:rPr>
          <w:rStyle w:val="StyleUnderline"/>
        </w:rPr>
      </w:pPr>
      <w:r w:rsidRPr="00324E8F">
        <w:t xml:space="preserve">As with many issues facing this country, the most predictable fault lines fall along political affiliation -- as </w:t>
      </w:r>
      <w:r w:rsidRPr="00324E8F">
        <w:rPr>
          <w:rStyle w:val="StyleUnderline"/>
        </w:rPr>
        <w:t>85% of the respondents who currently support Joe Biden view the pandemic as a major election worry, while 66% of Trump supporters feel the same way.</w:t>
      </w:r>
    </w:p>
    <w:p w14:paraId="76F62052" w14:textId="77777777" w:rsidR="00C270EB" w:rsidRPr="00324E8F" w:rsidRDefault="00C270EB" w:rsidP="00C270EB">
      <w:pPr>
        <w:rPr>
          <w:rStyle w:val="StyleUnderline"/>
        </w:rPr>
      </w:pPr>
      <w:r w:rsidRPr="00324E8F">
        <w:t>Leaving aside the </w:t>
      </w:r>
      <w:hyperlink r:id="rId953" w:history="1">
        <w:r w:rsidRPr="00324E8F">
          <w:rPr>
            <w:rStyle w:val="Hyperlink"/>
          </w:rPr>
          <w:t>logistical challenges</w:t>
        </w:r>
      </w:hyperlink>
      <w:r w:rsidRPr="00324E8F">
        <w:t xml:space="preserve"> of holding an election in an environment of forced “social distancing” -- and the predictably partisan wrangling over how such votes should be cast -- </w:t>
      </w:r>
      <w:r w:rsidRPr="00324E8F">
        <w:rPr>
          <w:rStyle w:val="StyleUnderline"/>
        </w:rPr>
        <w:t>Americans are judging their leaders through a pandemic prism. According to the RCP poll, this is not necessarily good news for the president.</w:t>
      </w:r>
    </w:p>
    <w:p w14:paraId="5B42DCF4" w14:textId="77777777" w:rsidR="00C270EB" w:rsidRPr="00324E8F" w:rsidRDefault="00C270EB" w:rsidP="00C270EB">
      <w:pPr>
        <w:rPr>
          <w:rStyle w:val="StyleUnderline"/>
        </w:rPr>
      </w:pPr>
      <w:r w:rsidRPr="00324E8F">
        <w:rPr>
          <w:rStyle w:val="StyleUnderline"/>
        </w:rPr>
        <w:t>In the new survey, Della Volpe asked registered voters to assign a letter grade to Trump for his handling of the crisis. Overall, the president got a numeric grade of 1.81, barely a C-minus, a grade that wouldn’t have gotten him into the University of Pennsylvania -- or even Fordham, the college that young Donald Trump attended before transferring to Penn’s Wharton School of business. Governors, by contrast, earned a 2.68, a solid B-minus.</w:t>
      </w:r>
    </w:p>
    <w:p w14:paraId="2F235D86" w14:textId="77777777" w:rsidR="00C270EB" w:rsidRPr="00324E8F" w:rsidRDefault="00C270EB" w:rsidP="00C270EB">
      <w:pPr>
        <w:rPr>
          <w:rStyle w:val="StyleUnderline"/>
        </w:rPr>
      </w:pPr>
      <w:r w:rsidRPr="00324E8F">
        <w:rPr>
          <w:rStyle w:val="StyleUnderline"/>
        </w:rPr>
        <w:t>To be fair about it, Democrats are extremely tough graders when it comes to this president, and the 56% of Democrats who gave him an F</w:t>
      </w:r>
      <w:r w:rsidRPr="00324E8F">
        <w:t xml:space="preserve"> (and the 19% who gave him a D) obviously brought his grade down. </w:t>
      </w:r>
      <w:r w:rsidRPr="00324E8F">
        <w:rPr>
          <w:rStyle w:val="StyleUnderline"/>
        </w:rPr>
        <w:t>That’s to be expected. What should worry the Trump-Pence reelection campaign is that 45% of independents also gave the president a D or an F.</w:t>
      </w:r>
    </w:p>
    <w:p w14:paraId="7AC7B232" w14:textId="77777777" w:rsidR="00C270EB" w:rsidRPr="00324E8F" w:rsidRDefault="00C270EB" w:rsidP="00C270EB">
      <w:r w:rsidRPr="00324E8F">
        <w:t>The China Factor, and More</w:t>
      </w:r>
    </w:p>
    <w:p w14:paraId="5A0C242B" w14:textId="77777777" w:rsidR="00C270EB" w:rsidRPr="00324E8F" w:rsidRDefault="00C270EB" w:rsidP="00C270EB">
      <w:r w:rsidRPr="00324E8F">
        <w:t>The RCP survey also delved into issues with a potentially longer shelf life than the 2020 presidential race. The poll gauged Americans’ attitudes on a host of issues ranging from how they feel about religion, restaurants, and the nation’s health care system to their attitudes towards China, the country where this virus originated -- and which hasn’t been straightforward about it since Day One.</w:t>
      </w:r>
    </w:p>
    <w:p w14:paraId="1ED47724" w14:textId="77777777" w:rsidR="00C270EB" w:rsidRPr="00324E8F" w:rsidRDefault="00C270EB" w:rsidP="00C270EB">
      <w:r w:rsidRPr="00324E8F">
        <w:t>Although Republican public officials tend to be more critical of Beijing than Democrats, both the Biden and Trump campaigns have aired attack ads accusing the other candidate of coddling China. Americans have been doing their own reflecting on this topic and many expect things will change regarding U.S. relations with China. Using a seven-point scale from 1 (“things will not change in a significant way”) to 7 (“they will completely change and never be the same”) only 16% were in the status quo half of the cohort -- options 1, 2, and 3 -- while 64% believe things will not stay the way they are (options 5, 6, and 7). A noncommittal 20% were right in the middle.</w:t>
      </w:r>
    </w:p>
    <w:p w14:paraId="57EB5AAC" w14:textId="77777777" w:rsidR="00C270EB" w:rsidRPr="00324E8F" w:rsidRDefault="00C270EB" w:rsidP="00C270EB">
      <w:r w:rsidRPr="00324E8F">
        <w:t>The findings on health care were similar with only 16% choosing the neutral option of category number 4, with an overwhelming majority (69%) choosing 5, 6, or 7-- the ones leaning toward drastic change.</w:t>
      </w:r>
    </w:p>
    <w:p w14:paraId="7B0253F8" w14:textId="77777777" w:rsidR="00C270EB" w:rsidRPr="00324E8F" w:rsidRDefault="00C270EB" w:rsidP="00C270EB">
      <w:r w:rsidRPr="00324E8F">
        <w:t>If one considers the two highest or two lowest numbers the more valid measure, the numbers are still stark: 45% when it comes to China (compared to 9% for “no change”) and a similar ratio for health care: 43% to 9%.</w:t>
      </w:r>
    </w:p>
    <w:p w14:paraId="235C48FB" w14:textId="77777777" w:rsidR="00C270EB" w:rsidRPr="00324E8F" w:rsidRDefault="00C270EB" w:rsidP="00C270EB">
      <w:pPr>
        <w:rPr>
          <w:sz w:val="24"/>
        </w:rPr>
      </w:pPr>
      <w:r w:rsidRPr="00324E8F">
        <w:rPr>
          <w:sz w:val="24"/>
        </w:rPr>
        <w:t xml:space="preserve">On a host of other questions, </w:t>
      </w:r>
      <w:r w:rsidRPr="00324E8F">
        <w:rPr>
          <w:rStyle w:val="StyleUnderline"/>
        </w:rPr>
        <w:t>it is clear that Americans believe this pandemic will have enduring consequences. The areas of everyday life that they fear are permanently altered include how we will educate our children; patronize locally owned restaurants and retailers; travel for business or pleasure; attend conventions and sporting events; work or socialize; and participate in religious practices and services. Just about everything, in other words.</w:t>
      </w:r>
    </w:p>
    <w:p w14:paraId="266890A3" w14:textId="77777777" w:rsidR="00C270EB" w:rsidRPr="00324E8F" w:rsidRDefault="00C270EB" w:rsidP="00C270EB"/>
    <w:p w14:paraId="148193AF" w14:textId="77777777" w:rsidR="00C270EB" w:rsidRPr="00324E8F" w:rsidRDefault="00C270EB" w:rsidP="00C270EB">
      <w:pPr>
        <w:pStyle w:val="Heading3"/>
        <w:rPr>
          <w:rFonts w:cs="Times New Roman"/>
        </w:rPr>
      </w:pPr>
      <w:bookmarkStart w:id="224" w:name="_Toc45869059"/>
      <w:r w:rsidRPr="00324E8F">
        <w:rPr>
          <w:rFonts w:cs="Times New Roman"/>
        </w:rPr>
        <w:t>COVID Affects Voter Turnout</w:t>
      </w:r>
      <w:bookmarkEnd w:id="224"/>
    </w:p>
    <w:p w14:paraId="4A0B6B94" w14:textId="77777777" w:rsidR="00C270EB" w:rsidRPr="00324E8F" w:rsidRDefault="00C270EB" w:rsidP="00C270EB">
      <w:pPr>
        <w:pStyle w:val="Heading4"/>
        <w:rPr>
          <w:rFonts w:cs="Times New Roman"/>
        </w:rPr>
      </w:pPr>
      <w:r w:rsidRPr="00324E8F">
        <w:rPr>
          <w:rFonts w:cs="Times New Roman"/>
        </w:rPr>
        <w:t>Coronavirus has decreased voter enthusiasm and makes it more difficult for young people to participate – decreasing voter turnout</w:t>
      </w:r>
    </w:p>
    <w:p w14:paraId="589D2FD1" w14:textId="77777777" w:rsidR="00324E8F" w:rsidRPr="00324E8F" w:rsidRDefault="00C270EB" w:rsidP="00C270EB">
      <w:r w:rsidRPr="00324E8F">
        <w:rPr>
          <w:rStyle w:val="Style13ptBold"/>
        </w:rPr>
        <w:t>Rogers, a FiveThirtyEight politics reporter, and Rakich, a FiveThirtyEight elections analyst, 6-26-20</w:t>
      </w:r>
    </w:p>
    <w:p w14:paraId="0ED805C1" w14:textId="3487CBAB" w:rsidR="00C270EB" w:rsidRPr="00324E8F" w:rsidRDefault="00C270EB" w:rsidP="00C270EB">
      <w:r w:rsidRPr="00324E8F">
        <w:t xml:space="preserve">[Kaleigh Rogers and Nathaniel Rakich, 6-26-2020, FiveThirtyEight, “Voter Registrations Are Way, Way Down During The Pandemic”, </w:t>
      </w:r>
      <w:hyperlink r:id="rId954" w:history="1">
        <w:r w:rsidRPr="00324E8F">
          <w:rPr>
            <w:rStyle w:val="Hyperlink"/>
          </w:rPr>
          <w:t>https://fivethirtyeight.com/features/voter-registrations-are-way-way-down-during-the-pandemic/</w:t>
        </w:r>
      </w:hyperlink>
      <w:r w:rsidRPr="00324E8F">
        <w:t xml:space="preserve"> accessed 7-8-2020]</w:t>
      </w:r>
    </w:p>
    <w:p w14:paraId="10616787" w14:textId="77777777" w:rsidR="00C270EB" w:rsidRPr="00324E8F" w:rsidRDefault="00C270EB" w:rsidP="00C270EB">
      <w:pPr>
        <w:rPr>
          <w:rStyle w:val="StyleUnderline"/>
        </w:rPr>
      </w:pPr>
      <w:r w:rsidRPr="00324E8F">
        <w:rPr>
          <w:rStyle w:val="StyleUnderline"/>
        </w:rPr>
        <w:t>Poll after poll showed a high level of enthusiasm for voting in the general election in 2020</w:t>
      </w:r>
      <w:r w:rsidRPr="00324E8F">
        <w:t xml:space="preserve">, and in the beginning of the year, voter registration surged to match that excitement. </w:t>
      </w:r>
      <w:r w:rsidRPr="00324E8F">
        <w:rPr>
          <w:rStyle w:val="StyleUnderline"/>
        </w:rPr>
        <w:t>Then the COVID-19 pandemic hit. New registrations have fallen off a cliff.</w:t>
      </w:r>
    </w:p>
    <w:p w14:paraId="03CD522E" w14:textId="77777777" w:rsidR="00C270EB" w:rsidRPr="00324E8F" w:rsidRDefault="00C270EB" w:rsidP="00C270EB">
      <w:pPr>
        <w:rPr>
          <w:rStyle w:val="StyleUnderline"/>
        </w:rPr>
      </w:pPr>
      <w:r w:rsidRPr="00324E8F">
        <w:t xml:space="preserve">The spring of a presidential election year is often a busy time for adding new voters to the rolls, and </w:t>
      </w:r>
      <w:r w:rsidRPr="00324E8F">
        <w:rPr>
          <w:rStyle w:val="StyleUnderline"/>
        </w:rPr>
        <w:t>a recent report from the Center for Election Innovation and Research, a nonprofit organization that aims to improve voter turnout and election security, shows registration numbers were even stronger in early 2020 than early 2016. But things changed dramatically in March, at least in the 12 places where FiveThirtyEight or CEIR were able to obtain data on new voters, a category that includes first-time voters, voters who recently moved to the state and, in some states (Texas, for example) even voters who moved between counties in the state.1</w:t>
      </w:r>
    </w:p>
    <w:p w14:paraId="76D661A9" w14:textId="77777777" w:rsidR="00C270EB" w:rsidRPr="00324E8F" w:rsidRDefault="00C270EB" w:rsidP="00C270EB">
      <w:r w:rsidRPr="00324E8F">
        <w:rPr>
          <w:rStyle w:val="StyleUnderline"/>
        </w:rPr>
        <w:t>Consider Florida, for example, where 109,859 new voters registered in February of this year, compared to 87,351 registrants in February of 2016. But in April 2020, only 21,031 new voters registered, compared with 52,508 in 2016. The same pattern holds in 10 other states, plus Washington, D.C</w:t>
      </w:r>
      <w:r w:rsidRPr="00324E8F">
        <w:t>.: Each one registered fewer new voters in April 2020 than in April 2016, including in states where online voter registration is available.</w:t>
      </w:r>
    </w:p>
    <w:p w14:paraId="196D7E04" w14:textId="77777777" w:rsidR="00C270EB" w:rsidRPr="00324E8F" w:rsidRDefault="00C270EB" w:rsidP="00C270EB">
      <w:r w:rsidRPr="00324E8F">
        <w:rPr>
          <w:rStyle w:val="StyleUnderline"/>
        </w:rPr>
        <w:t>Currently, 39 states plus Washington, D.C., offer the ability to register to vote online, and a 40th (Oklahoma) is expected to implement it this year.2 However, in the three places for which we have the relevant data (Florida, Maryland and Washington), online voter registration has not taken off during the pandemic</w:t>
      </w:r>
      <w:r w:rsidRPr="00324E8F">
        <w:t xml:space="preserve"> — certainly not enough to make up for the lost in-person registrations. Even in Washington, where online registrations have ticked up since the beginning of the year, the pace is comparable to 2016: 2,956 people registered online in April and May 2020, similar to the 2,771 people who registered online in April and May 2016.</w:t>
      </w:r>
    </w:p>
    <w:p w14:paraId="18882F68" w14:textId="77777777" w:rsidR="00C270EB" w:rsidRPr="00324E8F" w:rsidRDefault="00C270EB" w:rsidP="00C270EB">
      <w:r w:rsidRPr="00324E8F">
        <w:t>The fact that new voter registrations were outpacing the 2016 numbers in January and February was predictable, according to David Becker, the executive director and founder of CEIR. For one thing, population growth means that voter registration always climbs a bit, he said. The expansion of automatic voter registration makes getting on the rolls more convenient than ever in many states, too. Voters were also clearly interested in registering, Becker said.</w:t>
      </w:r>
    </w:p>
    <w:p w14:paraId="3B8F54FD" w14:textId="77777777" w:rsidR="00C270EB" w:rsidRPr="00324E8F" w:rsidRDefault="00C270EB" w:rsidP="00C270EB">
      <w:pPr>
        <w:rPr>
          <w:rStyle w:val="StyleUnderline"/>
        </w:rPr>
      </w:pPr>
      <w:r w:rsidRPr="00324E8F">
        <w:rPr>
          <w:rStyle w:val="StyleUnderline"/>
        </w:rPr>
        <w:t>“Every piece of data we had looked at with regard to enthusiasm about engaging in this presidential election cycle indicated that we had to be prepared for the highest-turnout presidential election that almost anyone living had ever seen</w:t>
      </w:r>
      <w:r w:rsidRPr="00324E8F">
        <w:t>,” Becker said, “</w:t>
      </w:r>
      <w:r w:rsidRPr="00324E8F">
        <w:rPr>
          <w:rStyle w:val="StyleUnderline"/>
        </w:rPr>
        <w:t>which makes the decline in March and especially April all the more striking.”</w:t>
      </w:r>
    </w:p>
    <w:p w14:paraId="04BC4E32" w14:textId="77777777" w:rsidR="00C270EB" w:rsidRPr="00324E8F" w:rsidRDefault="00C270EB" w:rsidP="00C270EB">
      <w:r w:rsidRPr="00324E8F">
        <w:rPr>
          <w:rStyle w:val="StyleUnderline"/>
        </w:rPr>
        <w:t>Based on the timing, it seems safe to assume that COVID-19 had something to do with the drop-off, but there’s data to back that assumption up, too</w:t>
      </w:r>
      <w:r w:rsidRPr="00324E8F">
        <w:t xml:space="preserve">. In addition to how many new voters register, some states track how these new voters get their name on the books. In 2016 and </w:t>
      </w:r>
      <w:r w:rsidRPr="00324E8F">
        <w:rPr>
          <w:rStyle w:val="StyleUnderline"/>
        </w:rPr>
        <w:t>in the pre-pandemic months of 2020, in-person registration at places like departments of motor vehicles made up a large plurality, or even a majority, of new registrants in the four places3 for which we have data on how new voters are registering. But after the pandemic caused most states to shutter many government offices</w:t>
      </w:r>
      <w:r w:rsidRPr="00324E8F">
        <w:t>, those registrations dwindled. By contrast, remote registrations (e.g., online or by mail) held relatively steady.4</w:t>
      </w:r>
    </w:p>
    <w:p w14:paraId="4710974D" w14:textId="77777777" w:rsidR="00C270EB" w:rsidRPr="00324E8F" w:rsidRDefault="00C270EB" w:rsidP="00C270EB">
      <w:r w:rsidRPr="00324E8F">
        <w:t>“This is completely expected, but very concerning,” said Wendy Weiser, director of the democracy program at the Brennan Center for Justice at New York University’s School of Law. “The coronavirus shut down most of the primary avenues through which Americans register to vote: government offices, and all the malls, theaters and public places where voter registration drives operate.”</w:t>
      </w:r>
    </w:p>
    <w:p w14:paraId="62893538" w14:textId="77777777" w:rsidR="00C270EB" w:rsidRPr="00324E8F" w:rsidRDefault="00C270EB" w:rsidP="00C270EB">
      <w:r w:rsidRPr="00324E8F">
        <w:rPr>
          <w:rStyle w:val="StyleUnderline"/>
        </w:rPr>
        <w:t>Indeed, the closing of schools and public events like festivals has hindered in-person voter registration drives run by third-party organizations.</w:t>
      </w:r>
      <w:r w:rsidRPr="00324E8F">
        <w:t xml:space="preserve"> “We had planned to go to 850 high schools leading up to graduation, but as schools closed, that work was clearly disrupted,” said Jeanette Senecal, a senior director for the League of Women Voters who focuses on voter education.</w:t>
      </w:r>
    </w:p>
    <w:p w14:paraId="44CB93CA" w14:textId="77777777" w:rsidR="00C270EB" w:rsidRPr="00324E8F" w:rsidRDefault="00C270EB" w:rsidP="00C270EB">
      <w:pPr>
        <w:rPr>
          <w:rStyle w:val="StyleUnderline"/>
        </w:rPr>
      </w:pPr>
      <w:r w:rsidRPr="00324E8F">
        <w:rPr>
          <w:rStyle w:val="StyleUnderline"/>
        </w:rPr>
        <w:t>For example, in Florida, third-party organizations registered 14,144 voters in January 2020 — a huge increase from the 1,196 they registered in January 2016. But in April 2020, they registered only 133 voters — down from 3,806 in April 2016.</w:t>
      </w:r>
    </w:p>
    <w:p w14:paraId="50F17C2E" w14:textId="77777777" w:rsidR="00C270EB" w:rsidRPr="00324E8F" w:rsidRDefault="00C270EB" w:rsidP="00C270EB">
      <w:r w:rsidRPr="00324E8F">
        <w:rPr>
          <w:rStyle w:val="StyleUnderline"/>
        </w:rPr>
        <w:t>States and third-party groups can still get around social distancing restrictions to get more voters on the poll books, though</w:t>
      </w:r>
      <w:r w:rsidRPr="00324E8F">
        <w:t>. Voto Latino, an organization that works to register and encourage Latino Americans to vote, has been operating digitally almost since its inception and was well prepared to continue its work during a pandemic. It uses digital campaigns to help voters register, which can even work in states like Texas, which does not have online voter registration — Voto Latino created an app that makes it easy to fill out the required form, which is then emailed to the voter to print off and mail in.</w:t>
      </w:r>
    </w:p>
    <w:p w14:paraId="5B35DBB5" w14:textId="77777777" w:rsidR="00C270EB" w:rsidRPr="00324E8F" w:rsidRDefault="00C270EB" w:rsidP="00C270EB">
      <w:r w:rsidRPr="00324E8F">
        <w:t>Danny Turkel, the communications manager for Voto Latino, said the group has actually seen a surge in voter registration, especially since protests in response to the killing of George Floyd began. “Our original goal entering 2020 was to register 500,000 voters,” said Turkel. “As the numbers have come in and surged, we are now thinking that we could surpass 500,000.”</w:t>
      </w:r>
    </w:p>
    <w:p w14:paraId="3C3A9748" w14:textId="77777777" w:rsidR="00C270EB" w:rsidRPr="00324E8F" w:rsidRDefault="00C270EB" w:rsidP="00C270EB">
      <w:pPr>
        <w:rPr>
          <w:rStyle w:val="StyleUnderline"/>
        </w:rPr>
      </w:pPr>
      <w:r w:rsidRPr="00324E8F">
        <w:rPr>
          <w:rStyle w:val="StyleUnderline"/>
        </w:rPr>
        <w:t>So what kind of people might have registered if the coronavirus hadn’t struck? Well for one thing, they’re probably disproportionately young.</w:t>
      </w:r>
      <w:r w:rsidRPr="00324E8F">
        <w:t xml:space="preserve"> “In any given year, far more young people register than older people, just because 18-year-olds age in [to being able to vote] and young people are more likely to move” and need to register at a new address, said Kevin Morris, a quantitative researcher focusing on voting rights and elections at the Brennan Center. According to Morris’s data, </w:t>
      </w:r>
      <w:r w:rsidRPr="00324E8F">
        <w:rPr>
          <w:rStyle w:val="StyleUnderline"/>
        </w:rPr>
        <w:t>57 percent of new registrants in Florida in the first four months of 2016 were under the age of 40, as were 65 percent of new registrants in Georgia. While the proportions were similar in the beginning of 2020, the total number was much lower than in the past, which means that lots of young people aren’t registering as usual in at least two key 2020 swing states.</w:t>
      </w:r>
    </w:p>
    <w:p w14:paraId="2ECA678B" w14:textId="77777777" w:rsidR="00C270EB" w:rsidRPr="00324E8F" w:rsidRDefault="00C270EB" w:rsidP="00C270EB">
      <w:r w:rsidRPr="00324E8F">
        <w:t>Some of these delayed registrants may never end up registering at all. Though we don’t have data for how a pandemic has affected registration in the past (since the U.S. hasn’t faced a similar situation for a good century), Weiser cited another instance when voter registration dipped due to extenuating circumstances. In May of 2011, Florida passed a new bill that placed tough restrictions on third-party voter registration organizations, prompting many of them, such as the League of Women Voters, to stop operating in the state. The restrictions were suspended by a judge in May 20125 but the damage had been done; a subsequent study found that about 14 percent fewer voters registered in 2011 compared to the same period in 2007, with a notable drop following the introduction of the bill — and those registrations never completely caught up. In 2008, more than 1 million new voters registered in Florida. In 2012, fewer than 900,000 did, according to the state’s voter registration data.</w:t>
      </w:r>
    </w:p>
    <w:p w14:paraId="25F316CA" w14:textId="77777777" w:rsidR="00C270EB" w:rsidRPr="00324E8F" w:rsidRDefault="00C270EB" w:rsidP="00C270EB">
      <w:pPr>
        <w:rPr>
          <w:rStyle w:val="StyleUnderline"/>
        </w:rPr>
      </w:pPr>
      <w:r w:rsidRPr="00324E8F">
        <w:rPr>
          <w:rStyle w:val="StyleUnderline"/>
        </w:rPr>
        <w:t>Of course, one unusual law in Florida isn’t exactly analogous to a pandemic, and it’s possible that the high level of enthusiasm for this election will be enough to close the gap that COVID-19 created</w:t>
      </w:r>
      <w:r w:rsidRPr="00324E8F">
        <w:t xml:space="preserve">, especially as states begin to reopen and voters return to registration sites like the DMV. So </w:t>
      </w:r>
      <w:r w:rsidRPr="00324E8F">
        <w:rPr>
          <w:rStyle w:val="StyleUnderline"/>
        </w:rPr>
        <w:t>it’s difficult to know whether this drop in registrations is permanent. But it is clear that despite voters’ intense interest in this election, the coronavirus has already made it harder for new voters to participate in it.</w:t>
      </w:r>
    </w:p>
    <w:p w14:paraId="79BE0E4F" w14:textId="77777777" w:rsidR="00C270EB" w:rsidRPr="00324E8F" w:rsidRDefault="00C270EB" w:rsidP="00C270EB">
      <w:pPr>
        <w:pStyle w:val="Heading4"/>
        <w:rPr>
          <w:rFonts w:cs="Times New Roman"/>
        </w:rPr>
      </w:pPr>
      <w:r w:rsidRPr="00324E8F">
        <w:rPr>
          <w:rFonts w:cs="Times New Roman"/>
        </w:rPr>
        <w:t>Coronavirus is more important than criminal justice – reports show that criminal justice is only the third most important voter in battleground states, behind economy and coronavirus</w:t>
      </w:r>
    </w:p>
    <w:p w14:paraId="0B37DF1E" w14:textId="77777777" w:rsidR="00C270EB" w:rsidRPr="00324E8F" w:rsidRDefault="00C270EB" w:rsidP="00C270EB">
      <w:r w:rsidRPr="00324E8F">
        <w:rPr>
          <w:rStyle w:val="Style13ptBold"/>
        </w:rPr>
        <w:t>CNBC Poll 20</w:t>
      </w:r>
      <w:r w:rsidRPr="00324E8F">
        <w:t xml:space="preserve"> [CNBC Poll, 6-14-2020, Change Research, “States of Play: Battleground &amp; National Likely Voter Surveys on The Economy, COVID-19 &amp; Racism”, </w:t>
      </w:r>
      <w:hyperlink r:id="rId955" w:history="1">
        <w:r w:rsidRPr="00324E8F">
          <w:rPr>
            <w:rStyle w:val="Hyperlink"/>
          </w:rPr>
          <w:t>https://www.changeresearch.com/post/states-of-play-battleground-states-of-play-battleground-wave-7</w:t>
        </w:r>
      </w:hyperlink>
      <w:r w:rsidRPr="00324E8F">
        <w:t>, accessed 7-8-2020, BN]</w:t>
      </w:r>
    </w:p>
    <w:p w14:paraId="79774375" w14:textId="77777777" w:rsidR="00C270EB" w:rsidRPr="00324E8F" w:rsidRDefault="00C270EB" w:rsidP="00C270EB">
      <w:pPr>
        <w:rPr>
          <w:rStyle w:val="StyleUnderline"/>
        </w:rPr>
      </w:pPr>
      <w:r w:rsidRPr="00324E8F">
        <w:rPr>
          <w:rStyle w:val="StyleUnderline"/>
        </w:rPr>
        <w:t>Biden widens lead nationally and in the battleground states</w:t>
      </w:r>
    </w:p>
    <w:p w14:paraId="3C4F6D5D" w14:textId="77777777" w:rsidR="00324E8F" w:rsidRPr="00324E8F" w:rsidRDefault="00C270EB" w:rsidP="00C270EB">
      <w:pPr>
        <w:rPr>
          <w:rStyle w:val="StyleUnderline"/>
        </w:rPr>
      </w:pPr>
      <w:r w:rsidRPr="00324E8F">
        <w:rPr>
          <w:rStyle w:val="StyleUnderline"/>
        </w:rPr>
        <w:t>Joe Biden’s lead over Trump has grown over the past two weeks in both the national and the battleground surveys. He leads by 10 points nationally (51% Biden, 41% Trump), a 3-point gain since we last fielded, and he leads by 3 points in the battleground (48% Biden, 45% Trump), a 2-point gain since we last fielded. Biden is also leading in all six states in the battleground.</w:t>
      </w:r>
    </w:p>
    <w:p w14:paraId="3BB42684" w14:textId="77777777" w:rsidR="00324E8F" w:rsidRPr="00324E8F" w:rsidRDefault="00C270EB" w:rsidP="00C270EB">
      <w:pPr>
        <w:rPr>
          <w:rStyle w:val="StyleUnderline"/>
        </w:rPr>
      </w:pPr>
      <w:r w:rsidRPr="00324E8F">
        <w:rPr>
          <w:rStyle w:val="StyleUnderline"/>
        </w:rPr>
        <w:t>Majorities in the battleground disapprove of Trump’s overall job performance</w:t>
      </w:r>
      <w:r w:rsidRPr="00324E8F">
        <w:t xml:space="preserve"> (53% disapprove, 50% strongly disapprove). </w:t>
      </w:r>
      <w:r w:rsidRPr="00324E8F">
        <w:rPr>
          <w:rStyle w:val="StyleUnderline"/>
        </w:rPr>
        <w:t>Notably, disapproval of Trump’s handling of the coronavirus outbreak is at a new 55% high in our polling</w:t>
      </w:r>
      <w:r w:rsidRPr="00324E8F">
        <w:t xml:space="preserve"> (up from 52% disapprove two weeks ago). </w:t>
      </w:r>
      <w:r w:rsidRPr="00324E8F">
        <w:rPr>
          <w:rStyle w:val="StyleUnderline"/>
        </w:rPr>
        <w:t>Majorities also give him negative marks for his handling of every other key issue tested in this survey.</w:t>
      </w:r>
    </w:p>
    <w:p w14:paraId="095FE56E" w14:textId="77777777" w:rsidR="00324E8F" w:rsidRPr="00324E8F" w:rsidRDefault="00C270EB" w:rsidP="00C270EB">
      <w:r w:rsidRPr="00324E8F">
        <w:t>Negative ratings of Trump are 3 to 4 points worse nationally on these topics.</w:t>
      </w:r>
    </w:p>
    <w:p w14:paraId="4C3BA3CD" w14:textId="77777777" w:rsidR="00324E8F" w:rsidRPr="00324E8F" w:rsidRDefault="00C270EB" w:rsidP="00C270EB">
      <w:r w:rsidRPr="00324E8F">
        <w:rPr>
          <w:rStyle w:val="StyleUnderline"/>
        </w:rPr>
        <w:t>Battleground voters don’t just disapprove of the job Trump is doing, they increasingly prefer Biden and Democrats to Trump and Republicans when it comes to handling key issue</w:t>
      </w:r>
      <w:r w:rsidRPr="00324E8F">
        <w:t>s. Critically, Biden and Trump are even when it comes to handling ‘the economy’ and ‘helping your pocketbook’ for the first time in our battleground polling. Voters only believe Trump would do a better job on one issue -- getting people back to work (52%) -- which he has been pushing people to do despite COVID-19 risks.</w:t>
      </w:r>
    </w:p>
    <w:p w14:paraId="6FC8BEFC" w14:textId="77777777" w:rsidR="00324E8F" w:rsidRPr="00324E8F" w:rsidRDefault="00C270EB" w:rsidP="00C270EB">
      <w:r w:rsidRPr="00324E8F">
        <w:t>Voters are concerned about reopening too quickly</w:t>
      </w:r>
    </w:p>
    <w:p w14:paraId="3C9B68AC" w14:textId="77777777" w:rsidR="00324E8F" w:rsidRPr="00324E8F" w:rsidRDefault="00C270EB" w:rsidP="00C270EB">
      <w:pPr>
        <w:rPr>
          <w:rStyle w:val="StyleUnderline"/>
        </w:rPr>
      </w:pPr>
      <w:r w:rsidRPr="00324E8F">
        <w:rPr>
          <w:rStyle w:val="StyleUnderline"/>
        </w:rPr>
        <w:t>Voters remain seriously concerned about the coronavirus</w:t>
      </w:r>
      <w:r w:rsidRPr="00324E8F">
        <w:t xml:space="preserve"> (70% serious concerns nationally, 64% in the battleground). </w:t>
      </w:r>
      <w:r w:rsidRPr="00324E8F">
        <w:rPr>
          <w:rStyle w:val="StyleUnderline"/>
        </w:rPr>
        <w:t>Voters also remain more worried about the impact of COVID-19 on their family’s health and safet</w:t>
      </w:r>
      <w:r w:rsidRPr="00324E8F">
        <w:t xml:space="preserve">y (69% nationally, 66% in the battleground) </w:t>
      </w:r>
      <w:r w:rsidRPr="00324E8F">
        <w:rPr>
          <w:rStyle w:val="StyleUnderline"/>
        </w:rPr>
        <w:t>than the impact on their family’s finances</w:t>
      </w:r>
      <w:r w:rsidRPr="00324E8F">
        <w:t xml:space="preserve"> (31% nationally, 34% in the battleground</w:t>
      </w:r>
      <w:r w:rsidRPr="00324E8F">
        <w:rPr>
          <w:rStyle w:val="StyleUnderline"/>
        </w:rPr>
        <w:t>). A 54% majority of voters in the battleground agree with the statement “Donald Trump is pushing states to reopen their economies too quickly in order to boost his own re-election chances.”</w:t>
      </w:r>
    </w:p>
    <w:p w14:paraId="1D9441FE" w14:textId="77777777" w:rsidR="00324E8F" w:rsidRPr="00324E8F" w:rsidRDefault="00C270EB" w:rsidP="00C270EB">
      <w:pPr>
        <w:rPr>
          <w:rStyle w:val="StyleUnderline"/>
        </w:rPr>
      </w:pPr>
      <w:r w:rsidRPr="00324E8F">
        <w:rPr>
          <w:rStyle w:val="StyleUnderline"/>
        </w:rPr>
        <w:t>As COVID-19 hospitalizations tick up in many states two weeks after Memorial Day re-openings, we see an increase in the number of people saying that their state is opening too quickly, particularly in Arizona and Florida.</w:t>
      </w:r>
    </w:p>
    <w:p w14:paraId="361247D5" w14:textId="77777777" w:rsidR="00324E8F" w:rsidRPr="00324E8F" w:rsidRDefault="00C270EB" w:rsidP="00C270EB">
      <w:r w:rsidRPr="00324E8F">
        <w:t>Similarly there was not a significant change in the number who say that certain activities are safe over the past two weeks, with only a handful of activities considered safe by a majority of voters. With President Trump planning to hold a campaign rally on June 20th, only 32% say that this is safe to do so. The most unsafe activity tested was attending a protest, with just 23% saying that was safe. The difference is largely driven by the responses of Republicans:</w:t>
      </w:r>
    </w:p>
    <w:p w14:paraId="5EC2A7ED" w14:textId="5BB47C52" w:rsidR="00C270EB" w:rsidRPr="00324E8F" w:rsidRDefault="00C270EB" w:rsidP="00C270EB">
      <w:r w:rsidRPr="00324E8F">
        <w:t>Attend a protest - 39% safe, 48% unsafe</w:t>
      </w:r>
    </w:p>
    <w:p w14:paraId="6CB124E2" w14:textId="77777777" w:rsidR="00C270EB" w:rsidRPr="00324E8F" w:rsidRDefault="00C270EB" w:rsidP="00C270EB">
      <w:r w:rsidRPr="00324E8F">
        <w:t>Attend a campaign rally - 69% safe, 12% unsafe</w:t>
      </w:r>
    </w:p>
    <w:p w14:paraId="62E0E09E" w14:textId="77777777" w:rsidR="00C270EB" w:rsidRPr="00324E8F" w:rsidRDefault="00C270EB" w:rsidP="00C270EB">
      <w:r w:rsidRPr="00324E8F">
        <w:t>For context, just 55% of Republicans felt it was safe to attend a large indoor sporting event, while 73% felt it was safe to attend such an event outdoors.</w:t>
      </w:r>
    </w:p>
    <w:p w14:paraId="68160A9A" w14:textId="77777777" w:rsidR="00C270EB" w:rsidRPr="00324E8F" w:rsidRDefault="00C270EB" w:rsidP="00C270EB">
      <w:r w:rsidRPr="00324E8F">
        <w:t>Voters say Trump is not doing enough to respond to economic impact of COVID</w:t>
      </w:r>
    </w:p>
    <w:p w14:paraId="30A1A3CB" w14:textId="77777777" w:rsidR="00C270EB" w:rsidRPr="00324E8F" w:rsidRDefault="00C270EB" w:rsidP="00C270EB">
      <w:r w:rsidRPr="00324E8F">
        <w:t>As the stock market continues to rise and the unemployment rate falls, voters grow more positive on economic metrics -- but still large majorities of battleground voters say that things are in bad shape. A 61% majority still rate both the national economy and national job market in poor/not so good condition. At a personal level, 41% of voters nationally and 37% in the battleground say they or someone in their household has lost a job or been furloughed. Further -- 51% of voters nationally and in the battleground -- say they or someone in their household has had their wages or salary cut.</w:t>
      </w:r>
    </w:p>
    <w:p w14:paraId="083C69F9" w14:textId="77777777" w:rsidR="00324E8F" w:rsidRPr="00324E8F" w:rsidRDefault="00C270EB" w:rsidP="00C270EB">
      <w:r w:rsidRPr="00324E8F">
        <w:t>A 53% majority of voters disagree with the statement “Donald Trump has done enough to help working Americans make it through the current economic downturn” and strong disagreement outpaces strong agreement 44% to 29%. Those who disagree include 58% of those who are undecided in the ballot, 58% who live in a household that had a pay cut due to COVID-19, and 61% who live in a household that experienced a job loss or furlough due to COVID-19.</w:t>
      </w:r>
    </w:p>
    <w:p w14:paraId="033D4780" w14:textId="765A7B63" w:rsidR="00C270EB" w:rsidRPr="00324E8F" w:rsidRDefault="00C270EB" w:rsidP="00C270EB">
      <w:pPr>
        <w:rPr>
          <w:rStyle w:val="StyleUnderline"/>
        </w:rPr>
      </w:pPr>
      <w:r w:rsidRPr="00324E8F">
        <w:rPr>
          <w:rStyle w:val="StyleUnderline"/>
        </w:rPr>
        <w:t>Racism is a top issue; voters support protesters and say Trump’s response was harmful</w:t>
      </w:r>
    </w:p>
    <w:p w14:paraId="60ECB8AA" w14:textId="77777777" w:rsidR="00C270EB" w:rsidRPr="00324E8F" w:rsidRDefault="00C270EB" w:rsidP="00C270EB">
      <w:pPr>
        <w:rPr>
          <w:rStyle w:val="StyleUnderline"/>
        </w:rPr>
      </w:pPr>
      <w:r w:rsidRPr="00324E8F">
        <w:rPr>
          <w:rStyle w:val="StyleUnderline"/>
        </w:rPr>
        <w:t>Racism and discrimination is the third most important issue to voters in the battleground and nationally -- just behind health care and drug costs, and the economy, jobs and cost of living and ahead of COVID-19. Racism and discrimination is the number one issue among college women (52%), 18-34 year olds (53%), and African Americans (82%), but it is also a top 3 issue for every major age and race cohort in the battleground, and even a top three issue for white women.</w:t>
      </w:r>
    </w:p>
    <w:p w14:paraId="4FE6B453" w14:textId="77777777" w:rsidR="00324E8F" w:rsidRPr="00324E8F" w:rsidRDefault="00C270EB" w:rsidP="00C270EB">
      <w:r w:rsidRPr="00324E8F">
        <w:rPr>
          <w:rStyle w:val="StyleUnderline"/>
        </w:rPr>
        <w:t>A 71% majority in the battleground have favorable opinions of the people peacefully protesting the killing of George Floyd, including majorities of white college women (79% favorable), white college men (73%), white non-college women (66%), and white non-college men -- the core of Trump’s base (57%). Though Republicans do not prioritize racism and discrimination as an issue, even Republicans are 10-points net favorable towards the protesters of the killing of George Floyd.</w:t>
      </w:r>
    </w:p>
    <w:p w14:paraId="4ECB8D1C" w14:textId="10BA233E" w:rsidR="00C270EB" w:rsidRPr="00324E8F" w:rsidRDefault="00C270EB" w:rsidP="00C270EB">
      <w:r w:rsidRPr="00324E8F">
        <w:t>A 52% majority of voters in the battleground and 56% nationally say ‘Donald Trump’s response to the killing of George Floyd and protests for criminal justice reform’ were mostly harmful. Just 23% of voters in the battleground and 21% nationally say Trump’s response was helpful. As we have already seen, Trump receives his worst marks, generally and in a contest with Biden, on the issue of ‘police violence and discrimination.’</w:t>
      </w:r>
    </w:p>
    <w:p w14:paraId="71F14469" w14:textId="77777777" w:rsidR="00C270EB" w:rsidRPr="00324E8F" w:rsidRDefault="00C270EB" w:rsidP="00C270EB">
      <w:r w:rsidRPr="00324E8F">
        <w:rPr>
          <w:rStyle w:val="StyleUnderline"/>
        </w:rPr>
        <w:t>As the debate turns to reforming and re-imagining policing in America, voters appear open to the spirit of the defund and reform movement</w:t>
      </w:r>
      <w:r w:rsidRPr="00324E8F">
        <w:t>. A stunning 64% of voters nationally and 61% of voters in the competitive battleground agree that “We should invest more in education, mental health, and social services and spend less on policing.”</w:t>
      </w:r>
    </w:p>
    <w:p w14:paraId="4FDA56CC" w14:textId="77777777" w:rsidR="00C270EB" w:rsidRPr="00324E8F" w:rsidRDefault="00C270EB" w:rsidP="00C270EB">
      <w:pPr>
        <w:rPr>
          <w:rStyle w:val="StyleUnderline"/>
        </w:rPr>
      </w:pPr>
      <w:r w:rsidRPr="00324E8F">
        <w:rPr>
          <w:rStyle w:val="StyleUnderline"/>
        </w:rPr>
        <w:t>Protesters want more than just an end to racist policing, they are also demanding an end to the racism and discrimination that produces the disproportionate impact in healthcare and economic outcomes for black and brown people that have been so evident during the COVID-19 pandemic</w:t>
      </w:r>
      <w:r w:rsidRPr="00324E8F">
        <w:t xml:space="preserve">. While majorities say that people of color have the same economic opportunities as white people at their own workplace (59% in the battleground), and pluralities say that is true in their communities (49%), a 53% majority says that is not true in the nation as a whole. </w:t>
      </w:r>
      <w:r w:rsidRPr="00324E8F">
        <w:rPr>
          <w:rStyle w:val="StyleUnderline"/>
        </w:rPr>
        <w:t>There were significant differences in opinion by race on this question. Large majorities of black voters saying they do not have the same opportunities in their workplace, their communities, or the country as a whole, while Latinx voters responded more like white voters, with majorities saying people of color had the same opportunities in their workplaces and communities.</w:t>
      </w:r>
    </w:p>
    <w:p w14:paraId="101FF0DC" w14:textId="77777777" w:rsidR="00324E8F" w:rsidRPr="00324E8F" w:rsidRDefault="00C270EB" w:rsidP="00C270EB">
      <w:r w:rsidRPr="00324E8F">
        <w:t>Furthermore, roughly half of voters say that businesses are not doing enough to promote diversity and inclusion (49%). Only one group of battleground voters is more likely to say that businesses are doing ‘the right amount’ than ‘not enough’ -- white working class men (52% right amount, 29% not enough, 19% too much).</w:t>
      </w:r>
    </w:p>
    <w:p w14:paraId="4D0D6133" w14:textId="77777777" w:rsidR="00324E8F" w:rsidRPr="00324E8F" w:rsidRDefault="00C270EB" w:rsidP="00C270EB">
      <w:pPr>
        <w:rPr>
          <w:rStyle w:val="StyleUnderline"/>
        </w:rPr>
      </w:pPr>
      <w:r w:rsidRPr="00324E8F">
        <w:rPr>
          <w:rStyle w:val="StyleUnderline"/>
        </w:rPr>
        <w:t>Change Research conducted a poll of 2,408 likely voters June 12-14, 2020 across 6 competitive battleground states: Arizona, Florida, Michigan, North Carolina, Pennsylvania, and Wisconsin. A companion national survey of 1,250 likely voters was also conducted June 12-14, 2020. Unless otherwise stated, the results presented in this analysis are among battleground state voters. The margin of error, as traditionally calculated, is ±2.00% for the battleground and ±2.77% for the national poll. Change Research reaches voters via targeted online ads that point people to an online survey instrument. Our Dynamic Online Sampling establishes and continuously rebalances advertising targets across region, age, gender, race, and partisanship to dynamically deliver large samples that accurately reflect the demographics of a population. Post stratification was done on state, gender, age, race, education, and 2016 presidential vote.</w:t>
      </w:r>
    </w:p>
    <w:p w14:paraId="47A2C2E9" w14:textId="1556BBBE" w:rsidR="00324E8F" w:rsidRPr="00324E8F" w:rsidRDefault="00324E8F" w:rsidP="00C270EB">
      <w:pPr>
        <w:rPr>
          <w:rStyle w:val="StyleUnderline"/>
        </w:rPr>
      </w:pPr>
    </w:p>
    <w:p w14:paraId="47A2C2E9" w14:textId="1556BBBE" w:rsidR="00C270EB" w:rsidRPr="00324E8F" w:rsidRDefault="00C270EB" w:rsidP="00C270EB">
      <w:pPr>
        <w:pStyle w:val="Heading3"/>
        <w:rPr>
          <w:rFonts w:cs="Times New Roman"/>
        </w:rPr>
      </w:pPr>
      <w:bookmarkStart w:id="225" w:name="_Toc45869060"/>
      <w:r w:rsidRPr="00324E8F">
        <w:rPr>
          <w:rFonts w:cs="Times New Roman"/>
        </w:rPr>
        <w:t>Econ Key</w:t>
      </w:r>
      <w:bookmarkEnd w:id="225"/>
    </w:p>
    <w:p w14:paraId="4A1C4BF8" w14:textId="77777777" w:rsidR="00C270EB" w:rsidRPr="00324E8F" w:rsidRDefault="00C270EB" w:rsidP="00C270EB"/>
    <w:p w14:paraId="3A9B5571" w14:textId="77777777" w:rsidR="00C270EB" w:rsidRPr="00324E8F" w:rsidRDefault="00C270EB" w:rsidP="00C270EB">
      <w:pPr>
        <w:pStyle w:val="Heading4"/>
        <w:rPr>
          <w:rStyle w:val="Style13ptBold"/>
          <w:rFonts w:cs="Times New Roman"/>
          <w:b/>
          <w:bCs w:val="0"/>
        </w:rPr>
      </w:pPr>
      <w:r w:rsidRPr="00324E8F">
        <w:rPr>
          <w:rStyle w:val="Style13ptBold"/>
          <w:rFonts w:cs="Times New Roman"/>
          <w:b/>
          <w:bCs w:val="0"/>
        </w:rPr>
        <w:t>Economy key for Trump victory</w:t>
      </w:r>
    </w:p>
    <w:p w14:paraId="12D98161" w14:textId="77777777" w:rsidR="00324E8F" w:rsidRPr="00324E8F" w:rsidRDefault="00C270EB" w:rsidP="00C270EB">
      <w:pPr>
        <w:rPr>
          <w:rStyle w:val="Style13ptBold"/>
        </w:rPr>
      </w:pPr>
      <w:r w:rsidRPr="00324E8F">
        <w:rPr>
          <w:rStyle w:val="Style13ptBold"/>
        </w:rPr>
        <w:t>Butchireddygari, Wall Street Journal economics reporter, 7-6-20</w:t>
      </w:r>
    </w:p>
    <w:p w14:paraId="7B67B884" w14:textId="3467F2C7" w:rsidR="00C270EB" w:rsidRPr="00324E8F" w:rsidRDefault="00C270EB" w:rsidP="00C270EB">
      <w:r w:rsidRPr="00324E8F">
        <w:t xml:space="preserve">[Likhitha, 7/6/2020, FiveThirtyEight, "Voters Who Think The Economy Is The Country’s Biggest Problem Are Pretty Trumpy. That Might Not Help Him Much," </w:t>
      </w:r>
      <w:hyperlink r:id="rId956" w:history="1">
        <w:r w:rsidRPr="00324E8F">
          <w:rPr>
            <w:rStyle w:val="Hyperlink"/>
          </w:rPr>
          <w:t>https://fivethirtyeight.com/features/voters-who-think-the-economy-is-the-countrys-biggest-problem-are-pretty-trumpy-that-might-not-help-him-much/</w:t>
        </w:r>
      </w:hyperlink>
      <w:r w:rsidRPr="00324E8F">
        <w:t>, accessed on 7/10/20, BS]</w:t>
      </w:r>
    </w:p>
    <w:p w14:paraId="551EA45A" w14:textId="77777777" w:rsidR="00C270EB" w:rsidRPr="00324E8F" w:rsidRDefault="00C270EB" w:rsidP="00C270EB"/>
    <w:p w14:paraId="1393E90A" w14:textId="77777777" w:rsidR="00C270EB" w:rsidRPr="00324E8F" w:rsidRDefault="00C270EB" w:rsidP="00C270EB">
      <w:pPr>
        <w:rPr>
          <w:rStyle w:val="StyleUnderline"/>
        </w:rPr>
      </w:pPr>
      <w:r w:rsidRPr="00324E8F">
        <w:rPr>
          <w:rStyle w:val="StyleUnderline"/>
        </w:rPr>
        <w:t xml:space="preserve">President Trump could be in trouble. A lot could still change between now and November, but historically, </w:t>
      </w:r>
      <w:r w:rsidRPr="00324E8F">
        <w:rPr>
          <w:rStyle w:val="Emphasis"/>
        </w:rPr>
        <w:t>the strength of the economy is correlated with the electoral strength of the incumbent president,</w:t>
      </w:r>
      <w:r w:rsidRPr="00324E8F">
        <w:rPr>
          <w:rStyle w:val="StyleUnderline"/>
        </w:rPr>
        <w:t xml:space="preserve"> and right now, the economy doesn’t look especially good.</w:t>
      </w:r>
    </w:p>
    <w:p w14:paraId="2C5FDE08" w14:textId="77777777" w:rsidR="00C270EB" w:rsidRPr="00324E8F" w:rsidRDefault="00C270EB" w:rsidP="00C270EB">
      <w:pPr>
        <w:rPr>
          <w:rStyle w:val="StyleUnderline"/>
        </w:rPr>
      </w:pPr>
      <w:r w:rsidRPr="00324E8F">
        <w:t xml:space="preserve">Between mid-March and the end of May, </w:t>
      </w:r>
      <w:r w:rsidRPr="00324E8F">
        <w:rPr>
          <w:rStyle w:val="StyleUnderline"/>
        </w:rPr>
        <w:t>more than 38 million Americans applied for unemployment insurance. And even though the job market has shown some signs of improvement, many Americans are still out of work, and in June more of the people who lost their jobs were laid off permanently</w:t>
      </w:r>
      <w:r w:rsidRPr="00324E8F">
        <w:t xml:space="preserve">. And </w:t>
      </w:r>
      <w:r w:rsidRPr="00324E8F">
        <w:rPr>
          <w:rStyle w:val="StyleUnderline"/>
        </w:rPr>
        <w:t>if the economic recovery progresses slowly — or halts and starts backsliding — it’s likely to drag down Trump’s reelection chances. At the very least, the downturn takes away what had been perhaps his strongest re-election argument.</w:t>
      </w:r>
    </w:p>
    <w:p w14:paraId="74D591A0" w14:textId="77777777" w:rsidR="00C270EB" w:rsidRPr="00324E8F" w:rsidRDefault="00C270EB" w:rsidP="00C270EB">
      <w:r w:rsidRPr="00324E8F">
        <w:t xml:space="preserve">Even in more normal election years, many voters still worry about the economy. </w:t>
      </w:r>
      <w:r w:rsidRPr="00324E8F">
        <w:rPr>
          <w:rStyle w:val="StyleUnderline"/>
        </w:rPr>
        <w:t>The American National Election Studies, which has tracked public opinion since 1948, has for many years now asked voters what they think is the most important problem facing the country. And in the last three presidential election cycles, Americans have named the economy as their top concern, making it the most frequently cited issue</w:t>
      </w:r>
      <w:r w:rsidRPr="00324E8F">
        <w:t xml:space="preserve">. </w:t>
      </w:r>
      <w:r w:rsidRPr="00324E8F">
        <w:rPr>
          <w:rStyle w:val="Emphasis"/>
        </w:rPr>
        <w:t>In 2008</w:t>
      </w:r>
      <w:r w:rsidRPr="00324E8F">
        <w:t xml:space="preserve"> (the last time we had a presidential election amid an economic crisis), </w:t>
      </w:r>
      <w:r w:rsidRPr="00324E8F">
        <w:rPr>
          <w:rStyle w:val="Emphasis"/>
        </w:rPr>
        <w:t>42 percent of Americans said the economy was the most important political problem</w:t>
      </w:r>
      <w:r w:rsidRPr="00324E8F">
        <w:t>. Since then, the share citing the economy as their top issue has dropped — it was 32 percent in 2012 and just 11 percent in 2016.</w:t>
      </w:r>
    </w:p>
    <w:p w14:paraId="40409439" w14:textId="77777777" w:rsidR="00C270EB" w:rsidRPr="00324E8F" w:rsidRDefault="00C270EB" w:rsidP="00C270EB">
      <w:r w:rsidRPr="00324E8F">
        <w:t xml:space="preserve">So far in 2020, </w:t>
      </w:r>
      <w:r w:rsidRPr="00324E8F">
        <w:rPr>
          <w:rStyle w:val="StyleUnderline"/>
        </w:rPr>
        <w:t>polls show that anywhere from 1 in 5 to 1 in 3 voters rate the economy as their top concern</w:t>
      </w:r>
      <w:r w:rsidRPr="00324E8F">
        <w:t>. But let’s return to 2020 in a moment. So what do we know about these voters?</w:t>
      </w:r>
    </w:p>
    <w:p w14:paraId="0883142B" w14:textId="77777777" w:rsidR="00C270EB" w:rsidRPr="00324E8F" w:rsidRDefault="00C270EB" w:rsidP="00C270EB">
      <w:pPr>
        <w:rPr>
          <w:rStyle w:val="StyleUnderline"/>
        </w:rPr>
      </w:pPr>
      <w:r w:rsidRPr="00324E8F">
        <w:t xml:space="preserve">To be clear, </w:t>
      </w:r>
      <w:r w:rsidRPr="00324E8F">
        <w:rPr>
          <w:rStyle w:val="Emphasis"/>
        </w:rPr>
        <w:t>everyone is an economic voter to some extent</w:t>
      </w:r>
      <w:r w:rsidRPr="00324E8F">
        <w:t>, according to Michael Lewis-Beck, a professor of political science at the University of Iowa who studies economic voting and comparative politics. His research has found that the economy frequently ranks as the country’s most important problem unless there’s a big war going on. “</w:t>
      </w:r>
      <w:r w:rsidRPr="00324E8F">
        <w:rPr>
          <w:rStyle w:val="StyleUnderline"/>
        </w:rPr>
        <w:t>It’s always at or near the top of the average voter’s agenda,” Lewis-Beck told me. Many voters factor the state of the national economy into their vote even if it’s not the most important issue to them.</w:t>
      </w:r>
    </w:p>
    <w:p w14:paraId="27A977B6" w14:textId="77777777" w:rsidR="00C270EB" w:rsidRPr="00324E8F" w:rsidRDefault="00C270EB" w:rsidP="00C270EB">
      <w:r w:rsidRPr="00324E8F">
        <w:t>But that doesn’t mean all voters prioritize the economy equally. In fact, according to our analysis of ANES data, there are two key traits that tend to correspond with being an economy-minded voter: higher income or a college education. These voters are also more likely to identify as Republican than as Democratic and are more likely to be white or Hispanic than Black.1</w:t>
      </w:r>
    </w:p>
    <w:p w14:paraId="2B623C89" w14:textId="77777777" w:rsidR="00C270EB" w:rsidRPr="00324E8F" w:rsidRDefault="00C270EB" w:rsidP="00C270EB">
      <w:r w:rsidRPr="00324E8F">
        <w:t>First up, as the table below shows, those with household incomes of $100,000 or more have consistently said the economy is the most important problem facing the country at higher rates than those in households making less. In 2008, for instance, only 36 percent of households making less than $50,000 said the economy was the top problem, whereas 51 percent of households making $100,000 or more said the same. In 2016, when all groups were less likely to say the economy was their top concern, that pattern wasn’t as stark, but it was still there.</w:t>
      </w:r>
    </w:p>
    <w:p w14:paraId="72B92F2E" w14:textId="77777777" w:rsidR="00C270EB" w:rsidRPr="00324E8F" w:rsidRDefault="00C270EB" w:rsidP="00C270EB">
      <w:pPr>
        <w:rPr>
          <w:rStyle w:val="StyleUnderline"/>
        </w:rPr>
      </w:pPr>
      <w:r w:rsidRPr="00324E8F">
        <w:rPr>
          <w:rStyle w:val="StyleUnderline"/>
        </w:rPr>
        <w:t>Wealthier voters tend to prioritize the economy</w:t>
      </w:r>
    </w:p>
    <w:p w14:paraId="4553E8A1" w14:textId="77777777" w:rsidR="00C270EB" w:rsidRPr="00324E8F" w:rsidRDefault="00C270EB" w:rsidP="00C270EB">
      <w:r w:rsidRPr="00324E8F">
        <w:t>Percentage of voters who said the economy was the most important problem facing the country</w:t>
      </w:r>
    </w:p>
    <w:p w14:paraId="3F103823" w14:textId="77777777" w:rsidR="00C270EB" w:rsidRPr="00324E8F" w:rsidRDefault="00C270EB" w:rsidP="00C270EB"/>
    <w:p w14:paraId="6C4673C6" w14:textId="77777777" w:rsidR="00C270EB" w:rsidRPr="00324E8F" w:rsidRDefault="00C270EB" w:rsidP="00C270EB">
      <w:r w:rsidRPr="00324E8F">
        <w:t>HOUSEHOLD INCOME</w:t>
      </w:r>
      <w:r w:rsidRPr="00324E8F">
        <w:tab/>
        <w:t>2008</w:t>
      </w:r>
      <w:r w:rsidRPr="00324E8F">
        <w:tab/>
        <w:t>2012</w:t>
      </w:r>
      <w:r w:rsidRPr="00324E8F">
        <w:tab/>
        <w:t>2016</w:t>
      </w:r>
    </w:p>
    <w:p w14:paraId="65D463B2" w14:textId="77777777" w:rsidR="00C270EB" w:rsidRPr="00324E8F" w:rsidRDefault="00C270EB" w:rsidP="00C270EB">
      <w:r w:rsidRPr="00324E8F">
        <w:t>$100,000+</w:t>
      </w:r>
      <w:r w:rsidRPr="00324E8F">
        <w:tab/>
        <w:t>51.1%</w:t>
      </w:r>
      <w:r w:rsidRPr="00324E8F">
        <w:tab/>
        <w:t>37.4%</w:t>
      </w:r>
      <w:r w:rsidRPr="00324E8F">
        <w:tab/>
        <w:t>13.4%</w:t>
      </w:r>
    </w:p>
    <w:p w14:paraId="20018BBE" w14:textId="77777777" w:rsidR="00C270EB" w:rsidRPr="00324E8F" w:rsidRDefault="00C270EB" w:rsidP="00C270EB">
      <w:r w:rsidRPr="00324E8F">
        <w:t>$50,000 to $99,999</w:t>
      </w:r>
      <w:r w:rsidRPr="00324E8F">
        <w:tab/>
        <w:t>47.0</w:t>
      </w:r>
      <w:r w:rsidRPr="00324E8F">
        <w:tab/>
        <w:t>35.9</w:t>
      </w:r>
      <w:r w:rsidRPr="00324E8F">
        <w:tab/>
        <w:t>11.3</w:t>
      </w:r>
    </w:p>
    <w:p w14:paraId="765AB6F6" w14:textId="77777777" w:rsidR="00C270EB" w:rsidRPr="00324E8F" w:rsidRDefault="00C270EB" w:rsidP="00C270EB">
      <w:r w:rsidRPr="00324E8F">
        <w:t>Less than $50k</w:t>
      </w:r>
      <w:r w:rsidRPr="00324E8F">
        <w:tab/>
        <w:t>35.9</w:t>
      </w:r>
      <w:r w:rsidRPr="00324E8F">
        <w:tab/>
        <w:t>27.7</w:t>
      </w:r>
      <w:r w:rsidRPr="00324E8F">
        <w:tab/>
        <w:t>9.7</w:t>
      </w:r>
    </w:p>
    <w:p w14:paraId="1129EB63" w14:textId="77777777" w:rsidR="00C270EB" w:rsidRPr="00324E8F" w:rsidRDefault="00C270EB" w:rsidP="00C270EB">
      <w:r w:rsidRPr="00324E8F">
        <w:t>SOURCE: AMERICAN NATIONAL ELECTION STUDIES</w:t>
      </w:r>
    </w:p>
    <w:p w14:paraId="1037FDB9" w14:textId="77777777" w:rsidR="00C270EB" w:rsidRPr="00324E8F" w:rsidRDefault="00C270EB" w:rsidP="00C270EB"/>
    <w:p w14:paraId="4F0D63FE" w14:textId="77777777" w:rsidR="00C270EB" w:rsidRPr="00324E8F" w:rsidRDefault="00C270EB" w:rsidP="00C270EB">
      <w:r w:rsidRPr="00324E8F">
        <w:t>Next, education. These differences are less pronounced than differences by income level — education levels produce at most an 11-point gap in the last three presidential election cycles. But as you can see in the table below, those with at least a bachelor’s degree or some college education have consistently been more likely to name the economy as their top concern than those with a high school diploma or less. The gap here also narrowed quite a bit in 2016.</w:t>
      </w:r>
    </w:p>
    <w:p w14:paraId="4FC1F38B" w14:textId="77777777" w:rsidR="00C270EB" w:rsidRPr="00324E8F" w:rsidRDefault="00C270EB" w:rsidP="00C270EB">
      <w:pPr>
        <w:rPr>
          <w:rStyle w:val="StyleUnderline"/>
        </w:rPr>
      </w:pPr>
      <w:r w:rsidRPr="00324E8F">
        <w:rPr>
          <w:rStyle w:val="StyleUnderline"/>
        </w:rPr>
        <w:t>More educated voters say the economy is the top problem</w:t>
      </w:r>
    </w:p>
    <w:p w14:paraId="5EA90764" w14:textId="77777777" w:rsidR="00C270EB" w:rsidRPr="00324E8F" w:rsidRDefault="00C270EB" w:rsidP="00C270EB">
      <w:r w:rsidRPr="00324E8F">
        <w:t>Percentage of voters who said the economy was the most important problem facing the country</w:t>
      </w:r>
    </w:p>
    <w:p w14:paraId="158D76C0" w14:textId="77777777" w:rsidR="00C270EB" w:rsidRPr="00324E8F" w:rsidRDefault="00C270EB" w:rsidP="00C270EB"/>
    <w:p w14:paraId="6F115B0B" w14:textId="77777777" w:rsidR="00C270EB" w:rsidRPr="00324E8F" w:rsidRDefault="00C270EB" w:rsidP="00C270EB">
      <w:r w:rsidRPr="00324E8F">
        <w:t>LEVEL OF EDUCATION</w:t>
      </w:r>
      <w:r w:rsidRPr="00324E8F">
        <w:tab/>
        <w:t>2008</w:t>
      </w:r>
      <w:r w:rsidRPr="00324E8F">
        <w:tab/>
        <w:t>2012</w:t>
      </w:r>
      <w:r w:rsidRPr="00324E8F">
        <w:tab/>
        <w:t>2016</w:t>
      </w:r>
    </w:p>
    <w:p w14:paraId="07DEB726" w14:textId="77777777" w:rsidR="00C270EB" w:rsidRPr="00324E8F" w:rsidRDefault="00C270EB" w:rsidP="00C270EB">
      <w:r w:rsidRPr="00324E8F">
        <w:t>At least a bachelor’s degree</w:t>
      </w:r>
      <w:r w:rsidRPr="00324E8F">
        <w:tab/>
        <w:t>47.3%</w:t>
      </w:r>
      <w:r w:rsidRPr="00324E8F">
        <w:tab/>
        <w:t>37.2%</w:t>
      </w:r>
      <w:r w:rsidRPr="00324E8F">
        <w:tab/>
        <w:t>12.5%</w:t>
      </w:r>
    </w:p>
    <w:p w14:paraId="0624F3EA" w14:textId="77777777" w:rsidR="00C270EB" w:rsidRPr="00324E8F" w:rsidRDefault="00C270EB" w:rsidP="00C270EB">
      <w:r w:rsidRPr="00324E8F">
        <w:t>Some college or an associate’s degree</w:t>
      </w:r>
      <w:r w:rsidRPr="00324E8F">
        <w:tab/>
        <w:t>44.0</w:t>
      </w:r>
      <w:r w:rsidRPr="00324E8F">
        <w:tab/>
        <w:t>31.3</w:t>
      </w:r>
      <w:r w:rsidRPr="00324E8F">
        <w:tab/>
        <w:t>11.7</w:t>
      </w:r>
    </w:p>
    <w:p w14:paraId="52AE19F2" w14:textId="77777777" w:rsidR="00C270EB" w:rsidRPr="00324E8F" w:rsidRDefault="00C270EB" w:rsidP="00C270EB">
      <w:r w:rsidRPr="00324E8F">
        <w:t>High school graduate or less</w:t>
      </w:r>
      <w:r w:rsidRPr="00324E8F">
        <w:tab/>
        <w:t>36.6</w:t>
      </w:r>
      <w:r w:rsidRPr="00324E8F">
        <w:tab/>
        <w:t>28.0</w:t>
      </w:r>
      <w:r w:rsidRPr="00324E8F">
        <w:tab/>
        <w:t>9.1</w:t>
      </w:r>
    </w:p>
    <w:p w14:paraId="7C262CC1" w14:textId="77777777" w:rsidR="00C270EB" w:rsidRPr="00324E8F" w:rsidRDefault="00C270EB" w:rsidP="00C270EB">
      <w:r w:rsidRPr="00324E8F">
        <w:t>SOURCE: AMERICAN NATIONAL ELECTION STUDIES</w:t>
      </w:r>
    </w:p>
    <w:p w14:paraId="5F8FF221" w14:textId="77777777" w:rsidR="00C270EB" w:rsidRPr="00324E8F" w:rsidRDefault="00C270EB" w:rsidP="00C270EB"/>
    <w:p w14:paraId="3048CC4F" w14:textId="77777777" w:rsidR="00C270EB" w:rsidRPr="00324E8F" w:rsidRDefault="00C270EB" w:rsidP="00C270EB">
      <w:pPr>
        <w:rPr>
          <w:rStyle w:val="StyleUnderline"/>
        </w:rPr>
      </w:pPr>
      <w:r w:rsidRPr="00324E8F">
        <w:t xml:space="preserve">And though the pattern here is a little less consistent here than with either income or education, race and ethnicity also reveal something about which voters care most about the economy. White and Hispanic voters are consistently more likely to put the economy at the top of their list than Black voters. And in 2016, </w:t>
      </w:r>
      <w:r w:rsidRPr="00324E8F">
        <w:rPr>
          <w:rStyle w:val="StyleUnderline"/>
        </w:rPr>
        <w:t>a slightly higher percentage of Hispanic voters than white voters said the economy was their No. 1 issue. Lewis-Beck has found similar trends in his own research, too, describing Hispanics as close to being single-issue voters on the economy.</w:t>
      </w:r>
    </w:p>
    <w:p w14:paraId="73D2B0E3" w14:textId="77777777" w:rsidR="00C270EB" w:rsidRPr="00324E8F" w:rsidRDefault="00C270EB" w:rsidP="00C270EB">
      <w:pPr>
        <w:rPr>
          <w:rStyle w:val="StyleUnderline"/>
        </w:rPr>
      </w:pPr>
      <w:r w:rsidRPr="00324E8F">
        <w:rPr>
          <w:rStyle w:val="StyleUnderline"/>
        </w:rPr>
        <w:t>More white and Hispanic voters worry about the economy</w:t>
      </w:r>
    </w:p>
    <w:p w14:paraId="74D8EB86" w14:textId="77777777" w:rsidR="00C270EB" w:rsidRPr="00324E8F" w:rsidRDefault="00C270EB" w:rsidP="00C270EB">
      <w:r w:rsidRPr="00324E8F">
        <w:t>Percentage of voters who said the economy was the most important problem facing the country</w:t>
      </w:r>
    </w:p>
    <w:p w14:paraId="40D065A5" w14:textId="77777777" w:rsidR="00C270EB" w:rsidRPr="00324E8F" w:rsidRDefault="00C270EB" w:rsidP="00C270EB"/>
    <w:p w14:paraId="15D84F6C" w14:textId="77777777" w:rsidR="00C270EB" w:rsidRPr="00324E8F" w:rsidRDefault="00C270EB" w:rsidP="00C270EB">
      <w:r w:rsidRPr="00324E8F">
        <w:t>RACE</w:t>
      </w:r>
      <w:r w:rsidRPr="00324E8F">
        <w:tab/>
        <w:t>2008</w:t>
      </w:r>
      <w:r w:rsidRPr="00324E8F">
        <w:tab/>
        <w:t>2012</w:t>
      </w:r>
      <w:r w:rsidRPr="00324E8F">
        <w:tab/>
        <w:t>2016</w:t>
      </w:r>
    </w:p>
    <w:p w14:paraId="266BABF7" w14:textId="77777777" w:rsidR="00C270EB" w:rsidRPr="00324E8F" w:rsidRDefault="00C270EB" w:rsidP="00C270EB">
      <w:r w:rsidRPr="00324E8F">
        <w:t>White</w:t>
      </w:r>
      <w:r w:rsidRPr="00324E8F">
        <w:tab/>
        <w:t>44.1%</w:t>
      </w:r>
      <w:r w:rsidRPr="00324E8F">
        <w:tab/>
        <w:t>32.3%</w:t>
      </w:r>
      <w:r w:rsidRPr="00324E8F">
        <w:tab/>
        <w:t>11.5%</w:t>
      </w:r>
    </w:p>
    <w:p w14:paraId="0BB0F262" w14:textId="77777777" w:rsidR="00C270EB" w:rsidRPr="00324E8F" w:rsidRDefault="00C270EB" w:rsidP="00C270EB">
      <w:r w:rsidRPr="00324E8F">
        <w:t>Hispanic</w:t>
      </w:r>
      <w:r w:rsidRPr="00324E8F">
        <w:tab/>
        <w:t>43.1</w:t>
      </w:r>
      <w:r w:rsidRPr="00324E8F">
        <w:tab/>
        <w:t>37.6</w:t>
      </w:r>
      <w:r w:rsidRPr="00324E8F">
        <w:tab/>
        <w:t>12.3</w:t>
      </w:r>
    </w:p>
    <w:p w14:paraId="1E4F504D" w14:textId="77777777" w:rsidR="00C270EB" w:rsidRPr="00324E8F" w:rsidRDefault="00C270EB" w:rsidP="00C270EB">
      <w:r w:rsidRPr="00324E8F">
        <w:t>Black</w:t>
      </w:r>
      <w:r w:rsidRPr="00324E8F">
        <w:tab/>
        <w:t>31.9</w:t>
      </w:r>
      <w:r w:rsidRPr="00324E8F">
        <w:tab/>
        <w:t>24.2</w:t>
      </w:r>
      <w:r w:rsidRPr="00324E8F">
        <w:tab/>
        <w:t>6.4</w:t>
      </w:r>
    </w:p>
    <w:p w14:paraId="63C86460" w14:textId="77777777" w:rsidR="00C270EB" w:rsidRPr="00324E8F" w:rsidRDefault="00C270EB" w:rsidP="00C270EB">
      <w:r w:rsidRPr="00324E8F">
        <w:t>SOURCE: AMERICAN NATIONAL ELECTION STUDIES</w:t>
      </w:r>
    </w:p>
    <w:p w14:paraId="19BF9EE1" w14:textId="77777777" w:rsidR="00C270EB" w:rsidRPr="00324E8F" w:rsidRDefault="00C270EB" w:rsidP="00C270EB"/>
    <w:p w14:paraId="673ED5B5" w14:textId="77777777" w:rsidR="00C270EB" w:rsidRPr="00324E8F" w:rsidRDefault="00C270EB" w:rsidP="00C270EB">
      <w:r w:rsidRPr="00324E8F">
        <w:t>There are also meaningful differences between Democrats and Republicans. Larger shares of Republicans than Democrats have rated the economy as the most important issue facing the U.S., although as you can see in the table below, partisan differences were never huge and were much less pronounced in 2012.2</w:t>
      </w:r>
    </w:p>
    <w:p w14:paraId="709974E4" w14:textId="77777777" w:rsidR="00C270EB" w:rsidRPr="00324E8F" w:rsidRDefault="00C270EB" w:rsidP="00C270EB">
      <w:pPr>
        <w:rPr>
          <w:rStyle w:val="StyleUnderline"/>
        </w:rPr>
      </w:pPr>
      <w:r w:rsidRPr="00324E8F">
        <w:rPr>
          <w:rStyle w:val="StyleUnderline"/>
        </w:rPr>
        <w:t>Republican voters tend to put the economy first</w:t>
      </w:r>
    </w:p>
    <w:p w14:paraId="4A263D7F" w14:textId="77777777" w:rsidR="00C270EB" w:rsidRPr="00324E8F" w:rsidRDefault="00C270EB" w:rsidP="00C270EB">
      <w:r w:rsidRPr="00324E8F">
        <w:t>Percentage of voters who said the economy was the most important problem facing the country</w:t>
      </w:r>
    </w:p>
    <w:p w14:paraId="381215EB" w14:textId="77777777" w:rsidR="00C270EB" w:rsidRPr="00324E8F" w:rsidRDefault="00C270EB" w:rsidP="00C270EB"/>
    <w:p w14:paraId="28DF979D" w14:textId="77777777" w:rsidR="00C270EB" w:rsidRPr="00324E8F" w:rsidRDefault="00C270EB" w:rsidP="00C270EB">
      <w:r w:rsidRPr="00324E8F">
        <w:t>PARTY</w:t>
      </w:r>
      <w:r w:rsidRPr="00324E8F">
        <w:tab/>
        <w:t>2008</w:t>
      </w:r>
      <w:r w:rsidRPr="00324E8F">
        <w:tab/>
        <w:t>2012</w:t>
      </w:r>
      <w:r w:rsidRPr="00324E8F">
        <w:tab/>
        <w:t>2016</w:t>
      </w:r>
    </w:p>
    <w:p w14:paraId="24C82134" w14:textId="77777777" w:rsidR="00C270EB" w:rsidRPr="00324E8F" w:rsidRDefault="00C270EB" w:rsidP="00C270EB">
      <w:r w:rsidRPr="00324E8F">
        <w:t>Republicans/lean Republican</w:t>
      </w:r>
      <w:r w:rsidRPr="00324E8F">
        <w:tab/>
        <w:t>45.6%</w:t>
      </w:r>
      <w:r w:rsidRPr="00324E8F">
        <w:tab/>
        <w:t>33.4%</w:t>
      </w:r>
      <w:r w:rsidRPr="00324E8F">
        <w:tab/>
        <w:t>14.5%</w:t>
      </w:r>
    </w:p>
    <w:p w14:paraId="2CAE8017" w14:textId="77777777" w:rsidR="00C270EB" w:rsidRPr="00324E8F" w:rsidRDefault="00C270EB" w:rsidP="00C270EB">
      <w:r w:rsidRPr="00324E8F">
        <w:t>Pure independents</w:t>
      </w:r>
      <w:r w:rsidRPr="00324E8F">
        <w:tab/>
        <w:t>35.5</w:t>
      </w:r>
      <w:r w:rsidRPr="00324E8F">
        <w:tab/>
        <w:t>29.3</w:t>
      </w:r>
      <w:r w:rsidRPr="00324E8F">
        <w:tab/>
        <w:t>10.8</w:t>
      </w:r>
    </w:p>
    <w:p w14:paraId="3D74AEAC" w14:textId="77777777" w:rsidR="00C270EB" w:rsidRPr="00324E8F" w:rsidRDefault="00C270EB" w:rsidP="00C270EB">
      <w:r w:rsidRPr="00324E8F">
        <w:t>Democrats/lean Democratic</w:t>
      </w:r>
      <w:r w:rsidRPr="00324E8F">
        <w:tab/>
        <w:t>40.3</w:t>
      </w:r>
      <w:r w:rsidRPr="00324E8F">
        <w:tab/>
        <w:t>31.0</w:t>
      </w:r>
      <w:r w:rsidRPr="00324E8F">
        <w:tab/>
        <w:t>8.0</w:t>
      </w:r>
    </w:p>
    <w:p w14:paraId="405DDECA" w14:textId="77777777" w:rsidR="00C270EB" w:rsidRPr="00324E8F" w:rsidRDefault="00C270EB" w:rsidP="00C270EB">
      <w:r w:rsidRPr="00324E8F">
        <w:t>Pure independents are those who didn’t lean toward either party.</w:t>
      </w:r>
    </w:p>
    <w:p w14:paraId="6C38D135" w14:textId="77777777" w:rsidR="00C270EB" w:rsidRPr="00324E8F" w:rsidRDefault="00C270EB" w:rsidP="00C270EB"/>
    <w:p w14:paraId="5ABED8AF" w14:textId="77777777" w:rsidR="00C270EB" w:rsidRPr="00324E8F" w:rsidRDefault="00C270EB" w:rsidP="00C270EB">
      <w:r w:rsidRPr="00324E8F">
        <w:t>SOURCE: AMERICAN NATIONAL ELECTION STUDIES</w:t>
      </w:r>
    </w:p>
    <w:p w14:paraId="668BAA48" w14:textId="77777777" w:rsidR="00C270EB" w:rsidRPr="00324E8F" w:rsidRDefault="00C270EB" w:rsidP="00C270EB">
      <w:r w:rsidRPr="00324E8F">
        <w:t xml:space="preserve">Ultimately, what we know is this: </w:t>
      </w:r>
      <w:r w:rsidRPr="00324E8F">
        <w:rPr>
          <w:rStyle w:val="StyleUnderline"/>
        </w:rPr>
        <w:t>The group of voters who prioritize the economy tends to skew wealthier and more educated — and, often, white or Hispanic and Republican</w:t>
      </w:r>
      <w:r w:rsidRPr="00324E8F">
        <w:t>. But the group’s exact size and makeup changes from election to election. For instance, in 2016, just 11 percent of voters said the economy was the most important issue, and that small group overwhelmingly broke for Trump — 60 percent backed him, while only 32 percent backed Hillary Clinton. Whereas in 2008 and 2012, more voters thought the economy was the most pressing issue (42 percent and 32 percent, respectively), but they broke for the Democratic candidate, Barack Obama — 51 percent to 46 percent in 2008 and 51 percent to 47 percent in 2012.</w:t>
      </w:r>
    </w:p>
    <w:p w14:paraId="17107DE6" w14:textId="77777777" w:rsidR="00C270EB" w:rsidRPr="00324E8F" w:rsidRDefault="00C270EB" w:rsidP="00C270EB">
      <w:r w:rsidRPr="00324E8F">
        <w:t>So what do we know about these economy-minded voters and which way they may be leaning in 2020?</w:t>
      </w:r>
    </w:p>
    <w:p w14:paraId="6EBAB00D" w14:textId="77777777" w:rsidR="00C270EB" w:rsidRPr="00324E8F" w:rsidRDefault="00C270EB" w:rsidP="00C270EB">
      <w:pPr>
        <w:rPr>
          <w:rStyle w:val="StyleUnderline"/>
        </w:rPr>
      </w:pPr>
      <w:r w:rsidRPr="00324E8F">
        <w:t xml:space="preserve">First, it’s hard to know exactly how many voters think the economy is the top issue this year, as we don’t have a ton of recent polls. </w:t>
      </w:r>
      <w:r w:rsidRPr="00324E8F">
        <w:rPr>
          <w:rStyle w:val="StyleUnderline"/>
        </w:rPr>
        <w:t xml:space="preserve">But in three polls from June that asked people about the most important issue affecting their vote, we know that: (i) roughly a quarter of Americans are are naming the economy as the top issue, and (ii) </w:t>
      </w:r>
      <w:r w:rsidRPr="00324E8F">
        <w:rPr>
          <w:rStyle w:val="Emphasis"/>
        </w:rPr>
        <w:t>Trump still has an advantage with these voters</w:t>
      </w:r>
      <w:r w:rsidRPr="00324E8F">
        <w:rPr>
          <w:rStyle w:val="StyleUnderline"/>
        </w:rPr>
        <w:t>, leading Joe Biden by varying degrees:</w:t>
      </w:r>
    </w:p>
    <w:p w14:paraId="0B00D837" w14:textId="77777777" w:rsidR="00C270EB" w:rsidRPr="00324E8F" w:rsidRDefault="00C270EB" w:rsidP="00C270EB">
      <w:r w:rsidRPr="00324E8F">
        <w:t>In a Reuters/Ipsos poll, 20 percent of voters chose the economy as the most important problem facing the country, and these voters narrowly backed Trump, 44 percent to 41 percent.3</w:t>
      </w:r>
    </w:p>
    <w:p w14:paraId="3A736244" w14:textId="77777777" w:rsidR="00C270EB" w:rsidRPr="00324E8F" w:rsidRDefault="00C270EB" w:rsidP="00C270EB">
      <w:r w:rsidRPr="00324E8F">
        <w:t>An Economist/YouGov poll found 22 percent of voters rated “the economy and jobs” as the most important issue to them, but this survey had Trump with a 44-point lead over Biden (70 percent to 26 percent) with this group.4</w:t>
      </w:r>
    </w:p>
    <w:p w14:paraId="778D8B97" w14:textId="77777777" w:rsidR="00C270EB" w:rsidRPr="00324E8F" w:rsidRDefault="00C270EB" w:rsidP="00C270EB">
      <w:r w:rsidRPr="00324E8F">
        <w:t>And in an Axios/SurveyMonkey poll, Trump had a 27-point lead over Biden (56 percent to 29 percent) among the 33 percent of adults who said that jobs and the economy mattered most to them. More respondents named the economy than any other issue.5</w:t>
      </w:r>
    </w:p>
    <w:p w14:paraId="0C31053D" w14:textId="77777777" w:rsidR="00C270EB" w:rsidRPr="00324E8F" w:rsidRDefault="00C270EB" w:rsidP="00C270EB">
      <w:pPr>
        <w:rPr>
          <w:rStyle w:val="StyleUnderline"/>
        </w:rPr>
      </w:pPr>
      <w:r w:rsidRPr="00324E8F">
        <w:t>Trump’s advantage with this group of voters makes sense, as polls show they are more likely to be white, higher income and Republican-leaning (just as the ANES survey found in past years); they’re also far more likely to have voted for Trump in 2016, at least according to the SurveyMonkey poll. “</w:t>
      </w:r>
      <w:r w:rsidRPr="00324E8F">
        <w:rPr>
          <w:rStyle w:val="StyleUnderline"/>
        </w:rPr>
        <w:t>Fully 50% of Trump voters single out jobs and the economy as the most critical set of issues right now, more than double the proportion of Biden voters so focused on these concerns,” the pollster wrote of its results. “</w:t>
      </w:r>
      <w:r w:rsidRPr="00324E8F">
        <w:rPr>
          <w:rStyle w:val="Emphasis"/>
        </w:rPr>
        <w:t>For Trump voters, no other issue reaches into double-digits</w:t>
      </w:r>
      <w:r w:rsidRPr="00324E8F">
        <w:rPr>
          <w:rStyle w:val="StyleUnderline"/>
        </w:rPr>
        <w:t>.”</w:t>
      </w:r>
    </w:p>
    <w:p w14:paraId="4FA29F7E" w14:textId="77777777" w:rsidR="00C270EB" w:rsidRPr="00324E8F" w:rsidRDefault="00C270EB" w:rsidP="00C270EB">
      <w:r w:rsidRPr="00324E8F">
        <w:t>But it’s not clear how much this advantage among economy-minded voters actually helps Trump. That’s because these voters are already likely to be a part of Trump’s base, according to Alan Abramowitz, a professor of political science at Emory University. “Voters who prioritize the economy tend to be Republicans, so they’re already inclined to support the president,” said Abramowitz.</w:t>
      </w:r>
    </w:p>
    <w:p w14:paraId="2CCD96AA" w14:textId="77777777" w:rsidR="00C270EB" w:rsidRPr="00324E8F" w:rsidRDefault="00C270EB" w:rsidP="00C270EB">
      <w:r w:rsidRPr="00324E8F">
        <w:t>The economy might also be a less powerful influence on people’s vote choice now than it has been in the past due to increased partisanship and the fact that opinions of Trump are pretty baked in at this point, so the state of the economy might not change many minds. All of which means that who you’re supporting may say more about whether you rate the economy as your top concern rather than the other way around.</w:t>
      </w:r>
    </w:p>
    <w:p w14:paraId="6619D531" w14:textId="77777777" w:rsidR="00C270EB" w:rsidRPr="00324E8F" w:rsidRDefault="00C270EB" w:rsidP="00C270EB">
      <w:r w:rsidRPr="00324E8F">
        <w:t>Abramowitz was also skeptical that this “economy-minded” group of voters will expand into a broader coalition because some voters will consider other issues — like the pandemic — more pressing than the economy this year. Voters’ concern about this issue may already be reflected in the fact that health care was either the first or second most popular choice in all three of these recent polls.</w:t>
      </w:r>
    </w:p>
    <w:p w14:paraId="0814A60D" w14:textId="77777777" w:rsidR="00C270EB" w:rsidRPr="00324E8F" w:rsidRDefault="00C270EB" w:rsidP="00C270EB">
      <w:r w:rsidRPr="00324E8F">
        <w:t>As we are already seeing, current events may increase the salience of issues that weren’t on as many voters’ radar in past elections, such as racism and police brutality. As Ipsos wrote about their findings, “Similar to the first two weeks in June, the percentage of respondents who say ‘other’ remains higher than average at 17%. When asked to specify, racism, police brutality, partisanship and the current administration are common themes being reported.”</w:t>
      </w:r>
    </w:p>
    <w:p w14:paraId="1B32EDC2" w14:textId="77777777" w:rsidR="00C270EB" w:rsidRPr="00324E8F" w:rsidRDefault="00C270EB" w:rsidP="00C270EB">
      <w:r w:rsidRPr="00324E8F">
        <w:t xml:space="preserve">In fact, Abramowitz told me, he thinks </w:t>
      </w:r>
      <w:r w:rsidRPr="00324E8F">
        <w:rPr>
          <w:rStyle w:val="StyleUnderline"/>
        </w:rPr>
        <w:t>there’s a chance that Trump could even lose some ground among economy-minded voters. For instance, voters already disinclined to support Trump likely didn’t need an economic downturn to sour on the president — the economy was just one of many factors that shaped their opinion</w:t>
      </w:r>
      <w:r w:rsidRPr="00324E8F">
        <w:t>. Take Trump’s overall job approval rating: It continues to hover in the low 40s, and his deficit against Biden in national polls is bigger than ever. So if the coronavirus pandemic worsens — cases and deaths are rising in some places right now — it’s possible that this will hurt Trump’s perceived handling of the crisis and drive away some economy-minded voters who were open to voting for him.</w:t>
      </w:r>
    </w:p>
    <w:p w14:paraId="0BD7E553" w14:textId="77777777" w:rsidR="00C270EB" w:rsidRPr="00324E8F" w:rsidRDefault="00C270EB" w:rsidP="00C270EB">
      <w:pPr>
        <w:rPr>
          <w:rStyle w:val="StyleUnderline"/>
        </w:rPr>
      </w:pPr>
      <w:r w:rsidRPr="00324E8F">
        <w:t xml:space="preserve">Bottom line: It’s not clear what role the economy might play in 2020. </w:t>
      </w:r>
      <w:r w:rsidRPr="00324E8F">
        <w:rPr>
          <w:rStyle w:val="StyleUnderline"/>
        </w:rPr>
        <w:t>In the last three presidential elections, the economy has been the most commonly named top issue for voters</w:t>
      </w:r>
      <w:r w:rsidRPr="00324E8F">
        <w:t xml:space="preserve"> (although the share of voters saying its the country’s biggest problem has changed from cycle to cycle). </w:t>
      </w:r>
      <w:r w:rsidRPr="00324E8F">
        <w:rPr>
          <w:rStyle w:val="StyleUnderline"/>
        </w:rPr>
        <w:t>Historically, white voters and voters with higher incomes or more education have been more likely to rank the economy higher than any other issue.</w:t>
      </w:r>
    </w:p>
    <w:p w14:paraId="74855D51" w14:textId="77777777" w:rsidR="00C270EB" w:rsidRPr="00324E8F" w:rsidRDefault="00C270EB" w:rsidP="00C270EB">
      <w:pPr>
        <w:rPr>
          <w:rStyle w:val="StyleUnderline"/>
        </w:rPr>
      </w:pPr>
      <w:r w:rsidRPr="00324E8F">
        <w:t xml:space="preserve">But there’s no reason to think the size and makeup of the economy-minded voters group will look like it has in recent general elections. College-educated white voters have moved dramatically toward Democrats in recent years, and many Americans disapproved of Trump even when the economy was booming. Which means that while this group looks a lot like Trump’s base right now, that could be because non-Trump voters are prioritizing other issues, rather than because Trump is gaining supporters among people who are focused on the economy. So it’s still possible that Trump wins these voters but loses the general election. The questions now are: </w:t>
      </w:r>
      <w:r w:rsidRPr="00324E8F">
        <w:rPr>
          <w:rStyle w:val="StyleUnderline"/>
        </w:rPr>
        <w:t>If economic conditions are still bad come November, how much does that actually hurt Trump? And, of course, how many voters will prioritize the economy over other issues, like police brutality and systemic racism, the COVID-19 pandemic or other major issues?</w:t>
      </w:r>
    </w:p>
    <w:p w14:paraId="3B59E729" w14:textId="77777777" w:rsidR="00C270EB" w:rsidRPr="00324E8F" w:rsidRDefault="00C270EB" w:rsidP="00C270EB">
      <w:pPr>
        <w:rPr>
          <w:rStyle w:val="StyleUnderline"/>
        </w:rPr>
      </w:pPr>
    </w:p>
    <w:p w14:paraId="0305D7C1" w14:textId="77777777" w:rsidR="00C270EB" w:rsidRPr="00324E8F" w:rsidRDefault="00C270EB" w:rsidP="00C270EB">
      <w:pPr>
        <w:pStyle w:val="Heading4"/>
        <w:rPr>
          <w:rStyle w:val="StyleUnderline"/>
          <w:rFonts w:cs="Times New Roman"/>
        </w:rPr>
      </w:pPr>
      <w:r w:rsidRPr="00324E8F">
        <w:rPr>
          <w:rStyle w:val="Style13ptBold"/>
          <w:rFonts w:cs="Times New Roman"/>
          <w:b/>
          <w:bCs w:val="0"/>
        </w:rPr>
        <w:t>Trump still has economic appeals to swing the election</w:t>
      </w:r>
    </w:p>
    <w:p w14:paraId="21AFF3DC" w14:textId="77777777" w:rsidR="00324E8F" w:rsidRPr="00324E8F" w:rsidRDefault="00C270EB" w:rsidP="00C270EB">
      <w:pPr>
        <w:rPr>
          <w:rStyle w:val="Style13ptBold"/>
        </w:rPr>
      </w:pPr>
      <w:r w:rsidRPr="00324E8F">
        <w:rPr>
          <w:rStyle w:val="Style13ptBold"/>
        </w:rPr>
        <w:t>Beychok, American Bridge 21st Century founder, 6-8-20</w:t>
      </w:r>
    </w:p>
    <w:p w14:paraId="404997BA" w14:textId="3D452BD9" w:rsidR="00C270EB" w:rsidRPr="00324E8F" w:rsidRDefault="00C270EB" w:rsidP="00C270EB">
      <w:r w:rsidRPr="00324E8F">
        <w:t xml:space="preserve">[Bradley, 6/8/20, USA Today, “Trump's last line of defense is the economy. Biden and Democrats must knock it down,” </w:t>
      </w:r>
      <w:hyperlink r:id="rId957" w:history="1">
        <w:r w:rsidRPr="00324E8F">
          <w:rPr>
            <w:rStyle w:val="Hyperlink"/>
          </w:rPr>
          <w:t>https://www.usatoday.com/story/opinion/2020/07/08/joe-biden-democrats-must-attack-trump-covid-economy-column/5386624002/</w:t>
        </w:r>
      </w:hyperlink>
      <w:r w:rsidRPr="00324E8F">
        <w:t>, accessed on 7/10/20, BS]</w:t>
      </w:r>
    </w:p>
    <w:p w14:paraId="624E929C" w14:textId="77777777" w:rsidR="00C270EB" w:rsidRPr="00324E8F" w:rsidRDefault="00C270EB" w:rsidP="00C270EB"/>
    <w:p w14:paraId="6896853E" w14:textId="77777777" w:rsidR="00324E8F" w:rsidRPr="00324E8F" w:rsidRDefault="00C270EB" w:rsidP="00C270EB">
      <w:pPr>
        <w:rPr>
          <w:rStyle w:val="Emphasis"/>
        </w:rPr>
      </w:pPr>
      <w:r w:rsidRPr="00324E8F">
        <w:t xml:space="preserve">The polling is clear: President Donald Trump is on the ropes and Americans are crying out for new leadership as they watch the dire consequences of his chaotic, crass and corrupt presidency unfold against the backdrop of a pandemic and deepening recession. But we are far from the finish line, and </w:t>
      </w:r>
      <w:r w:rsidRPr="00324E8F">
        <w:rPr>
          <w:rStyle w:val="StyleUnderline"/>
        </w:rPr>
        <w:t xml:space="preserve">while Trump’s support may be dwindling, </w:t>
      </w:r>
      <w:r w:rsidRPr="00324E8F">
        <w:rPr>
          <w:rStyle w:val="Emphasis"/>
        </w:rPr>
        <w:t>he still has a leg to stand on.</w:t>
      </w:r>
    </w:p>
    <w:p w14:paraId="374A2686" w14:textId="77777777" w:rsidR="00324E8F" w:rsidRPr="00324E8F" w:rsidRDefault="00C270EB" w:rsidP="00C270EB">
      <w:r w:rsidRPr="00324E8F">
        <w:t xml:space="preserve">Among the swing voters who will help decide this election, </w:t>
      </w:r>
      <w:r w:rsidRPr="00324E8F">
        <w:rPr>
          <w:rStyle w:val="StyleUnderline"/>
        </w:rPr>
        <w:t xml:space="preserve">President </w:t>
      </w:r>
      <w:r w:rsidRPr="00324E8F">
        <w:rPr>
          <w:rStyle w:val="Emphasis"/>
        </w:rPr>
        <w:t>Trump</w:t>
      </w:r>
      <w:r w:rsidRPr="00324E8F">
        <w:rPr>
          <w:rStyle w:val="StyleUnderline"/>
        </w:rPr>
        <w:t xml:space="preserve"> still </w:t>
      </w:r>
      <w:r w:rsidRPr="00324E8F">
        <w:rPr>
          <w:rStyle w:val="Emphasis"/>
        </w:rPr>
        <w:t xml:space="preserve">maintains a significant advantage over </w:t>
      </w:r>
      <w:r w:rsidRPr="00324E8F">
        <w:rPr>
          <w:rStyle w:val="StyleUnderline"/>
        </w:rPr>
        <w:t xml:space="preserve">presumptive Democratic nominee Joe </w:t>
      </w:r>
      <w:r w:rsidRPr="00324E8F">
        <w:rPr>
          <w:rStyle w:val="Emphasis"/>
        </w:rPr>
        <w:t>Biden on the question of who is best suited to lead America out of this economic crisis</w:t>
      </w:r>
      <w:r w:rsidRPr="00324E8F">
        <w:t>. If we want to ensure that Trump does not win a second term, we need to cut off the last leg of his reelection bid.</w:t>
      </w:r>
    </w:p>
    <w:p w14:paraId="597A99F4" w14:textId="77777777" w:rsidR="00324E8F" w:rsidRPr="00324E8F" w:rsidRDefault="00C270EB" w:rsidP="00C270EB">
      <w:pPr>
        <w:rPr>
          <w:rStyle w:val="StyleUnderline"/>
        </w:rPr>
      </w:pPr>
      <w:r w:rsidRPr="00324E8F">
        <w:rPr>
          <w:rStyle w:val="StyleUnderline"/>
        </w:rPr>
        <w:t>It’s the economy, Democrats.</w:t>
      </w:r>
    </w:p>
    <w:p w14:paraId="7AC06682" w14:textId="32B4B46D" w:rsidR="00C270EB" w:rsidRPr="00324E8F" w:rsidRDefault="00C270EB" w:rsidP="00C270EB">
      <w:r w:rsidRPr="00324E8F">
        <w:t>Before COVID-19, Trump was planning to stake his reelection on a roaring economy, and he would have had a semi-legitimate — albeit extremely flawed — argument to make. Now, we’re in a recession and nearly 50 million people have filed unemployment claims.</w:t>
      </w:r>
    </w:p>
    <w:p w14:paraId="42297A38" w14:textId="77777777" w:rsidR="00C270EB" w:rsidRPr="00324E8F" w:rsidRDefault="00C270EB" w:rsidP="00C270EB">
      <w:pPr>
        <w:rPr>
          <w:rStyle w:val="StyleUnderline"/>
        </w:rPr>
      </w:pPr>
      <w:r w:rsidRPr="00324E8F">
        <w:rPr>
          <w:rStyle w:val="StyleUnderline"/>
        </w:rPr>
        <w:t>The economy is all Trump has left</w:t>
      </w:r>
    </w:p>
    <w:p w14:paraId="4C428CE3" w14:textId="77777777" w:rsidR="00C270EB" w:rsidRPr="00324E8F" w:rsidRDefault="00C270EB" w:rsidP="00C270EB">
      <w:pPr>
        <w:rPr>
          <w:rStyle w:val="Emphasis"/>
        </w:rPr>
      </w:pPr>
      <w:r w:rsidRPr="00324E8F">
        <w:rPr>
          <w:rStyle w:val="StyleUnderline"/>
        </w:rPr>
        <w:t xml:space="preserve">That includes over 1 million unemployed in Michigan, about 850,000 in Pennsylvania and almost 372,000 in Wisconsin. Voters in these states know we’re in a crisis. They’re feeling the pain of the worst economy since the Great Depression. It’s no surprise that for the undecided white working class voters in the upper Midwest we polled in our survey, </w:t>
      </w:r>
      <w:r w:rsidRPr="00324E8F">
        <w:rPr>
          <w:rStyle w:val="Emphasis"/>
        </w:rPr>
        <w:t>the No. 1 issue determining their vote is who would best steer the country through an economic crisis.</w:t>
      </w:r>
    </w:p>
    <w:p w14:paraId="4069FC4D" w14:textId="77777777" w:rsidR="00324E8F" w:rsidRPr="00324E8F" w:rsidRDefault="00C270EB" w:rsidP="00C270EB">
      <w:pPr>
        <w:rPr>
          <w:rStyle w:val="StyleUnderline"/>
        </w:rPr>
      </w:pPr>
      <w:r w:rsidRPr="00324E8F">
        <w:rPr>
          <w:rStyle w:val="Emphasis"/>
        </w:rPr>
        <w:t>On that issue, they choose Trump by a significant margin</w:t>
      </w:r>
      <w:r w:rsidRPr="00324E8F">
        <w:t xml:space="preserve">. It is our job, as Democrats, to show these voters that his disastrous handling of the virus led to the deep national recession and economic devastation in their local communities — and that he is unable to provide the leadership to bring our economy back. </w:t>
      </w:r>
      <w:r w:rsidRPr="00324E8F">
        <w:rPr>
          <w:rStyle w:val="StyleUnderline"/>
        </w:rPr>
        <w:t>If his economic standing dips into the negatives, he will be underwater with swing voters on all counts.</w:t>
      </w:r>
    </w:p>
    <w:p w14:paraId="64814196" w14:textId="4F71161B" w:rsidR="00C270EB" w:rsidRPr="00324E8F" w:rsidRDefault="00C270EB" w:rsidP="00C270EB">
      <w:r w:rsidRPr="00324E8F">
        <w:t>In Arlington, Virginia, on May 4, 2020.</w:t>
      </w:r>
    </w:p>
    <w:p w14:paraId="4DBDFB99" w14:textId="77777777" w:rsidR="00C270EB" w:rsidRPr="00324E8F" w:rsidRDefault="00C270EB" w:rsidP="00C270EB">
      <w:r w:rsidRPr="00324E8F">
        <w:t>That’s why, over the past year, American Bridge 21st Century, the organization I lead, has been hyper-targeting white working class voters on economic issues in three states — Michigan, Wisconsin and Pennsylvania — who backed President Barack Obama and then switched to Trump in 2016. At American Bridge, we are dedicated to weakening Trump’s standing on economic issues by relentlessly attacking his egregious record and hammering home the fact that his disastrous leadership has led us into a recession.</w:t>
      </w:r>
    </w:p>
    <w:p w14:paraId="0C69E9D6" w14:textId="77777777" w:rsidR="00C270EB" w:rsidRPr="00324E8F" w:rsidRDefault="00C270EB" w:rsidP="00C270EB">
      <w:r w:rsidRPr="00324E8F">
        <w:t>Biden, Trump and the Gingrich effect: Democrats must toughen up to win the 2020 election</w:t>
      </w:r>
    </w:p>
    <w:p w14:paraId="563C74A2" w14:textId="77777777" w:rsidR="00C270EB" w:rsidRPr="00324E8F" w:rsidRDefault="00C270EB" w:rsidP="00C270EB">
      <w:r w:rsidRPr="00324E8F">
        <w:t>We have continued recruiting real voices on the ground in these states throughout the COVID-19 pandemic, and we are using their stories in a relentless blend of television, digital and AM/FM radio ads to demonstrate how Trump’s failures as president have impacted their local economies and lives. Our ads talk about subjects such as the local economic impact of Trump’s failure to rein in prescription drug prices in Westmoreland County, Pennsylvania, and the toll of economic policies that "work great if you're a wealthy person" but not for working familiesnear La Crosse, Wisconsin.</w:t>
      </w:r>
    </w:p>
    <w:p w14:paraId="6853460A" w14:textId="77777777" w:rsidR="00C270EB" w:rsidRPr="00324E8F" w:rsidRDefault="00C270EB" w:rsidP="00C270EB">
      <w:pPr>
        <w:rPr>
          <w:rStyle w:val="StyleUnderline"/>
        </w:rPr>
      </w:pPr>
      <w:r w:rsidRPr="00324E8F">
        <w:rPr>
          <w:rStyle w:val="StyleUnderline"/>
        </w:rPr>
        <w:t>The good news? Trump’s support is eroding, and our program is helping drive that shift. Last month's New York Times poll of our battleground states confirms the trend we’ve seen in our own polling: The hard-hitting ads we launched in November are effective in weakening Trump’s support with the core constituencies he needs to win.</w:t>
      </w:r>
    </w:p>
    <w:p w14:paraId="5DB2C9A5" w14:textId="77777777" w:rsidR="00C270EB" w:rsidRPr="00324E8F" w:rsidRDefault="00C270EB" w:rsidP="00C270EB">
      <w:r w:rsidRPr="00324E8F">
        <w:t>Shifting tides, changing numbers</w:t>
      </w:r>
    </w:p>
    <w:p w14:paraId="2EEE9AE1" w14:textId="77777777" w:rsidR="00C270EB" w:rsidRPr="00324E8F" w:rsidRDefault="00C270EB" w:rsidP="00C270EB">
      <w:r w:rsidRPr="00324E8F">
        <w:t>Research conducted for us by Blue Labs indicates that in Michigan, Pennsylvania and Wisconsin, swing voters’ support of Trump has grown softer over the past year of advertising by us and other Democratically aligned groups. In our 2019 polling, potential Trump defector voters supported Democrats 50-39%. In our 2020 surveys, they support us 57-38%. That is an 8-point positive movement in states where even a slight shift with these voters would be enough to put Biden over the top.</w:t>
      </w:r>
    </w:p>
    <w:p w14:paraId="12B87EB6" w14:textId="77777777" w:rsidR="00C270EB" w:rsidRPr="00324E8F" w:rsidRDefault="00C270EB" w:rsidP="00C270EB">
      <w:r w:rsidRPr="00324E8F">
        <w:t>Our internals are confirmed by the cross tabulations of The Times poll. They showed that after winning white voters without a college degree by approximately 39 points in 2016, Trump is now ahead with this group by only 16 points. And among white voters with a college degree in swing states, Trump is getting walloped by Biden, who now holds a 21-point advantage.</w:t>
      </w:r>
    </w:p>
    <w:p w14:paraId="4AE1BED8" w14:textId="77777777" w:rsidR="00C270EB" w:rsidRPr="00324E8F" w:rsidRDefault="00C270EB" w:rsidP="00C270EB">
      <w:r w:rsidRPr="00324E8F">
        <w:t>Midwest bellwether in play:Ohio isn't off the table. It's still a battleground and that's bad news for Trump.</w:t>
      </w:r>
    </w:p>
    <w:p w14:paraId="6561EE3C" w14:textId="77777777" w:rsidR="00324E8F" w:rsidRPr="00324E8F" w:rsidRDefault="00C270EB" w:rsidP="00C270EB">
      <w:pPr>
        <w:rPr>
          <w:rStyle w:val="StyleUnderline"/>
        </w:rPr>
      </w:pPr>
      <w:r w:rsidRPr="00324E8F">
        <w:t xml:space="preserve">In this poll, virtually every group has turned on the president: suburban women, African Americans and seniors. </w:t>
      </w:r>
      <w:r w:rsidRPr="00324E8F">
        <w:rPr>
          <w:rStyle w:val="StyleUnderline"/>
        </w:rPr>
        <w:t>And his standing on the economy, although still above water with battleground state voters, has fallen significantly as well. However, the goal here is to erode Trump’s support deeply on every issue with as many voters as possible so we can eradicate the scourge of Trumpism from our government entirely.</w:t>
      </w:r>
    </w:p>
    <w:p w14:paraId="672F104F" w14:textId="3D00DE6E" w:rsidR="00C270EB" w:rsidRPr="00324E8F" w:rsidRDefault="00C270EB" w:rsidP="00C270EB">
      <w:pPr>
        <w:rPr>
          <w:rStyle w:val="StyleUnderline"/>
        </w:rPr>
      </w:pPr>
      <w:r w:rsidRPr="00324E8F">
        <w:t xml:space="preserve">There’s no dancing around it: </w:t>
      </w:r>
      <w:r w:rsidRPr="00324E8F">
        <w:rPr>
          <w:rStyle w:val="StyleUnderline"/>
        </w:rPr>
        <w:t>Trump’s path to victory grows narrower by the day. An overwhelming majority of Americans are waiting in the wings to vote out this reckless president and are craving stable and effective leadership again. But Trump still has one final card to play, and complacency can be the grim reaper of even the most powerful political movements. Democrats, now is the time to double down and cement Trump’s defeat by destroying his standing on the economy.</w:t>
      </w:r>
    </w:p>
    <w:p w14:paraId="1391978B" w14:textId="77777777" w:rsidR="00C270EB" w:rsidRPr="00324E8F" w:rsidRDefault="00C270EB" w:rsidP="00C270EB">
      <w:r w:rsidRPr="00324E8F">
        <w:rPr>
          <w:rStyle w:val="StyleUnderline"/>
        </w:rPr>
        <w:t>Right now, President Trump may be swimming at the bottom of the well, but to loosely paraphrase my good friend James Carville, when your opponent is drowning, you throw them an anvil</w:t>
      </w:r>
      <w:r w:rsidRPr="00324E8F">
        <w:t>. Democrats need to immediately adopt this mentality and throw Trump that final anvil to ensure that he is a one-term president.</w:t>
      </w:r>
    </w:p>
    <w:p w14:paraId="536F781A" w14:textId="77777777" w:rsidR="00C270EB" w:rsidRPr="00324E8F" w:rsidRDefault="00C270EB" w:rsidP="00C270EB"/>
    <w:p w14:paraId="765F57A8" w14:textId="77777777" w:rsidR="00C270EB" w:rsidRPr="00324E8F" w:rsidRDefault="00C270EB" w:rsidP="00C270EB">
      <w:pPr>
        <w:pStyle w:val="Heading4"/>
        <w:rPr>
          <w:rFonts w:cs="Times New Roman"/>
        </w:rPr>
      </w:pPr>
      <w:r w:rsidRPr="00324E8F">
        <w:rPr>
          <w:rFonts w:cs="Times New Roman"/>
        </w:rPr>
        <w:t>Current mishandling of Corona economy by Democrats means Trump win</w:t>
      </w:r>
    </w:p>
    <w:p w14:paraId="2DD3BB9F" w14:textId="77777777" w:rsidR="00324E8F" w:rsidRPr="00324E8F" w:rsidRDefault="00C270EB" w:rsidP="00C270EB">
      <w:pPr>
        <w:rPr>
          <w:rStyle w:val="Style13ptBold"/>
        </w:rPr>
      </w:pPr>
      <w:r w:rsidRPr="00324E8F">
        <w:rPr>
          <w:rStyle w:val="Style13ptBold"/>
        </w:rPr>
        <w:t>Shoemake, Democratic activist, 7-7-20</w:t>
      </w:r>
    </w:p>
    <w:p w14:paraId="5DF80BB8" w14:textId="78FD708D" w:rsidR="00C270EB" w:rsidRPr="00324E8F" w:rsidRDefault="00C270EB" w:rsidP="00C270EB">
      <w:r w:rsidRPr="00324E8F">
        <w:t xml:space="preserve">[Savannah, 7/7/20, RealClearPolitics, “Will the Coronavirus Economy Hurt Dems' Chances in November?,” </w:t>
      </w:r>
      <w:hyperlink r:id="rId958" w:history="1">
        <w:r w:rsidRPr="00324E8F">
          <w:rPr>
            <w:rStyle w:val="Hyperlink"/>
          </w:rPr>
          <w:t>https://www.realclearpolitics.com/articles/2020/07/07/will_the_coronavirus_economy_hurt_dems_chances_in_november_143639.html</w:t>
        </w:r>
      </w:hyperlink>
      <w:r w:rsidRPr="00324E8F">
        <w:t>, accessed on 7/10/20, BS]</w:t>
      </w:r>
    </w:p>
    <w:p w14:paraId="3A0A1646" w14:textId="77777777" w:rsidR="00324E8F" w:rsidRPr="00324E8F" w:rsidRDefault="00C270EB" w:rsidP="00C270EB">
      <w:pPr>
        <w:rPr>
          <w:rStyle w:val="StyleUnderline"/>
        </w:rPr>
      </w:pPr>
      <w:r w:rsidRPr="00324E8F">
        <w:t xml:space="preserve">Given the wide array of problems our country is facing, it is still unclear what issue will be top of mind for voters when they head to the polls in November. While many assume the coronavirus, which shows no signs of slowing, will be front and center, </w:t>
      </w:r>
      <w:r w:rsidRPr="00324E8F">
        <w:rPr>
          <w:rStyle w:val="StyleUnderline"/>
        </w:rPr>
        <w:t>others argue that the economy will be the top priority, with potentially record levels unemployment and dwindling job opportunities stemming from pandemic-related closures.</w:t>
      </w:r>
    </w:p>
    <w:p w14:paraId="56D0534F" w14:textId="77777777" w:rsidR="00324E8F" w:rsidRPr="00324E8F" w:rsidRDefault="00C270EB" w:rsidP="00C270EB">
      <w:pPr>
        <w:rPr>
          <w:rStyle w:val="StyleUnderline"/>
        </w:rPr>
      </w:pPr>
      <w:r w:rsidRPr="00324E8F">
        <w:rPr>
          <w:rStyle w:val="StyleUnderline"/>
        </w:rPr>
        <w:t>Many of those in my party claim Republicans' handling of the health crisis should be their downfall in the 2020 election. But my fellow Democrats cannot strictly rely on this narrative alone to win in the fall, particularly if we do not see an economic recovery, which the majority of Americans are worried about.</w:t>
      </w:r>
    </w:p>
    <w:p w14:paraId="00B59EF3" w14:textId="77777777" w:rsidR="00324E8F" w:rsidRPr="00324E8F" w:rsidRDefault="00C270EB" w:rsidP="00C270EB">
      <w:pPr>
        <w:rPr>
          <w:rStyle w:val="StyleUnderline"/>
        </w:rPr>
      </w:pPr>
      <w:r w:rsidRPr="00324E8F">
        <w:t xml:space="preserve">To win in November, </w:t>
      </w:r>
      <w:r w:rsidRPr="00324E8F">
        <w:rPr>
          <w:rStyle w:val="Emphasis"/>
        </w:rPr>
        <w:t>Democrats need to speak to the economic fears of the American people</w:t>
      </w:r>
      <w:r w:rsidRPr="00324E8F">
        <w:rPr>
          <w:rStyle w:val="StyleUnderline"/>
        </w:rPr>
        <w:t>, because the recession has impacted every community, from big cities to rural areas. Job losses have led some to worry about how they are going to pay their rent and feed their families. And while concerns regarding the coronavirus itself are still valid and important, it's hard to imagine that concern outweighing food and housing insecurities.</w:t>
      </w:r>
    </w:p>
    <w:p w14:paraId="49413ACF" w14:textId="77777777" w:rsidR="00324E8F" w:rsidRPr="00324E8F" w:rsidRDefault="00C270EB" w:rsidP="00C270EB">
      <w:r w:rsidRPr="00324E8F">
        <w:t xml:space="preserve">Unfortunately, </w:t>
      </w:r>
      <w:r w:rsidRPr="00324E8F">
        <w:rPr>
          <w:rStyle w:val="StyleUnderline"/>
        </w:rPr>
        <w:t>Democrats seem more focused on throwing stones at Trump than promoting real solutions that help get Americans back to work.</w:t>
      </w:r>
      <w:r w:rsidRPr="00324E8F">
        <w:t xml:space="preserve"> Democrats in </w:t>
      </w:r>
      <w:r w:rsidRPr="00324E8F">
        <w:rPr>
          <w:rStyle w:val="StyleUnderline"/>
        </w:rPr>
        <w:t>Congress have been spending their time in D.C. passing messaging bills that could effectively help create much-needed jobs, but they are passing these bills knowing that they have no chance in the Senate and therefore won't become law and provide relief to American families</w:t>
      </w:r>
      <w:r w:rsidRPr="00324E8F">
        <w:t>. And other prominent Democrats on the state and local level have made decisions that put their economies at risk.</w:t>
      </w:r>
    </w:p>
    <w:p w14:paraId="6E6046F8" w14:textId="77777777" w:rsidR="00324E8F" w:rsidRPr="00324E8F" w:rsidRDefault="00C270EB" w:rsidP="00C270EB">
      <w:pPr>
        <w:rPr>
          <w:rStyle w:val="StyleUnderline"/>
        </w:rPr>
      </w:pPr>
      <w:r w:rsidRPr="00324E8F">
        <w:rPr>
          <w:rStyle w:val="StyleUnderline"/>
        </w:rPr>
        <w:t>In Washington state, for example, it was recently reported that the state is facing a projected $8.8 billion budget shortfall through 2023</w:t>
      </w:r>
      <w:r w:rsidRPr="00324E8F">
        <w:t xml:space="preserve">. Gov. Jay Inslee, a former Democratic presidential candidate, and </w:t>
      </w:r>
      <w:r w:rsidRPr="00324E8F">
        <w:rPr>
          <w:rStyle w:val="StyleUnderline"/>
        </w:rPr>
        <w:t>state Democrats are now looking to cover the cost with additional taxes, which will burden businesses at the exact wrong time, since most are still trying to recover from the pandemic-induced shutdown. Burdening job creators at a time when they are barely hanging on could cause businesses to close their doors for good, adding to the already crippling unemployment crisis.</w:t>
      </w:r>
    </w:p>
    <w:p w14:paraId="6123C35C" w14:textId="77777777" w:rsidR="00324E8F" w:rsidRPr="00324E8F" w:rsidRDefault="00C270EB" w:rsidP="00C270EB">
      <w:r w:rsidRPr="00324E8F">
        <w:t xml:space="preserve">In Los Angeles, under the leadership of Mayor Eric Garcetti (pictured), who earlier this year was considered a contender for the Democratic presidential nomination, 20.3% of Angelenos are unemployed on the heels of the shutdown due to the virus. This means the city has a higher unemployment rate than California (at 15.5%) and the rest of the country. While this economic hit that Los Angeles has taken is understandable, what is rightfully being questioned is the fact that </w:t>
      </w:r>
      <w:r w:rsidRPr="00324E8F">
        <w:rPr>
          <w:rStyle w:val="StyleUnderline"/>
        </w:rPr>
        <w:t>the current job loss and economic devastation in L.A. have not been equally felt, with the negative impact being acutely suffered in areas with “higher concentrations of African American and Latino families, immigrants, low-income renters and single-parent households</w:t>
      </w:r>
      <w:r w:rsidRPr="00324E8F">
        <w:t>,” according to the city controller.</w:t>
      </w:r>
    </w:p>
    <w:p w14:paraId="11DBA430" w14:textId="77777777" w:rsidR="00324E8F" w:rsidRPr="00324E8F" w:rsidRDefault="00C270EB" w:rsidP="00C270EB">
      <w:pPr>
        <w:rPr>
          <w:rStyle w:val="StyleUnderline"/>
        </w:rPr>
      </w:pPr>
      <w:r w:rsidRPr="00324E8F">
        <w:rPr>
          <w:rStyle w:val="StyleUnderline"/>
        </w:rPr>
        <w:t>While Democrats are right to be concerned about the virus and put in place reasonable safety precautions, these precautions should not disproportionately negatively affect already disenfranchised communities. Unfortunately, this seems to be the impact of Mayor Garcetti’s policies.</w:t>
      </w:r>
    </w:p>
    <w:p w14:paraId="6DC6C651" w14:textId="77777777" w:rsidR="00324E8F" w:rsidRPr="00324E8F" w:rsidRDefault="00C270EB" w:rsidP="00C270EB">
      <w:r w:rsidRPr="00324E8F">
        <w:t>If Democrats want to win in November, we must support policies that will help all Americans get back to work and show a record of success on kitchen table economic issues.</w:t>
      </w:r>
    </w:p>
    <w:p w14:paraId="7439EEF6" w14:textId="3236722C" w:rsidR="00C270EB" w:rsidRPr="00324E8F" w:rsidRDefault="00C270EB" w:rsidP="00C270EB">
      <w:pPr>
        <w:rPr>
          <w:rStyle w:val="Emphasis"/>
        </w:rPr>
      </w:pPr>
      <w:r w:rsidRPr="00324E8F">
        <w:rPr>
          <w:rStyle w:val="StyleUnderline"/>
        </w:rPr>
        <w:t xml:space="preserve">Even amid the pandemic and economic recession, a June Wall Street Journal/NBC News poll showed voters still preferred Trump’s handling of the economy, while former Vice President Joe Biden earned support on nearly every other issue the poll measured. Democrats would be unwise to ignore the importance of the economy going into the 2020 election, and prominent Democrats -- from Biden to local leaders -- </w:t>
      </w:r>
      <w:r w:rsidRPr="00324E8F">
        <w:rPr>
          <w:rStyle w:val="Emphasis"/>
        </w:rPr>
        <w:t>need to put job creation and the economic recovery at the top of their agenda.</w:t>
      </w:r>
    </w:p>
    <w:p w14:paraId="6D914388" w14:textId="77777777" w:rsidR="00C270EB" w:rsidRPr="00324E8F" w:rsidRDefault="00C270EB" w:rsidP="00C270EB"/>
    <w:p w14:paraId="78D8B575" w14:textId="77777777" w:rsidR="00C270EB" w:rsidRPr="00324E8F" w:rsidRDefault="00C270EB" w:rsidP="00C270EB">
      <w:pPr>
        <w:pStyle w:val="Heading3"/>
        <w:rPr>
          <w:rFonts w:cs="Times New Roman"/>
        </w:rPr>
      </w:pPr>
      <w:bookmarkStart w:id="226" w:name="_Toc45869061"/>
      <w:r w:rsidRPr="00324E8F">
        <w:rPr>
          <w:rFonts w:cs="Times New Roman"/>
        </w:rPr>
        <w:t>October Surprise Undercuts DA Predictions</w:t>
      </w:r>
      <w:bookmarkEnd w:id="226"/>
    </w:p>
    <w:p w14:paraId="2CB64FDA" w14:textId="77777777" w:rsidR="00C270EB" w:rsidRPr="00324E8F" w:rsidRDefault="00C270EB" w:rsidP="00C270EB"/>
    <w:p w14:paraId="69222BE5" w14:textId="77777777" w:rsidR="00C270EB" w:rsidRPr="00324E8F" w:rsidRDefault="00C270EB" w:rsidP="00C270EB">
      <w:pPr>
        <w:pStyle w:val="Heading4"/>
        <w:rPr>
          <w:rFonts w:cs="Times New Roman"/>
        </w:rPr>
      </w:pPr>
      <w:r w:rsidRPr="00324E8F">
        <w:rPr>
          <w:rFonts w:cs="Times New Roman"/>
        </w:rPr>
        <w:t>COVID October surprise is possible</w:t>
      </w:r>
    </w:p>
    <w:p w14:paraId="5EFAD7E4" w14:textId="77777777" w:rsidR="00C270EB" w:rsidRPr="00324E8F" w:rsidRDefault="00C270EB" w:rsidP="00C270EB">
      <w:pPr>
        <w:rPr>
          <w:rStyle w:val="Style13ptBold"/>
        </w:rPr>
      </w:pPr>
      <w:r w:rsidRPr="00324E8F">
        <w:rPr>
          <w:rStyle w:val="Style13ptBold"/>
        </w:rPr>
        <w:t>Brack, Charleston City Paper Publisher, 7-11-20</w:t>
      </w:r>
    </w:p>
    <w:p w14:paraId="58392EA7" w14:textId="77777777" w:rsidR="00C270EB" w:rsidRPr="00324E8F" w:rsidRDefault="00C270EB" w:rsidP="00C270EB">
      <w:r w:rsidRPr="00324E8F">
        <w:t xml:space="preserve">[Andy, 7/11/20, Charleston City Paper, “Beware of a pandemic October surprise Innovation Takes Time”, </w:t>
      </w:r>
      <w:hyperlink r:id="rId959" w:history="1">
        <w:r w:rsidRPr="00324E8F">
          <w:rPr>
            <w:rStyle w:val="Hyperlink"/>
          </w:rPr>
          <w:t>https://www.charlestoncitypaper.com/charleston/brack-beware-of-a-pandemic-october-surprise/Content?oid=31899623</w:t>
        </w:r>
      </w:hyperlink>
      <w:r w:rsidRPr="00324E8F">
        <w:t>, accessed 7/13/20, MZK]</w:t>
      </w:r>
    </w:p>
    <w:p w14:paraId="24BF9AEE" w14:textId="77777777" w:rsidR="00C270EB" w:rsidRPr="00324E8F" w:rsidRDefault="00C270EB" w:rsidP="00C270EB">
      <w:pPr>
        <w:rPr>
          <w:color w:val="000000" w:themeColor="text1"/>
        </w:rPr>
      </w:pPr>
      <w:r w:rsidRPr="00324E8F">
        <w:rPr>
          <w:color w:val="000000" w:themeColor="text1"/>
        </w:rPr>
        <w:t>British thinker and science writer Matt Ridley has a reminder for anyone looking for a quick fix for coronavirus: Innovation takes time.</w:t>
      </w:r>
    </w:p>
    <w:p w14:paraId="65A76344" w14:textId="77777777" w:rsidR="00C270EB" w:rsidRPr="00324E8F" w:rsidRDefault="00C270EB" w:rsidP="00C270EB">
      <w:pPr>
        <w:rPr>
          <w:color w:val="000000" w:themeColor="text1"/>
          <w:u w:val="single"/>
        </w:rPr>
      </w:pPr>
      <w:r w:rsidRPr="00324E8F">
        <w:rPr>
          <w:color w:val="000000" w:themeColor="text1"/>
        </w:rPr>
        <w:t xml:space="preserve">In what may be the most impactful and important non-fiction book of the year, </w:t>
      </w:r>
      <w:r w:rsidRPr="00324E8F">
        <w:rPr>
          <w:color w:val="000000" w:themeColor="text1"/>
          <w:u w:val="single"/>
        </w:rPr>
        <w:t>Ridley's How Innovation Works says we'll eventually figure out how to deal with the deadly virus, but it won't happen overnight.</w:t>
      </w:r>
    </w:p>
    <w:p w14:paraId="61981A7E" w14:textId="77777777" w:rsidR="00C270EB" w:rsidRPr="00324E8F" w:rsidRDefault="00C270EB" w:rsidP="00C270EB">
      <w:pPr>
        <w:rPr>
          <w:color w:val="000000" w:themeColor="text1"/>
          <w:u w:val="single"/>
        </w:rPr>
      </w:pPr>
      <w:r w:rsidRPr="00324E8F">
        <w:rPr>
          <w:color w:val="000000" w:themeColor="text1"/>
          <w:u w:val="single"/>
        </w:rPr>
        <w:t>"As always with innovation, trial and error will decide, but the chances that none of them [potential cures] can cure or ameliorate this disease are small,"</w:t>
      </w:r>
      <w:r w:rsidRPr="00324E8F">
        <w:rPr>
          <w:color w:val="000000" w:themeColor="text1"/>
        </w:rPr>
        <w:t xml:space="preserve"> writes Ridley in a new afterword of the book, first published in May. </w:t>
      </w:r>
      <w:r w:rsidRPr="00324E8F">
        <w:rPr>
          <w:color w:val="000000" w:themeColor="text1"/>
          <w:u w:val="single"/>
        </w:rPr>
        <w:t>"One way or another we will eventually escape from this nightmare and resume economic activity."</w:t>
      </w:r>
    </w:p>
    <w:p w14:paraId="233D381B" w14:textId="77777777" w:rsidR="00C270EB" w:rsidRPr="00324E8F" w:rsidRDefault="00C270EB" w:rsidP="00C270EB">
      <w:pPr>
        <w:rPr>
          <w:color w:val="000000" w:themeColor="text1"/>
        </w:rPr>
      </w:pPr>
      <w:r w:rsidRPr="00324E8F">
        <w:rPr>
          <w:color w:val="000000" w:themeColor="text1"/>
        </w:rPr>
        <w:t>Ridley is an award-winning writer who also happens to be a libertarian and member of Britain's House of Lords. A columnist for The Times of London and The Wall Street Journal, he collects and interprets research on science, economics and prosperity to explain complicated stuff, such as how ideas and innovation power our society.</w:t>
      </w:r>
    </w:p>
    <w:p w14:paraId="7E9E1F99" w14:textId="77777777" w:rsidR="00C270EB" w:rsidRPr="00324E8F" w:rsidRDefault="00C270EB" w:rsidP="00C270EB">
      <w:pPr>
        <w:rPr>
          <w:color w:val="000000" w:themeColor="text1"/>
        </w:rPr>
      </w:pPr>
      <w:r w:rsidRPr="00324E8F">
        <w:rPr>
          <w:color w:val="000000" w:themeColor="text1"/>
        </w:rPr>
        <w:t>What's most compelling about his new book is it has a pretty clear lesson for anybody who suggests a COVID-19 cure is just around the corner. It may be, he says. But again, it also may not be — because innovation works on its own schedule.</w:t>
      </w:r>
    </w:p>
    <w:p w14:paraId="132F2ED7" w14:textId="77777777" w:rsidR="00C270EB" w:rsidRPr="00324E8F" w:rsidRDefault="00C270EB" w:rsidP="00C270EB">
      <w:pPr>
        <w:rPr>
          <w:color w:val="000000" w:themeColor="text1"/>
          <w:u w:val="single"/>
        </w:rPr>
      </w:pPr>
      <w:r w:rsidRPr="00324E8F">
        <w:rPr>
          <w:color w:val="000000" w:themeColor="text1"/>
        </w:rPr>
        <w:t xml:space="preserve">For us, </w:t>
      </w:r>
      <w:r w:rsidRPr="00324E8F">
        <w:rPr>
          <w:color w:val="000000" w:themeColor="text1"/>
          <w:u w:val="single"/>
        </w:rPr>
        <w:t>the book teaches any politician or pundit who promises an antiviral therapy, vaccine or miracle cure by the end of the year is either filled with malarkey or spinning political hocus-pocus in what is, remember, an election year</w:t>
      </w:r>
      <w:r w:rsidRPr="00324E8F">
        <w:rPr>
          <w:color w:val="000000" w:themeColor="text1"/>
        </w:rPr>
        <w:t xml:space="preserve">. </w:t>
      </w:r>
      <w:r w:rsidRPr="00324E8F">
        <w:rPr>
          <w:color w:val="000000" w:themeColor="text1"/>
          <w:u w:val="single"/>
        </w:rPr>
        <w:t>Don't be shocked if there's some kind of pandering political surprise in October.</w:t>
      </w:r>
    </w:p>
    <w:p w14:paraId="1424A422" w14:textId="77777777" w:rsidR="00C270EB" w:rsidRPr="00324E8F" w:rsidRDefault="00C270EB" w:rsidP="00C270EB">
      <w:pPr>
        <w:rPr>
          <w:color w:val="000000" w:themeColor="text1"/>
        </w:rPr>
      </w:pPr>
      <w:r w:rsidRPr="00324E8F">
        <w:rPr>
          <w:color w:val="000000" w:themeColor="text1"/>
        </w:rPr>
        <w:t>Right now, what's most worrisome, Ridley warns, is that our current way of developing something like a vaccine is too cumbersome and expensive, often punctuated with bureaucratic hurdles and medical landmines. Governments tend, he says, to get in the way of private companies that can innovate. But in an unfortunate twist, those very same companies generally don't spend enough time developing vaccines because it's expensive and not profitable in the short term.</w:t>
      </w:r>
    </w:p>
    <w:p w14:paraId="5CB95E67" w14:textId="77777777" w:rsidR="00C270EB" w:rsidRPr="00324E8F" w:rsidRDefault="00C270EB" w:rsidP="00C270EB">
      <w:pPr>
        <w:rPr>
          <w:color w:val="000000" w:themeColor="text1"/>
        </w:rPr>
      </w:pPr>
      <w:r w:rsidRPr="00324E8F">
        <w:rPr>
          <w:color w:val="000000" w:themeColor="text1"/>
        </w:rPr>
        <w:t>"By far the biggest failure of the 2020 pandemic is the failure to have done enough innovation in the field of vaccines," Ridley wrote.</w:t>
      </w:r>
    </w:p>
    <w:p w14:paraId="4E677C25" w14:textId="77777777" w:rsidR="00C270EB" w:rsidRPr="00324E8F" w:rsidRDefault="00C270EB" w:rsidP="00C270EB">
      <w:pPr>
        <w:rPr>
          <w:color w:val="000000" w:themeColor="text1"/>
        </w:rPr>
      </w:pPr>
      <w:r w:rsidRPr="00324E8F">
        <w:rPr>
          <w:color w:val="000000" w:themeColor="text1"/>
        </w:rPr>
        <w:t>He explains the difference between innovation and invention by using a quote from Charles Townes (1915-2015), a Nobel Prize-winning physicist born in Greenville who was critical in the development of the laster.</w:t>
      </w:r>
    </w:p>
    <w:p w14:paraId="73127267" w14:textId="77777777" w:rsidR="00C270EB" w:rsidRPr="00324E8F" w:rsidRDefault="00C270EB" w:rsidP="00C270EB">
      <w:pPr>
        <w:rPr>
          <w:color w:val="000000" w:themeColor="text1"/>
        </w:rPr>
      </w:pPr>
      <w:r w:rsidRPr="00324E8F">
        <w:rPr>
          <w:color w:val="000000" w:themeColor="text1"/>
        </w:rPr>
        <w:t>Townes often pointed to an old cartoon of a beaver and a rabbit looking at the Hoover Dam, Ridley wrote. "'No, I didn't build it myself,' says the beaver. 'But it's based on an idea of mine.'" An inventor, Ridley explains, may come up with a really good idea that solves a huge problem, such as how to use steam to power an engine or how to use electricity to produce light. But an innovator, through hard work, perspiration, determination and sheer force of will, ferrets out how to make it work in an affordable, easy-to-use manner. For example, several inventors figured out how to make a light bulb, but it took innovator Thomas Edison and his team of scientists to test more than 6,000 plant materials to find the ideal carbon filament to make a bulb really work.</w:t>
      </w:r>
    </w:p>
    <w:p w14:paraId="25BBC6E4" w14:textId="77777777" w:rsidR="00C270EB" w:rsidRPr="00324E8F" w:rsidRDefault="00C270EB" w:rsidP="00C270EB">
      <w:pPr>
        <w:rPr>
          <w:color w:val="000000" w:themeColor="text1"/>
        </w:rPr>
      </w:pPr>
      <w:r w:rsidRPr="00324E8F">
        <w:rPr>
          <w:color w:val="000000" w:themeColor="text1"/>
        </w:rPr>
        <w:t>"Edison understood better than anybody before, and many since, that innovation is itself a product, the manufacturing of which is a team effort requiring trial and error," Ridley wrote.</w:t>
      </w:r>
    </w:p>
    <w:p w14:paraId="2FC9DAD7" w14:textId="77777777" w:rsidR="00C270EB" w:rsidRPr="00324E8F" w:rsidRDefault="00C270EB" w:rsidP="00C270EB">
      <w:pPr>
        <w:rPr>
          <w:color w:val="000000" w:themeColor="text1"/>
          <w:u w:val="single"/>
        </w:rPr>
      </w:pPr>
      <w:r w:rsidRPr="00324E8F">
        <w:rPr>
          <w:color w:val="000000" w:themeColor="text1"/>
          <w:u w:val="single"/>
        </w:rPr>
        <w:t>While the applied sciences of innovation eventually will rout the virus, Ridley says something else has happened as people socially distance and have started to wear masks to protect themselves and others: Other kinds of innovation are occurring.</w:t>
      </w:r>
    </w:p>
    <w:p w14:paraId="6DDD44EB" w14:textId="77777777" w:rsidR="00C270EB" w:rsidRPr="00324E8F" w:rsidRDefault="00C270EB" w:rsidP="00C270EB">
      <w:pPr>
        <w:rPr>
          <w:color w:val="000000" w:themeColor="text1"/>
        </w:rPr>
      </w:pPr>
      <w:r w:rsidRPr="00324E8F">
        <w:rPr>
          <w:color w:val="000000" w:themeColor="text1"/>
        </w:rPr>
        <w:t>Before the pandemic, online meetings were possible, but not ubiquitous. But now, Zoom meetings are routine because they're easy. Twenty years ago, online shopping was terrible; broadband didn't exist. But as people hunker down in homes,, they can avoid a lot of out-of-house activity by ordering in directly.</w:t>
      </w:r>
    </w:p>
    <w:p w14:paraId="5CA9CAE7" w14:textId="77777777" w:rsidR="00C270EB" w:rsidRPr="00324E8F" w:rsidRDefault="00C270EB" w:rsidP="00C270EB">
      <w:pPr>
        <w:rPr>
          <w:color w:val="000000" w:themeColor="text1"/>
        </w:rPr>
      </w:pPr>
      <w:r w:rsidRPr="00324E8F">
        <w:rPr>
          <w:color w:val="000000" w:themeColor="text1"/>
          <w:u w:val="single"/>
        </w:rPr>
        <w:t>In the days ahead, productivity likely will accelerate thanks to innovations, Ridley says. More data will be shared. Cash will become less important. Technology will improve delivery of health care</w:t>
      </w:r>
      <w:r w:rsidRPr="00324E8F">
        <w:rPr>
          <w:color w:val="000000" w:themeColor="text1"/>
        </w:rPr>
        <w:t>.</w:t>
      </w:r>
    </w:p>
    <w:p w14:paraId="60C57545" w14:textId="77777777" w:rsidR="00324E8F" w:rsidRPr="00324E8F" w:rsidRDefault="00C270EB" w:rsidP="00C270EB">
      <w:pPr>
        <w:rPr>
          <w:color w:val="000000" w:themeColor="text1"/>
          <w:u w:val="single"/>
        </w:rPr>
      </w:pPr>
      <w:r w:rsidRPr="00324E8F">
        <w:rPr>
          <w:color w:val="000000" w:themeColor="text1"/>
          <w:u w:val="single"/>
        </w:rPr>
        <w:t>And a coronavirus cure of some sort is on the way. But it may not be in time for an election. So watch out for an October surprise.</w:t>
      </w:r>
    </w:p>
    <w:p w14:paraId="621909C5" w14:textId="1230CEAE" w:rsidR="00324E8F" w:rsidRPr="00324E8F" w:rsidRDefault="00324E8F" w:rsidP="00C270EB">
      <w:pPr>
        <w:rPr>
          <w:color w:val="000000" w:themeColor="text1"/>
          <w:u w:val="single"/>
        </w:rPr>
      </w:pPr>
    </w:p>
    <w:p w14:paraId="621909C5" w14:textId="1230CEAE" w:rsidR="00C270EB" w:rsidRPr="00324E8F" w:rsidRDefault="00C270EB" w:rsidP="00C270EB">
      <w:pPr>
        <w:pStyle w:val="Heading4"/>
        <w:rPr>
          <w:rFonts w:cs="Times New Roman"/>
        </w:rPr>
      </w:pPr>
      <w:r w:rsidRPr="00324E8F">
        <w:rPr>
          <w:rFonts w:cs="Times New Roman"/>
        </w:rPr>
        <w:t>October surprise coming – Attorney General Barr will drop an October bombshell</w:t>
      </w:r>
    </w:p>
    <w:p w14:paraId="57BE35FF" w14:textId="77777777" w:rsidR="00324E8F" w:rsidRPr="00324E8F" w:rsidRDefault="00C270EB" w:rsidP="00C270EB">
      <w:pPr>
        <w:rPr>
          <w:rStyle w:val="Style13ptBold"/>
        </w:rPr>
      </w:pPr>
      <w:r w:rsidRPr="00324E8F">
        <w:rPr>
          <w:rStyle w:val="Style13ptBold"/>
        </w:rPr>
        <w:t>Smith, freelance journalist, 7-10-20</w:t>
      </w:r>
    </w:p>
    <w:p w14:paraId="7ED91991" w14:textId="7DB30470" w:rsidR="00C270EB" w:rsidRPr="00324E8F" w:rsidRDefault="00C270EB" w:rsidP="00C270EB">
      <w:r w:rsidRPr="00324E8F">
        <w:t xml:space="preserve">[Chris, 7/10/2020, Vanity Fair, "Bill Barr Is Running an October-Surprise Factory at Justice," </w:t>
      </w:r>
      <w:hyperlink r:id="rId960" w:history="1">
        <w:r w:rsidRPr="00324E8F">
          <w:rPr>
            <w:rStyle w:val="Hyperlink"/>
          </w:rPr>
          <w:t>https://www.vanityfair.com/news/2020/07/bill-barr-is-running-an-october-surprise-factory-at-justice</w:t>
        </w:r>
      </w:hyperlink>
      <w:r w:rsidRPr="00324E8F">
        <w:t>, accessed on 7/14/20, BS]</w:t>
      </w:r>
    </w:p>
    <w:p w14:paraId="69B6C9E2" w14:textId="77777777" w:rsidR="00C270EB" w:rsidRPr="00324E8F" w:rsidRDefault="00C270EB" w:rsidP="00C270EB"/>
    <w:p w14:paraId="246BC6D5" w14:textId="77777777" w:rsidR="00C270EB" w:rsidRPr="00324E8F" w:rsidRDefault="00C270EB" w:rsidP="00C270EB">
      <w:r w:rsidRPr="00324E8F">
        <w:rPr>
          <w:rStyle w:val="StyleUnderline"/>
        </w:rPr>
        <w:t>The “October surprise” is the Bigfoot of presidential politics—much rumored, rarely seen. Secretary of State Henry Kissinger’s announcement, 12 days before election day 1972, that “peace is at hand” in the Vietnam War comes closest to fitting the profile of a late-breaking, calculated, election-influencing ploy, though President Richard Nixon hardly needed the help against Senator George McGovern. Ever since, speculating on an October surprise has been a quadrennial media ritual</w:t>
      </w:r>
      <w:r w:rsidRPr="00324E8F">
        <w:t>, much like chatter about the possibility of a brokered convention.</w:t>
      </w:r>
    </w:p>
    <w:p w14:paraId="55B7AA27" w14:textId="77777777" w:rsidR="00C270EB" w:rsidRPr="00324E8F" w:rsidRDefault="00C270EB" w:rsidP="00C270EB">
      <w:r w:rsidRPr="00324E8F">
        <w:rPr>
          <w:rStyle w:val="Emphasis"/>
        </w:rPr>
        <w:t>This year’s version will be a Bill Barr production</w:t>
      </w:r>
      <w:r w:rsidRPr="00324E8F">
        <w:t xml:space="preserve">. In May 2019, </w:t>
      </w:r>
      <w:r w:rsidRPr="00324E8F">
        <w:rPr>
          <w:rStyle w:val="StyleUnderline"/>
        </w:rPr>
        <w:t>the attorney general brought in John Durham, the U.S. attorney in Connecticut, to examine the origins of the FBI’s investigation into Russian interference</w:t>
      </w:r>
      <w:r w:rsidRPr="00324E8F">
        <w:t xml:space="preserve"> in the 2016 presidential election. Robert </w:t>
      </w:r>
      <w:r w:rsidRPr="00324E8F">
        <w:rPr>
          <w:rStyle w:val="StyleUnderline"/>
        </w:rPr>
        <w:t>Mueller’s report documented ample reasons for the FBI to have opened a probe; Michael Horowitz, the Department of Justice inspector general, declared that the investigation was justified, though he identified FBI procedural errors.</w:t>
      </w:r>
      <w:r w:rsidRPr="00324E8F">
        <w:t xml:space="preserve"> None of which seems to have shaken </w:t>
      </w:r>
      <w:r w:rsidRPr="00324E8F">
        <w:rPr>
          <w:rStyle w:val="StyleUnderline"/>
        </w:rPr>
        <w:t>Barr’s longstanding view that the whole Russia thing was a politically motivated conspiracy</w:t>
      </w:r>
      <w:r w:rsidRPr="00324E8F">
        <w:t>, so he assigned Durham to find the real facts.</w:t>
      </w:r>
    </w:p>
    <w:p w14:paraId="02076CAB" w14:textId="77777777" w:rsidR="00C270EB" w:rsidRPr="00324E8F" w:rsidRDefault="00C270EB" w:rsidP="00C270EB">
      <w:pPr>
        <w:rPr>
          <w:rStyle w:val="StyleUnderline"/>
        </w:rPr>
      </w:pPr>
      <w:r w:rsidRPr="00324E8F">
        <w:t>Perhaps new revelations exist. Perhaps the right’s feverish wish to see former FBI director James Comey indicted will finally be granted. Whatever Durham has found now seems likely to be unveiled—coincidentally, of course—in the run-up to this November’s presidential vote.</w:t>
      </w:r>
      <w:r w:rsidRPr="00324E8F">
        <w:rPr>
          <w:rStyle w:val="StyleUnderline"/>
        </w:rPr>
        <w:t xml:space="preserve"> “The DOJ inspector general identified mistakes in the revised applications for surveillance warrants, so an agent or attorney who was involved in that probably needs a good lawyer</w:t>
      </w:r>
      <w:r w:rsidRPr="00324E8F">
        <w:t xml:space="preserve">,” says Renato Mariotti, a former federal prosecutor who has followed the Russia case closely. “Based on what we know now, the Comey stuff is pretty weak, for a lot of reasons. I’ve seen some creative thinking by right-wingers that </w:t>
      </w:r>
      <w:r w:rsidRPr="00324E8F">
        <w:rPr>
          <w:rStyle w:val="StyleUnderline"/>
        </w:rPr>
        <w:t>the memos Comey wrote about his meetings with Trump that ended up leaking are government property, so Comey should be prosecuted for theft. You’re never going to get a conviction on that. If he writes up his fantasy football draft on the office computer, is that government property? Come on.”</w:t>
      </w:r>
    </w:p>
    <w:p w14:paraId="71E08F12" w14:textId="77777777" w:rsidR="00C270EB" w:rsidRPr="00324E8F" w:rsidRDefault="00C270EB" w:rsidP="00C270EB">
      <w:pPr>
        <w:rPr>
          <w:rStyle w:val="StyleUnderline"/>
        </w:rPr>
      </w:pPr>
      <w:r w:rsidRPr="00324E8F">
        <w:t xml:space="preserve">Even if Durham’s work does not result in major criminal prosecutions, </w:t>
      </w:r>
      <w:r w:rsidRPr="00324E8F">
        <w:rPr>
          <w:rStyle w:val="StyleUnderline"/>
        </w:rPr>
        <w:t>he and Barr are expected to issue a report asserting their conclusions—something that would break with DOJ precedent, but be completely in character with Barr’s politicization</w:t>
      </w:r>
      <w:r w:rsidRPr="00324E8F">
        <w:t xml:space="preserve"> of the department. </w:t>
      </w:r>
      <w:r w:rsidRPr="00324E8F">
        <w:rPr>
          <w:rStyle w:val="StyleUnderline"/>
        </w:rPr>
        <w:t xml:space="preserve">The attorney general’s attempt to intervene in the sentencing of Roger Stone and Barr’s firing of U.S. Attorney Geoffrey Berman, </w:t>
      </w:r>
      <w:r w:rsidRPr="00324E8F">
        <w:t>head of the Southern District of New York,</w:t>
      </w:r>
      <w:r w:rsidRPr="00324E8F">
        <w:rPr>
          <w:rStyle w:val="StyleUnderline"/>
        </w:rPr>
        <w:t xml:space="preserve"> are only his latest high-profile moves to bend Justice in Trump’s favor.</w:t>
      </w:r>
    </w:p>
    <w:p w14:paraId="4EDD9329" w14:textId="77777777" w:rsidR="00C270EB" w:rsidRPr="00324E8F" w:rsidRDefault="00C270EB" w:rsidP="00C270EB">
      <w:pPr>
        <w:rPr>
          <w:rStyle w:val="StyleUnderline"/>
        </w:rPr>
      </w:pPr>
      <w:r w:rsidRPr="00324E8F">
        <w:t>“</w:t>
      </w:r>
      <w:r w:rsidRPr="00324E8F">
        <w:rPr>
          <w:rStyle w:val="StyleUnderline"/>
        </w:rPr>
        <w:t>Barr has a quite inappropriate policy of regularly having people he especially trusts for some reason handling special issues</w:t>
      </w:r>
      <w:r w:rsidRPr="00324E8F">
        <w:t>,” says Donald Ayer, who was a deputy attorney general under President George H.W. Bush, a job in which Ayer supervised Barr, who was then head of the DOJ’s Office of Legal Counsel. “</w:t>
      </w:r>
      <w:r w:rsidRPr="00324E8F">
        <w:rPr>
          <w:rStyle w:val="StyleUnderline"/>
        </w:rPr>
        <w:t>He has people come in and second-guess the career lawyers and sometimes decide they’ve really screwed up. Having somebody higher up look at a case and say, ‘No, I don’t think so,’ that’s fine. But having recurrent ad hoc processes, new review levels that didn’t exist before, that’s a problem</w:t>
      </w:r>
      <w:r w:rsidRPr="00324E8F">
        <w:t xml:space="preserve">. For instance, there’s a person or a group of people who are receiving whatever intake there is from Rudy Giuliani, instead of whoever normally takes such complaints or information. I have not spoken with anyone who is in the department now. </w:t>
      </w:r>
      <w:r w:rsidRPr="00324E8F">
        <w:rPr>
          <w:rStyle w:val="StyleUnderline"/>
        </w:rPr>
        <w:t>But I have spoken with a couple of people who have been there recently, and been in positions to know, who have said that morale is just horrible. That’s probably not unrelated to Barr’s failure to respect the department’s practices.”</w:t>
      </w:r>
    </w:p>
    <w:p w14:paraId="256372C6" w14:textId="77777777" w:rsidR="00C270EB" w:rsidRPr="00324E8F" w:rsidRDefault="00C270EB" w:rsidP="00C270EB">
      <w:pPr>
        <w:rPr>
          <w:rStyle w:val="StyleUnderline"/>
        </w:rPr>
      </w:pPr>
      <w:r w:rsidRPr="00324E8F">
        <w:t>Erica Newland joined the DOJ’s Office of Legal Counsel as an attorney adviser in 2016, during the Obama administration, and left in November 2018, when Jeff Sessions was still attorney general. Things have not improved under Barr</w:t>
      </w:r>
      <w:r w:rsidRPr="00324E8F">
        <w:rPr>
          <w:rStyle w:val="StyleUnderline"/>
        </w:rPr>
        <w:t>. “OLC seems to have abandoned any pretense of impartiality or any pretense of a commitment to the rule-of-law notion that you have to treat like cases alike</w:t>
      </w:r>
      <w:r w:rsidRPr="00324E8F">
        <w:t>,” Newland says. “</w:t>
      </w:r>
      <w:r w:rsidRPr="00324E8F">
        <w:rPr>
          <w:rStyle w:val="StyleUnderline"/>
        </w:rPr>
        <w:t>I was really surprised to see the strong language in the June 26 executive order on monuments. It sounded more like a barn burner political speech rather than something with the imprimatur of the country’s top lawyers. I think there has been a radical reorientation of what the office’s purpose is and what the purpose of the attorneys who work there is. Bill Barr has articulated a view of the president as king, and so loyalty is to this president rather than to the Constitution, which is the oath we all take</w:t>
      </w:r>
      <w:r w:rsidRPr="00324E8F">
        <w:t xml:space="preserve">. Phenomenon number two is a culture of fear that has permeated the department since Trump came into office. </w:t>
      </w:r>
      <w:r w:rsidRPr="00324E8F">
        <w:rPr>
          <w:rStyle w:val="StyleUnderline"/>
        </w:rPr>
        <w:t>Fear of the president’s tweets—people saw Bruce Ohr and Andy McCabe having their professional lives destroyed, and that had a strong silencing effect.”</w:t>
      </w:r>
    </w:p>
    <w:p w14:paraId="7336D877" w14:textId="77777777" w:rsidR="00C270EB" w:rsidRPr="00324E8F" w:rsidRDefault="00C270EB" w:rsidP="00C270EB">
      <w:r w:rsidRPr="00324E8F">
        <w:rPr>
          <w:rStyle w:val="StyleUnderline"/>
        </w:rPr>
        <w:t>A last-minute rescue of Trump’s reelection chances would far outstrip all of Barr’s previous actions</w:t>
      </w:r>
      <w:r w:rsidRPr="00324E8F">
        <w:t>. But even without knowing the results of the Durham investigation, the damage already done to the DOJ’s credibility has been deep and wide.</w:t>
      </w:r>
    </w:p>
    <w:p w14:paraId="1A1B3276" w14:textId="77777777" w:rsidR="00C270EB" w:rsidRPr="00324E8F" w:rsidRDefault="00C270EB" w:rsidP="00C270EB">
      <w:pPr>
        <w:pStyle w:val="Heading4"/>
        <w:rPr>
          <w:rFonts w:cs="Times New Roman"/>
        </w:rPr>
      </w:pPr>
      <w:r w:rsidRPr="00324E8F">
        <w:rPr>
          <w:rFonts w:cs="Times New Roman"/>
        </w:rPr>
        <w:t>Coronavirus and other October surprises wreck election predictions</w:t>
      </w:r>
    </w:p>
    <w:p w14:paraId="6DF781D1" w14:textId="77777777" w:rsidR="00324E8F" w:rsidRPr="00324E8F" w:rsidRDefault="00C270EB" w:rsidP="00C270EB">
      <w:pPr>
        <w:rPr>
          <w:rStyle w:val="Style13ptBold"/>
        </w:rPr>
      </w:pPr>
      <w:r w:rsidRPr="00324E8F">
        <w:rPr>
          <w:rStyle w:val="Style13ptBold"/>
        </w:rPr>
        <w:t>Meek, freelance reporter, 7-10-20</w:t>
      </w:r>
    </w:p>
    <w:p w14:paraId="5B3E4342" w14:textId="372A5479" w:rsidR="00C270EB" w:rsidRPr="00324E8F" w:rsidRDefault="00C270EB" w:rsidP="00C270EB">
      <w:r w:rsidRPr="00324E8F">
        <w:t xml:space="preserve">[Andy, 7/10/2020, BGR, "Let’s talk about some ‘October surprises’ for the 2020 election," </w:t>
      </w:r>
      <w:hyperlink r:id="rId961" w:history="1">
        <w:r w:rsidRPr="00324E8F">
          <w:rPr>
            <w:rStyle w:val="Hyperlink"/>
          </w:rPr>
          <w:t>https://bgr.com/2020/07/10/trump-vs-biden-2020-election-predictions-coronavirus-impact/</w:t>
        </w:r>
      </w:hyperlink>
      <w:r w:rsidRPr="00324E8F">
        <w:t>, accessed on 7/14/20, BS]</w:t>
      </w:r>
    </w:p>
    <w:p w14:paraId="7EA717A9" w14:textId="77777777" w:rsidR="00C270EB" w:rsidRPr="00324E8F" w:rsidRDefault="00C270EB" w:rsidP="00C270EB">
      <w:r w:rsidRPr="00324E8F">
        <w:t>Let the predictions about whether Donald Trump or Joe Biden will win the 2020 election this fall begin.</w:t>
      </w:r>
    </w:p>
    <w:p w14:paraId="6B43A2AE" w14:textId="77777777" w:rsidR="00C270EB" w:rsidRPr="00324E8F" w:rsidRDefault="00C270EB" w:rsidP="00C270EB">
      <w:r w:rsidRPr="00324E8F">
        <w:t>There have been so many unconventional surprises that have dominated the arc of Trump’s presidency thus far, from the coronavirus pandemic to lockdown measures and the issuance of stimulus checks to Americans, that it makes predicting what will happen in November — well, more of an art than a science, to say the least. And yet all that uncertainty hasn’t stopped one political science professor (who not only correctly forecast Trump’s 2016 win but also 25 out of 27 elections) from going ahead and predicting a Trump win in November. Make of that what you will, however — because, in our view, there’s so little in the way of normalcy attached to this presidential election, partly because of all the things we’ve been covering over the last several months. And any single one of these possibilities could upend everybody’s election calculus, from a big drop or asurge in coronavirus cases to a Fauci endorsement to who knows what else.</w:t>
      </w:r>
    </w:p>
    <w:p w14:paraId="1CC4E9D2" w14:textId="77777777" w:rsidR="00C270EB" w:rsidRPr="00324E8F" w:rsidRDefault="00C270EB" w:rsidP="00C270EB">
      <w:r w:rsidRPr="00324E8F">
        <w:t>In no particular order, here are some possible events we could see happening and having a profound impact on the presidential race.</w:t>
      </w:r>
    </w:p>
    <w:p w14:paraId="494AD376" w14:textId="77777777" w:rsidR="00C270EB" w:rsidRPr="00324E8F" w:rsidRDefault="00C270EB" w:rsidP="00C270EB">
      <w:r w:rsidRPr="00324E8F">
        <w:t>Let’s start with the coronavirus.</w:t>
      </w:r>
    </w:p>
    <w:p w14:paraId="569F3C38" w14:textId="77777777" w:rsidR="00C270EB" w:rsidRPr="00324E8F" w:rsidRDefault="00C270EB" w:rsidP="00C270EB">
      <w:pPr>
        <w:rPr>
          <w:rStyle w:val="StyleUnderline"/>
        </w:rPr>
      </w:pPr>
      <w:r w:rsidRPr="00324E8F">
        <w:rPr>
          <w:rStyle w:val="StyleUnderline"/>
        </w:rPr>
        <w:t>Both Trump and Biden fall squarely within the demographic that’s regarded as most vulnerable to the COVID-19 virus (both men are in their 70s). What happens if either one contracts the virus? One of those two men is resistant to wearing masks in public, and he also likes to be in public, so it’s not outside of the realm of possibility to imagine this scenario.</w:t>
      </w:r>
    </w:p>
    <w:p w14:paraId="35D60ED4" w14:textId="77777777" w:rsidR="00C270EB" w:rsidRPr="00324E8F" w:rsidRDefault="00C270EB" w:rsidP="00C270EB">
      <w:r w:rsidRPr="00324E8F">
        <w:t>Additionally, forget about a direct impact on either man</w:t>
      </w:r>
      <w:r w:rsidRPr="00324E8F">
        <w:rPr>
          <w:rStyle w:val="StyleUnderline"/>
        </w:rPr>
        <w:t>. Could this year’s so-called October surprise be a huge surge or massive drop in coronavirus cases? The latter would, of course, become a centerpiece of Trump’s campaign message and a basis for his re-election strategy</w:t>
      </w:r>
      <w:r w:rsidRPr="00324E8F">
        <w:t xml:space="preserve">. In fact, </w:t>
      </w:r>
      <w:r w:rsidRPr="00324E8F">
        <w:rPr>
          <w:rStyle w:val="Emphasis"/>
        </w:rPr>
        <w:t>that’s what I think may be the likeliest October surprise</w:t>
      </w:r>
      <w:r w:rsidRPr="00324E8F">
        <w:t xml:space="preserve"> at this point — some unforeseen thing relative to the coronavirus numbers, which are outside the hands of both campaigns. Also interesting to think about what it does to </w:t>
      </w:r>
      <w:r w:rsidRPr="00324E8F">
        <w:rPr>
          <w:rStyle w:val="StyleUnderline"/>
        </w:rPr>
        <w:t>Trump’s chances if he catches the virus himself — which wouldn’t necessarily be the game-ender you might think. He could get over the virus, and then trumpet that ad nauseam. See? I’m fine, you’ll be fine, everybody quit complaining!</w:t>
      </w:r>
    </w:p>
    <w:p w14:paraId="7003B6BA" w14:textId="77777777" w:rsidR="00C270EB" w:rsidRPr="00324E8F" w:rsidRDefault="00C270EB" w:rsidP="00C270EB">
      <w:pPr>
        <w:rPr>
          <w:rStyle w:val="StyleUnderline"/>
        </w:rPr>
      </w:pPr>
      <w:r w:rsidRPr="00324E8F">
        <w:t xml:space="preserve">On a related note, let’s talk about White House health advisor Dr. Anthony Fauci for a moment. </w:t>
      </w:r>
      <w:r w:rsidRPr="00324E8F">
        <w:rPr>
          <w:rStyle w:val="Emphasis"/>
        </w:rPr>
        <w:t>What if Fauci</w:t>
      </w:r>
      <w:r w:rsidRPr="00324E8F">
        <w:rPr>
          <w:rStyle w:val="StyleUnderline"/>
        </w:rPr>
        <w:t>, who also serves as the director of the National Institute of Allergy and Infectious Diseases, felt the Trump administration was no longer sufficiently addressing the coronavirus situation and decided to resign in the face of a continuously worsening public health crisis</w:t>
      </w:r>
      <w:r w:rsidRPr="00324E8F">
        <w:t xml:space="preserve">? </w:t>
      </w:r>
      <w:r w:rsidRPr="00324E8F">
        <w:rPr>
          <w:rStyle w:val="StyleUnderline"/>
        </w:rPr>
        <w:t xml:space="preserve">Or if he </w:t>
      </w:r>
      <w:r w:rsidRPr="00324E8F">
        <w:rPr>
          <w:rStyle w:val="Emphasis"/>
        </w:rPr>
        <w:t>endorsed Joe Biden</w:t>
      </w:r>
      <w:r w:rsidRPr="00324E8F">
        <w:t xml:space="preserve"> — or even did something so small as contributing a check to the Biden campaign?</w:t>
      </w:r>
    </w:p>
    <w:p w14:paraId="5985E3FF" w14:textId="77777777" w:rsidR="00C270EB" w:rsidRPr="00324E8F" w:rsidRDefault="00C270EB" w:rsidP="00C270EB">
      <w:pPr>
        <w:rPr>
          <w:rStyle w:val="StyleUnderline"/>
        </w:rPr>
      </w:pPr>
      <w:r w:rsidRPr="00324E8F">
        <w:t xml:space="preserve">The Twitter question is also an intriguing one. The president has increasingly pushed the bounds of what the social network is comfortable with, as we’ve noted already, and it’s possible the service could take action leading up to … expulsion? Maybe? </w:t>
      </w:r>
      <w:r w:rsidRPr="00324E8F">
        <w:rPr>
          <w:rStyle w:val="StyleUnderline"/>
        </w:rPr>
        <w:t>I wouldn’t be surprised if Trump threw a rhetorical hand grenade-via-tweet close to the election, just to see if Twitter would give him the boot. Playing the aggrieved party sometimes works well for him.</w:t>
      </w:r>
    </w:p>
    <w:p w14:paraId="0088932B" w14:textId="77777777" w:rsidR="00C270EB" w:rsidRPr="00324E8F" w:rsidRDefault="00C270EB" w:rsidP="00C270EB">
      <w:pPr>
        <w:rPr>
          <w:rStyle w:val="Emphasis"/>
        </w:rPr>
      </w:pPr>
      <w:r w:rsidRPr="00324E8F">
        <w:t xml:space="preserve">Meanwhile, here’s another interesting scenario: </w:t>
      </w:r>
      <w:r w:rsidRPr="00324E8F">
        <w:rPr>
          <w:rStyle w:val="StyleUnderline"/>
        </w:rPr>
        <w:t>The US Senate is currently in Republican hands, and Kentucky Republican Senator and Majority Leader Mitch McConnell wants to keep it that way</w:t>
      </w:r>
      <w:r w:rsidRPr="00324E8F">
        <w:t xml:space="preserve">. A source recently told Politico that this is where the president and his strongest backers might eventually part ways. </w:t>
      </w:r>
      <w:r w:rsidRPr="00324E8F">
        <w:rPr>
          <w:rStyle w:val="StyleUnderline"/>
        </w:rPr>
        <w:t>“At the end of the day, the Senate majority leader wants to be the Senate majority leader,”</w:t>
      </w:r>
      <w:r w:rsidRPr="00324E8F">
        <w:t xml:space="preserve"> one former senior White House official said. “</w:t>
      </w:r>
      <w:r w:rsidRPr="00324E8F">
        <w:rPr>
          <w:rStyle w:val="StyleUnderline"/>
        </w:rPr>
        <w:t xml:space="preserve">He cares about the Senate, he cares about maintaining that majority, so </w:t>
      </w:r>
      <w:r w:rsidRPr="00324E8F">
        <w:rPr>
          <w:rStyle w:val="Emphasis"/>
        </w:rPr>
        <w:t>if that means walking away from Trump at some point, he absolutely will.”</w:t>
      </w:r>
    </w:p>
    <w:p w14:paraId="128290D2" w14:textId="77777777" w:rsidR="00C270EB" w:rsidRPr="00324E8F" w:rsidRDefault="00C270EB" w:rsidP="00C270EB">
      <w:pPr>
        <w:rPr>
          <w:rStyle w:val="StyleUnderline"/>
        </w:rPr>
      </w:pPr>
      <w:r w:rsidRPr="00324E8F">
        <w:t>How about a Supreme Court justice retiring sometime between now and the election? There are few things that bring Republicans together, even to the point of overlooking Trump’s weaknesses as a candidate, than the opportunity to ensure that a justice of your political persuasion replaces a high court vacancy. “</w:t>
      </w:r>
      <w:r w:rsidRPr="00324E8F">
        <w:rPr>
          <w:rStyle w:val="StyleUnderline"/>
        </w:rPr>
        <w:t>I couldn’t even fathom the chaos a (Supreme Court) vacancy could bring to this race,” a GOP operative close to the Trump campaign told Politico. “McConnell’s going to go forward, the president’s going to go forward and the left is going to go crazy.”</w:t>
      </w:r>
    </w:p>
    <w:p w14:paraId="35FA849C" w14:textId="77777777" w:rsidR="00C270EB" w:rsidRPr="00324E8F" w:rsidRDefault="00C270EB" w:rsidP="00C270EB">
      <w:r w:rsidRPr="00324E8F">
        <w:rPr>
          <w:rStyle w:val="StyleUnderline"/>
        </w:rPr>
        <w:t>So much potential chaos and uncertainty, that at this point one of the few things we can say for sure is that the coronavirus pandemic will have a profound impact on whoever is chosen. The latest numbers out of Johns Hopkins University show that there have now been more than 3 million confirmed coronavirus cases in the US</w:t>
      </w:r>
      <w:r w:rsidRPr="00324E8F">
        <w:t>, along with more than 132,000 deaths.</w:t>
      </w:r>
    </w:p>
    <w:p w14:paraId="66BE1C1D" w14:textId="77777777" w:rsidR="00C270EB" w:rsidRPr="00324E8F" w:rsidRDefault="00C270EB" w:rsidP="00C270EB"/>
    <w:p w14:paraId="264978FA" w14:textId="77777777" w:rsidR="00C270EB" w:rsidRPr="00324E8F" w:rsidRDefault="00C270EB" w:rsidP="00C270EB">
      <w:pPr>
        <w:pStyle w:val="Heading3"/>
        <w:rPr>
          <w:rFonts w:cs="Times New Roman"/>
        </w:rPr>
      </w:pPr>
      <w:bookmarkStart w:id="227" w:name="_Toc45869062"/>
      <w:r w:rsidRPr="00324E8F">
        <w:rPr>
          <w:rFonts w:cs="Times New Roman"/>
        </w:rPr>
        <w:t>AT – No Impact to October Surprise</w:t>
      </w:r>
      <w:bookmarkEnd w:id="227"/>
    </w:p>
    <w:p w14:paraId="6BB2CCA2" w14:textId="77777777" w:rsidR="00C270EB" w:rsidRPr="00324E8F" w:rsidRDefault="00C270EB" w:rsidP="00C270EB"/>
    <w:p w14:paraId="45615D6F" w14:textId="77777777" w:rsidR="00C270EB" w:rsidRPr="00324E8F" w:rsidRDefault="00C270EB" w:rsidP="00C270EB">
      <w:pPr>
        <w:pStyle w:val="Heading4"/>
        <w:rPr>
          <w:rFonts w:cs="Times New Roman"/>
        </w:rPr>
      </w:pPr>
      <w:r w:rsidRPr="00324E8F">
        <w:rPr>
          <w:rFonts w:cs="Times New Roman"/>
        </w:rPr>
        <w:t>October surprises dramatically change election results</w:t>
      </w:r>
    </w:p>
    <w:p w14:paraId="5D22AB2B" w14:textId="77777777" w:rsidR="00324E8F" w:rsidRPr="00324E8F" w:rsidRDefault="00C270EB" w:rsidP="00C270EB">
      <w:pPr>
        <w:rPr>
          <w:rStyle w:val="Style13ptBold"/>
        </w:rPr>
      </w:pPr>
      <w:r w:rsidRPr="00324E8F">
        <w:rPr>
          <w:rStyle w:val="Style13ptBold"/>
        </w:rPr>
        <w:t>Keller, Task and Purpose deputy editor, 16,</w:t>
      </w:r>
    </w:p>
    <w:p w14:paraId="143DA312" w14:textId="4B3C234A" w:rsidR="00C270EB" w:rsidRPr="00324E8F" w:rsidRDefault="00C270EB" w:rsidP="00C270EB">
      <w:r w:rsidRPr="00324E8F">
        <w:t xml:space="preserve">[Jared, 10/11/2016, Smithsonian Magazine, "The Strange History of the October Surprise," </w:t>
      </w:r>
      <w:hyperlink r:id="rId962" w:history="1">
        <w:r w:rsidRPr="00324E8F">
          <w:rPr>
            <w:rStyle w:val="Hyperlink"/>
          </w:rPr>
          <w:t>https://www.smithsonianmag.com/history/strange-history-october-surprise-180960741/</w:t>
        </w:r>
      </w:hyperlink>
      <w:r w:rsidRPr="00324E8F">
        <w:t>, accessed on 7/14/20, BS]</w:t>
      </w:r>
    </w:p>
    <w:p w14:paraId="1BA59BAB" w14:textId="77777777" w:rsidR="00C270EB" w:rsidRPr="00324E8F" w:rsidRDefault="00C270EB" w:rsidP="00C270EB">
      <w:pPr>
        <w:rPr>
          <w:rStyle w:val="StyleUnderline"/>
        </w:rPr>
      </w:pPr>
      <w:r w:rsidRPr="00324E8F">
        <w:rPr>
          <w:rStyle w:val="StyleUnderline"/>
        </w:rPr>
        <w:t>Friday, October 7, may have been among the strangest, most tumultuous days in American political history. No fewer than three events occurred that in any other campaign would have shocked the nation. Most infamously, The Washington Post released a devastating 2005 video showing Trump bragging about sexually assaulting women: “When you're a star they let you do it.” Moments later, Wikileaks released the transcripts of some of the Wall Street speeches delivered by Hillary Clinton, which had been a contentious point during the Democratic primary.</w:t>
      </w:r>
    </w:p>
    <w:p w14:paraId="3B51B674" w14:textId="77777777" w:rsidR="00C270EB" w:rsidRPr="00324E8F" w:rsidRDefault="00C270EB" w:rsidP="00C270EB">
      <w:pPr>
        <w:rPr>
          <w:rStyle w:val="StyleUnderline"/>
        </w:rPr>
      </w:pPr>
      <w:r w:rsidRPr="00324E8F">
        <w:rPr>
          <w:rStyle w:val="StyleUnderline"/>
        </w:rPr>
        <w:t>This was all just hours after Trump had claimed that the “Central Park Five” were guilty</w:t>
      </w:r>
      <w:r w:rsidRPr="00324E8F">
        <w:t xml:space="preserve">, even though the suspects in the 1989 case were exonerated through DNA evidence and the true perprator has confessed. It was </w:t>
      </w:r>
      <w:r w:rsidRPr="00324E8F">
        <w:rPr>
          <w:rStyle w:val="StyleUnderline"/>
        </w:rPr>
        <w:t>a day of “October Surprises” after the previous week had already had a few of them, including revelations from The New York Times that the Republican may have avoided paying federal taxes for some 18 years.</w:t>
      </w:r>
    </w:p>
    <w:p w14:paraId="48D156FB" w14:textId="77777777" w:rsidR="00C270EB" w:rsidRPr="00324E8F" w:rsidRDefault="00C270EB" w:rsidP="00C270EB">
      <w:r w:rsidRPr="00324E8F">
        <w:t>The term “October Surprise” was coined by a 1980s political operative but has ever since been appropriated by the media to describe unexpected political disasters in the twilight hours of the campaign. Sometimes they are intentionally positioned by political opponents to impact voters, often days before they head to the polls. They aren’t always successful, but they’ve become a staple of modern politics.</w:t>
      </w:r>
    </w:p>
    <w:p w14:paraId="2202C908" w14:textId="77777777" w:rsidR="00C270EB" w:rsidRPr="00324E8F" w:rsidRDefault="00C270EB" w:rsidP="00C270EB">
      <w:r w:rsidRPr="00324E8F">
        <w:t>Though the term was coined by Reagan campaign manager and future CIA director William Casey during the 1980 campaign, the October surprise enjoyed a long, unusual history even before it entered American political vernacular:</w:t>
      </w:r>
    </w:p>
    <w:p w14:paraId="5FE6F652" w14:textId="77777777" w:rsidR="00C270EB" w:rsidRPr="00324E8F" w:rsidRDefault="00C270EB" w:rsidP="00C270EB">
      <w:r w:rsidRPr="00324E8F">
        <w:t>1800: A Non-Violent Revolution</w:t>
      </w:r>
    </w:p>
    <w:p w14:paraId="3A848D64" w14:textId="77777777" w:rsidR="00C270EB" w:rsidRPr="00324E8F" w:rsidRDefault="00C270EB" w:rsidP="00C270EB">
      <w:r w:rsidRPr="00324E8F">
        <w:t>Historians generally consider the presidential contest of 1800 “one of the dirtiest in American history,” and Thomas Jefferson’s ongoing smear campaign against then-president John Adams climaxed with an unexpected October broadside. Alexander Hamilton, a longtime political foe of Adams, published a 54-page document assailing the President: “If we must have an enemy at the head of the government, let it be one whom we can oppose…who will not involve our party in the disgrace of his foolish and bad measures.”</w:t>
      </w:r>
    </w:p>
    <w:p w14:paraId="0A311ADC" w14:textId="77777777" w:rsidR="00C270EB" w:rsidRPr="00324E8F" w:rsidRDefault="00C270EB" w:rsidP="00C270EB">
      <w:r w:rsidRPr="00324E8F">
        <w:t>This may seem tame considering that writer (and Jefferson surrogate) James Callendar had spent months ridiculing Adams as “a hideous hermaphroditical character,” among other insults. Nevertheless, Hamilton's attack scandalized his contemporaries. As historian Joseph Cummins explains, “Some historians feel that Hamilton had temporarily lost his mind…there is even the possibility that the letter was stolen from Hamilton and published without his consent.”</w:t>
      </w:r>
    </w:p>
    <w:p w14:paraId="18E0221F" w14:textId="77777777" w:rsidR="00C270EB" w:rsidRPr="00324E8F" w:rsidRDefault="00C270EB" w:rsidP="00C270EB">
      <w:r w:rsidRPr="00324E8F">
        <w:t>Either way, it worked: Jefferson won the presidency—and we all know what happened to Hamilton. The smear was not entirely an “October surprise” in the modern sense of the term, but it’s one of the earliest examples of an effective late-campaign attack on a candidate.</w:t>
      </w:r>
    </w:p>
    <w:p w14:paraId="6989BB94" w14:textId="77777777" w:rsidR="00C270EB" w:rsidRPr="00324E8F" w:rsidRDefault="00C270EB" w:rsidP="00C270EB">
      <w:r w:rsidRPr="00324E8F">
        <w:t>1880: The ‘Chinese Problem’</w:t>
      </w:r>
    </w:p>
    <w:p w14:paraId="63EDFF12" w14:textId="77777777" w:rsidR="00C270EB" w:rsidRPr="00324E8F" w:rsidRDefault="00C270EB" w:rsidP="00C270EB">
      <w:r w:rsidRPr="00324E8F">
        <w:t>Eighty years later, October struck again when the newspaper New York Truth published a letter allegedly written by Republican candidate James Garfield about concerns over Chinese immigrants stealing jobs from American workers.</w:t>
      </w:r>
    </w:p>
    <w:p w14:paraId="3C5F3B5E" w14:textId="77777777" w:rsidR="00C270EB" w:rsidRPr="00324E8F" w:rsidRDefault="00C270EB" w:rsidP="00C270EB">
      <w:r w:rsidRPr="00324E8F">
        <w:t>The “Chinese problem” wasn’t really a problem, Garfield allegedly wrote, supposedly claiming that there was nothing wrong with businesses hiring labor “where they can get it the cheapest." The letter infuriated workers concerned about the influx of foreign labor into the country. A subsequent investigation proved the letter a fake (the journalist who fabricated the correspondence was later arrested for fraud), but the incident cost Garfield a victory in California, although he ultimately captured the presidency.</w:t>
      </w:r>
    </w:p>
    <w:p w14:paraId="2C755938" w14:textId="77777777" w:rsidR="00C270EB" w:rsidRPr="00324E8F" w:rsidRDefault="00C270EB" w:rsidP="00C270EB">
      <w:r w:rsidRPr="00324E8F">
        <w:t>1884: Rum, Romanism and Rebellion</w:t>
      </w:r>
    </w:p>
    <w:p w14:paraId="2CEC8B8B" w14:textId="77777777" w:rsidR="00C270EB" w:rsidRPr="00324E8F" w:rsidRDefault="00C270EB" w:rsidP="00C270EB">
      <w:r w:rsidRPr="00324E8F">
        <w:t>Sometimes, political campaigns go off the rails all on their own. On October 29, 1884, a Presbyterian minister disparaged Democrats as the party of "rum, Romanism and rebellion,” a comment Republican candidate James Blaine failed to refute on the spot.</w:t>
      </w:r>
    </w:p>
    <w:p w14:paraId="09B210F1" w14:textId="77777777" w:rsidR="00C270EB" w:rsidRPr="00324E8F" w:rsidRDefault="00C270EB" w:rsidP="00C270EB">
      <w:r w:rsidRPr="00324E8F">
        <w:t>Instead, Blaine waited until November 1 to speak out against the claim, but it was too late. State Democrats used the remarks (and his late response) to paint Blaine as a "Catholic-hater." New York—and the presidency—was narrowly awarded to Grover Cleveland on the backs of Irish Catholic workers. The candidate's failure to disclaim the remark went down in American political history as a quintessential campaign gaffe—an early example of how unforced errors late in the campaign can derail a candidate’s electoral aspirations.</w:t>
      </w:r>
    </w:p>
    <w:p w14:paraId="0F409EEF" w14:textId="77777777" w:rsidR="00C270EB" w:rsidRPr="00324E8F" w:rsidRDefault="00C270EB" w:rsidP="00C270EB">
      <w:r w:rsidRPr="00324E8F">
        <w:t>1912: Shots Fired</w:t>
      </w:r>
    </w:p>
    <w:p w14:paraId="3D1DDED6" w14:textId="77777777" w:rsidR="00C270EB" w:rsidRPr="00324E8F" w:rsidRDefault="00C270EB" w:rsidP="00C270EB">
      <w:r w:rsidRPr="00324E8F">
        <w:t>Theodore Roosevelt’s October surprise came in the form of a bullet to the chest from John Schrank, who shot the Progressive Party candidate during a speech in Milwaukee on October 14. To the horror of the assembled crowd, Roosevelt casually removed his prepared remarks, dripping with blood, from his pocket and carried on with his speech.</w:t>
      </w:r>
    </w:p>
    <w:p w14:paraId="3DFA916F" w14:textId="77777777" w:rsidR="00C270EB" w:rsidRPr="00324E8F" w:rsidRDefault="00C270EB" w:rsidP="00C270EB">
      <w:r w:rsidRPr="00324E8F">
        <w:t>“I don’t know whether you fully understand that I have just been shot,” he quipped, “but it takes more than that to kill a bull moose.” The 50-page speech had saved his life, but it didn't save his shot at the presidency. While Woodrow Wilson won the presidency, Roosevelt’s speech remains, in Cummins’ words, “one of the great dramatic moments in American politics.”</w:t>
      </w:r>
    </w:p>
    <w:p w14:paraId="50AA130F" w14:textId="77777777" w:rsidR="00C270EB" w:rsidRPr="00324E8F" w:rsidRDefault="00C270EB" w:rsidP="00C270EB">
      <w:r w:rsidRPr="00324E8F">
        <w:t>1956: A Global Affair</w:t>
      </w:r>
    </w:p>
    <w:p w14:paraId="27AA0815" w14:textId="77777777" w:rsidR="00C270EB" w:rsidRPr="00324E8F" w:rsidRDefault="00C270EB" w:rsidP="00C270EB">
      <w:r w:rsidRPr="00324E8F">
        <w:t>October surprises sometimes center on dirty tricks by rival campaigns, but the presidential election of 1956 marks the first time global affairs upended campaign logic late in the election. In the two weeks before Election Day, twin crises—the Hungarian uprising on October 23 and the Israeli army’s military expedition into Egypt on October 29—helped solidify then-president Dwight D. Eisenhower’s stature in the White House.</w:t>
      </w:r>
    </w:p>
    <w:p w14:paraId="4104DB1B" w14:textId="77777777" w:rsidR="00C270EB" w:rsidRPr="00324E8F" w:rsidRDefault="00C270EB" w:rsidP="00C270EB">
      <w:r w:rsidRPr="00324E8F">
        <w:t>As Roll Call's Walter Shapiro observes, Eisenhower “probably would have romped home in a re-election landslide” regardless, but the saga helped underscore the flexibility of electoral affairs in an increasingly globalized world.</w:t>
      </w:r>
    </w:p>
    <w:p w14:paraId="72566D9A" w14:textId="77777777" w:rsidR="00C270EB" w:rsidRPr="00324E8F" w:rsidRDefault="00C270EB" w:rsidP="00C270EB">
      <w:r w:rsidRPr="00324E8F">
        <w:t>1968: Bombs Away</w:t>
      </w:r>
    </w:p>
    <w:p w14:paraId="1C8BD91A" w14:textId="77777777" w:rsidR="00324E8F" w:rsidRPr="00324E8F" w:rsidRDefault="00C270EB" w:rsidP="00C270EB">
      <w:r w:rsidRPr="00324E8F">
        <w:t>With Democrat Hubert Humphrey trailing Republican Richard Nixon in the polls, then-president Lyndon Johnson unleashed a geopolitical surprise of his own. On October 31, Johnson announced the suspension of American bombing runs in North Vietnam.</w:t>
      </w:r>
    </w:p>
    <w:p w14:paraId="37D3CF7D" w14:textId="160D6FEF" w:rsidR="00C270EB" w:rsidRPr="00324E8F" w:rsidRDefault="00C270EB" w:rsidP="00C270EB">
      <w:r w:rsidRPr="00324E8F">
        <w:t>It was the equivalent of a political middle finger to Nixon, who was running on a promise to end the war, and gave Humphrey a much-needed boost in the polls. A few days later, Nixon responded in kind, sending an emissary to convince the South Vietnamese to hit pause on peace efforts until after he trounced Humphrey in the polls.</w:t>
      </w:r>
    </w:p>
    <w:p w14:paraId="53CBBFDB" w14:textId="77777777" w:rsidR="00C270EB" w:rsidRPr="00324E8F" w:rsidRDefault="00C270EB" w:rsidP="00C270EB">
      <w:r w:rsidRPr="00324E8F">
        <w:t>Nixon still won in the Electoral College—historian Robert Dallek wrote that his late-stage efforts “probably made no difference”— but LBJ’s move narrowed the margin of victory over Humphrey in the popular vote.</w:t>
      </w:r>
    </w:p>
    <w:p w14:paraId="4A8C1F68" w14:textId="77777777" w:rsidR="00C270EB" w:rsidRPr="00324E8F" w:rsidRDefault="00C270EB" w:rsidP="00C270EB">
      <w:r w:rsidRPr="00324E8F">
        <w:t>1972: Peace Is At Hand</w:t>
      </w:r>
    </w:p>
    <w:p w14:paraId="7C9DB35E" w14:textId="77777777" w:rsidR="00C270EB" w:rsidRPr="00324E8F" w:rsidRDefault="00C270EB" w:rsidP="00C270EB">
      <w:r w:rsidRPr="00324E8F">
        <w:t>Henry Kissinger’s infamous declaration that “peace is at hand” in Vietnam at a White House press conference less than two weeks before Election Day is one of the most infamous examples of the October surprise. The optimism was misplaced—the war in Vietnam wouldn't come to a close for more than two years—but it had the convenient effect of distracting the public from the President's Watergate scandal.</w:t>
      </w:r>
    </w:p>
    <w:p w14:paraId="48F70E24" w14:textId="77777777" w:rsidR="00C270EB" w:rsidRPr="00324E8F" w:rsidRDefault="00C270EB" w:rsidP="00C270EB">
      <w:r w:rsidRPr="00324E8F">
        <w:t>While Nixon was assured a victory over the feeble George McGovern anyway, the announcement helped soothe an electorate frustrated by the ongoing conflict and gave Nixon a hefty boost in the polls.</w:t>
      </w:r>
    </w:p>
    <w:p w14:paraId="48E6519F" w14:textId="77777777" w:rsidR="00C270EB" w:rsidRPr="00324E8F" w:rsidRDefault="00C270EB" w:rsidP="00C270EB">
      <w:r w:rsidRPr="00324E8F">
        <w:t>1980: The October Surprise Conspiracy Theory</w:t>
      </w:r>
    </w:p>
    <w:p w14:paraId="46D612BC" w14:textId="77777777" w:rsidR="00C270EB" w:rsidRPr="00324E8F" w:rsidRDefault="00C270EB" w:rsidP="00C270EB">
      <w:r w:rsidRPr="00324E8F">
        <w:t>When American hostages in Iran were freed mere minutes after President Ronald Reagan’s inauguration in January 1981, political observers alleged that the Reagan campaign had somehow convinced the Iranian government to delay the release until after the election. The move, it seemed, was itself an attempt to counter a potential October surprise from the Carter camp, echoing Nixon's attempt to thwart LBJ’s October assistance to Humphrey a decade before.</w:t>
      </w:r>
    </w:p>
    <w:p w14:paraId="1D998533" w14:textId="77777777" w:rsidR="00C270EB" w:rsidRPr="00324E8F" w:rsidRDefault="00C270EB" w:rsidP="00C270EB">
      <w:r w:rsidRPr="00324E8F">
        <w:t>The strongest accusation came from former Ford and Carter national security adviser Gary Sick in a New York Times editorial in 1992. Sick, with the help of scores of interviews, argued that “individuals associated with the Reagan-Bush campaign of 1980 met secretly with Iranian officials to delay the release of the American hostages,” promising Tehran a cache of Israeli weapons in return. Former Iranian president Abolhassan Banisadr repeated the allegations, but Congress initially refused to conduct an inquiry and a conspiracy theory was born.</w:t>
      </w:r>
    </w:p>
    <w:p w14:paraId="2597B345" w14:textId="77777777" w:rsidR="00C270EB" w:rsidRPr="00324E8F" w:rsidRDefault="00C270EB" w:rsidP="00C270EB">
      <w:r w:rsidRPr="00324E8F">
        <w:t>1992: Iran-Contra Returns</w:t>
      </w:r>
    </w:p>
    <w:p w14:paraId="47C52B51" w14:textId="77777777" w:rsidR="00C270EB" w:rsidRPr="00324E8F" w:rsidRDefault="00C270EB" w:rsidP="00C270EB">
      <w:r w:rsidRPr="00324E8F">
        <w:t>The highly competitive three-way 1992 presidential contest took a retro turn after Reagan Secretary of Defense Caspar Weinberger was indicted for perjury and obstruction of justice during the Iran-Contra investigation of the mid-1980s.</w:t>
      </w:r>
    </w:p>
    <w:p w14:paraId="721BA6AD" w14:textId="77777777" w:rsidR="00C270EB" w:rsidRPr="00324E8F" w:rsidRDefault="00C270EB" w:rsidP="00C270EB">
      <w:r w:rsidRPr="00324E8F">
        <w:t>The news broke just four days before the election, spurring Republicans to accuse U.S. Independent Counsel Lawrence Walsh—himself a registered Republican—of using the indictment to dampen George H.W. Bush’s re-election chances. Clinton defeated Bush, who then pardoned Weinberger in the twilight days of his presidency.</w:t>
      </w:r>
    </w:p>
    <w:p w14:paraId="29D63C66" w14:textId="77777777" w:rsidR="00C270EB" w:rsidRPr="00324E8F" w:rsidRDefault="00C270EB" w:rsidP="00C270EB">
      <w:r w:rsidRPr="00324E8F">
        <w:t>2000: Bottoms Up</w:t>
      </w:r>
    </w:p>
    <w:p w14:paraId="1AD7F125" w14:textId="77777777" w:rsidR="00C270EB" w:rsidRPr="00324E8F" w:rsidRDefault="00C270EB" w:rsidP="00C270EB">
      <w:r w:rsidRPr="00324E8F">
        <w:t>While Bush v. Gore has since overshadowed Bush vs. Gore as the preeminent controversy of the 2000 presidential contest, a late-campaign FOX News report nearly blew George W. Bush out of the water. Days before Election Day, (this was really a November surprise) the cable news network reported that Bush was arrested for drunk driving in 1976 after a night of partying with tennis pro John Newcombe.</w:t>
      </w:r>
    </w:p>
    <w:p w14:paraId="694AD4FB" w14:textId="77777777" w:rsidR="00C270EB" w:rsidRPr="00324E8F" w:rsidRDefault="00C270EB" w:rsidP="00C270EB">
      <w:r w:rsidRPr="00324E8F">
        <w:t>"I'm not proud of that,” Bush told reporters during a press conference. “I made some mistakes. I occasionally drank too much, and I did that night. I learned my lesson.” It didn’t matter much: The Supreme Court eventually awarded Bush the presidency in December after a controversial recount in Florida.</w:t>
      </w:r>
    </w:p>
    <w:p w14:paraId="76D99864" w14:textId="77777777" w:rsidR="00C270EB" w:rsidRPr="00324E8F" w:rsidRDefault="00C270EB" w:rsidP="00C270EB">
      <w:r w:rsidRPr="00324E8F">
        <w:t>2004: The War on Terror</w:t>
      </w:r>
    </w:p>
    <w:p w14:paraId="14B83429" w14:textId="77777777" w:rsidR="00C270EB" w:rsidRPr="00324E8F" w:rsidRDefault="00C270EB" w:rsidP="00C270EB">
      <w:pPr>
        <w:rPr>
          <w:rStyle w:val="StyleUnderline"/>
        </w:rPr>
      </w:pPr>
      <w:r w:rsidRPr="00324E8F">
        <w:t xml:space="preserve">In the first presidential election since the September 11 attacks, a string of events allegedly helped Bush by putting national security back in the electoral spotlight. </w:t>
      </w:r>
      <w:r w:rsidRPr="00324E8F">
        <w:rPr>
          <w:rStyle w:val="StyleUnderline"/>
        </w:rPr>
        <w:t>While an October 25 New York Times story about the missing arsenal of explosives in Iraq gave Democrat John Kerry ammunition against George W. Bush’s war on terror, the news rebounded when, days later, Al Jazeera aired video of Osama Bin Laden taking responsibility for 9/11 and ridiculing the Bush administratio</w:t>
      </w:r>
      <w:r w:rsidRPr="00324E8F">
        <w:t xml:space="preserve">n. The media rightly guessed that the tape was released to influence the course of the election: </w:t>
      </w:r>
      <w:r w:rsidRPr="00324E8F">
        <w:rPr>
          <w:rStyle w:val="StyleUnderline"/>
        </w:rPr>
        <w:t>The sight of America’s terror boogeyman gave Bush a six-point lead in the polls headed into November.</w:t>
      </w:r>
    </w:p>
    <w:p w14:paraId="79B5B7DF" w14:textId="77777777" w:rsidR="00C270EB" w:rsidRPr="00324E8F" w:rsidRDefault="00C270EB" w:rsidP="00C270EB">
      <w:r w:rsidRPr="00324E8F">
        <w:t>2008: Auntie O</w:t>
      </w:r>
    </w:p>
    <w:p w14:paraId="4B5BE1F1" w14:textId="77777777" w:rsidR="00C270EB" w:rsidRPr="00324E8F" w:rsidRDefault="00C270EB" w:rsidP="00C270EB">
      <w:r w:rsidRPr="00324E8F">
        <w:rPr>
          <w:rStyle w:val="StyleUnderline"/>
        </w:rPr>
        <w:t>In the waning days of the 2008 election, the Associated Press reported that Democrat Barack Obama’s half-aunt Zeituni Onyango lived illegally in Boston for years after the Department of Homeland Security ordered her to leave the country in 2004.</w:t>
      </w:r>
      <w:r w:rsidRPr="00324E8F">
        <w:t xml:space="preserve"> The news came at the close of a campaign in which falsehoods about Obama’s birthplace and his schooling in Indonesia permeated the airwaves.</w:t>
      </w:r>
    </w:p>
    <w:p w14:paraId="1EF7C52D" w14:textId="77777777" w:rsidR="00C270EB" w:rsidRPr="00324E8F" w:rsidRDefault="00C270EB" w:rsidP="00C270EB">
      <w:r w:rsidRPr="00324E8F">
        <w:t xml:space="preserve">It’s difficult to gauge the impact of the disclosure: </w:t>
      </w:r>
      <w:r w:rsidRPr="00324E8F">
        <w:rPr>
          <w:rStyle w:val="StyleUnderline"/>
        </w:rPr>
        <w:t>Republican John McCain had gradually cut Obama’s lead in the polls in the run-up to Election Day, and Obama aides spun the timing of the announcement as “suspicious</w:t>
      </w:r>
      <w:r w:rsidRPr="00324E8F">
        <w:t>.” Nonetheless, Obama won with 365 votes in the Electoral College and 52.9 percent of the popular vote.</w:t>
      </w:r>
    </w:p>
    <w:p w14:paraId="22541508" w14:textId="77777777" w:rsidR="00C270EB" w:rsidRPr="00324E8F" w:rsidRDefault="00C270EB" w:rsidP="00C270EB">
      <w:r w:rsidRPr="00324E8F">
        <w:t>2012: The Storm Before the Storm</w:t>
      </w:r>
    </w:p>
    <w:p w14:paraId="0EB7AAE7" w14:textId="77777777" w:rsidR="00C270EB" w:rsidRPr="00324E8F" w:rsidRDefault="00C270EB" w:rsidP="00C270EB">
      <w:r w:rsidRPr="00324E8F">
        <w:rPr>
          <w:rStyle w:val="StyleUnderline"/>
        </w:rPr>
        <w:t>Last election’s October surprise wasn’t the result of political scheming or well-timed investigative reporting, but a freak of nature. Hurricane Sandy, which devastated communities up and down the East Coast in the closing days of October, had two important effects: It took swing states New Hampshire and Virginia off the campaign trail for a week or two and gave President Obama the opportunity to appear presidential while responding to a national emergency.</w:t>
      </w:r>
      <w:r w:rsidRPr="00324E8F">
        <w:t xml:space="preserve"> </w:t>
      </w:r>
      <w:r w:rsidRPr="00324E8F">
        <w:rPr>
          <w:rStyle w:val="StyleUnderline"/>
        </w:rPr>
        <w:t>The image of then-popular Republican New Jersey Gov. Chris Christie warmly greeting Obama in the aftermath of the storm didn’t help either</w:t>
      </w:r>
      <w:r w:rsidRPr="00324E8F">
        <w:t>, according to political analysts at the time.</w:t>
      </w:r>
    </w:p>
    <w:p w14:paraId="37240EF9" w14:textId="77777777" w:rsidR="00C270EB" w:rsidRPr="00324E8F" w:rsidRDefault="00C270EB" w:rsidP="00C270EB">
      <w:r w:rsidRPr="00324E8F">
        <w:rPr>
          <w:rStyle w:val="StyleUnderline"/>
        </w:rPr>
        <w:t>While Obama was already on the rebound in the national polls after a mixed performance during the presidential debates, Hurricane Sandy gave him an additional edge days before the election</w:t>
      </w:r>
      <w:r w:rsidRPr="00324E8F">
        <w:t>. The rest, as they say, is history.</w:t>
      </w:r>
    </w:p>
    <w:p w14:paraId="7D5F42FD" w14:textId="77777777" w:rsidR="00C270EB" w:rsidRPr="00324E8F" w:rsidRDefault="00C270EB" w:rsidP="00C270EB"/>
    <w:p w14:paraId="4A99F0A0" w14:textId="77777777" w:rsidR="00C270EB" w:rsidRPr="00324E8F" w:rsidRDefault="00C270EB" w:rsidP="00C270EB">
      <w:pPr>
        <w:pStyle w:val="Heading4"/>
        <w:rPr>
          <w:rFonts w:cs="Times New Roman"/>
        </w:rPr>
      </w:pPr>
      <w:r w:rsidRPr="00324E8F">
        <w:rPr>
          <w:rFonts w:cs="Times New Roman"/>
        </w:rPr>
        <w:t>Too soon to predict—empirical evidence shows that an October Surprise could ruin the election</w:t>
      </w:r>
    </w:p>
    <w:p w14:paraId="0EB108C3" w14:textId="77777777" w:rsidR="00C270EB" w:rsidRPr="00324E8F" w:rsidRDefault="00C270EB" w:rsidP="00C270EB">
      <w:pPr>
        <w:rPr>
          <w:rStyle w:val="Style13ptBold"/>
        </w:rPr>
      </w:pPr>
      <w:r w:rsidRPr="00324E8F">
        <w:rPr>
          <w:rStyle w:val="Style13ptBold"/>
        </w:rPr>
        <w:t>Gee, Politico Editorial Researcher, 16</w:t>
      </w:r>
    </w:p>
    <w:p w14:paraId="37F2DE19" w14:textId="77777777" w:rsidR="00324E8F" w:rsidRPr="00324E8F" w:rsidRDefault="00C270EB" w:rsidP="00C270EB">
      <w:pPr>
        <w:spacing w:after="0" w:line="240" w:lineRule="auto"/>
        <w:rPr>
          <w:sz w:val="24"/>
        </w:rPr>
      </w:pPr>
      <w:r w:rsidRPr="00324E8F">
        <w:t xml:space="preserve">(Taylor, October 04, 2016, Politico, “15 October Surprises That Wreaked Havoc on Politics”, </w:t>
      </w:r>
      <w:hyperlink r:id="rId963" w:history="1">
        <w:r w:rsidRPr="00324E8F">
          <w:rPr>
            <w:rStyle w:val="Hyperlink"/>
          </w:rPr>
          <w:t>https://www.politico.com/magazine/story/2016/10/october-surprises-214320</w:t>
        </w:r>
      </w:hyperlink>
      <w:r w:rsidRPr="00324E8F">
        <w:t>, accessed: 07/12/20, SS)</w:t>
      </w:r>
    </w:p>
    <w:p w14:paraId="68A17DCF" w14:textId="60B5C27B" w:rsidR="00C270EB" w:rsidRPr="00324E8F" w:rsidRDefault="00C270EB" w:rsidP="00C270EB"/>
    <w:p w14:paraId="16645467" w14:textId="77777777" w:rsidR="00C270EB" w:rsidRPr="00324E8F" w:rsidRDefault="00C270EB" w:rsidP="00C270EB">
      <w:r w:rsidRPr="00324E8F">
        <w:t>On Saturday evening, when the New York Times released its explosive report that Donald Trump had claimed a $915 million loss on his 1995 taxes and possibly hadn’t paid federal taxes in the 18 years that followed, it was a clear sign that the election had entered a new phase. Though the revelation itself was astounding, the timing was anything but: Less than a day into the new month, 2016’s first “October surprise” had arrived.</w:t>
      </w:r>
    </w:p>
    <w:p w14:paraId="2206C3F8" w14:textId="77777777" w:rsidR="00C270EB" w:rsidRPr="00324E8F" w:rsidRDefault="00C270EB" w:rsidP="00C270EB">
      <w:r w:rsidRPr="00324E8F">
        <w:rPr>
          <w:rStyle w:val="StyleUnderline"/>
        </w:rPr>
        <w:t>Political history is littered with the charred remains of such late-in the-election bombshells that scramble political calculus just as the stakes are at their highest. An “October surprise” can be happenstance or deliberately orchestrated; international (e.g. the outbreak of war) or domestic (e.g. a massive economic rally). Sometimes it’s personal, with a long-hidden skeleton spilling out from a candidate’s closet.</w:t>
      </w:r>
      <w:r w:rsidRPr="00324E8F">
        <w:t xml:space="preserve"> It can save a political campaign as quickly as it can wreck one. And occasionally, it can even decide an election and set the course of the nation.</w:t>
      </w:r>
    </w:p>
    <w:p w14:paraId="7898BEAF" w14:textId="77777777" w:rsidR="00C270EB" w:rsidRPr="00324E8F" w:rsidRDefault="00C270EB" w:rsidP="00C270EB">
      <w:r w:rsidRPr="00324E8F">
        <w:t>With four weeks left in the October and one surprise down already, it’s quite possible that there will be shockers yet to come—with Russian hackers, Donald Trump’s penchant for controversy, Julian Assange on the prowl, Hillary Clinton’s missing emails and a precarious scenario in the Middle East, it is anyone’s guess.</w:t>
      </w:r>
    </w:p>
    <w:p w14:paraId="16D82541" w14:textId="77777777" w:rsidR="00C270EB" w:rsidRPr="00324E8F" w:rsidRDefault="00C270EB" w:rsidP="00C270EB">
      <w:pPr>
        <w:rPr>
          <w:rStyle w:val="StyleUnderline"/>
        </w:rPr>
      </w:pPr>
      <w:r w:rsidRPr="00324E8F">
        <w:rPr>
          <w:rStyle w:val="StyleUnderline"/>
        </w:rPr>
        <w:t>And when the next October surprise is revealed, it will join a rich history of last-minute revelations. Some wreaked havoc on elections and upended races, others reinforced the inevitable. Some were manufactured and expertly timed, others were the product of happenstance. But hearing them is enough to sober up even the most confident election observer: an election isn’t over until it’s over.</w:t>
      </w:r>
    </w:p>
    <w:p w14:paraId="7D19F4D1" w14:textId="77777777" w:rsidR="00C270EB" w:rsidRPr="00324E8F" w:rsidRDefault="00C270EB" w:rsidP="00C270EB">
      <w:r w:rsidRPr="00324E8F">
        <w:t>1840: Just Another Electoral Fraud</w:t>
      </w:r>
    </w:p>
    <w:p w14:paraId="67D1FDB2" w14:textId="77777777" w:rsidR="00C270EB" w:rsidRPr="00324E8F" w:rsidRDefault="00C270EB" w:rsidP="00C270EB">
      <w:r w:rsidRPr="00324E8F">
        <w:t>Late into his campaign for reelection, President Martin Van Buren had a trick up his sleeve that he thought would secure him a second term in office: Federal prosecutors planned to charge top Whig politicians in New York with a “most stupendous and atrocious fraud” in which they paid Pennsylvanians to travel to New York and fraudulently vote multiple times in the state’s 1838 elections. The prosecutors, members of Van Buren’s Democratic party, did not announce the charges until mid-October, aiming to maximize the indictment’s electoral impact. Democratic newspapers jumped on the story, running sensationalist headlines like, “A Gigantic Plot to Elect Harrison By Fraud” and “Sound the Alarm. Your Liberties Are In Danger.”</w:t>
      </w:r>
    </w:p>
    <w:p w14:paraId="7DFE7498" w14:textId="77777777" w:rsidR="00C270EB" w:rsidRPr="00324E8F" w:rsidRDefault="00C270EB" w:rsidP="00C270EB">
      <w:r w:rsidRPr="00324E8F">
        <w:t>At first, the Whigs denied the accusation, but then one of the voter-fraud scheme’s organizers admitted to the charges. The electorate's reaction, however, was not as explosive as Van Buren hoped: They simply assumed that the Democrats were up to the same shenanigans, even though the Whigs were the only ones prosecuted. Van Buren lost the election by six points.</w:t>
      </w:r>
    </w:p>
    <w:p w14:paraId="25CBF0BE" w14:textId="77777777" w:rsidR="00C270EB" w:rsidRPr="00324E8F" w:rsidRDefault="00C270EB" w:rsidP="00C270EB">
      <w:r w:rsidRPr="00324E8F">
        <w:t>1880: A Forged Letter</w:t>
      </w:r>
    </w:p>
    <w:p w14:paraId="1BDF76E0" w14:textId="77777777" w:rsidR="00C270EB" w:rsidRPr="00324E8F" w:rsidRDefault="00C270EB" w:rsidP="00C270EB">
      <w:r w:rsidRPr="00324E8F">
        <w:t>On October 20, 1880, the New York Truth published a three-sentence letter purportedly written by Republican nominee James A. Garfield. The note, addressed to an H.L. Morey of Lynn, Massachusetts, voiced support for Chinese immigration to the U.S., and expressed the opinion that employers had the right “to buy labor where they can get it the cheapest.”</w:t>
      </w:r>
    </w:p>
    <w:p w14:paraId="66E03EA6" w14:textId="77777777" w:rsidR="00C270EB" w:rsidRPr="00324E8F" w:rsidRDefault="00C270EB" w:rsidP="00C270EB">
      <w:r w:rsidRPr="00324E8F">
        <w:t>The published letter came in the context of widespread xenophobia among white Americans, and both the Democratic and Republican platforms—as well as Garfield himself—had endorsed restrictions on Chinese immigration. The Morey letter threatened to paint Garfield as duplicitous and jeopardized his support in western states whose white citizens were particularly fearful they would lose their jobs to Chinese immigrants.</w:t>
      </w:r>
    </w:p>
    <w:p w14:paraId="43D046E3" w14:textId="77777777" w:rsidR="00C270EB" w:rsidRPr="00324E8F" w:rsidRDefault="00C270EB" w:rsidP="00C270EB">
      <w:r w:rsidRPr="00324E8F">
        <w:t>While Democratic operatives quickly distributed half-million copies of the Morey letter, Garfield was slow to defend himself—due, in part, to the fact that he was initially unsure whether or not he had authored the letter. Penmanship experts began scrutinizing the correspondence to determine its authenticity, and reporters made their way to Massachusetts to track down the addressee, an unknown H.L. Morey of Lynn. Reporters never found Mr. Morey, and after examining the letter himself, Garfield felt confident it was not his handwriting and publicly announced that it was a fake.</w:t>
      </w:r>
    </w:p>
    <w:p w14:paraId="283C517A" w14:textId="77777777" w:rsidR="00C270EB" w:rsidRPr="00324E8F" w:rsidRDefault="00C270EB" w:rsidP="00C270EB">
      <w:r w:rsidRPr="00324E8F">
        <w:t>Even with Garfield's eventual denial, the scandal hurt him politically. What was supposed to be a clear Republic victory became a close race. Garfield beat his opponent by only .02 percentage points in the popular vote, and he lost California, the state most affected by Chinese immigration. After the election, the letter's author was revealed to be Kenward Phillip, a New York Truth journalist who was later arrested and indicted for fraud.</w:t>
      </w:r>
    </w:p>
    <w:p w14:paraId="2D0E7516" w14:textId="77777777" w:rsidR="00C270EB" w:rsidRPr="00324E8F" w:rsidRDefault="00C270EB" w:rsidP="00C270EB">
      <w:r w:rsidRPr="00324E8F">
        <w:t>1884: “Rum, Romanism and Rebellion”</w:t>
      </w:r>
    </w:p>
    <w:p w14:paraId="1EAE9693" w14:textId="77777777" w:rsidR="00C270EB" w:rsidRPr="00324E8F" w:rsidRDefault="00C270EB" w:rsidP="00C270EB">
      <w:r w:rsidRPr="00324E8F">
        <w:t>In 1884, James G. Blaine, the Republican presidential nominee from Maine, attended a GOP meeting in October when a Presbyterian minister named Dr. Samuel Buchard accused the Democrats of representing “rum, Romanism, and rebellion” — that is, alcohol, Catholics, and the Confederacy.</w:t>
      </w:r>
    </w:p>
    <w:p w14:paraId="2AD3471E" w14:textId="77777777" w:rsidR="00C270EB" w:rsidRPr="00324E8F" w:rsidRDefault="00C270EB" w:rsidP="00C270EB">
      <w:r w:rsidRPr="00324E8F">
        <w:t>Blaine didn’t object, a silence he later claimed was because either couldn’t hear the comment or wasn't paying attention. But that didn't matter: the public furor that followed cost Blaine thousands of votes from anti-prohibitionists, Roman Catholic immigrants, and southerners. The comment energized Irish voters in New York to vote against Blaine in droves, likely costing him the state—and with it, the election.</w:t>
      </w:r>
    </w:p>
    <w:p w14:paraId="065C08D8" w14:textId="77777777" w:rsidR="00C270EB" w:rsidRPr="00324E8F" w:rsidRDefault="00C270EB" w:rsidP="00C270EB">
      <w:r w:rsidRPr="00324E8F">
        <w:t>1912: A Bottomless Ticket</w:t>
      </w:r>
    </w:p>
    <w:p w14:paraId="13CBE9C3" w14:textId="77777777" w:rsidR="00C270EB" w:rsidRPr="00324E8F" w:rsidRDefault="00C270EB" w:rsidP="00C270EB">
      <w:pPr>
        <w:rPr>
          <w:rStyle w:val="StyleUnderline"/>
        </w:rPr>
      </w:pPr>
      <w:r w:rsidRPr="00324E8F">
        <w:rPr>
          <w:rStyle w:val="StyleUnderline"/>
        </w:rPr>
        <w:t>President William Howard Taft’s doomed 1912 reelection campaign faced difficulties from the beginning: not only did Democratic New Jersey Governor Woodrow Wilson represent an electoral threat, but Theodore Roosevelt, Taft’s Republican predecessor, split off from the GOP to run on the Bull-Moose ticket, splitting the allegiances of Republican voters nationwide.</w:t>
      </w:r>
    </w:p>
    <w:p w14:paraId="10D3A686" w14:textId="77777777" w:rsidR="00C270EB" w:rsidRPr="00324E8F" w:rsidRDefault="00C270EB" w:rsidP="00C270EB">
      <w:r w:rsidRPr="00324E8F">
        <w:t>One week before Election Day that November, Taft endured a final blow: His vice president, James S. Sherman, died of Bright's disease while at home in Utica, New York. More than three million Americans ultimately voted for the deceased vice president, although it was decided beforehand that Nicholas Murray Butler, the president of Columbia University, would receive the votes in Sherman’s place. In the end, it didn’t matter: The Taft-Sherman campaign would receive a mere eight electoral votes, finishing far behind both Wilson, the victor, and Roosevelt.</w:t>
      </w:r>
    </w:p>
    <w:p w14:paraId="22A81D80" w14:textId="77777777" w:rsidR="00C270EB" w:rsidRPr="00324E8F" w:rsidRDefault="00C270EB" w:rsidP="00C270EB">
      <w:r w:rsidRPr="00324E8F">
        <w:t>1920: Black Warren G. Harding and FDR's Investigation Into Homosexuality</w:t>
      </w:r>
    </w:p>
    <w:p w14:paraId="26808188" w14:textId="77777777" w:rsidR="00C270EB" w:rsidRPr="00324E8F" w:rsidRDefault="00C270EB" w:rsidP="00C270EB">
      <w:pPr>
        <w:rPr>
          <w:rStyle w:val="StyleUnderline"/>
        </w:rPr>
      </w:pPr>
      <w:r w:rsidRPr="00324E8F">
        <w:rPr>
          <w:rStyle w:val="StyleUnderline"/>
        </w:rPr>
        <w:t>It seemed inevitable that Warren G. Harding would be elected president, but in the weeks before the election, his campaign was dismayed by the spread of a rumor that Harding had “Negro blood.” When Mrs. Harding heard about the rumor, she reportedly wept until she was red-eyed. The charge came from William E. Chancellor, a famously racist professor at Wooster College. Harding's advisers were worried the falsehood would hurt their candidate among white racists in southern states, and went to great lengths to prove Harding’s European ancestry. It was, in a sense, the 1920 version of the modern “birther” conspiracy theory.</w:t>
      </w:r>
    </w:p>
    <w:p w14:paraId="2AF60391" w14:textId="77777777" w:rsidR="00C270EB" w:rsidRPr="00324E8F" w:rsidRDefault="00C270EB" w:rsidP="00C270EB">
      <w:r w:rsidRPr="00324E8F">
        <w:t>While the Harding campaign was busy trying to prove their white credentials, the Democratic ticket was embroiled in its own scandal. Before accepting the vice presidential nomination that year, Franklin Roosevelt was the assistant secretary of the Navy. In that capacity, Roosevelt had authorized an investigation of homosexuality at a naval facility in Newport, Rhode Island. The investigative unit, which directly reported to Roosevelt, told its members to participate in homosexual acts in order to gain firsthand evidence that would stand up in court.</w:t>
      </w:r>
    </w:p>
    <w:p w14:paraId="3AF39E41" w14:textId="77777777" w:rsidR="00C270EB" w:rsidRPr="00324E8F" w:rsidRDefault="00C270EB" w:rsidP="00C270EB">
      <w:r w:rsidRPr="00324E8F">
        <w:t>When Roosevelt learned of the investigative unit’s methods, he canceled the operation, but when the operation’s details went public, Roosevelt came under fire as the official who authorized the unit’s mission. John Rathom, a prominent newspaper editor from Providence, led the charge against FDR, and in October, Rathom additionally alleged that Roosevelt had allowed 83 seamen convicted of “unnatural acts” to return to duty. The accusation proved baseless, but the incident did little to help the Democrats stop Harding from taking the White House in November.</w:t>
      </w:r>
    </w:p>
    <w:p w14:paraId="2F0AEF84" w14:textId="77777777" w:rsidR="00C270EB" w:rsidRPr="00324E8F" w:rsidRDefault="00C270EB" w:rsidP="00C270EB">
      <w:r w:rsidRPr="00324E8F">
        <w:t>1940: FDR Loses the Black Vote, Then Wins it Back</w:t>
      </w:r>
    </w:p>
    <w:p w14:paraId="519374DE" w14:textId="77777777" w:rsidR="00C270EB" w:rsidRPr="00324E8F" w:rsidRDefault="00C270EB" w:rsidP="00C270EB">
      <w:r w:rsidRPr="00324E8F">
        <w:t>In 1940, President Franklin Roosevelt was worried about holding onto the black vote as he competed for an unprecedented third term in office. As Europe descended into war, FDR came under criticism from African-American leaders for enabling the military's continued segregation. He was facing a general-election opponent, Wendell Willkie, with a strong civil rights platform. To cap it off, less than a month before the election, an FDR press aide named Stephen Early kneed a black police officer in the groin outside of Madison Square Garden in New York City, a move seen as both an attack on a black professional and an example of the double-standard treatment afforded to Washington insiders.</w:t>
      </w:r>
    </w:p>
    <w:p w14:paraId="20F7414A" w14:textId="77777777" w:rsidR="00C270EB" w:rsidRPr="00324E8F" w:rsidRDefault="00C270EB" w:rsidP="00C270EB">
      <w:r w:rsidRPr="00324E8F">
        <w:t>To mitigate the political damage, Roosevelt responded with an October surprise of his own: Days before the election, Roosevelt promoted Colonel Benjamin O. Davis Jr. to brigadier general — the first African American to reach that rank – and announced the creation of the Tuskegee Airmen, World War II’s famous group of African-American military pilots.</w:t>
      </w:r>
    </w:p>
    <w:p w14:paraId="48908927" w14:textId="77777777" w:rsidR="00C270EB" w:rsidRPr="00324E8F" w:rsidRDefault="00C270EB" w:rsidP="00C270EB">
      <w:r w:rsidRPr="00324E8F">
        <w:t>The ploy largely worked, and Roosevelt won with 55 percent of the popular vote, losing only in white-collar, Protestant communities.</w:t>
      </w:r>
    </w:p>
    <w:p w14:paraId="6BEA6BC4" w14:textId="77777777" w:rsidR="00C270EB" w:rsidRPr="00324E8F" w:rsidRDefault="00C270EB" w:rsidP="00C270EB">
      <w:r w:rsidRPr="00324E8F">
        <w:t>1964: International Events Trump a Sex Scandal</w:t>
      </w:r>
    </w:p>
    <w:p w14:paraId="1B352CCD" w14:textId="77777777" w:rsidR="00C270EB" w:rsidRPr="00324E8F" w:rsidRDefault="00C270EB" w:rsidP="00C270EB">
      <w:pPr>
        <w:rPr>
          <w:rStyle w:val="StyleUnderline"/>
        </w:rPr>
      </w:pPr>
      <w:r w:rsidRPr="00324E8F">
        <w:rPr>
          <w:rStyle w:val="StyleUnderline"/>
        </w:rPr>
        <w:t>The term “October Surprise” came into popular use in 1972, but the election of 1964 experienced one of the most surprising Octobers in electoral history.</w:t>
      </w:r>
      <w:r w:rsidRPr="00324E8F">
        <w:t xml:space="preserve"> It started out on October 7, when LBJ top aide Walter Jenkins was arrested for disorderly conduct with another man in the Washington D.C. YMCA, which the Toledo Blade later described as “so notorious a gathering place of homosexuals that the District police had long since staked it out with peepholes for surveillance</w:t>
      </w:r>
      <w:r w:rsidRPr="00324E8F">
        <w:rPr>
          <w:rStyle w:val="StyleUnderline"/>
        </w:rPr>
        <w:t>.” Within two days, someone in the FBI had leaked the story to the RNC. “For 24 full hours, Republicans and Democrats alike held their breath to see how the nation would react,” wrote the Toledo Blade, analyzing the election a year later. “And perhaps the most amazing of all events of the campaign of 1964 is that the nation faced the fact fully – and shrugged its shoulders.”</w:t>
      </w:r>
    </w:p>
    <w:p w14:paraId="62046BD8" w14:textId="77777777" w:rsidR="00C270EB" w:rsidRPr="00324E8F" w:rsidRDefault="00C270EB" w:rsidP="00C270EB">
      <w:r w:rsidRPr="00324E8F">
        <w:rPr>
          <w:rStyle w:val="StyleUnderline"/>
        </w:rPr>
        <w:t xml:space="preserve">LBJ escaped the sex scandal in part because October wasn’t yet over, and the Jenkins incident would soon be swept aside by even greater surprises—this time on a far more consequential stage. On October 14, one week after Jenkins’ arrest, Soviet Premier Nikita Khrushchev was ousted from power by his hardliner colleagues in the USSR. </w:t>
      </w:r>
      <w:r w:rsidRPr="00324E8F">
        <w:t>In the two days that followed, the United Kingdom’s Labour Party won a majority in parliament and the People’s Republic of China conducted its first nuclear weapons test. Amid international tumult, Goldwater’s inflammatory rhetoric seemed even less appealing than it already had. In November, President Johnson won in a landslide.</w:t>
      </w:r>
    </w:p>
    <w:p w14:paraId="5EAA2039" w14:textId="77777777" w:rsidR="00C270EB" w:rsidRPr="00324E8F" w:rsidRDefault="00C270EB" w:rsidP="00C270EB">
      <w:r w:rsidRPr="00324E8F">
        <w:t>1968: Nixon Derails LBJ’s Vietnam Peace Talks</w:t>
      </w:r>
    </w:p>
    <w:p w14:paraId="3FA313FB" w14:textId="77777777" w:rsidR="00C270EB" w:rsidRPr="00324E8F" w:rsidRDefault="00C270EB" w:rsidP="00C270EB">
      <w:r w:rsidRPr="00324E8F">
        <w:t>William Casey, a Nixon aide later credited with coining the term “October Surprise,” was suspicious that as the 1968 election raged, President Johnson would try to engineer a last-minute peace deal in Vietnam in an attempt to throw the election to Vice President Hubert Humphrey. Casey was right to be suspicious—shortly before the election, LBJ announced a halt to bombing and the start of new peace talks between Saigon and the Viet Cong. In the polls, Humphrey briefly pulled ahead of Richard Nixon.</w:t>
      </w:r>
    </w:p>
    <w:p w14:paraId="6E4265E3" w14:textId="77777777" w:rsidR="00C270EB" w:rsidRPr="00324E8F" w:rsidRDefault="00C270EB" w:rsidP="00C270EB">
      <w:r w:rsidRPr="00324E8F">
        <w:t>When Nixon heard of Johnson’s maneuvering, he responded by reaching out to South Vietnam’s president Nguyen Van Thieu through backchannels, encouraging him to not attend peace talks and assuring him that if Nixon won the presidency, South Vietnam could expect stronger support from his administration than it would get from Johnson or Humphrey.</w:t>
      </w:r>
    </w:p>
    <w:p w14:paraId="044BB047" w14:textId="77777777" w:rsidR="00C270EB" w:rsidRPr="00324E8F" w:rsidRDefault="00C270EB" w:rsidP="00C270EB">
      <w:r w:rsidRPr="00324E8F">
        <w:t>It’s difficult to know if Nixon’s outreach influenced President Thieu’s decision, but Nixon got what he wanted: Three days before the election, the South Vietnamese withdrew from the peace talks, and Humphrey lost his momentum. By that point, LBJ had learned that Nixon was interfering in international affairs and had began wiretapping the Nixon campaign. Humphrey chose not make Nixon’s actions public, however, and lost to his Republican opponent on Election Day.</w:t>
      </w:r>
    </w:p>
    <w:p w14:paraId="66B63C2D" w14:textId="77777777" w:rsidR="00C270EB" w:rsidRPr="00324E8F" w:rsidRDefault="00C270EB" w:rsidP="00C270EB">
      <w:r w:rsidRPr="00324E8F">
        <w:t>1972: Nixon (Prematurely) Announces Peace Agreement in Vietnam</w:t>
      </w:r>
    </w:p>
    <w:p w14:paraId="782F86E0" w14:textId="77777777" w:rsidR="00C270EB" w:rsidRPr="00324E8F" w:rsidRDefault="00C270EB" w:rsidP="00C270EB">
      <w:r w:rsidRPr="00324E8F">
        <w:t>Four years later, President Nixon still hadn’t fulfilled his campaign promise to end the Vietnam War. A timely breakthrough came on October 8, when North Vietnamese negotiators in Paris suddenly agreed to U.S. conditions for peace.</w:t>
      </w:r>
    </w:p>
    <w:p w14:paraId="52563B3B" w14:textId="77777777" w:rsidR="00C270EB" w:rsidRPr="00324E8F" w:rsidRDefault="00C270EB" w:rsidP="00C270EB">
      <w:r w:rsidRPr="00324E8F">
        <w:t>National Security Advisor Henry Kissinger rushed from Paris to Washington for a press conference scheduled for October 26. On October 22nd, things began to fall apart: South Vietnam told Kissinger they would not accept the agreement, and North Vietnam subsequently took offense to Kissinger’s request for more time to persuade Saigon and publicly accused the United States of duplicity. None of that stopped Kissinger from attending the scheduled press conference, however, and proclaiming that “peace is at hand.” The announcement pushed Nixon even further ahead in the polls, and won the election with more than 60 percent of the popular vote. The peace negotiations, however, fell apart in December 1972, and the Vietnam war would continue for another two-and-a-half years.</w:t>
      </w:r>
    </w:p>
    <w:p w14:paraId="512B2A03" w14:textId="77777777" w:rsidR="00C270EB" w:rsidRPr="00324E8F" w:rsidRDefault="00C270EB" w:rsidP="00C270EB">
      <w:r w:rsidRPr="00324E8F">
        <w:t>1980: Iran Holds Carter’s Campaign Hostage</w:t>
      </w:r>
    </w:p>
    <w:p w14:paraId="7FF79E49" w14:textId="77777777" w:rsidR="00C270EB" w:rsidRPr="00324E8F" w:rsidRDefault="00C270EB" w:rsidP="00C270EB">
      <w:pPr>
        <w:rPr>
          <w:rStyle w:val="StyleUnderline"/>
        </w:rPr>
      </w:pPr>
      <w:r w:rsidRPr="00324E8F">
        <w:rPr>
          <w:rStyle w:val="StyleUnderline"/>
        </w:rPr>
        <w:t>In the Carter-Reagan election, October Surprises entered the world of conspiracy theories. As the story goes, Ronald Reagan was worried that a last-minute deal to release the American hostages in Iran would give President Jimmy Carter the support he needed to win reelection. Then, days before U.S. voters cast their ballots, Iran announced that the it would not release the hostages until after the election.</w:t>
      </w:r>
    </w:p>
    <w:p w14:paraId="5980579F" w14:textId="77777777" w:rsidR="00C270EB" w:rsidRPr="00324E8F" w:rsidRDefault="00C270EB" w:rsidP="00C270EB">
      <w:r w:rsidRPr="00324E8F">
        <w:t>Allegations quickly took root over the cause of Iran’s statement. Jack Anderson of the Washington Post claimed that President Carter had been planning a military operation to save the hostages, hoping it would save him the election. Others alleged that Ronald Reagan had made a secret deal with the Iranians to postpone the hostage release and rob Jimmy Carter of victory.</w:t>
      </w:r>
    </w:p>
    <w:p w14:paraId="2BAE4767" w14:textId="77777777" w:rsidR="00C270EB" w:rsidRPr="00324E8F" w:rsidRDefault="00C270EB" w:rsidP="00C270EB">
      <w:r w:rsidRPr="00324E8F">
        <w:t>That November, Reagan defeated Carter, and Iran continued to hold 52 Americans hostage, releasing them mere minutes after Ronald Reagan completed his inaugural address in January 1981. Political figures and hostages themselves demanded a probe into the timing of the incident, but Congress didn’t bite until later, when two congressional investigations found no evidence of a conspiracy between Reagan and Iran. Still, a few high-profile figures, including former Iranian President Abulhassan Banisadr, stand by the allegations of a secret Reagan-Iran deal to this day.</w:t>
      </w:r>
    </w:p>
    <w:p w14:paraId="57F60FAF" w14:textId="77777777" w:rsidR="00C270EB" w:rsidRPr="00324E8F" w:rsidRDefault="00C270EB" w:rsidP="00C270EB">
      <w:r w:rsidRPr="00324E8F">
        <w:t>1992: A Poorly Timed Iran-Contra Indictment</w:t>
      </w:r>
    </w:p>
    <w:p w14:paraId="15C4A18A" w14:textId="77777777" w:rsidR="00C270EB" w:rsidRPr="00324E8F" w:rsidRDefault="00C270EB" w:rsidP="00C270EB">
      <w:pPr>
        <w:rPr>
          <w:rStyle w:val="StyleUnderline"/>
        </w:rPr>
      </w:pPr>
      <w:r w:rsidRPr="00324E8F">
        <w:rPr>
          <w:rStyle w:val="StyleUnderline"/>
        </w:rPr>
        <w:t>The Iran-Contra affair, when the Reagan administration illegally sold weapons to Iran and used the money to fund an anti-communist militia in Nicaragua, came to light in 1987, but by the fall of 1992, it was still fresh enough to cause electoral trouble for Republicans.</w:t>
      </w:r>
    </w:p>
    <w:p w14:paraId="3375F35D" w14:textId="77777777" w:rsidR="00C270EB" w:rsidRPr="00324E8F" w:rsidRDefault="00C270EB" w:rsidP="00C270EB">
      <w:r w:rsidRPr="00324E8F">
        <w:t>Just four days before the Bush-Clinton-Perot election, independent counsel Lawrence E. Walsh indicted former Reagan Defense Secretary Caspar Weinberger for lying about his involvement in the Iran-Contra scandal. Republicans fumed, accused Walsh of timing Weinberger’s indictment to damage President Bush’s re-election chances, even though Walsh himself belonged to the Republican Party. In November, Bush lost the election, but before he left the Oval Office, he pardoned Weinberger.</w:t>
      </w:r>
    </w:p>
    <w:p w14:paraId="4F061485" w14:textId="77777777" w:rsidR="00C270EB" w:rsidRPr="00324E8F" w:rsidRDefault="00C270EB" w:rsidP="00C270EB">
      <w:r w:rsidRPr="00324E8F">
        <w:t>2000: George W. Bush’s DUI</w:t>
      </w:r>
    </w:p>
    <w:p w14:paraId="374E1513" w14:textId="77777777" w:rsidR="00C270EB" w:rsidRPr="00324E8F" w:rsidRDefault="00C270EB" w:rsidP="00C270EB">
      <w:pPr>
        <w:rPr>
          <w:rStyle w:val="StyleUnderline"/>
        </w:rPr>
      </w:pPr>
      <w:r w:rsidRPr="00324E8F">
        <w:rPr>
          <w:rStyle w:val="StyleUnderline"/>
        </w:rPr>
        <w:t>George W. Bush and Al Gore were tied in national polls in the days leading up to the 2000 presidential election, but then Fox News Channel broke the biggest scandal of Bush’s campaign: 24 years earlier, Bush had been arrested for a drunk-driving in Maine.</w:t>
      </w:r>
    </w:p>
    <w:p w14:paraId="498B3CD0" w14:textId="77777777" w:rsidR="00C270EB" w:rsidRPr="00324E8F" w:rsidRDefault="00C270EB" w:rsidP="00C270EB">
      <w:r w:rsidRPr="00324E8F">
        <w:t>Though the Bush campaign told reporters that the incident was so long ago that it would do little to change voters’ minds, ten years later, Bush strategist Karl Rove wrote that he believes the scandal cost Bush five states. Though many would question that math—and it’s difficult to argue with a counter-factual—Rove believes that without the DUI news, Bush would have won the popular vote and the mess in Florida would have been avoided.</w:t>
      </w:r>
    </w:p>
    <w:p w14:paraId="7DA8D944" w14:textId="77777777" w:rsidR="00C270EB" w:rsidRPr="00324E8F" w:rsidRDefault="00C270EB" w:rsidP="00C270EB">
      <w:r w:rsidRPr="00324E8F">
        <w:t>2004: A New Bin Laden Video Boosts Bush</w:t>
      </w:r>
    </w:p>
    <w:p w14:paraId="51A40083" w14:textId="77777777" w:rsidR="00C270EB" w:rsidRPr="00324E8F" w:rsidRDefault="00C270EB" w:rsidP="00C270EB">
      <w:pPr>
        <w:rPr>
          <w:rStyle w:val="StyleUnderline"/>
        </w:rPr>
      </w:pPr>
      <w:r w:rsidRPr="00324E8F">
        <w:rPr>
          <w:rStyle w:val="StyleUnderline"/>
        </w:rPr>
        <w:t>On October 27, 2004, Osama bin Laden released a video claiming responsibility for the 9/11 attacks and calling President Bush a dictator who repressed freedom by means of the Patriot Act.</w:t>
      </w:r>
    </w:p>
    <w:p w14:paraId="1BB47058" w14:textId="77777777" w:rsidR="00C270EB" w:rsidRPr="00324E8F" w:rsidRDefault="00C270EB" w:rsidP="00C270EB">
      <w:r w:rsidRPr="00324E8F">
        <w:rPr>
          <w:rStyle w:val="StyleUnderline"/>
        </w:rPr>
        <w:t>The video renewed public interest in national security and aided Bush</w:t>
      </w:r>
      <w:r w:rsidRPr="00324E8F">
        <w:t>. By targeting Bush for criticism, Bin Laden cast him in the role of his enemy—a title that Americans would welcome—while reiterating criticisms of the Patriot Act that many of Bush’s domestic political opponents had made.</w:t>
      </w:r>
    </w:p>
    <w:p w14:paraId="74468FC5" w14:textId="77777777" w:rsidR="00C270EB" w:rsidRPr="00324E8F" w:rsidRDefault="00C270EB" w:rsidP="00C270EB">
      <w:r w:rsidRPr="00324E8F">
        <w:t>2008: A Market Crash Causes McCain’s Unforced Errors</w:t>
      </w:r>
    </w:p>
    <w:p w14:paraId="5206746C" w14:textId="77777777" w:rsidR="00C270EB" w:rsidRPr="00324E8F" w:rsidRDefault="00C270EB" w:rsidP="00C270EB">
      <w:pPr>
        <w:rPr>
          <w:rStyle w:val="StyleUnderline"/>
        </w:rPr>
      </w:pPr>
      <w:r w:rsidRPr="00324E8F">
        <w:rPr>
          <w:rStyle w:val="StyleUnderline"/>
        </w:rPr>
        <w:t>In October 2008, the stock market's decline accelerated, joblessness reached a 14-year high, and the global economy teetered on the brink of disaster. Americans were beginning to feel the effects of the Great Recession, driving up Bush’s already-high unpopularity as his tenure in the White House came to an end.</w:t>
      </w:r>
    </w:p>
    <w:p w14:paraId="5CAD36D0" w14:textId="77777777" w:rsidR="00C270EB" w:rsidRPr="00324E8F" w:rsidRDefault="00C270EB" w:rsidP="00C270EB">
      <w:r w:rsidRPr="00324E8F">
        <w:t>The economic downturn spelled the end of McCain's candidacy. In the months prior, the senator had been struggling to relate to the economic grievances of voters: In an August 2008 interview with POLITICO, McCain </w:t>
      </w:r>
      <w:hyperlink r:id="rId964" w:tgtFrame="_blank" w:history="1">
        <w:r w:rsidRPr="00324E8F">
          <w:rPr>
            <w:rStyle w:val="Hyperlink"/>
          </w:rPr>
          <w:t>couldn't recall</w:t>
        </w:r>
      </w:hyperlink>
      <w:r w:rsidRPr="00324E8F">
        <w:t> how many houses he owned, promising “I’ll have my staff get back to you.” Then in September, he paradoxically declared that “the fundamentals of our economy our strong” while simultaneously recognizing the “tremendous turmoil in our financial markets and Wall Street.” In an effort to appear steady at the helm, he suspended his campaign to return to Washington to focus on the crisis — a move that backfired, making him look ineffective and unable to take on more than one task at a time.</w:t>
      </w:r>
    </w:p>
    <w:p w14:paraId="7C1CB2C2" w14:textId="77777777" w:rsidR="00C270EB" w:rsidRPr="00324E8F" w:rsidRDefault="00C270EB" w:rsidP="00C270EB">
      <w:pPr>
        <w:rPr>
          <w:rStyle w:val="StyleUnderline"/>
        </w:rPr>
      </w:pPr>
      <w:r w:rsidRPr="00324E8F">
        <w:rPr>
          <w:rStyle w:val="StyleUnderline"/>
        </w:rPr>
        <w:t>Obama capitalized on the moment and McCain’s gaffes, propelling him through the campaign season's final stretch and to the White House.</w:t>
      </w:r>
    </w:p>
    <w:p w14:paraId="7402BD93" w14:textId="77777777" w:rsidR="00C270EB" w:rsidRPr="00324E8F" w:rsidRDefault="00C270EB" w:rsidP="00C270EB">
      <w:r w:rsidRPr="00324E8F">
        <w:t>2012: A Secret Video Tape</w:t>
      </w:r>
    </w:p>
    <w:p w14:paraId="282FAF68" w14:textId="77777777" w:rsidR="00C270EB" w:rsidRPr="00324E8F" w:rsidRDefault="00C270EB" w:rsidP="00C270EB">
      <w:pPr>
        <w:rPr>
          <w:rStyle w:val="StyleUnderline"/>
        </w:rPr>
      </w:pPr>
      <w:r w:rsidRPr="00324E8F">
        <w:t xml:space="preserve">Hurricane Sandy has been falsely labeled an October Surprise during the 2012 election, but it fails to qualify because it was not a human-caused event. </w:t>
      </w:r>
      <w:r w:rsidRPr="00324E8F">
        <w:rPr>
          <w:rStyle w:val="StyleUnderline"/>
        </w:rPr>
        <w:t>The real surprise of that fall 2012 was the September release of a secretly recorded tape of Mitt Romney belittling nearly half of America while speaking to wealthy donors at a closed-door fundraiser.</w:t>
      </w:r>
    </w:p>
    <w:p w14:paraId="4868FE20" w14:textId="77777777" w:rsidR="00C270EB" w:rsidRPr="00324E8F" w:rsidRDefault="00C270EB" w:rsidP="00C270EB">
      <w:r w:rsidRPr="00324E8F">
        <w:t>“There are 47 percent of the people who will vote for the president no matter what. All right, there are 47 percent who are with him, who are dependent upon government, who believe that they are victims, who believe the government has responsibility to care for them,” Romney said at a private, high-dollar fundraising event.</w:t>
      </w:r>
    </w:p>
    <w:p w14:paraId="7EE9E731" w14:textId="77777777" w:rsidR="00C270EB" w:rsidRPr="00324E8F" w:rsidRDefault="00C270EB" w:rsidP="00C270EB">
      <w:pPr>
        <w:rPr>
          <w:rStyle w:val="StyleUnderline"/>
        </w:rPr>
      </w:pPr>
      <w:r w:rsidRPr="00324E8F">
        <w:rPr>
          <w:rStyle w:val="StyleUnderline"/>
        </w:rPr>
        <w:t>The Obama team quickly made the audio recording the center of a swing-state ad blitz that aired through October. In an interview with David Letterman shortly after the clip surfaced, President Obama quipped, “My expectation is that if you want to be president, you've got to work for everybody, not just for some.”</w:t>
      </w:r>
    </w:p>
    <w:p w14:paraId="4B2395CF" w14:textId="77777777" w:rsidR="00324E8F" w:rsidRPr="00324E8F" w:rsidRDefault="00C270EB" w:rsidP="00C270EB">
      <w:r w:rsidRPr="00324E8F">
        <w:rPr>
          <w:rStyle w:val="StyleUnderline"/>
        </w:rPr>
        <w:t>Not even Romney could deny how bad it was for his campaign.</w:t>
      </w:r>
      <w:r w:rsidRPr="00324E8F">
        <w:t xml:space="preserve"> “That hurt,” Romney told Fox News’ Chris Wallace in an interview four months after the election. “There’s no question that hurt and did real damage to my campaign.”</w:t>
      </w:r>
    </w:p>
    <w:p w14:paraId="39862A9A" w14:textId="2F370416" w:rsidR="00324E8F" w:rsidRPr="00324E8F" w:rsidRDefault="00324E8F" w:rsidP="00C270EB"/>
    <w:p w14:paraId="39862A9A" w14:textId="2F370416" w:rsidR="00C270EB" w:rsidRPr="00324E8F" w:rsidRDefault="00C270EB" w:rsidP="00C270EB">
      <w:pPr>
        <w:pStyle w:val="Heading3"/>
        <w:rPr>
          <w:rFonts w:cs="Times New Roman"/>
        </w:rPr>
      </w:pPr>
      <w:bookmarkStart w:id="228" w:name="_Toc45869063"/>
      <w:r w:rsidRPr="00324E8F">
        <w:rPr>
          <w:rFonts w:cs="Times New Roman"/>
        </w:rPr>
        <w:t>Plan Not Key – Vice President Pick</w:t>
      </w:r>
      <w:bookmarkEnd w:id="228"/>
    </w:p>
    <w:p w14:paraId="6B1D15A2" w14:textId="77777777" w:rsidR="00C270EB" w:rsidRPr="00324E8F" w:rsidRDefault="00C270EB" w:rsidP="00C270EB"/>
    <w:p w14:paraId="55D3D0D3" w14:textId="77777777" w:rsidR="00C270EB" w:rsidRPr="00324E8F" w:rsidRDefault="00C270EB" w:rsidP="00C270EB">
      <w:pPr>
        <w:pStyle w:val="Heading4"/>
        <w:rPr>
          <w:rFonts w:cs="Times New Roman"/>
        </w:rPr>
      </w:pPr>
      <w:r w:rsidRPr="00324E8F">
        <w:rPr>
          <w:rFonts w:cs="Times New Roman"/>
        </w:rPr>
        <w:t>Biden’s VP could hurt him in the race</w:t>
      </w:r>
    </w:p>
    <w:p w14:paraId="39FF1AED" w14:textId="77777777" w:rsidR="00C270EB" w:rsidRPr="00324E8F" w:rsidRDefault="00C270EB" w:rsidP="00C270EB">
      <w:pPr>
        <w:rPr>
          <w:rStyle w:val="Style13ptBold"/>
        </w:rPr>
      </w:pPr>
      <w:r w:rsidRPr="00324E8F">
        <w:rPr>
          <w:rStyle w:val="Style13ptBold"/>
        </w:rPr>
        <w:t>Bitecofer, Christopher Newport University Wason Center for Public Policy associate director &amp; Niskanen Center senior researcher, 5-26-20</w:t>
      </w:r>
    </w:p>
    <w:p w14:paraId="0AB8BBA2" w14:textId="77777777" w:rsidR="00C270EB" w:rsidRPr="00324E8F" w:rsidRDefault="00C270EB" w:rsidP="00C270EB">
      <w:pPr>
        <w:spacing w:after="0" w:line="240" w:lineRule="auto"/>
        <w:rPr>
          <w:sz w:val="24"/>
        </w:rPr>
      </w:pPr>
      <w:r w:rsidRPr="00324E8F">
        <w:t xml:space="preserve">(Dr. Rachel, May 26,2020, New York Times, “Why a Biden Victory Hinges on Picking the Right Running Mate”, </w:t>
      </w:r>
      <w:hyperlink r:id="rId965" w:history="1">
        <w:r w:rsidRPr="00324E8F">
          <w:rPr>
            <w:rStyle w:val="Hyperlink"/>
          </w:rPr>
          <w:t>https://www.nytimes.com/2020/05/26/opinion/joe-biden-running-mate.html?searchResultPosition=1</w:t>
        </w:r>
      </w:hyperlink>
      <w:r w:rsidRPr="00324E8F">
        <w:t>, accessed: 07/08/20, SS)</w:t>
      </w:r>
    </w:p>
    <w:p w14:paraId="6C02FEE7" w14:textId="77777777" w:rsidR="00C270EB" w:rsidRPr="00324E8F" w:rsidRDefault="00C270EB" w:rsidP="00C270EB"/>
    <w:p w14:paraId="49F9E7F1" w14:textId="77777777" w:rsidR="00C270EB" w:rsidRPr="00324E8F" w:rsidRDefault="00C270EB" w:rsidP="00C270EB">
      <w:r w:rsidRPr="00324E8F">
        <w:t>Do vice-presidential picks matter? Conventional wisdom argues they have limited electoral impact.</w:t>
      </w:r>
    </w:p>
    <w:p w14:paraId="1343E47E" w14:textId="77777777" w:rsidR="00C270EB" w:rsidRPr="00324E8F" w:rsidRDefault="00C270EB" w:rsidP="00C270EB">
      <w:r w:rsidRPr="00324E8F">
        <w:rPr>
          <w:rStyle w:val="StyleUnderline"/>
        </w:rPr>
        <w:t>But a vice-presidential pick does matter in a particular way to elections. It suggests the strategy and tactics a campaign will pursue.</w:t>
      </w:r>
      <w:r w:rsidRPr="00324E8F">
        <w:t xml:space="preserve"> The pick might complement the ticket, like Al Gore did for Bill Clinton in 1992, or the pick might balance the ticket, like Mike Pence did for Donald Trump.</w:t>
      </w:r>
    </w:p>
    <w:p w14:paraId="2EA16461" w14:textId="77777777" w:rsidR="00C270EB" w:rsidRPr="00324E8F" w:rsidRDefault="00C270EB" w:rsidP="00C270EB">
      <w:r w:rsidRPr="00324E8F">
        <w:rPr>
          <w:rStyle w:val="StyleUnderline"/>
        </w:rPr>
        <w:t>So Joe Biden’s electoral fate may well hinge on this decision. In our polarized era, where turnout determines election victors and each party’s coalition</w:t>
      </w:r>
      <w:r w:rsidRPr="00324E8F">
        <w:t xml:space="preserve"> has become more locked in, ticket-balancing picks for vice president can be helpful in mending primary wounds and generating excitement for the coalition in the general election.</w:t>
      </w:r>
    </w:p>
    <w:p w14:paraId="0094B655" w14:textId="77777777" w:rsidR="00C270EB" w:rsidRPr="00324E8F" w:rsidRDefault="00C270EB" w:rsidP="00C270EB">
      <w:r w:rsidRPr="00324E8F">
        <w:t>That is why Mr. Biden should select for his running mate a ticket balancer.</w:t>
      </w:r>
    </w:p>
    <w:p w14:paraId="64238D3B" w14:textId="77777777" w:rsidR="00C270EB" w:rsidRPr="00324E8F" w:rsidRDefault="00C270EB" w:rsidP="00C270EB">
      <w:r w:rsidRPr="00324E8F">
        <w:rPr>
          <w:rStyle w:val="StyleUnderline"/>
        </w:rPr>
        <w:t>Now, the temptation for Mr. Biden to pick a ticket “complementor” will be high.</w:t>
      </w:r>
      <w:r w:rsidRPr="00324E8F">
        <w:t xml:space="preserve"> All the conventional wisdom suggests that ticket complementors “do no harm” because they are, essentially, prototypes of the presidential nominee.</w:t>
      </w:r>
    </w:p>
    <w:p w14:paraId="77A15EB4" w14:textId="77777777" w:rsidR="00324E8F" w:rsidRPr="00324E8F" w:rsidRDefault="00C270EB" w:rsidP="00C270EB">
      <w:r w:rsidRPr="00324E8F">
        <w:rPr>
          <w:rStyle w:val="StyleUnderline"/>
        </w:rPr>
        <w:t>By contrast, ticket balancers offer voters something the main nominee lacks and often are meant to motivate a group within the coalition with which the nominee has struggled to gain traction</w:t>
      </w:r>
      <w:r w:rsidRPr="00324E8F">
        <w:t>. Balancers are perceived to be riskier, especially since John McCain’s selection of Sarah Palin in 2008.</w:t>
      </w:r>
    </w:p>
    <w:p w14:paraId="3C9D586D" w14:textId="3C14738B" w:rsidR="00C270EB" w:rsidRPr="00324E8F" w:rsidRDefault="00C270EB" w:rsidP="00C270EB">
      <w:r w:rsidRPr="00324E8F">
        <w:t>Hillary Clinton is often castigated as running a terrible, horrible, no good, doomed campaign. She actually ran a perfectly fine campaign — but strategically speaking, it was the wrong kind of campaign. It was based on the flawed assumption that a significant portion of American conservatives would not, simply could not, vote for Donald Trump.</w:t>
      </w:r>
    </w:p>
    <w:p w14:paraId="7B56348C" w14:textId="77777777" w:rsidR="00C270EB" w:rsidRPr="00324E8F" w:rsidRDefault="00C270EB" w:rsidP="00C270EB">
      <w:r w:rsidRPr="00324E8F">
        <w:t>But on Election Day, 90 percent of Republicans voted for him; Mrs. Clinton also failed to carry independents, despite a campaign structured mostly on winning them over.</w:t>
      </w:r>
    </w:p>
    <w:p w14:paraId="352ACEBA" w14:textId="77777777" w:rsidR="00C270EB" w:rsidRPr="00324E8F" w:rsidRDefault="00C270EB" w:rsidP="00C270EB">
      <w:r w:rsidRPr="00324E8F">
        <w:rPr>
          <w:rStyle w:val="StyleUnderline"/>
        </w:rPr>
        <w:t>Mrs. Clinton’s “do no harm” pick — Senator Tim Kaine of Virginia — ended up doing her considerable harm. The strategy built around the pick ended up leaving the party’s progressive flank vulnerable</w:t>
      </w:r>
      <w:r w:rsidRPr="00324E8F">
        <w:t xml:space="preserve"> to, among other things, a sophisticated Russian propaganda and disinformation campaign.</w:t>
      </w:r>
    </w:p>
    <w:p w14:paraId="464996C1" w14:textId="77777777" w:rsidR="00C270EB" w:rsidRPr="00324E8F" w:rsidRDefault="00C270EB" w:rsidP="00C270EB">
      <w:r w:rsidRPr="00324E8F">
        <w:t>In addition, so-called protest balloting in 2016 was three to five times higher than normal in the swing states. In states like Wisconsin, which was </w:t>
      </w:r>
      <w:hyperlink r:id="rId966" w:history="1">
        <w:r w:rsidRPr="00324E8F">
          <w:rPr>
            <w:rStyle w:val="Hyperlink"/>
          </w:rPr>
          <w:t>decided</w:t>
        </w:r>
      </w:hyperlink>
      <w:r w:rsidRPr="00324E8F">
        <w:t> by less than a percentage point, nearly 6 percent of the electorate cast protest ballots. For all the attention placed on white, working-class voters and their continued realignment away from Democrats, protest balloting affected the outcome of every swing state contest and played a pivotal role in Mr. Trump’s destruction of the Democrat’s Midwest “blue wall.”</w:t>
      </w:r>
    </w:p>
    <w:p w14:paraId="10293425" w14:textId="77777777" w:rsidR="00C270EB" w:rsidRPr="00324E8F" w:rsidRDefault="00C270EB" w:rsidP="00C270EB">
      <w:r w:rsidRPr="00324E8F">
        <w:t>Yet Mr. Trump still has a plurality problem, and his campaign manager, Brad Parscale, knows it. Even before the pandemic came along to destroy his best argument for re-election, the economy, Mr. Trump was unpopular among independents and has hardly ever (aside from a brief moment early in the coronavirus crisis) hit 50 percent approval rating nationally and rarely in swing states.</w:t>
      </w:r>
    </w:p>
    <w:p w14:paraId="17C2349A" w14:textId="77777777" w:rsidR="00C270EB" w:rsidRPr="00324E8F" w:rsidRDefault="00C270EB" w:rsidP="00C270EB">
      <w:r w:rsidRPr="00324E8F">
        <w:t>The only way to re-elect a plurality president is to make a plurality vote share sufficient enough to win. And the best way to do that is to replicate Russia’s playbook of targeting parts of the Democratic coalition — like progressives and young black voters — to turn them against voting for Mr. Biden.</w:t>
      </w:r>
    </w:p>
    <w:p w14:paraId="1068C486" w14:textId="77777777" w:rsidR="00C270EB" w:rsidRPr="00324E8F" w:rsidRDefault="00C270EB" w:rsidP="00C270EB">
      <w:pPr>
        <w:rPr>
          <w:rStyle w:val="Emphasis"/>
        </w:rPr>
      </w:pPr>
      <w:r w:rsidRPr="00324E8F">
        <w:t xml:space="preserve">The only person who has as much riding on Mr. Biden’s decision is Mr. Trump. As in 2016, he hopes to pick off or discourage disgruntled progressive voters. </w:t>
      </w:r>
      <w:r w:rsidRPr="00324E8F">
        <w:rPr>
          <w:rStyle w:val="Emphasis"/>
        </w:rPr>
        <w:t>Much of Mr. Trump’s re-election hopes are pinned on Mr. Biden making the wrong choice of running mate.</w:t>
      </w:r>
    </w:p>
    <w:p w14:paraId="1E481496" w14:textId="77777777" w:rsidR="00C270EB" w:rsidRPr="00324E8F" w:rsidRDefault="00C270EB" w:rsidP="00C270EB">
      <w:pPr>
        <w:rPr>
          <w:rStyle w:val="StyleUnderline"/>
        </w:rPr>
      </w:pPr>
      <w:r w:rsidRPr="00324E8F">
        <w:rPr>
          <w:rStyle w:val="StyleUnderline"/>
        </w:rPr>
        <w:t>So the Biden team must make a pick that can help Democrats match what promises to be an energized Republican base. The best way to do that is a ticket-balancing candidate like Stacey Abrams or Kamala Harris. They would bring gender and racial diversity to the ticket and, perhaps even more important, ideological diversity.</w:t>
      </w:r>
    </w:p>
    <w:p w14:paraId="4E4A720B" w14:textId="77777777" w:rsidR="00C270EB" w:rsidRPr="00324E8F" w:rsidRDefault="00C270EB" w:rsidP="00C270EB">
      <w:pPr>
        <w:rPr>
          <w:rStyle w:val="StyleUnderline"/>
        </w:rPr>
      </w:pPr>
      <w:r w:rsidRPr="00324E8F">
        <w:rPr>
          <w:rStyle w:val="StyleUnderline"/>
        </w:rPr>
        <w:t>That might prove to be the single most effective way to head off the Trump campaign’s “divide and conquer” plan for progressives in 2020</w:t>
      </w:r>
      <w:r w:rsidRPr="00324E8F">
        <w:t xml:space="preserve">. With 120 million millennials and Generation Z potential voters now powering their coalition, </w:t>
      </w:r>
      <w:r w:rsidRPr="00324E8F">
        <w:rPr>
          <w:rStyle w:val="StyleUnderline"/>
        </w:rPr>
        <w:t>Democrats would be wise to recognize that their electoral fate hinges on getting these voters to the polls. Mr. Biden is positioning himself as a bridge to the party’s future — and liberals like Ms. Harris and Ms. Abrams would help pave the way.</w:t>
      </w:r>
    </w:p>
    <w:p w14:paraId="1905E8A4" w14:textId="77777777" w:rsidR="00C270EB" w:rsidRPr="00324E8F" w:rsidRDefault="00C270EB" w:rsidP="00C270EB">
      <w:r w:rsidRPr="00324E8F">
        <w:rPr>
          <w:rStyle w:val="StyleUnderline"/>
        </w:rPr>
        <w:t>Another ticket-balancing approach would be to put a down payment on the Democratic Party’s geographic future. This approach would focus resources not as much on the Midwest but on Sunbelt states from California to Georgia through Texas</w:t>
      </w:r>
      <w:r w:rsidRPr="00324E8F">
        <w:t>, which could rise as a potential swing state as early as 2024. This would have the Biden team looking at Michelle Lujan Grisham, the Latina governor of New Mexico, or at Senator Catherine Cortez Masto of Nevada as potential running mates.</w:t>
      </w:r>
    </w:p>
    <w:p w14:paraId="12BA8A7D" w14:textId="77777777" w:rsidR="00C270EB" w:rsidRPr="00324E8F" w:rsidRDefault="00C270EB" w:rsidP="00C270EB">
      <w:r w:rsidRPr="00324E8F">
        <w:t>Mr. Biden’s nomination maxes out the ticket’s appeal to the center of the electorate. Among independents, the pandemic, economic collapse and Mr. Trump’s antics already provide Mr. Biden a hard edge. A centrist, ticket-complementing pick like Senator Amy Klobuchar of Minnesota will likely bring diminishing returns in this regard. As a fellow white moderate, Ms. Klobuchar is a quintessential ticket complementor — a 2020 version of Mr. Kaine.</w:t>
      </w:r>
    </w:p>
    <w:p w14:paraId="195F85A6" w14:textId="77777777" w:rsidR="00C270EB" w:rsidRPr="00324E8F" w:rsidRDefault="00C270EB" w:rsidP="00C270EB">
      <w:pPr>
        <w:rPr>
          <w:rStyle w:val="StyleUnderline"/>
        </w:rPr>
      </w:pPr>
      <w:r w:rsidRPr="00324E8F">
        <w:t xml:space="preserve">If Mr. Biden is going to ignore the fact that today’s Democratic Party represents the most racially diverse coalition in America’s history, </w:t>
      </w:r>
      <w:r w:rsidRPr="00324E8F">
        <w:rPr>
          <w:rStyle w:val="StyleUnderline"/>
        </w:rPr>
        <w:t>he should at least look to a ticket balancer like Senator Elizabeth Warren of Massachusetts, who would bring ideological diversity and guarantee robust turnout and loyal support among progressives, many of whom are independents.</w:t>
      </w:r>
    </w:p>
    <w:p w14:paraId="0096F98A" w14:textId="77777777" w:rsidR="00C270EB" w:rsidRPr="00324E8F" w:rsidRDefault="00C270EB" w:rsidP="00C270EB">
      <w:r w:rsidRPr="00324E8F">
        <w:t>The special election last week in California’s 25th District shows Democrats are still vulnerable to low turnout; when their coalition fails to turn out, they lose. It also dispelled a dangerous myth — suburban Republicans are not casting ballots for Democrats. If Democrats want to hold on to or even expand on their House gains from 2018 and potentially take control of the Senate, they need an excited electorate.</w:t>
      </w:r>
    </w:p>
    <w:p w14:paraId="3AEFDA81" w14:textId="77777777" w:rsidR="00C270EB" w:rsidRPr="00324E8F" w:rsidRDefault="00C270EB" w:rsidP="00C270EB">
      <w:r w:rsidRPr="00324E8F">
        <w:rPr>
          <w:rStyle w:val="StyleUnderline"/>
        </w:rPr>
        <w:t>Election outcomes in key states like Michigan, Wisconsin, Pennsylvania, North Carolina, Florida and Arizona all come down to the same thing: the percentage of Democrats and left-leaning independents that end up casting ballots</w:t>
      </w:r>
      <w:r w:rsidRPr="00324E8F">
        <w:t xml:space="preserve"> compared with the percentage of Republicans and right-leaning independents that do so. Republicans understand this campaign math and learned to solve this equation a long time ago. The only question is, have Democrats finally solved it too?</w:t>
      </w:r>
    </w:p>
    <w:p w14:paraId="1E9E699F" w14:textId="77777777" w:rsidR="00C270EB" w:rsidRPr="00324E8F" w:rsidRDefault="00C270EB" w:rsidP="00C270EB"/>
    <w:p w14:paraId="24545010" w14:textId="77777777" w:rsidR="005E0E35" w:rsidRPr="00324E8F" w:rsidRDefault="005E0E35" w:rsidP="005E0E35">
      <w:pPr>
        <w:pStyle w:val="Heading2"/>
        <w:rPr>
          <w:rFonts w:cs="Times New Roman"/>
        </w:rPr>
      </w:pPr>
      <w:bookmarkStart w:id="229" w:name="_Toc45869064"/>
      <w:r w:rsidRPr="00324E8F">
        <w:rPr>
          <w:rFonts w:cs="Times New Roman"/>
        </w:rPr>
        <w:t>Impact Answers</w:t>
      </w:r>
      <w:bookmarkEnd w:id="229"/>
    </w:p>
    <w:p w14:paraId="5190441D" w14:textId="77777777" w:rsidR="005E0E35" w:rsidRPr="00324E8F" w:rsidRDefault="005E0E35" w:rsidP="005E0E35"/>
    <w:p w14:paraId="2691DF42" w14:textId="77777777" w:rsidR="005E0E35" w:rsidRPr="00324E8F" w:rsidRDefault="005E0E35" w:rsidP="005E0E35">
      <w:pPr>
        <w:pStyle w:val="Heading3"/>
        <w:rPr>
          <w:rFonts w:cs="Times New Roman"/>
        </w:rPr>
      </w:pPr>
      <w:bookmarkStart w:id="230" w:name="_Toc45869065"/>
      <w:r w:rsidRPr="00324E8F">
        <w:rPr>
          <w:rFonts w:cs="Times New Roman"/>
        </w:rPr>
        <w:t>AT – Trump Will Contest Election Outcome</w:t>
      </w:r>
      <w:bookmarkEnd w:id="230"/>
    </w:p>
    <w:p w14:paraId="452EAED5" w14:textId="77777777" w:rsidR="005E0E35" w:rsidRPr="00324E8F" w:rsidRDefault="005E0E35" w:rsidP="005E0E35"/>
    <w:p w14:paraId="48719A00" w14:textId="77777777" w:rsidR="008A0038" w:rsidRPr="00324E8F" w:rsidRDefault="008A0038" w:rsidP="008A0038">
      <w:pPr>
        <w:pStyle w:val="Heading4"/>
        <w:rPr>
          <w:rFonts w:cs="Times New Roman"/>
        </w:rPr>
      </w:pPr>
      <w:r w:rsidRPr="00324E8F">
        <w:rPr>
          <w:rFonts w:cs="Times New Roman"/>
        </w:rPr>
        <w:t>No impact – low risk to transition, and once new president is sworn in, old one is irrelevant</w:t>
      </w:r>
    </w:p>
    <w:p w14:paraId="492DDF3F" w14:textId="77777777" w:rsidR="008A0038" w:rsidRPr="00324E8F" w:rsidRDefault="008A0038" w:rsidP="008A0038">
      <w:pPr>
        <w:rPr>
          <w:rStyle w:val="Style13ptBold"/>
        </w:rPr>
      </w:pPr>
      <w:r w:rsidRPr="00324E8F">
        <w:rPr>
          <w:rStyle w:val="Style13ptBold"/>
        </w:rPr>
        <w:t>Betrand, Politico National Security correspondent &amp; Samuelsohn, Politico senior White House reporter, 6-21-20</w:t>
      </w:r>
    </w:p>
    <w:p w14:paraId="7FDA4747" w14:textId="77777777" w:rsidR="008A0038" w:rsidRPr="00324E8F" w:rsidRDefault="008A0038" w:rsidP="008A0038">
      <w:r w:rsidRPr="00324E8F">
        <w:t xml:space="preserve">[Natasha &amp; Darren, Politico, “What if Trump won’t accept 2020 defeat?”, </w:t>
      </w:r>
      <w:hyperlink r:id="rId967" w:history="1">
        <w:r w:rsidRPr="00324E8F">
          <w:rPr>
            <w:rStyle w:val="Hyperlink"/>
          </w:rPr>
          <w:t>https://www.politico.com/story/2019/06/21/trump-election-2020-1374589</w:t>
        </w:r>
      </w:hyperlink>
      <w:r w:rsidRPr="00324E8F">
        <w:t>, accessed 7-16-20, AFB]</w:t>
      </w:r>
    </w:p>
    <w:p w14:paraId="73ED755D" w14:textId="77777777" w:rsidR="008A0038" w:rsidRPr="00324E8F" w:rsidRDefault="008A0038" w:rsidP="008A0038"/>
    <w:p w14:paraId="77BC5350" w14:textId="77777777" w:rsidR="008A0038" w:rsidRPr="00324E8F" w:rsidRDefault="008A0038" w:rsidP="008A0038">
      <w:pPr>
        <w:rPr>
          <w:rStyle w:val="StyleUnderline"/>
        </w:rPr>
      </w:pPr>
      <w:r w:rsidRPr="00324E8F">
        <w:rPr>
          <w:rStyle w:val="StyleUnderline"/>
        </w:rPr>
        <w:t>Constitutional experts and top Republican lawmakers dismiss the fears as nonsense, noting there are too many forces working against a sitting president simply clinging to power — including history, law and political pressure.</w:t>
      </w:r>
    </w:p>
    <w:p w14:paraId="0ED51EE0" w14:textId="77777777" w:rsidR="008A0038" w:rsidRPr="00324E8F" w:rsidRDefault="008A0038" w:rsidP="008A0038">
      <w:r w:rsidRPr="00324E8F">
        <w:rPr>
          <w:rStyle w:val="StyleUnderline"/>
        </w:rPr>
        <w:t>“That is the least concern people should have. Of all the silly things that are being said, that may be the silliest,” said Missouri GOP Sen</w:t>
      </w:r>
      <w:r w:rsidRPr="00324E8F">
        <w:t xml:space="preserve">. Roy </w:t>
      </w:r>
      <w:r w:rsidRPr="00324E8F">
        <w:rPr>
          <w:rStyle w:val="StyleUnderline"/>
        </w:rPr>
        <w:t>Blunt, who presided over the 2016 inauguration ceremony and expects to do so again in 2020. “The one thing we are really good at is the transition of power</w:t>
      </w:r>
      <w:r w:rsidRPr="00324E8F">
        <w:t>.”</w:t>
      </w:r>
    </w:p>
    <w:p w14:paraId="210E1FC3" w14:textId="77777777" w:rsidR="008A0038" w:rsidRPr="00324E8F" w:rsidRDefault="008A0038" w:rsidP="008A0038">
      <w:r w:rsidRPr="00324E8F">
        <w:rPr>
          <w:rStyle w:val="StyleUnderline"/>
        </w:rPr>
        <w:t>Constitutional law expert</w:t>
      </w:r>
      <w:r w:rsidRPr="00324E8F">
        <w:t xml:space="preserve"> Jonathan </w:t>
      </w:r>
      <w:r w:rsidRPr="00324E8F">
        <w:rPr>
          <w:rStyle w:val="StyleUnderline"/>
        </w:rPr>
        <w:t>Turley said a lingering incumbent would simply become irrelevant once the new</w:t>
      </w:r>
      <w:r w:rsidRPr="00324E8F">
        <w:t xml:space="preserve"> and duly elected </w:t>
      </w:r>
      <w:r w:rsidRPr="00324E8F">
        <w:rPr>
          <w:rStyle w:val="StyleUnderline"/>
        </w:rPr>
        <w:t>president is sworn in. At that point, the defeated president is nothing more than a guest, “if not an interloper,” in the White House,</w:t>
      </w:r>
      <w:r w:rsidRPr="00324E8F">
        <w:t xml:space="preserve"> the George Washington University professor noted.</w:t>
      </w:r>
    </w:p>
    <w:p w14:paraId="35E55202" w14:textId="0DA5A165" w:rsidR="008A0038" w:rsidRPr="00324E8F" w:rsidRDefault="008A0038" w:rsidP="008A0038">
      <w:r w:rsidRPr="00324E8F">
        <w:rPr>
          <w:rStyle w:val="StyleUnderline"/>
        </w:rPr>
        <w:t>“The system would make fast work on any president who attempted to deny the results of the election,” he said</w:t>
      </w:r>
      <w:r w:rsidRPr="00324E8F">
        <w:t>.</w:t>
      </w:r>
    </w:p>
    <w:p w14:paraId="262D5A5D" w14:textId="77777777" w:rsidR="008A0038" w:rsidRPr="00324E8F" w:rsidRDefault="008A0038" w:rsidP="008A0038"/>
    <w:p w14:paraId="7FC88DB3" w14:textId="77777777" w:rsidR="008A0038" w:rsidRPr="00324E8F" w:rsidRDefault="008A0038" w:rsidP="008A0038">
      <w:pPr>
        <w:pStyle w:val="Heading4"/>
        <w:rPr>
          <w:rFonts w:cs="Times New Roman"/>
        </w:rPr>
      </w:pPr>
      <w:r w:rsidRPr="00324E8F">
        <w:rPr>
          <w:rFonts w:cs="Times New Roman"/>
        </w:rPr>
        <w:t>No serious impact – challenging the election requires massive effort – and can’t drag out</w:t>
      </w:r>
    </w:p>
    <w:p w14:paraId="4BF10B8E" w14:textId="77777777" w:rsidR="008A0038" w:rsidRPr="00324E8F" w:rsidRDefault="008A0038" w:rsidP="008A0038">
      <w:pPr>
        <w:rPr>
          <w:rStyle w:val="Style13ptBold"/>
        </w:rPr>
      </w:pPr>
      <w:r w:rsidRPr="00324E8F">
        <w:rPr>
          <w:rStyle w:val="Style13ptBold"/>
        </w:rPr>
        <w:t>Betrand, Politico National Security correspondent &amp; Samuelsohn, Politico senior White House reporter, 6-21-20</w:t>
      </w:r>
    </w:p>
    <w:p w14:paraId="7955266B" w14:textId="77777777" w:rsidR="008A0038" w:rsidRPr="00324E8F" w:rsidRDefault="008A0038" w:rsidP="008A0038">
      <w:r w:rsidRPr="00324E8F">
        <w:t xml:space="preserve">[Natasha &amp; Darren, Politico, “What if Trump won’t accept 2020 defeat?”, </w:t>
      </w:r>
      <w:hyperlink r:id="rId968" w:history="1">
        <w:r w:rsidRPr="00324E8F">
          <w:rPr>
            <w:rStyle w:val="Hyperlink"/>
          </w:rPr>
          <w:t>https://www.politico.com/story/2019/06/21/trump-election-2020-1374589</w:t>
        </w:r>
      </w:hyperlink>
      <w:r w:rsidRPr="00324E8F">
        <w:t>, accessed 7-16-20, AFB]</w:t>
      </w:r>
    </w:p>
    <w:p w14:paraId="52AFBCEC" w14:textId="77777777" w:rsidR="008A0038" w:rsidRPr="00324E8F" w:rsidRDefault="008A0038" w:rsidP="008A0038">
      <w:pPr>
        <w:rPr>
          <w:rStyle w:val="StyleUnderline"/>
        </w:rPr>
      </w:pPr>
    </w:p>
    <w:p w14:paraId="3AEF92DC" w14:textId="77777777" w:rsidR="008A0038" w:rsidRPr="00324E8F" w:rsidRDefault="008A0038" w:rsidP="008A0038">
      <w:r w:rsidRPr="00324E8F">
        <w:t xml:space="preserve">Even so, </w:t>
      </w:r>
      <w:r w:rsidRPr="00324E8F">
        <w:rPr>
          <w:rStyle w:val="StyleUnderline"/>
        </w:rPr>
        <w:t xml:space="preserve">contesting the results of the election in more than one state would be “a massive undertaking,” said </w:t>
      </w:r>
      <w:r w:rsidRPr="00324E8F">
        <w:t xml:space="preserve">Bradley </w:t>
      </w:r>
      <w:r w:rsidRPr="00324E8F">
        <w:rPr>
          <w:rStyle w:val="StyleUnderline"/>
        </w:rPr>
        <w:t>Shrager, a lawyer specializing in election litigation who has worked with several Democratic campaigns. He added that “given the time frames to launch recounts and election contests, you’d have to be preparing months in advance to be able to do that.”</w:t>
      </w:r>
    </w:p>
    <w:p w14:paraId="13E1D5B2" w14:textId="77777777" w:rsidR="008A0038" w:rsidRPr="00324E8F" w:rsidRDefault="008A0038" w:rsidP="008A0038">
      <w:pPr>
        <w:rPr>
          <w:rStyle w:val="StyleUnderline"/>
        </w:rPr>
      </w:pPr>
      <w:r w:rsidRPr="00324E8F">
        <w:rPr>
          <w:rStyle w:val="StyleUnderline"/>
        </w:rPr>
        <w:t>There are also deadlines for submitting an official electoral vote tally, Shrager said, so a legal battle wouldn’t drag out indefinitely.</w:t>
      </w:r>
    </w:p>
    <w:p w14:paraId="1FA30DA9" w14:textId="77777777" w:rsidR="008A0038" w:rsidRPr="00324E8F" w:rsidRDefault="008A0038" w:rsidP="008A0038">
      <w:pPr>
        <w:rPr>
          <w:rStyle w:val="StyleUnderline"/>
        </w:rPr>
      </w:pPr>
    </w:p>
    <w:p w14:paraId="6F0F2324" w14:textId="77777777" w:rsidR="008A0038" w:rsidRPr="00324E8F" w:rsidRDefault="008A0038" w:rsidP="008A0038">
      <w:pPr>
        <w:pStyle w:val="Heading4"/>
        <w:rPr>
          <w:rFonts w:cs="Times New Roman"/>
        </w:rPr>
      </w:pPr>
      <w:r w:rsidRPr="00324E8F">
        <w:rPr>
          <w:rFonts w:cs="Times New Roman"/>
        </w:rPr>
        <w:t>No chance – their impact evidence is just hype</w:t>
      </w:r>
    </w:p>
    <w:p w14:paraId="32C402BB" w14:textId="77777777" w:rsidR="008A0038" w:rsidRPr="00324E8F" w:rsidRDefault="008A0038" w:rsidP="008A0038">
      <w:pPr>
        <w:rPr>
          <w:rStyle w:val="Style13ptBold"/>
        </w:rPr>
      </w:pPr>
      <w:r w:rsidRPr="00324E8F">
        <w:rPr>
          <w:rStyle w:val="Style13ptBold"/>
        </w:rPr>
        <w:t>Betrand, Politico National Security correspondent &amp; Samuelsohn, Politico senior White House reporter, 6-21-20</w:t>
      </w:r>
    </w:p>
    <w:p w14:paraId="24A99414" w14:textId="77777777" w:rsidR="008A0038" w:rsidRPr="00324E8F" w:rsidRDefault="008A0038" w:rsidP="008A0038">
      <w:r w:rsidRPr="00324E8F">
        <w:t xml:space="preserve">[Natasha &amp; Darren, Politico, “What if Trump won’t accept 2020 defeat?”, </w:t>
      </w:r>
      <w:hyperlink r:id="rId969" w:history="1">
        <w:r w:rsidRPr="00324E8F">
          <w:rPr>
            <w:rStyle w:val="Hyperlink"/>
          </w:rPr>
          <w:t>https://www.politico.com/story/2019/06/21/trump-election-2020-1374589</w:t>
        </w:r>
      </w:hyperlink>
      <w:r w:rsidRPr="00324E8F">
        <w:t>, accessed 7-16-20, AFB]</w:t>
      </w:r>
    </w:p>
    <w:p w14:paraId="18A29C6F" w14:textId="77777777" w:rsidR="008A0038" w:rsidRPr="00324E8F" w:rsidRDefault="008A0038" w:rsidP="008A0038"/>
    <w:p w14:paraId="315807A5" w14:textId="77777777" w:rsidR="008A0038" w:rsidRPr="00324E8F" w:rsidRDefault="008A0038" w:rsidP="008A0038">
      <w:pPr>
        <w:rPr>
          <w:rStyle w:val="StyleUnderline"/>
        </w:rPr>
      </w:pPr>
      <w:r w:rsidRPr="00324E8F">
        <w:rPr>
          <w:rStyle w:val="StyleUnderline"/>
        </w:rPr>
        <w:t>Confronted with Trump’s past remarks, Republicans remain largely unmoved.</w:t>
      </w:r>
    </w:p>
    <w:p w14:paraId="192A1D0F" w14:textId="77777777" w:rsidR="008A0038" w:rsidRPr="00324E8F" w:rsidRDefault="008A0038" w:rsidP="008A0038">
      <w:pPr>
        <w:rPr>
          <w:rStyle w:val="StyleUnderline"/>
        </w:rPr>
      </w:pPr>
      <w:r w:rsidRPr="00324E8F">
        <w:rPr>
          <w:rStyle w:val="StyleUnderline"/>
        </w:rPr>
        <w:t>“As untraditional a president as he is, I think he understands if you lose an election you lose an election and the other person wins,” said Ohio Rep.</w:t>
      </w:r>
      <w:r w:rsidRPr="00324E8F">
        <w:t xml:space="preserve"> Steve </w:t>
      </w:r>
      <w:r w:rsidRPr="00324E8F">
        <w:rPr>
          <w:rStyle w:val="StyleUnderline"/>
        </w:rPr>
        <w:t>Chabot, a senior member of the powerful House Judiciary Committee. “There’s no chance of anything like that possibly happening. That’s just hysteria. No way would that ever happen.”</w:t>
      </w:r>
    </w:p>
    <w:p w14:paraId="7FA9934D" w14:textId="77777777" w:rsidR="008A0038" w:rsidRPr="00324E8F" w:rsidRDefault="008A0038" w:rsidP="008A0038">
      <w:r w:rsidRPr="00324E8F">
        <w:rPr>
          <w:rStyle w:val="StyleUnderline"/>
        </w:rPr>
        <w:t>Chabot recalled getting similar questions about President Barack Obama holding on to power</w:t>
      </w:r>
      <w:r w:rsidRPr="00324E8F">
        <w:t xml:space="preserve"> — serving more than two terms — </w:t>
      </w:r>
      <w:r w:rsidRPr="00324E8F">
        <w:rPr>
          <w:rStyle w:val="StyleUnderline"/>
        </w:rPr>
        <w:t>before the 2016 election. “I didn’t want to laugh it off because these were my constituents. But I’d explain to them there’s no chance of that happening,” he said.</w:t>
      </w:r>
    </w:p>
    <w:p w14:paraId="2784DC6C" w14:textId="77777777" w:rsidR="008A0038" w:rsidRPr="00324E8F" w:rsidRDefault="008A0038" w:rsidP="008A0038"/>
    <w:p w14:paraId="2AF602A3" w14:textId="41396DD7" w:rsidR="005E0E35" w:rsidRPr="00324E8F" w:rsidRDefault="008A0038" w:rsidP="005E0E35">
      <w:pPr>
        <w:pStyle w:val="Heading4"/>
        <w:rPr>
          <w:rFonts w:cs="Times New Roman"/>
        </w:rPr>
      </w:pPr>
      <w:r w:rsidRPr="00324E8F">
        <w:rPr>
          <w:rFonts w:cs="Times New Roman"/>
        </w:rPr>
        <w:t xml:space="preserve">No impact – </w:t>
      </w:r>
      <w:r w:rsidR="005E0E35" w:rsidRPr="00324E8F">
        <w:rPr>
          <w:rFonts w:cs="Times New Roman"/>
        </w:rPr>
        <w:t>Trump won’t contest the election outcome – he will move on</w:t>
      </w:r>
    </w:p>
    <w:p w14:paraId="3ACFF837" w14:textId="77777777" w:rsidR="005E0E35" w:rsidRPr="00324E8F" w:rsidRDefault="005E0E35" w:rsidP="005E0E35">
      <w:pPr>
        <w:rPr>
          <w:rStyle w:val="Style13ptBold"/>
        </w:rPr>
      </w:pPr>
      <w:r w:rsidRPr="00324E8F">
        <w:rPr>
          <w:rStyle w:val="Style13ptBold"/>
        </w:rPr>
        <w:t>Lange, Reuters, 6-12-20</w:t>
      </w:r>
    </w:p>
    <w:p w14:paraId="57721704" w14:textId="77777777" w:rsidR="005E0E35" w:rsidRPr="00324E8F" w:rsidRDefault="005E0E35" w:rsidP="005E0E35">
      <w:r w:rsidRPr="00324E8F">
        <w:t>[Jason, 6-12-20, Reuters, “Trump says he will 'do other things' if he loses 2020 election”, https://www.reuters.com/article/us-usa-election-trump-results/trump-says-he-will-do-other-things-if-he-loses-2020-election-idUSKBN23J2YB,accessed 7-16-20, AFB]</w:t>
      </w:r>
    </w:p>
    <w:p w14:paraId="4EE9E7C4" w14:textId="77777777" w:rsidR="005E0E35" w:rsidRPr="00324E8F" w:rsidRDefault="005E0E35" w:rsidP="005E0E35">
      <w:r w:rsidRPr="00324E8F">
        <w:t>Trump says he will 'do other things' if he loses 2020 election</w:t>
      </w:r>
    </w:p>
    <w:p w14:paraId="7E6D38F2" w14:textId="77777777" w:rsidR="005E0E35" w:rsidRPr="00324E8F" w:rsidRDefault="005E0E35" w:rsidP="005E0E35">
      <w:r w:rsidRPr="00324E8F">
        <w:t xml:space="preserve">WASHINGTON (Reuters) - U.S. President Donald </w:t>
      </w:r>
      <w:r w:rsidRPr="00324E8F">
        <w:rPr>
          <w:rStyle w:val="StyleUnderline"/>
        </w:rPr>
        <w:t>Trump said he will go on to other things if he loses the Nov. 3 election</w:t>
      </w:r>
      <w:r w:rsidRPr="00324E8F">
        <w:t>, after Democratic opponent Joe Biden said the Republican might cheat and refuse to leave the White House.</w:t>
      </w:r>
    </w:p>
    <w:p w14:paraId="3F2E8796" w14:textId="77777777" w:rsidR="005E0E35" w:rsidRPr="00324E8F" w:rsidRDefault="005E0E35" w:rsidP="005E0E35">
      <w:r w:rsidRPr="00324E8F">
        <w:rPr>
          <w:rStyle w:val="StyleUnderline"/>
        </w:rPr>
        <w:t>“Certainly if I don’t win, I don’t win. I mean, you know, go on and do other things,” Trump told Fox News Channel in a television interview</w:t>
      </w:r>
      <w:r w:rsidRPr="00324E8F">
        <w:t xml:space="preserve"> broadcast on Friday.</w:t>
      </w:r>
    </w:p>
    <w:p w14:paraId="77146014" w14:textId="77777777" w:rsidR="005E0E35" w:rsidRPr="00324E8F" w:rsidRDefault="005E0E35" w:rsidP="005E0E35">
      <w:r w:rsidRPr="00324E8F">
        <w:t>As the race between Trump and Biden heats up ahead of the election, the two have increasingly asserted that the other side intends to cheat their way to victory.</w:t>
      </w:r>
    </w:p>
    <w:p w14:paraId="63B6D041" w14:textId="77777777" w:rsidR="005E0E35" w:rsidRPr="00324E8F" w:rsidRDefault="005E0E35" w:rsidP="005E0E35">
      <w:r w:rsidRPr="00324E8F">
        <w:t>Biden, who is leading Trump in most national polls, earlier this week said his greatest concern was that Trump would try to “steal” the election, though the former vice president did not elaborate on how he thought Trump might cheat. Biden said he is confident soldiers would escort Trump from the White House if he loses and does not recognize the result.</w:t>
      </w:r>
    </w:p>
    <w:p w14:paraId="77604A84" w14:textId="77777777" w:rsidR="005E0E35" w:rsidRPr="00324E8F" w:rsidRDefault="005E0E35" w:rsidP="005E0E35">
      <w:pPr>
        <w:rPr>
          <w:rStyle w:val="StyleUnderline"/>
        </w:rPr>
      </w:pPr>
      <w:r w:rsidRPr="00324E8F">
        <w:t xml:space="preserve">Trump’s comment to Fox News suggested he could accept the election result but the president did not specifically say so. </w:t>
      </w:r>
      <w:r w:rsidRPr="00324E8F">
        <w:rPr>
          <w:rStyle w:val="StyleUnderline"/>
        </w:rPr>
        <w:t>Trump campaign spokesman Tim Murtaugh on Thursday said Trump would accept the result.</w:t>
      </w:r>
    </w:p>
    <w:p w14:paraId="4417A24A" w14:textId="77777777" w:rsidR="005E0E35" w:rsidRPr="00324E8F" w:rsidRDefault="005E0E35" w:rsidP="005E0E35">
      <w:pPr>
        <w:pStyle w:val="Heading3"/>
        <w:rPr>
          <w:rFonts w:cs="Times New Roman"/>
        </w:rPr>
      </w:pPr>
      <w:bookmarkStart w:id="231" w:name="_Toc45869066"/>
      <w:r w:rsidRPr="00324E8F">
        <w:rPr>
          <w:rFonts w:cs="Times New Roman"/>
        </w:rPr>
        <w:t>​Challenges Inevitable</w:t>
      </w:r>
      <w:bookmarkEnd w:id="231"/>
    </w:p>
    <w:p w14:paraId="59B9BFEE" w14:textId="77777777" w:rsidR="005E0E35" w:rsidRPr="00324E8F" w:rsidRDefault="005E0E35" w:rsidP="005E0E35"/>
    <w:p w14:paraId="1953406B" w14:textId="77777777" w:rsidR="00324E8F" w:rsidRPr="00324E8F" w:rsidRDefault="005E0E35" w:rsidP="005E0E35">
      <w:pPr>
        <w:pStyle w:val="Heading4"/>
        <w:rPr>
          <w:rFonts w:cs="Times New Roman"/>
        </w:rPr>
      </w:pPr>
      <w:r w:rsidRPr="00324E8F">
        <w:rPr>
          <w:rFonts w:cs="Times New Roman"/>
        </w:rPr>
        <w:t>Election won’t be settled on November 3</w:t>
      </w:r>
      <w:r w:rsidRPr="00324E8F">
        <w:rPr>
          <w:rFonts w:cs="Times New Roman"/>
          <w:vertAlign w:val="superscript"/>
        </w:rPr>
        <w:t>rd</w:t>
      </w:r>
      <w:r w:rsidRPr="00324E8F">
        <w:rPr>
          <w:rFonts w:cs="Times New Roman"/>
        </w:rPr>
        <w:t xml:space="preserve"> – mail-in voting will prolong the process and makes challenges inevitable</w:t>
      </w:r>
    </w:p>
    <w:p w14:paraId="48CABCDF" w14:textId="04BB1CF9" w:rsidR="005E0E35" w:rsidRPr="00324E8F" w:rsidRDefault="005E0E35" w:rsidP="005E0E35">
      <w:pPr>
        <w:rPr>
          <w:rStyle w:val="Style13ptBold"/>
        </w:rPr>
      </w:pPr>
      <w:r w:rsidRPr="00324E8F">
        <w:rPr>
          <w:rStyle w:val="Style13ptBold"/>
        </w:rPr>
        <w:t>Lange, Reuters, 6-12-20</w:t>
      </w:r>
    </w:p>
    <w:p w14:paraId="24BC9C04" w14:textId="77777777" w:rsidR="005E0E35" w:rsidRPr="00324E8F" w:rsidRDefault="005E0E35" w:rsidP="005E0E35">
      <w:r w:rsidRPr="00324E8F">
        <w:t>[Jason, 6-12-20, Reuters, “Trump says he will 'do other things' if he loses 2020 election”, https://www.reuters.com/article/us-usa-election-trump-results/trump-says-he-will-do-other-things-if-he-loses-2020-election-idUSKBN23J2YB,accessed 7-16-20, AFB]</w:t>
      </w:r>
    </w:p>
    <w:p w14:paraId="72BA1998" w14:textId="77777777" w:rsidR="005E0E35" w:rsidRPr="00324E8F" w:rsidRDefault="005E0E35" w:rsidP="005E0E35"/>
    <w:p w14:paraId="6874DBBF" w14:textId="77777777" w:rsidR="005E0E35" w:rsidRPr="00324E8F" w:rsidRDefault="005E0E35" w:rsidP="005E0E35">
      <w:r w:rsidRPr="00324E8F">
        <w:rPr>
          <w:rStyle w:val="StyleUnderline"/>
        </w:rPr>
        <w:t>Trump has accused Democrats of aiming to use an increase in mail-in voting as a venue for rigging the election,</w:t>
      </w:r>
      <w:r w:rsidRPr="00324E8F">
        <w:t xml:space="preserve"> while Biden has pledged to deploy lawyers to polling stations across the country to look out for Republican efforts to suppress the vote.</w:t>
      </w:r>
    </w:p>
    <w:p w14:paraId="661F0E38" w14:textId="77777777" w:rsidR="005E0E35" w:rsidRPr="00324E8F" w:rsidRDefault="005E0E35" w:rsidP="005E0E35">
      <w:pPr>
        <w:rPr>
          <w:rStyle w:val="StyleUnderline"/>
        </w:rPr>
      </w:pPr>
      <w:r w:rsidRPr="00324E8F">
        <w:rPr>
          <w:rStyle w:val="StyleUnderline"/>
        </w:rPr>
        <w:t>Election experts and officials are bracing for a potentially tumultuous election night.</w:t>
      </w:r>
    </w:p>
    <w:p w14:paraId="50716065" w14:textId="77777777" w:rsidR="005E0E35" w:rsidRPr="00324E8F" w:rsidRDefault="005E0E35" w:rsidP="005E0E35">
      <w:pPr>
        <w:rPr>
          <w:rStyle w:val="StyleUnderline"/>
        </w:rPr>
      </w:pPr>
      <w:r w:rsidRPr="00324E8F">
        <w:rPr>
          <w:rStyle w:val="StyleUnderline"/>
        </w:rPr>
        <w:t>A surge in mail-in voting is expected due to concerns over the coronavirus pandemic, and experts warn the process could be marred by chaos of the type already seen in primary elections held in states during the viral outbreak.</w:t>
      </w:r>
    </w:p>
    <w:p w14:paraId="288BEBAB" w14:textId="77777777" w:rsidR="005E0E35" w:rsidRPr="00324E8F" w:rsidRDefault="005E0E35" w:rsidP="005E0E35">
      <w:r w:rsidRPr="00324E8F">
        <w:rPr>
          <w:rStyle w:val="StyleUnderline"/>
        </w:rPr>
        <w:t>Large numbers of mail ballots not delivered in time to be cast or counted could lead to legal challenges over election results. Counting mail ballots also takes more time because a voter’s identity must first be validated, raising the prospect that the election outcome will not be known well past Election Day, experts say</w:t>
      </w:r>
      <w:r w:rsidRPr="00324E8F">
        <w:t>.</w:t>
      </w:r>
    </w:p>
    <w:p w14:paraId="4BF4C4ED" w14:textId="77777777" w:rsidR="001F3763" w:rsidRPr="00324E8F" w:rsidRDefault="001F3763" w:rsidP="001F3763"/>
    <w:sectPr w:rsidR="001F3763" w:rsidRPr="00324E8F">
      <w:headerReference w:type="default" r:id="rId9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61C374" w14:textId="77777777" w:rsidR="00E54894" w:rsidRDefault="00E54894" w:rsidP="007D42D2">
      <w:pPr>
        <w:spacing w:after="0" w:line="240" w:lineRule="auto"/>
      </w:pPr>
      <w:r>
        <w:separator/>
      </w:r>
    </w:p>
  </w:endnote>
  <w:endnote w:type="continuationSeparator" w:id="0">
    <w:p w14:paraId="38FA4EC9" w14:textId="77777777" w:rsidR="00E54894" w:rsidRDefault="00E54894" w:rsidP="007D4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75A763" w14:textId="77777777" w:rsidR="00E54894" w:rsidRDefault="00E54894" w:rsidP="007D42D2">
      <w:pPr>
        <w:spacing w:after="0" w:line="240" w:lineRule="auto"/>
      </w:pPr>
      <w:r>
        <w:separator/>
      </w:r>
    </w:p>
  </w:footnote>
  <w:footnote w:type="continuationSeparator" w:id="0">
    <w:p w14:paraId="6AE09313" w14:textId="77777777" w:rsidR="00E54894" w:rsidRDefault="00E54894" w:rsidP="007D4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C62BCF" w14:textId="38F54CF7" w:rsidR="008F1347" w:rsidRPr="007D42D2" w:rsidRDefault="008F1347">
    <w:pPr>
      <w:pStyle w:val="Header"/>
      <w:rPr>
        <w:b/>
        <w:bCs/>
      </w:rPr>
    </w:pPr>
    <w:r w:rsidRPr="007D42D2">
      <w:rPr>
        <w:b/>
        <w:bCs/>
      </w:rPr>
      <w:fldChar w:fldCharType="begin"/>
    </w:r>
    <w:r w:rsidRPr="007D42D2">
      <w:rPr>
        <w:b/>
        <w:bCs/>
      </w:rPr>
      <w:instrText xml:space="preserve"> FILENAME   \* MERGEFORMAT </w:instrText>
    </w:r>
    <w:r w:rsidRPr="007D42D2">
      <w:rPr>
        <w:b/>
        <w:bCs/>
      </w:rPr>
      <w:fldChar w:fldCharType="separate"/>
    </w:r>
    <w:r w:rsidR="00157D2C">
      <w:rPr>
        <w:b/>
        <w:bCs/>
        <w:noProof/>
      </w:rPr>
      <w:t>Election Disadvantages–GDI Scholars 2020</w:t>
    </w:r>
    <w:r w:rsidRPr="007D42D2">
      <w:rPr>
        <w:b/>
        <w:bCs/>
      </w:rPr>
      <w:fldChar w:fldCharType="end"/>
    </w:r>
    <w:r w:rsidRPr="007D42D2">
      <w:rPr>
        <w:b/>
        <w:bCs/>
      </w:rPr>
      <w:tab/>
    </w:r>
    <w:r w:rsidRPr="007D42D2">
      <w:rPr>
        <w:b/>
        <w:bCs/>
      </w:rPr>
      <w:tab/>
      <w:t xml:space="preserve">Page </w:t>
    </w:r>
    <w:r w:rsidRPr="007D42D2">
      <w:rPr>
        <w:b/>
        <w:bCs/>
      </w:rPr>
      <w:fldChar w:fldCharType="begin"/>
    </w:r>
    <w:r w:rsidRPr="007D42D2">
      <w:rPr>
        <w:b/>
        <w:bCs/>
      </w:rPr>
      <w:instrText xml:space="preserve"> PAGE  \* Arabic  \* MERGEFORMAT </w:instrText>
    </w:r>
    <w:r w:rsidRPr="007D42D2">
      <w:rPr>
        <w:b/>
        <w:bCs/>
      </w:rPr>
      <w:fldChar w:fldCharType="separate"/>
    </w:r>
    <w:r w:rsidRPr="007D42D2">
      <w:rPr>
        <w:b/>
        <w:bCs/>
        <w:noProof/>
      </w:rPr>
      <w:t>1</w:t>
    </w:r>
    <w:r w:rsidRPr="007D42D2">
      <w:rPr>
        <w:b/>
        <w:bCs/>
      </w:rPr>
      <w:fldChar w:fldCharType="end"/>
    </w:r>
    <w:r w:rsidRPr="007D42D2">
      <w:rPr>
        <w:b/>
        <w:bCs/>
      </w:rPr>
      <w:t xml:space="preserve"> of </w:t>
    </w:r>
    <w:r w:rsidRPr="007D42D2">
      <w:rPr>
        <w:b/>
        <w:bCs/>
      </w:rPr>
      <w:fldChar w:fldCharType="begin"/>
    </w:r>
    <w:r w:rsidRPr="007D42D2">
      <w:rPr>
        <w:b/>
        <w:bCs/>
      </w:rPr>
      <w:instrText xml:space="preserve"> NUMPAGES  \* Arabic  \* MERGEFORMAT </w:instrText>
    </w:r>
    <w:r w:rsidRPr="007D42D2">
      <w:rPr>
        <w:b/>
        <w:bCs/>
      </w:rPr>
      <w:fldChar w:fldCharType="separate"/>
    </w:r>
    <w:r w:rsidRPr="007D42D2">
      <w:rPr>
        <w:b/>
        <w:bCs/>
        <w:noProof/>
      </w:rPr>
      <w:t>2</w:t>
    </w:r>
    <w:r w:rsidRPr="007D42D2">
      <w:rPr>
        <w:b/>
        <w:bCs/>
      </w:rPr>
      <w:fldChar w:fldCharType="end"/>
    </w:r>
  </w:p>
  <w:p w14:paraId="6BBD6CCD" w14:textId="77777777" w:rsidR="008F1347" w:rsidRPr="007D42D2" w:rsidRDefault="008F1347">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6706DC"/>
    <w:multiLevelType w:val="hybridMultilevel"/>
    <w:tmpl w:val="7A64E7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07345B"/>
    <w:multiLevelType w:val="hybridMultilevel"/>
    <w:tmpl w:val="1550DB34"/>
    <w:lvl w:ilvl="0" w:tplc="F3C44128">
      <w:start w:val="2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FC703B"/>
    <w:multiLevelType w:val="hybridMultilevel"/>
    <w:tmpl w:val="E2A0C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C971E7"/>
    <w:multiLevelType w:val="hybridMultilevel"/>
    <w:tmpl w:val="8A4AA7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9060F1"/>
    <w:multiLevelType w:val="hybridMultilevel"/>
    <w:tmpl w:val="E664236C"/>
    <w:lvl w:ilvl="0" w:tplc="6D78F0EA">
      <w:start w:val="1"/>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AF274B"/>
    <w:multiLevelType w:val="hybridMultilevel"/>
    <w:tmpl w:val="40849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13"/>
  </w:num>
  <w:num w:numId="14">
    <w:abstractNumId w:val="10"/>
  </w:num>
  <w:num w:numId="15">
    <w:abstractNumId w:val="1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36293832"/>
    <w:docVar w:name="VerbatimVersion" w:val="5.1"/>
  </w:docVars>
  <w:rsids>
    <w:rsidRoot w:val="003020F0"/>
    <w:rsid w:val="00004D81"/>
    <w:rsid w:val="0001024D"/>
    <w:rsid w:val="000139A3"/>
    <w:rsid w:val="00014CC5"/>
    <w:rsid w:val="00021176"/>
    <w:rsid w:val="0002484E"/>
    <w:rsid w:val="000278D3"/>
    <w:rsid w:val="00034B09"/>
    <w:rsid w:val="00041FCA"/>
    <w:rsid w:val="00070DC7"/>
    <w:rsid w:val="00082E23"/>
    <w:rsid w:val="00090F9E"/>
    <w:rsid w:val="000A4C43"/>
    <w:rsid w:val="000B4861"/>
    <w:rsid w:val="000E5662"/>
    <w:rsid w:val="000F436F"/>
    <w:rsid w:val="00100833"/>
    <w:rsid w:val="00104529"/>
    <w:rsid w:val="00105942"/>
    <w:rsid w:val="00105ACB"/>
    <w:rsid w:val="00107396"/>
    <w:rsid w:val="00115734"/>
    <w:rsid w:val="00122FD1"/>
    <w:rsid w:val="00123F53"/>
    <w:rsid w:val="00124682"/>
    <w:rsid w:val="0012526D"/>
    <w:rsid w:val="00126986"/>
    <w:rsid w:val="0014040A"/>
    <w:rsid w:val="00140D77"/>
    <w:rsid w:val="00143173"/>
    <w:rsid w:val="00144A4C"/>
    <w:rsid w:val="00157D2C"/>
    <w:rsid w:val="001769A1"/>
    <w:rsid w:val="001769FB"/>
    <w:rsid w:val="00176AB0"/>
    <w:rsid w:val="00177B7D"/>
    <w:rsid w:val="0018322D"/>
    <w:rsid w:val="001B0B33"/>
    <w:rsid w:val="001B4F1D"/>
    <w:rsid w:val="001B5776"/>
    <w:rsid w:val="001C39FD"/>
    <w:rsid w:val="001E527A"/>
    <w:rsid w:val="001F3763"/>
    <w:rsid w:val="001F78CE"/>
    <w:rsid w:val="0023380B"/>
    <w:rsid w:val="00245338"/>
    <w:rsid w:val="002460B9"/>
    <w:rsid w:val="00247E9B"/>
    <w:rsid w:val="00251FC7"/>
    <w:rsid w:val="0026494C"/>
    <w:rsid w:val="0026754E"/>
    <w:rsid w:val="00276762"/>
    <w:rsid w:val="0028433C"/>
    <w:rsid w:val="002855A7"/>
    <w:rsid w:val="002A0740"/>
    <w:rsid w:val="002B146A"/>
    <w:rsid w:val="002B5E17"/>
    <w:rsid w:val="002C29B5"/>
    <w:rsid w:val="002E19E2"/>
    <w:rsid w:val="002E4348"/>
    <w:rsid w:val="003002AD"/>
    <w:rsid w:val="003020F0"/>
    <w:rsid w:val="00315690"/>
    <w:rsid w:val="00316B75"/>
    <w:rsid w:val="00324E8F"/>
    <w:rsid w:val="00325646"/>
    <w:rsid w:val="00332B67"/>
    <w:rsid w:val="003351D8"/>
    <w:rsid w:val="0033610C"/>
    <w:rsid w:val="0033731F"/>
    <w:rsid w:val="0033793A"/>
    <w:rsid w:val="003460F2"/>
    <w:rsid w:val="00350ACB"/>
    <w:rsid w:val="00350BAC"/>
    <w:rsid w:val="00351A81"/>
    <w:rsid w:val="00372F01"/>
    <w:rsid w:val="0037392F"/>
    <w:rsid w:val="0038158C"/>
    <w:rsid w:val="003902BA"/>
    <w:rsid w:val="0039117F"/>
    <w:rsid w:val="003A09E2"/>
    <w:rsid w:val="003B6A10"/>
    <w:rsid w:val="003B6EB4"/>
    <w:rsid w:val="003B72B7"/>
    <w:rsid w:val="003D5FB9"/>
    <w:rsid w:val="003E3079"/>
    <w:rsid w:val="003F2757"/>
    <w:rsid w:val="003F4F1B"/>
    <w:rsid w:val="00407037"/>
    <w:rsid w:val="004100E0"/>
    <w:rsid w:val="00412721"/>
    <w:rsid w:val="004133FB"/>
    <w:rsid w:val="00422EE2"/>
    <w:rsid w:val="004366F1"/>
    <w:rsid w:val="004456AC"/>
    <w:rsid w:val="004605D6"/>
    <w:rsid w:val="004754A8"/>
    <w:rsid w:val="004A20A0"/>
    <w:rsid w:val="004C383C"/>
    <w:rsid w:val="004C49BD"/>
    <w:rsid w:val="004C60E8"/>
    <w:rsid w:val="004C7801"/>
    <w:rsid w:val="004D1772"/>
    <w:rsid w:val="004D7BF8"/>
    <w:rsid w:val="004E3579"/>
    <w:rsid w:val="004E728B"/>
    <w:rsid w:val="004F39E0"/>
    <w:rsid w:val="005001DA"/>
    <w:rsid w:val="0050761E"/>
    <w:rsid w:val="00522EC3"/>
    <w:rsid w:val="00537BD5"/>
    <w:rsid w:val="00541059"/>
    <w:rsid w:val="00563598"/>
    <w:rsid w:val="0057268A"/>
    <w:rsid w:val="00576607"/>
    <w:rsid w:val="00576732"/>
    <w:rsid w:val="00585938"/>
    <w:rsid w:val="005B018B"/>
    <w:rsid w:val="005B205E"/>
    <w:rsid w:val="005B2E76"/>
    <w:rsid w:val="005B5E2F"/>
    <w:rsid w:val="005B5F26"/>
    <w:rsid w:val="005C1FD8"/>
    <w:rsid w:val="005D2912"/>
    <w:rsid w:val="005D3B2F"/>
    <w:rsid w:val="005E0E35"/>
    <w:rsid w:val="005F2BB4"/>
    <w:rsid w:val="00602138"/>
    <w:rsid w:val="006065BD"/>
    <w:rsid w:val="00615D40"/>
    <w:rsid w:val="00645FA9"/>
    <w:rsid w:val="00647866"/>
    <w:rsid w:val="00655D14"/>
    <w:rsid w:val="00665003"/>
    <w:rsid w:val="00676412"/>
    <w:rsid w:val="00691C58"/>
    <w:rsid w:val="00697457"/>
    <w:rsid w:val="00697A23"/>
    <w:rsid w:val="006A123E"/>
    <w:rsid w:val="006A2AD0"/>
    <w:rsid w:val="006A53CA"/>
    <w:rsid w:val="006A541B"/>
    <w:rsid w:val="006B3BD3"/>
    <w:rsid w:val="006C2375"/>
    <w:rsid w:val="006D352B"/>
    <w:rsid w:val="006D4ECC"/>
    <w:rsid w:val="006E045F"/>
    <w:rsid w:val="0070779C"/>
    <w:rsid w:val="00722258"/>
    <w:rsid w:val="007243E5"/>
    <w:rsid w:val="00741DB1"/>
    <w:rsid w:val="00753C72"/>
    <w:rsid w:val="0076521E"/>
    <w:rsid w:val="00766EA0"/>
    <w:rsid w:val="0077323E"/>
    <w:rsid w:val="007830C4"/>
    <w:rsid w:val="007A2226"/>
    <w:rsid w:val="007A3D7E"/>
    <w:rsid w:val="007B1F23"/>
    <w:rsid w:val="007C255E"/>
    <w:rsid w:val="007D11A8"/>
    <w:rsid w:val="007D42D2"/>
    <w:rsid w:val="007F5B66"/>
    <w:rsid w:val="00801F87"/>
    <w:rsid w:val="00815D20"/>
    <w:rsid w:val="00823A1C"/>
    <w:rsid w:val="0082403A"/>
    <w:rsid w:val="00844A33"/>
    <w:rsid w:val="00845B9D"/>
    <w:rsid w:val="00851D42"/>
    <w:rsid w:val="00855A69"/>
    <w:rsid w:val="00856EB0"/>
    <w:rsid w:val="00860984"/>
    <w:rsid w:val="00862286"/>
    <w:rsid w:val="0086414E"/>
    <w:rsid w:val="008A0038"/>
    <w:rsid w:val="008B3ECB"/>
    <w:rsid w:val="008B4E85"/>
    <w:rsid w:val="008C1B2E"/>
    <w:rsid w:val="008C659D"/>
    <w:rsid w:val="008D362F"/>
    <w:rsid w:val="008E74FA"/>
    <w:rsid w:val="008F1347"/>
    <w:rsid w:val="00901E88"/>
    <w:rsid w:val="0091627E"/>
    <w:rsid w:val="009231B5"/>
    <w:rsid w:val="00944B08"/>
    <w:rsid w:val="0097032B"/>
    <w:rsid w:val="00971DE3"/>
    <w:rsid w:val="00975950"/>
    <w:rsid w:val="0099682E"/>
    <w:rsid w:val="009D1913"/>
    <w:rsid w:val="009D2EAD"/>
    <w:rsid w:val="009D54B2"/>
    <w:rsid w:val="009E1922"/>
    <w:rsid w:val="009F14EA"/>
    <w:rsid w:val="009F7ED2"/>
    <w:rsid w:val="00A05416"/>
    <w:rsid w:val="00A11492"/>
    <w:rsid w:val="00A41AB4"/>
    <w:rsid w:val="00A56D5D"/>
    <w:rsid w:val="00A570A1"/>
    <w:rsid w:val="00A57C15"/>
    <w:rsid w:val="00A93661"/>
    <w:rsid w:val="00A95652"/>
    <w:rsid w:val="00A97EE5"/>
    <w:rsid w:val="00AA2460"/>
    <w:rsid w:val="00AC0AB8"/>
    <w:rsid w:val="00AD4F66"/>
    <w:rsid w:val="00AE433F"/>
    <w:rsid w:val="00AF06B8"/>
    <w:rsid w:val="00B02F0B"/>
    <w:rsid w:val="00B2011B"/>
    <w:rsid w:val="00B213D1"/>
    <w:rsid w:val="00B27D0D"/>
    <w:rsid w:val="00B33C6D"/>
    <w:rsid w:val="00B4508F"/>
    <w:rsid w:val="00B55AD5"/>
    <w:rsid w:val="00B55DD9"/>
    <w:rsid w:val="00B73010"/>
    <w:rsid w:val="00B753D8"/>
    <w:rsid w:val="00B7581B"/>
    <w:rsid w:val="00B8057C"/>
    <w:rsid w:val="00BA49EA"/>
    <w:rsid w:val="00BA7C97"/>
    <w:rsid w:val="00BB79B3"/>
    <w:rsid w:val="00BC2361"/>
    <w:rsid w:val="00BC31B5"/>
    <w:rsid w:val="00BD24BF"/>
    <w:rsid w:val="00BD6238"/>
    <w:rsid w:val="00BD747E"/>
    <w:rsid w:val="00BE21A7"/>
    <w:rsid w:val="00BE6BBD"/>
    <w:rsid w:val="00BF593B"/>
    <w:rsid w:val="00BF655C"/>
    <w:rsid w:val="00BF75E4"/>
    <w:rsid w:val="00BF773A"/>
    <w:rsid w:val="00BF7E81"/>
    <w:rsid w:val="00C13773"/>
    <w:rsid w:val="00C17CC8"/>
    <w:rsid w:val="00C2376F"/>
    <w:rsid w:val="00C24BDA"/>
    <w:rsid w:val="00C270EB"/>
    <w:rsid w:val="00C3077A"/>
    <w:rsid w:val="00C342F9"/>
    <w:rsid w:val="00C57E0F"/>
    <w:rsid w:val="00C6535E"/>
    <w:rsid w:val="00C83417"/>
    <w:rsid w:val="00C876A4"/>
    <w:rsid w:val="00C9604F"/>
    <w:rsid w:val="00CA19AA"/>
    <w:rsid w:val="00CC1FF7"/>
    <w:rsid w:val="00CC5298"/>
    <w:rsid w:val="00CC79C5"/>
    <w:rsid w:val="00CD736E"/>
    <w:rsid w:val="00CD798D"/>
    <w:rsid w:val="00CE161E"/>
    <w:rsid w:val="00CE1BE9"/>
    <w:rsid w:val="00CF59A8"/>
    <w:rsid w:val="00CF7E4B"/>
    <w:rsid w:val="00D11C65"/>
    <w:rsid w:val="00D13293"/>
    <w:rsid w:val="00D22738"/>
    <w:rsid w:val="00D325A9"/>
    <w:rsid w:val="00D36A8A"/>
    <w:rsid w:val="00D47258"/>
    <w:rsid w:val="00D61409"/>
    <w:rsid w:val="00D62FB7"/>
    <w:rsid w:val="00D6691E"/>
    <w:rsid w:val="00D71170"/>
    <w:rsid w:val="00D76506"/>
    <w:rsid w:val="00D778FA"/>
    <w:rsid w:val="00D808C5"/>
    <w:rsid w:val="00DA1C92"/>
    <w:rsid w:val="00DA25D4"/>
    <w:rsid w:val="00DA6538"/>
    <w:rsid w:val="00DB3E78"/>
    <w:rsid w:val="00DC01F0"/>
    <w:rsid w:val="00DC5FA8"/>
    <w:rsid w:val="00DC73C6"/>
    <w:rsid w:val="00DD18A6"/>
    <w:rsid w:val="00E05290"/>
    <w:rsid w:val="00E15E75"/>
    <w:rsid w:val="00E16B68"/>
    <w:rsid w:val="00E5262C"/>
    <w:rsid w:val="00E54894"/>
    <w:rsid w:val="00E57458"/>
    <w:rsid w:val="00E61598"/>
    <w:rsid w:val="00E75397"/>
    <w:rsid w:val="00E77C56"/>
    <w:rsid w:val="00E81FC6"/>
    <w:rsid w:val="00E9150A"/>
    <w:rsid w:val="00EA327B"/>
    <w:rsid w:val="00EA36FF"/>
    <w:rsid w:val="00EA383C"/>
    <w:rsid w:val="00EC19EE"/>
    <w:rsid w:val="00EC366E"/>
    <w:rsid w:val="00EC7DC4"/>
    <w:rsid w:val="00ED30CF"/>
    <w:rsid w:val="00ED3A61"/>
    <w:rsid w:val="00EF19C5"/>
    <w:rsid w:val="00EF6181"/>
    <w:rsid w:val="00EF61EE"/>
    <w:rsid w:val="00F12C5A"/>
    <w:rsid w:val="00F176EF"/>
    <w:rsid w:val="00F211A1"/>
    <w:rsid w:val="00F2628B"/>
    <w:rsid w:val="00F365F9"/>
    <w:rsid w:val="00F410BC"/>
    <w:rsid w:val="00F45E10"/>
    <w:rsid w:val="00F47CE8"/>
    <w:rsid w:val="00F6364A"/>
    <w:rsid w:val="00F64B1A"/>
    <w:rsid w:val="00F9113A"/>
    <w:rsid w:val="00F9653B"/>
    <w:rsid w:val="00FA3DEE"/>
    <w:rsid w:val="00FC4A31"/>
    <w:rsid w:val="00FD732C"/>
    <w:rsid w:val="00FE2546"/>
    <w:rsid w:val="00FE66A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A71DF"/>
  <w15:chartTrackingRefBased/>
  <w15:docId w15:val="{D25EF6F5-0898-4AEF-866B-610B9C36A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24E8F"/>
    <w:rPr>
      <w:rFonts w:ascii="Times New Roman" w:hAnsi="Times New Roman" w:cs="Times New Roman"/>
    </w:rPr>
  </w:style>
  <w:style w:type="paragraph" w:styleId="Heading1">
    <w:name w:val="heading 1"/>
    <w:aliases w:val="Pocket"/>
    <w:basedOn w:val="Normal"/>
    <w:next w:val="Normal"/>
    <w:link w:val="Heading1Char"/>
    <w:qFormat/>
    <w:rsid w:val="00324E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24E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24E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a,No Spacing1,t"/>
    <w:basedOn w:val="Normal"/>
    <w:next w:val="Normal"/>
    <w:link w:val="Heading4Char"/>
    <w:uiPriority w:val="3"/>
    <w:unhideWhenUsed/>
    <w:qFormat/>
    <w:rsid w:val="00324E8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324E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4E8F"/>
  </w:style>
  <w:style w:type="character" w:customStyle="1" w:styleId="Heading1Char">
    <w:name w:val="Heading 1 Char"/>
    <w:aliases w:val="Pocket Char"/>
    <w:basedOn w:val="DefaultParagraphFont"/>
    <w:link w:val="Heading1"/>
    <w:rsid w:val="00324E8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24E8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24E8F"/>
    <w:rPr>
      <w:rFonts w:ascii="Times New Roman" w:eastAsiaTheme="majorEastAsia" w:hAnsi="Times New Roman"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324E8F"/>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s,Debate,smal"/>
    <w:basedOn w:val="DefaultParagraphFont"/>
    <w:link w:val="textbold"/>
    <w:uiPriority w:val="7"/>
    <w:qFormat/>
    <w:rsid w:val="00324E8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24E8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card"/>
    <w:uiPriority w:val="6"/>
    <w:qFormat/>
    <w:rsid w:val="00324E8F"/>
    <w:rPr>
      <w:b/>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
    <w:basedOn w:val="DefaultParagraphFont"/>
    <w:uiPriority w:val="99"/>
    <w:unhideWhenUsed/>
    <w:rsid w:val="00324E8F"/>
    <w:rPr>
      <w:color w:val="auto"/>
      <w:u w:val="none"/>
    </w:rPr>
  </w:style>
  <w:style w:type="character" w:styleId="FollowedHyperlink">
    <w:name w:val="FollowedHyperlink"/>
    <w:basedOn w:val="DefaultParagraphFont"/>
    <w:uiPriority w:val="99"/>
    <w:semiHidden/>
    <w:unhideWhenUsed/>
    <w:rsid w:val="00324E8F"/>
    <w:rPr>
      <w:color w:val="auto"/>
      <w:u w:val="none"/>
    </w:rPr>
  </w:style>
  <w:style w:type="paragraph" w:customStyle="1" w:styleId="textbold">
    <w:name w:val="text bold"/>
    <w:link w:val="Emphasis"/>
    <w:autoRedefine/>
    <w:uiPriority w:val="7"/>
    <w:qFormat/>
    <w:rsid w:val="003020F0"/>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Times New Roman" w:hAnsi="Times New Roman" w:cs="Times New Roman"/>
      <w:b/>
      <w:iCs/>
      <w:u w:val="single"/>
      <w:bdr w:val="single" w:sz="8" w:space="0" w:color="auto"/>
    </w:rPr>
  </w:style>
  <w:style w:type="paragraph" w:customStyle="1" w:styleId="card">
    <w:name w:val="card"/>
    <w:aliases w:val="Note Level 2,Medium Grid 21,Card,No Spacing31,No Spacing22,No Spacing3,Dont use,No Spacing41,No Spacing111112,tag,No Spacing111111,Small Text,Tag and Cite,nonunderlined,Tags,tags,No Spacing1111,No Spacing5,Tag and Ci,Note Level 21,Debate Text"/>
    <w:basedOn w:val="Normal"/>
    <w:next w:val="Normal"/>
    <w:link w:val="StyleUnderline"/>
    <w:uiPriority w:val="6"/>
    <w:qFormat/>
    <w:rsid w:val="003020F0"/>
    <w:pPr>
      <w:spacing w:line="254" w:lineRule="auto"/>
      <w:ind w:left="288" w:right="288"/>
    </w:pPr>
    <w:rPr>
      <w:rFonts w:asciiTheme="minorHAnsi" w:hAnsiTheme="minorHAnsi" w:cstheme="minorBidi"/>
      <w:b/>
      <w:u w:val="single"/>
    </w:rPr>
  </w:style>
  <w:style w:type="character" w:styleId="UnresolvedMention">
    <w:name w:val="Unresolved Mention"/>
    <w:basedOn w:val="DefaultParagraphFont"/>
    <w:uiPriority w:val="99"/>
    <w:semiHidden/>
    <w:unhideWhenUsed/>
    <w:rsid w:val="00123F53"/>
    <w:rPr>
      <w:color w:val="605E5C"/>
      <w:shd w:val="clear" w:color="auto" w:fill="E1DFDD"/>
    </w:rPr>
  </w:style>
  <w:style w:type="paragraph" w:styleId="BalloonText">
    <w:name w:val="Balloon Text"/>
    <w:basedOn w:val="Normal"/>
    <w:link w:val="BalloonTextChar"/>
    <w:uiPriority w:val="99"/>
    <w:semiHidden/>
    <w:unhideWhenUsed/>
    <w:rsid w:val="00C24B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4BDA"/>
    <w:rPr>
      <w:rFonts w:ascii="Segoe UI" w:hAnsi="Segoe UI" w:cs="Segoe UI"/>
      <w:sz w:val="18"/>
      <w:szCs w:val="18"/>
    </w:rPr>
  </w:style>
  <w:style w:type="character" w:styleId="CommentReference">
    <w:name w:val="annotation reference"/>
    <w:basedOn w:val="DefaultParagraphFont"/>
    <w:uiPriority w:val="99"/>
    <w:semiHidden/>
    <w:unhideWhenUsed/>
    <w:rsid w:val="00EA383C"/>
    <w:rPr>
      <w:sz w:val="16"/>
      <w:szCs w:val="16"/>
    </w:rPr>
  </w:style>
  <w:style w:type="paragraph" w:styleId="CommentText">
    <w:name w:val="annotation text"/>
    <w:basedOn w:val="Normal"/>
    <w:link w:val="CommentTextChar"/>
    <w:uiPriority w:val="99"/>
    <w:semiHidden/>
    <w:unhideWhenUsed/>
    <w:rsid w:val="00EA383C"/>
    <w:pPr>
      <w:spacing w:line="240" w:lineRule="auto"/>
    </w:pPr>
    <w:rPr>
      <w:sz w:val="20"/>
      <w:szCs w:val="20"/>
    </w:rPr>
  </w:style>
  <w:style w:type="character" w:customStyle="1" w:styleId="CommentTextChar">
    <w:name w:val="Comment Text Char"/>
    <w:basedOn w:val="DefaultParagraphFont"/>
    <w:link w:val="CommentText"/>
    <w:uiPriority w:val="99"/>
    <w:semiHidden/>
    <w:rsid w:val="00EA383C"/>
    <w:rPr>
      <w:rFonts w:ascii="Times New Roman" w:hAnsi="Times New Roman" w:cs="Times New Roman"/>
      <w:sz w:val="20"/>
      <w:szCs w:val="20"/>
    </w:rPr>
  </w:style>
  <w:style w:type="paragraph" w:styleId="Header">
    <w:name w:val="header"/>
    <w:basedOn w:val="Normal"/>
    <w:link w:val="HeaderChar"/>
    <w:uiPriority w:val="99"/>
    <w:unhideWhenUsed/>
    <w:rsid w:val="007D4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2D2"/>
    <w:rPr>
      <w:rFonts w:ascii="Times New Roman" w:hAnsi="Times New Roman" w:cs="Times New Roman"/>
    </w:rPr>
  </w:style>
  <w:style w:type="paragraph" w:styleId="Footer">
    <w:name w:val="footer"/>
    <w:basedOn w:val="Normal"/>
    <w:link w:val="FooterChar"/>
    <w:uiPriority w:val="99"/>
    <w:unhideWhenUsed/>
    <w:rsid w:val="007D4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2D2"/>
    <w:rPr>
      <w:rFonts w:ascii="Times New Roman" w:hAnsi="Times New Roman" w:cs="Times New Roman"/>
    </w:rPr>
  </w:style>
  <w:style w:type="paragraph" w:styleId="NormalWeb">
    <w:name w:val="Normal (Web)"/>
    <w:basedOn w:val="Normal"/>
    <w:uiPriority w:val="99"/>
    <w:unhideWhenUsed/>
    <w:rsid w:val="00801F87"/>
    <w:pPr>
      <w:spacing w:before="100" w:beforeAutospacing="1" w:after="100" w:afterAutospacing="1" w:line="240" w:lineRule="auto"/>
    </w:pPr>
    <w:rPr>
      <w:rFonts w:eastAsia="Times New Roman"/>
      <w:sz w:val="24"/>
    </w:rPr>
  </w:style>
  <w:style w:type="paragraph" w:styleId="ListParagraph">
    <w:name w:val="List Paragraph"/>
    <w:basedOn w:val="Normal"/>
    <w:uiPriority w:val="99"/>
    <w:unhideWhenUsed/>
    <w:qFormat/>
    <w:rsid w:val="00DC73C6"/>
    <w:pPr>
      <w:ind w:left="720"/>
      <w:contextualSpacing/>
    </w:pPr>
  </w:style>
  <w:style w:type="paragraph" w:styleId="ListBullet">
    <w:name w:val="List Bullet"/>
    <w:basedOn w:val="Normal"/>
    <w:uiPriority w:val="99"/>
    <w:unhideWhenUsed/>
    <w:rsid w:val="00BA49EA"/>
    <w:pPr>
      <w:tabs>
        <w:tab w:val="num" w:pos="360"/>
      </w:tabs>
      <w:ind w:left="360" w:hanging="360"/>
      <w:contextualSpacing/>
    </w:pPr>
  </w:style>
  <w:style w:type="paragraph" w:styleId="TOCHeading">
    <w:name w:val="TOC Heading"/>
    <w:basedOn w:val="Heading1"/>
    <w:next w:val="Normal"/>
    <w:uiPriority w:val="39"/>
    <w:unhideWhenUsed/>
    <w:qFormat/>
    <w:rsid w:val="00E81FC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E81FC6"/>
    <w:pPr>
      <w:spacing w:after="100"/>
    </w:pPr>
  </w:style>
  <w:style w:type="paragraph" w:styleId="TOC2">
    <w:name w:val="toc 2"/>
    <w:basedOn w:val="Normal"/>
    <w:next w:val="Normal"/>
    <w:autoRedefine/>
    <w:uiPriority w:val="39"/>
    <w:unhideWhenUsed/>
    <w:rsid w:val="00E81FC6"/>
    <w:pPr>
      <w:spacing w:after="100"/>
      <w:ind w:left="220"/>
    </w:pPr>
  </w:style>
  <w:style w:type="paragraph" w:styleId="TOC3">
    <w:name w:val="toc 3"/>
    <w:basedOn w:val="Normal"/>
    <w:next w:val="Normal"/>
    <w:autoRedefine/>
    <w:uiPriority w:val="39"/>
    <w:unhideWhenUsed/>
    <w:rsid w:val="00E81FC6"/>
    <w:pPr>
      <w:spacing w:after="100"/>
      <w:ind w:left="440"/>
    </w:pPr>
  </w:style>
  <w:style w:type="paragraph" w:styleId="TOC4">
    <w:name w:val="toc 4"/>
    <w:basedOn w:val="Normal"/>
    <w:next w:val="Normal"/>
    <w:autoRedefine/>
    <w:uiPriority w:val="39"/>
    <w:unhideWhenUsed/>
    <w:rsid w:val="00E81FC6"/>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E81FC6"/>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E81FC6"/>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E81FC6"/>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E81FC6"/>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E81FC6"/>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545975">
      <w:bodyDiv w:val="1"/>
      <w:marLeft w:val="0"/>
      <w:marRight w:val="0"/>
      <w:marTop w:val="0"/>
      <w:marBottom w:val="0"/>
      <w:divBdr>
        <w:top w:val="none" w:sz="0" w:space="0" w:color="auto"/>
        <w:left w:val="none" w:sz="0" w:space="0" w:color="auto"/>
        <w:bottom w:val="none" w:sz="0" w:space="0" w:color="auto"/>
        <w:right w:val="none" w:sz="0" w:space="0" w:color="auto"/>
      </w:divBdr>
    </w:div>
    <w:div w:id="1656838313">
      <w:bodyDiv w:val="1"/>
      <w:marLeft w:val="0"/>
      <w:marRight w:val="0"/>
      <w:marTop w:val="0"/>
      <w:marBottom w:val="0"/>
      <w:divBdr>
        <w:top w:val="none" w:sz="0" w:space="0" w:color="auto"/>
        <w:left w:val="none" w:sz="0" w:space="0" w:color="auto"/>
        <w:bottom w:val="none" w:sz="0" w:space="0" w:color="auto"/>
        <w:right w:val="none" w:sz="0" w:space="0" w:color="auto"/>
      </w:divBdr>
    </w:div>
    <w:div w:id="1992513828">
      <w:bodyDiv w:val="1"/>
      <w:marLeft w:val="0"/>
      <w:marRight w:val="0"/>
      <w:marTop w:val="0"/>
      <w:marBottom w:val="0"/>
      <w:divBdr>
        <w:top w:val="none" w:sz="0" w:space="0" w:color="auto"/>
        <w:left w:val="none" w:sz="0" w:space="0" w:color="auto"/>
        <w:bottom w:val="none" w:sz="0" w:space="0" w:color="auto"/>
        <w:right w:val="none" w:sz="0" w:space="0" w:color="auto"/>
      </w:divBdr>
      <w:divsChild>
        <w:div w:id="1146320989">
          <w:marLeft w:val="0"/>
          <w:marRight w:val="0"/>
          <w:marTop w:val="0"/>
          <w:marBottom w:val="0"/>
          <w:divBdr>
            <w:top w:val="single" w:sz="2" w:space="0" w:color="000000"/>
            <w:left w:val="single" w:sz="2" w:space="0" w:color="000000"/>
            <w:bottom w:val="single" w:sz="2" w:space="0" w:color="000000"/>
            <w:right w:val="single" w:sz="2" w:space="0" w:color="000000"/>
          </w:divBdr>
          <w:divsChild>
            <w:div w:id="7021766">
              <w:marLeft w:val="75"/>
              <w:marRight w:val="0"/>
              <w:marTop w:val="0"/>
              <w:marBottom w:val="0"/>
              <w:divBdr>
                <w:top w:val="single" w:sz="2" w:space="0" w:color="000000"/>
                <w:left w:val="single" w:sz="2" w:space="0" w:color="000000"/>
                <w:bottom w:val="single" w:sz="2" w:space="0" w:color="000000"/>
                <w:right w:val="single" w:sz="2" w:space="0" w:color="000000"/>
              </w:divBdr>
            </w:div>
          </w:divsChild>
        </w:div>
        <w:div w:id="189271471">
          <w:marLeft w:val="0"/>
          <w:marRight w:val="0"/>
          <w:marTop w:val="0"/>
          <w:marBottom w:val="0"/>
          <w:divBdr>
            <w:top w:val="single" w:sz="2" w:space="0" w:color="000000"/>
            <w:left w:val="single" w:sz="2" w:space="0" w:color="000000"/>
            <w:bottom w:val="single" w:sz="2" w:space="0" w:color="000000"/>
            <w:right w:val="single" w:sz="2" w:space="0" w:color="000000"/>
          </w:divBdr>
          <w:divsChild>
            <w:div w:id="248083324">
              <w:marLeft w:val="75"/>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chive.vn/o/fbaRx/https:/azbigmedia.com/business/covid-19-cases-in-arizona-set-single-day-high-for-deaths-with-117/" TargetMode="External"/><Relationship Id="rId671" Type="http://schemas.openxmlformats.org/officeDocument/2006/relationships/hyperlink" Target="https://www.nytimes.com/2020/06/12/opinion/sunday/floyd-abolish-defund-police.html" TargetMode="External"/><Relationship Id="rId769" Type="http://schemas.openxmlformats.org/officeDocument/2006/relationships/hyperlink" Target="https://www.cnn.com/2020/06/08/politics/joe-biden-defund-the-police/index.html" TargetMode="External"/><Relationship Id="rId21" Type="http://schemas.openxmlformats.org/officeDocument/2006/relationships/hyperlink" Target="https://www.foreignaffairs.com/articles/2020-02-10/folly-retrenchment" TargetMode="External"/><Relationship Id="rId324" Type="http://schemas.openxmlformats.org/officeDocument/2006/relationships/hyperlink" Target="https://www.justice.gov/opa/pr/vice-president-biden-and-attorney-general-lynch-announce-41-million-grant-initiative-address" TargetMode="External"/><Relationship Id="rId531" Type="http://schemas.openxmlformats.org/officeDocument/2006/relationships/hyperlink" Target="https://www.nbcnews.com/politics/meet-the-press/what-trump-s-changing-twitter-strategy-tells-us-about-2020-n1233604" TargetMode="External"/><Relationship Id="rId629" Type="http://schemas.openxmlformats.org/officeDocument/2006/relationships/hyperlink" Target="https://www.gravismarketing.com/wp-content/uploads/2020/06/President-Trump-Leads-in-North-Carolina-OAN-Gravis-Poll.pdf" TargetMode="External"/><Relationship Id="rId170" Type="http://schemas.openxmlformats.org/officeDocument/2006/relationships/hyperlink" Target="https://thefederalist.com/2019/12/09/why-trumps-gains-with-black-voters-could-swing-the-2020-election/" TargetMode="External"/><Relationship Id="rId836" Type="http://schemas.openxmlformats.org/officeDocument/2006/relationships/hyperlink" Target="https://twitter.com/alexburnsNYT/status/1275749548703563782?s=20" TargetMode="External"/><Relationship Id="rId268" Type="http://schemas.openxmlformats.org/officeDocument/2006/relationships/hyperlink" Target="https://www.ft.com/content/3749175a-4c17-11ea-95a0-43d18ec715f5" TargetMode="External"/><Relationship Id="rId475" Type="http://schemas.openxmlformats.org/officeDocument/2006/relationships/hyperlink" Target="https://www.marketwatch.com/story/the-affordable-care-act-is-more-popular-now-than-when-obama-was-president-2020-02-24" TargetMode="External"/><Relationship Id="rId682" Type="http://schemas.openxmlformats.org/officeDocument/2006/relationships/hyperlink" Target="https://www.vox.com/policy-and-politics/2020/6/27/21305396/trump-confederate-monuments-executive-order" TargetMode="External"/><Relationship Id="rId903" Type="http://schemas.openxmlformats.org/officeDocument/2006/relationships/hyperlink" Target="http://cdn.cnn.com/cnn/2020/images/06/08/rel6a.-.race.and.2020.pdf" TargetMode="External"/><Relationship Id="rId32" Type="http://schemas.openxmlformats.org/officeDocument/2006/relationships/hyperlink" Target="https://archive.is/o/1pCfx/https:/vimeo.com/224660754" TargetMode="External"/><Relationship Id="rId128" Type="http://schemas.openxmlformats.org/officeDocument/2006/relationships/hyperlink" Target="https://www.brookings.edu/center/center-for-effective-public-management/" TargetMode="External"/><Relationship Id="rId335" Type="http://schemas.openxmlformats.org/officeDocument/2006/relationships/hyperlink" Target="https://thehill.com/homenews/senate/506942-democrats-see-immigration-reform-as-topping-biden-agenda" TargetMode="External"/><Relationship Id="rId542" Type="http://schemas.openxmlformats.org/officeDocument/2006/relationships/hyperlink" Target="https://www.washingtonpost.com/coronavirus/?itid=lk_interstitial_manual_7" TargetMode="External"/><Relationship Id="rId181" Type="http://schemas.openxmlformats.org/officeDocument/2006/relationships/hyperlink" Target="https://www.nytimes.com/2020/02/04/us/politics/trump-super-bowl-ad.html" TargetMode="External"/><Relationship Id="rId402" Type="http://schemas.openxmlformats.org/officeDocument/2006/relationships/hyperlink" Target="http://cdn.cnn.com/cnn/2020/images/06/08/rel6a.-.race.and.2020.pdf" TargetMode="External"/><Relationship Id="rId847" Type="http://schemas.openxmlformats.org/officeDocument/2006/relationships/hyperlink" Target="https://www.washingtonpost.com/elections/candidates/joe-biden/?itid=lk_inline_manual_4" TargetMode="External"/><Relationship Id="rId279" Type="http://schemas.openxmlformats.org/officeDocument/2006/relationships/hyperlink" Target="https://www.vice.com/en_us/article/akwgp8/why-big-oil-should-pay-for-australian-fires" TargetMode="External"/><Relationship Id="rId486" Type="http://schemas.openxmlformats.org/officeDocument/2006/relationships/hyperlink" Target="https://www.pewresearch.org/politics/2020/06/02/democratic-edge-in-party-identification-narrows-slightly/pp_2020-06-02_party-id_1-06/" TargetMode="External"/><Relationship Id="rId693" Type="http://schemas.openxmlformats.org/officeDocument/2006/relationships/hyperlink" Target="https://www.washingtonpost.com/news/monkey-cage/wp/2018/05/22/whites-have-fled-the-democratic-party-heres-how-the-nation-got-there/" TargetMode="External"/><Relationship Id="rId707" Type="http://schemas.openxmlformats.org/officeDocument/2006/relationships/hyperlink" Target="https://archive.is/o/71sJu/https:/www.wsj.com/articles/trump-pushes-governors-to-get-tough-on-violent-protesters-11591026977" TargetMode="External"/><Relationship Id="rId914" Type="http://schemas.openxmlformats.org/officeDocument/2006/relationships/hyperlink" Target="https://www.washingtonpost.com/nation/2020/07/10/coronavirus-live-updates-us/?itid=lk_inline_manual_6" TargetMode="External"/><Relationship Id="rId43" Type="http://schemas.openxmlformats.org/officeDocument/2006/relationships/hyperlink" Target="https://www.monmouth.edu/polling-institute/reports/monmouthpoll_us_050520/" TargetMode="External"/><Relationship Id="rId139" Type="http://schemas.openxmlformats.org/officeDocument/2006/relationships/hyperlink" Target="https://joebiden.com/supplychains/" TargetMode="External"/><Relationship Id="rId346" Type="http://schemas.openxmlformats.org/officeDocument/2006/relationships/hyperlink" Target="https://www.express.co.uk/news/world/1305342/Trump-news-Donald-Trump-US-election-2020-latest-Black-Lives-Matter" TargetMode="External"/><Relationship Id="rId553" Type="http://schemas.openxmlformats.org/officeDocument/2006/relationships/hyperlink" Target="https://www.realclearpolitics.com/epolls/2020/president/az/arizona_trump_vs_biden-6807.html" TargetMode="External"/><Relationship Id="rId760" Type="http://schemas.openxmlformats.org/officeDocument/2006/relationships/hyperlink" Target="https://joebiden.com/justice/" TargetMode="External"/><Relationship Id="rId192" Type="http://schemas.openxmlformats.org/officeDocument/2006/relationships/hyperlink" Target="https://www.nytimes.com/2019/06/25/us/joe-biden-crime-laws.html?auth=login-google" TargetMode="External"/><Relationship Id="rId206" Type="http://schemas.openxmlformats.org/officeDocument/2006/relationships/hyperlink" Target="https://joebiden.com/justice/" TargetMode="External"/><Relationship Id="rId413" Type="http://schemas.openxmlformats.org/officeDocument/2006/relationships/hyperlink" Target="https://nymag.com/intelligencer/2020/03/trump-coronavirus-mission-accomplished-kudlow-contained.html" TargetMode="External"/><Relationship Id="rId858" Type="http://schemas.openxmlformats.org/officeDocument/2006/relationships/hyperlink" Target="https://cookpolitical.com/index.php/analysis/national/national-politics/new-july-2020-electoral-college-ratings" TargetMode="External"/><Relationship Id="rId497" Type="http://schemas.openxmlformats.org/officeDocument/2006/relationships/hyperlink" Target="https://www.cnn.com/election/2016/results/exit-polls" TargetMode="External"/><Relationship Id="rId620" Type="http://schemas.openxmlformats.org/officeDocument/2006/relationships/hyperlink" Target="https://fivethirtyeight.com/features/the-latest-senate-polls-show-some-good-news-for-democrats/?cid=taboola_rcc_r" TargetMode="External"/><Relationship Id="rId718" Type="http://schemas.openxmlformats.org/officeDocument/2006/relationships/hyperlink" Target="https://www.nytimes.com/2016/11/20/opinion/sunday/the-end-of-identity-liberalism.html" TargetMode="External"/><Relationship Id="rId925" Type="http://schemas.openxmlformats.org/officeDocument/2006/relationships/hyperlink" Target="https://www.realclearpolitics.com/epolls/other/direction_of_country-902.html" TargetMode="External"/><Relationship Id="rId357" Type="http://schemas.openxmlformats.org/officeDocument/2006/relationships/hyperlink" Target="https://www.realclearpolitics.com/epolls/2020/president/nc/north_carolina_trump_vs_biden-6744.html" TargetMode="External"/><Relationship Id="rId54" Type="http://schemas.openxmlformats.org/officeDocument/2006/relationships/hyperlink" Target="https://www.cdc.gov/vhf/ebola/history/2014-2016-outbreak/index.html?mod=article_inline" TargetMode="External"/><Relationship Id="rId217" Type="http://schemas.openxmlformats.org/officeDocument/2006/relationships/hyperlink" Target="https://thehill.com/people/donald-trump" TargetMode="External"/><Relationship Id="rId564" Type="http://schemas.openxmlformats.org/officeDocument/2006/relationships/hyperlink" Target="https://www.politico.com/news/2020/07/08/coronavirus-projection-200-000-dead-by-election-day-353473" TargetMode="External"/><Relationship Id="rId771" Type="http://schemas.openxmlformats.org/officeDocument/2006/relationships/hyperlink" Target="https://www.vox.com/first-person/2020/7/2/21306987/black-lives-matter-protests-george-floyd-protesters-first-time?utm_campaign=vox&amp;utm_content=chorus&amp;utm_medium=social&amp;utm_source=twitter" TargetMode="External"/><Relationship Id="rId869" Type="http://schemas.openxmlformats.org/officeDocument/2006/relationships/hyperlink" Target="https://www.gutenberg.org/files/2988/2988-h/2988-h.htm" TargetMode="External"/><Relationship Id="rId424" Type="http://schemas.openxmlformats.org/officeDocument/2006/relationships/hyperlink" Target="https://nymag.com/intelligencer/2020/06/trump-campaign-ads-polls-biden.html" TargetMode="External"/><Relationship Id="rId631" Type="http://schemas.openxmlformats.org/officeDocument/2006/relationships/hyperlink" Target="https://static.foxnews.com/foxnews.com/content/uploads/2020/06/Fox_June-20-23-2020_Complete_Georgia_Topline_June-25-Release.pdf" TargetMode="External"/><Relationship Id="rId729" Type="http://schemas.openxmlformats.org/officeDocument/2006/relationships/hyperlink" Target="https://www.washingtonpost.com/opinions/2019/08/20/americans-are-growing-more-accepting-immigrants-take-note-democrats/" TargetMode="External"/><Relationship Id="rId270" Type="http://schemas.openxmlformats.org/officeDocument/2006/relationships/hyperlink" Target="https://www.climaterealityproject.org/blog/why-15-degrees-danger-line-global-warming" TargetMode="External"/><Relationship Id="rId936" Type="http://schemas.openxmlformats.org/officeDocument/2006/relationships/hyperlink" Target="https://twitter.com/realDonaldTrump/status/1282291265661472771?s=20" TargetMode="External"/><Relationship Id="rId65" Type="http://schemas.openxmlformats.org/officeDocument/2006/relationships/hyperlink" Target="https://fivethirtyeight.com/features/the-latest-swing-state-polls-look-good-for-biden/" TargetMode="External"/><Relationship Id="rId130" Type="http://schemas.openxmlformats.org/officeDocument/2006/relationships/hyperlink" Target="https://www.cnn.com/2020/07/07/americas/brazil-bolsonaro-positive-coronavirus-intl/index.html" TargetMode="External"/><Relationship Id="rId368" Type="http://schemas.openxmlformats.org/officeDocument/2006/relationships/hyperlink" Target="https://www.foxnews.com/politics/fox-news-poll-trump-and-biden-in-close-race-in-georgia" TargetMode="External"/><Relationship Id="rId575" Type="http://schemas.openxmlformats.org/officeDocument/2006/relationships/hyperlink" Target="https://www.changeresearch.com/post/states-of-play-battleground-states-of-play-battleground-wave-7" TargetMode="External"/><Relationship Id="rId782" Type="http://schemas.openxmlformats.org/officeDocument/2006/relationships/hyperlink" Target="https://www.npr.org/2020/06/10/873509374/joe-biden-has-come-a-long-way-on-criminal-justice-reform-progressives-want-more" TargetMode="External"/><Relationship Id="rId228" Type="http://schemas.openxmlformats.org/officeDocument/2006/relationships/hyperlink" Target="https://thehill.com/people/joe-biden" TargetMode="External"/><Relationship Id="rId435" Type="http://schemas.openxmlformats.org/officeDocument/2006/relationships/hyperlink" Target="https://www.nytimes.com/2020/07/07/podcasts/the-daily/trump-mount-rushmore-speech.html" TargetMode="External"/><Relationship Id="rId642" Type="http://schemas.openxmlformats.org/officeDocument/2006/relationships/hyperlink" Target="https://fivethirtyeight.com/features/republicans-just-scored-a-strong-recruit-in-the-michigan-senate-race/" TargetMode="External"/><Relationship Id="rId281" Type="http://schemas.openxmlformats.org/officeDocument/2006/relationships/hyperlink" Target="https://www.theguardian.com/cities/ng-interactive/2017/nov/03/three-degree-world-cities-drowned-global-warming" TargetMode="External"/><Relationship Id="rId502" Type="http://schemas.openxmlformats.org/officeDocument/2006/relationships/hyperlink" Target="https://www.cnn.com/2020/06/30/politics/trump-2020-voter-polls/index.html" TargetMode="External"/><Relationship Id="rId947" Type="http://schemas.openxmlformats.org/officeDocument/2006/relationships/hyperlink" Target="https://archive.is/o/Xldld/https:/www.washingtonpost.com/politics/trump-administration-officials-downplay-guidance-from-health-experts-as-they-push-to-reopen-schools/2020/07/08/236a6c5e-c13b-11ea-b178-bb7b05b94af1_story.html" TargetMode="External"/><Relationship Id="rId76" Type="http://schemas.openxmlformats.org/officeDocument/2006/relationships/hyperlink" Target="https://archive.is/o/rcOkR/https:/twitter.com/daveweigel/status/1281580799301738496" TargetMode="External"/><Relationship Id="rId141" Type="http://schemas.openxmlformats.org/officeDocument/2006/relationships/hyperlink" Target="https://www.washingtonpost.com/health/2020/07/08/ppe-shortage-masks-gloves-gowns/?itid=lk_inline_manual_14" TargetMode="External"/><Relationship Id="rId379" Type="http://schemas.openxmlformats.org/officeDocument/2006/relationships/hyperlink" Target="https://www.nytimes.com/2020/06/25/upshot/poll-2020-biden-battlegrounds.html" TargetMode="External"/><Relationship Id="rId586" Type="http://schemas.openxmlformats.org/officeDocument/2006/relationships/hyperlink" Target="https://www.smithsonianmag.com/history/strange-history-october-surprise-180960741/" TargetMode="External"/><Relationship Id="rId793" Type="http://schemas.openxmlformats.org/officeDocument/2006/relationships/hyperlink" Target="https://www.usatoday.com/story/opinion/2020/06/10/biden-root-out-systemic-racism-not-just-divisive-trump-talk-column/5327631002/" TargetMode="External"/><Relationship Id="rId807" Type="http://schemas.openxmlformats.org/officeDocument/2006/relationships/hyperlink" Target="https://joebiden.com/justice/" TargetMode="External"/><Relationship Id="rId7" Type="http://schemas.openxmlformats.org/officeDocument/2006/relationships/endnotes" Target="endnotes.xml"/><Relationship Id="rId239" Type="http://schemas.openxmlformats.org/officeDocument/2006/relationships/hyperlink" Target="https://www.washingtonpost.com/world/middle_east/iraq-asks-united-states-to-set-up-mechanism-for-troop-withdrawal/2020/01/10/794058ea-32f8-11ea-971b-43bec3ff9860_story.html?itid=lk_inline_manual_2" TargetMode="External"/><Relationship Id="rId446" Type="http://schemas.openxmlformats.org/officeDocument/2006/relationships/hyperlink" Target="https://www.nytimes.com/2018/11/12/us/politics/prison-sentencing-criminal-justice-reform.html" TargetMode="External"/><Relationship Id="rId653" Type="http://schemas.openxmlformats.org/officeDocument/2006/relationships/hyperlink" Target="https://www.cnn.com/2020/05/12/politics/ocasio-cortez-biden-campaign-task-force-climate-change/index.html" TargetMode="External"/><Relationship Id="rId292" Type="http://schemas.openxmlformats.org/officeDocument/2006/relationships/hyperlink" Target="https://www.theguardian.com/environment/2020/jan/12/climate-crisis-if-trump-wins-again" TargetMode="External"/><Relationship Id="rId306" Type="http://schemas.openxmlformats.org/officeDocument/2006/relationships/hyperlink" Target="https://newrepublic.com/article/154539/trumps-reelection-doom-planet" TargetMode="External"/><Relationship Id="rId860" Type="http://schemas.openxmlformats.org/officeDocument/2006/relationships/hyperlink" Target="https://www.ipsos.com/en-us/views-trumps-handling-covid-all-time-low" TargetMode="External"/><Relationship Id="rId958" Type="http://schemas.openxmlformats.org/officeDocument/2006/relationships/hyperlink" Target="https://www.realclearpolitics.com/articles/2020/07/07/will_the_coronavirus_economy_hurt_dems_chances_in_november_143639.html" TargetMode="External"/><Relationship Id="rId87" Type="http://schemas.openxmlformats.org/officeDocument/2006/relationships/hyperlink" Target="https://www.nbcnews.com/dateline/video/kanye-west-says-he-wants-to-run-for-president-in-2024-73130565533" TargetMode="External"/><Relationship Id="rId513" Type="http://schemas.openxmlformats.org/officeDocument/2006/relationships/hyperlink" Target="https://www.politico.com/news/2019/12/13/biden-warns-democrats-about-results-of-uk-election-084359" TargetMode="External"/><Relationship Id="rId597" Type="http://schemas.openxmlformats.org/officeDocument/2006/relationships/hyperlink" Target="https://www.eurasiagroup.net/issues/climatechange" TargetMode="External"/><Relationship Id="rId720" Type="http://schemas.openxmlformats.org/officeDocument/2006/relationships/hyperlink" Target="https://www.thenation.com/article/archive/economic-anxiety-didnt-make-people-vote-trump-racism-did/?utm_source=facebook&amp;utm_medium=socialflow" TargetMode="External"/><Relationship Id="rId818" Type="http://schemas.openxmlformats.org/officeDocument/2006/relationships/hyperlink" Target="https://www.politico.com/story/2019/06/21/trump-election-2020-1374589" TargetMode="External"/><Relationship Id="rId152" Type="http://schemas.openxmlformats.org/officeDocument/2006/relationships/hyperlink" Target="https://thehill.com/homenews/house/506295-democrats-see-victory-in-culture-war" TargetMode="External"/><Relationship Id="rId457" Type="http://schemas.openxmlformats.org/officeDocument/2006/relationships/hyperlink" Target="https://sanfrancisco.cbslocal.com/2017/08/22/trump-signs-bipartisan-rapid-dna-act-swalwell-feinstein/" TargetMode="External"/><Relationship Id="rId664" Type="http://schemas.openxmlformats.org/officeDocument/2006/relationships/hyperlink" Target="https://www.realclearpolitics.com/video/2020/07/03/cnns_leyla_santiago_mount_rushmore_a_monument_of_two_slave_owners_on_land_wrestled_away_from_native_americans.html" TargetMode="External"/><Relationship Id="rId871" Type="http://schemas.openxmlformats.org/officeDocument/2006/relationships/hyperlink" Target="https://uselectionatlas.org/RESULTS/state.php?year=1976&amp;fips=36&amp;f=0&amp;off=0&amp;elect=0" TargetMode="External"/><Relationship Id="rId969" Type="http://schemas.openxmlformats.org/officeDocument/2006/relationships/hyperlink" Target="https://www.politico.com/story/2019/06/21/trump-election-2020-1374589" TargetMode="External"/><Relationship Id="rId14" Type="http://schemas.openxmlformats.org/officeDocument/2006/relationships/hyperlink" Target="https://projects.fivethirtyeight.com/polls/president-general/michigan/" TargetMode="External"/><Relationship Id="rId317" Type="http://schemas.openxmlformats.org/officeDocument/2006/relationships/hyperlink" Target="https://www.npr.org/2014/09/12/347736999/20-years-later-major-crime-bill-viewed-as-terrible-mistake" TargetMode="External"/><Relationship Id="rId524" Type="http://schemas.openxmlformats.org/officeDocument/2006/relationships/hyperlink" Target="https://www.washingtonpost.com/opinions/2020/07/13/why-joe-biden-wont-campaign-supreme-court/?utm_campaign=wp_opinions&amp;utm_medium=email&amp;utm_source=newsletter&amp;wpisrc=nl_opinions" TargetMode="External"/><Relationship Id="rId731" Type="http://schemas.openxmlformats.org/officeDocument/2006/relationships/hyperlink" Target="https://fivethirtyeight.com/features/trump-hasnt-needed-the-wall-to-remake-u-s-immigration-policy/" TargetMode="External"/><Relationship Id="rId98" Type="http://schemas.openxmlformats.org/officeDocument/2006/relationships/hyperlink" Target="https://archive.vn/o/EDGxJ/https:/twitter.com/AsteadWesley/status/1279782428870090753" TargetMode="External"/><Relationship Id="rId163" Type="http://schemas.openxmlformats.org/officeDocument/2006/relationships/hyperlink" Target="https://www.theatlantic.com/ideas/archive/2020/07/why-covid-death-rate-down/613945/" TargetMode="External"/><Relationship Id="rId370" Type="http://schemas.openxmlformats.org/officeDocument/2006/relationships/hyperlink" Target="https://www.foxnews.com/politics/fox-news-poll-texas-tossup-biden-trump-a-one-point-race" TargetMode="External"/><Relationship Id="rId829" Type="http://schemas.openxmlformats.org/officeDocument/2006/relationships/hyperlink" Target="https://fivethirtyeight.com/features/why-bidens-polling-lead-is-different-from-clintons-in-2016/" TargetMode="External"/><Relationship Id="rId230" Type="http://schemas.openxmlformats.org/officeDocument/2006/relationships/hyperlink" Target="https://www.nytimes.com/2020/07/10/us/politics/trump-white-voters-in-suburbs.html?auth=linked-google" TargetMode="External"/><Relationship Id="rId468" Type="http://schemas.openxmlformats.org/officeDocument/2006/relationships/hyperlink" Target="https://www.nbcnews.com/politics/2020-election/biden-calls-racial-justice-during-emotional-george-floyd-funeral-speech-n1228566" TargetMode="External"/><Relationship Id="rId675" Type="http://schemas.openxmlformats.org/officeDocument/2006/relationships/hyperlink" Target="https://www.usatoday.com/story/money/2020/06/03/americans-buying-guns-and-ammo-wake-race-protests/3124011001/" TargetMode="External"/><Relationship Id="rId882" Type="http://schemas.openxmlformats.org/officeDocument/2006/relationships/hyperlink" Target="https://www.nytimes.com/1988/07/26/us/dukakis-lead-widens-according-to-new-poll.html" TargetMode="External"/><Relationship Id="rId25" Type="http://schemas.openxmlformats.org/officeDocument/2006/relationships/hyperlink" Target="https://www.npr.org/2020/07/08/888539083/trumps-drive-on-division-and-fear-may-not-be-a-winning-strategy-come-" TargetMode="External"/><Relationship Id="rId328" Type="http://schemas.openxmlformats.org/officeDocument/2006/relationships/hyperlink" Target="https://joebiden.com/justice/" TargetMode="External"/><Relationship Id="rId535" Type="http://schemas.openxmlformats.org/officeDocument/2006/relationships/hyperlink" Target="https://www.washingtonpost.com/politics/2020/07/11/fauci-trump-coronavirus/?itid=lk_inline_manual_6" TargetMode="External"/><Relationship Id="rId742" Type="http://schemas.openxmlformats.org/officeDocument/2006/relationships/hyperlink" Target="https://cdn.americanprogress.org/content/uploads/2019/06/26070322/StatesOfChange2019-report1.pdf" TargetMode="External"/><Relationship Id="rId174" Type="http://schemas.openxmlformats.org/officeDocument/2006/relationships/hyperlink" Target="https://nymag.com/intelligencer/2019/11/republican-view-on-death-penalty-fuels-broader-opinion-shift.html" TargetMode="External"/><Relationship Id="rId381" Type="http://schemas.openxmlformats.org/officeDocument/2006/relationships/hyperlink" Target="http://maristpoll.marist.edu/wp-content/uploads/2020/06/NPR_PBS-NewsHour_Marist-Poll_USA-NOS-and-Tables_2006041039.pdf" TargetMode="External"/><Relationship Id="rId602" Type="http://schemas.openxmlformats.org/officeDocument/2006/relationships/hyperlink" Target="https://carnegieendowment.org/2020/05/06/trump-has-irrevocably-changed-american-relations-with-europe-and-biden-probably-can-t-fix-it-pub-81739" TargetMode="External"/><Relationship Id="rId241" Type="http://schemas.openxmlformats.org/officeDocument/2006/relationships/hyperlink" Target="https://www.washingtonpost.com/politics/house-democrats-say-senate-must-eliminate-the-threat-that-the-president-poses-to-americas-national-security/2020/01/18/c845ec04-3a03-11ea-bb7b-265f4554af6d_story.html?itid=lk_inline_manual_5" TargetMode="External"/><Relationship Id="rId479" Type="http://schemas.openxmlformats.org/officeDocument/2006/relationships/hyperlink" Target="https://www.nytimes.com/interactive/2020/06/10/upshot/black-lives-matter-attitudes.html" TargetMode="External"/><Relationship Id="rId686" Type="http://schemas.openxmlformats.org/officeDocument/2006/relationships/hyperlink" Target="https://www.theatlantic.com/ideas/archive/2020/06/why-trump-tanking-polls/613651/" TargetMode="External"/><Relationship Id="rId893" Type="http://schemas.openxmlformats.org/officeDocument/2006/relationships/hyperlink" Target="https://www.cnn.com/2020/02/20/opinions/las-vegas-debate-todd-graham/index.html" TargetMode="External"/><Relationship Id="rId907" Type="http://schemas.openxmlformats.org/officeDocument/2006/relationships/hyperlink" Target="https://www.nbcnews.com/politics/meet-the-press/what-trump-s-changing-twitter-strategy-tells-us-about-2020-n1233604" TargetMode="External"/><Relationship Id="rId36" Type="http://schemas.openxmlformats.org/officeDocument/2006/relationships/hyperlink" Target="https://www.npr.org/2020/07/08/888539083/trumps-drive-on-division-and-fear-may-not-be-a-winning-strategy-come-" TargetMode="External"/><Relationship Id="rId339" Type="http://schemas.openxmlformats.org/officeDocument/2006/relationships/hyperlink" Target="https://joebiden.com/justice/" TargetMode="External"/><Relationship Id="rId546" Type="http://schemas.openxmlformats.org/officeDocument/2006/relationships/hyperlink" Target="https://twitter.com/jewishaction/status/1278340461682442241?ref_src=twsrc%5Etfw%7Ctwcamp%5Etweetembed%7Ctwterm%5E1278340461682442241%7Ctwgr%5E&amp;ref_url=https%3A%2F%2Fwww.usatoday.com%2Fstory%2Fnews%2Ffactcheck%2F2020%2F07%2F11%2Ffact-check-trump-2020-campaign-shirt-design-similar-nazi-eagle%2F5414393002%2F" TargetMode="External"/><Relationship Id="rId753" Type="http://schemas.openxmlformats.org/officeDocument/2006/relationships/hyperlink" Target="https://poll.qu.edu/national/release-detail?ReleaseID=3664" TargetMode="External"/><Relationship Id="rId101" Type="http://schemas.openxmlformats.org/officeDocument/2006/relationships/hyperlink" Target="https://archive.vn/o/EDGxJ/https:/www.washingtonpost.com/graphics/politics/exit-polls-2020-super-tuesday-primary/?itid=lk_inline_manual_16" TargetMode="External"/><Relationship Id="rId185" Type="http://schemas.openxmlformats.org/officeDocument/2006/relationships/hyperlink" Target="https://medium.com/@TheReclaimed/trumps-twitter-tirade-is-meant-to-distract-you-from-his-policies-51381c1414" TargetMode="External"/><Relationship Id="rId406" Type="http://schemas.openxmlformats.org/officeDocument/2006/relationships/hyperlink" Target="https://www.politico.com/news/2020/07/04/biden-polling-lose-to-trump-348607" TargetMode="External"/><Relationship Id="rId960" Type="http://schemas.openxmlformats.org/officeDocument/2006/relationships/hyperlink" Target="https://www.vanityfair.com/news/2020/07/bill-barr-is-running-an-october-surprise-factory-at-justice" TargetMode="External"/><Relationship Id="rId392" Type="http://schemas.openxmlformats.org/officeDocument/2006/relationships/hyperlink" Target="https://www.cnn.com/us/live-news/george-floyd-protests-05-30-20/h_d7751d837a85c1aafe8753a60c5bee45" TargetMode="External"/><Relationship Id="rId613" Type="http://schemas.openxmlformats.org/officeDocument/2006/relationships/hyperlink" Target="https://archive.is/o/GPZBT/https:/www.bea.gov/news/2020/gross-domestic-product-1st-quarter-2020-advance-estimate" TargetMode="External"/><Relationship Id="rId697" Type="http://schemas.openxmlformats.org/officeDocument/2006/relationships/hyperlink" Target="https://www.theatlantic.com/ideas/archive/2020/06/why-trump-tanking-polls/613651/" TargetMode="External"/><Relationship Id="rId820" Type="http://schemas.openxmlformats.org/officeDocument/2006/relationships/hyperlink" Target="https://www.politico.com/story/2019/06/21/trump-election-2020-1374589" TargetMode="External"/><Relationship Id="rId918" Type="http://schemas.openxmlformats.org/officeDocument/2006/relationships/hyperlink" Target="https://www.washingtonpost.com/coronavirus/?itid=lk_interstitial_manual_7" TargetMode="External"/><Relationship Id="rId252" Type="http://schemas.openxmlformats.org/officeDocument/2006/relationships/hyperlink" Target="https://www.vox.com/world/2019/4/1/18285395/trump-2020-foreign-policy-democrats" TargetMode="External"/><Relationship Id="rId47" Type="http://schemas.openxmlformats.org/officeDocument/2006/relationships/hyperlink" Target="https://www.factcheck.org/2020/03/trumps-h1n1-swine-flu-pandemic-spin/" TargetMode="External"/><Relationship Id="rId112" Type="http://schemas.openxmlformats.org/officeDocument/2006/relationships/hyperlink" Target="https://www.washingtonpost.com/opinions/2020/07/08/trumps-covid-denial-wont-fly/?utm_campaign=wp_opinions_pm&amp;utm_medium=email&amp;utm_source=newsletter&amp;wpisrc=nl_popns" TargetMode="External"/><Relationship Id="rId557" Type="http://schemas.openxmlformats.org/officeDocument/2006/relationships/hyperlink" Target="https://www.texastribune.org/2020/07/12/texas-border-wall-private/" TargetMode="External"/><Relationship Id="rId764" Type="http://schemas.openxmlformats.org/officeDocument/2006/relationships/hyperlink" Target="https://www.vox.com/2016/7/29/12320118/hillary-clinton-speech-systemic-racism" TargetMode="External"/><Relationship Id="rId971" Type="http://schemas.openxmlformats.org/officeDocument/2006/relationships/fontTable" Target="fontTable.xml"/><Relationship Id="rId196" Type="http://schemas.openxmlformats.org/officeDocument/2006/relationships/hyperlink" Target="https://www.justice.gov/opa/pr/vice-president-biden-and-attorney-general-lynch-announce-41-million-grant-initiative-address" TargetMode="External"/><Relationship Id="rId417" Type="http://schemas.openxmlformats.org/officeDocument/2006/relationships/hyperlink" Target="https://morningconsult.com/2020/05/26/coronavirus-testing-schools-workplaces-poll/" TargetMode="External"/><Relationship Id="rId459" Type="http://schemas.openxmlformats.org/officeDocument/2006/relationships/hyperlink" Target="https://www.pewresearch.org/fact-tank/2016/11/09/behind-trumps-victory-divisions-by-race-gender-education/" TargetMode="External"/><Relationship Id="rId624" Type="http://schemas.openxmlformats.org/officeDocument/2006/relationships/hyperlink" Target="https://www.nytimes.com/2020/06/25/us/politics/trump-senate-republicans-poll.html" TargetMode="External"/><Relationship Id="rId666" Type="http://schemas.openxmlformats.org/officeDocument/2006/relationships/hyperlink" Target="https://apnews.com/71386b46dbff8190e71493a763e8f45a" TargetMode="External"/><Relationship Id="rId831" Type="http://schemas.openxmlformats.org/officeDocument/2006/relationships/hyperlink" Target="https://d3n8a8pro7vhmx.cloudfront.net/restoration/pages/448/attachments/original/1593026426/FinalBanner_PA_June2020_Crosstabs.pdf" TargetMode="External"/><Relationship Id="rId873" Type="http://schemas.openxmlformats.org/officeDocument/2006/relationships/hyperlink" Target="https://www.nytimes.com/1984/12/22/us/reagan-s-margin-is-16876932-votes.html" TargetMode="External"/><Relationship Id="rId16" Type="http://schemas.openxmlformats.org/officeDocument/2006/relationships/hyperlink" Target="https://uselectionatlas.org/RESULTS/data.php?year=2016&amp;datatype=national&amp;def=1&amp;f=0&amp;off=0&amp;elect=0" TargetMode="External"/><Relationship Id="rId221" Type="http://schemas.openxmlformats.org/officeDocument/2006/relationships/hyperlink" Target="https://www.cnn.com/2008/POLITICS/11/04/exit.polls/" TargetMode="External"/><Relationship Id="rId263" Type="http://schemas.openxmlformats.org/officeDocument/2006/relationships/hyperlink" Target="https://responsiblestatecraft.org/2020/04/17/what-the-world-will-look-like-in-trumps-second-term/" TargetMode="External"/><Relationship Id="rId319" Type="http://schemas.openxmlformats.org/officeDocument/2006/relationships/hyperlink" Target="https://joebiden.com/justice/" TargetMode="External"/><Relationship Id="rId470" Type="http://schemas.openxmlformats.org/officeDocument/2006/relationships/hyperlink" Target="https://projects.fivethirtyeight.com/polls/president-general/national/" TargetMode="External"/><Relationship Id="rId526" Type="http://schemas.openxmlformats.org/officeDocument/2006/relationships/hyperlink" Target="https://www.politico.com/news/2020/06/11/liberal-groups-expand-supreme-court-plan-313037" TargetMode="External"/><Relationship Id="rId929" Type="http://schemas.openxmlformats.org/officeDocument/2006/relationships/hyperlink" Target="https://www.realclearpolitics.com/epolls/2020/president/az/arizona_trump_vs_biden-6807.html" TargetMode="External"/><Relationship Id="rId58" Type="http://schemas.openxmlformats.org/officeDocument/2006/relationships/hyperlink" Target="https://uselectionatlas.org/RESULTS/national.php?year=2008&amp;f=0&amp;off=0&amp;elect=0" TargetMode="External"/><Relationship Id="rId123" Type="http://schemas.openxmlformats.org/officeDocument/2006/relationships/hyperlink" Target="https://archive.vn/o/fbaRx/https:/www.cbsnews.com/news/texas-shatters-daily-record-over-10000-new-coronavirus-cases/" TargetMode="External"/><Relationship Id="rId330" Type="http://schemas.openxmlformats.org/officeDocument/2006/relationships/hyperlink" Target="https://joebiden.com/justice/" TargetMode="External"/><Relationship Id="rId568" Type="http://schemas.openxmlformats.org/officeDocument/2006/relationships/hyperlink" Target="https://archive.is/o/Xldld/https:/www.washingtonpost.com/national/coronavirus-rises-states-shutdown/2020/07/06/d8805d18-bf9e-11ea-9fdd-b7ac6b051dc8_story.html" TargetMode="External"/><Relationship Id="rId733" Type="http://schemas.openxmlformats.org/officeDocument/2006/relationships/hyperlink" Target="https://fivethirtyeight.com/features/prejudice-among-white-americans-might-be-declining-in-the-trump-era/" TargetMode="External"/><Relationship Id="rId775" Type="http://schemas.openxmlformats.org/officeDocument/2006/relationships/hyperlink" Target="https://www.washingtonpost.com/business/2020/06/13/after-years-marginalizing-black-employees-customers-corporate-america-says-black-lives-matter/?arc404=true" TargetMode="External"/><Relationship Id="rId940" Type="http://schemas.openxmlformats.org/officeDocument/2006/relationships/hyperlink" Target="https://www.politico.com/news/2020/07/08/coronavirus-projection-200-000-dead-by-election-day-353473" TargetMode="External"/><Relationship Id="rId165" Type="http://schemas.openxmlformats.org/officeDocument/2006/relationships/hyperlink" Target="https://www.politico.com/news/2020/07/08/coronavirus-projection-200-000-dead-by-election-day-353473" TargetMode="External"/><Relationship Id="rId372" Type="http://schemas.openxmlformats.org/officeDocument/2006/relationships/hyperlink" Target="https://www.washingtonpost.com/politics/republican-mike-garcia-holds-12-point-lead-in-california-special-election-likely-flipping-seat/2020/05/13/fb62d788-954c-11ea-9f5e-56d8239bf9ad_story.html" TargetMode="External"/><Relationship Id="rId428" Type="http://schemas.openxmlformats.org/officeDocument/2006/relationships/hyperlink" Target="https://www.washingtonpost.com/health/2020/02/28/what-you-need-know-about-coronavirus/?itid=lk_inline_manual_8" TargetMode="External"/><Relationship Id="rId635" Type="http://schemas.openxmlformats.org/officeDocument/2006/relationships/hyperlink" Target="https://fivethirtyeight.com/features/the-democrats-have-a-candidate-in-kentucky-but-can-she-beat-mitch-mcconnell/" TargetMode="External"/><Relationship Id="rId677" Type="http://schemas.openxmlformats.org/officeDocument/2006/relationships/hyperlink" Target="https://www.wsj.com/articles/good-policing-saves-black-lives-11591052916" TargetMode="External"/><Relationship Id="rId800" Type="http://schemas.openxmlformats.org/officeDocument/2006/relationships/hyperlink" Target="https://www.washingtonpost.com/politics/biden-announces-criminal-justice-policy-sharply-at-odds-with-his-94-crime-law/2019/07/23/950e7eb0-acc2-11e9-a0c9-6d2d7818f3da_story.html" TargetMode="External"/><Relationship Id="rId842" Type="http://schemas.openxmlformats.org/officeDocument/2006/relationships/hyperlink" Target="https://thefederalist.com/2020/07/08/media-lies-about-trump-mount-rushmore-speech-an-ugly-preview-of-whats-to-come/" TargetMode="External"/><Relationship Id="rId232" Type="http://schemas.openxmlformats.org/officeDocument/2006/relationships/hyperlink" Target="https://www.npr.org/2020/06/08/871773774/in-a-polarized-election-guardian-women-could-be-key-swing-voters" TargetMode="External"/><Relationship Id="rId274" Type="http://schemas.openxmlformats.org/officeDocument/2006/relationships/hyperlink" Target="https://poseidon01.ssrn.com/delivery.php?ID=557112031066004065108073079010104122015034023029070035076121024030091092076127064112102121034022126027016024074125109070102000045000073046060087093013108095065104090066076072116106084090072097015112006100075027093077086019025027028025113023078102124&amp;EXT=pdf" TargetMode="External"/><Relationship Id="rId481" Type="http://schemas.openxmlformats.org/officeDocument/2006/relationships/hyperlink" Target="https://fivethirtyeight.com/features/people-are-changing-their-views-on-race-and-gender-issues-to-match-their-party/" TargetMode="External"/><Relationship Id="rId702" Type="http://schemas.openxmlformats.org/officeDocument/2006/relationships/hyperlink" Target="https://www.cnn.com/2020/05/05/politics/trump-2020-coronavirus-economy-analysis/index.html" TargetMode="External"/><Relationship Id="rId884" Type="http://schemas.openxmlformats.org/officeDocument/2006/relationships/hyperlink" Target="https://www.britannica.com/event/United-States-presidential-election-of-1948" TargetMode="External"/><Relationship Id="rId27" Type="http://schemas.openxmlformats.org/officeDocument/2006/relationships/hyperlink" Target="https://www.washingtonpost.com/outlook/2020/06/02/law-order-wont-help-trump-win-reelection/" TargetMode="External"/><Relationship Id="rId69" Type="http://schemas.openxmlformats.org/officeDocument/2006/relationships/hyperlink" Target="https://archive.is/o/rcOkR/https:/www.donaldjtrump.com/media/joe-biden-calls-for-cutting-police-funding-saying-cops-have-become-the-enemy/" TargetMode="External"/><Relationship Id="rId134" Type="http://schemas.openxmlformats.org/officeDocument/2006/relationships/hyperlink" Target="https://www.brookings.edu/blog/fixgov/2018/09/07/how-donald-trump-could-tweet-his-way-out-of-a-25th-amendment-challenge/" TargetMode="External"/><Relationship Id="rId537" Type="http://schemas.openxmlformats.org/officeDocument/2006/relationships/hyperlink" Target="https://coronavirus.jhu.edu/data/new-cases" TargetMode="External"/><Relationship Id="rId579" Type="http://schemas.openxmlformats.org/officeDocument/2006/relationships/hyperlink" Target="https://www.changeresearch.com/post/states-of-play-battleground-states-of-play-battleground-wave-7" TargetMode="External"/><Relationship Id="rId744" Type="http://schemas.openxmlformats.org/officeDocument/2006/relationships/hyperlink" Target="https://www.washingtonpost.com/politics/2019/09/17/central-question-democrats-how-critical-are-working-class-white-voters/" TargetMode="External"/><Relationship Id="rId786" Type="http://schemas.openxmlformats.org/officeDocument/2006/relationships/hyperlink" Target="https://joebiden.com/justice/" TargetMode="External"/><Relationship Id="rId951" Type="http://schemas.openxmlformats.org/officeDocument/2006/relationships/hyperlink" Target="https://www.changeresearch.com/post/states-of-play-battleground-states-of-play-battleground-wave-7" TargetMode="External"/><Relationship Id="rId80" Type="http://schemas.openxmlformats.org/officeDocument/2006/relationships/hyperlink" Target="http://www.bbc.co.uk/news/election-us-2016-37595321" TargetMode="External"/><Relationship Id="rId176" Type="http://schemas.openxmlformats.org/officeDocument/2006/relationships/hyperlink" Target="https://www.newyorker.com/magazine/2020/03/02/how-did-the-democrats-end-up-here" TargetMode="External"/><Relationship Id="rId341" Type="http://schemas.openxmlformats.org/officeDocument/2006/relationships/hyperlink" Target="https://www.vox.com/2020/5/28/21265416/joe-biden-climate-change-democrats-young-voters" TargetMode="External"/><Relationship Id="rId383" Type="http://schemas.openxmlformats.org/officeDocument/2006/relationships/hyperlink" Target="https://www.npr.org/2020/06/05/870019283/poll-two-thirds-think-trump-made-racial-tensions-worse-after-george-floyds-death" TargetMode="External"/><Relationship Id="rId439" Type="http://schemas.openxmlformats.org/officeDocument/2006/relationships/hyperlink" Target="https://www.politico.com/news/2020/06/16/trump-signs-police-reform-executive-order-322524?utm_campaign=wp_the_daily_202&amp;utm_medium=email&amp;utm_source=newsletter&amp;wpisrc=nl_daily202" TargetMode="External"/><Relationship Id="rId590" Type="http://schemas.openxmlformats.org/officeDocument/2006/relationships/hyperlink" Target="https://www.nytimes.com/elections/2016/results/wisconsin" TargetMode="External"/><Relationship Id="rId604" Type="http://schemas.openxmlformats.org/officeDocument/2006/relationships/hyperlink" Target="https://newrepublic.com/article/158323/will-take-years-undo-damage-trumps-environmental-rollback" TargetMode="External"/><Relationship Id="rId646" Type="http://schemas.openxmlformats.org/officeDocument/2006/relationships/hyperlink" Target="https://projects.fivethirtyeight.com/polls/president-general/michigan/" TargetMode="External"/><Relationship Id="rId811" Type="http://schemas.openxmlformats.org/officeDocument/2006/relationships/hyperlink" Target="https://joebiden.com/justice/" TargetMode="External"/><Relationship Id="rId201" Type="http://schemas.openxmlformats.org/officeDocument/2006/relationships/hyperlink" Target="https://www.washingtonexaminer.com/news/former-death-penalty-proponent-biden-flip-flops-as-federal-cases-move-forward" TargetMode="External"/><Relationship Id="rId243" Type="http://schemas.openxmlformats.org/officeDocument/2006/relationships/hyperlink" Target="https://www.washingtonpost.com/world/national-security/days-before-europeans-warned-iran-of-nuclear-deal-violations-trump-secretly-threatened-to-impose-25percent-tariff-on-european-autos-if-they-didnt/2020/01/15/0a3ea8ce-37a9-11ea-a01d-b7cc8ec1a85d_story.html?itid=lk_inline_manual_24" TargetMode="External"/><Relationship Id="rId285" Type="http://schemas.openxmlformats.org/officeDocument/2006/relationships/hyperlink" Target="https://www.nytimes.com/interactive/2019/climate/trump-environment-rollbacks.html" TargetMode="External"/><Relationship Id="rId450" Type="http://schemas.openxmlformats.org/officeDocument/2006/relationships/hyperlink" Target="https://www.ussc.gov/sites/default/files/pdf/research-and-publications/prison-and-sentencing-impact-assessments/August_2018_Impact_Analysis_for_CBO.pdf" TargetMode="External"/><Relationship Id="rId506" Type="http://schemas.openxmlformats.org/officeDocument/2006/relationships/hyperlink" Target="https://www.vox.com/2019/12/20/21026212/2020-democratic-primary-joe-biden-bernie-sanders-elizabeth-warren-barack-obama" TargetMode="External"/><Relationship Id="rId688" Type="http://schemas.openxmlformats.org/officeDocument/2006/relationships/hyperlink" Target="https://www.newsweek.com/november-election-trump-worst-polling-incumbent-1515199" TargetMode="External"/><Relationship Id="rId853" Type="http://schemas.openxmlformats.org/officeDocument/2006/relationships/hyperlink" Target="https://www.realclearpolitics.com/epolls/2020/president/fl/florida_trump_vs_biden-6841.html" TargetMode="External"/><Relationship Id="rId895" Type="http://schemas.openxmlformats.org/officeDocument/2006/relationships/hyperlink" Target="https://www.nbcnews.com/politics/2020-election/trump-s-reelection-approaching-danger-zone-polls-show-n1229776" TargetMode="External"/><Relationship Id="rId909" Type="http://schemas.openxmlformats.org/officeDocument/2006/relationships/hyperlink" Target="https://www.washingtonpost.com/politics/trump-says-hes-looking-at-pardoning-roger-stone-ahead-of-prison-term/2020/07/10/d1a1e5ea-c2b7-11ea-b4f6-cb39cd8940fb_story.html?itid=lk_inline_manual_5" TargetMode="External"/><Relationship Id="rId38" Type="http://schemas.openxmlformats.org/officeDocument/2006/relationships/hyperlink" Target="https://fivethirtyeight.com/features/you-can-pay-attention-to-those-trump-vs-biden-polls-but-be-cautious/" TargetMode="External"/><Relationship Id="rId103" Type="http://schemas.openxmlformats.org/officeDocument/2006/relationships/hyperlink" Target="https://twitter.com/kanyewest/status/1279575273365594112" TargetMode="External"/><Relationship Id="rId310" Type="http://schemas.openxmlformats.org/officeDocument/2006/relationships/hyperlink" Target="https://washingtonmonthly.com/magazine/april-may-june-2020/trumps-plan-take-away-obamacare-with-a-second-term/" TargetMode="External"/><Relationship Id="rId492" Type="http://schemas.openxmlformats.org/officeDocument/2006/relationships/hyperlink" Target="https://uselectionatlas.org/RESULTS/" TargetMode="External"/><Relationship Id="rId548" Type="http://schemas.openxmlformats.org/officeDocument/2006/relationships/hyperlink" Target="https://www.timeanddate.com/countdown/generic?iso=20210120T09&amp;p0=900&amp;msg=Inauguration+2021&amp;font=sanserif" TargetMode="External"/><Relationship Id="rId713" Type="http://schemas.openxmlformats.org/officeDocument/2006/relationships/hyperlink" Target="https://fivethirtyeight.com/features/if-talking-about-race-hurts-democrats-why-is-biden-so-far-ahead/" TargetMode="External"/><Relationship Id="rId755" Type="http://schemas.openxmlformats.org/officeDocument/2006/relationships/hyperlink" Target="https://www.nytimes.com/2020/06/24/us/politics/trump-biden-poll-nyt-upshot-siena-college.html" TargetMode="External"/><Relationship Id="rId797" Type="http://schemas.openxmlformats.org/officeDocument/2006/relationships/hyperlink" Target="https://fivethirtyeight.com/features/americans-like-the-ideas-behind-defunding-the-police-more-than-the-slogan-itself/" TargetMode="External"/><Relationship Id="rId920" Type="http://schemas.openxmlformats.org/officeDocument/2006/relationships/hyperlink" Target="https://www.foxnews.com/shows/justice-jeanine" TargetMode="External"/><Relationship Id="rId962" Type="http://schemas.openxmlformats.org/officeDocument/2006/relationships/hyperlink" Target="https://www.smithsonianmag.com/history/strange-history-october-surprise-180960741/" TargetMode="External"/><Relationship Id="rId91" Type="http://schemas.openxmlformats.org/officeDocument/2006/relationships/hyperlink" Target="https://archive.vn/o/EDGxJ/https:/www.washingtonpost.com/video/politics/kanye-west-announces-2020-presidential-bid/2020/07/05/c2c3ed87-8cf7-488f-884a-e72eba574879_video.html?itid=lk_inline_manual_2" TargetMode="External"/><Relationship Id="rId145" Type="http://schemas.openxmlformats.org/officeDocument/2006/relationships/hyperlink" Target="https://medium.com/@teamwarren/a-plan-for-economic-patriotism-13b879f4cfc7" TargetMode="External"/><Relationship Id="rId187" Type="http://schemas.openxmlformats.org/officeDocument/2006/relationships/hyperlink" Target="https://www.npr.org/2020/06/10/873509374/joe-biden-has-come-a-long-way-on-criminal-justice-reform-progressives-want-more" TargetMode="External"/><Relationship Id="rId352" Type="http://schemas.openxmlformats.org/officeDocument/2006/relationships/hyperlink" Target="https://twitter.com/MittRomney/status/1281937795616067586?ref_src=twsrc%5Etfw%7Ctwcamp%5Etweetembed%7Ctwterm%5E1281937795616067586%7Ctwgr%5E&amp;ref_url=https%3A%2F%2Fwww.washingtonpost.com%2Fpolitics%2F2020%2F07%2F11%2Funprecedented-historic-corruption-why-trumps-pardon-history-is-extraordinary%2F&amp;itid=lk_inline_manual_8" TargetMode="External"/><Relationship Id="rId394" Type="http://schemas.openxmlformats.org/officeDocument/2006/relationships/hyperlink" Target="https://www.cnn.com/2020/02/25/politics/joe-biden-south-carolina-poll-bernie-sanders/index.html" TargetMode="External"/><Relationship Id="rId408" Type="http://schemas.openxmlformats.org/officeDocument/2006/relationships/hyperlink" Target="https://www.cnbc.com/2020/06/03/biden-takes-lead-over-trump-in-2020-presidential-race-betting-markets.html" TargetMode="External"/><Relationship Id="rId615" Type="http://schemas.openxmlformats.org/officeDocument/2006/relationships/hyperlink" Target="https://archive.is/o/GPZBT/https:/www.washingtonpost.com/graphics/politics/2016-election/how-the-electoral-college-works/?itid=lk_inline_manual_17" TargetMode="External"/><Relationship Id="rId822" Type="http://schemas.openxmlformats.org/officeDocument/2006/relationships/hyperlink" Target="https://nymag.com/intelligencer/2020/07/joe-biden-needs-to-win-big-to-avoid-a-contested-election.html" TargetMode="External"/><Relationship Id="rId212" Type="http://schemas.openxmlformats.org/officeDocument/2006/relationships/hyperlink" Target="https://joebiden.com/justice/" TargetMode="External"/><Relationship Id="rId254" Type="http://schemas.openxmlformats.org/officeDocument/2006/relationships/hyperlink" Target="https://www.bloomberg.com/opinion/articles/2020-06-20/trump-re-election-would-be-too-much-for-america-s-allies" TargetMode="External"/><Relationship Id="rId657" Type="http://schemas.openxmlformats.org/officeDocument/2006/relationships/hyperlink" Target="https://www.washingtonpost.com/opinions/2020/07/10/political-pendulum-has-swung-away-trump-theres-time-it-swing-back/?utm_campaign=wp_opinions_pm&amp;utm_medium=email&amp;utm_source=newsletter&amp;wpisrc=nl_popns" TargetMode="External"/><Relationship Id="rId699" Type="http://schemas.openxmlformats.org/officeDocument/2006/relationships/hyperlink" Target="https://www.nytimes.com/2020/06/24/us/politics/trump-biden-poll-nyt-upshot-siena-college.html" TargetMode="External"/><Relationship Id="rId864" Type="http://schemas.openxmlformats.org/officeDocument/2006/relationships/hyperlink" Target="https://www.cnn.com/2020/06/24/politics/joe-biden-donald-trump-new-york-times-poll/index.html" TargetMode="External"/><Relationship Id="rId49" Type="http://schemas.openxmlformats.org/officeDocument/2006/relationships/hyperlink" Target="https://www.politico.com/news/2020/05/04/joe-biden-contain-h1n1-virus-232992" TargetMode="External"/><Relationship Id="rId114" Type="http://schemas.openxmlformats.org/officeDocument/2006/relationships/hyperlink" Target="https://archive.vn/o/fbaRx/https:/www.cnn.com/2020/07/06/politics/fauci-coronavirus-us-response/index.html?utm_term=image&amp;utm_source=twCNNp&amp;utm_content=2020-07-07T22:14:07&amp;utm_medium=social" TargetMode="External"/><Relationship Id="rId296" Type="http://schemas.openxmlformats.org/officeDocument/2006/relationships/hyperlink" Target="https://www.washingtonpost.com/news/opinions/wp/2019/01/02/feature/opinion-here-are-11-climate-change-policies-to-fight-for-in-2019/" TargetMode="External"/><Relationship Id="rId461" Type="http://schemas.openxmlformats.org/officeDocument/2006/relationships/hyperlink" Target="https://fivethirtyeight.com/features/if-talking-about-race-hurts-democrats-why-is-biden-so-far-ahead/" TargetMode="External"/><Relationship Id="rId517" Type="http://schemas.openxmlformats.org/officeDocument/2006/relationships/hyperlink" Target="https://www.nytimes.com/2020/07/01/upshot/poll-trump-defectors-2020-election.html" TargetMode="External"/><Relationship Id="rId559" Type="http://schemas.openxmlformats.org/officeDocument/2006/relationships/hyperlink" Target="https://twitter.com/realDonaldTrump/status/1282641318460653568" TargetMode="External"/><Relationship Id="rId724" Type="http://schemas.openxmlformats.org/officeDocument/2006/relationships/hyperlink" Target="https://www.latimes.com/politics/story/2020-07-01/trump-digs-deeper-racial-incitement" TargetMode="External"/><Relationship Id="rId766" Type="http://schemas.openxmlformats.org/officeDocument/2006/relationships/hyperlink" Target="https://abcnews.go.com/Politics/biden-targets-young-voters-amid-anger-racial-inequality/story?id=71143280" TargetMode="External"/><Relationship Id="rId931" Type="http://schemas.openxmlformats.org/officeDocument/2006/relationships/hyperlink" Target="https://www.wunderground.com/history/daily/us/nh/portsmouth/KPSM/date/2020-7-11" TargetMode="External"/><Relationship Id="rId60" Type="http://schemas.openxmlformats.org/officeDocument/2006/relationships/hyperlink" Target="https://fivethirtyeight.com/features/are-blowout-presidential-elections-a-thing-of-the-past/" TargetMode="External"/><Relationship Id="rId156" Type="http://schemas.openxmlformats.org/officeDocument/2006/relationships/hyperlink" Target="https://thehill.com/homenews/house/506295-democrats-see-victory-in-culture-war" TargetMode="External"/><Relationship Id="rId198" Type="http://schemas.openxmlformats.org/officeDocument/2006/relationships/hyperlink" Target="https://joebiden.com/justice/" TargetMode="External"/><Relationship Id="rId321" Type="http://schemas.openxmlformats.org/officeDocument/2006/relationships/hyperlink" Target="https://www.npr.org/2020/06/10/873509374/joe-biden-has-come-a-long-way-on-criminal-justice-reform-progressives-want-more" TargetMode="External"/><Relationship Id="rId363" Type="http://schemas.openxmlformats.org/officeDocument/2006/relationships/hyperlink" Target="https://www.washingtonpost.com/politics/trump-who-senate-gop-candidates-in-tight-races-avoid-any-mention-of-the-president-in-campaign-ads/2020/07/08/47699e60-c148-11ea-864a-0dd31b9d6917_story.html?itid=lk_inline_manual_62" TargetMode="External"/><Relationship Id="rId419" Type="http://schemas.openxmlformats.org/officeDocument/2006/relationships/hyperlink" Target="https://nymag.com/intelligencer/2020/06/trump-slow-down-coronavirus-testing-confession-joking.html" TargetMode="External"/><Relationship Id="rId570" Type="http://schemas.openxmlformats.org/officeDocument/2006/relationships/hyperlink" Target="https://archive.is/o/Xldld/https:/twitter.com/realDonaldTrump/status/1280857657365200902" TargetMode="External"/><Relationship Id="rId626" Type="http://schemas.openxmlformats.org/officeDocument/2006/relationships/hyperlink" Target="https://projects.fivethirtyeight.com/polls/president-general/arizona/" TargetMode="External"/><Relationship Id="rId223" Type="http://schemas.openxmlformats.org/officeDocument/2006/relationships/hyperlink" Target="https://www.pewresearch.org/fact-tank/2018/04/03/millennials-approach-baby-boomers-as-largest-generation-in-u-s-electorate/" TargetMode="External"/><Relationship Id="rId430" Type="http://schemas.openxmlformats.org/officeDocument/2006/relationships/hyperlink" Target="https://www.latimes.com/politics/story/2020-06-30/as-virus-surge-grips-red-states-trump-feels-the-fallout" TargetMode="External"/><Relationship Id="rId668" Type="http://schemas.openxmlformats.org/officeDocument/2006/relationships/hyperlink" Target="https://thefederalist.com/2020/07/15/defund-the-police-has-increased-gun-sales-and-support-for-trump/" TargetMode="External"/><Relationship Id="rId833" Type="http://schemas.openxmlformats.org/officeDocument/2006/relationships/hyperlink" Target="https://projects.fivethirtyeight.com/polls/president-general/michigan/" TargetMode="External"/><Relationship Id="rId875" Type="http://schemas.openxmlformats.org/officeDocument/2006/relationships/hyperlink" Target="https://www.foxnews.com/politics/fox-news-poll-biden-widens-lead-over-trump-republicans-enthusiastic-but-fear-motivates-dems" TargetMode="External"/><Relationship Id="rId18" Type="http://schemas.openxmlformats.org/officeDocument/2006/relationships/hyperlink" Target="https://twitter.com/Nate_Cohn/status/1276098591745093633?s=20" TargetMode="External"/><Relationship Id="rId265" Type="http://schemas.openxmlformats.org/officeDocument/2006/relationships/hyperlink" Target="https://www.bbc.com/news/world-europe-40078183" TargetMode="External"/><Relationship Id="rId472" Type="http://schemas.openxmlformats.org/officeDocument/2006/relationships/hyperlink" Target="https://www.nytimes.com/2020/06/15/briefing/donald-trump-rayshard-brooks-coronavirus-your-monday-briefing.html" TargetMode="External"/><Relationship Id="rId528" Type="http://schemas.openxmlformats.org/officeDocument/2006/relationships/hyperlink" Target="https://www.vox.com/2020/7/1/21293370/supreme-court-conservatism-bostock-lgbtq-republicans" TargetMode="External"/><Relationship Id="rId735" Type="http://schemas.openxmlformats.org/officeDocument/2006/relationships/hyperlink" Target="https://medium.com/@brendan.nyhan/how-trumpism-actually-made-americans-more-favorable-toward-immigrants-907b5a44fc12" TargetMode="External"/><Relationship Id="rId900" Type="http://schemas.openxmlformats.org/officeDocument/2006/relationships/hyperlink" Target="http://cdn.cnn.com/cnn/2020/images/06/08/rel6a.-.race.and.2020.pdf" TargetMode="External"/><Relationship Id="rId942" Type="http://schemas.openxmlformats.org/officeDocument/2006/relationships/hyperlink" Target="https://archive.is/o/Xldld/https:/www.washingtonpost.com/politics/trump-administration-officials-downplay-guidance-from-health-experts-as-they-push-to-reopen-schools/2020/07/08/236a6c5e-c13b-11ea-b178-bb7b05b94af1_story.html" TargetMode="External"/><Relationship Id="rId125" Type="http://schemas.openxmlformats.org/officeDocument/2006/relationships/hyperlink" Target="https://archive.vn/o/fbaRx/https:/www.washingtonpost.com/graphics/2020/national/coronavirus-us-cases-deaths/?hpid=hp_hp-top-table-main_tracker-bullets:homepage/story-ans&amp;itid=hp_hp-top-table-main_tracker-bullets:homepage/story-ans&amp;itid=lk_inline_manual_12" TargetMode="External"/><Relationship Id="rId167" Type="http://schemas.openxmlformats.org/officeDocument/2006/relationships/hyperlink" Target="https://www.nytimes.com/2020/06/28/opinion/george-washington-confederate-statues.html" TargetMode="External"/><Relationship Id="rId332" Type="http://schemas.openxmlformats.org/officeDocument/2006/relationships/hyperlink" Target="https://joebiden.com/justice/" TargetMode="External"/><Relationship Id="rId374" Type="http://schemas.openxmlformats.org/officeDocument/2006/relationships/hyperlink" Target="https://ballotpedia.org/Jimmy_Carter" TargetMode="External"/><Relationship Id="rId581" Type="http://schemas.openxmlformats.org/officeDocument/2006/relationships/hyperlink" Target="https://www.usatoday.com/story/opinion/2020/07/08/joe-biden-democrats-must-attack-trump-covid-economy-column/5386624002/" TargetMode="External"/><Relationship Id="rId777" Type="http://schemas.openxmlformats.org/officeDocument/2006/relationships/hyperlink" Target="https://projects.fivethirtyeight.com/polls/?cid=_inlinerelated" TargetMode="External"/><Relationship Id="rId71" Type="http://schemas.openxmlformats.org/officeDocument/2006/relationships/hyperlink" Target="https://archive.is/o/rcOkR/https:/www.foxnews.com/politics/biden-says-some-funding-should-absolutely-be-redirected-from-police" TargetMode="External"/><Relationship Id="rId234" Type="http://schemas.openxmlformats.org/officeDocument/2006/relationships/hyperlink" Target="https://www.scientificamerican.com/article/trump-vs-biden-how-covid-19-will-affect-voting-for-president1/" TargetMode="External"/><Relationship Id="rId637" Type="http://schemas.openxmlformats.org/officeDocument/2006/relationships/hyperlink" Target="https://www.politico.com/f/?id=00000172-e088-dfa8-abfb-e9dba8710000" TargetMode="External"/><Relationship Id="rId679" Type="http://schemas.openxmlformats.org/officeDocument/2006/relationships/hyperlink" Target="https://www.foxnews.com/entertainment/bill-maher-blasts-defund-the-police-branding-how-are-dems-this-f-ing-stupid" TargetMode="External"/><Relationship Id="rId802" Type="http://schemas.openxmlformats.org/officeDocument/2006/relationships/hyperlink" Target="https://www.washingtonexaminer.com/news/former-death-penalty-proponent-biden-flip-flops-as-federal-cases-move-forward" TargetMode="External"/><Relationship Id="rId844" Type="http://schemas.openxmlformats.org/officeDocument/2006/relationships/hyperlink" Target="https://www.express.co.uk/news/world/1305342/Trump-news-Donald-Trump-US-election-2020-latest-Black-Lives-Matter" TargetMode="External"/><Relationship Id="rId886" Type="http://schemas.openxmlformats.org/officeDocument/2006/relationships/hyperlink" Target="https://news.gallup.com/poll/313070/trump-economic-ratings-no-longer-best-class.aspx" TargetMode="External"/><Relationship Id="rId2" Type="http://schemas.openxmlformats.org/officeDocument/2006/relationships/numbering" Target="numbering.xml"/><Relationship Id="rId29" Type="http://schemas.openxmlformats.org/officeDocument/2006/relationships/hyperlink" Target="https://archive.is/o/1pCfx/https:/www.politico.com/story/2016/07/trump-law-order-candidate-225372" TargetMode="External"/><Relationship Id="rId276" Type="http://schemas.openxmlformats.org/officeDocument/2006/relationships/hyperlink" Target="http://dels.nas.edu/resources/static-assets/materials-based-on-reports/booklets/warming_world_final.pdf" TargetMode="External"/><Relationship Id="rId441" Type="http://schemas.openxmlformats.org/officeDocument/2006/relationships/hyperlink" Target="https://twitter.com/BrennanCenter/status/1272972035912802311" TargetMode="External"/><Relationship Id="rId483" Type="http://schemas.openxmlformats.org/officeDocument/2006/relationships/hyperlink" Target="https://www.cnn.com/election/2016/results/exit-polls" TargetMode="External"/><Relationship Id="rId539" Type="http://schemas.openxmlformats.org/officeDocument/2006/relationships/hyperlink" Target="https://www.washingtonpost.com/nation/2020/07/13/coronavirus-live-updates-us/" TargetMode="External"/><Relationship Id="rId690" Type="http://schemas.openxmlformats.org/officeDocument/2006/relationships/hyperlink" Target="https://www.washingtonpost.com/graphics/2020/opinions/confederate-statues-monuments/" TargetMode="External"/><Relationship Id="rId704" Type="http://schemas.openxmlformats.org/officeDocument/2006/relationships/hyperlink" Target="https://www.cnn.com/2020/05/05/politics/trump-2020-coronavirus-economy-analysis/index.html" TargetMode="External"/><Relationship Id="rId746" Type="http://schemas.openxmlformats.org/officeDocument/2006/relationships/hyperlink" Target="https://williammarble.co/docs/vb.pdf" TargetMode="External"/><Relationship Id="rId911" Type="http://schemas.openxmlformats.org/officeDocument/2006/relationships/hyperlink" Target="https://www.washingtonpost.com/politics/2020/07/11/fauci-trump-coronavirus/?itid=lk_inline_manual_6" TargetMode="External"/><Relationship Id="rId40" Type="http://schemas.openxmlformats.org/officeDocument/2006/relationships/hyperlink" Target="https://www.theatlantic.com/politics/archive/2020/04/joe-biden-oversaw-recovery-during-last-recession/609646/" TargetMode="External"/><Relationship Id="rId136" Type="http://schemas.openxmlformats.org/officeDocument/2006/relationships/hyperlink" Target="https://www.hollywoodreporter.com/news/steve-bannon-trump-tower-interview-trumps-strategist-plots-new-political-movement-948747" TargetMode="External"/><Relationship Id="rId178" Type="http://schemas.openxmlformats.org/officeDocument/2006/relationships/hyperlink" Target="https://www.nytimes.com/2020/07/04/us/politics/trump-mt-rushmore.html?action=click&amp;amp;module=Top%20Stories&amp;amp;pgtype=Homepage&amp;amp;utm_campaign=wp_the_daily_202&amp;amp;utm_medium=email&amp;amp;utm_source=newsletter&amp;amp;wpisrc=nl_daily202" TargetMode="External"/><Relationship Id="rId301" Type="http://schemas.openxmlformats.org/officeDocument/2006/relationships/hyperlink" Target="https://www.vox.com/2015/3/2/8134115/deforestation-brazil-increasing" TargetMode="External"/><Relationship Id="rId343" Type="http://schemas.openxmlformats.org/officeDocument/2006/relationships/hyperlink" Target="https://amgreatness.com/2020/07/10/shock-poll-shows-trump-on-track-to-win-reelection/" TargetMode="External"/><Relationship Id="rId550" Type="http://schemas.openxmlformats.org/officeDocument/2006/relationships/hyperlink" Target="https://www.nytimes.com/2020/07/08/books/review/mary-trump-book-takeaways.html" TargetMode="External"/><Relationship Id="rId788" Type="http://schemas.openxmlformats.org/officeDocument/2006/relationships/hyperlink" Target="https://www.justice.gov/opa/pr/vice-president-biden-and-attorney-general-lynch-announce-41-million-grant-initiative-address" TargetMode="External"/><Relationship Id="rId953" Type="http://schemas.openxmlformats.org/officeDocument/2006/relationships/hyperlink" Target="https://www.npr.org/2020/04/10/831059882/coronavirus-may-reshape-who-votes-and-how-in-the-2020-election" TargetMode="External"/><Relationship Id="rId82" Type="http://schemas.openxmlformats.org/officeDocument/2006/relationships/hyperlink" Target="https://www.nbcnews.com/pop-culture/pop-culture-news/grimes-explained-her-elon-musk-s-unusual-baby-name-people-n1201176" TargetMode="External"/><Relationship Id="rId203" Type="http://schemas.openxmlformats.org/officeDocument/2006/relationships/hyperlink" Target="https://joebiden.com/justice/" TargetMode="External"/><Relationship Id="rId385" Type="http://schemas.openxmlformats.org/officeDocument/2006/relationships/hyperlink" Target="https://www.britannica.com/event/United-States-presidential-election-of-1988" TargetMode="External"/><Relationship Id="rId592" Type="http://schemas.openxmlformats.org/officeDocument/2006/relationships/hyperlink" Target="https://www.eurasiagroup.net/issues/the-presidency-of-donald-j-trump" TargetMode="External"/><Relationship Id="rId606" Type="http://schemas.openxmlformats.org/officeDocument/2006/relationships/hyperlink" Target="https://www.tandfonline.com/doi/pdf/10.1080/0163660X.2018.1484233?needAccess=true" TargetMode="External"/><Relationship Id="rId648" Type="http://schemas.openxmlformats.org/officeDocument/2006/relationships/hyperlink" Target="https://www.washingtonpost.com/politics/at-a-time-of-national-crisis-and-division-trump-chooses-to-prepare-for-a-fight/2020/06/20/5ebf3306-b296-11ea-856d-5054296735e5_story.html?itid=lk_inline_manual_2" TargetMode="External"/><Relationship Id="rId813" Type="http://schemas.openxmlformats.org/officeDocument/2006/relationships/hyperlink" Target="https://joebiden.com/justice/" TargetMode="External"/><Relationship Id="rId855" Type="http://schemas.openxmlformats.org/officeDocument/2006/relationships/hyperlink" Target="https://www.realclearpolitics.com/epolls/2020/president/nc/north_carolina_trump_vs_biden-6744.html" TargetMode="External"/><Relationship Id="rId245" Type="http://schemas.openxmlformats.org/officeDocument/2006/relationships/hyperlink" Target="https://www.washingtonpost.com/immigration/trump-mexico-immigration-deal-has-additional-measures-not-yet-made-public/2019/06/10/967e4e56-8b8e-11e9-b08e-cfd89bd36d4e_story.html?itid=lk_inline_manual_53" TargetMode="External"/><Relationship Id="rId287" Type="http://schemas.openxmlformats.org/officeDocument/2006/relationships/hyperlink" Target="https://www.politico.com/magazine/story/2019/03/23/trump-big-oil-industry-influence-investigation-zinke-226106" TargetMode="External"/><Relationship Id="rId410" Type="http://schemas.openxmlformats.org/officeDocument/2006/relationships/hyperlink" Target="https://twitter.com/EmmaKinery/status/1275885782163652608" TargetMode="External"/><Relationship Id="rId452" Type="http://schemas.openxmlformats.org/officeDocument/2006/relationships/hyperlink" Target="https://www.themarshallproject.org/2018/11/16/what-s-really-in-the-first-step-act" TargetMode="External"/><Relationship Id="rId494" Type="http://schemas.openxmlformats.org/officeDocument/2006/relationships/hyperlink" Target="https://www.americanprogress.org/issues/democracy/reports/2019/06/27/471487/states-of-change-3/" TargetMode="External"/><Relationship Id="rId508" Type="http://schemas.openxmlformats.org/officeDocument/2006/relationships/hyperlink" Target="https://www.vox.com/2020/2/25/21153824/biden-black-woman-supreme-court" TargetMode="External"/><Relationship Id="rId715" Type="http://schemas.openxmlformats.org/officeDocument/2006/relationships/hyperlink" Target="https://faculty.wcas.northwestern.edu/~jnd260/cab/CAB2018%20-%20Vavreck.pdf" TargetMode="External"/><Relationship Id="rId897" Type="http://schemas.openxmlformats.org/officeDocument/2006/relationships/hyperlink" Target="https://www.cnn.com/election/2020/presidential-polls/" TargetMode="External"/><Relationship Id="rId922" Type="http://schemas.openxmlformats.org/officeDocument/2006/relationships/hyperlink" Target="https://twitter.com/jewishaction/status/1278340461682442241?ref_src=twsrc%5Etfw%7Ctwcamp%5Etweetembed%7Ctwterm%5E1278340461682442241%7Ctwgr%5E&amp;ref_url=https%3A%2F%2Fwww.usatoday.com%2Fstory%2Fnews%2Ffactcheck%2F2020%2F07%2F11%2Ffact-check-trump-2020-campaign-shirt-design-similar-nazi-eagle%2F5414393002%2F" TargetMode="External"/><Relationship Id="rId105" Type="http://schemas.openxmlformats.org/officeDocument/2006/relationships/hyperlink" Target="https://www.fec.gov/resources/cms-content/documents/2020pdates.pdf" TargetMode="External"/><Relationship Id="rId147" Type="http://schemas.openxmlformats.org/officeDocument/2006/relationships/hyperlink" Target="https://www.theamericanconservative.com/articles/of-by-and-for-the-people/" TargetMode="External"/><Relationship Id="rId312" Type="http://schemas.openxmlformats.org/officeDocument/2006/relationships/hyperlink" Target="https://washingtonmonthly.com/magazine/april-may-june-2020/how-trump-would-gut-the-social-safety-net-with-a-second-term/" TargetMode="External"/><Relationship Id="rId354" Type="http://schemas.openxmlformats.org/officeDocument/2006/relationships/hyperlink" Target="https://www.realclearpolitics.com/epolls/2020/president/az/arizona_trump_vs_biden-6807.html" TargetMode="External"/><Relationship Id="rId757" Type="http://schemas.openxmlformats.org/officeDocument/2006/relationships/hyperlink" Target="https://www.cnn.com/2020/06/30/politics/trump-2020-voter-polls/index.html" TargetMode="External"/><Relationship Id="rId799" Type="http://schemas.openxmlformats.org/officeDocument/2006/relationships/hyperlink" Target="https://www.washingtonpost.com/opinions/2020/07/09/silent-majority-opposes-trump-police-reform/" TargetMode="External"/><Relationship Id="rId964" Type="http://schemas.openxmlformats.org/officeDocument/2006/relationships/hyperlink" Target="http://www.politico.com/story/2008/08/mccain-unsure-how-many-houses-he-owns-012685" TargetMode="External"/><Relationship Id="rId51" Type="http://schemas.openxmlformats.org/officeDocument/2006/relationships/hyperlink" Target="https://www.politico.com/story/2009/04/biden-says-avoid-planes-subways-puts-out-clarifying-statement-021925" TargetMode="External"/><Relationship Id="rId93" Type="http://schemas.openxmlformats.org/officeDocument/2006/relationships/hyperlink" Target="https://archive.vn/o/EDGxJ/https:/twitter.com/geoffreyvs/status/1279636124282097665" TargetMode="External"/><Relationship Id="rId189" Type="http://schemas.openxmlformats.org/officeDocument/2006/relationships/hyperlink" Target="https://www.usatoday.com/story/opinion/2020/06/10/biden-root-out-systemic-racism-not-just-divisive-trump-talk-column/5327631002/" TargetMode="External"/><Relationship Id="rId396" Type="http://schemas.openxmlformats.org/officeDocument/2006/relationships/hyperlink" Target="https://www.cnn.com/2020/02/26/opinions/south-carolina-debate-grades-opinion-graham/index.html" TargetMode="External"/><Relationship Id="rId561" Type="http://schemas.openxmlformats.org/officeDocument/2006/relationships/hyperlink" Target="https://www.cnn.com/2020/07/12/media/mary-trump-michael-cohen-books-reliable-sources/index.html" TargetMode="External"/><Relationship Id="rId617" Type="http://schemas.openxmlformats.org/officeDocument/2006/relationships/hyperlink" Target="https://archive.is/o/GPZBT/https:/www.archives.gov/electoral-college/results" TargetMode="External"/><Relationship Id="rId659" Type="http://schemas.openxmlformats.org/officeDocument/2006/relationships/hyperlink" Target="https://www.usatoday.com/story/news/nation/2020/07/01/new-york-city-budget-billion-nypd-defund-police/5354307002/" TargetMode="External"/><Relationship Id="rId824" Type="http://schemas.openxmlformats.org/officeDocument/2006/relationships/hyperlink" Target="https://thehill.com/homenews/campaign/507254-gop-lawmaker-dont-believe-polls-showing-trump-behind-biden" TargetMode="External"/><Relationship Id="rId866" Type="http://schemas.openxmlformats.org/officeDocument/2006/relationships/hyperlink" Target="https://www.foxnews.com/politics/fox-news-poll-trump-and-biden-in-close-race-in-georgia" TargetMode="External"/><Relationship Id="rId214" Type="http://schemas.openxmlformats.org/officeDocument/2006/relationships/hyperlink" Target="https://www.baystatebanner.com/2020/05/07/blacks-in-swing-states-must-come-to-the-polls-for-biden/" TargetMode="External"/><Relationship Id="rId256" Type="http://schemas.openxmlformats.org/officeDocument/2006/relationships/hyperlink" Target="https://www.washingtonpost.com/world/middle_east/iraq-asks-united-states-to-set-up-mechanism-for-troop-withdrawal/2020/01/10/794058ea-32f8-11ea-971b-43bec3ff9860_story.html?itid=lk_inline_manual_2" TargetMode="External"/><Relationship Id="rId298" Type="http://schemas.openxmlformats.org/officeDocument/2006/relationships/hyperlink" Target="https://www.wri.org/blog/2017/11/4-reasons-countries-enhance-their-ndcs-2020" TargetMode="External"/><Relationship Id="rId421" Type="http://schemas.openxmlformats.org/officeDocument/2006/relationships/hyperlink" Target="https://twitter.com/TheStalwart/status/1275892452298293248" TargetMode="External"/><Relationship Id="rId463" Type="http://schemas.openxmlformats.org/officeDocument/2006/relationships/hyperlink" Target="https://www.nytimes.com/2016/11/20/opinion/sunday/the-end-of-identity-liberalism.html" TargetMode="External"/><Relationship Id="rId519" Type="http://schemas.openxmlformats.org/officeDocument/2006/relationships/hyperlink" Target="https://www.washingtonpost.com/business/2020/06/01/with-protests-silence-is-not-an-option-corporate-america/" TargetMode="External"/><Relationship Id="rId670" Type="http://schemas.openxmlformats.org/officeDocument/2006/relationships/hyperlink" Target="https://thehill.com/homenews/state-watch/502560-defund-the-police-movement-hits-semantics-roadblock" TargetMode="External"/><Relationship Id="rId116" Type="http://schemas.openxmlformats.org/officeDocument/2006/relationships/hyperlink" Target="https://archive.vn/o/fbaRx/https:/www.azcentral.com/story/news/local/arizona-health/2020/07/07/why-arizonas-percent-positive-tests-highest-country/5386600002/" TargetMode="External"/><Relationship Id="rId158" Type="http://schemas.openxmlformats.org/officeDocument/2006/relationships/hyperlink" Target="https://twitter.com/seanhannity/status/1280998300397776900" TargetMode="External"/><Relationship Id="rId323" Type="http://schemas.openxmlformats.org/officeDocument/2006/relationships/hyperlink" Target="https://joebiden.com/wp-content/uploads/2020/07/UNITY-TASK-FORCE-RECOMMENDATIONS.pdf" TargetMode="External"/><Relationship Id="rId530" Type="http://schemas.openxmlformats.org/officeDocument/2006/relationships/hyperlink" Target="https://fivethirtyeight.com/features/voter-registrations-are-way-way-down-during-the-pandemic/" TargetMode="External"/><Relationship Id="rId726" Type="http://schemas.openxmlformats.org/officeDocument/2006/relationships/hyperlink" Target="https://www.vox.com/2020/6/8/21242003/trump-failed-coronavirus-response" TargetMode="External"/><Relationship Id="rId768" Type="http://schemas.openxmlformats.org/officeDocument/2006/relationships/hyperlink" Target="https://www.politico.com/news/2019/12/13/biden-warns-democrats-about-results-of-uk-election-084359" TargetMode="External"/><Relationship Id="rId933" Type="http://schemas.openxmlformats.org/officeDocument/2006/relationships/hyperlink" Target="https://www.texastribune.org/2020/07/12/texas-border-wall-private/" TargetMode="External"/><Relationship Id="rId20" Type="http://schemas.openxmlformats.org/officeDocument/2006/relationships/hyperlink" Target="https://www.usatoday.com/story/opinion/2019/06/07/2020-candidates-should-make-criminal-justice-central-campaigns/1289640001/" TargetMode="External"/><Relationship Id="rId62" Type="http://schemas.openxmlformats.org/officeDocument/2006/relationships/hyperlink" Target="https://uselectionatlas.org/RESULTS/national.php?year=1988&amp;f=0&amp;off=0&amp;elect=0" TargetMode="External"/><Relationship Id="rId365" Type="http://schemas.openxmlformats.org/officeDocument/2006/relationships/hyperlink" Target="https://www.cnn.com/interactive/2020/health/coronavirus-us-maps-and-cases/" TargetMode="External"/><Relationship Id="rId572" Type="http://schemas.openxmlformats.org/officeDocument/2006/relationships/hyperlink" Target="https://archive.is/o/Xldld/https:/www.goodmorningamerica.com/news/video/cdc-director-speaks-schools-reopening-71688315" TargetMode="External"/><Relationship Id="rId628" Type="http://schemas.openxmlformats.org/officeDocument/2006/relationships/hyperlink" Target="https://static.foxnews.com/foxnews.com/content/uploads/2020/06/Fox_June-20-23-2020_Complete_North-Carolina_Topline_June-25-Release.pdf" TargetMode="External"/><Relationship Id="rId835" Type="http://schemas.openxmlformats.org/officeDocument/2006/relationships/hyperlink" Target="https://uselectionatlas.org/RESULTS/data.php?year=2016&amp;datatype=national&amp;def=1&amp;f=0&amp;off=0&amp;elect=0" TargetMode="External"/><Relationship Id="rId225" Type="http://schemas.openxmlformats.org/officeDocument/2006/relationships/hyperlink" Target="https://www.nytimes.com/2020/06/12/us/george-floyd-white-protesters.html" TargetMode="External"/><Relationship Id="rId267" Type="http://schemas.openxmlformats.org/officeDocument/2006/relationships/hyperlink" Target="https://www.nytimes.com/2020/02/18/world/europe/trump-europe-nato.html" TargetMode="External"/><Relationship Id="rId432" Type="http://schemas.openxmlformats.org/officeDocument/2006/relationships/hyperlink" Target="https://www.cbsnews.com/news/black-lives-matter-police-reform-opinion-poll-28-06-2020/" TargetMode="External"/><Relationship Id="rId474" Type="http://schemas.openxmlformats.org/officeDocument/2006/relationships/hyperlink" Target="https://www.washingtonpost.com/opinions/2019/08/20/americans-are-growing-more-accepting-immigrants-take-note-democrats/" TargetMode="External"/><Relationship Id="rId877" Type="http://schemas.openxmlformats.org/officeDocument/2006/relationships/hyperlink" Target="https://www.nytimes.com/2020/06/25/upshot/poll-2020-biden-battlegrounds.html" TargetMode="External"/><Relationship Id="rId127" Type="http://schemas.openxmlformats.org/officeDocument/2006/relationships/hyperlink" Target="https://www.nytimes.com/2020/07/11/world/coronavirus-updates.html?campaign_id=9&amp;emc=edit_nn_20200712&amp;instance_id=20247&amp;nl=the-morning&amp;regi_id=128488503&amp;segment_id=33206&amp;te=1&amp;user_id=c753a943119b91e83a9a4b18868c51c9" TargetMode="External"/><Relationship Id="rId681" Type="http://schemas.openxmlformats.org/officeDocument/2006/relationships/hyperlink" Target="https://www.vox.com/2020/7/5/21313762/trump-mount-rushmore-speech-independence-day" TargetMode="External"/><Relationship Id="rId737" Type="http://schemas.openxmlformats.org/officeDocument/2006/relationships/hyperlink" Target="https://drive.google.com/file/d/1_um8vZ3ZHffa5mdeN-yEcKEVXTtEp7kD/view" TargetMode="External"/><Relationship Id="rId779" Type="http://schemas.openxmlformats.org/officeDocument/2006/relationships/hyperlink" Target="https://www.nytimes.com/2019/06/25/us/joe-biden-crime-laws.html?auth=login-google" TargetMode="External"/><Relationship Id="rId902" Type="http://schemas.openxmlformats.org/officeDocument/2006/relationships/hyperlink" Target="https://twitter.com/amyewalter/status/1267158288350806019" TargetMode="External"/><Relationship Id="rId944" Type="http://schemas.openxmlformats.org/officeDocument/2006/relationships/hyperlink" Target="https://archive.is/o/Xldld/https:/www.washingtonpost.com/national/coronavirus-rises-states-shutdown/2020/07/06/d8805d18-bf9e-11ea-9fdd-b7ac6b051dc8_story.html" TargetMode="External"/><Relationship Id="rId31" Type="http://schemas.openxmlformats.org/officeDocument/2006/relationships/hyperlink" Target="https://archive.is/o/1pCfx/www.4president.org/speeches/nixon1968acceptance.htm" TargetMode="External"/><Relationship Id="rId73" Type="http://schemas.openxmlformats.org/officeDocument/2006/relationships/hyperlink" Target="https://archive.is/o/rcOkR/https:/www.washingtonpost.com/graphics/politics/trump-claims-database/?itid=lk_inline_manual_21" TargetMode="External"/><Relationship Id="rId169" Type="http://schemas.openxmlformats.org/officeDocument/2006/relationships/hyperlink" Target="https://thehill.com/homenews/administration/482117-trump-steps-up-pitch-to-black-voters" TargetMode="External"/><Relationship Id="rId334" Type="http://schemas.openxmlformats.org/officeDocument/2006/relationships/hyperlink" Target="https://joebiden.com/justice/" TargetMode="External"/><Relationship Id="rId376" Type="http://schemas.openxmlformats.org/officeDocument/2006/relationships/hyperlink" Target="https://www.investopedia.com/financial-edge/0812/5-presidents-who-couldnt-secure-a-second-term.aspx" TargetMode="External"/><Relationship Id="rId541" Type="http://schemas.openxmlformats.org/officeDocument/2006/relationships/hyperlink" Target="https://twitter.com/mkraju/status/1282288262183301122?s=20" TargetMode="External"/><Relationship Id="rId583" Type="http://schemas.openxmlformats.org/officeDocument/2006/relationships/hyperlink" Target="https://www.charlestoncitypaper.com/charleston/brack-beware-of-a-pandemic-october-surprise/Content?oid=31899623" TargetMode="External"/><Relationship Id="rId639" Type="http://schemas.openxmlformats.org/officeDocument/2006/relationships/hyperlink" Target="https://www.cygn.al/tuberville-would-beat-jones-by-wider-margin-than-sessions/" TargetMode="External"/><Relationship Id="rId790" Type="http://schemas.openxmlformats.org/officeDocument/2006/relationships/hyperlink" Target="https://joebiden.com/justice/" TargetMode="External"/><Relationship Id="rId804" Type="http://schemas.openxmlformats.org/officeDocument/2006/relationships/hyperlink" Target="https://joebiden.com/justice/" TargetMode="External"/><Relationship Id="rId4" Type="http://schemas.openxmlformats.org/officeDocument/2006/relationships/settings" Target="settings.xml"/><Relationship Id="rId180" Type="http://schemas.openxmlformats.org/officeDocument/2006/relationships/hyperlink" Target="https://www.nytimes.com/2018/11/01/us/politics/republicans-trump-house.html" TargetMode="External"/><Relationship Id="rId236" Type="http://schemas.openxmlformats.org/officeDocument/2006/relationships/hyperlink" Target="https://www.aei.org/op-eds/heres-why-china-wants-trump-to-win/" TargetMode="External"/><Relationship Id="rId278" Type="http://schemas.openxmlformats.org/officeDocument/2006/relationships/hyperlink" Target="https://www.washingtonpost.com/opinions/2019/08/08/climate-change-is-sapping-nutrients-our-food-it-could-become-global-crisis/" TargetMode="External"/><Relationship Id="rId401" Type="http://schemas.openxmlformats.org/officeDocument/2006/relationships/hyperlink" Target="https://www.cnn.com/2020/07/09/politics/2020-election-issues-coronavirus-trump/index.html" TargetMode="External"/><Relationship Id="rId443" Type="http://schemas.openxmlformats.org/officeDocument/2006/relationships/hyperlink" Target="https://www.politico.com/news/2020/06/15/senate-police-reform-bill-320629" TargetMode="External"/><Relationship Id="rId650" Type="http://schemas.openxmlformats.org/officeDocument/2006/relationships/hyperlink" Target="https://www.washingtonpost.com/politics/trump-asked-chinas-xi-to-help-him-win-reelection-according-to-bolton-book/2020/06/17/d4ea601c-ad7a-11ea-868b-93d63cd833b2_story.html?itid=lk_inline_manual_20" TargetMode="External"/><Relationship Id="rId846" Type="http://schemas.openxmlformats.org/officeDocument/2006/relationships/hyperlink" Target="https://www.washingtonpost.com/politics/trumps-drop-in-polls-has-confident-democrats-sensing-a-tsunami-coming-in-november/2020/07/11/48a76468-c2c6-11ea-b4f6-cb39cd8940fb_story.html?fbclid=IwAR1UBMnJxgUPj16qe5CsvBxybPAfqdqIBIwx4-OSwlQc_HfPZqCw2Aif5KI&amp;utm_campaign=wp_main&amp;utm_medium=social&amp;utm_source=facebook" TargetMode="External"/><Relationship Id="rId888" Type="http://schemas.openxmlformats.org/officeDocument/2006/relationships/hyperlink" Target="https://www.cnn.com/2020/06/19/politics/donald-trump-tulsa-protesters/index.html" TargetMode="External"/><Relationship Id="rId303" Type="http://schemas.openxmlformats.org/officeDocument/2006/relationships/hyperlink" Target="https://nymag.com/intelligencer/2019/12/new-south-wales-fires-in-australia-the-worlds-response.html" TargetMode="External"/><Relationship Id="rId485" Type="http://schemas.openxmlformats.org/officeDocument/2006/relationships/hyperlink" Target="https://www.wbur.org/cognoscenti/2020/01/06/swing-voters-democratic-primary-nathaniel-stinnett" TargetMode="External"/><Relationship Id="rId692" Type="http://schemas.openxmlformats.org/officeDocument/2006/relationships/hyperlink" Target="https://www.cbsnews.com/news/black-lives-matter-police-reform-opinion-poll-28-06-2020/" TargetMode="External"/><Relationship Id="rId706" Type="http://schemas.openxmlformats.org/officeDocument/2006/relationships/hyperlink" Target="https://www.wsj.com/articles/trump-jumps-on-preserving-monuments-as-winning-campaign-issue-11593957601?mod=hp_lead_pos3&amp;mod=djemCapitalJournalDaybreak" TargetMode="External"/><Relationship Id="rId748" Type="http://schemas.openxmlformats.org/officeDocument/2006/relationships/hyperlink" Target="https://docs.google.com/spreadsheets/d/1UwC_GapbE3vF6-n1THVbwcXoU_zFvO8jJQL99ouX3Rw/htmlview" TargetMode="External"/><Relationship Id="rId913" Type="http://schemas.openxmlformats.org/officeDocument/2006/relationships/hyperlink" Target="https://coronavirus.jhu.edu/data/new-cases" TargetMode="External"/><Relationship Id="rId955" Type="http://schemas.openxmlformats.org/officeDocument/2006/relationships/hyperlink" Target="https://www.changeresearch.com/post/states-of-play-battleground-states-of-play-battleground-wave-7" TargetMode="External"/><Relationship Id="rId42" Type="http://schemas.openxmlformats.org/officeDocument/2006/relationships/hyperlink" Target="https://factba.se/transcript/donald-trump-interview-pat-robertson-cbn-july-12-2017" TargetMode="External"/><Relationship Id="rId84" Type="http://schemas.openxmlformats.org/officeDocument/2006/relationships/hyperlink" Target="https://twitter.com/kanyewest/status/1276495666781528066?s=20" TargetMode="External"/><Relationship Id="rId138" Type="http://schemas.openxmlformats.org/officeDocument/2006/relationships/hyperlink" Target="https://www.washingtonpost.com/health/2020/02/28/what-you-need-know-about-coronavirus/?itid=lk_inline_manual_6" TargetMode="External"/><Relationship Id="rId345" Type="http://schemas.openxmlformats.org/officeDocument/2006/relationships/hyperlink" Target="https://www.whitehouse.gov/briefings-statements/remarks-president-trump-south-dakotas-2020-mount-rushmore-fireworks-celebration-keystone-south-dakota/" TargetMode="External"/><Relationship Id="rId387" Type="http://schemas.openxmlformats.org/officeDocument/2006/relationships/hyperlink" Target="https://www.cnn.com/2016/06/14/politics/poll-hillary-clinton-leads-donald-trump/index.html" TargetMode="External"/><Relationship Id="rId510" Type="http://schemas.openxmlformats.org/officeDocument/2006/relationships/hyperlink" Target="https://www.latimes.com/politics/story/2020-05-30/la-na-pol-trump-tweets-george-floyd-protesters-20200530" TargetMode="External"/><Relationship Id="rId552" Type="http://schemas.openxmlformats.org/officeDocument/2006/relationships/hyperlink" Target="https://www.realclearpolitics.com/epolls/2020/president/tx/texas_trump_vs_biden-6818.html" TargetMode="External"/><Relationship Id="rId594" Type="http://schemas.openxmlformats.org/officeDocument/2006/relationships/hyperlink" Target="https://www.eurasiagroup.net/live-post/us-china-relations-cooperation-competition-collision" TargetMode="External"/><Relationship Id="rId608" Type="http://schemas.openxmlformats.org/officeDocument/2006/relationships/hyperlink" Target="https://fivethirtyeight.com/features/why-trump-not-biden-might-have-an-enthusiasm-problem/" TargetMode="External"/><Relationship Id="rId815" Type="http://schemas.openxmlformats.org/officeDocument/2006/relationships/hyperlink" Target="https://www.politico.com/story/2019/06/21/trump-election-2020-1374589" TargetMode="External"/><Relationship Id="rId191" Type="http://schemas.openxmlformats.org/officeDocument/2006/relationships/hyperlink" Target="https://joebiden.com/justice/" TargetMode="External"/><Relationship Id="rId205" Type="http://schemas.openxmlformats.org/officeDocument/2006/relationships/hyperlink" Target="https://joebiden.com/justice/" TargetMode="External"/><Relationship Id="rId247" Type="http://schemas.openxmlformats.org/officeDocument/2006/relationships/hyperlink" Target="https://www.foreignaffairs.com/articles/2019-09-23/climate-change-already-killing-us" TargetMode="External"/><Relationship Id="rId412" Type="http://schemas.openxmlformats.org/officeDocument/2006/relationships/hyperlink" Target="https://nymag.com/intelligencer/2020/04/trumps-re-election-2020-polls-coronavirus.html" TargetMode="External"/><Relationship Id="rId857" Type="http://schemas.openxmlformats.org/officeDocument/2006/relationships/hyperlink" Target="https://www.realclearpolitics.com/epolls/2020/president/wi/wisconsin_trump_vs_biden-6849.html" TargetMode="External"/><Relationship Id="rId899" Type="http://schemas.openxmlformats.org/officeDocument/2006/relationships/hyperlink" Target="https://www.cnn.com/2020/07/09/politics/2020-election-issues-coronavirus-trump/index.html" TargetMode="External"/><Relationship Id="rId107" Type="http://schemas.openxmlformats.org/officeDocument/2006/relationships/hyperlink" Target="https://twitter.com/KimKardashian/status/1279597399380332544" TargetMode="External"/><Relationship Id="rId289" Type="http://schemas.openxmlformats.org/officeDocument/2006/relationships/hyperlink" Target="https://www.nytimes.com/2020/02/06/climate/trump-grand-staircase-monument.html" TargetMode="External"/><Relationship Id="rId454" Type="http://schemas.openxmlformats.org/officeDocument/2006/relationships/hyperlink" Target="https://www.aclu.org/blog/bureau-prisons-revises-policy-shackling-pregnant-inmates" TargetMode="External"/><Relationship Id="rId496" Type="http://schemas.openxmlformats.org/officeDocument/2006/relationships/hyperlink" Target="https://www.cnn.com/election/2016/results/exit-polls" TargetMode="External"/><Relationship Id="rId661" Type="http://schemas.openxmlformats.org/officeDocument/2006/relationships/hyperlink" Target="https://www.washingtonpost.com/national/seattle-police-clear-protest-zone/2020/07/01/10294366-bb98-11ea-8cf5-9c1b8d7f84c6_story.html?itid=lk_inline_manual_10" TargetMode="External"/><Relationship Id="rId717" Type="http://schemas.openxmlformats.org/officeDocument/2006/relationships/hyperlink" Target="https://www.politico.com/story/2016/11/bernie-sanders-democrats-identity-politics-231710" TargetMode="External"/><Relationship Id="rId759" Type="http://schemas.openxmlformats.org/officeDocument/2006/relationships/hyperlink" Target="https://www.latimes.com/politics/story/2020-03-15/joe-biden-bernie-sanders-deportations-coronavirus-healthcare" TargetMode="External"/><Relationship Id="rId924" Type="http://schemas.openxmlformats.org/officeDocument/2006/relationships/hyperlink" Target="https://www.timeanddate.com/countdown/generic?iso=20210120T09&amp;p0=900&amp;msg=Inauguration+2021&amp;font=sanserif" TargetMode="External"/><Relationship Id="rId966" Type="http://schemas.openxmlformats.org/officeDocument/2006/relationships/hyperlink" Target="https://www.nytimes.com/elections/2016/results/wisconsin" TargetMode="External"/><Relationship Id="rId11" Type="http://schemas.openxmlformats.org/officeDocument/2006/relationships/hyperlink" Target="https://projects.fivethirtyeight.com/pollster-ratings/" TargetMode="External"/><Relationship Id="rId53" Type="http://schemas.openxmlformats.org/officeDocument/2006/relationships/hyperlink" Target="https://www.wsj.com/articles/joe-biden-points-to-ebola-experience-in-pitching-coronavirus-plan-11585483202" TargetMode="External"/><Relationship Id="rId149" Type="http://schemas.openxmlformats.org/officeDocument/2006/relationships/hyperlink" Target="https://www.cnbc.com/2020/06/17/biden-leads-trump-in-2020-election-swing-states-cnbcchange-research-poll.html" TargetMode="External"/><Relationship Id="rId314" Type="http://schemas.openxmlformats.org/officeDocument/2006/relationships/hyperlink" Target="https://www.npr.org/2020/06/10/873509374/joe-biden-has-come-a-long-way-on-criminal-justice-reform-progressives-want-more" TargetMode="External"/><Relationship Id="rId356" Type="http://schemas.openxmlformats.org/officeDocument/2006/relationships/hyperlink" Target="https://www.realclearpolitics.com/epolls/2020/president/mi/michigan_trump_vs_biden-6761.html" TargetMode="External"/><Relationship Id="rId398" Type="http://schemas.openxmlformats.org/officeDocument/2006/relationships/hyperlink" Target="https://www.cnn.com/2020/07/11/politics/what-matters-july-10/index.html" TargetMode="External"/><Relationship Id="rId521" Type="http://schemas.openxmlformats.org/officeDocument/2006/relationships/hyperlink" Target="https://www.stanforddaily.com/2020/06/30/president-rolls-out-new-initiatives-as-a-starting-point-in-combating-anti-black-racism/" TargetMode="External"/><Relationship Id="rId563" Type="http://schemas.openxmlformats.org/officeDocument/2006/relationships/hyperlink" Target="https://hosted-washpost.submissionplatform.com/sub/hosted/5f060125378d5400346b0b39" TargetMode="External"/><Relationship Id="rId619" Type="http://schemas.openxmlformats.org/officeDocument/2006/relationships/hyperlink" Target="https://www.washingtonpost.com/politics/trumps-drop-in-polls-has-confident-democrats-sensing-a-tsunami-coming-in-november/2020/07/11/48a76468-c2c6-11ea-b4f6-cb39cd8940fb_story.html" TargetMode="External"/><Relationship Id="rId770" Type="http://schemas.openxmlformats.org/officeDocument/2006/relationships/hyperlink" Target="https://www.nytimes.com/2020/06/05/us/politics/polling-george-floyd-protests-racism.html" TargetMode="External"/><Relationship Id="rId95" Type="http://schemas.openxmlformats.org/officeDocument/2006/relationships/hyperlink" Target="https://archive.vn/o/EDGxJ/https:/www.fec.gov/help-candidates-and-committees/registering-candidate/house-senate-president-candidate-registration/" TargetMode="External"/><Relationship Id="rId160" Type="http://schemas.openxmlformats.org/officeDocument/2006/relationships/hyperlink" Target="https://www.businessinsider.com/fauci-says-us-still-knee-deep-first-wave-pandemic-2020-7?r=US&amp;IR=T" TargetMode="External"/><Relationship Id="rId216" Type="http://schemas.openxmlformats.org/officeDocument/2006/relationships/hyperlink" Target="https://thehill.com/opinion/campaign/506694-black-voters-we-need-all-of-them" TargetMode="External"/><Relationship Id="rId423" Type="http://schemas.openxmlformats.org/officeDocument/2006/relationships/hyperlink" Target="https://www.azcentral.com/story/news/local/phoenix/2020/06/23/phoenix-rally-president-donald-trump-barely-mentions-covid-19-crowd-mostly-unmasked-supporters/3239570001/" TargetMode="External"/><Relationship Id="rId826" Type="http://schemas.openxmlformats.org/officeDocument/2006/relationships/hyperlink" Target="https://www.washingtonpost.com/opinions/2020/07/16/here-are-reasons-trumps-losing-so-badly/?utm_campaign=wp_opinions_pm&amp;utm_medium=email&amp;utm_source=newsletter&amp;wpisrc=nl_popns" TargetMode="External"/><Relationship Id="rId868" Type="http://schemas.openxmlformats.org/officeDocument/2006/relationships/hyperlink" Target="https://www.foxnews.com/politics/fox-news-poll-texas-tossup-biden-trump-a-one-point-race" TargetMode="External"/><Relationship Id="rId258" Type="http://schemas.openxmlformats.org/officeDocument/2006/relationships/hyperlink" Target="https://www.washingtonpost.com/politics/house-democrats-say-senate-must-eliminate-the-threat-that-the-president-poses-to-americas-national-security/2020/01/18/c845ec04-3a03-11ea-bb7b-265f4554af6d_story.html?itid=lk_inline_manual_5" TargetMode="External"/><Relationship Id="rId465" Type="http://schemas.openxmlformats.org/officeDocument/2006/relationships/hyperlink" Target="https://www.thenation.com/article/archive/economic-anxiety-didnt-make-people-vote-trump-racism-did/?utm_source=facebook&amp;utm_medium=socialflow" TargetMode="External"/><Relationship Id="rId630" Type="http://schemas.openxmlformats.org/officeDocument/2006/relationships/hyperlink" Target="https://projects.fivethirtyeight.com/polls/president-general/north-carolina/" TargetMode="External"/><Relationship Id="rId672" Type="http://schemas.openxmlformats.org/officeDocument/2006/relationships/hyperlink" Target="https://www.cnn.com/2020/06/08/politics/democrats-police-legislation/index.html" TargetMode="External"/><Relationship Id="rId728" Type="http://schemas.openxmlformats.org/officeDocument/2006/relationships/hyperlink" Target="https://fivethirtyeight.com/features/obamacares-unpopularity-suggests-medicare-for-all-may-be-a-hard-sell/" TargetMode="External"/><Relationship Id="rId935" Type="http://schemas.openxmlformats.org/officeDocument/2006/relationships/hyperlink" Target="https://twitter.com/realDonaldTrump/status/1282641318460653568" TargetMode="External"/><Relationship Id="rId22" Type="http://schemas.openxmlformats.org/officeDocument/2006/relationships/hyperlink" Target="https://www.nytimes.com/2020/07/11/us/politics/trump-biden-2020-election.html?campaign_id=9&amp;emc=edit_nn_20200712&amp;instance_id=20247&amp;nl=the-morning&amp;regi_id=128488503&amp;segment_id=33206&amp;te=1&amp;user_id=c753a943119b91e83a9a4b18868c51c9" TargetMode="External"/><Relationship Id="rId64" Type="http://schemas.openxmlformats.org/officeDocument/2006/relationships/hyperlink" Target="https://fivethirtyeight.com/features/our-new-polling-averages-show-biden-leads-trump-by-9-points-nationally/" TargetMode="External"/><Relationship Id="rId118" Type="http://schemas.openxmlformats.org/officeDocument/2006/relationships/hyperlink" Target="https://archive.vn/o/fbaRx/https:/azbigmedia.com/business/covid-19-cases-in-arizona-set-single-day-high-for-deaths-with-117/" TargetMode="External"/><Relationship Id="rId325" Type="http://schemas.openxmlformats.org/officeDocument/2006/relationships/hyperlink" Target="https://joebiden.com/justice/" TargetMode="External"/><Relationship Id="rId367" Type="http://schemas.openxmlformats.org/officeDocument/2006/relationships/hyperlink" Target="https://www.politico.com/news/2020/07/02/joe-biden-poll-trump-347981" TargetMode="External"/><Relationship Id="rId532" Type="http://schemas.openxmlformats.org/officeDocument/2006/relationships/hyperlink" Target="https://www.washingtonpost.com/opinions/2020/07/13/one-constant-trumps-presidency-tomorrow-will-be-worse/?utm_campaign=wp_opinions&amp;utm_medium=email&amp;utm_source=newsletter&amp;wpisrc=nl_opinions" TargetMode="External"/><Relationship Id="rId574" Type="http://schemas.openxmlformats.org/officeDocument/2006/relationships/hyperlink" Target="https://archive.is/o/Xldld/https:/www.washingtonpost.com/national/florida-invited-the-nation-to-its-reopening--then-it-became-a-new-coronavirus-epicenter/2020/07/07/74645c82-c069-11ea-b178-bb7b05b94af1_story.html" TargetMode="External"/><Relationship Id="rId171" Type="http://schemas.openxmlformats.org/officeDocument/2006/relationships/hyperlink" Target="https://sanfrancisco.cbslocal.com/2017/08/22/trump-signs-bipartisan-rapid-dna-act-swalwell-feinstein/" TargetMode="External"/><Relationship Id="rId227" Type="http://schemas.openxmlformats.org/officeDocument/2006/relationships/hyperlink" Target="https://thehill.com/people/alexandria-ocasio-cortez" TargetMode="External"/><Relationship Id="rId781" Type="http://schemas.openxmlformats.org/officeDocument/2006/relationships/hyperlink" Target="https://www.npr.org/2020/06/09/872711026/political-organizer-on-biden-not-supporting-calls-to-defund-police" TargetMode="External"/><Relationship Id="rId837" Type="http://schemas.openxmlformats.org/officeDocument/2006/relationships/hyperlink" Target="https://twitter.com/Nate_Cohn/status/1276098591745093633?s=20" TargetMode="External"/><Relationship Id="rId879" Type="http://schemas.openxmlformats.org/officeDocument/2006/relationships/hyperlink" Target="http://maristpoll.marist.edu/wp-content/uploads/2020/06/NPR_PBS-NewsHour_Marist-Poll_USA-NOS-and-Tables_2006041039.pdf" TargetMode="External"/><Relationship Id="rId269" Type="http://schemas.openxmlformats.org/officeDocument/2006/relationships/hyperlink" Target="https://www.nytimes.com/2016/11/23/us/politics/mike-bloomberg-donald-trump-climate-change.html" TargetMode="External"/><Relationship Id="rId434" Type="http://schemas.openxmlformats.org/officeDocument/2006/relationships/hyperlink" Target="https://www.scientificamerican.com/article/trump-vs-biden-how-covid-19-will-affect-voting-for-president1/" TargetMode="External"/><Relationship Id="rId476" Type="http://schemas.openxmlformats.org/officeDocument/2006/relationships/hyperlink" Target="https://fivethirtyeight.com/features/trump-hasnt-needed-the-wall-to-remake-u-s-immigration-policy/" TargetMode="External"/><Relationship Id="rId641" Type="http://schemas.openxmlformats.org/officeDocument/2006/relationships/hyperlink" Target="https://projects.fivethirtyeight.com/polls/president-general/alabama/" TargetMode="External"/><Relationship Id="rId683" Type="http://schemas.openxmlformats.org/officeDocument/2006/relationships/hyperlink" Target="https://www.vox.com/coronavirus-covid19" TargetMode="External"/><Relationship Id="rId739" Type="http://schemas.openxmlformats.org/officeDocument/2006/relationships/hyperlink" Target="https://projects.fivethirtyeight.com/trump-approval-ratings/" TargetMode="External"/><Relationship Id="rId890" Type="http://schemas.openxmlformats.org/officeDocument/2006/relationships/hyperlink" Target="https://www.cnn.com/us/live-news/george-floyd-protests-05-30-20/h_d7751d837a85c1aafe8753a60c5bee45" TargetMode="External"/><Relationship Id="rId904" Type="http://schemas.openxmlformats.org/officeDocument/2006/relationships/hyperlink" Target="https://www.politico.com/news/2020/07/04/biden-polling-lose-to-trump-348607" TargetMode="External"/><Relationship Id="rId33" Type="http://schemas.openxmlformats.org/officeDocument/2006/relationships/hyperlink" Target="https://archive.is/o/1pCfx/www.4president.org/speeches/nixon1968acceptance.htm" TargetMode="External"/><Relationship Id="rId129" Type="http://schemas.openxmlformats.org/officeDocument/2006/relationships/hyperlink" Target="https://www.brookings.edu/blog/fixgov/2020/07/08/what-happens-if-president-trump-contracts-covid-19/?utm_campaign=Brookings%20Brief&amp;utm_medium=email&amp;utm_content=91035948&amp;utm_source=hs_email" TargetMode="External"/><Relationship Id="rId280" Type="http://schemas.openxmlformats.org/officeDocument/2006/relationships/hyperlink" Target="https://interactive.carbonbrief.org/impacts-climate-change-one-point-five-degrees-two-degrees/?utm_source=web&amp;utm_campaign=Redirect" TargetMode="External"/><Relationship Id="rId336" Type="http://schemas.openxmlformats.org/officeDocument/2006/relationships/hyperlink" Target="https://joebiden.com/justice/" TargetMode="External"/><Relationship Id="rId501" Type="http://schemas.openxmlformats.org/officeDocument/2006/relationships/hyperlink" Target="https://www.monmouth.edu/polling-institute/documents/monmouthpoll_us_070220.pdf/" TargetMode="External"/><Relationship Id="rId543" Type="http://schemas.openxmlformats.org/officeDocument/2006/relationships/hyperlink" Target="https://www.forbes.com/sites/sethcohen/2020/07/12/rep-matt-gaetz-compares-black-lives-matter-to-confederacy/" TargetMode="External"/><Relationship Id="rId946" Type="http://schemas.openxmlformats.org/officeDocument/2006/relationships/hyperlink" Target="https://archive.is/o/Xldld/https:/twitter.com/realDonaldTrump/status/1280857657365200902" TargetMode="External"/><Relationship Id="rId75" Type="http://schemas.openxmlformats.org/officeDocument/2006/relationships/hyperlink" Target="https://archive.is/o/rcOkR/https:/www.cnn.com/2020/06/22/politics/donald-trump-testing-slow-down-response/index.html" TargetMode="External"/><Relationship Id="rId140" Type="http://schemas.openxmlformats.org/officeDocument/2006/relationships/hyperlink" Target="https://www.washingtonpost.com/politics/biden-releases-700-billion-plan-to-spur-american-economy/2020/07/09/f51b846c-c173-11ea-b178-bb7b05b94af1_story.html?itid=lk_inline_manual_10" TargetMode="External"/><Relationship Id="rId182" Type="http://schemas.openxmlformats.org/officeDocument/2006/relationships/hyperlink" Target="https://www.nytimes.com/2018/06/06/us/politics/trump-alice-johnson-sentence-commuted-kim-kardashian-west.html" TargetMode="External"/><Relationship Id="rId378" Type="http://schemas.openxmlformats.org/officeDocument/2006/relationships/hyperlink" Target="https://www.nytimes.com/2020/06/25/upshot/poll-2020-biden-battlegrounds.html" TargetMode="External"/><Relationship Id="rId403" Type="http://schemas.openxmlformats.org/officeDocument/2006/relationships/hyperlink" Target="https://www.cnn.com/election/2016/results/exit-polls/national/president" TargetMode="External"/><Relationship Id="rId585" Type="http://schemas.openxmlformats.org/officeDocument/2006/relationships/hyperlink" Target="https://bgr.com/2020/07/10/trump-vs-biden-2020-election-predictions-coronavirus-impact/" TargetMode="External"/><Relationship Id="rId750" Type="http://schemas.openxmlformats.org/officeDocument/2006/relationships/hyperlink" Target="https://www.theguardian.com/us-news/2018/jan/20/government-shutdown-dreamers-immigration-democrats-trump" TargetMode="External"/><Relationship Id="rId792" Type="http://schemas.openxmlformats.org/officeDocument/2006/relationships/hyperlink" Target="https://www.desmoinesregister.com/story/news/politics/iowa-poll/2020/06/15/iowa-poll-donald-trump-leads-joe-biden-1-point/3178743001/" TargetMode="External"/><Relationship Id="rId806" Type="http://schemas.openxmlformats.org/officeDocument/2006/relationships/hyperlink" Target="https://joebiden.com/justice/" TargetMode="External"/><Relationship Id="rId848" Type="http://schemas.openxmlformats.org/officeDocument/2006/relationships/hyperlink" Target="https://www.washingtonpost.com/politics/2020/07/11/unprecedented-historic-corruption-why-trumps-pardon-history-is-extraordinary/?itid=lk_inline_manual_8" TargetMode="External"/><Relationship Id="rId6" Type="http://schemas.openxmlformats.org/officeDocument/2006/relationships/footnotes" Target="footnotes.xml"/><Relationship Id="rId238" Type="http://schemas.openxmlformats.org/officeDocument/2006/relationships/hyperlink" Target="https://www.washingtonpost.com/politics/trumps-strong-arm-foreign-policy-tactics-create-tensions-with-both-us-friends-and-foes/2020/01/18/ddb76364-3991-11ea-bb7b-265f4554af6d_story.html" TargetMode="External"/><Relationship Id="rId445" Type="http://schemas.openxmlformats.org/officeDocument/2006/relationships/hyperlink" Target="https://www.nytimes.com/2018/12/04/opinion/trump-criminal-justice-reform.html" TargetMode="External"/><Relationship Id="rId487" Type="http://schemas.openxmlformats.org/officeDocument/2006/relationships/hyperlink" Target="https://cdn.americanprogress.org/content/uploads/2019/06/26070322/StatesOfChange2019-report1.pdf" TargetMode="External"/><Relationship Id="rId610" Type="http://schemas.openxmlformats.org/officeDocument/2006/relationships/hyperlink" Target="https://www.washingtonpost.com/politics/trumps-drop-in-polls-has-confident-democrats-sensing-a-tsunami-coming-in-november/2020/07/11/48a76468-c2c6-11ea-b4f6-cb39cd8940fb_story.html" TargetMode="External"/><Relationship Id="rId652" Type="http://schemas.openxmlformats.org/officeDocument/2006/relationships/hyperlink" Target="https://www.washingtonpost.com/politics/liberal-groups-slam-bidens-response-to-police-protest-movement-warning-he-risks-losing-support-from-black-voters/2020/06/15/0b18236a-af45-11ea-8f56-63f38c990077_story.html?itid=lk_inline_manual_20" TargetMode="External"/><Relationship Id="rId694" Type="http://schemas.openxmlformats.org/officeDocument/2006/relationships/hyperlink" Target="https://nymag.com/intelligencer/2020/07/trump-is-losing-2020-polls-racism-black-lives-matter.html" TargetMode="External"/><Relationship Id="rId708" Type="http://schemas.openxmlformats.org/officeDocument/2006/relationships/hyperlink" Target="https://archive.is/o/71sJu/https:/www.wsj.com/articles/trump-gop-seek-to-use-police-defunding-issue-against-democrats-11591733701" TargetMode="External"/><Relationship Id="rId915" Type="http://schemas.openxmlformats.org/officeDocument/2006/relationships/hyperlink" Target="https://www.washingtonpost.com/nation/2020/07/13/coronavirus-live-updates-us/" TargetMode="External"/><Relationship Id="rId291" Type="http://schemas.openxmlformats.org/officeDocument/2006/relationships/hyperlink" Target="https://www.vox.com/policy-and-politics/2019/12/9/20962980/trump-supreme-court-federal-judges?utm_medium=email&amp;utm_campaign=Sentences%2020520&amp;utm_content=Sentences%2020520+CID_150176bb49479fde14120f7cb6037108&amp;utm_source=cm_email&amp;utm_term=What%20Trump%20has%20done%20to%20the%20courts%20explained" TargetMode="External"/><Relationship Id="rId305" Type="http://schemas.openxmlformats.org/officeDocument/2006/relationships/hyperlink" Target="https://nymag.com/intelligencer/2019/12/cop25-ended-in-failure-whats-the-way-forward.html" TargetMode="External"/><Relationship Id="rId347" Type="http://schemas.openxmlformats.org/officeDocument/2006/relationships/hyperlink" Target="https://twitter.com/AlexMarlow/status/1281043003432472577?s=20" TargetMode="External"/><Relationship Id="rId512" Type="http://schemas.openxmlformats.org/officeDocument/2006/relationships/hyperlink" Target="https://www.theatlantic.com/ideas/archive/2020/06/trump-cant-figure-out-how-attack-biden/613402/" TargetMode="External"/><Relationship Id="rId957" Type="http://schemas.openxmlformats.org/officeDocument/2006/relationships/hyperlink" Target="https://www.usatoday.com/story/opinion/2020/07/08/joe-biden-democrats-must-attack-trump-covid-economy-column/5386624002/" TargetMode="External"/><Relationship Id="rId44" Type="http://schemas.openxmlformats.org/officeDocument/2006/relationships/hyperlink" Target="https://www.reuters.com/article/us-usa-election-poll/bidens-edge-evaporates-as-trump-seen-as-better-suited-for-economy-coronavirus-response-poll-shows-idUSKBN22I005" TargetMode="External"/><Relationship Id="rId86" Type="http://schemas.openxmlformats.org/officeDocument/2006/relationships/hyperlink" Target="http://www.mtv.com/news/2255838/kanye-west-video-vanguard-acceptance-speech-full/" TargetMode="External"/><Relationship Id="rId151" Type="http://schemas.openxmlformats.org/officeDocument/2006/relationships/hyperlink" Target="https://www.washingtonpost.com/opinions/2020/06/30/trumps-rhetoric-is-driving-away-suburban-swing-voters-he-needs-them-win/" TargetMode="External"/><Relationship Id="rId389" Type="http://schemas.openxmlformats.org/officeDocument/2006/relationships/hyperlink" Target="https://www.nytimes.com/2020/06/25/upshot/poll-2020-biden-battlegrounds.html" TargetMode="External"/><Relationship Id="rId554" Type="http://schemas.openxmlformats.org/officeDocument/2006/relationships/hyperlink" Target="https://www.boston.com/news/politics/2020/07/12/bad-weather-or-bad-turnout-pundits-question-what-was-behind-trumps-portsmouth-postponement" TargetMode="External"/><Relationship Id="rId596" Type="http://schemas.openxmlformats.org/officeDocument/2006/relationships/hyperlink" Target="https://www.eurasiagroup.net/issues/iran" TargetMode="External"/><Relationship Id="rId761" Type="http://schemas.openxmlformats.org/officeDocument/2006/relationships/hyperlink" Target="https://www.vox.com/2019/12/20/21026212/2020-democratic-primary-joe-biden-bernie-sanders-elizabeth-warren-barack-obama" TargetMode="External"/><Relationship Id="rId817" Type="http://schemas.openxmlformats.org/officeDocument/2006/relationships/hyperlink" Target="https://www.politifact.com/factchecks/2015/jan/25/cokie-roberts/have-democrats-lost-900-seats-state-legislatures-o/" TargetMode="External"/><Relationship Id="rId859" Type="http://schemas.openxmlformats.org/officeDocument/2006/relationships/hyperlink" Target="https://cookpolitical.com/sites/default/files/2020-07/EC%20070720.pdf" TargetMode="External"/><Relationship Id="rId193" Type="http://schemas.openxmlformats.org/officeDocument/2006/relationships/hyperlink" Target="https://www.npr.org/2020/06/10/873509374/joe-biden-has-come-a-long-way-on-criminal-justice-reform-progressives-want-more" TargetMode="External"/><Relationship Id="rId207" Type="http://schemas.openxmlformats.org/officeDocument/2006/relationships/hyperlink" Target="https://joebiden.com/justice/" TargetMode="External"/><Relationship Id="rId249" Type="http://schemas.openxmlformats.org/officeDocument/2006/relationships/hyperlink" Target="https://www.latimes.com/entertainment-arts/books/story/2020-06-19/bolton-book-tells-all-about-trump-except-what-makes-him-tick" TargetMode="External"/><Relationship Id="rId414" Type="http://schemas.openxmlformats.org/officeDocument/2006/relationships/hyperlink" Target="https://nymag.com/intelligencer/2020/05/trump-takes-hydroxychloroquine-does-not-understand-science.html" TargetMode="External"/><Relationship Id="rId456" Type="http://schemas.openxmlformats.org/officeDocument/2006/relationships/hyperlink" Target="https://www.washingtonpost.com/politics/2020/06/23/trump-relies-his-criminal-justice-reform-creds-while-prison-time-is-favorite-threat-his-opponents/" TargetMode="External"/><Relationship Id="rId498" Type="http://schemas.openxmlformats.org/officeDocument/2006/relationships/hyperlink" Target="https://poll.qu.edu/national/release-detail?ReleaseID=3664" TargetMode="External"/><Relationship Id="rId621" Type="http://schemas.openxmlformats.org/officeDocument/2006/relationships/hyperlink" Target="https://fivethirtyeight.com/features/the-latest-senate-polls-show-some-good-news-for-democrats/?cid=taboola_rcc_r" TargetMode="External"/><Relationship Id="rId663" Type="http://schemas.openxmlformats.org/officeDocument/2006/relationships/hyperlink" Target="https://www.washingtonpost.com/health/2020/02/28/what-you-need-know-about-coronavirus/?itid=lk_inline_manual_10" TargetMode="External"/><Relationship Id="rId870" Type="http://schemas.openxmlformats.org/officeDocument/2006/relationships/hyperlink" Target="https://www.washingtonpost.com/politics/republican-mike-garcia-holds-12-point-lead-in-california-special-election-likely-flipping-seat/2020/05/13/fb62d788-954c-11ea-9f5e-56d8239bf9ad_story.html" TargetMode="External"/><Relationship Id="rId13" Type="http://schemas.openxmlformats.org/officeDocument/2006/relationships/hyperlink" Target="https://redfieldandwiltonstrategies.com/latest-usa-swing-state-voting-intention-14-to-19-june/" TargetMode="External"/><Relationship Id="rId109" Type="http://schemas.openxmlformats.org/officeDocument/2006/relationships/hyperlink" Target="https://twitter.com/kanyewest/status/1080203006539227138" TargetMode="External"/><Relationship Id="rId260" Type="http://schemas.openxmlformats.org/officeDocument/2006/relationships/hyperlink" Target="https://www.washingtonpost.com/world/national-security/days-before-europeans-warned-iran-of-nuclear-deal-violations-trump-secretly-threatened-to-impose-25percent-tariff-on-european-autos-if-they-didnt/2020/01/15/0a3ea8ce-37a9-11ea-a01d-b7cc8ec1a85d_story.html?itid=lk_inline_manual_24" TargetMode="External"/><Relationship Id="rId316" Type="http://schemas.openxmlformats.org/officeDocument/2006/relationships/hyperlink" Target="https://www.usatoday.com/story/opinion/2020/06/10/biden-root-out-systemic-racism-not-just-divisive-trump-talk-column/5327631002/" TargetMode="External"/><Relationship Id="rId523" Type="http://schemas.openxmlformats.org/officeDocument/2006/relationships/hyperlink" Target="https://www.newyorker.com/business/currency/corporate-americas-evolution-on-l-g-b-t-rights" TargetMode="External"/><Relationship Id="rId719" Type="http://schemas.openxmlformats.org/officeDocument/2006/relationships/hyperlink" Target="https://www.nytimes.com/2017/07/06/opinion/center-democrats-identity-politics.html" TargetMode="External"/><Relationship Id="rId926" Type="http://schemas.openxmlformats.org/officeDocument/2006/relationships/hyperlink" Target="https://www.nytimes.com/2020/07/08/books/review/mary-trump-book-takeaways.html" TargetMode="External"/><Relationship Id="rId968" Type="http://schemas.openxmlformats.org/officeDocument/2006/relationships/hyperlink" Target="https://www.politico.com/story/2019/06/21/trump-election-2020-1374589" TargetMode="External"/><Relationship Id="rId55" Type="http://schemas.openxmlformats.org/officeDocument/2006/relationships/hyperlink" Target="https://www.theatlantic.com/politics/archive/2020/04/how-trump-leaning-his-2016-playbook-covid-19/610462/" TargetMode="External"/><Relationship Id="rId97" Type="http://schemas.openxmlformats.org/officeDocument/2006/relationships/hyperlink" Target="https://archive.vn/o/EDGxJ/https:/www.washingtonpost.com/news/the-fix/wp/2018/05/02/kanye-west-seems-ignorant-on-the-realities-of-slavery-thats-shockingly-common/?itid=lk_inline_manual_10" TargetMode="External"/><Relationship Id="rId120" Type="http://schemas.openxmlformats.org/officeDocument/2006/relationships/hyperlink" Target="https://archive.vn/o/fbaRx/https:/www.miamiherald.com/news/coronavirus/article244044642.html" TargetMode="External"/><Relationship Id="rId358" Type="http://schemas.openxmlformats.org/officeDocument/2006/relationships/hyperlink" Target="https://www.realclearpolitics.com/epolls/2020/president/pa/pennsylvania_trump_vs_biden-6861.html" TargetMode="External"/><Relationship Id="rId565" Type="http://schemas.openxmlformats.org/officeDocument/2006/relationships/hyperlink" Target="https://www.washingtonpost.com/news/powerpost/paloma/daily-202/2020/07/09/daily-202-most-americans-aren-t-buying-trump-s-rosy-outlook-on-the-coronavirus/5f0622fc88e0fa7b44f70856/?itid=sf_powerpost" TargetMode="External"/><Relationship Id="rId730" Type="http://schemas.openxmlformats.org/officeDocument/2006/relationships/hyperlink" Target="https://www.marketwatch.com/story/the-affordable-care-act-is-more-popular-now-than-when-obama-was-president-2020-02-24" TargetMode="External"/><Relationship Id="rId772" Type="http://schemas.openxmlformats.org/officeDocument/2006/relationships/hyperlink" Target="https://www.nytimes.com/2020/07/01/upshot/poll-trump-defectors-2020-election.html" TargetMode="External"/><Relationship Id="rId828" Type="http://schemas.openxmlformats.org/officeDocument/2006/relationships/hyperlink" Target="https://www.nytimes.com/2020/06/25/upshot/poll-2020-biden-battlegrounds.html" TargetMode="External"/><Relationship Id="rId162" Type="http://schemas.openxmlformats.org/officeDocument/2006/relationships/hyperlink" Target="https://www.theatlantic.com/ideas/archive/2020/07/why-covid-death-rate-down/613945/" TargetMode="External"/><Relationship Id="rId218" Type="http://schemas.openxmlformats.org/officeDocument/2006/relationships/hyperlink" Target="https://www.vanityfair.com/news/2020/06/trump-claims-nobody-had-heard-of-juneteenth-until-he-made-it-very-famous" TargetMode="External"/><Relationship Id="rId425" Type="http://schemas.openxmlformats.org/officeDocument/2006/relationships/hyperlink" Target="https://www.washingtonpost.com/opinions/2020/07/06/games-fourth-quarter-trump-can-barely-get-first-down/?utm_campaign=wp_todays_headlines&amp;utm_medium=email&amp;utm_source=newsletter&amp;wpisrc=nl_headlines" TargetMode="External"/><Relationship Id="rId467" Type="http://schemas.openxmlformats.org/officeDocument/2006/relationships/hyperlink" Target="https://www.vox.com/policy-and-politics/2016/11/9/13571676/trump-win-racism-power" TargetMode="External"/><Relationship Id="rId632" Type="http://schemas.openxmlformats.org/officeDocument/2006/relationships/hyperlink" Target="https://assets.documentcloud.org/documents/6945877/GeorgiaResults1-1.pdf" TargetMode="External"/><Relationship Id="rId271" Type="http://schemas.openxmlformats.org/officeDocument/2006/relationships/hyperlink" Target="https://www.vice.com/en_us/article/43eb4b/ipcc-15-degree-climate-change-report" TargetMode="External"/><Relationship Id="rId674" Type="http://schemas.openxmlformats.org/officeDocument/2006/relationships/hyperlink" Target="https://pittsburgh.cbslocal.com/2020/06/09/increase-in-gun-sales-locally-after-protests-coronavirus/" TargetMode="External"/><Relationship Id="rId881" Type="http://schemas.openxmlformats.org/officeDocument/2006/relationships/hyperlink" Target="https://www.npr.org/2020/06/05/870019283/poll-two-thirds-think-trump-made-racial-tensions-worse-after-george-floyds-death" TargetMode="External"/><Relationship Id="rId937" Type="http://schemas.openxmlformats.org/officeDocument/2006/relationships/hyperlink" Target="https://www.cnn.com/2020/07/12/media/mary-trump-michael-cohen-books-reliable-sources/index.html" TargetMode="External"/><Relationship Id="rId24" Type="http://schemas.openxmlformats.org/officeDocument/2006/relationships/hyperlink" Target="https://www.newsweek.com/what-polls-say-about-donald-trump-vs-joe-biden-key-2020-swing-states-1506261" TargetMode="External"/><Relationship Id="rId66" Type="http://schemas.openxmlformats.org/officeDocument/2006/relationships/hyperlink" Target="https://www.washingtonpost.com/opinions/2020/07/10/joe-biden-death-gaffe/?utm_campaign=wp_opinions_pm&amp;utm_medium=email&amp;utm_source=newsletter&amp;wpisrc=nl_popns" TargetMode="External"/><Relationship Id="rId131" Type="http://schemas.openxmlformats.org/officeDocument/2006/relationships/hyperlink" Target="https://www.washingtonpost.com/politics/secret-service-agents-preparing-for-pence-arizona-trip-contracted-coronavirus/2020/07/02/8029280c-bc97-11ea-bdaf-a129f921026f_story.html" TargetMode="External"/><Relationship Id="rId327" Type="http://schemas.openxmlformats.org/officeDocument/2006/relationships/hyperlink" Target="https://www.washingtonpost.com/politics/biden-announces-criminal-justice-policy-sharply-at-odds-with-his-94-crime-law/2019/07/23/950e7eb0-acc2-11e9-a0c9-6d2d7818f3da_story.html" TargetMode="External"/><Relationship Id="rId369" Type="http://schemas.openxmlformats.org/officeDocument/2006/relationships/hyperlink" Target="https://www.foxnews.com/politics/fox-news-poll-trump-and-biden-in-close-race-in-georgia" TargetMode="External"/><Relationship Id="rId534" Type="http://schemas.openxmlformats.org/officeDocument/2006/relationships/hyperlink" Target="https://www.washingtonpost.com/opinions/2020/07/10/roger-stone-is-saved/?itid=lk_inline_manual_5" TargetMode="External"/><Relationship Id="rId576" Type="http://schemas.openxmlformats.org/officeDocument/2006/relationships/hyperlink" Target="https://www.realclearpolitics.com/real_clear_opinion_research/viewing_the_election_through_a_pandemic_prism.html" TargetMode="External"/><Relationship Id="rId741" Type="http://schemas.openxmlformats.org/officeDocument/2006/relationships/hyperlink" Target="https://www.pewresearch.org/politics/2020/06/02/democratic-edge-in-party-identification-narrows-slightly/pp_2020-06-02_party-id_1-06/" TargetMode="External"/><Relationship Id="rId783" Type="http://schemas.openxmlformats.org/officeDocument/2006/relationships/hyperlink" Target="https://www.npr.org/2020/06/09/872387351/how-federal-dollars-fund-local-police" TargetMode="External"/><Relationship Id="rId839" Type="http://schemas.openxmlformats.org/officeDocument/2006/relationships/hyperlink" Target="https://www.washingtonpost.com/politics/trumps-drop-in-polls-has-confident-democrats-sensing-a-tsunami-coming-in-november/2020/07/11/48a76468-c2c6-11ea-b4f6-cb39cd8940fb_story.html" TargetMode="External"/><Relationship Id="rId173" Type="http://schemas.openxmlformats.org/officeDocument/2006/relationships/hyperlink" Target="https://news.gallup.com/poll/268514/americans-support-life-prison-death-penalty.aspx" TargetMode="External"/><Relationship Id="rId229" Type="http://schemas.openxmlformats.org/officeDocument/2006/relationships/hyperlink" Target="https://www.cnn.com/2020/06/03/politics/joe-biden-young-voters/index.html" TargetMode="External"/><Relationship Id="rId380" Type="http://schemas.openxmlformats.org/officeDocument/2006/relationships/hyperlink" Target="https://www.npr.org/2020/06/05/870019283/poll-two-thirds-think-trump-made-racial-tensions-worse-after-george-floyds-death%3E" TargetMode="External"/><Relationship Id="rId436" Type="http://schemas.openxmlformats.org/officeDocument/2006/relationships/hyperlink" Target="https://www.nytimes.com/2020/07/04/us/politics/trump-mt-rushmore.html?action=click&amp;amp;module=Top%20Stories&amp;amp;pgtype=Homepage&amp;amp;utm_campaign=wp_the_daily_202&amp;amp;utm_medium=email&amp;amp;utm_source=newsletter&amp;amp;wpisrc=nl_daily202" TargetMode="External"/><Relationship Id="rId601" Type="http://schemas.openxmlformats.org/officeDocument/2006/relationships/hyperlink" Target="https://carnegieendowment.org/2020/05/06/trump-has-irrevocably-changed-american-relations-with-europe-and-biden-probably-can-t-fix-it-pub-81739" TargetMode="External"/><Relationship Id="rId643" Type="http://schemas.openxmlformats.org/officeDocument/2006/relationships/hyperlink" Target="https://d3n8a8pro7vhmx.cloudfront.net/restoration/pages/448/attachments/original/1593026417/Banners_MI_June2020_06-22-2020_Crosstabs.pdf" TargetMode="External"/><Relationship Id="rId240" Type="http://schemas.openxmlformats.org/officeDocument/2006/relationships/hyperlink" Target="https://www.washingtonpost.com/politics/trump-privately-detailed-the-soleimani-airstrike-to-donors-at-mar-a-lago-fundraiser/2020/01/18/ab0c2414-3a03-11ea-bb7b-265f4554af6d_story.html?hpid=hp_hp-top-table-main_soleimani-12p%3Ahomepage%2Fstory-ans&amp;itid=lk_inline_manual_4" TargetMode="External"/><Relationship Id="rId478" Type="http://schemas.openxmlformats.org/officeDocument/2006/relationships/hyperlink" Target="https://fivethirtyeight.com/features/prejudice-among-white-americans-might-be-declining-in-the-trump-era/" TargetMode="External"/><Relationship Id="rId685" Type="http://schemas.openxmlformats.org/officeDocument/2006/relationships/hyperlink" Target="https://www.washingtonpost.com/politics/big-majorities-support-protests-over-floyd-killing-and-say-police-need-to-change-poll-finds/2020/06/08/6742d52c-a9b9-11ea-9063-e69bd6520940_story.html?fbclid=IwAR13SQWYi0nOKuzJ2h1VLqbvHzopHa8RGFkGQVJ73sv2YgyPXu_uenD2JGE" TargetMode="External"/><Relationship Id="rId850" Type="http://schemas.openxmlformats.org/officeDocument/2006/relationships/hyperlink" Target="https://twitter.com/MittRomney/status/1281937795616067586?ref_src=twsrc%5Etfw%7Ctwcamp%5Etweetembed%7Ctwterm%5E1281937795616067586%7Ctwgr%5E&amp;ref_url=https%3A%2F%2Fwww.washingtonpost.com%2Fpolitics%2F2020%2F07%2F11%2Funprecedented-historic-corruption-why-trumps-pardon-history-is-extraordinary%2F&amp;itid=lk_inline_manual_8" TargetMode="External"/><Relationship Id="rId892" Type="http://schemas.openxmlformats.org/officeDocument/2006/relationships/hyperlink" Target="https://www.cnn.com/2020/02/25/politics/joe-biden-south-carolina-poll-bernie-sanders/index.html" TargetMode="External"/><Relationship Id="rId906" Type="http://schemas.openxmlformats.org/officeDocument/2006/relationships/hyperlink" Target="https://www.politico.com/story/2019/06/21/trump-election-2020-1374589" TargetMode="External"/><Relationship Id="rId948" Type="http://schemas.openxmlformats.org/officeDocument/2006/relationships/hyperlink" Target="https://archive.is/o/Xldld/https:/www.goodmorningamerica.com/news/video/cdc-director-speaks-schools-reopening-71688315" TargetMode="External"/><Relationship Id="rId35" Type="http://schemas.openxmlformats.org/officeDocument/2006/relationships/hyperlink" Target="https://www.mercurynews.com/2020/07/03/goldberg-trumps-re-election-message-is-white-grievance/" TargetMode="External"/><Relationship Id="rId77" Type="http://schemas.openxmlformats.org/officeDocument/2006/relationships/hyperlink" Target="https://archive.is/o/rcOkR/https:/www.facebook.com/watch/?v=621294305156018" TargetMode="External"/><Relationship Id="rId100" Type="http://schemas.openxmlformats.org/officeDocument/2006/relationships/hyperlink" Target="https://archive.vn/o/EDGxJ/https:/www.forbes.com/sites/andrewsolender/2020/07/05/heres-why-a-kanye-west-run-might-be-more-likely-to-hurt-trump/%2346d28cc53757" TargetMode="External"/><Relationship Id="rId282" Type="http://schemas.openxmlformats.org/officeDocument/2006/relationships/hyperlink" Target="https://www.nature.com/articles/s41467-018-06358-z" TargetMode="External"/><Relationship Id="rId338" Type="http://schemas.openxmlformats.org/officeDocument/2006/relationships/hyperlink" Target="https://joebiden.com/justice/" TargetMode="External"/><Relationship Id="rId503" Type="http://schemas.openxmlformats.org/officeDocument/2006/relationships/hyperlink" Target="https://www.pewresearch.org/politics/2020/06/02/democratic-edge-in-party-identification-narrows-slightly/pp_2020-06-02_party-id_1-07/" TargetMode="External"/><Relationship Id="rId545" Type="http://schemas.openxmlformats.org/officeDocument/2006/relationships/hyperlink" Target="https://www.cnn.com/2020/06/28/politics/trump-tweet-supporters-man-chants-white-power/index.html" TargetMode="External"/><Relationship Id="rId587" Type="http://schemas.openxmlformats.org/officeDocument/2006/relationships/hyperlink" Target="https://www.politico.com/magazine/story/2016/10/october-surprises-214320" TargetMode="External"/><Relationship Id="rId710" Type="http://schemas.openxmlformats.org/officeDocument/2006/relationships/hyperlink" Target="https://www.washingtonpost.com/politics/trumps-drop-in-polls-has-confident-democrats-sensing-a-tsunami-coming-in-november/2020/07/11/48a76468-c2c6-11ea-b4f6-cb39cd8940fb_story.html" TargetMode="External"/><Relationship Id="rId752" Type="http://schemas.openxmlformats.org/officeDocument/2006/relationships/hyperlink" Target="https://www.cnn.com/election/2016/results/exit-polls" TargetMode="External"/><Relationship Id="rId808" Type="http://schemas.openxmlformats.org/officeDocument/2006/relationships/hyperlink" Target="https://thehill.com/homenews/senate/506942-democrats-see-immigration-reform-as-topping-biden-agenda" TargetMode="External"/><Relationship Id="rId8" Type="http://schemas.openxmlformats.org/officeDocument/2006/relationships/hyperlink" Target="https://fivethirtyeight.com/features/new-polling-shows-trumps-electoral-college-advantage-is-slipping/?cid=taboola_rcc_r" TargetMode="External"/><Relationship Id="rId142" Type="http://schemas.openxmlformats.org/officeDocument/2006/relationships/hyperlink" Target="https://www.nytimes.com/2020/07/06/us/coronavirus-test-shortage.html" TargetMode="External"/><Relationship Id="rId184" Type="http://schemas.openxmlformats.org/officeDocument/2006/relationships/hyperlink" Target="https://thehill.com/homenews/administration/445657-trumps-tweets-having-less-impact-data-show%20accessed%207-18-19" TargetMode="External"/><Relationship Id="rId391" Type="http://schemas.openxmlformats.org/officeDocument/2006/relationships/hyperlink" Target="https://www.cnn.com/2020/07/06/politics/trump-masks-coronavirus/index.html" TargetMode="External"/><Relationship Id="rId405" Type="http://schemas.openxmlformats.org/officeDocument/2006/relationships/hyperlink" Target="http://cdn.cnn.com/cnn/2020/images/06/08/rel6a.-.race.and.2020.pdf" TargetMode="External"/><Relationship Id="rId447" Type="http://schemas.openxmlformats.org/officeDocument/2006/relationships/hyperlink" Target="https://www.cnbc.com/2018/11/19/trump-backed-criminal-justice-reform-bill-faces-uphill-battle-in-congress.html" TargetMode="External"/><Relationship Id="rId612" Type="http://schemas.openxmlformats.org/officeDocument/2006/relationships/hyperlink" Target="https://archive.is/o/GPZBT/https:/www.presidency.ucsb.edu/statistics/data/seats-congress-gainedlost-the-presidents-party-mid-term-elections" TargetMode="External"/><Relationship Id="rId794" Type="http://schemas.openxmlformats.org/officeDocument/2006/relationships/hyperlink" Target="https://www.pewresearch.org/politics/2020/07/09/majority-of-public-favors-giving-civilians-the-power-to-sue-police-officers-for-misconduct/" TargetMode="External"/><Relationship Id="rId251" Type="http://schemas.openxmlformats.org/officeDocument/2006/relationships/hyperlink" Target="https://news.gallup.com/poll/312572/trump-job-approval-slides.aspx" TargetMode="External"/><Relationship Id="rId489" Type="http://schemas.openxmlformats.org/officeDocument/2006/relationships/hyperlink" Target="https://www.washingtonpost.com/politics/2019/09/17/central-question-democrats-how-critical-are-working-class-white-voters/" TargetMode="External"/><Relationship Id="rId654" Type="http://schemas.openxmlformats.org/officeDocument/2006/relationships/hyperlink" Target="https://abcnews.go.com/Politics/biden-sanders-announce-aoc-kerry-jayapal-chairs-unity/story?id=70654480" TargetMode="External"/><Relationship Id="rId696" Type="http://schemas.openxmlformats.org/officeDocument/2006/relationships/hyperlink" Target="https://www.washingtonpost.com/politics/big-majorities-support-protests-over-floyd-killing-and-say-police-need-to-change-poll-finds/2020/06/08/6742d52c-a9b9-11ea-9063-e69bd6520940_story.html?fbclid=IwAR13SQWYi0nOKuzJ2h1VLqbvHzopHa8RGFkGQVJ73sv2YgyPXu_uenD2JGE" TargetMode="External"/><Relationship Id="rId861" Type="http://schemas.openxmlformats.org/officeDocument/2006/relationships/hyperlink" Target="https://www.washingtonpost.com/politics/trump-who-senate-gop-candidates-in-tight-races-avoid-any-mention-of-the-president-in-campaign-ads/2020/07/08/47699e60-c148-11ea-864a-0dd31b9d6917_story.html?itid=lk_inline_manual_62" TargetMode="External"/><Relationship Id="rId917" Type="http://schemas.openxmlformats.org/officeDocument/2006/relationships/hyperlink" Target="https://twitter.com/mkraju/status/1282288262183301122?s=20" TargetMode="External"/><Relationship Id="rId959" Type="http://schemas.openxmlformats.org/officeDocument/2006/relationships/hyperlink" Target="https://www.charlestoncitypaper.com/charleston/brack-beware-of-a-pandemic-october-surprise/Content?oid=31899623" TargetMode="External"/><Relationship Id="rId46" Type="http://schemas.openxmlformats.org/officeDocument/2006/relationships/hyperlink" Target="https://www.factcheck.org/2020/03/trumps-h1n1-swine-flu-pandemic-spin/" TargetMode="External"/><Relationship Id="rId293" Type="http://schemas.openxmlformats.org/officeDocument/2006/relationships/hyperlink" Target="https://www.bloomberg.com/opinion/articles/2019-11-07/wind-and-solar-power-have-become-amazingly-affordable?srnd=premium" TargetMode="External"/><Relationship Id="rId307" Type="http://schemas.openxmlformats.org/officeDocument/2006/relationships/hyperlink" Target="https://www.thepacker.com/article/trump-facing-long-odds-showdown-biden" TargetMode="External"/><Relationship Id="rId349" Type="http://schemas.openxmlformats.org/officeDocument/2006/relationships/hyperlink" Target="https://www.washingtonpost.com/elections/candidates/joe-biden/?itid=lk_inline_manual_4" TargetMode="External"/><Relationship Id="rId514" Type="http://schemas.openxmlformats.org/officeDocument/2006/relationships/hyperlink" Target="https://www.cnn.com/2020/06/08/politics/joe-biden-defund-the-police/index.html" TargetMode="External"/><Relationship Id="rId556" Type="http://schemas.openxmlformats.org/officeDocument/2006/relationships/hyperlink" Target="https://apnews.com/a3f8fe11e88898cd4fa96ea50038e57d" TargetMode="External"/><Relationship Id="rId721" Type="http://schemas.openxmlformats.org/officeDocument/2006/relationships/hyperlink" Target="https://slate.com/news-and-politics/2016/11/white-won.html" TargetMode="External"/><Relationship Id="rId763" Type="http://schemas.openxmlformats.org/officeDocument/2006/relationships/hyperlink" Target="https://www.vox.com/2020/2/25/21153824/biden-black-woman-supreme-court" TargetMode="External"/><Relationship Id="rId88" Type="http://schemas.openxmlformats.org/officeDocument/2006/relationships/hyperlink" Target="https://www.fastcompany.com/video/kanye-west-on-why-his-potential-presidential-run-is-no-laughing-matter/Fwtbg8Vi" TargetMode="External"/><Relationship Id="rId111" Type="http://schemas.openxmlformats.org/officeDocument/2006/relationships/hyperlink" Target="https://www.cnn.com/2020/06/04/entertainment/kanye-west-two-million-dollar-donation/index.html" TargetMode="External"/><Relationship Id="rId153" Type="http://schemas.openxmlformats.org/officeDocument/2006/relationships/hyperlink" Target="https://reason.com/2020/02/04/trump-is-making-criminal-justice-reform-a-theme-of-his-campaign/" TargetMode="External"/><Relationship Id="rId195" Type="http://schemas.openxmlformats.org/officeDocument/2006/relationships/hyperlink" Target="https://joebiden.com/wp-content/uploads/2020/07/UNITY-TASK-FORCE-RECOMMENDATIONS.pdf" TargetMode="External"/><Relationship Id="rId209" Type="http://schemas.openxmlformats.org/officeDocument/2006/relationships/hyperlink" Target="https://joebiden.com/justice/" TargetMode="External"/><Relationship Id="rId360" Type="http://schemas.openxmlformats.org/officeDocument/2006/relationships/hyperlink" Target="https://cookpolitical.com/index.php/analysis/national/national-politics/new-july-2020-electoral-college-ratings" TargetMode="External"/><Relationship Id="rId416" Type="http://schemas.openxmlformats.org/officeDocument/2006/relationships/hyperlink" Target="https://www.businessinsider.com/most-americans-support-wearing-masks-covid-19-trump-politicizes-it-2020-5" TargetMode="External"/><Relationship Id="rId598" Type="http://schemas.openxmlformats.org/officeDocument/2006/relationships/hyperlink" Target="https://www.eurasiagroup.net/live-post/risk-10-turkey-erdogan" TargetMode="External"/><Relationship Id="rId819" Type="http://schemas.openxmlformats.org/officeDocument/2006/relationships/hyperlink" Target="https://www.politico.com/story/2019/06/21/trump-election-2020-1374589" TargetMode="External"/><Relationship Id="rId970" Type="http://schemas.openxmlformats.org/officeDocument/2006/relationships/header" Target="header1.xml"/><Relationship Id="rId220" Type="http://schemas.openxmlformats.org/officeDocument/2006/relationships/hyperlink" Target="http://www.2chainz.com/" TargetMode="External"/><Relationship Id="rId458" Type="http://schemas.openxmlformats.org/officeDocument/2006/relationships/hyperlink" Target="https://fivethirtyeight.com/features/if-talking-about-race-hurts-democrats-why-is-biden-so-far-ahead/" TargetMode="External"/><Relationship Id="rId623" Type="http://schemas.openxmlformats.org/officeDocument/2006/relationships/hyperlink" Target="https://civiqs.com/documents/Civiqs_DailyKos_AZ_banner_book_2020_06_gh368w.pdf" TargetMode="External"/><Relationship Id="rId665" Type="http://schemas.openxmlformats.org/officeDocument/2006/relationships/hyperlink" Target="https://variety.com/2020/digital/news/gone-with-the-wind-hbo-max-disclaimer-horrors-slavery-1234648726/" TargetMode="External"/><Relationship Id="rId830" Type="http://schemas.openxmlformats.org/officeDocument/2006/relationships/hyperlink" Target="https://projects.fivethirtyeight.com/pollster-ratings/" TargetMode="External"/><Relationship Id="rId872" Type="http://schemas.openxmlformats.org/officeDocument/2006/relationships/hyperlink" Target="https://ballotpedia.org/Jimmy_Carter" TargetMode="External"/><Relationship Id="rId928" Type="http://schemas.openxmlformats.org/officeDocument/2006/relationships/hyperlink" Target="https://www.realclearpolitics.com/epolls/2020/president/tx/texas_trump_vs_biden-6818.html" TargetMode="External"/><Relationship Id="rId15" Type="http://schemas.openxmlformats.org/officeDocument/2006/relationships/hyperlink" Target="https://projects.fivethirtyeight.com/polls/president-general/wisconsin/" TargetMode="External"/><Relationship Id="rId57" Type="http://schemas.openxmlformats.org/officeDocument/2006/relationships/hyperlink" Target="https://fivethirtyeight.com/features/biden-has-a-historically-large-lead-over-trump-but-it-could-disappear/?cid=taboola_rcc_r" TargetMode="External"/><Relationship Id="rId262" Type="http://schemas.openxmlformats.org/officeDocument/2006/relationships/hyperlink" Target="https://www.washingtonpost.com/immigration/trump-mexico-immigration-deal-has-additional-measures-not-yet-made-public/2019/06/10/967e4e56-8b8e-11e9-b08e-cfd89bd36d4e_story.html?itid=lk_inline_manual_53" TargetMode="External"/><Relationship Id="rId318" Type="http://schemas.openxmlformats.org/officeDocument/2006/relationships/hyperlink" Target="https://www.vox.com/policy-and-politics/2019/4/25/18282870/joe-biden-criminal-justice-war-on-drugs-mass-incarceration" TargetMode="External"/><Relationship Id="rId525" Type="http://schemas.openxmlformats.org/officeDocument/2006/relationships/hyperlink" Target="https://apnews.com/3a36206929862d7c06293a5724eff2fd" TargetMode="External"/><Relationship Id="rId567" Type="http://schemas.openxmlformats.org/officeDocument/2006/relationships/hyperlink" Target="https://archive.is/o/Xldld/https:/www.washingtonpost.com/politics/republicans-split-over-whether-to-attend-jacksonville-convention/2020/07/07/49867664-c049-11ea-9fdd-b7ac6b051dc8_story.html" TargetMode="External"/><Relationship Id="rId732" Type="http://schemas.openxmlformats.org/officeDocument/2006/relationships/hyperlink" Target="https://www.bbc.com/news/world-us-canada-24370967" TargetMode="External"/><Relationship Id="rId99" Type="http://schemas.openxmlformats.org/officeDocument/2006/relationships/hyperlink" Target="https://archive.vn/o/EDGxJ/https:/big.assets.huffingtonpost.com/athena/files/2018/05/02/5aea1f94e4b06748dc8f2088.pdf" TargetMode="External"/><Relationship Id="rId122" Type="http://schemas.openxmlformats.org/officeDocument/2006/relationships/hyperlink" Target="https://archive.vn/o/fbaRx/https:/www.washingtonpost.com/nation/2020/07/08/coronavirus-live-updates-us/?itid=lk_inline_manual_7" TargetMode="External"/><Relationship Id="rId164" Type="http://schemas.openxmlformats.org/officeDocument/2006/relationships/hyperlink" Target="https://www.theatlantic.com/ideas/archive/2020/07/why-covid-death-rate-down/613945/" TargetMode="External"/><Relationship Id="rId371" Type="http://schemas.openxmlformats.org/officeDocument/2006/relationships/hyperlink" Target="https://www.gutenberg.org/files/2988/2988-h/2988-h.htm" TargetMode="External"/><Relationship Id="rId774" Type="http://schemas.openxmlformats.org/officeDocument/2006/relationships/hyperlink" Target="https://www.washingtonpost.com/business/2020/06/01/with-protests-silence-is-not-an-option-corporate-america/" TargetMode="External"/><Relationship Id="rId427" Type="http://schemas.openxmlformats.org/officeDocument/2006/relationships/hyperlink" Target="https://www.politico.com/news/2020/07/01/trump-coronavirus-poll-346018" TargetMode="External"/><Relationship Id="rId469" Type="http://schemas.openxmlformats.org/officeDocument/2006/relationships/hyperlink" Target="https://www.latimes.com/politics/story/2020-07-01/trump-digs-deeper-racial-incitement" TargetMode="External"/><Relationship Id="rId634" Type="http://schemas.openxmlformats.org/officeDocument/2006/relationships/hyperlink" Target="https://fivethirtyeight.com/features/are-these-scandals-going-to-hurt-republican-chances-of-holding-on-to-the-senate/" TargetMode="External"/><Relationship Id="rId676" Type="http://schemas.openxmlformats.org/officeDocument/2006/relationships/hyperlink" Target="https://abcnews.go.com/Politics/heres-2020-democrats-differ-gun-control/story?id=62970498" TargetMode="External"/><Relationship Id="rId841" Type="http://schemas.openxmlformats.org/officeDocument/2006/relationships/hyperlink" Target="https://amgreatness.com/2020/07/10/shock-poll-shows-trump-on-track-to-win-reelection/" TargetMode="External"/><Relationship Id="rId883" Type="http://schemas.openxmlformats.org/officeDocument/2006/relationships/hyperlink" Target="https://www.britannica.com/event/United-States-presidential-election-of-1988" TargetMode="External"/><Relationship Id="rId26" Type="http://schemas.openxmlformats.org/officeDocument/2006/relationships/hyperlink" Target="https://www.nytimes.com/2020/07/04/us/politics/trump-mt-rushmore.html?action=click&amp;amp;module=Top%20Stories&amp;amp;pgtype=Homepage&amp;amp;utm_campaign=wp_the_daily_202&amp;amp;utm_medium=email&amp;amp;utm_source=newsletter&amp;amp;wpisrc=nl_daily202" TargetMode="External"/><Relationship Id="rId231" Type="http://schemas.openxmlformats.org/officeDocument/2006/relationships/hyperlink" Target="https://www.washingtonpost.com/politics/with-kung-flu-thugs-and-our-heritage-trump-leans-on-racial-grievance-as-he-reaches-for-a-campaign-reset/2020/06/21/945d7a1e-b3df-11ea-a510-55bf26485c93_story.html" TargetMode="External"/><Relationship Id="rId273" Type="http://schemas.openxmlformats.org/officeDocument/2006/relationships/hyperlink" Target="https://www.cbc.ca/news/canada/calgary/canada-forests-carbon-sink-or-source-1.5011490" TargetMode="External"/><Relationship Id="rId329" Type="http://schemas.openxmlformats.org/officeDocument/2006/relationships/hyperlink" Target="https://www.washingtonexaminer.com/news/former-death-penalty-proponent-biden-flip-flops-as-federal-cases-move-forward" TargetMode="External"/><Relationship Id="rId480" Type="http://schemas.openxmlformats.org/officeDocument/2006/relationships/hyperlink" Target="https://medium.com/@brendan.nyhan/how-trumpism-actually-made-americans-more-favorable-toward-immigrants-907b5a44fc12" TargetMode="External"/><Relationship Id="rId536" Type="http://schemas.openxmlformats.org/officeDocument/2006/relationships/hyperlink" Target="https://www.washingtonpost.com/graphics/2020/national/coronavirus-us-cases-deaths/?itid=hp_hp-top-table-main_tracker-bullets%3Ahomepage%2Fstory-ans&amp;itid=lk_inline_manual_6" TargetMode="External"/><Relationship Id="rId701" Type="http://schemas.openxmlformats.org/officeDocument/2006/relationships/hyperlink" Target="https://www.reuters.com/article/us-usa-election-trump-poll/approval-of-trumps-coronavirus-response-sinks-to-lowest-on-record-amid-surge-in-cases-reuters-ipsos-poll-idUSKBN23V1FY" TargetMode="External"/><Relationship Id="rId939" Type="http://schemas.openxmlformats.org/officeDocument/2006/relationships/hyperlink" Target="https://hosted-washpost.submissionplatform.com/sub/hosted/5f060125378d5400346b0b39" TargetMode="External"/><Relationship Id="rId68" Type="http://schemas.openxmlformats.org/officeDocument/2006/relationships/hyperlink" Target="https://archive.is/o/rcOkR/https:/twitter.com/AdyBarkan/status/1280883173719752704" TargetMode="External"/><Relationship Id="rId133" Type="http://schemas.openxmlformats.org/officeDocument/2006/relationships/hyperlink" Target="https://www.brookings.edu/podcast-episode/why-trump-wont-be-removed-by-the-25th-amendment/" TargetMode="External"/><Relationship Id="rId175" Type="http://schemas.openxmlformats.org/officeDocument/2006/relationships/hyperlink" Target="https://www.politico.com/newsletters/weekly-shift/2020/07/13/rising-cases-ebbing-recovery-789116m%20accessed%207-14-20" TargetMode="External"/><Relationship Id="rId340" Type="http://schemas.openxmlformats.org/officeDocument/2006/relationships/hyperlink" Target="https://thehill.com/opinion/campaign/507062-biden-lets-trump-be-trump?mod=djemCapitalJournalDaybreak" TargetMode="External"/><Relationship Id="rId578" Type="http://schemas.openxmlformats.org/officeDocument/2006/relationships/hyperlink" Target="https://fivethirtyeight.com/features/voter-registrations-are-way-way-down-during-the-pandemic/" TargetMode="External"/><Relationship Id="rId743" Type="http://schemas.openxmlformats.org/officeDocument/2006/relationships/hyperlink" Target="https://www.nytimes.com/2019/06/26/opinion/pelosi-white-working-class.html" TargetMode="External"/><Relationship Id="rId785" Type="http://schemas.openxmlformats.org/officeDocument/2006/relationships/hyperlink" Target="https://www.npr.org/2014/09/12/347736999/20-years-later-major-crime-bill-viewed-as-terrible-mistake" TargetMode="External"/><Relationship Id="rId950" Type="http://schemas.openxmlformats.org/officeDocument/2006/relationships/hyperlink" Target="https://archive.is/o/Xldld/https:/www.washingtonpost.com/national/florida-invited-the-nation-to-its-reopening--then-it-became-a-new-coronavirus-epicenter/2020/07/07/74645c82-c069-11ea-b178-bb7b05b94af1_story.html" TargetMode="External"/><Relationship Id="rId200" Type="http://schemas.openxmlformats.org/officeDocument/2006/relationships/hyperlink" Target="https://joebiden.com/justice/" TargetMode="External"/><Relationship Id="rId382" Type="http://schemas.openxmlformats.org/officeDocument/2006/relationships/hyperlink" Target="https://www.npr.org/2020/06/05/870019283/poll-two-thirds-think-trump-made-racial-tensions-worse-after-george-floyds-death" TargetMode="External"/><Relationship Id="rId438" Type="http://schemas.openxmlformats.org/officeDocument/2006/relationships/hyperlink" Target="https://www.axios.com/trump-kushner-second-thoughts-408d5a33-725d-442a-88e4-d6ab6742c139.html" TargetMode="External"/><Relationship Id="rId603" Type="http://schemas.openxmlformats.org/officeDocument/2006/relationships/hyperlink" Target="https://www.axios.com/climate-policy-changes-unlikely-7ecf6cc3-c42c-4d7c-b492-41d73433a015.html" TargetMode="External"/><Relationship Id="rId645" Type="http://schemas.openxmlformats.org/officeDocument/2006/relationships/hyperlink" Target="https://www.mrgmi.com/2020/06/16/mrg-michigan-poll-less-than-twenty-percent-of-michigan-voters-believe-gary-peters-deserves-to-be-re-elected-to-us-senate/" TargetMode="External"/><Relationship Id="rId687" Type="http://schemas.openxmlformats.org/officeDocument/2006/relationships/hyperlink" Target="https://www.nytimes.com/2020/06/28/us/politics/trump-approval-older-voters-coronavirus.html" TargetMode="External"/><Relationship Id="rId810" Type="http://schemas.openxmlformats.org/officeDocument/2006/relationships/hyperlink" Target="https://www.bbc.com/news/world-us-canada-44687935" TargetMode="External"/><Relationship Id="rId852" Type="http://schemas.openxmlformats.org/officeDocument/2006/relationships/hyperlink" Target="https://www.realclearpolitics.com/epolls/2020/president/az/arizona_trump_vs_biden-6807.html" TargetMode="External"/><Relationship Id="rId908" Type="http://schemas.openxmlformats.org/officeDocument/2006/relationships/hyperlink" Target="https://www.washingtonpost.com/opinions/2020/07/13/one-constant-trumps-presidency-tomorrow-will-be-worse/?utm_campaign=wp_opinions&amp;utm_medium=email&amp;utm_source=newsletter&amp;wpisrc=nl_opinions" TargetMode="External"/><Relationship Id="rId242" Type="http://schemas.openxmlformats.org/officeDocument/2006/relationships/hyperlink" Target="https://www.whitehouse.gov/briefings-statements/remarks-president-trump-announcement-guidance-constitutional-prayer-public-schools/" TargetMode="External"/><Relationship Id="rId284" Type="http://schemas.openxmlformats.org/officeDocument/2006/relationships/hyperlink" Target="https://rhg.com/research/gigatons-at-stake/" TargetMode="External"/><Relationship Id="rId491" Type="http://schemas.openxmlformats.org/officeDocument/2006/relationships/hyperlink" Target="https://williammarble.co/docs/vb.pdf" TargetMode="External"/><Relationship Id="rId505" Type="http://schemas.openxmlformats.org/officeDocument/2006/relationships/hyperlink" Target="https://joebiden.com/justice/" TargetMode="External"/><Relationship Id="rId712" Type="http://schemas.openxmlformats.org/officeDocument/2006/relationships/hyperlink" Target="https://www.cnn.com/2020/06/25/politics/donald-trump-swing-state-polls-new-york-times-siena/index.html" TargetMode="External"/><Relationship Id="rId894" Type="http://schemas.openxmlformats.org/officeDocument/2006/relationships/hyperlink" Target="https://www.cnn.com/2020/02/26/opinions/south-carolina-debate-grades-opinion-graham/index.html" TargetMode="External"/><Relationship Id="rId37" Type="http://schemas.openxmlformats.org/officeDocument/2006/relationships/hyperlink" Target="https://www.ibtimes.com/trump-approval-ratings-biden-shows-gains-polls-amid-presidents-struggling-numbers-3005696" TargetMode="External"/><Relationship Id="rId79" Type="http://schemas.openxmlformats.org/officeDocument/2006/relationships/hyperlink" Target="http://www.bbc.co.uk/news/election-us-2016-37595321" TargetMode="External"/><Relationship Id="rId102" Type="http://schemas.openxmlformats.org/officeDocument/2006/relationships/hyperlink" Target="https://archive.vn/o/EDGxJ/https:/www.washingtonpost.com/opinions/2020/02/29/is-african-american-vote-about-fracture-or-unify/?itid=lk_inline_manual_19" TargetMode="External"/><Relationship Id="rId144" Type="http://schemas.openxmlformats.org/officeDocument/2006/relationships/hyperlink" Target="https://www.whitehouse.gov/briefings-statements/the-inaugural-address/" TargetMode="External"/><Relationship Id="rId547" Type="http://schemas.openxmlformats.org/officeDocument/2006/relationships/hyperlink" Target="https://forward.com/culture/450073/did-the-trump-campaign-really-slap-a-nazi-eagle-on-a-t-shirt/" TargetMode="External"/><Relationship Id="rId589" Type="http://schemas.openxmlformats.org/officeDocument/2006/relationships/hyperlink" Target="https://www.nytimes.com/2020/05/26/opinion/joe-biden-running-mate.html?searchResultPosition=1" TargetMode="External"/><Relationship Id="rId754" Type="http://schemas.openxmlformats.org/officeDocument/2006/relationships/hyperlink" Target="https://www.monmouth.edu/polling-institute/documents/monmouthpoll_us_070220.pdf/" TargetMode="External"/><Relationship Id="rId796" Type="http://schemas.openxmlformats.org/officeDocument/2006/relationships/hyperlink" Target="https://www.newsobserver.com/news/politics-government/article243431041.html" TargetMode="External"/><Relationship Id="rId961" Type="http://schemas.openxmlformats.org/officeDocument/2006/relationships/hyperlink" Target="https://bgr.com/2020/07/10/trump-vs-biden-2020-election-predictions-coronavirus-impact/" TargetMode="External"/><Relationship Id="rId90" Type="http://schemas.openxmlformats.org/officeDocument/2006/relationships/hyperlink" Target="https://www.nbcnews.com/news/us-news/kanye-west-implies-he-plans-vote-donald-trump-2020-n1185346" TargetMode="External"/><Relationship Id="rId186" Type="http://schemas.openxmlformats.org/officeDocument/2006/relationships/hyperlink" Target="https://www.washingtonpost.com/politics/liberals-want-more-from-biden-than-an-anti-trump-message/2020/07/08/76506852-bd5c-11ea-bdaf-a129f921026f_story.html" TargetMode="External"/><Relationship Id="rId351" Type="http://schemas.openxmlformats.org/officeDocument/2006/relationships/hyperlink" Target="https://www.washingtonpost.com/politics/trump-says-hes-looking-at-pardoning-roger-stone-ahead-of-prison-term/2020/07/10/d1a1e5ea-c2b7-11ea-b4f6-cb39cd8940fb_story.html?itid=lk_inline_manual_8" TargetMode="External"/><Relationship Id="rId393" Type="http://schemas.openxmlformats.org/officeDocument/2006/relationships/hyperlink" Target="https://lincolnproject.us/" TargetMode="External"/><Relationship Id="rId407" Type="http://schemas.openxmlformats.org/officeDocument/2006/relationships/hyperlink" Target="https://nymag.com/intelligencer/2020/06/trump-masks-arizona-rally-polls-coronavirus-2020.html" TargetMode="External"/><Relationship Id="rId449" Type="http://schemas.openxmlformats.org/officeDocument/2006/relationships/hyperlink" Target="https://www.themarshallproject.org/2018/11/16/what-s-really-in-the-first-step-act" TargetMode="External"/><Relationship Id="rId614" Type="http://schemas.openxmlformats.org/officeDocument/2006/relationships/hyperlink" Target="https://archive.is/o/GPZBT/https:/news.gallup.com/poll/203207/trump-job-approval-weekly.aspx" TargetMode="External"/><Relationship Id="rId656" Type="http://schemas.openxmlformats.org/officeDocument/2006/relationships/hyperlink" Target="https://abcnews.go.com/Politics/rep-ilhan-omar-support-biden-important-survivors/story?id=70873972" TargetMode="External"/><Relationship Id="rId821" Type="http://schemas.openxmlformats.org/officeDocument/2006/relationships/hyperlink" Target="https://www.politico.com/story/2019/06/21/trump-election-2020-1374589" TargetMode="External"/><Relationship Id="rId863" Type="http://schemas.openxmlformats.org/officeDocument/2006/relationships/hyperlink" Target="https://www.cnn.com/interactive/2020/health/coronavirus-us-maps-and-cases/" TargetMode="External"/><Relationship Id="rId211" Type="http://schemas.openxmlformats.org/officeDocument/2006/relationships/hyperlink" Target="https://joebiden.com/justice/" TargetMode="External"/><Relationship Id="rId253" Type="http://schemas.openxmlformats.org/officeDocument/2006/relationships/hyperlink" Target="https://www.nbcnews.com/dateline/video/trump-s-history-of-praising-dictators-and-bad-mouthing-allies-1254321219739" TargetMode="External"/><Relationship Id="rId295" Type="http://schemas.openxmlformats.org/officeDocument/2006/relationships/hyperlink" Target="https://www.vox.com/energy-and-environment/2018/11/16/18096352/climate-change-clean-energy-policies-guide" TargetMode="External"/><Relationship Id="rId309" Type="http://schemas.openxmlformats.org/officeDocument/2006/relationships/hyperlink" Target="https://washingtonmonthly.com/magazine/april-may-june-2020/what-would-a-second-trump-term-do-to-the-federal-bureaucracy/" TargetMode="External"/><Relationship Id="rId460" Type="http://schemas.openxmlformats.org/officeDocument/2006/relationships/hyperlink" Target="https://faculty.wcas.northwestern.edu/~jnd260/cab/CAB2018%20-%20Vavreck.pdf" TargetMode="External"/><Relationship Id="rId516" Type="http://schemas.openxmlformats.org/officeDocument/2006/relationships/hyperlink" Target="https://www.vox.com/first-person/2020/7/2/21306987/black-lives-matter-protests-george-floyd-protesters-first-time?utm_campaign=vox&amp;utm_content=chorus&amp;utm_medium=social&amp;utm_source=twitter" TargetMode="External"/><Relationship Id="rId698" Type="http://schemas.openxmlformats.org/officeDocument/2006/relationships/hyperlink" Target="https://www.cbsnews.com/news/2020-daily-trail-markers-58-of-americans-disapprove-of-trumps-handling-of-race-relations/" TargetMode="External"/><Relationship Id="rId919" Type="http://schemas.openxmlformats.org/officeDocument/2006/relationships/hyperlink" Target="https://www.forbes.com/sites/sethcohen/2020/07/12/rep-matt-gaetz-compares-black-lives-matter-to-confederacy/" TargetMode="External"/><Relationship Id="rId48" Type="http://schemas.openxmlformats.org/officeDocument/2006/relationships/hyperlink" Target="https://www.propublica.org/article/no-president-trump-the-coronavirus-is-nothing-like-h1n1-swine-flu-either" TargetMode="External"/><Relationship Id="rId113" Type="http://schemas.openxmlformats.org/officeDocument/2006/relationships/hyperlink" Target="https://archive.vn/o/fbaRx/https:/www.cnn.com/2020/07/06/politics/fauci-coronavirus-us-response/index.html?utm_term=image&amp;utm_source=twCNNp&amp;utm_content=2020-07-07T22:14:07&amp;utm_medium=social" TargetMode="External"/><Relationship Id="rId320" Type="http://schemas.openxmlformats.org/officeDocument/2006/relationships/hyperlink" Target="https://www.nytimes.com/2019/06/25/us/joe-biden-crime-laws.html?auth=login-google" TargetMode="External"/><Relationship Id="rId558" Type="http://schemas.openxmlformats.org/officeDocument/2006/relationships/hyperlink" Target="https://twitter.com/realDonaldTrump/status/1282668779575615494?s=20" TargetMode="External"/><Relationship Id="rId723" Type="http://schemas.openxmlformats.org/officeDocument/2006/relationships/hyperlink" Target="https://www.nbcnews.com/politics/2020-election/biden-calls-racial-justice-during-emotional-george-floyd-funeral-speech-n1228566" TargetMode="External"/><Relationship Id="rId765" Type="http://schemas.openxmlformats.org/officeDocument/2006/relationships/hyperlink" Target="https://www.latimes.com/politics/story/2020-05-30/la-na-pol-trump-tweets-george-floyd-protesters-20200530" TargetMode="External"/><Relationship Id="rId930" Type="http://schemas.openxmlformats.org/officeDocument/2006/relationships/hyperlink" Target="https://www.boston.com/news/politics/2020/07/12/bad-weather-or-bad-turnout-pundits-question-what-was-behind-trumps-portsmouth-postponement" TargetMode="External"/><Relationship Id="rId972" Type="http://schemas.openxmlformats.org/officeDocument/2006/relationships/theme" Target="theme/theme1.xml"/><Relationship Id="rId155" Type="http://schemas.openxmlformats.org/officeDocument/2006/relationships/hyperlink" Target="https://reason.com/2020/03/09/trump-attacks-biden-on-drug-policy-from-the-left/" TargetMode="External"/><Relationship Id="rId197" Type="http://schemas.openxmlformats.org/officeDocument/2006/relationships/hyperlink" Target="https://joebiden.com/justice/" TargetMode="External"/><Relationship Id="rId362" Type="http://schemas.openxmlformats.org/officeDocument/2006/relationships/hyperlink" Target="https://www.ipsos.com/en-us/views-trumps-handling-covid-all-time-low" TargetMode="External"/><Relationship Id="rId418" Type="http://schemas.openxmlformats.org/officeDocument/2006/relationships/hyperlink" Target="https://nymag.com/intelligencer/2020/06/trump-slow-down-coronavirus-testing-confession-joking.html" TargetMode="External"/><Relationship Id="rId625" Type="http://schemas.openxmlformats.org/officeDocument/2006/relationships/hyperlink" Target="https://redfieldandwiltonstrategies.com/latest-usa-swing-state-voting-intention-14-to-19-june/" TargetMode="External"/><Relationship Id="rId832" Type="http://schemas.openxmlformats.org/officeDocument/2006/relationships/hyperlink" Target="https://redfieldandwiltonstrategies.com/latest-usa-swing-state-voting-intention-14-to-19-june/" TargetMode="External"/><Relationship Id="rId222" Type="http://schemas.openxmlformats.org/officeDocument/2006/relationships/hyperlink" Target="https://www.pewresearch.org/fact-tank/2017/05/12/black-voter-turnout-fell-in-2016-even-as-a-record-number-of-americans-cast-ballots/" TargetMode="External"/><Relationship Id="rId264" Type="http://schemas.openxmlformats.org/officeDocument/2006/relationships/hyperlink" Target="https://docs.google.com/forms/d/e/1FAIpQLSdjmEt6FdbLa_hz7RaqbedTyGKwQ_bkP5aJY9-fhyJB2CcWww/viewform" TargetMode="External"/><Relationship Id="rId471" Type="http://schemas.openxmlformats.org/officeDocument/2006/relationships/hyperlink" Target="https://www.vox.com/2020/6/8/21242003/trump-failed-coronavirus-response" TargetMode="External"/><Relationship Id="rId667" Type="http://schemas.openxmlformats.org/officeDocument/2006/relationships/hyperlink" Target="https://www.cjr.org/analysis/capital-b-black-styleguide.php" TargetMode="External"/><Relationship Id="rId874" Type="http://schemas.openxmlformats.org/officeDocument/2006/relationships/hyperlink" Target="https://www.investopedia.com/financial-edge/0812/5-presidents-who-couldnt-secure-a-second-term.aspx" TargetMode="External"/><Relationship Id="rId17" Type="http://schemas.openxmlformats.org/officeDocument/2006/relationships/hyperlink" Target="https://twitter.com/alexburnsNYT/status/1275749548703563782?s=20" TargetMode="External"/><Relationship Id="rId59" Type="http://schemas.openxmlformats.org/officeDocument/2006/relationships/hyperlink" Target="https://projects.fivethirtyeight.com/polls/president-general/national/?cid=_inlinerelated" TargetMode="External"/><Relationship Id="rId124" Type="http://schemas.openxmlformats.org/officeDocument/2006/relationships/hyperlink" Target="https://archive.vn/o/fbaRx/https:/www.washingtonpost.com/graphics/2020/national/coronavirus-us-cases-deaths/?hpid=hp_hp-top-table-main_tracker-bullets:homepage/story-ans&amp;itid=hp_hp-top-table-main_tracker-bullets:homepage/story-ans&amp;itid=lk_inline_manual_12" TargetMode="External"/><Relationship Id="rId527" Type="http://schemas.openxmlformats.org/officeDocument/2006/relationships/hyperlink" Target="https://slate.com/news-and-politics/2020/07/roberts-scotus-conservative-cases.html?via=section_features" TargetMode="External"/><Relationship Id="rId569" Type="http://schemas.openxmlformats.org/officeDocument/2006/relationships/hyperlink" Target="https://archive.is/o/Xldld/https:/news.gallup.com/poll/313415/assessment-covid-situation-increasingly-bleak.aspx" TargetMode="External"/><Relationship Id="rId734" Type="http://schemas.openxmlformats.org/officeDocument/2006/relationships/hyperlink" Target="https://www.nytimes.com/interactive/2020/06/10/upshot/black-lives-matter-attitudes.html" TargetMode="External"/><Relationship Id="rId776" Type="http://schemas.openxmlformats.org/officeDocument/2006/relationships/hyperlink" Target="https://www.stanforddaily.com/2020/06/30/president-rolls-out-new-initiatives-as-a-starting-point-in-combating-anti-black-racism/" TargetMode="External"/><Relationship Id="rId941" Type="http://schemas.openxmlformats.org/officeDocument/2006/relationships/hyperlink" Target="https://www.washingtonpost.com/news/powerpost/paloma/daily-202/2020/07/09/daily-202-most-americans-aren-t-buying-trump-s-rosy-outlook-on-the-coronavirus/5f0622fc88e0fa7b44f70856/?itid=sf_powerpost" TargetMode="External"/><Relationship Id="rId70" Type="http://schemas.openxmlformats.org/officeDocument/2006/relationships/hyperlink" Target="https://archive.is/o/rcOkR/https:/www.washingtonexaminer.com/news/they-become-the-enemy-trump-campaign-hits-biden-police-comments" TargetMode="External"/><Relationship Id="rId166" Type="http://schemas.openxmlformats.org/officeDocument/2006/relationships/hyperlink" Target="https://www.nytimes.com/2020/07/06/opinion/thomas-jefferson-memorial-truscott.html" TargetMode="External"/><Relationship Id="rId331" Type="http://schemas.openxmlformats.org/officeDocument/2006/relationships/hyperlink" Target="https://joebiden.com/justice/" TargetMode="External"/><Relationship Id="rId373" Type="http://schemas.openxmlformats.org/officeDocument/2006/relationships/hyperlink" Target="https://uselectionatlas.org/RESULTS/state.php?year=1976&amp;fips=36&amp;f=0&amp;off=0&amp;elect=0" TargetMode="External"/><Relationship Id="rId429" Type="http://schemas.openxmlformats.org/officeDocument/2006/relationships/hyperlink" Target="https://www.usnews.com/news/us/articles/2020-06-24/university-of-washington-forecasts-180-000-us-deaths-from-covid-19-by-october" TargetMode="External"/><Relationship Id="rId580" Type="http://schemas.openxmlformats.org/officeDocument/2006/relationships/hyperlink" Target="https://fivethirtyeight.com/features/voters-who-think-the-economy-is-the-countrys-biggest-problem-are-pretty-trumpy-that-might-not-help-him-much/" TargetMode="External"/><Relationship Id="rId636" Type="http://schemas.openxmlformats.org/officeDocument/2006/relationships/hyperlink" Target="http://filesforprogress.org/datasets/2020/6/ky/Civiqs_DataforProgress_KY_banner_book_2020_06.pdf" TargetMode="External"/><Relationship Id="rId801" Type="http://schemas.openxmlformats.org/officeDocument/2006/relationships/hyperlink" Target="https://joebiden.com/justice/" TargetMode="External"/><Relationship Id="rId1" Type="http://schemas.openxmlformats.org/officeDocument/2006/relationships/customXml" Target="../customXml/item1.xml"/><Relationship Id="rId233" Type="http://schemas.openxmlformats.org/officeDocument/2006/relationships/hyperlink" Target="https://www.scientificamerican.com/article/trump-vs-biden-how-covid-19-will-affect-voting-for-president1/" TargetMode="External"/><Relationship Id="rId440" Type="http://schemas.openxmlformats.org/officeDocument/2006/relationships/hyperlink" Target="https://www.whitehouse.gov/presidential-actions/executive-order-safe-policing-safe-communities/" TargetMode="External"/><Relationship Id="rId678" Type="http://schemas.openxmlformats.org/officeDocument/2006/relationships/hyperlink" Target="https://www.youtube.com/watch?v=UCvg17KpUWQ" TargetMode="External"/><Relationship Id="rId843" Type="http://schemas.openxmlformats.org/officeDocument/2006/relationships/hyperlink" Target="https://www.whitehouse.gov/briefings-statements/remarks-president-trump-south-dakotas-2020-mount-rushmore-fireworks-celebration-keystone-south-dakota/" TargetMode="External"/><Relationship Id="rId885" Type="http://schemas.openxmlformats.org/officeDocument/2006/relationships/hyperlink" Target="https://www.cnn.com/2016/06/14/politics/poll-hillary-clinton-leads-donald-trump/index.html" TargetMode="External"/><Relationship Id="rId28" Type="http://schemas.openxmlformats.org/officeDocument/2006/relationships/hyperlink" Target="https://archive.is/o/1pCfx/https:/twitter.com/realDonaldTrump/status/1267187902192193538" TargetMode="External"/><Relationship Id="rId275" Type="http://schemas.openxmlformats.org/officeDocument/2006/relationships/hyperlink" Target="https://www.vice.com/en_us/article/43eb4b/ipcc-15-degree-climate-change-report" TargetMode="External"/><Relationship Id="rId300" Type="http://schemas.openxmlformats.org/officeDocument/2006/relationships/hyperlink" Target="https://biotech.law.lsu.edu/blog/SSRN-id3463892.pdf" TargetMode="External"/><Relationship Id="rId482" Type="http://schemas.openxmlformats.org/officeDocument/2006/relationships/hyperlink" Target="https://drive.google.com/file/d/1_um8vZ3ZHffa5mdeN-yEcKEVXTtEp7kD/view" TargetMode="External"/><Relationship Id="rId538" Type="http://schemas.openxmlformats.org/officeDocument/2006/relationships/hyperlink" Target="https://www.washingtonpost.com/nation/2020/07/10/coronavirus-live-updates-us/?itid=lk_inline_manual_6" TargetMode="External"/><Relationship Id="rId703" Type="http://schemas.openxmlformats.org/officeDocument/2006/relationships/hyperlink" Target="https://news.gallup.com/poll/309038/covid-quickly-becomes-important-problem.aspx" TargetMode="External"/><Relationship Id="rId745" Type="http://schemas.openxmlformats.org/officeDocument/2006/relationships/hyperlink" Target="https://www.theatlantic.com/magazine/archive/2018/12/the-democrats-white-people-problem/573901/" TargetMode="External"/><Relationship Id="rId910" Type="http://schemas.openxmlformats.org/officeDocument/2006/relationships/hyperlink" Target="https://www.washingtonpost.com/opinions/2020/07/10/roger-stone-is-saved/?itid=lk_inline_manual_5" TargetMode="External"/><Relationship Id="rId952" Type="http://schemas.openxmlformats.org/officeDocument/2006/relationships/hyperlink" Target="https://www.realclearpolitics.com/real_clear_opinion_research/viewing_the_election_through_a_pandemic_prism.html" TargetMode="External"/><Relationship Id="rId81" Type="http://schemas.openxmlformats.org/officeDocument/2006/relationships/hyperlink" Target="https://www.nbcnews.com/pop-culture/pop-culture-news/kanye-west-2020-we-ve-heard-one-n1232917" TargetMode="External"/><Relationship Id="rId135" Type="http://schemas.openxmlformats.org/officeDocument/2006/relationships/hyperlink" Target="https://www.washingtonpost.com/opinions/2020/07/09/joe-biden-flips-script-trump/?utm_campaign=wp_opinions_pm&amp;utm_medium=email&amp;utm_source=newsletter&amp;wpisrc=nl_popns" TargetMode="External"/><Relationship Id="rId177" Type="http://schemas.openxmlformats.org/officeDocument/2006/relationships/hyperlink" Target="https://www.cnn.com/2020/06/16/politics/biden-letter-progressive-groups-policing/index.html" TargetMode="External"/><Relationship Id="rId342" Type="http://schemas.openxmlformats.org/officeDocument/2006/relationships/hyperlink" Target="https://www.foxnews.com/politics/professor-doubles-down-on-prediction-model-showing-trump-having-91-percent-chance-of-winning-election-despite-polls" TargetMode="External"/><Relationship Id="rId384" Type="http://schemas.openxmlformats.org/officeDocument/2006/relationships/hyperlink" Target="https://www.nytimes.com/1988/07/26/us/dukakis-lead-widens-according-to-new-poll.html" TargetMode="External"/><Relationship Id="rId591" Type="http://schemas.openxmlformats.org/officeDocument/2006/relationships/hyperlink" Target="https://www.eurasiagroup.net/live-post/biden-win-november-major-us-foreign-policy-shift" TargetMode="External"/><Relationship Id="rId605" Type="http://schemas.openxmlformats.org/officeDocument/2006/relationships/hyperlink" Target="https://www.washingtonpost.com/opinions/the-declining-violent-crime-rate-has-been-a-win-for-criminal-justice-reform-a-reversal-would-be-a-loss/2020/07/13/1fedce50-c522-11ea-a99f-3bbdffb1af38_story.html?utm_campaign=wp_opinions&amp;utm_medium=email&amp;utm_source=newsletter&amp;wpisrc=nl_opinions" TargetMode="External"/><Relationship Id="rId787" Type="http://schemas.openxmlformats.org/officeDocument/2006/relationships/hyperlink" Target="https://joebiden.com/wp-content/uploads/2020/07/UNITY-TASK-FORCE-RECOMMENDATIONS.pdf" TargetMode="External"/><Relationship Id="rId812" Type="http://schemas.openxmlformats.org/officeDocument/2006/relationships/hyperlink" Target="https://joebiden.com/justice/" TargetMode="External"/><Relationship Id="rId202" Type="http://schemas.openxmlformats.org/officeDocument/2006/relationships/hyperlink" Target="https://joebiden.com/justice/" TargetMode="External"/><Relationship Id="rId244" Type="http://schemas.openxmlformats.org/officeDocument/2006/relationships/hyperlink" Target="https://www.whitehouse.gov/briefings-statements/press-briefing-acting-chief-staff-mick-mulvaney/" TargetMode="External"/><Relationship Id="rId647" Type="http://schemas.openxmlformats.org/officeDocument/2006/relationships/hyperlink" Target="https://www.washingtonpost.com/opinions/2020/06/21/trumps-problem-tulsa-wasnt-just-empty-seats-it-was-empty-rhetoric/" TargetMode="External"/><Relationship Id="rId689" Type="http://schemas.openxmlformats.org/officeDocument/2006/relationships/hyperlink" Target="https://www.pbs.org/newshour/show/native-americans-protest-trumps-mt-rushmore-rally" TargetMode="External"/><Relationship Id="rId854" Type="http://schemas.openxmlformats.org/officeDocument/2006/relationships/hyperlink" Target="https://www.realclearpolitics.com/epolls/2020/president/mi/michigan_trump_vs_biden-6761.html" TargetMode="External"/><Relationship Id="rId896" Type="http://schemas.openxmlformats.org/officeDocument/2006/relationships/hyperlink" Target="https://www.cnn.com/2020/07/11/politics/what-matters-july-10/index.html" TargetMode="External"/><Relationship Id="rId39" Type="http://schemas.openxmlformats.org/officeDocument/2006/relationships/hyperlink" Target="https://www.theatlantic.com/politics/archive/2020/05/trump-biden-coronavirus-2020/611500/" TargetMode="External"/><Relationship Id="rId286" Type="http://schemas.openxmlformats.org/officeDocument/2006/relationships/hyperlink" Target="https://www.vox.com/policy-and-politics/2019/12/9/20962980/trump-supreme-court-federal-judges?utm_medium=email&amp;utm_campaign=Sentences%2020520&amp;utm_content=Sentences%2020520+CID_150176bb49479fde14120f7cb6037108&amp;utm_source=cm_email&amp;utm_term=What%20Trump%20has%20done%20to%20the%20courts%20explained" TargetMode="External"/><Relationship Id="rId451" Type="http://schemas.openxmlformats.org/officeDocument/2006/relationships/hyperlink" Target="https://www.geogroup.com/Electronic_Monitoring" TargetMode="External"/><Relationship Id="rId493" Type="http://schemas.openxmlformats.org/officeDocument/2006/relationships/hyperlink" Target="https://docs.google.com/spreadsheets/d/1UwC_GapbE3vF6-n1THVbwcXoU_zFvO8jJQL99ouX3Rw/htmlview" TargetMode="External"/><Relationship Id="rId507" Type="http://schemas.openxmlformats.org/officeDocument/2006/relationships/hyperlink" Target="https://www.cnbc.com/2020/03/15/democratic-debate-joe-biden-pledges-to-pick-a-woman-as-his-running-mate.html" TargetMode="External"/><Relationship Id="rId549" Type="http://schemas.openxmlformats.org/officeDocument/2006/relationships/hyperlink" Target="https://www.realclearpolitics.com/epolls/other/direction_of_country-902.html" TargetMode="External"/><Relationship Id="rId714" Type="http://schemas.openxmlformats.org/officeDocument/2006/relationships/hyperlink" Target="https://www.pewresearch.org/fact-tank/2016/11/09/behind-trumps-victory-divisions-by-race-gender-education/" TargetMode="External"/><Relationship Id="rId756" Type="http://schemas.openxmlformats.org/officeDocument/2006/relationships/hyperlink" Target="https://www.monmouth.edu/polling-institute/documents/monmouthpoll_us_070220.pdf/" TargetMode="External"/><Relationship Id="rId921" Type="http://schemas.openxmlformats.org/officeDocument/2006/relationships/hyperlink" Target="https://www.cnn.com/2020/06/28/politics/trump-tweet-supporters-man-chants-white-power/index.html" TargetMode="External"/><Relationship Id="rId50" Type="http://schemas.openxmlformats.org/officeDocument/2006/relationships/hyperlink" Target="https://www.politico.com/news/2020/05/04/joe-biden-contain-h1n1-virus-232992" TargetMode="External"/><Relationship Id="rId104" Type="http://schemas.openxmlformats.org/officeDocument/2006/relationships/hyperlink" Target="https://www.cnn.com/style/article/kanye-west-latest-music-video-directed-by-arthur-jafa/index.html" TargetMode="External"/><Relationship Id="rId146" Type="http://schemas.openxmlformats.org/officeDocument/2006/relationships/hyperlink" Target="https://subscribe.washingtonpost.com/newsletters/" TargetMode="External"/><Relationship Id="rId188" Type="http://schemas.openxmlformats.org/officeDocument/2006/relationships/hyperlink" Target="https://www.npr.org/2020/06/09/872387351/how-federal-dollars-fund-local-police" TargetMode="External"/><Relationship Id="rId311" Type="http://schemas.openxmlformats.org/officeDocument/2006/relationships/hyperlink" Target="https://www.newsweek.com/if-donald-trump-wins-election-all-bets-are-off-america-future-john-kerry-1512160" TargetMode="External"/><Relationship Id="rId353" Type="http://schemas.openxmlformats.org/officeDocument/2006/relationships/hyperlink" Target="https://www.washingtonpost.com/health/2020/02/28/what-you-need-know-about-coronavirus/?itid=lk_inline_manual_10" TargetMode="External"/><Relationship Id="rId395" Type="http://schemas.openxmlformats.org/officeDocument/2006/relationships/hyperlink" Target="https://www.cnn.com/2020/02/20/opinions/las-vegas-debate-todd-graham/index.html" TargetMode="External"/><Relationship Id="rId409" Type="http://schemas.openxmlformats.org/officeDocument/2006/relationships/hyperlink" Target="https://www.realclearpolitics.com/epolls/2020/president/us/general_election_trump_vs_biden-6247.html" TargetMode="External"/><Relationship Id="rId560" Type="http://schemas.openxmlformats.org/officeDocument/2006/relationships/hyperlink" Target="https://twitter.com/realDonaldTrump/status/1282291265661472771?s=20" TargetMode="External"/><Relationship Id="rId798" Type="http://schemas.openxmlformats.org/officeDocument/2006/relationships/hyperlink" Target="https://www.realclearpolitics.com/articles/2020/07/15/could_president_joe_biden_hold_back_the_left_143718.html" TargetMode="External"/><Relationship Id="rId963" Type="http://schemas.openxmlformats.org/officeDocument/2006/relationships/hyperlink" Target="https://www.politico.com/magazine/story/2016/10/october-surprises-214320" TargetMode="External"/><Relationship Id="rId92" Type="http://schemas.openxmlformats.org/officeDocument/2006/relationships/hyperlink" Target="https://archive.vn/o/EDGxJ/https:/ballotpedia.org/State_and_federal_candidate_filing_deadlines_for_2020" TargetMode="External"/><Relationship Id="rId213" Type="http://schemas.openxmlformats.org/officeDocument/2006/relationships/hyperlink" Target="https://www.cnn.com/2020/07/07/politics/donald-trump-gallup-poll-2020-election/index.html" TargetMode="External"/><Relationship Id="rId420" Type="http://schemas.openxmlformats.org/officeDocument/2006/relationships/hyperlink" Target="https://www.cnbc.com/2020/06/24/coronavirus-federal-government-to-end-funding-some-covid-19-test-sites.html" TargetMode="External"/><Relationship Id="rId616" Type="http://schemas.openxmlformats.org/officeDocument/2006/relationships/hyperlink" Target="https://archive.is/o/GPZBT/https:/www.washingtonpost.com/news/monkey-cage/wp/2018/01/10/early-election-forecast-republicans-could-lose-38-seats-and-house-majority/?itid=lk_inline_manual_21" TargetMode="External"/><Relationship Id="rId658" Type="http://schemas.openxmlformats.org/officeDocument/2006/relationships/hyperlink" Target="https://npr.org/sections/live-updates-protests-for-racial-justice/2020/06/26/884149659/minneapolis-council-moves-to-defund-police-establish-holistic-public-safety-forc" TargetMode="External"/><Relationship Id="rId823" Type="http://schemas.openxmlformats.org/officeDocument/2006/relationships/hyperlink" Target="https://www.cnn.com/2020/06/11/politics/donald-trump-joe-biden-2020-election/index.html" TargetMode="External"/><Relationship Id="rId865" Type="http://schemas.openxmlformats.org/officeDocument/2006/relationships/hyperlink" Target="https://www.politico.com/news/2020/07/02/joe-biden-poll-trump-347981" TargetMode="External"/><Relationship Id="rId255" Type="http://schemas.openxmlformats.org/officeDocument/2006/relationships/hyperlink" Target="https://www.washingtonpost.com/politics/trumps-strong-arm-foreign-policy-tactics-create-tensions-with-both-us-friends-and-foes/2020/01/18/ddb76364-3991-11ea-bb7b-265f4554af6d_story.html" TargetMode="External"/><Relationship Id="rId297" Type="http://schemas.openxmlformats.org/officeDocument/2006/relationships/hyperlink" Target="https://biotech.law.lsu.edu/blog/SSRN-id3463892.pdf" TargetMode="External"/><Relationship Id="rId462" Type="http://schemas.openxmlformats.org/officeDocument/2006/relationships/hyperlink" Target="https://www.politico.com/story/2016/11/bernie-sanders-democrats-identity-politics-231710" TargetMode="External"/><Relationship Id="rId518" Type="http://schemas.openxmlformats.org/officeDocument/2006/relationships/hyperlink" Target="https://www.facebook.com/zuck/posts/10111985969467901" TargetMode="External"/><Relationship Id="rId725" Type="http://schemas.openxmlformats.org/officeDocument/2006/relationships/hyperlink" Target="https://projects.fivethirtyeight.com/polls/president-general/national/" TargetMode="External"/><Relationship Id="rId932" Type="http://schemas.openxmlformats.org/officeDocument/2006/relationships/hyperlink" Target="https://apnews.com/a3f8fe11e88898cd4fa96ea50038e57d" TargetMode="External"/><Relationship Id="rId115" Type="http://schemas.openxmlformats.org/officeDocument/2006/relationships/hyperlink" Target="https://archive.vn/o/fbaRx/https:/www.washingtonpost.com/graphics/2020/national/coronavirus-us-cases-deaths/?itid=hp_hp-top-table-main_tracker-bullets:homepage/story-ans&amp;itid=lk_inline_manual_3" TargetMode="External"/><Relationship Id="rId157" Type="http://schemas.openxmlformats.org/officeDocument/2006/relationships/hyperlink" Target="https://www.nytimes.com/interactive/2020/07/03/us/george-floyd-protests-crowd-size.html" TargetMode="External"/><Relationship Id="rId322" Type="http://schemas.openxmlformats.org/officeDocument/2006/relationships/hyperlink" Target="https://www.npr.org/2020/06/09/872711026/political-organizer-on-biden-not-supporting-calls-to-defund-police" TargetMode="External"/><Relationship Id="rId364" Type="http://schemas.openxmlformats.org/officeDocument/2006/relationships/hyperlink" Target="https://www.cnn.com/2020/07/09/opinions/too-soon-to-cheer-trumps-political-demise-wierson-honan/index.html" TargetMode="External"/><Relationship Id="rId767" Type="http://schemas.openxmlformats.org/officeDocument/2006/relationships/hyperlink" Target="https://www.theatlantic.com/ideas/archive/2020/06/trump-cant-figure-out-how-attack-biden/613402/" TargetMode="External"/><Relationship Id="rId61" Type="http://schemas.openxmlformats.org/officeDocument/2006/relationships/hyperlink" Target="https://www.cnn.com/2020/06/07/politics/biden-hits-majority-support/index.html" TargetMode="External"/><Relationship Id="rId199" Type="http://schemas.openxmlformats.org/officeDocument/2006/relationships/hyperlink" Target="https://www.washingtonpost.com/politics/biden-announces-criminal-justice-policy-sharply-at-odds-with-his-94-crime-law/2019/07/23/950e7eb0-acc2-11e9-a0c9-6d2d7818f3da_story.html" TargetMode="External"/><Relationship Id="rId571" Type="http://schemas.openxmlformats.org/officeDocument/2006/relationships/hyperlink" Target="https://archive.is/o/Xldld/https:/www.washingtonpost.com/politics/trump-administration-officials-downplay-guidance-from-health-experts-as-they-push-to-reopen-schools/2020/07/08/236a6c5e-c13b-11ea-b178-bb7b05b94af1_story.html" TargetMode="External"/><Relationship Id="rId627" Type="http://schemas.openxmlformats.org/officeDocument/2006/relationships/hyperlink" Target="https://www.publicpolicypolling.com/wp-content/uploads/2020/06/NC62420Results.pdf" TargetMode="External"/><Relationship Id="rId669" Type="http://schemas.openxmlformats.org/officeDocument/2006/relationships/hyperlink" Target="about:blank" TargetMode="External"/><Relationship Id="rId834" Type="http://schemas.openxmlformats.org/officeDocument/2006/relationships/hyperlink" Target="https://projects.fivethirtyeight.com/polls/president-general/wisconsin/" TargetMode="External"/><Relationship Id="rId876" Type="http://schemas.openxmlformats.org/officeDocument/2006/relationships/hyperlink" Target="https://www.nytimes.com/2020/06/25/upshot/poll-2020-biden-battlegrounds.html" TargetMode="External"/><Relationship Id="rId19" Type="http://schemas.openxmlformats.org/officeDocument/2006/relationships/hyperlink" Target="https://www.brennancenter.org/our-work/policy-solutions/criminal-justice-election-agenda-candidates-activists-and-legislators" TargetMode="External"/><Relationship Id="rId224" Type="http://schemas.openxmlformats.org/officeDocument/2006/relationships/hyperlink" Target="https://www.msn.com/en-us/news/politics/young-black-voters-say-they-arent-enthusiastic-about-a-joe-biden-presidency/ar-BB16thjT?ocid=ientp" TargetMode="External"/><Relationship Id="rId266" Type="http://schemas.openxmlformats.org/officeDocument/2006/relationships/hyperlink" Target="https://www.politico.eu/article/coronavirus-upturns-global-order-china-united-states/" TargetMode="External"/><Relationship Id="rId431" Type="http://schemas.openxmlformats.org/officeDocument/2006/relationships/hyperlink" Target="https://apnews.com/016ee8f275d615bd3e4f72bb771326a8" TargetMode="External"/><Relationship Id="rId473" Type="http://schemas.openxmlformats.org/officeDocument/2006/relationships/hyperlink" Target="https://fivethirtyeight.com/features/obamacares-unpopularity-suggests-medicare-for-all-may-be-a-hard-sell/" TargetMode="External"/><Relationship Id="rId529" Type="http://schemas.openxmlformats.org/officeDocument/2006/relationships/hyperlink" Target="https://www.washingtonpost.com/politics/bidens-vision-comes-into-view-and-its-much-more-liberal-than-it-was/2020/07/11/f260830a-c2f2-11ea-b178-bb7b05b94af1_story.html?itid=lk_inline_manual_26" TargetMode="External"/><Relationship Id="rId680" Type="http://schemas.openxmlformats.org/officeDocument/2006/relationships/hyperlink" Target="https://www.reuters.com/article/us-minneapolis-police-poll-exclusive/exclusive-most-americans-including-republicans-support-sweeping-democratic-police-reform-proposals-reuters-ipsos-poll-idUSKBN23I380" TargetMode="External"/><Relationship Id="rId736" Type="http://schemas.openxmlformats.org/officeDocument/2006/relationships/hyperlink" Target="https://fivethirtyeight.com/features/people-are-changing-their-views-on-race-and-gender-issues-to-match-their-party/" TargetMode="External"/><Relationship Id="rId901" Type="http://schemas.openxmlformats.org/officeDocument/2006/relationships/hyperlink" Target="https://www.cnn.com/election/2016/results/exit-polls/national/president" TargetMode="External"/><Relationship Id="rId30" Type="http://schemas.openxmlformats.org/officeDocument/2006/relationships/hyperlink" Target="https://archive.is/o/1pCfx/https:/www.bbc.com/news/world-us-canada-38688507" TargetMode="External"/><Relationship Id="rId126" Type="http://schemas.openxmlformats.org/officeDocument/2006/relationships/hyperlink" Target="https://archive.vn/o/fbaRx/https:/projects.fivethirtyeight.com/covid-forecasts/?cid=rrpromo" TargetMode="External"/><Relationship Id="rId168" Type="http://schemas.openxmlformats.org/officeDocument/2006/relationships/hyperlink" Target="https://www.monmouth.edu/polling-institute/reports/monmouthpoll_US_070820/" TargetMode="External"/><Relationship Id="rId333" Type="http://schemas.openxmlformats.org/officeDocument/2006/relationships/hyperlink" Target="https://joebiden.com/justice/" TargetMode="External"/><Relationship Id="rId540" Type="http://schemas.openxmlformats.org/officeDocument/2006/relationships/hyperlink" Target="https://twitter.com/realDonaldTrump/status/1282286508716756993" TargetMode="External"/><Relationship Id="rId778" Type="http://schemas.openxmlformats.org/officeDocument/2006/relationships/hyperlink" Target="https://www.newyorker.com/business/currency/corporate-americas-evolution-on-l-g-b-t-rights" TargetMode="External"/><Relationship Id="rId943" Type="http://schemas.openxmlformats.org/officeDocument/2006/relationships/hyperlink" Target="https://archive.is/o/Xldld/https:/www.washingtonpost.com/politics/republicans-split-over-whether-to-attend-jacksonville-convention/2020/07/07/49867664-c049-11ea-9fdd-b7ac6b051dc8_story.html" TargetMode="External"/><Relationship Id="rId72" Type="http://schemas.openxmlformats.org/officeDocument/2006/relationships/hyperlink" Target="https://archive.is/o/rcOkR/https:/www.mediamatters.org/fox-news/trumpists-use-distortion-outright-fabrication-lie-biden-called-police-enemy" TargetMode="External"/><Relationship Id="rId375" Type="http://schemas.openxmlformats.org/officeDocument/2006/relationships/hyperlink" Target="https://www.nytimes.com/1984/12/22/us/reagan-s-margin-is-16876932-votes.html" TargetMode="External"/><Relationship Id="rId582" Type="http://schemas.openxmlformats.org/officeDocument/2006/relationships/hyperlink" Target="https://www.realclearpolitics.com/articles/2020/07/07/will_the_coronavirus_economy_hurt_dems_chances_in_november_143639.html" TargetMode="External"/><Relationship Id="rId638" Type="http://schemas.openxmlformats.org/officeDocument/2006/relationships/hyperlink" Target="https://fivethirtyeight.com/features/is-don-blankenship-really-surging-in-west-virginia/" TargetMode="External"/><Relationship Id="rId803" Type="http://schemas.openxmlformats.org/officeDocument/2006/relationships/hyperlink" Target="https://joebiden.com/justice/" TargetMode="External"/><Relationship Id="rId845" Type="http://schemas.openxmlformats.org/officeDocument/2006/relationships/hyperlink" Target="https://twitter.com/AlexMarlow/status/1281043003432472577?s=20" TargetMode="External"/><Relationship Id="rId3" Type="http://schemas.openxmlformats.org/officeDocument/2006/relationships/styles" Target="styles.xml"/><Relationship Id="rId235" Type="http://schemas.openxmlformats.org/officeDocument/2006/relationships/hyperlink" Target="https://fivethirtyeight.com/features/can-we-tell-which-states-will-be-swing-states-in-november/" TargetMode="External"/><Relationship Id="rId277" Type="http://schemas.openxmlformats.org/officeDocument/2006/relationships/hyperlink" Target="https://www.vice.com/en_us/article/43eb4b/ipcc-15-degree-climate-change-report" TargetMode="External"/><Relationship Id="rId400" Type="http://schemas.openxmlformats.org/officeDocument/2006/relationships/hyperlink" Target="https://www.cnn.com/election/2020/presidential-polls/" TargetMode="External"/><Relationship Id="rId442" Type="http://schemas.openxmlformats.org/officeDocument/2006/relationships/hyperlink" Target="https://www.politico.com/news/2020/06/08/democrats-to-unveil-sweeping-police-reform-bill-307108" TargetMode="External"/><Relationship Id="rId484" Type="http://schemas.openxmlformats.org/officeDocument/2006/relationships/hyperlink" Target="https://projects.fivethirtyeight.com/trump-approval-ratings/" TargetMode="External"/><Relationship Id="rId705" Type="http://schemas.openxmlformats.org/officeDocument/2006/relationships/hyperlink" Target="https://www.politico.com/news/2020/07/01/trump-biden-radical-345949" TargetMode="External"/><Relationship Id="rId887" Type="http://schemas.openxmlformats.org/officeDocument/2006/relationships/hyperlink" Target="https://www.nytimes.com/2020/06/25/upshot/poll-2020-biden-battlegrounds.html" TargetMode="External"/><Relationship Id="rId137" Type="http://schemas.openxmlformats.org/officeDocument/2006/relationships/hyperlink" Target="https://joebiden.com/supplychains/" TargetMode="External"/><Relationship Id="rId302" Type="http://schemas.openxmlformats.org/officeDocument/2006/relationships/hyperlink" Target="https://nymag.com/intelligencer/2020/02/donald-trump-second-term-predictions.html" TargetMode="External"/><Relationship Id="rId344" Type="http://schemas.openxmlformats.org/officeDocument/2006/relationships/hyperlink" Target="https://thefederalist.com/2020/07/08/media-lies-about-trump-mount-rushmore-speech-an-ugly-preview-of-whats-to-come/" TargetMode="External"/><Relationship Id="rId691" Type="http://schemas.openxmlformats.org/officeDocument/2006/relationships/hyperlink" Target="https://www.bbc.com/news/world-us-canada-53005243" TargetMode="External"/><Relationship Id="rId747" Type="http://schemas.openxmlformats.org/officeDocument/2006/relationships/hyperlink" Target="https://uselectionatlas.org/RESULTS/" TargetMode="External"/><Relationship Id="rId789" Type="http://schemas.openxmlformats.org/officeDocument/2006/relationships/hyperlink" Target="https://joebiden.com/justice/" TargetMode="External"/><Relationship Id="rId912" Type="http://schemas.openxmlformats.org/officeDocument/2006/relationships/hyperlink" Target="https://www.washingtonpost.com/graphics/2020/national/coronavirus-us-cases-deaths/?itid=hp_hp-top-table-main_tracker-bullets%3Ahomepage%2Fstory-ans&amp;itid=lk_inline_manual_6" TargetMode="External"/><Relationship Id="rId954" Type="http://schemas.openxmlformats.org/officeDocument/2006/relationships/hyperlink" Target="https://fivethirtyeight.com/features/voter-registrations-are-way-way-down-during-the-pandemic/" TargetMode="External"/><Relationship Id="rId41" Type="http://schemas.openxmlformats.org/officeDocument/2006/relationships/hyperlink" Target="https://twitter.com/realDonaldTrump/status/1181033360241709056" TargetMode="External"/><Relationship Id="rId83" Type="http://schemas.openxmlformats.org/officeDocument/2006/relationships/hyperlink" Target="https://twitter.com/elonmusk/status/1279577069005897728" TargetMode="External"/><Relationship Id="rId179" Type="http://schemas.openxmlformats.org/officeDocument/2006/relationships/hyperlink" Target="https://www.nytimes.com/2020/02/08/us/politics/trump-reelection-campaign.html" TargetMode="External"/><Relationship Id="rId386" Type="http://schemas.openxmlformats.org/officeDocument/2006/relationships/hyperlink" Target="https://www.britannica.com/event/United-States-presidential-election-of-1948" TargetMode="External"/><Relationship Id="rId551" Type="http://schemas.openxmlformats.org/officeDocument/2006/relationships/hyperlink" Target="https://www.realclearpolitics.com/epolls/2020/president/fl/florida_trump_vs_biden-6841.html" TargetMode="External"/><Relationship Id="rId593" Type="http://schemas.openxmlformats.org/officeDocument/2006/relationships/hyperlink" Target="https://www.eurasiagroup.net/people/tmariano" TargetMode="External"/><Relationship Id="rId607" Type="http://schemas.openxmlformats.org/officeDocument/2006/relationships/hyperlink" Target="https://www.washingtonpost.com/news/democracy-post/wp/2017/02/13/why-the-rise-of-authoritarianism-is-a-global-catastrophe/" TargetMode="External"/><Relationship Id="rId649" Type="http://schemas.openxmlformats.org/officeDocument/2006/relationships/hyperlink" Target="https://www.rev.com/blog/transcripts/donald-trump-tulsa-oklahoma-rally-speech-transcript" TargetMode="External"/><Relationship Id="rId814" Type="http://schemas.openxmlformats.org/officeDocument/2006/relationships/hyperlink" Target="https://joebiden.com/justice/" TargetMode="External"/><Relationship Id="rId856" Type="http://schemas.openxmlformats.org/officeDocument/2006/relationships/hyperlink" Target="https://www.realclearpolitics.com/epolls/2020/president/pa/pennsylvania_trump_vs_biden-6861.html" TargetMode="External"/><Relationship Id="rId190" Type="http://schemas.openxmlformats.org/officeDocument/2006/relationships/hyperlink" Target="https://www.npr.org/2014/09/12/347736999/20-years-later-major-crime-bill-viewed-as-terrible-mistake" TargetMode="External"/><Relationship Id="rId204" Type="http://schemas.openxmlformats.org/officeDocument/2006/relationships/hyperlink" Target="https://www.washingtonpost.com/politics/biden-announces-criminal-justice-policy-sharply-at-odds-with-his-94-crime-law/2019/07/23/950e7eb0-acc2-11e9-a0c9-6d2d7818f3da_story.html" TargetMode="External"/><Relationship Id="rId246" Type="http://schemas.openxmlformats.org/officeDocument/2006/relationships/hyperlink" Target="https://www.foreignaffairs.com/articles/united-states/2020-01-23/why-america-must-lead-again" TargetMode="External"/><Relationship Id="rId288" Type="http://schemas.openxmlformats.org/officeDocument/2006/relationships/hyperlink" Target="https://www.atlanticcouncil.org/wp-content/uploads/2020/01/Election-2020-final-web-version.pdf" TargetMode="External"/><Relationship Id="rId411" Type="http://schemas.openxmlformats.org/officeDocument/2006/relationships/hyperlink" Target="https://nymag.com/intelligencer/2020/04/trumps-re-election-2020-polls-coronavirus.html" TargetMode="External"/><Relationship Id="rId453" Type="http://schemas.openxmlformats.org/officeDocument/2006/relationships/hyperlink" Target="https://www.prisonpolicy.org/reports/pie2018.html" TargetMode="External"/><Relationship Id="rId509" Type="http://schemas.openxmlformats.org/officeDocument/2006/relationships/hyperlink" Target="https://www.vox.com/2016/7/29/12320118/hillary-clinton-speech-systemic-racism" TargetMode="External"/><Relationship Id="rId660" Type="http://schemas.openxmlformats.org/officeDocument/2006/relationships/hyperlink" Target="https://www.axios.com/cities-defund-the-police-george-floyd-188e169a-a32a-44fa-bace-e2e5df4d1c9b.html" TargetMode="External"/><Relationship Id="rId898" Type="http://schemas.openxmlformats.org/officeDocument/2006/relationships/hyperlink" Target="https://www.cnn.com/election/2020/presidential-polls/" TargetMode="External"/><Relationship Id="rId106" Type="http://schemas.openxmlformats.org/officeDocument/2006/relationships/hyperlink" Target="https://twitter.com/kanyewest/status/1278353774671802369" TargetMode="External"/><Relationship Id="rId313" Type="http://schemas.openxmlformats.org/officeDocument/2006/relationships/hyperlink" Target="https://washingtonmonthly.com/magazine/april-may-june-2020/trumps-second-term-immigration-agenda/" TargetMode="External"/><Relationship Id="rId495" Type="http://schemas.openxmlformats.org/officeDocument/2006/relationships/hyperlink" Target="https://www.theguardian.com/us-news/2018/jan/20/government-shutdown-dreamers-immigration-democrats-trump" TargetMode="External"/><Relationship Id="rId716" Type="http://schemas.openxmlformats.org/officeDocument/2006/relationships/hyperlink" Target="https://fivethirtyeight.com/features/if-talking-about-race-hurts-democrats-why-is-biden-so-far-ahead/" TargetMode="External"/><Relationship Id="rId758" Type="http://schemas.openxmlformats.org/officeDocument/2006/relationships/hyperlink" Target="https://www.pewresearch.org/politics/2020/06/02/democratic-edge-in-party-identification-narrows-slightly/pp_2020-06-02_party-id_1-07/" TargetMode="External"/><Relationship Id="rId923" Type="http://schemas.openxmlformats.org/officeDocument/2006/relationships/hyperlink" Target="https://forward.com/culture/450073/did-the-trump-campaign-really-slap-a-nazi-eagle-on-a-t-shirt/" TargetMode="External"/><Relationship Id="rId965" Type="http://schemas.openxmlformats.org/officeDocument/2006/relationships/hyperlink" Target="https://www.nytimes.com/2020/05/26/opinion/joe-biden-running-mate.html?searchResultPosition=1" TargetMode="External"/><Relationship Id="rId10" Type="http://schemas.openxmlformats.org/officeDocument/2006/relationships/hyperlink" Target="https://fivethirtyeight.com/features/why-bidens-polling-lead-is-different-from-clintons-in-2016/" TargetMode="External"/><Relationship Id="rId52" Type="http://schemas.openxmlformats.org/officeDocument/2006/relationships/hyperlink" Target="https://www.theatlantic.com/politics/archive/2020/05/ron-klain-joe-biden-coronavirus/610276/" TargetMode="External"/><Relationship Id="rId94" Type="http://schemas.openxmlformats.org/officeDocument/2006/relationships/hyperlink" Target="https://archive.vn/o/EDGxJ/https:/www.cnn.com/2020/07/05/entertainment/kanye-west-running-for-president-trnd/index.html" TargetMode="External"/><Relationship Id="rId148" Type="http://schemas.openxmlformats.org/officeDocument/2006/relationships/hyperlink" Target="https://twitter.com/jbouie/status/1280893368382431232?ref_src=twsrc%5Egoogle%7Ctwcamp%5Eserp%7Ctwgr%5Etweet" TargetMode="External"/><Relationship Id="rId355" Type="http://schemas.openxmlformats.org/officeDocument/2006/relationships/hyperlink" Target="https://www.realclearpolitics.com/epolls/2020/president/fl/florida_trump_vs_biden-6841.html" TargetMode="External"/><Relationship Id="rId397" Type="http://schemas.openxmlformats.org/officeDocument/2006/relationships/hyperlink" Target="https://www.nbcnews.com/politics/2020-election/trump-s-reelection-approaching-danger-zone-polls-show-n1229776" TargetMode="External"/><Relationship Id="rId520" Type="http://schemas.openxmlformats.org/officeDocument/2006/relationships/hyperlink" Target="https://www.washingtonpost.com/business/2020/06/13/after-years-marginalizing-black-employees-customers-corporate-america-says-black-lives-matter/?arc404=true" TargetMode="External"/><Relationship Id="rId562" Type="http://schemas.openxmlformats.org/officeDocument/2006/relationships/hyperlink" Target="https://www.nytimes.com/2020/07/13/us/trump-gun-silencer-exports.html" TargetMode="External"/><Relationship Id="rId618" Type="http://schemas.openxmlformats.org/officeDocument/2006/relationships/hyperlink" Target="https://nymag.com/intelligencer/2020/06/2020-polls-democrats-are-on-pace-for-a-down-ballot-blowout.html" TargetMode="External"/><Relationship Id="rId825" Type="http://schemas.openxmlformats.org/officeDocument/2006/relationships/hyperlink" Target="https://www.washingtonpost.com/opinions/2020/07/15/how-read-bidens-massive-lead-polls/" TargetMode="External"/><Relationship Id="rId215" Type="http://schemas.openxmlformats.org/officeDocument/2006/relationships/hyperlink" Target="https://www.washingtonpost.com/opinions/2020/02/11/trump-needs-start-expanding-his-base-win-heres-how-do-it/" TargetMode="External"/><Relationship Id="rId257" Type="http://schemas.openxmlformats.org/officeDocument/2006/relationships/hyperlink" Target="https://www.washingtonpost.com/politics/trump-privately-detailed-the-soleimani-airstrike-to-donors-at-mar-a-lago-fundraiser/2020/01/18/ab0c2414-3a03-11ea-bb7b-265f4554af6d_story.html?hpid=hp_hp-top-table-main_soleimani-12p%3Ahomepage%2Fstory-ans&amp;itid=lk_inline_manual_4" TargetMode="External"/><Relationship Id="rId422" Type="http://schemas.openxmlformats.org/officeDocument/2006/relationships/hyperlink" Target="https://thehill.com/homenews/state-watch/504363-tulsa-county-reports-259-new-coronavirus-cases" TargetMode="External"/><Relationship Id="rId464" Type="http://schemas.openxmlformats.org/officeDocument/2006/relationships/hyperlink" Target="https://www.nytimes.com/2017/07/06/opinion/center-democrats-identity-politics.html" TargetMode="External"/><Relationship Id="rId867" Type="http://schemas.openxmlformats.org/officeDocument/2006/relationships/hyperlink" Target="https://www.foxnews.com/politics/fox-news-poll-trump-and-biden-in-close-race-in-georgia" TargetMode="External"/><Relationship Id="rId299" Type="http://schemas.openxmlformats.org/officeDocument/2006/relationships/hyperlink" Target="https://www.vice.com/en_us/article/qvgz4v/what-i-saw-inside-the-messy-desperate-chaos-of-the-un-climate-summit" TargetMode="External"/><Relationship Id="rId727" Type="http://schemas.openxmlformats.org/officeDocument/2006/relationships/hyperlink" Target="https://www.nytimes.com/2020/06/15/briefing/donald-trump-rayshard-brooks-coronavirus-your-monday-briefing.html" TargetMode="External"/><Relationship Id="rId934" Type="http://schemas.openxmlformats.org/officeDocument/2006/relationships/hyperlink" Target="https://twitter.com/realDonaldTrump/status/1282668779575615494?s=20" TargetMode="External"/><Relationship Id="rId63" Type="http://schemas.openxmlformats.org/officeDocument/2006/relationships/hyperlink" Target="https://uselectionatlas.org/RESULTS/national.php?year=2000&amp;f=0&amp;off=0&amp;elect=0" TargetMode="External"/><Relationship Id="rId159" Type="http://schemas.openxmlformats.org/officeDocument/2006/relationships/hyperlink" Target="https://nymag.com/intelligencer/2020/07/coronavirus-case-numbers-surge-in-texas-and-arizona.html" TargetMode="External"/><Relationship Id="rId366" Type="http://schemas.openxmlformats.org/officeDocument/2006/relationships/hyperlink" Target="https://www.cnn.com/2020/06/24/politics/joe-biden-donald-trump-new-york-times-poll/index.html" TargetMode="External"/><Relationship Id="rId573" Type="http://schemas.openxmlformats.org/officeDocument/2006/relationships/hyperlink" Target="https://archive.is/o/Xldld/https:/www.washingtonpost.com/health/how-arizona-lost-control-of-the-epidemic/2020/06/25/f692a5a8-b658-11ea-aca5-ebb63d27e1ff_story.html" TargetMode="External"/><Relationship Id="rId780" Type="http://schemas.openxmlformats.org/officeDocument/2006/relationships/hyperlink" Target="https://www.npr.org/2020/06/10/873509374/joe-biden-has-come-a-long-way-on-criminal-justice-reform-progressives-want-more" TargetMode="External"/><Relationship Id="rId226" Type="http://schemas.openxmlformats.org/officeDocument/2006/relationships/hyperlink" Target="https://thehill.com/people/bernie-sanders" TargetMode="External"/><Relationship Id="rId433" Type="http://schemas.openxmlformats.org/officeDocument/2006/relationships/hyperlink" Target="https://www.pbs.org/wgbh/americanexperience/features/rushmore-sioux/" TargetMode="External"/><Relationship Id="rId878" Type="http://schemas.openxmlformats.org/officeDocument/2006/relationships/hyperlink" Target="https://www.npr.org/2020/06/05/870019283/poll-two-thirds-think-trump-made-racial-tensions-worse-after-george-floyds-death%3E" TargetMode="External"/><Relationship Id="rId640" Type="http://schemas.openxmlformats.org/officeDocument/2006/relationships/hyperlink" Target="https://twitter.com/Robillard/status/1275071639806345217?s=20" TargetMode="External"/><Relationship Id="rId738" Type="http://schemas.openxmlformats.org/officeDocument/2006/relationships/hyperlink" Target="https://www.cnn.com/election/2016/results/exit-polls" TargetMode="External"/><Relationship Id="rId945" Type="http://schemas.openxmlformats.org/officeDocument/2006/relationships/hyperlink" Target="https://archive.is/o/Xldld/https:/news.gallup.com/poll/313415/assessment-covid-situation-increasingly-bleak.aspx" TargetMode="External"/><Relationship Id="rId74" Type="http://schemas.openxmlformats.org/officeDocument/2006/relationships/hyperlink" Target="https://archive.is/o/rcOkR/https:/www.washingtonpost.com/nation/2020/07/10/trump-hannity-cognitive-test/?itid=lk_inline_manual_21" TargetMode="External"/><Relationship Id="rId377" Type="http://schemas.openxmlformats.org/officeDocument/2006/relationships/hyperlink" Target="https://www.foxnews.com/politics/fox-news-poll-biden-widens-lead-over-trump-republicans-enthusiastic-but-fear-motivates-dems" TargetMode="External"/><Relationship Id="rId500" Type="http://schemas.openxmlformats.org/officeDocument/2006/relationships/hyperlink" Target="https://www.nytimes.com/2020/06/24/us/politics/trump-biden-poll-nyt-upshot-siena-college.html" TargetMode="External"/><Relationship Id="rId584" Type="http://schemas.openxmlformats.org/officeDocument/2006/relationships/hyperlink" Target="https://www.vanityfair.com/news/2020/07/bill-barr-is-running-an-october-surprise-factory-at-justice" TargetMode="External"/><Relationship Id="rId805" Type="http://schemas.openxmlformats.org/officeDocument/2006/relationships/hyperlink" Target="https://joebiden.com/justice/" TargetMode="External"/><Relationship Id="rId5" Type="http://schemas.openxmlformats.org/officeDocument/2006/relationships/webSettings" Target="webSettings.xml"/><Relationship Id="rId237" Type="http://schemas.openxmlformats.org/officeDocument/2006/relationships/hyperlink" Target="https://washingtonmonthly.com/magazine/april-may-june-2020/can-the-liberal-world-order-survive-another-four-years-of-trump/" TargetMode="External"/><Relationship Id="rId791" Type="http://schemas.openxmlformats.org/officeDocument/2006/relationships/hyperlink" Target="https://www.realclearpolitics.com/articles/2020/07/11/defund-police_push_has_key_dem_candidates_on_defense.html" TargetMode="External"/><Relationship Id="rId889" Type="http://schemas.openxmlformats.org/officeDocument/2006/relationships/hyperlink" Target="https://www.cnn.com/2020/07/06/politics/trump-masks-coronavirus/index.html" TargetMode="External"/><Relationship Id="rId444" Type="http://schemas.openxmlformats.org/officeDocument/2006/relationships/hyperlink" Target="https://www.washingtonpost.com/politics/2020/07/11/unprecedented-historic-corruption-why-trumps-pardon-history-is-extraordinary/?utm_campaign=wp_politics_am&amp;utm_medium=email&amp;utm_source=newsletter&amp;wpisrc=nl_politics" TargetMode="External"/><Relationship Id="rId651" Type="http://schemas.openxmlformats.org/officeDocument/2006/relationships/hyperlink" Target="https://www.washingtonpost.com/politics/2020/03/19/fact-checking-biden-fracking-fracas/?itid=lk_inline_manual_20" TargetMode="External"/><Relationship Id="rId749" Type="http://schemas.openxmlformats.org/officeDocument/2006/relationships/hyperlink" Target="https://www.americanprogress.org/issues/democracy/reports/2019/06/27/471487/states-of-change-3/" TargetMode="External"/><Relationship Id="rId290" Type="http://schemas.openxmlformats.org/officeDocument/2006/relationships/hyperlink" Target="https://foe.org/brett-kavanaugh-disaster-environment/" TargetMode="External"/><Relationship Id="rId304" Type="http://schemas.openxmlformats.org/officeDocument/2006/relationships/hyperlink" Target="https://nymag.com/intelligencer/2018/10/bolsanaros-amazon-deforestation-accelerates-climate-change.html" TargetMode="External"/><Relationship Id="rId388" Type="http://schemas.openxmlformats.org/officeDocument/2006/relationships/hyperlink" Target="https://news.gallup.com/poll/313070/trump-economic-ratings-no-longer-best-class.aspx" TargetMode="External"/><Relationship Id="rId511" Type="http://schemas.openxmlformats.org/officeDocument/2006/relationships/hyperlink" Target="https://abcnews.go.com/Politics/biden-targets-young-voters-amid-anger-racial-inequality/story?id=71143280" TargetMode="External"/><Relationship Id="rId609" Type="http://schemas.openxmlformats.org/officeDocument/2006/relationships/hyperlink" Target="https://www.washingtonpost.com/opinions/2020/07/16/here-are-reasons-trumps-losing-so-badly/?utm_campaign=wp_opinions_pm&amp;utm_medium=email&amp;utm_source=newsletter&amp;wpisrc=nl_popns" TargetMode="External"/><Relationship Id="rId956" Type="http://schemas.openxmlformats.org/officeDocument/2006/relationships/hyperlink" Target="https://fivethirtyeight.com/features/voters-who-think-the-economy-is-the-countrys-biggest-problem-are-pretty-trumpy-that-might-not-help-him-much/" TargetMode="External"/><Relationship Id="rId85" Type="http://schemas.openxmlformats.org/officeDocument/2006/relationships/hyperlink" Target="https://twitter.com/kanyewest/status/1277630262248198144?s=20" TargetMode="External"/><Relationship Id="rId150" Type="http://schemas.openxmlformats.org/officeDocument/2006/relationships/hyperlink" Target="https://fivethirtyeight.com/features/the-latest-swing-state-polls-look-good-for-biden/" TargetMode="External"/><Relationship Id="rId595" Type="http://schemas.openxmlformats.org/officeDocument/2006/relationships/hyperlink" Target="https://www.eurasiagroup.net/issues/middle-east-north-africa" TargetMode="External"/><Relationship Id="rId816" Type="http://schemas.openxmlformats.org/officeDocument/2006/relationships/hyperlink" Target="https://www.politico.com/news/2020/07/06/democrats-trump-rout-redistricting-349053" TargetMode="External"/><Relationship Id="rId248" Type="http://schemas.openxmlformats.org/officeDocument/2006/relationships/hyperlink" Target="https://www.latimes.com/world-nation/story/2020-06-09/north-korea-severs-communication-south-korea" TargetMode="External"/><Relationship Id="rId455" Type="http://schemas.openxmlformats.org/officeDocument/2006/relationships/hyperlink" Target="https://www.nationalreview.com/2020/07/an-indefensible-commutation/?mod=djemCapitalJournalDaybreak" TargetMode="External"/><Relationship Id="rId662" Type="http://schemas.openxmlformats.org/officeDocument/2006/relationships/hyperlink" Target="https://www.washingtonpost.com/local/columbus-statue-in-baltimore-apparently-toppled-thrown-in-inner-harbor/2020/07/04/c1a99de0-be66-11ea-bdaf-a129f921026f_story.html?arc404=true&amp;itid=lk_inline_manual_10" TargetMode="External"/><Relationship Id="rId12" Type="http://schemas.openxmlformats.org/officeDocument/2006/relationships/hyperlink" Target="https://d3n8a8pro7vhmx.cloudfront.net/restoration/pages/448/attachments/original/1593026426/FinalBanner_PA_June2020_Crosstabs.pdf" TargetMode="External"/><Relationship Id="rId108" Type="http://schemas.openxmlformats.org/officeDocument/2006/relationships/hyperlink" Target="https://www.cnn.com/2018/10/11/politics/kanye-west-donald-trump-white-house-chicago/index.html" TargetMode="External"/><Relationship Id="rId315" Type="http://schemas.openxmlformats.org/officeDocument/2006/relationships/hyperlink" Target="https://www.npr.org/2020/06/09/872387351/how-federal-dollars-fund-local-police" TargetMode="External"/><Relationship Id="rId522" Type="http://schemas.openxmlformats.org/officeDocument/2006/relationships/hyperlink" Target="https://projects.fivethirtyeight.com/polls/?cid=_inlinerelated" TargetMode="External"/><Relationship Id="rId967" Type="http://schemas.openxmlformats.org/officeDocument/2006/relationships/hyperlink" Target="https://www.politico.com/story/2019/06/21/trump-election-2020-1374589" TargetMode="External"/><Relationship Id="rId96" Type="http://schemas.openxmlformats.org/officeDocument/2006/relationships/hyperlink" Target="https://archive.vn/o/EDGxJ/https:/today.yougov.com/topics/entertainment/explore/music_artist/Kanye_West" TargetMode="External"/><Relationship Id="rId161" Type="http://schemas.openxmlformats.org/officeDocument/2006/relationships/hyperlink" Target="https://www.nytimes.com/2020/07/03/health/coronavirus-mortality-testing.html" TargetMode="External"/><Relationship Id="rId399" Type="http://schemas.openxmlformats.org/officeDocument/2006/relationships/hyperlink" Target="https://www.cnn.com/election/2020/presidential-polls/" TargetMode="External"/><Relationship Id="rId827" Type="http://schemas.openxmlformats.org/officeDocument/2006/relationships/hyperlink" Target="https://fivethirtyeight.com/features/new-polling-shows-trumps-electoral-college-advantage-is-slipping/?cid=taboola_rcc_r" TargetMode="External"/><Relationship Id="rId259" Type="http://schemas.openxmlformats.org/officeDocument/2006/relationships/hyperlink" Target="https://www.whitehouse.gov/briefings-statements/remarks-president-trump-announcement-guidance-constitutional-prayer-public-schools/" TargetMode="External"/><Relationship Id="rId466" Type="http://schemas.openxmlformats.org/officeDocument/2006/relationships/hyperlink" Target="https://slate.com/news-and-politics/2016/11/white-won.html" TargetMode="External"/><Relationship Id="rId673" Type="http://schemas.openxmlformats.org/officeDocument/2006/relationships/hyperlink" Target="https://abcnews.go.com/Politics/64-americans-oppose-defund-police-movement-key-goals/story?id=71202300" TargetMode="External"/><Relationship Id="rId880" Type="http://schemas.openxmlformats.org/officeDocument/2006/relationships/hyperlink" Target="https://www.npr.org/2020/06/05/870019283/poll-two-thirds-think-trump-made-racial-tensions-worse-after-george-floyds-death" TargetMode="External"/><Relationship Id="rId23" Type="http://schemas.openxmlformats.org/officeDocument/2006/relationships/hyperlink" Target="https://fivethirtyeight.com/features/bidens-polling-lead-is-big-and-steady/https://fivethirtyeight.com/features/bidens-polling-lead-is-big-and-steady/" TargetMode="External"/><Relationship Id="rId119" Type="http://schemas.openxmlformats.org/officeDocument/2006/relationships/hyperlink" Target="https://archive.vn/o/fbaRx/https:/azbigmedia.com/business/covid-19-cases-in-arizona-set-single-day-high-for-deaths-with-117/" TargetMode="External"/><Relationship Id="rId326" Type="http://schemas.openxmlformats.org/officeDocument/2006/relationships/hyperlink" Target="https://joebiden.com/justice/" TargetMode="External"/><Relationship Id="rId533" Type="http://schemas.openxmlformats.org/officeDocument/2006/relationships/hyperlink" Target="https://www.washingtonpost.com/politics/trump-says-hes-looking-at-pardoning-roger-stone-ahead-of-prison-term/2020/07/10/d1a1e5ea-c2b7-11ea-b4f6-cb39cd8940fb_story.html?itid=lk_inline_manual_5" TargetMode="External"/><Relationship Id="rId740" Type="http://schemas.openxmlformats.org/officeDocument/2006/relationships/hyperlink" Target="https://www.wbur.org/cognoscenti/2020/01/06/swing-voters-democratic-primary-nathaniel-stinnett" TargetMode="External"/><Relationship Id="rId838" Type="http://schemas.openxmlformats.org/officeDocument/2006/relationships/hyperlink" Target="https://fivethirtyeight.com/features/bidens-polling-lead-is-big-and-steady/https://fivethirtyeight.com/features/bidens-polling-lead-is-big-and-steady/" TargetMode="External"/><Relationship Id="rId172" Type="http://schemas.openxmlformats.org/officeDocument/2006/relationships/hyperlink" Target="https://www.washingtonpost.com/opinions/2020/07/09/silent-majority-opposes-trump-police-reform/" TargetMode="External"/><Relationship Id="rId477" Type="http://schemas.openxmlformats.org/officeDocument/2006/relationships/hyperlink" Target="https://www.bbc.com/news/world-us-canada-24370967" TargetMode="External"/><Relationship Id="rId600" Type="http://schemas.openxmlformats.org/officeDocument/2006/relationships/hyperlink" Target="https://www.foreignaffairs.com/articles/united-states/2020-06-09/how-hegemony-ends" TargetMode="External"/><Relationship Id="rId684" Type="http://schemas.openxmlformats.org/officeDocument/2006/relationships/hyperlink" Target="https://www.washingtonpost.com/politics/big-majorities-support-protests-over-floyd-killing-and-say-police-need-to-change-poll-finds/2020/06/08/6742d52c-a9b9-11ea-9063-e69bd6520940_story.html?fbclid=IwAR3XQn1QjjsqBS6iXAeYeZhv1Z6z8zPFhVNm_kRY_4ehfTdtJhrLA3PHFG8" TargetMode="External"/><Relationship Id="rId337" Type="http://schemas.openxmlformats.org/officeDocument/2006/relationships/hyperlink" Target="https://joebiden.com/justice/" TargetMode="External"/><Relationship Id="rId891" Type="http://schemas.openxmlformats.org/officeDocument/2006/relationships/hyperlink" Target="https://lincolnproject.us/" TargetMode="External"/><Relationship Id="rId905" Type="http://schemas.openxmlformats.org/officeDocument/2006/relationships/hyperlink" Target="https://sanfrancisco.cbslocal.com/2017/08/22/trump-signs-bipartisan-rapid-dna-act-swalwell-feinstein/" TargetMode="External"/><Relationship Id="rId34" Type="http://schemas.openxmlformats.org/officeDocument/2006/relationships/hyperlink" Target="https://archive.is/o/1pCfx/https:/www.youtube.com/watch?v=_oHD8gXRtt0&amp;feature=youtu.be" TargetMode="External"/><Relationship Id="rId544" Type="http://schemas.openxmlformats.org/officeDocument/2006/relationships/hyperlink" Target="https://www.foxnews.com/shows/justice-jeanine" TargetMode="External"/><Relationship Id="rId751" Type="http://schemas.openxmlformats.org/officeDocument/2006/relationships/hyperlink" Target="https://www.cnn.com/election/2016/results/exit-polls" TargetMode="External"/><Relationship Id="rId849" Type="http://schemas.openxmlformats.org/officeDocument/2006/relationships/hyperlink" Target="https://www.washingtonpost.com/politics/trump-says-hes-looking-at-pardoning-roger-stone-ahead-of-prison-term/2020/07/10/d1a1e5ea-c2b7-11ea-b4f6-cb39cd8940fb_story.html?itid=lk_inline_manual_8" TargetMode="External"/><Relationship Id="rId183" Type="http://schemas.openxmlformats.org/officeDocument/2006/relationships/hyperlink" Target="https://www.nytimes.com/2019/10/20/us/elections/trump-campaign-ads-democrats.html" TargetMode="External"/><Relationship Id="rId390" Type="http://schemas.openxmlformats.org/officeDocument/2006/relationships/hyperlink" Target="https://www.cnn.com/2020/06/19/politics/donald-trump-tulsa-protesters/index.html" TargetMode="External"/><Relationship Id="rId404" Type="http://schemas.openxmlformats.org/officeDocument/2006/relationships/hyperlink" Target="https://twitter.com/amyewalter/status/1267158288350806019" TargetMode="External"/><Relationship Id="rId611" Type="http://schemas.openxmlformats.org/officeDocument/2006/relationships/hyperlink" Target="https://archive.is/o/GPZBT/https:/politicalsciencenow.com/the-political-economy-model-2016-us-election-forecasts/" TargetMode="External"/><Relationship Id="rId250" Type="http://schemas.openxmlformats.org/officeDocument/2006/relationships/hyperlink" Target="https://www.latimes.com/politics/story/2020-06-28/trump-struggles-russian-bounty-kill-u-s-troops" TargetMode="External"/><Relationship Id="rId488" Type="http://schemas.openxmlformats.org/officeDocument/2006/relationships/hyperlink" Target="https://www.nytimes.com/2019/06/26/opinion/pelosi-white-working-class.html" TargetMode="External"/><Relationship Id="rId695" Type="http://schemas.openxmlformats.org/officeDocument/2006/relationships/hyperlink" Target="https://www.washingtonpost.com/politics/2020/06/09/floyd-protests-have-changed-public-opinion-about-race-policing-heres-data/" TargetMode="External"/><Relationship Id="rId709" Type="http://schemas.openxmlformats.org/officeDocument/2006/relationships/hyperlink" Target="https://nymag.com/intelligencer/2020/07/supreme-court-campaign-issue-2020-election.html" TargetMode="External"/><Relationship Id="rId916" Type="http://schemas.openxmlformats.org/officeDocument/2006/relationships/hyperlink" Target="https://twitter.com/realDonaldTrump/status/1282286508716756993" TargetMode="External"/><Relationship Id="rId45" Type="http://schemas.openxmlformats.org/officeDocument/2006/relationships/hyperlink" Target="https://www.politifact.com/factchecks/2020/feb/06/donald-trump/no-economy-didnt-suddenly-get-strong-under-donald-/" TargetMode="External"/><Relationship Id="rId110" Type="http://schemas.openxmlformats.org/officeDocument/2006/relationships/hyperlink" Target="https://www.cnn.com/2018/09/07/politics/john-legend-kanye-2024/index.html" TargetMode="External"/><Relationship Id="rId348" Type="http://schemas.openxmlformats.org/officeDocument/2006/relationships/hyperlink" Target="https://www.washingtonpost.com/politics/trumps-drop-in-polls-has-confident-democrats-sensing-a-tsunami-coming-in-november/2020/07/11/48a76468-c2c6-11ea-b4f6-cb39cd8940fb_story.html?fbclid=IwAR1UBMnJxgUPj16qe5CsvBxybPAfqdqIBIwx4-OSwlQc_HfPZqCw2Aif5KI&amp;utm_campaign=wp_main&amp;utm_medium=social&amp;utm_source=facebook" TargetMode="External"/><Relationship Id="rId555" Type="http://schemas.openxmlformats.org/officeDocument/2006/relationships/hyperlink" Target="https://www.wunderground.com/history/daily/us/nh/portsmouth/KPSM/date/2020-7-11" TargetMode="External"/><Relationship Id="rId762" Type="http://schemas.openxmlformats.org/officeDocument/2006/relationships/hyperlink" Target="https://www.cnbc.com/2020/03/15/democratic-debate-joe-biden-pledges-to-pick-a-woman-as-his-running-mate.html" TargetMode="External"/><Relationship Id="rId194" Type="http://schemas.openxmlformats.org/officeDocument/2006/relationships/hyperlink" Target="https://www.npr.org/2020/06/09/872711026/political-organizer-on-biden-not-supporting-calls-to-defund-police" TargetMode="External"/><Relationship Id="rId208" Type="http://schemas.openxmlformats.org/officeDocument/2006/relationships/hyperlink" Target="https://thehill.com/homenews/senate/506942-democrats-see-immigration-reform-as-topping-biden-agenda" TargetMode="External"/><Relationship Id="rId415" Type="http://schemas.openxmlformats.org/officeDocument/2006/relationships/hyperlink" Target="https://www.wsj.com/articles/trump-talks-juneteenth-john-bolton-economy-in-wsj-interview-11592493771" TargetMode="External"/><Relationship Id="rId622" Type="http://schemas.openxmlformats.org/officeDocument/2006/relationships/hyperlink" Target="https://fivethirtyeight.com/features/new-polls-and-new-candidates-are-giving-democrats-some-hope-of-flipping-the-senate/" TargetMode="External"/><Relationship Id="rId261" Type="http://schemas.openxmlformats.org/officeDocument/2006/relationships/hyperlink" Target="https://www.whitehouse.gov/briefings-statements/press-briefing-acting-chief-staff-mick-mulvaney/" TargetMode="External"/><Relationship Id="rId499" Type="http://schemas.openxmlformats.org/officeDocument/2006/relationships/hyperlink" Target="https://www.monmouth.edu/polling-institute/documents/monmouthpoll_us_070220.pdf/" TargetMode="External"/><Relationship Id="rId927" Type="http://schemas.openxmlformats.org/officeDocument/2006/relationships/hyperlink" Target="https://www.realclearpolitics.com/epolls/2020/president/fl/florida_trump_vs_biden-6841.html" TargetMode="External"/><Relationship Id="rId56" Type="http://schemas.openxmlformats.org/officeDocument/2006/relationships/hyperlink" Target="https://www.theatlantic.com/politics/archive/2020/04/how-trump-leaning-his-2016-playbook-covid-19/610462/" TargetMode="External"/><Relationship Id="rId359" Type="http://schemas.openxmlformats.org/officeDocument/2006/relationships/hyperlink" Target="https://www.realclearpolitics.com/epolls/2020/president/wi/wisconsin_trump_vs_biden-6849.html" TargetMode="External"/><Relationship Id="rId566" Type="http://schemas.openxmlformats.org/officeDocument/2006/relationships/hyperlink" Target="https://archive.is/o/Xldld/https:/www.washingtonpost.com/politics/trump-administration-officials-downplay-guidance-from-health-experts-as-they-push-to-reopen-schools/2020/07/08/236a6c5e-c13b-11ea-b178-bb7b05b94af1_story.html" TargetMode="External"/><Relationship Id="rId773" Type="http://schemas.openxmlformats.org/officeDocument/2006/relationships/hyperlink" Target="https://www.facebook.com/zuck/posts/10111985969467901" TargetMode="External"/><Relationship Id="rId121" Type="http://schemas.openxmlformats.org/officeDocument/2006/relationships/hyperlink" Target="https://archive.vn/o/fbaRx/https:/www.sun-sentinel.com/coronavirus/fl-ne-florida-coronavirus-cases-deaths-tuesday-july-7-20200707-u45inrgjgveuboxrgvg4llvt3e-story.html" TargetMode="External"/><Relationship Id="rId219" Type="http://schemas.openxmlformats.org/officeDocument/2006/relationships/hyperlink" Target="https://fivethirtyeight.com/features/why-so-many-black-voters-are-democrats-even-when-they-arent-liberal/" TargetMode="External"/><Relationship Id="rId426" Type="http://schemas.openxmlformats.org/officeDocument/2006/relationships/hyperlink" Target="https://www.realclearpolitics.com/epolls/2020/president/us/general_election_trump_vs_biden-6247.html" TargetMode="External"/><Relationship Id="rId633" Type="http://schemas.openxmlformats.org/officeDocument/2006/relationships/hyperlink" Target="https://www.ajc.com/news/state--regional-govt--politics/election-2020-inside-georgia-senate-races/OO1k28vHPPHaNJgIEAznDL/" TargetMode="External"/><Relationship Id="rId840" Type="http://schemas.openxmlformats.org/officeDocument/2006/relationships/hyperlink" Target="https://www.foxnews.com/politics/professor-doubles-down-on-prediction-model-showing-trump-having-91-percent-chance-of-winning-election-despite-polls" TargetMode="External"/><Relationship Id="rId938" Type="http://schemas.openxmlformats.org/officeDocument/2006/relationships/hyperlink" Target="https://www.nytimes.com/2020/07/13/us/trump-gun-silencer-exports.html" TargetMode="External"/><Relationship Id="rId67" Type="http://schemas.openxmlformats.org/officeDocument/2006/relationships/hyperlink" Target="https://archive.is/o/rcOkR/https:/www.washingtonpost.com/health/2020/02/28/what-you-need-know-about-coronavirus/?itid=lk_inline_manual_6" TargetMode="External"/><Relationship Id="rId272" Type="http://schemas.openxmlformats.org/officeDocument/2006/relationships/hyperlink" Target="https://www.vice.com/en_us/article/qvg99b/this-guy-studies-the-global-systems-death-spiral-that-might-end-humanity" TargetMode="External"/><Relationship Id="rId577" Type="http://schemas.openxmlformats.org/officeDocument/2006/relationships/hyperlink" Target="https://www.npr.org/2020/04/10/831059882/coronavirus-may-reshape-who-votes-and-how-in-the-2020-election" TargetMode="External"/><Relationship Id="rId700" Type="http://schemas.openxmlformats.org/officeDocument/2006/relationships/hyperlink" Target="https://projects.fivethirtyeight.com/coronavirus-polls/" TargetMode="External"/><Relationship Id="rId132" Type="http://schemas.openxmlformats.org/officeDocument/2006/relationships/hyperlink" Target="https://fivethirtyeight.com/features/what-does-invoking-the-25th-amendment-actually-look-like/" TargetMode="External"/><Relationship Id="rId784" Type="http://schemas.openxmlformats.org/officeDocument/2006/relationships/hyperlink" Target="https://www.usatoday.com/story/opinion/2020/06/10/biden-root-out-systemic-racism-not-just-divisive-trump-talk-column/5327631002/" TargetMode="External"/><Relationship Id="rId437" Type="http://schemas.openxmlformats.org/officeDocument/2006/relationships/hyperlink" Target="https://www.washingtonpost.com/politics/trump-racism-white-nationalism-republicans/2020/07/04/2b0aebe6-bbaf-11ea-80b9-40ece9a701dc_story.html" TargetMode="External"/><Relationship Id="rId644" Type="http://schemas.openxmlformats.org/officeDocument/2006/relationships/hyperlink" Target="https://kittyhawk.amgreatness.com/app/uploads/2020/06/Michigan-Crosstabs-June-2020-1.pdf" TargetMode="External"/><Relationship Id="rId851" Type="http://schemas.openxmlformats.org/officeDocument/2006/relationships/hyperlink" Target="https://www.washingtonpost.com/health/2020/02/28/what-you-need-know-about-coronavirus/?itid=lk_inline_manual_10" TargetMode="External"/><Relationship Id="rId283" Type="http://schemas.openxmlformats.org/officeDocument/2006/relationships/hyperlink" Target="http://dels.nas.edu/resources/static-assets/materials-based-on-reports/booklets/warming_world_final.pdf" TargetMode="External"/><Relationship Id="rId490" Type="http://schemas.openxmlformats.org/officeDocument/2006/relationships/hyperlink" Target="https://www.theatlantic.com/magazine/archive/2018/12/the-democrats-white-people-problem/573901/" TargetMode="External"/><Relationship Id="rId504" Type="http://schemas.openxmlformats.org/officeDocument/2006/relationships/hyperlink" Target="https://www.latimes.com/politics/story/2020-03-15/joe-biden-bernie-sanders-deportations-coronavirus-healthcare" TargetMode="External"/><Relationship Id="rId711" Type="http://schemas.openxmlformats.org/officeDocument/2006/relationships/hyperlink" Target="https://www.salon.com/2020/07/09/top-election-forecaster-changes-2020-prediction-a-democratic-tsunami_partner/" TargetMode="External"/><Relationship Id="rId949" Type="http://schemas.openxmlformats.org/officeDocument/2006/relationships/hyperlink" Target="https://archive.is/o/Xldld/https:/www.washingtonpost.com/health/how-arizona-lost-control-of-the-epidemic/2020/06/25/f692a5a8-b658-11ea-aca5-ebb63d27e1ff_story.html" TargetMode="External"/><Relationship Id="rId78" Type="http://schemas.openxmlformats.org/officeDocument/2006/relationships/hyperlink" Target="https://www.bbc.com/news/magazine-19887898" TargetMode="External"/><Relationship Id="rId143" Type="http://schemas.openxmlformats.org/officeDocument/2006/relationships/hyperlink" Target="https://americanaffairsjournal.org/2019/11/america-needs-an-industrial-policy/" TargetMode="External"/><Relationship Id="rId350" Type="http://schemas.openxmlformats.org/officeDocument/2006/relationships/hyperlink" Target="https://www.washingtonpost.com/politics/2020/07/11/unprecedented-historic-corruption-why-trumps-pardon-history-is-extraordinary/?itid=lk_inline_manual_8" TargetMode="External"/><Relationship Id="rId588" Type="http://schemas.openxmlformats.org/officeDocument/2006/relationships/hyperlink" Target="http://www.politico.com/story/2008/08/mccain-unsure-how-many-houses-he-owns-012685" TargetMode="External"/><Relationship Id="rId795" Type="http://schemas.openxmlformats.org/officeDocument/2006/relationships/hyperlink" Target="https://ktar.com/story/3276135/defunding-police-isnt-solution-senate-candidate-mark-kelly-says/" TargetMode="External"/><Relationship Id="rId809" Type="http://schemas.openxmlformats.org/officeDocument/2006/relationships/hyperlink" Target="https://www.cnn.com/2018/07/01/opinions/democrats-mistake-abolish-ice-platform-zelizer/index.html" TargetMode="External"/><Relationship Id="rId9" Type="http://schemas.openxmlformats.org/officeDocument/2006/relationships/hyperlink" Target="https://www.nytimes.com/2020/06/25/upshot/poll-2020-biden-battlegrounds.html" TargetMode="External"/><Relationship Id="rId210" Type="http://schemas.openxmlformats.org/officeDocument/2006/relationships/hyperlink" Target="https://joebiden.com/justice/" TargetMode="External"/><Relationship Id="rId448" Type="http://schemas.openxmlformats.org/officeDocument/2006/relationships/hyperlink" Target="https://law.stanford.edu/publications/life-in-limbo-an-examination-of-parole-release-for-prisoners-serving-life-sentences-with-the-possibility-of-parole-in-california/" TargetMode="External"/><Relationship Id="rId655" Type="http://schemas.openxmlformats.org/officeDocument/2006/relationships/hyperlink" Target="https://www.washingtonpost.com/politics/trump-says-four-liberal-congresswomen-should-go-back-to-the-crime-infested-places-from-which-they-came/2019/07/14/b8bf140e-a638-11e9-a3a6-ab670962db05_story.html?itid=lk_inline_manual_27" TargetMode="External"/><Relationship Id="rId862" Type="http://schemas.openxmlformats.org/officeDocument/2006/relationships/hyperlink" Target="https://www.cnn.com/2020/07/09/opinions/too-soon-to-cheer-trumps-political-demise-wierson-honan/index.html" TargetMode="External"/><Relationship Id="rId294" Type="http://schemas.openxmlformats.org/officeDocument/2006/relationships/hyperlink" Target="https://www2.deloitte.com/us/en/pages/energy-and-resources/articles/renewable-energy-outlook.html" TargetMode="External"/><Relationship Id="rId308" Type="http://schemas.openxmlformats.org/officeDocument/2006/relationships/hyperlink" Target="https://www.resilience.org/stories/2020-06-10/trump-climate-policy-the-lawlessness-of-it-all/" TargetMode="External"/><Relationship Id="rId515" Type="http://schemas.openxmlformats.org/officeDocument/2006/relationships/hyperlink" Target="https://www.nytimes.com/2020/06/05/us/politics/polling-george-floyd-protests-racism.html" TargetMode="External"/><Relationship Id="rId722" Type="http://schemas.openxmlformats.org/officeDocument/2006/relationships/hyperlink" Target="https://www.vox.com/policy-and-politics/2016/11/9/13571676/trump-win-racism-power" TargetMode="External"/><Relationship Id="rId89" Type="http://schemas.openxmlformats.org/officeDocument/2006/relationships/hyperlink" Target="https://www.nbcnews.com/news/nbcblk/poll-black-latino-americans-think-donald-trump-s-actions-have-n1062821" TargetMode="External"/><Relationship Id="rId154" Type="http://schemas.openxmlformats.org/officeDocument/2006/relationships/hyperlink" Target="https://www.washingtonpost.com/opinions/2020/06/30/trumps-rhetoric-is-driving-away-suburban-swing-voters-he-needs-them-win/" TargetMode="External"/><Relationship Id="rId361" Type="http://schemas.openxmlformats.org/officeDocument/2006/relationships/hyperlink" Target="https://cookpolitical.com/sites/default/files/2020-07/EC%20070720.pdf" TargetMode="External"/><Relationship Id="rId599" Type="http://schemas.openxmlformats.org/officeDocument/2006/relationships/hyperlink" Target="https://www.foreignaffairs.com/articles/united-states/2020-06-09/how-hegemony-en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0D072-A846-4AAC-8B5B-13FEFDF3F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281101</Words>
  <Characters>1602281</Characters>
  <Application>Microsoft Office Word</Application>
  <DocSecurity>0</DocSecurity>
  <Lines>13352</Lines>
  <Paragraphs>3759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8</cp:revision>
  <dcterms:created xsi:type="dcterms:W3CDTF">2020-07-17T12:35:00Z</dcterms:created>
  <dcterms:modified xsi:type="dcterms:W3CDTF">2020-07-17T12:56:00Z</dcterms:modified>
</cp:coreProperties>
</file>