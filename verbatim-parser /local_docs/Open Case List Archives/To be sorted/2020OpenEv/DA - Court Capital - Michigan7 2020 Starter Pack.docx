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F45E8C" w:rsidP="00020FCE" w:rsidRDefault="00020FCE" w14:paraId="6E5366C0" w14:textId="261B1A92">
      <w:pPr>
        <w:pStyle w:val="Heading2"/>
      </w:pPr>
      <w:r>
        <w:t>1NC</w:t>
      </w:r>
    </w:p>
    <w:p w:rsidR="00631164" w:rsidP="00631164" w:rsidRDefault="00631164" w14:paraId="7FE50985" w14:textId="0CB303E4">
      <w:pPr>
        <w:pStyle w:val="Heading3"/>
      </w:pPr>
      <w:r w:rsidR="25884BA6">
        <w:rPr/>
        <w:t>1NC – DA</w:t>
      </w:r>
    </w:p>
    <w:p w:rsidR="00650394" w:rsidP="00650394" w:rsidRDefault="00650394" w14:paraId="0CA02A80" w14:textId="39D910DD">
      <w:pPr>
        <w:pStyle w:val="Heading4"/>
      </w:pPr>
      <w:r>
        <w:t>Roberts prevents the collapse of American health care now.</w:t>
      </w:r>
    </w:p>
    <w:p w:rsidRPr="002E78E7" w:rsidR="002E78E7" w:rsidP="002E78E7" w:rsidRDefault="002E78E7" w14:paraId="5768D370" w14:textId="164BEE94">
      <w:r w:rsidRPr="00294576">
        <w:rPr>
          <w:rStyle w:val="Style13ptBold"/>
        </w:rPr>
        <w:t>Stern 20</w:t>
      </w:r>
      <w:r>
        <w:t xml:space="preserve"> – Mark Joseph Stern, JD at Georgetown University. [The Supreme Court Will Consider Destroying Obamacare. That’s a Gift to Democrats., 3-2-20, https://slate.com/news-and-politics/2020/03/texas-v-california-supreme-court-obamacare-election.html]//BPS</w:t>
      </w:r>
    </w:p>
    <w:p w:rsidRPr="002E78E7" w:rsidR="002E78E7" w:rsidP="00650394" w:rsidRDefault="00650394" w14:paraId="4E3F1BFE" w14:textId="77777777">
      <w:pPr>
        <w:rPr>
          <w:sz w:val="16"/>
        </w:rPr>
      </w:pPr>
      <w:r w:rsidRPr="002E78E7">
        <w:rPr>
          <w:sz w:val="16"/>
        </w:rPr>
        <w:t xml:space="preserve">On Monday, </w:t>
      </w:r>
      <w:r w:rsidRPr="00650394">
        <w:rPr>
          <w:rStyle w:val="StyleUnderline"/>
        </w:rPr>
        <w:t>the</w:t>
      </w:r>
      <w:r w:rsidRPr="002E78E7">
        <w:rPr>
          <w:sz w:val="16"/>
        </w:rPr>
        <w:t xml:space="preserve"> Supreme </w:t>
      </w:r>
      <w:r w:rsidRPr="00650394">
        <w:rPr>
          <w:rStyle w:val="StyleUnderline"/>
        </w:rPr>
        <w:t xml:space="preserve">Court agreed to hear </w:t>
      </w:r>
      <w:r w:rsidRPr="00F41B1E">
        <w:rPr>
          <w:rStyle w:val="StyleUnderline"/>
          <w:highlight w:val="cyan"/>
        </w:rPr>
        <w:t>Texas v. California</w:t>
      </w:r>
      <w:r w:rsidRPr="00650394">
        <w:rPr>
          <w:rStyle w:val="StyleUnderline"/>
        </w:rPr>
        <w:t xml:space="preserve">, </w:t>
      </w:r>
      <w:r w:rsidRPr="00650394">
        <w:rPr>
          <w:rStyle w:val="Emphasis"/>
        </w:rPr>
        <w:t>a sweeping challenge</w:t>
      </w:r>
      <w:r w:rsidRPr="00650394">
        <w:rPr>
          <w:rStyle w:val="StyleUnderline"/>
        </w:rPr>
        <w:t xml:space="preserve"> to the A</w:t>
      </w:r>
      <w:r w:rsidRPr="002E78E7">
        <w:rPr>
          <w:sz w:val="16"/>
        </w:rPr>
        <w:t xml:space="preserve">ffordable </w:t>
      </w:r>
      <w:r w:rsidRPr="00650394">
        <w:rPr>
          <w:rStyle w:val="StyleUnderline"/>
        </w:rPr>
        <w:t>C</w:t>
      </w:r>
      <w:r w:rsidRPr="002E78E7">
        <w:rPr>
          <w:sz w:val="16"/>
        </w:rPr>
        <w:t xml:space="preserve">are </w:t>
      </w:r>
      <w:r w:rsidRPr="00650394">
        <w:rPr>
          <w:rStyle w:val="StyleUnderline"/>
        </w:rPr>
        <w:t>A</w:t>
      </w:r>
      <w:r w:rsidRPr="002E78E7">
        <w:rPr>
          <w:sz w:val="16"/>
        </w:rPr>
        <w:t xml:space="preserve">ct </w:t>
      </w:r>
      <w:r w:rsidRPr="00650394">
        <w:rPr>
          <w:rStyle w:val="StyleUnderline"/>
        </w:rPr>
        <w:t xml:space="preserve">that </w:t>
      </w:r>
      <w:r w:rsidRPr="00F41B1E">
        <w:rPr>
          <w:rStyle w:val="StyleUnderline"/>
          <w:highlight w:val="cyan"/>
        </w:rPr>
        <w:t xml:space="preserve">seeks to </w:t>
      </w:r>
      <w:r w:rsidRPr="00F41B1E">
        <w:rPr>
          <w:rStyle w:val="Emphasis"/>
          <w:highlight w:val="cyan"/>
        </w:rPr>
        <w:t>obliterate</w:t>
      </w:r>
      <w:r w:rsidRPr="00650394">
        <w:rPr>
          <w:rStyle w:val="StyleUnderline"/>
        </w:rPr>
        <w:t xml:space="preserve"> the law in </w:t>
      </w:r>
      <w:r w:rsidRPr="00650394">
        <w:rPr>
          <w:rStyle w:val="Emphasis"/>
        </w:rPr>
        <w:t>its entirety</w:t>
      </w:r>
      <w:r w:rsidRPr="002E78E7">
        <w:rPr>
          <w:sz w:val="16"/>
        </w:rPr>
        <w:t xml:space="preserve">. Legal assaults on </w:t>
      </w:r>
      <w:r w:rsidRPr="00F41B1E">
        <w:rPr>
          <w:rStyle w:val="StyleUnderline"/>
          <w:highlight w:val="cyan"/>
        </w:rPr>
        <w:t>the ACA</w:t>
      </w:r>
      <w:r w:rsidRPr="002E78E7">
        <w:rPr>
          <w:sz w:val="16"/>
        </w:rPr>
        <w:t xml:space="preserve"> are not typically good news for Democrats. But here, the political ramifications could not be worse for Donald Trump. His administration will spend the run-up to Election Day asking SCOTUS to strip health insurance from more than 20 million people, quite possibly </w:t>
      </w:r>
      <w:r w:rsidRPr="00F41B1E">
        <w:rPr>
          <w:rStyle w:val="StyleUnderline"/>
          <w:highlight w:val="cyan"/>
        </w:rPr>
        <w:t>in</w:t>
      </w:r>
      <w:r w:rsidRPr="002E78E7">
        <w:rPr>
          <w:rStyle w:val="StyleUnderline"/>
        </w:rPr>
        <w:t xml:space="preserve"> the midst of </w:t>
      </w:r>
      <w:r w:rsidRPr="00F41B1E">
        <w:rPr>
          <w:rStyle w:val="Emphasis"/>
          <w:highlight w:val="cyan"/>
        </w:rPr>
        <w:t>a pandemic</w:t>
      </w:r>
      <w:r w:rsidRPr="002E78E7">
        <w:rPr>
          <w:sz w:val="16"/>
        </w:rPr>
        <w:t>.</w:t>
      </w:r>
    </w:p>
    <w:p w:rsidRPr="002E78E7" w:rsidR="002E78E7" w:rsidP="00650394" w:rsidRDefault="00650394" w14:paraId="365D03FE" w14:textId="77777777">
      <w:pPr>
        <w:rPr>
          <w:sz w:val="16"/>
        </w:rPr>
      </w:pPr>
      <w:r w:rsidRPr="002E78E7">
        <w:rPr>
          <w:sz w:val="16"/>
        </w:rPr>
        <w:t>The latest attack on Obamacare is rooted in the individual mandate, a section of the law that imposed a tax on Americans who declined to purchase health insurance. In 2017, Congress reduced that tax to zero dollars. Texas, joined by a coalition of red states, then decided that, by zeroing out the mandate, Congress had rendered the entire Affordable Care Act unlawful. It argued that, in 2012, the Supreme Court upheld the mandate because it functioned as a tax. Now, Texas claimed, it’s no longer a tax, because it collects no money. As a result, the mandate has become unconstitutional. And because the mandate can’t be lopped off from the rest of the law, the courts have a duty to tear it all down.</w:t>
      </w:r>
    </w:p>
    <w:p w:rsidRPr="002E78E7" w:rsidR="002E78E7" w:rsidP="00650394" w:rsidRDefault="00650394" w14:paraId="2253E9AB" w14:textId="77777777">
      <w:pPr>
        <w:rPr>
          <w:sz w:val="16"/>
        </w:rPr>
      </w:pPr>
      <w:r w:rsidRPr="00F41B1E">
        <w:rPr>
          <w:rStyle w:val="StyleUnderline"/>
          <w:highlight w:val="cyan"/>
        </w:rPr>
        <w:t>This</w:t>
      </w:r>
      <w:r w:rsidRPr="002E78E7">
        <w:rPr>
          <w:rStyle w:val="StyleUnderline"/>
        </w:rPr>
        <w:t xml:space="preserve"> theory </w:t>
      </w:r>
      <w:r w:rsidRPr="00F41B1E">
        <w:rPr>
          <w:rStyle w:val="StyleUnderline"/>
          <w:highlight w:val="cyan"/>
        </w:rPr>
        <w:t xml:space="preserve">is </w:t>
      </w:r>
      <w:r w:rsidRPr="00F41B1E">
        <w:rPr>
          <w:rStyle w:val="Emphasis"/>
          <w:highlight w:val="cyan"/>
        </w:rPr>
        <w:t>preposterous</w:t>
      </w:r>
      <w:r w:rsidRPr="002E78E7">
        <w:rPr>
          <w:sz w:val="16"/>
        </w:rPr>
        <w:t xml:space="preserve"> for two reasons. First, </w:t>
      </w:r>
      <w:r w:rsidRPr="002E78E7">
        <w:rPr>
          <w:rStyle w:val="StyleUnderline"/>
        </w:rPr>
        <w:t>Texas claims</w:t>
      </w:r>
      <w:r w:rsidRPr="002E78E7">
        <w:rPr>
          <w:sz w:val="16"/>
        </w:rPr>
        <w:t xml:space="preserve"> that </w:t>
      </w:r>
      <w:r w:rsidRPr="002E78E7">
        <w:rPr>
          <w:rStyle w:val="StyleUnderline"/>
        </w:rPr>
        <w:t>the mandate is</w:t>
      </w:r>
      <w:r w:rsidRPr="002E78E7">
        <w:rPr>
          <w:sz w:val="16"/>
        </w:rPr>
        <w:t xml:space="preserve"> now </w:t>
      </w:r>
      <w:r w:rsidRPr="002E78E7">
        <w:rPr>
          <w:rStyle w:val="Emphasis"/>
        </w:rPr>
        <w:t>a legal command</w:t>
      </w:r>
      <w:r w:rsidRPr="002E78E7">
        <w:rPr>
          <w:sz w:val="16"/>
        </w:rPr>
        <w:t xml:space="preserve"> to buy health insurance that no law-abiding citizen may ignore. But </w:t>
      </w:r>
      <w:r w:rsidRPr="002E78E7">
        <w:rPr>
          <w:rStyle w:val="StyleUnderline"/>
        </w:rPr>
        <w:t xml:space="preserve">that’s </w:t>
      </w:r>
      <w:r w:rsidRPr="002E78E7">
        <w:rPr>
          <w:rStyle w:val="Emphasis"/>
        </w:rPr>
        <w:t>highly doubtful</w:t>
      </w:r>
      <w:r w:rsidRPr="002E78E7">
        <w:rPr>
          <w:rStyle w:val="StyleUnderline"/>
        </w:rPr>
        <w:t xml:space="preserve">, because </w:t>
      </w:r>
      <w:r w:rsidRPr="00F41B1E">
        <w:rPr>
          <w:rStyle w:val="StyleUnderline"/>
          <w:highlight w:val="cyan"/>
        </w:rPr>
        <w:t>there is</w:t>
      </w:r>
      <w:r w:rsidRPr="002E78E7">
        <w:rPr>
          <w:rStyle w:val="StyleUnderline"/>
        </w:rPr>
        <w:t xml:space="preserve"> </w:t>
      </w:r>
      <w:r w:rsidRPr="002E78E7">
        <w:rPr>
          <w:rStyle w:val="Emphasis"/>
        </w:rPr>
        <w:t xml:space="preserve">literally </w:t>
      </w:r>
      <w:r w:rsidRPr="00F41B1E">
        <w:rPr>
          <w:rStyle w:val="Emphasis"/>
          <w:highlight w:val="cyan"/>
        </w:rPr>
        <w:t>no punishment</w:t>
      </w:r>
      <w:r w:rsidRPr="002E78E7">
        <w:rPr>
          <w:sz w:val="16"/>
        </w:rPr>
        <w:t xml:space="preserve"> for those who do ignore the mandate; they have a choice between purchasing insurance and doing nothing. Second, </w:t>
      </w:r>
      <w:r w:rsidRPr="002E78E7">
        <w:rPr>
          <w:rStyle w:val="StyleUnderline"/>
        </w:rPr>
        <w:t>even if</w:t>
      </w:r>
      <w:r w:rsidRPr="002E78E7">
        <w:rPr>
          <w:sz w:val="16"/>
        </w:rPr>
        <w:t xml:space="preserve"> the mandate were </w:t>
      </w:r>
      <w:r w:rsidRPr="002E78E7">
        <w:rPr>
          <w:rStyle w:val="StyleUnderline"/>
        </w:rPr>
        <w:t xml:space="preserve">unconstitutional, </w:t>
      </w:r>
      <w:r w:rsidRPr="00F41B1E">
        <w:rPr>
          <w:rStyle w:val="StyleUnderline"/>
          <w:highlight w:val="cyan"/>
        </w:rPr>
        <w:t>Congress</w:t>
      </w:r>
      <w:r w:rsidRPr="002E78E7">
        <w:rPr>
          <w:sz w:val="16"/>
        </w:rPr>
        <w:t xml:space="preserve"> obviously </w:t>
      </w:r>
      <w:r w:rsidRPr="00F41B1E">
        <w:rPr>
          <w:rStyle w:val="StyleUnderline"/>
          <w:highlight w:val="cyan"/>
        </w:rPr>
        <w:t>decided</w:t>
      </w:r>
      <w:r w:rsidRPr="002E78E7">
        <w:rPr>
          <w:rStyle w:val="StyleUnderline"/>
        </w:rPr>
        <w:t xml:space="preserve"> that </w:t>
      </w:r>
      <w:r w:rsidRPr="00F41B1E">
        <w:rPr>
          <w:rStyle w:val="StyleUnderline"/>
          <w:highlight w:val="cyan"/>
        </w:rPr>
        <w:t>it could be severed</w:t>
      </w:r>
      <w:r w:rsidRPr="00D72A99">
        <w:rPr>
          <w:sz w:val="16"/>
        </w:rPr>
        <w:t xml:space="preserve"> from the rest of th</w:t>
      </w:r>
      <w:r w:rsidRPr="002E78E7">
        <w:rPr>
          <w:sz w:val="16"/>
        </w:rPr>
        <w:t xml:space="preserve">e law in 2017. After all, that’s essentially what Congress did by zeroing out the penalty for uninsured Americans. </w:t>
      </w:r>
      <w:r w:rsidRPr="002E78E7">
        <w:rPr>
          <w:rStyle w:val="StyleUnderline"/>
        </w:rPr>
        <w:t>The notion</w:t>
      </w:r>
      <w:r w:rsidRPr="002E78E7">
        <w:rPr>
          <w:sz w:val="16"/>
        </w:rPr>
        <w:t xml:space="preserve"> that </w:t>
      </w:r>
      <w:r w:rsidRPr="002E78E7">
        <w:rPr>
          <w:rStyle w:val="StyleUnderline"/>
        </w:rPr>
        <w:t xml:space="preserve">courts cannot strike down </w:t>
      </w:r>
      <w:r w:rsidRPr="002E78E7">
        <w:rPr>
          <w:rStyle w:val="Emphasis"/>
        </w:rPr>
        <w:t>a toothless mandate</w:t>
      </w:r>
      <w:r w:rsidRPr="002E78E7">
        <w:rPr>
          <w:rStyle w:val="StyleUnderline"/>
        </w:rPr>
        <w:t xml:space="preserve"> without </w:t>
      </w:r>
      <w:r w:rsidRPr="002E78E7">
        <w:rPr>
          <w:rStyle w:val="Emphasis"/>
        </w:rPr>
        <w:t>annihilating every other provision</w:t>
      </w:r>
      <w:r w:rsidRPr="002E78E7">
        <w:rPr>
          <w:sz w:val="16"/>
        </w:rPr>
        <w:t xml:space="preserve"> of the ACA </w:t>
      </w:r>
      <w:r w:rsidRPr="002E78E7">
        <w:rPr>
          <w:rStyle w:val="StyleUnderline"/>
        </w:rPr>
        <w:t>should’ve been laughed out</w:t>
      </w:r>
      <w:r w:rsidRPr="002E78E7">
        <w:rPr>
          <w:sz w:val="16"/>
        </w:rPr>
        <w:t xml:space="preserve"> of court.</w:t>
      </w:r>
    </w:p>
    <w:p w:rsidRPr="002E78E7" w:rsidR="002E78E7" w:rsidP="00650394" w:rsidRDefault="00650394" w14:paraId="6673F550" w14:textId="77777777">
      <w:pPr>
        <w:rPr>
          <w:sz w:val="16"/>
        </w:rPr>
      </w:pPr>
      <w:r w:rsidRPr="002E78E7">
        <w:rPr>
          <w:sz w:val="16"/>
        </w:rPr>
        <w:t xml:space="preserve">But </w:t>
      </w:r>
      <w:r w:rsidRPr="002E78E7">
        <w:rPr>
          <w:rStyle w:val="StyleUnderline"/>
        </w:rPr>
        <w:t>it wasn’t</w:t>
      </w:r>
      <w:r w:rsidRPr="002E78E7">
        <w:rPr>
          <w:sz w:val="16"/>
        </w:rPr>
        <w:t xml:space="preserve">, because Texas brought its case to the courtroom of U.S. District Court Judge Reed O’Connor, one of the most partisan judges on the federal bench today. Moreover, the state found support from Trump’s Department of Justice, which agreed that the mandate had become unconstitutional and argued that O’Connor must strike it down—along with protections of people with preexisting conditions. </w:t>
      </w:r>
      <w:r w:rsidRPr="00F41B1E">
        <w:rPr>
          <w:rStyle w:val="StyleUnderline"/>
          <w:highlight w:val="cyan"/>
        </w:rPr>
        <w:t>O’Connor</w:t>
      </w:r>
      <w:r w:rsidRPr="002E78E7">
        <w:rPr>
          <w:sz w:val="16"/>
        </w:rPr>
        <w:t xml:space="preserve"> then </w:t>
      </w:r>
      <w:r w:rsidRPr="00F41B1E">
        <w:rPr>
          <w:rStyle w:val="StyleUnderline"/>
          <w:highlight w:val="cyan"/>
        </w:rPr>
        <w:t>ruled</w:t>
      </w:r>
      <w:r w:rsidRPr="002E78E7">
        <w:rPr>
          <w:sz w:val="16"/>
        </w:rPr>
        <w:t xml:space="preserve"> that the mandate was illegal. But he went even further than the DOJ had suggested, holding that every component of the </w:t>
      </w:r>
      <w:r w:rsidRPr="00F41B1E">
        <w:rPr>
          <w:rStyle w:val="StyleUnderline"/>
          <w:highlight w:val="cyan"/>
        </w:rPr>
        <w:t xml:space="preserve">ACA must be </w:t>
      </w:r>
      <w:r w:rsidRPr="00F41B1E">
        <w:rPr>
          <w:rStyle w:val="Emphasis"/>
          <w:highlight w:val="cyan"/>
        </w:rPr>
        <w:t>thrown out</w:t>
      </w:r>
      <w:r w:rsidRPr="002E78E7">
        <w:rPr>
          <w:rStyle w:val="StyleUnderline"/>
        </w:rPr>
        <w:t>—</w:t>
      </w:r>
      <w:r w:rsidRPr="002E78E7">
        <w:rPr>
          <w:sz w:val="16"/>
        </w:rPr>
        <w:t xml:space="preserve">not just protections for </w:t>
      </w:r>
      <w:r w:rsidRPr="002E78E7">
        <w:rPr>
          <w:rStyle w:val="StyleUnderline"/>
        </w:rPr>
        <w:t>preexisting conditions</w:t>
      </w:r>
      <w:r w:rsidRPr="002E78E7">
        <w:rPr>
          <w:sz w:val="16"/>
        </w:rPr>
        <w:t xml:space="preserve">, but </w:t>
      </w:r>
      <w:r w:rsidRPr="002E78E7">
        <w:rPr>
          <w:rStyle w:val="StyleUnderline"/>
        </w:rPr>
        <w:t xml:space="preserve">the exchanges, the tax credits, Medicaid expansion, nondiscrimination rules, </w:t>
      </w:r>
      <w:r w:rsidRPr="00F41B1E">
        <w:rPr>
          <w:rStyle w:val="Emphasis"/>
          <w:highlight w:val="cyan"/>
        </w:rPr>
        <w:t>everything</w:t>
      </w:r>
      <w:r w:rsidRPr="002E78E7">
        <w:rPr>
          <w:rStyle w:val="StyleUnderline"/>
        </w:rPr>
        <w:t xml:space="preserve">. If upheld, </w:t>
      </w:r>
      <w:r w:rsidRPr="00F41B1E">
        <w:rPr>
          <w:rStyle w:val="StyleUnderline"/>
          <w:highlight w:val="cyan"/>
        </w:rPr>
        <w:t>that ruling would</w:t>
      </w:r>
      <w:r w:rsidRPr="002E78E7">
        <w:rPr>
          <w:rStyle w:val="StyleUnderline"/>
        </w:rPr>
        <w:t xml:space="preserve"> </w:t>
      </w:r>
      <w:r w:rsidRPr="00F41B1E">
        <w:rPr>
          <w:rStyle w:val="Emphasis"/>
        </w:rPr>
        <w:t xml:space="preserve">instantly </w:t>
      </w:r>
      <w:r w:rsidRPr="00F41B1E">
        <w:rPr>
          <w:rStyle w:val="Emphasis"/>
          <w:highlight w:val="cyan"/>
        </w:rPr>
        <w:t>take away 20 million</w:t>
      </w:r>
      <w:r w:rsidRPr="002E78E7">
        <w:rPr>
          <w:rStyle w:val="Emphasis"/>
        </w:rPr>
        <w:t xml:space="preserve"> American</w:t>
      </w:r>
      <w:r w:rsidRPr="00636BA2">
        <w:rPr>
          <w:rStyle w:val="Emphasis"/>
          <w:highlight w:val="cyan"/>
        </w:rPr>
        <w:t>s’</w:t>
      </w:r>
      <w:r w:rsidRPr="002E78E7">
        <w:rPr>
          <w:rStyle w:val="Emphasis"/>
        </w:rPr>
        <w:t xml:space="preserve"> health </w:t>
      </w:r>
      <w:r w:rsidRPr="00636BA2">
        <w:rPr>
          <w:rStyle w:val="Emphasis"/>
          <w:highlight w:val="cyan"/>
        </w:rPr>
        <w:t>insurance</w:t>
      </w:r>
      <w:r w:rsidRPr="002E78E7">
        <w:rPr>
          <w:sz w:val="16"/>
        </w:rPr>
        <w:t>.</w:t>
      </w:r>
    </w:p>
    <w:p w:rsidRPr="002E78E7" w:rsidR="002E78E7" w:rsidP="00650394" w:rsidRDefault="00650394" w14:paraId="7D1051A0" w14:textId="77777777">
      <w:pPr>
        <w:rPr>
          <w:sz w:val="16"/>
        </w:rPr>
      </w:pPr>
      <w:r w:rsidRPr="002E78E7">
        <w:rPr>
          <w:sz w:val="16"/>
        </w:rPr>
        <w:t>Attorney General William Barr was so impressed with O’Connor’s decision that he decided to endorse it. In 2019, the Justice Department announced that O’Connor was correct: The full ACA is illegal, and the courts must wipe it out. By a 2–1 vote, a panel for the U.S. Court of Appeals for the 5th Circuit affirmed O’Connor’s conclusion that the mandate is unconstitutional in a blatantly political ruling. But the majority told O’Connor to “employ a finer-toothed comb” to determine which provisions might be salvageable. California, joined by a coalition of blue states, appealed the 5th Circuit’s decision to the Supreme Court, which took the case on Monday. It will probably hear arguments in October 2020, though the court’s scheduling decisions are opaque, and it may wind up holding arguments in November, possibly just after Election Day. (The decision will come out in 2021.)</w:t>
      </w:r>
    </w:p>
    <w:p w:rsidRPr="002E78E7" w:rsidR="002E78E7" w:rsidP="002E78E7" w:rsidRDefault="00650394" w14:paraId="22B96266" w14:textId="77777777">
      <w:pPr>
        <w:rPr>
          <w:sz w:val="16"/>
        </w:rPr>
      </w:pPr>
      <w:r w:rsidRPr="002E78E7">
        <w:rPr>
          <w:sz w:val="16"/>
        </w:rPr>
        <w:t>No matter when, exactly, SCOTUS hears Texas v. California, it has put the Trump administration in a politically disastrous position. Most Americans have favorable views of the ACA, and a huge majority support its most important provisions. In the months before the election, Trump’s Department of Justice will be filing briefs asking the Supreme Court to take away health care from a mind-boggling number of people. It will argue that the Court must obliterate a slew of popular reforms, including a guarantee that children can remain on their parents’ insurance through age 26, and a requirement that plans cover crucial services like maternity care and mental health treatments. It will ask SCOTUS to roll back Medicaid expansion, which has already saved at least 19,000 lives, and halt subsidies for more than 9 million people who buy insurance through exchanges.</w:t>
      </w:r>
    </w:p>
    <w:p w:rsidRPr="002E78E7" w:rsidR="002E78E7" w:rsidP="002E78E7" w:rsidRDefault="00650394" w14:paraId="5C399E74" w14:textId="77777777">
      <w:pPr>
        <w:rPr>
          <w:sz w:val="16"/>
        </w:rPr>
      </w:pPr>
      <w:r w:rsidRPr="002E78E7">
        <w:rPr>
          <w:sz w:val="16"/>
        </w:rPr>
        <w:t xml:space="preserve">Trump and his fellow Republicans often lie about protecting patients with preexisting conditions. It will become more difficult to pass off these lies when the administration is filing briefs at the Supreme Court that urge the justices to abolish protections for preexisting conditions. In light of research indicating that the ACA has saved thousands of lives, it is no overstatement to say that if the Supreme Court rules for the Trump administration, it will cause thousands of deaths. Notably, neither the president nor his congressional allies have proposed a serious plan to replace the ACA since their “repeal and replace” effort failed in 2017. </w:t>
      </w:r>
      <w:r w:rsidRPr="00636BA2">
        <w:rPr>
          <w:rStyle w:val="StyleUnderline"/>
          <w:highlight w:val="cyan"/>
        </w:rPr>
        <w:t>Trump’s plan is</w:t>
      </w:r>
      <w:r w:rsidRPr="002E78E7">
        <w:rPr>
          <w:rStyle w:val="StyleUnderline"/>
        </w:rPr>
        <w:t xml:space="preserve"> to eliminate the ACA and </w:t>
      </w:r>
      <w:r w:rsidRPr="00636BA2">
        <w:rPr>
          <w:rStyle w:val="StyleUnderline"/>
          <w:highlight w:val="cyan"/>
        </w:rPr>
        <w:t xml:space="preserve">replace it with </w:t>
      </w:r>
      <w:r w:rsidRPr="00636BA2">
        <w:rPr>
          <w:rStyle w:val="Emphasis"/>
          <w:highlight w:val="cyan"/>
        </w:rPr>
        <w:t>nothing</w:t>
      </w:r>
      <w:r w:rsidRPr="002E78E7">
        <w:rPr>
          <w:sz w:val="16"/>
        </w:rPr>
        <w:t>.</w:t>
      </w:r>
    </w:p>
    <w:p w:rsidRPr="002E78E7" w:rsidR="002E78E7" w:rsidP="00650394" w:rsidRDefault="00650394" w14:paraId="49CF8974" w14:textId="77777777">
      <w:pPr>
        <w:rPr>
          <w:sz w:val="16"/>
        </w:rPr>
      </w:pPr>
      <w:r w:rsidRPr="002E78E7">
        <w:rPr>
          <w:sz w:val="16"/>
        </w:rPr>
        <w:t xml:space="preserve">The political repercussions are clear. Health care was the top issue for voters in the 2018 midterms, and Democrats were able to seize the House of Representatives by making the matter a centerpiece of their campaigns. In 2020, the stakes are even higher. The cost of health care in the United States is already poised to help coronavirus spread across the country: Patients may struggle to afford the proper testing and treatment, making transmission more likely. </w:t>
      </w:r>
      <w:r w:rsidRPr="00636BA2">
        <w:rPr>
          <w:rStyle w:val="Emphasis"/>
          <w:highlight w:val="cyan"/>
        </w:rPr>
        <w:t>Nuking</w:t>
      </w:r>
      <w:r w:rsidRPr="00636BA2">
        <w:rPr>
          <w:rStyle w:val="StyleUnderline"/>
          <w:highlight w:val="cyan"/>
        </w:rPr>
        <w:t xml:space="preserve"> Obamacare in</w:t>
      </w:r>
      <w:r w:rsidRPr="002E78E7">
        <w:rPr>
          <w:rStyle w:val="StyleUnderline"/>
        </w:rPr>
        <w:t xml:space="preserve"> the </w:t>
      </w:r>
      <w:r w:rsidRPr="002E78E7">
        <w:rPr>
          <w:rStyle w:val="Emphasis"/>
        </w:rPr>
        <w:t xml:space="preserve">middle of </w:t>
      </w:r>
      <w:r w:rsidRPr="00636BA2">
        <w:rPr>
          <w:rStyle w:val="Emphasis"/>
          <w:highlight w:val="cyan"/>
        </w:rPr>
        <w:t>a pandemic</w:t>
      </w:r>
      <w:r w:rsidRPr="00636BA2">
        <w:rPr>
          <w:rStyle w:val="StyleUnderline"/>
          <w:highlight w:val="cyan"/>
        </w:rPr>
        <w:t xml:space="preserve"> would exacerbate</w:t>
      </w:r>
      <w:r w:rsidRPr="002E78E7">
        <w:rPr>
          <w:rStyle w:val="StyleUnderline"/>
        </w:rPr>
        <w:t xml:space="preserve"> the </w:t>
      </w:r>
      <w:r w:rsidRPr="00636BA2">
        <w:rPr>
          <w:rStyle w:val="StyleUnderline"/>
          <w:highlight w:val="cyan"/>
        </w:rPr>
        <w:t xml:space="preserve">problem, depriving </w:t>
      </w:r>
      <w:r w:rsidRPr="00636BA2">
        <w:rPr>
          <w:rStyle w:val="Emphasis"/>
          <w:highlight w:val="cyan"/>
        </w:rPr>
        <w:t>millions</w:t>
      </w:r>
      <w:r w:rsidRPr="002E78E7">
        <w:rPr>
          <w:rStyle w:val="Emphasis"/>
        </w:rPr>
        <w:t xml:space="preserve"> </w:t>
      </w:r>
      <w:r w:rsidRPr="00636BA2">
        <w:rPr>
          <w:rStyle w:val="Emphasis"/>
        </w:rPr>
        <w:t>of</w:t>
      </w:r>
      <w:r w:rsidRPr="002E78E7">
        <w:rPr>
          <w:rStyle w:val="Emphasis"/>
        </w:rPr>
        <w:t xml:space="preserve"> Americans</w:t>
      </w:r>
      <w:r w:rsidRPr="00636BA2">
        <w:rPr>
          <w:rStyle w:val="StyleUnderline"/>
        </w:rPr>
        <w:t xml:space="preserve"> of he</w:t>
      </w:r>
      <w:r w:rsidRPr="002E78E7">
        <w:rPr>
          <w:rStyle w:val="StyleUnderline"/>
        </w:rPr>
        <w:t xml:space="preserve">alth insurance </w:t>
      </w:r>
      <w:r w:rsidRPr="00636BA2">
        <w:rPr>
          <w:rStyle w:val="StyleUnderline"/>
          <w:highlight w:val="cyan"/>
        </w:rPr>
        <w:t xml:space="preserve">just as they </w:t>
      </w:r>
      <w:r w:rsidRPr="00636BA2">
        <w:rPr>
          <w:rStyle w:val="Emphasis"/>
          <w:highlight w:val="cyan"/>
        </w:rPr>
        <w:t>need it</w:t>
      </w:r>
      <w:r w:rsidRPr="002E78E7">
        <w:rPr>
          <w:rStyle w:val="Emphasis"/>
        </w:rPr>
        <w:t xml:space="preserve"> most</w:t>
      </w:r>
      <w:r w:rsidRPr="002E78E7">
        <w:rPr>
          <w:sz w:val="16"/>
        </w:rPr>
        <w:t>. As the coronavirus infects more Americans, the Trump administration’s crusade to deprive millions of health care will become even less politically palatable.</w:t>
      </w:r>
    </w:p>
    <w:p w:rsidRPr="002E78E7" w:rsidR="00650394" w:rsidP="00650394" w:rsidRDefault="00650394" w14:paraId="2E3C5533" w14:textId="2980B5EA">
      <w:r w:rsidRPr="002E78E7">
        <w:rPr>
          <w:sz w:val="16"/>
        </w:rPr>
        <w:t xml:space="preserve">Chief Justice John </w:t>
      </w:r>
      <w:r w:rsidRPr="00636BA2">
        <w:rPr>
          <w:rStyle w:val="StyleUnderline"/>
          <w:highlight w:val="cyan"/>
        </w:rPr>
        <w:t>Roberts</w:t>
      </w:r>
      <w:r w:rsidRPr="002E78E7">
        <w:rPr>
          <w:sz w:val="16"/>
        </w:rPr>
        <w:t xml:space="preserve"> has </w:t>
      </w:r>
      <w:r w:rsidRPr="00636BA2">
        <w:rPr>
          <w:rStyle w:val="StyleUnderline"/>
          <w:highlight w:val="cyan"/>
        </w:rPr>
        <w:t>previously rejected</w:t>
      </w:r>
      <w:r w:rsidRPr="002E78E7">
        <w:rPr>
          <w:rStyle w:val="StyleUnderline"/>
        </w:rPr>
        <w:t xml:space="preserve"> frivolous </w:t>
      </w:r>
      <w:r w:rsidRPr="00636BA2">
        <w:rPr>
          <w:rStyle w:val="StyleUnderline"/>
          <w:highlight w:val="cyan"/>
        </w:rPr>
        <w:t>attacks</w:t>
      </w:r>
      <w:r w:rsidRPr="002E78E7">
        <w:rPr>
          <w:rStyle w:val="StyleUnderline"/>
        </w:rPr>
        <w:t xml:space="preserve"> on the ACA, and </w:t>
      </w:r>
      <w:r w:rsidRPr="00636BA2">
        <w:rPr>
          <w:rStyle w:val="StyleUnderline"/>
          <w:highlight w:val="cyan"/>
        </w:rPr>
        <w:t>he’ll</w:t>
      </w:r>
      <w:r w:rsidRPr="002E78E7">
        <w:rPr>
          <w:rStyle w:val="StyleUnderline"/>
        </w:rPr>
        <w:t xml:space="preserve"> </w:t>
      </w:r>
      <w:r w:rsidRPr="00636BA2">
        <w:rPr>
          <w:rStyle w:val="Emphasis"/>
        </w:rPr>
        <w:t xml:space="preserve">probably </w:t>
      </w:r>
      <w:r w:rsidRPr="00636BA2">
        <w:rPr>
          <w:rStyle w:val="Emphasis"/>
          <w:highlight w:val="cyan"/>
        </w:rPr>
        <w:t>rule</w:t>
      </w:r>
      <w:r w:rsidRPr="00636BA2">
        <w:rPr>
          <w:rStyle w:val="StyleUnderline"/>
          <w:highlight w:val="cyan"/>
        </w:rPr>
        <w:t xml:space="preserve"> against this</w:t>
      </w:r>
      <w:r w:rsidRPr="002E78E7">
        <w:rPr>
          <w:rStyle w:val="StyleUnderline"/>
        </w:rPr>
        <w:t xml:space="preserve"> one </w:t>
      </w:r>
      <w:r w:rsidRPr="00636BA2">
        <w:rPr>
          <w:rStyle w:val="StyleUnderline"/>
          <w:highlight w:val="cyan"/>
        </w:rPr>
        <w:t>as well</w:t>
      </w:r>
      <w:r w:rsidRPr="002E78E7">
        <w:rPr>
          <w:sz w:val="16"/>
        </w:rPr>
        <w:t xml:space="preserve">. Assuming all four liberal justices remain on the bench for another year or so, SCOTUS will probably throw out this ridiculous case. But in the meantime, it will be a constant reminder to voters that Republicans are intent on throwing the U.S. health care system into chaos. </w:t>
      </w:r>
    </w:p>
    <w:p w:rsidR="00650394" w:rsidP="00650394" w:rsidRDefault="00650394" w14:paraId="11D27EC2" w14:textId="3565D33C">
      <w:pPr>
        <w:pStyle w:val="Heading4"/>
      </w:pPr>
      <w:r>
        <w:t xml:space="preserve">But he could flip – he </w:t>
      </w:r>
      <w:r>
        <w:rPr>
          <w:u w:val="single"/>
        </w:rPr>
        <w:t>believes</w:t>
      </w:r>
      <w:r>
        <w:t xml:space="preserve"> in institutional capital.</w:t>
      </w:r>
    </w:p>
    <w:p w:rsidR="00650394" w:rsidP="00650394" w:rsidRDefault="00650394" w14:paraId="53559637" w14:textId="77777777">
      <w:proofErr w:type="spellStart"/>
      <w:r w:rsidRPr="005E06B4">
        <w:rPr>
          <w:rStyle w:val="Style13ptBold"/>
        </w:rPr>
        <w:t>Biskupic</w:t>
      </w:r>
      <w:proofErr w:type="spellEnd"/>
      <w:r w:rsidRPr="005E06B4">
        <w:rPr>
          <w:rStyle w:val="Style13ptBold"/>
        </w:rPr>
        <w:t xml:space="preserve"> 19</w:t>
      </w:r>
      <w:r>
        <w:t xml:space="preserve"> – Joan </w:t>
      </w:r>
      <w:proofErr w:type="spellStart"/>
      <w:r>
        <w:t>Biskupic</w:t>
      </w:r>
      <w:proofErr w:type="spellEnd"/>
      <w:r>
        <w:t xml:space="preserve">, JD from Georgetown University, visiting law professor at the University of California-Irvine, full-time Supreme Court analyst at CNN, interviewing Chief Justice Roberts and quoting Judge </w:t>
      </w:r>
      <w:proofErr w:type="spellStart"/>
      <w:r>
        <w:t>Luttig</w:t>
      </w:r>
      <w:proofErr w:type="spellEnd"/>
      <w:r>
        <w:t>. [The Chief: The Life and Turbulent Times of Chief Justice John Roberts, Hachette Book Group]//BPS</w:t>
      </w:r>
    </w:p>
    <w:p w:rsidRPr="00E8420C" w:rsidR="00650394" w:rsidP="00650394" w:rsidRDefault="00650394" w14:paraId="1570AF99" w14:textId="77777777">
      <w:pPr>
        <w:rPr>
          <w:sz w:val="16"/>
        </w:rPr>
      </w:pPr>
      <w:r w:rsidRPr="00E8420C">
        <w:rPr>
          <w:rStyle w:val="StyleUnderline"/>
        </w:rPr>
        <w:t>ROBERTS</w:t>
      </w:r>
      <w:r w:rsidRPr="0056261D">
        <w:rPr>
          <w:rStyle w:val="StyleUnderline"/>
        </w:rPr>
        <w:t xml:space="preserve"> HAS AN </w:t>
      </w:r>
      <w:r w:rsidRPr="00E8420C">
        <w:rPr>
          <w:rStyle w:val="StyleUnderline"/>
        </w:rPr>
        <w:t>UNCANNY ABILITY</w:t>
      </w:r>
      <w:r w:rsidRPr="0056261D">
        <w:rPr>
          <w:rStyle w:val="StyleUnderline"/>
        </w:rPr>
        <w:t xml:space="preserve"> TO SIZE UP </w:t>
      </w:r>
      <w:r w:rsidRPr="00E8420C">
        <w:rPr>
          <w:rStyle w:val="StyleUnderline"/>
        </w:rPr>
        <w:t>A SITUATION</w:t>
      </w:r>
      <w:r w:rsidRPr="0056261D">
        <w:rPr>
          <w:rStyle w:val="StyleUnderline"/>
        </w:rPr>
        <w:t xml:space="preserve"> AND </w:t>
      </w:r>
      <w:r w:rsidRPr="00E8420C">
        <w:rPr>
          <w:rStyle w:val="StyleUnderline"/>
        </w:rPr>
        <w:t>calibrate his responses</w:t>
      </w:r>
      <w:r w:rsidRPr="00E8420C">
        <w:rPr>
          <w:sz w:val="16"/>
        </w:rPr>
        <w:t xml:space="preserve">. His </w:t>
      </w:r>
      <w:r w:rsidRPr="00E8420C">
        <w:rPr>
          <w:rStyle w:val="Emphasis"/>
        </w:rPr>
        <w:t xml:space="preserve">longtime </w:t>
      </w:r>
      <w:r w:rsidRPr="00E8420C">
        <w:rPr>
          <w:rStyle w:val="Emphasis"/>
          <w:highlight w:val="cyan"/>
        </w:rPr>
        <w:t>associates</w:t>
      </w:r>
      <w:r w:rsidRPr="00E8420C">
        <w:rPr>
          <w:rStyle w:val="StyleUnderline"/>
          <w:highlight w:val="cyan"/>
        </w:rPr>
        <w:t xml:space="preserve"> compare him to </w:t>
      </w:r>
      <w:r w:rsidRPr="00E8420C">
        <w:rPr>
          <w:rStyle w:val="Emphasis"/>
          <w:highlight w:val="cyan"/>
        </w:rPr>
        <w:t xml:space="preserve">a </w:t>
      </w:r>
      <w:r w:rsidRPr="007B1FAF">
        <w:rPr>
          <w:rStyle w:val="Emphasis"/>
          <w:highlight w:val="cyan"/>
        </w:rPr>
        <w:t>master of three</w:t>
      </w:r>
      <w:r w:rsidRPr="00E8420C">
        <w:rPr>
          <w:rStyle w:val="Emphasis"/>
          <w:highlight w:val="cyan"/>
        </w:rPr>
        <w:t>-di</w:t>
      </w:r>
      <w:r w:rsidRPr="0056261D">
        <w:rPr>
          <w:rStyle w:val="Emphasis"/>
        </w:rPr>
        <w:t xml:space="preserve">mensional </w:t>
      </w:r>
      <w:r w:rsidRPr="00E8420C">
        <w:rPr>
          <w:rStyle w:val="Emphasis"/>
          <w:highlight w:val="cyan"/>
        </w:rPr>
        <w:t>chess</w:t>
      </w:r>
      <w:r w:rsidRPr="00E8420C">
        <w:rPr>
          <w:rStyle w:val="StyleUnderline"/>
          <w:highlight w:val="cyan"/>
        </w:rPr>
        <w:t xml:space="preserve"> who anticipates </w:t>
      </w:r>
      <w:r w:rsidRPr="00E8420C">
        <w:rPr>
          <w:rStyle w:val="Emphasis"/>
          <w:highlight w:val="cyan"/>
        </w:rPr>
        <w:t>all</w:t>
      </w:r>
      <w:r w:rsidRPr="0056261D">
        <w:rPr>
          <w:rStyle w:val="Emphasis"/>
        </w:rPr>
        <w:t xml:space="preserve"> the possible </w:t>
      </w:r>
      <w:r w:rsidRPr="00E8420C">
        <w:rPr>
          <w:rStyle w:val="Emphasis"/>
          <w:highlight w:val="cyan"/>
        </w:rPr>
        <w:t>moves</w:t>
      </w:r>
      <w:r w:rsidRPr="0056261D">
        <w:rPr>
          <w:rStyle w:val="StyleUnderline"/>
        </w:rPr>
        <w:t xml:space="preserve"> his opponents might make. “John Roberts has always seen </w:t>
      </w:r>
      <w:r w:rsidRPr="0056261D">
        <w:rPr>
          <w:rStyle w:val="Emphasis"/>
        </w:rPr>
        <w:t>everything</w:t>
      </w:r>
      <w:r w:rsidRPr="0056261D">
        <w:rPr>
          <w:rStyle w:val="StyleUnderline"/>
        </w:rPr>
        <w:t xml:space="preserve"> with </w:t>
      </w:r>
      <w:r w:rsidRPr="0056261D">
        <w:rPr>
          <w:rStyle w:val="Emphasis"/>
        </w:rPr>
        <w:t>pristine clarity</w:t>
      </w:r>
      <w:r w:rsidRPr="00E8420C">
        <w:rPr>
          <w:sz w:val="16"/>
        </w:rPr>
        <w:t xml:space="preserve">, and almost </w:t>
      </w:r>
      <w:r w:rsidRPr="00E8420C">
        <w:rPr>
          <w:rStyle w:val="StyleUnderline"/>
          <w:highlight w:val="cyan"/>
        </w:rPr>
        <w:t>instantly</w:t>
      </w:r>
      <w:r w:rsidRPr="0056261D">
        <w:rPr>
          <w:rStyle w:val="StyleUnderline"/>
        </w:rPr>
        <w:t>,” said</w:t>
      </w:r>
      <w:r w:rsidRPr="00E8420C">
        <w:rPr>
          <w:sz w:val="16"/>
        </w:rPr>
        <w:t xml:space="preserve"> J. Michael </w:t>
      </w:r>
      <w:proofErr w:type="spellStart"/>
      <w:r w:rsidRPr="0056261D">
        <w:rPr>
          <w:rStyle w:val="StyleUnderline"/>
        </w:rPr>
        <w:t>Luttig</w:t>
      </w:r>
      <w:proofErr w:type="spellEnd"/>
      <w:r w:rsidRPr="00E8420C">
        <w:rPr>
          <w:sz w:val="16"/>
        </w:rPr>
        <w:t xml:space="preserve">, whose career paralleled Roberts’s from the Reagan administration to the federal appellate court level to the day in July 2005 that they were both interviewed by President George W. Bush as part of the nomination process for the Supreme </w:t>
      </w:r>
      <w:proofErr w:type="spellStart"/>
      <w:r w:rsidRPr="00E8420C">
        <w:rPr>
          <w:sz w:val="16"/>
        </w:rPr>
        <w:t>Court.12</w:t>
      </w:r>
      <w:proofErr w:type="spellEnd"/>
    </w:p>
    <w:p w:rsidRPr="00E8420C" w:rsidR="00650394" w:rsidP="00650394" w:rsidRDefault="00650394" w14:paraId="1F0D3E7A" w14:textId="77777777">
      <w:pPr>
        <w:rPr>
          <w:sz w:val="16"/>
        </w:rPr>
      </w:pPr>
      <w:r w:rsidRPr="00E8420C">
        <w:rPr>
          <w:sz w:val="16"/>
        </w:rPr>
        <w:t xml:space="preserve">The chief justice is appointed for life, as are the eight associate justices. Like each of them, he is entitled to a single vote on cases. But </w:t>
      </w:r>
      <w:r w:rsidRPr="00E8420C">
        <w:rPr>
          <w:rStyle w:val="StyleUnderline"/>
          <w:highlight w:val="cyan"/>
        </w:rPr>
        <w:t>the chief</w:t>
      </w:r>
      <w:r w:rsidRPr="0056261D">
        <w:rPr>
          <w:rStyle w:val="StyleUnderline"/>
        </w:rPr>
        <w:t xml:space="preserve"> justice </w:t>
      </w:r>
      <w:r w:rsidRPr="00E8420C">
        <w:rPr>
          <w:rStyle w:val="StyleUnderline"/>
          <w:highlight w:val="cyan"/>
        </w:rPr>
        <w:t>has</w:t>
      </w:r>
      <w:r w:rsidRPr="0056261D">
        <w:rPr>
          <w:rStyle w:val="StyleUnderline"/>
        </w:rPr>
        <w:t xml:space="preserve"> </w:t>
      </w:r>
      <w:r w:rsidRPr="0056261D">
        <w:rPr>
          <w:rStyle w:val="Emphasis"/>
        </w:rPr>
        <w:t xml:space="preserve">special </w:t>
      </w:r>
      <w:r w:rsidRPr="00E8420C">
        <w:rPr>
          <w:rStyle w:val="Emphasis"/>
          <w:highlight w:val="cyan"/>
        </w:rPr>
        <w:t>authority</w:t>
      </w:r>
      <w:r w:rsidRPr="00E8420C">
        <w:rPr>
          <w:rStyle w:val="StyleUnderline"/>
          <w:highlight w:val="cyan"/>
        </w:rPr>
        <w:t xml:space="preserve"> to</w:t>
      </w:r>
      <w:r w:rsidRPr="00E8420C">
        <w:rPr>
          <w:sz w:val="16"/>
        </w:rPr>
        <w:t xml:space="preserve"> oversee oral arguments and </w:t>
      </w:r>
      <w:r w:rsidRPr="00E8420C">
        <w:rPr>
          <w:rStyle w:val="Emphasis"/>
          <w:highlight w:val="cyan"/>
        </w:rPr>
        <w:t>set</w:t>
      </w:r>
      <w:r w:rsidRPr="0056261D">
        <w:rPr>
          <w:rStyle w:val="Emphasis"/>
        </w:rPr>
        <w:t xml:space="preserve"> the </w:t>
      </w:r>
      <w:r w:rsidRPr="00E8420C">
        <w:rPr>
          <w:rStyle w:val="Emphasis"/>
          <w:highlight w:val="cyan"/>
        </w:rPr>
        <w:t>agenda</w:t>
      </w:r>
      <w:r w:rsidRPr="00E8420C">
        <w:rPr>
          <w:sz w:val="16"/>
        </w:rPr>
        <w:t xml:space="preserve"> for the justices’ private sessions. </w:t>
      </w:r>
      <w:r w:rsidRPr="0056261D">
        <w:rPr>
          <w:rStyle w:val="StyleUnderline"/>
        </w:rPr>
        <w:t>He</w:t>
      </w:r>
      <w:r w:rsidRPr="00E8420C">
        <w:rPr>
          <w:sz w:val="16"/>
        </w:rPr>
        <w:t xml:space="preserve"> regularly </w:t>
      </w:r>
      <w:r w:rsidRPr="00E8420C">
        <w:rPr>
          <w:rStyle w:val="StyleUnderline"/>
          <w:highlight w:val="cyan"/>
        </w:rPr>
        <w:t xml:space="preserve">decides </w:t>
      </w:r>
      <w:r w:rsidRPr="00E8420C">
        <w:rPr>
          <w:rStyle w:val="Emphasis"/>
          <w:highlight w:val="cyan"/>
        </w:rPr>
        <w:t>who</w:t>
      </w:r>
      <w:r w:rsidRPr="00E8420C">
        <w:rPr>
          <w:rStyle w:val="StyleUnderline"/>
          <w:highlight w:val="cyan"/>
        </w:rPr>
        <w:t xml:space="preserve"> writes</w:t>
      </w:r>
      <w:r w:rsidRPr="0056261D">
        <w:rPr>
          <w:rStyle w:val="StyleUnderline"/>
        </w:rPr>
        <w:t xml:space="preserve"> the opinions</w:t>
      </w:r>
      <w:r w:rsidRPr="00E8420C">
        <w:rPr>
          <w:sz w:val="16"/>
        </w:rPr>
        <w:t xml:space="preserve"> that become the law of the land. As such, the chief justice has been called “the first among equals.” To appreciate the influence of a chief justice, one need only understand that while there have been forty-five presidents of the United States, there have been only seventeen chief justices.</w:t>
      </w:r>
    </w:p>
    <w:p w:rsidRPr="00E8420C" w:rsidR="00650394" w:rsidP="00650394" w:rsidRDefault="00650394" w14:paraId="5A228325" w14:textId="77777777">
      <w:pPr>
        <w:rPr>
          <w:sz w:val="16"/>
        </w:rPr>
      </w:pPr>
      <w:r w:rsidRPr="00E8420C">
        <w:rPr>
          <w:sz w:val="16"/>
        </w:rPr>
        <w:t xml:space="preserve">The chief justice position is mentioned only once in the Constitution, and that mention is not in Article III, which establishes the judiciary. It is in Article I, covering Congress, and says the chief justice presides over the Senate during any impeachment trial of the president. The power of the position has grown over time and today the chief justice runs the Judicial Conference of the United States, a group that sets policy for federal courts nationwide. The chief justice also chooses the individual judges who sit on the Foreign Intelligence Surveillance Court and other select </w:t>
      </w:r>
      <w:proofErr w:type="spellStart"/>
      <w:r w:rsidRPr="00E8420C">
        <w:rPr>
          <w:sz w:val="16"/>
        </w:rPr>
        <w:t>panels.13</w:t>
      </w:r>
      <w:proofErr w:type="spellEnd"/>
    </w:p>
    <w:p w:rsidRPr="00E8420C" w:rsidR="00650394" w:rsidP="00650394" w:rsidRDefault="00650394" w14:paraId="790DFE73" w14:textId="77777777">
      <w:pPr>
        <w:rPr>
          <w:sz w:val="16"/>
        </w:rPr>
      </w:pPr>
      <w:r w:rsidRPr="00E8420C">
        <w:rPr>
          <w:sz w:val="16"/>
        </w:rPr>
        <w:t xml:space="preserve">Even from the beginning of his tenure, Roberts could count on four like-minded votes for most of his positions: those of Scalia, Kennedy, Thomas, and Alito. Of course, Kennedy split off on some social issues, most notably involving gay rights and abortion. But Roberts prevailed, with Kennedy’s vote, to eliminate campaign finance regulations, erode the federal Voting Rights Act, and expand opportunities for the expression of religion in public places. Two decisions that defined the Roberts Court were the 2010 Citizens United v. Federal Election Commission and the 2013 Shelby County v. Holder. </w:t>
      </w:r>
    </w:p>
    <w:p w:rsidRPr="00E8420C" w:rsidR="00650394" w:rsidP="00650394" w:rsidRDefault="00650394" w14:paraId="28E78414" w14:textId="77777777">
      <w:pPr>
        <w:rPr>
          <w:sz w:val="16"/>
        </w:rPr>
      </w:pPr>
      <w:r w:rsidRPr="00E8420C">
        <w:rPr>
          <w:sz w:val="16"/>
        </w:rPr>
        <w:t xml:space="preserve">Respectively, these rulings made it easier for corporations and labor unions to influence the outcome of elections and sharply reduced the ability of African Americans and other minorities to block discriminatory electoral practices. Shelby County capped Roberts’s decades-long effort (sometimes obvious, sometimes subtle) to limit the reach of the Voting Rights </w:t>
      </w:r>
      <w:proofErr w:type="spellStart"/>
      <w:r w:rsidRPr="00E8420C">
        <w:rPr>
          <w:sz w:val="16"/>
        </w:rPr>
        <w:t>Act.14</w:t>
      </w:r>
      <w:proofErr w:type="spellEnd"/>
    </w:p>
    <w:p w:rsidRPr="00E8420C" w:rsidR="00650394" w:rsidP="00650394" w:rsidRDefault="00650394" w14:paraId="54C2C84F" w14:textId="77777777">
      <w:pPr>
        <w:rPr>
          <w:sz w:val="16"/>
        </w:rPr>
      </w:pPr>
      <w:r w:rsidRPr="00E8420C">
        <w:rPr>
          <w:sz w:val="16"/>
        </w:rPr>
        <w:t xml:space="preserve">Those and a series of other </w:t>
      </w:r>
      <w:r w:rsidRPr="00E8420C">
        <w:rPr>
          <w:rStyle w:val="Emphasis"/>
          <w:highlight w:val="cyan"/>
        </w:rPr>
        <w:t>5–4 rulings</w:t>
      </w:r>
      <w:r w:rsidRPr="00E8420C">
        <w:rPr>
          <w:sz w:val="16"/>
        </w:rPr>
        <w:t xml:space="preserve">, including the decision that would transform labor union funding in June 2018, </w:t>
      </w:r>
      <w:r w:rsidRPr="00E8420C">
        <w:rPr>
          <w:rStyle w:val="StyleUnderline"/>
          <w:highlight w:val="cyan"/>
        </w:rPr>
        <w:t>buttressed</w:t>
      </w:r>
      <w:r w:rsidRPr="00F25703">
        <w:rPr>
          <w:rStyle w:val="StyleUnderline"/>
        </w:rPr>
        <w:t xml:space="preserve"> the </w:t>
      </w:r>
      <w:r w:rsidRPr="00E8420C">
        <w:rPr>
          <w:rStyle w:val="StyleUnderline"/>
          <w:highlight w:val="cyan"/>
        </w:rPr>
        <w:t>perception</w:t>
      </w:r>
      <w:r w:rsidRPr="00E8420C">
        <w:rPr>
          <w:sz w:val="16"/>
        </w:rPr>
        <w:t xml:space="preserve"> that </w:t>
      </w:r>
      <w:r w:rsidRPr="00F25703">
        <w:rPr>
          <w:rStyle w:val="StyleUnderline"/>
        </w:rPr>
        <w:t xml:space="preserve">the </w:t>
      </w:r>
      <w:r w:rsidRPr="00E8420C">
        <w:rPr>
          <w:rStyle w:val="StyleUnderline"/>
          <w:highlight w:val="cyan"/>
        </w:rPr>
        <w:t>Court</w:t>
      </w:r>
      <w:r w:rsidRPr="00F25703">
        <w:rPr>
          <w:rStyle w:val="StyleUnderline"/>
        </w:rPr>
        <w:t xml:space="preserve"> majority </w:t>
      </w:r>
      <w:r w:rsidRPr="00E8420C">
        <w:rPr>
          <w:rStyle w:val="StyleUnderline"/>
          <w:highlight w:val="cyan"/>
        </w:rPr>
        <w:t>wa</w:t>
      </w:r>
      <w:r w:rsidRPr="00605F24">
        <w:rPr>
          <w:rStyle w:val="StyleUnderline"/>
          <w:highlight w:val="cyan"/>
        </w:rPr>
        <w:t xml:space="preserve">s </w:t>
      </w:r>
      <w:r w:rsidRPr="00605F24">
        <w:rPr>
          <w:rStyle w:val="Emphasis"/>
          <w:highlight w:val="cyan"/>
        </w:rPr>
        <w:t>poli</w:t>
      </w:r>
      <w:r w:rsidRPr="00E8420C">
        <w:rPr>
          <w:rStyle w:val="Emphasis"/>
          <w:highlight w:val="cyan"/>
        </w:rPr>
        <w:t>tical</w:t>
      </w:r>
      <w:r w:rsidRPr="00F25703">
        <w:rPr>
          <w:rStyle w:val="Emphasis"/>
        </w:rPr>
        <w:t xml:space="preserve">ly </w:t>
      </w:r>
      <w:proofErr w:type="gramStart"/>
      <w:r w:rsidRPr="00F25703">
        <w:rPr>
          <w:rStyle w:val="Emphasis"/>
        </w:rPr>
        <w:t>motivated</w:t>
      </w:r>
      <w:proofErr w:type="gramEnd"/>
      <w:r w:rsidRPr="00F25703">
        <w:rPr>
          <w:rStyle w:val="StyleUnderline"/>
        </w:rPr>
        <w:t xml:space="preserve"> and</w:t>
      </w:r>
      <w:r w:rsidRPr="00E8420C">
        <w:rPr>
          <w:sz w:val="16"/>
        </w:rPr>
        <w:t xml:space="preserve"> that </w:t>
      </w:r>
      <w:r w:rsidRPr="00F25703">
        <w:rPr>
          <w:rStyle w:val="StyleUnderline"/>
        </w:rPr>
        <w:t xml:space="preserve">Roberts was engaged in the </w:t>
      </w:r>
      <w:r w:rsidRPr="00E8420C">
        <w:rPr>
          <w:rStyle w:val="StyleUnderline"/>
        </w:rPr>
        <w:t>partisanship he claimed to abhor</w:t>
      </w:r>
      <w:r w:rsidRPr="00F25703">
        <w:rPr>
          <w:rStyle w:val="StyleUnderline"/>
        </w:rPr>
        <w:t xml:space="preserve">. If the chief justice had a </w:t>
      </w:r>
      <w:r w:rsidRPr="00E8420C">
        <w:rPr>
          <w:rStyle w:val="StyleUnderline"/>
        </w:rPr>
        <w:t>single message</w:t>
      </w:r>
      <w:r w:rsidRPr="00F25703">
        <w:rPr>
          <w:rStyle w:val="StyleUnderline"/>
        </w:rPr>
        <w:t xml:space="preserve"> for the public, it was</w:t>
      </w:r>
      <w:r w:rsidRPr="00E8420C">
        <w:rPr>
          <w:sz w:val="16"/>
        </w:rPr>
        <w:t xml:space="preserve"> that </w:t>
      </w:r>
      <w:r w:rsidRPr="00F25703">
        <w:rPr>
          <w:rStyle w:val="StyleUnderline"/>
        </w:rPr>
        <w:t xml:space="preserve">the Court was </w:t>
      </w:r>
      <w:r w:rsidRPr="00E8420C">
        <w:rPr>
          <w:rStyle w:val="StyleUnderline"/>
        </w:rPr>
        <w:t>above politicking</w:t>
      </w:r>
      <w:r w:rsidRPr="00F25703">
        <w:rPr>
          <w:rStyle w:val="StyleUnderline"/>
        </w:rPr>
        <w:t>. “We don’t work as Democrats or Republicans,” he told one audience</w:t>
      </w:r>
      <w:r w:rsidRPr="00E8420C">
        <w:rPr>
          <w:sz w:val="16"/>
        </w:rPr>
        <w:t xml:space="preserve"> in 2016.15</w:t>
      </w:r>
    </w:p>
    <w:p w:rsidRPr="00E8420C" w:rsidR="00650394" w:rsidP="00650394" w:rsidRDefault="00650394" w14:paraId="4F8B5EC2" w14:textId="77777777">
      <w:pPr>
        <w:rPr>
          <w:sz w:val="16"/>
        </w:rPr>
      </w:pPr>
      <w:r w:rsidRPr="00E8420C">
        <w:rPr>
          <w:rStyle w:val="StyleUnderline"/>
          <w:highlight w:val="cyan"/>
        </w:rPr>
        <w:t>Roberts understood</w:t>
      </w:r>
      <w:r w:rsidRPr="00E8420C">
        <w:rPr>
          <w:sz w:val="16"/>
        </w:rPr>
        <w:t xml:space="preserve"> that </w:t>
      </w:r>
      <w:r w:rsidRPr="00E8420C">
        <w:rPr>
          <w:rStyle w:val="StyleUnderline"/>
          <w:highlight w:val="cyan"/>
        </w:rPr>
        <w:t xml:space="preserve">public regard was </w:t>
      </w:r>
      <w:r w:rsidRPr="00E8420C">
        <w:rPr>
          <w:rStyle w:val="Emphasis"/>
          <w:highlight w:val="cyan"/>
        </w:rPr>
        <w:t>crucial</w:t>
      </w:r>
      <w:r w:rsidRPr="00E8420C">
        <w:rPr>
          <w:rStyle w:val="StyleUnderline"/>
          <w:highlight w:val="cyan"/>
        </w:rPr>
        <w:t xml:space="preserve"> to the</w:t>
      </w:r>
      <w:r w:rsidRPr="00F25703">
        <w:rPr>
          <w:rStyle w:val="StyleUnderline"/>
        </w:rPr>
        <w:t xml:space="preserve"> </w:t>
      </w:r>
      <w:r w:rsidRPr="00F25703">
        <w:rPr>
          <w:rStyle w:val="Emphasis"/>
        </w:rPr>
        <w:t xml:space="preserve">Supreme </w:t>
      </w:r>
      <w:r w:rsidRPr="00E8420C">
        <w:rPr>
          <w:rStyle w:val="Emphasis"/>
          <w:highlight w:val="cyan"/>
        </w:rPr>
        <w:t>Court</w:t>
      </w:r>
      <w:r w:rsidRPr="00F25703">
        <w:rPr>
          <w:rStyle w:val="Emphasis"/>
        </w:rPr>
        <w:t>’s stature</w:t>
      </w:r>
      <w:r w:rsidRPr="00F25703">
        <w:rPr>
          <w:rStyle w:val="StyleUnderline"/>
        </w:rPr>
        <w:t xml:space="preserve"> in American life. He</w:t>
      </w:r>
      <w:r w:rsidRPr="00E8420C">
        <w:rPr>
          <w:sz w:val="16"/>
        </w:rPr>
        <w:t xml:space="preserve"> had </w:t>
      </w:r>
      <w:r w:rsidRPr="00F25703">
        <w:rPr>
          <w:rStyle w:val="StyleUnderline"/>
        </w:rPr>
        <w:t>studied the reputations of past chief justices and had worried</w:t>
      </w:r>
      <w:r w:rsidRPr="00E8420C">
        <w:rPr>
          <w:sz w:val="16"/>
        </w:rPr>
        <w:t xml:space="preserve">, too, about </w:t>
      </w:r>
      <w:r w:rsidRPr="00F25703">
        <w:rPr>
          <w:rStyle w:val="StyleUnderline"/>
        </w:rPr>
        <w:t xml:space="preserve">what history would make of him. </w:t>
      </w:r>
      <w:r w:rsidRPr="00E8420C">
        <w:rPr>
          <w:rStyle w:val="StyleUnderline"/>
          <w:highlight w:val="cyan"/>
        </w:rPr>
        <w:t>“You wonder if you’re</w:t>
      </w:r>
      <w:r w:rsidRPr="00E8420C">
        <w:rPr>
          <w:sz w:val="16"/>
        </w:rPr>
        <w:t xml:space="preserve"> going to be John </w:t>
      </w:r>
      <w:r w:rsidRPr="00E8420C">
        <w:rPr>
          <w:rStyle w:val="StyleUnderline"/>
          <w:highlight w:val="cyan"/>
        </w:rPr>
        <w:t>Marshall or</w:t>
      </w:r>
      <w:r w:rsidRPr="00E8420C">
        <w:rPr>
          <w:sz w:val="16"/>
        </w:rPr>
        <w:t xml:space="preserve"> you’re going to be Roger </w:t>
      </w:r>
      <w:r w:rsidRPr="00E8420C">
        <w:rPr>
          <w:rStyle w:val="StyleUnderline"/>
          <w:highlight w:val="cyan"/>
        </w:rPr>
        <w:t>Taney,” he</w:t>
      </w:r>
      <w:r w:rsidRPr="00E8420C">
        <w:rPr>
          <w:sz w:val="16"/>
        </w:rPr>
        <w:t xml:space="preserve"> had </w:t>
      </w:r>
      <w:r w:rsidRPr="00E8420C">
        <w:rPr>
          <w:rStyle w:val="StyleUnderline"/>
          <w:highlight w:val="cyan"/>
        </w:rPr>
        <w:t>said</w:t>
      </w:r>
      <w:r w:rsidRPr="00E8420C">
        <w:rPr>
          <w:sz w:val="16"/>
        </w:rPr>
        <w:t xml:space="preserve"> in an earlier appearance, referring to the revered forefather of judicial review and to the reviled author of the Dred Scott decision that said slaves were not citizens. “The answer is, of course, you are certainly not going to be John Marshall. But you want to avoid the danger of being Roger </w:t>
      </w:r>
      <w:proofErr w:type="spellStart"/>
      <w:r w:rsidRPr="00E8420C">
        <w:rPr>
          <w:sz w:val="16"/>
        </w:rPr>
        <w:t>Taney.”16</w:t>
      </w:r>
      <w:proofErr w:type="spellEnd"/>
    </w:p>
    <w:p w:rsidRPr="00E8420C" w:rsidR="00650394" w:rsidP="00650394" w:rsidRDefault="00650394" w14:paraId="30BF0D12" w14:textId="77777777">
      <w:pPr>
        <w:rPr>
          <w:sz w:val="16"/>
        </w:rPr>
      </w:pPr>
      <w:r w:rsidRPr="00E8420C">
        <w:rPr>
          <w:sz w:val="16"/>
        </w:rPr>
        <w:t>ROBERTS HAS ALMOST ALWAYS HAD PERFECT TIMING. WHEN HE CAME to Washington in 1980 and teamed up with Dean Colson in Rehnquist’s chambers, conservatism was on the rise. He participated in the Reagan and George H.W. Bush administrations’ efforts to select individuals for the federal bench who fit their agenda of less government regulation and less intervention on social issues to help the needy.</w:t>
      </w:r>
    </w:p>
    <w:p w:rsidRPr="00E8420C" w:rsidR="00650394" w:rsidP="00650394" w:rsidRDefault="00650394" w14:paraId="2C654827" w14:textId="77777777">
      <w:pPr>
        <w:rPr>
          <w:sz w:val="16"/>
        </w:rPr>
      </w:pPr>
      <w:r w:rsidRPr="00E8420C">
        <w:rPr>
          <w:sz w:val="16"/>
        </w:rPr>
        <w:t xml:space="preserve">Indeed, behind Roberts’s affable demeanor and his calibrated opinions is a judge with deep ideological roots. Like other conservatives, Roberts believes in a “color-blind” approach, and therefore favors an end to affirmative action and other racial remedies launched in the </w:t>
      </w:r>
      <w:proofErr w:type="spellStart"/>
      <w:r w:rsidRPr="00E8420C">
        <w:rPr>
          <w:sz w:val="16"/>
        </w:rPr>
        <w:t>1960s</w:t>
      </w:r>
      <w:proofErr w:type="spellEnd"/>
      <w:r w:rsidRPr="00E8420C">
        <w:rPr>
          <w:sz w:val="16"/>
        </w:rPr>
        <w:t xml:space="preserve">. “The way to stop discrimination on the basis of race is to stop discriminating on the basis of race,” he wrote in an opinion soon after becoming chief justice. He likened the programs that benefited minorities to the segregation that was prohibited in the landmark 1954 decision in Brown v. Board of </w:t>
      </w:r>
      <w:proofErr w:type="spellStart"/>
      <w:r w:rsidRPr="00E8420C">
        <w:rPr>
          <w:sz w:val="16"/>
        </w:rPr>
        <w:t>Education.17</w:t>
      </w:r>
      <w:proofErr w:type="spellEnd"/>
    </w:p>
    <w:p w:rsidRPr="00E8420C" w:rsidR="00650394" w:rsidP="00650394" w:rsidRDefault="00650394" w14:paraId="448DC720" w14:textId="77777777">
      <w:pPr>
        <w:rPr>
          <w:sz w:val="16"/>
        </w:rPr>
      </w:pPr>
      <w:r w:rsidRPr="00E8420C">
        <w:rPr>
          <w:sz w:val="16"/>
        </w:rPr>
        <w:t xml:space="preserve">Yet </w:t>
      </w:r>
      <w:r w:rsidRPr="00E8420C">
        <w:rPr>
          <w:rStyle w:val="StyleUnderline"/>
          <w:highlight w:val="cyan"/>
        </w:rPr>
        <w:t>Roberts</w:t>
      </w:r>
      <w:r w:rsidRPr="00E8420C">
        <w:rPr>
          <w:sz w:val="16"/>
        </w:rPr>
        <w:t xml:space="preserve"> has </w:t>
      </w:r>
      <w:r w:rsidRPr="00F25703">
        <w:rPr>
          <w:rStyle w:val="StyleUnderline"/>
        </w:rPr>
        <w:t xml:space="preserve">at times </w:t>
      </w:r>
      <w:r w:rsidRPr="00E8420C">
        <w:rPr>
          <w:rStyle w:val="StyleUnderline"/>
          <w:highlight w:val="cyan"/>
        </w:rPr>
        <w:t>set aside</w:t>
      </w:r>
      <w:r w:rsidRPr="00E8420C">
        <w:rPr>
          <w:rStyle w:val="StyleUnderline"/>
        </w:rPr>
        <w:t xml:space="preserve"> his</w:t>
      </w:r>
      <w:r w:rsidRPr="00F25703">
        <w:rPr>
          <w:rStyle w:val="StyleUnderline"/>
        </w:rPr>
        <w:t xml:space="preserve"> </w:t>
      </w:r>
      <w:r w:rsidRPr="00E8420C">
        <w:rPr>
          <w:rStyle w:val="Emphasis"/>
          <w:highlight w:val="cyan"/>
        </w:rPr>
        <w:t>ideological</w:t>
      </w:r>
      <w:r w:rsidRPr="00F25703">
        <w:rPr>
          <w:rStyle w:val="Emphasis"/>
        </w:rPr>
        <w:t xml:space="preserve"> and political </w:t>
      </w:r>
      <w:r w:rsidRPr="00E8420C">
        <w:rPr>
          <w:rStyle w:val="Emphasis"/>
          <w:highlight w:val="cyan"/>
        </w:rPr>
        <w:t>interests</w:t>
      </w:r>
      <w:r w:rsidRPr="00E8420C">
        <w:rPr>
          <w:rStyle w:val="StyleUnderline"/>
          <w:highlight w:val="cyan"/>
        </w:rPr>
        <w:t xml:space="preserve"> on behalf of</w:t>
      </w:r>
      <w:r w:rsidRPr="00F25703">
        <w:rPr>
          <w:rStyle w:val="StyleUnderline"/>
        </w:rPr>
        <w:t xml:space="preserve"> his commitments to </w:t>
      </w:r>
      <w:r w:rsidRPr="00E8420C">
        <w:rPr>
          <w:rStyle w:val="Emphasis"/>
        </w:rPr>
        <w:t xml:space="preserve">the Court’s </w:t>
      </w:r>
      <w:r w:rsidRPr="00E8420C">
        <w:rPr>
          <w:rStyle w:val="Emphasis"/>
          <w:highlight w:val="cyan"/>
        </w:rPr>
        <w:t>institutional reputation</w:t>
      </w:r>
      <w:r w:rsidRPr="00E8420C">
        <w:rPr>
          <w:rStyle w:val="StyleUnderline"/>
          <w:highlight w:val="cyan"/>
        </w:rPr>
        <w:t xml:space="preserve"> and</w:t>
      </w:r>
      <w:r w:rsidRPr="00F25703">
        <w:rPr>
          <w:rStyle w:val="StyleUnderline"/>
        </w:rPr>
        <w:t xml:space="preserve"> </w:t>
      </w:r>
      <w:r w:rsidRPr="00F25703">
        <w:rPr>
          <w:rStyle w:val="Emphasis"/>
        </w:rPr>
        <w:t xml:space="preserve">his own </w:t>
      </w:r>
      <w:r w:rsidRPr="00E8420C">
        <w:rPr>
          <w:rStyle w:val="Emphasis"/>
          <w:highlight w:val="cyan"/>
        </w:rPr>
        <w:t>public image</w:t>
      </w:r>
      <w:r w:rsidRPr="00A02093">
        <w:rPr>
          <w:rStyle w:val="StyleUnderline"/>
        </w:rPr>
        <w:t>. In 2012</w:t>
      </w:r>
      <w:r w:rsidRPr="00E8420C">
        <w:rPr>
          <w:sz w:val="16"/>
        </w:rPr>
        <w:t xml:space="preserve">, when he voted to uphold the health-care overhaul known as </w:t>
      </w:r>
      <w:r w:rsidRPr="00A02093">
        <w:rPr>
          <w:rStyle w:val="StyleUnderline"/>
        </w:rPr>
        <w:t xml:space="preserve">the </w:t>
      </w:r>
      <w:r w:rsidRPr="005E06B4">
        <w:rPr>
          <w:rStyle w:val="Emphasis"/>
          <w:highlight w:val="cyan"/>
        </w:rPr>
        <w:t>A</w:t>
      </w:r>
      <w:r w:rsidRPr="00E8420C">
        <w:rPr>
          <w:sz w:val="16"/>
        </w:rPr>
        <w:t xml:space="preserve">ffordable </w:t>
      </w:r>
      <w:r w:rsidRPr="005E06B4">
        <w:rPr>
          <w:rStyle w:val="Emphasis"/>
          <w:highlight w:val="cyan"/>
        </w:rPr>
        <w:t>C</w:t>
      </w:r>
      <w:r w:rsidRPr="00E8420C">
        <w:rPr>
          <w:sz w:val="16"/>
        </w:rPr>
        <w:t xml:space="preserve">are </w:t>
      </w:r>
      <w:r w:rsidRPr="005E06B4">
        <w:rPr>
          <w:rStyle w:val="Emphasis"/>
          <w:highlight w:val="cyan"/>
        </w:rPr>
        <w:t>A</w:t>
      </w:r>
      <w:r w:rsidRPr="00E8420C">
        <w:rPr>
          <w:sz w:val="16"/>
        </w:rPr>
        <w:t>ct, sponsored by President Obama, he outraged conservatives. He had, in fact, first voted behind closed doors with other conservative justices to invalidate the law. But then he changed his vote.</w:t>
      </w:r>
    </w:p>
    <w:p w:rsidRPr="005E06B4" w:rsidR="00650394" w:rsidP="00650394" w:rsidRDefault="00650394" w14:paraId="0E1CF0FE" w14:textId="77777777">
      <w:pPr>
        <w:rPr>
          <w:rStyle w:val="StyleUnderline"/>
          <w:sz w:val="16"/>
          <w:u w:val="none"/>
        </w:rPr>
      </w:pPr>
      <w:r w:rsidRPr="005E06B4">
        <w:rPr>
          <w:rStyle w:val="StyleUnderline"/>
        </w:rPr>
        <w:t>That episode, involving</w:t>
      </w:r>
      <w:r w:rsidRPr="005E06B4">
        <w:rPr>
          <w:sz w:val="16"/>
        </w:rPr>
        <w:t xml:space="preserve"> not just one but </w:t>
      </w:r>
      <w:r w:rsidRPr="005E06B4">
        <w:rPr>
          <w:rStyle w:val="Emphasis"/>
        </w:rPr>
        <w:t xml:space="preserve">a series of </w:t>
      </w:r>
      <w:r w:rsidRPr="005E06B4">
        <w:rPr>
          <w:rStyle w:val="Emphasis"/>
          <w:highlight w:val="cyan"/>
        </w:rPr>
        <w:t>switched votes</w:t>
      </w:r>
      <w:r w:rsidRPr="005E06B4">
        <w:rPr>
          <w:rStyle w:val="StyleUnderline"/>
          <w:highlight w:val="cyan"/>
        </w:rPr>
        <w:t>, revealed</w:t>
      </w:r>
      <w:r w:rsidRPr="005E06B4">
        <w:rPr>
          <w:sz w:val="16"/>
        </w:rPr>
        <w:t xml:space="preserve"> in full for the first time, forms a central part of this book exploring </w:t>
      </w:r>
      <w:r w:rsidRPr="005E06B4">
        <w:rPr>
          <w:rStyle w:val="StyleUnderline"/>
        </w:rPr>
        <w:t>the</w:t>
      </w:r>
      <w:r w:rsidRPr="005E06B4">
        <w:rPr>
          <w:sz w:val="16"/>
        </w:rPr>
        <w:t xml:space="preserve"> work and </w:t>
      </w:r>
      <w:r w:rsidRPr="005E06B4">
        <w:rPr>
          <w:rStyle w:val="Emphasis"/>
          <w:highlight w:val="cyan"/>
        </w:rPr>
        <w:t>motivations</w:t>
      </w:r>
      <w:r w:rsidRPr="005E06B4">
        <w:rPr>
          <w:rStyle w:val="StyleUnderline"/>
          <w:highlight w:val="cyan"/>
        </w:rPr>
        <w:t xml:space="preserve"> of</w:t>
      </w:r>
      <w:r w:rsidRPr="005E06B4">
        <w:rPr>
          <w:rStyle w:val="StyleUnderline"/>
        </w:rPr>
        <w:t xml:space="preserve"> the most powerful judge in America</w:t>
      </w:r>
      <w:r w:rsidRPr="005E06B4">
        <w:rPr>
          <w:sz w:val="16"/>
        </w:rPr>
        <w:t xml:space="preserve">. It is also an example of one of two possible paths now before </w:t>
      </w:r>
      <w:r w:rsidRPr="005E06B4">
        <w:rPr>
          <w:rStyle w:val="StyleUnderline"/>
          <w:highlight w:val="cyan"/>
        </w:rPr>
        <w:t>Roberts</w:t>
      </w:r>
      <w:r w:rsidRPr="005E06B4">
        <w:rPr>
          <w:sz w:val="16"/>
        </w:rPr>
        <w:t>: to hew even more to his conservative roots or to work for common ground.</w:t>
      </w:r>
    </w:p>
    <w:p w:rsidRPr="00E8420C" w:rsidR="00650394" w:rsidP="00650394" w:rsidRDefault="00650394" w14:paraId="0755F600" w14:textId="77777777">
      <w:pPr>
        <w:rPr>
          <w:sz w:val="16"/>
        </w:rPr>
      </w:pPr>
      <w:r w:rsidRPr="00E8420C">
        <w:rPr>
          <w:sz w:val="16"/>
        </w:rPr>
        <w:t xml:space="preserve">At sixty-four, Roberts is grayer, although he still has the upright carriage that makes him look taller than his five feet and nine inches. He moves with tight discipline, arms close to his sides, shoulders squared. He favors white dress shirts, nondescript ties, and gold cuff links. When he addresses audiences outside the Court, </w:t>
      </w:r>
      <w:r w:rsidRPr="005E06B4">
        <w:rPr>
          <w:rStyle w:val="StyleUnderline"/>
          <w:highlight w:val="cyan"/>
        </w:rPr>
        <w:t>his</w:t>
      </w:r>
      <w:r w:rsidRPr="00A02093">
        <w:rPr>
          <w:rStyle w:val="StyleUnderline"/>
        </w:rPr>
        <w:t xml:space="preserve"> core </w:t>
      </w:r>
      <w:r w:rsidRPr="005E06B4">
        <w:rPr>
          <w:rStyle w:val="StyleUnderline"/>
          <w:highlight w:val="cyan"/>
        </w:rPr>
        <w:t>message remains</w:t>
      </w:r>
      <w:r w:rsidRPr="00E8420C">
        <w:rPr>
          <w:sz w:val="16"/>
        </w:rPr>
        <w:t xml:space="preserve"> the same: </w:t>
      </w:r>
      <w:r w:rsidRPr="00A02093">
        <w:rPr>
          <w:rStyle w:val="StyleUnderline"/>
        </w:rPr>
        <w:t xml:space="preserve">the justices do </w:t>
      </w:r>
      <w:r w:rsidRPr="005E06B4">
        <w:rPr>
          <w:rStyle w:val="StyleUnderline"/>
          <w:highlight w:val="cyan"/>
        </w:rPr>
        <w:t>no</w:t>
      </w:r>
      <w:r w:rsidRPr="00A02093">
        <w:rPr>
          <w:rStyle w:val="StyleUnderline"/>
        </w:rPr>
        <w:t>t advance</w:t>
      </w:r>
      <w:r w:rsidRPr="00605F24">
        <w:rPr>
          <w:rStyle w:val="StyleUnderline"/>
        </w:rPr>
        <w:t xml:space="preserve"> </w:t>
      </w:r>
      <w:r w:rsidRPr="005E06B4">
        <w:rPr>
          <w:rStyle w:val="Emphasis"/>
          <w:highlight w:val="cyan"/>
        </w:rPr>
        <w:t>political positions</w:t>
      </w:r>
      <w:r w:rsidRPr="00E8420C">
        <w:rPr>
          <w:sz w:val="16"/>
        </w:rPr>
        <w:t>.</w:t>
      </w:r>
    </w:p>
    <w:p w:rsidRPr="00E8420C" w:rsidR="00650394" w:rsidP="00650394" w:rsidRDefault="00650394" w14:paraId="07CB1A8C" w14:textId="77777777">
      <w:pPr>
        <w:rPr>
          <w:sz w:val="16"/>
        </w:rPr>
      </w:pPr>
      <w:r w:rsidRPr="00E8420C">
        <w:rPr>
          <w:sz w:val="16"/>
        </w:rPr>
        <w:t xml:space="preserve">“First, I want to point out one thing,” he said in an appearance following the Senate’s confirmation of Neil Gorsuch for the long-vacant Scalia seat in April 2017. “Throughout this whole process, the Supreme Court has been quietly going about its business of deciding the cases before it, according to the Constitution, in a completely nonpartisan way.” Roberts imagines that the polarized confirmation process of Gorsuch and especially Brett Kavanaugh, who succeeded Kennedy, can lead people to believe that any justice who emerges from such a process must be similarly partisan. “That’s very unfortunate,” Roberts said, “because we in the judiciary do not do our business in a partisan, ideological </w:t>
      </w:r>
      <w:proofErr w:type="spellStart"/>
      <w:r w:rsidRPr="00E8420C">
        <w:rPr>
          <w:sz w:val="16"/>
        </w:rPr>
        <w:t>manner.”18</w:t>
      </w:r>
      <w:proofErr w:type="spellEnd"/>
    </w:p>
    <w:p w:rsidRPr="00E8420C" w:rsidR="00650394" w:rsidP="00650394" w:rsidRDefault="00650394" w14:paraId="15C61759" w14:textId="77777777">
      <w:pPr>
        <w:rPr>
          <w:sz w:val="16"/>
        </w:rPr>
      </w:pPr>
      <w:r w:rsidRPr="00E8420C">
        <w:rPr>
          <w:sz w:val="16"/>
        </w:rPr>
        <w:t>The celebrated former advocate, who seemed to be able to persuade anyone of anything, said that over and over again.</w:t>
      </w:r>
    </w:p>
    <w:p w:rsidR="00650394" w:rsidP="00650394" w:rsidRDefault="00650394" w14:paraId="6B7A646E" w14:textId="3A28219B">
      <w:pPr>
        <w:rPr>
          <w:sz w:val="16"/>
        </w:rPr>
      </w:pPr>
      <w:r w:rsidRPr="00E8420C">
        <w:rPr>
          <w:sz w:val="16"/>
        </w:rPr>
        <w:t xml:space="preserve">Now in his fourteenth year on the Court, Roberts could preside for another two decades. Where </w:t>
      </w:r>
      <w:r w:rsidRPr="005E06B4">
        <w:rPr>
          <w:rStyle w:val="StyleUnderline"/>
          <w:highlight w:val="cyan"/>
        </w:rPr>
        <w:t>Roberts</w:t>
      </w:r>
      <w:r w:rsidRPr="00E8420C">
        <w:rPr>
          <w:sz w:val="16"/>
        </w:rPr>
        <w:t xml:space="preserve"> goes, on a bench no longer steadied by Justice Kennedy, in especially turbulent times, will likely be determined by where he has been. What follows is the story of Roberts’s climb to the pinnacle of the judiciary, beginning with his youth in Indiana, his formative judicial clerkships, and his time in the Reagan and first Bush administrations. He </w:t>
      </w:r>
      <w:r w:rsidRPr="00E8420C">
        <w:rPr>
          <w:rStyle w:val="StyleUnderline"/>
        </w:rPr>
        <w:t xml:space="preserve">now </w:t>
      </w:r>
      <w:r w:rsidRPr="005E06B4">
        <w:rPr>
          <w:rStyle w:val="StyleUnderline"/>
          <w:highlight w:val="cyan"/>
        </w:rPr>
        <w:t xml:space="preserve">sits at </w:t>
      </w:r>
      <w:r w:rsidRPr="005E06B4">
        <w:rPr>
          <w:rStyle w:val="Emphasis"/>
          <w:highlight w:val="cyan"/>
        </w:rPr>
        <w:t>the</w:t>
      </w:r>
      <w:r w:rsidRPr="00E8420C">
        <w:rPr>
          <w:rStyle w:val="Emphasis"/>
        </w:rPr>
        <w:t xml:space="preserve"> exact center, the determinative </w:t>
      </w:r>
      <w:r w:rsidRPr="005E06B4">
        <w:rPr>
          <w:rStyle w:val="Emphasis"/>
          <w:highlight w:val="cyan"/>
        </w:rPr>
        <w:t>center</w:t>
      </w:r>
      <w:r w:rsidRPr="005E06B4">
        <w:rPr>
          <w:rStyle w:val="StyleUnderline"/>
          <w:highlight w:val="cyan"/>
        </w:rPr>
        <w:t>, of</w:t>
      </w:r>
      <w:r w:rsidRPr="00E8420C">
        <w:rPr>
          <w:rStyle w:val="StyleUnderline"/>
        </w:rPr>
        <w:t xml:space="preserve"> the </w:t>
      </w:r>
      <w:r w:rsidRPr="005E06B4">
        <w:rPr>
          <w:rStyle w:val="StyleUnderline"/>
          <w:highlight w:val="cyan"/>
        </w:rPr>
        <w:t>law</w:t>
      </w:r>
      <w:r w:rsidRPr="00E8420C">
        <w:rPr>
          <w:rStyle w:val="StyleUnderline"/>
        </w:rPr>
        <w:t xml:space="preserve"> in America</w:t>
      </w:r>
      <w:r w:rsidRPr="00E8420C">
        <w:rPr>
          <w:sz w:val="16"/>
        </w:rPr>
        <w:t>.</w:t>
      </w:r>
    </w:p>
    <w:p w:rsidR="00DD4FE9" w:rsidP="00DD4FE9" w:rsidRDefault="00DD4FE9" w14:paraId="5617EEAE" w14:textId="317C8F64">
      <w:pPr>
        <w:pStyle w:val="Heading4"/>
      </w:pPr>
      <w:r>
        <w:t>The plan trades off.</w:t>
      </w:r>
    </w:p>
    <w:p w:rsidRPr="003F2717" w:rsidR="003F2717" w:rsidP="003F2717" w:rsidRDefault="003F2717" w14:paraId="1295CE44" w14:textId="2E4B1941">
      <w:proofErr w:type="spellStart"/>
      <w:r w:rsidRPr="003F2717">
        <w:rPr>
          <w:rStyle w:val="Style13ptBold"/>
        </w:rPr>
        <w:t>Pomerance</w:t>
      </w:r>
      <w:proofErr w:type="spellEnd"/>
      <w:r w:rsidRPr="003F2717">
        <w:rPr>
          <w:rStyle w:val="Style13ptBold"/>
        </w:rPr>
        <w:t xml:space="preserve"> 20</w:t>
      </w:r>
      <w:r>
        <w:t xml:space="preserve"> – Benjamin </w:t>
      </w:r>
      <w:proofErr w:type="spellStart"/>
      <w:r>
        <w:t>Pomerance</w:t>
      </w:r>
      <w:proofErr w:type="spellEnd"/>
      <w:r>
        <w:t xml:space="preserve">, a Deputy Director with the New York State Division of Veterans’ Services, JD </w:t>
      </w:r>
      <w:r w:rsidRPr="00875A71">
        <w:t>summa cum laude</w:t>
      </w:r>
      <w:r>
        <w:t xml:space="preserve"> at Albany Law School. [The King in His Court: Chief Justice John Roberts at the Center, Albany Law Review, 83(1), http://www.albanylawreview.org/Articles/Vol83_1/0169-Pomerance-Chief-Justice-John-Roberts-at-the-Center.pdf]//BPS</w:t>
      </w:r>
    </w:p>
    <w:p w:rsidRPr="003F2717" w:rsidR="00DD4FE9" w:rsidP="00DD4FE9" w:rsidRDefault="00DD4FE9" w14:paraId="6F2C69DE" w14:textId="77777777">
      <w:pPr>
        <w:rPr>
          <w:sz w:val="16"/>
        </w:rPr>
      </w:pPr>
      <w:r w:rsidRPr="003F2717">
        <w:rPr>
          <w:rStyle w:val="StyleUnderline"/>
          <w:highlight w:val="cyan"/>
        </w:rPr>
        <w:t xml:space="preserve">Something </w:t>
      </w:r>
      <w:r w:rsidRPr="003F2717">
        <w:rPr>
          <w:rStyle w:val="Emphasis"/>
          <w:highlight w:val="cyan"/>
        </w:rPr>
        <w:t>beyond</w:t>
      </w:r>
      <w:r w:rsidRPr="00A9337A">
        <w:rPr>
          <w:rStyle w:val="Emphasis"/>
        </w:rPr>
        <w:t xml:space="preserve"> personal </w:t>
      </w:r>
      <w:r w:rsidRPr="003F2717">
        <w:rPr>
          <w:rStyle w:val="Emphasis"/>
          <w:highlight w:val="cyan"/>
        </w:rPr>
        <w:t>preferences</w:t>
      </w:r>
      <w:r w:rsidRPr="003F2717">
        <w:rPr>
          <w:sz w:val="16"/>
        </w:rPr>
        <w:t xml:space="preserve">, therefore, </w:t>
      </w:r>
      <w:r w:rsidRPr="003F2717">
        <w:rPr>
          <w:rStyle w:val="StyleUnderline"/>
          <w:highlight w:val="cyan"/>
        </w:rPr>
        <w:t>must compel Roberts</w:t>
      </w:r>
      <w:r w:rsidRPr="00A9337A">
        <w:rPr>
          <w:rStyle w:val="StyleUnderline"/>
        </w:rPr>
        <w:t xml:space="preserve"> in the cases </w:t>
      </w:r>
      <w:r w:rsidRPr="003F2717">
        <w:rPr>
          <w:rStyle w:val="StyleUnderline"/>
          <w:highlight w:val="cyan"/>
        </w:rPr>
        <w:t>where he</w:t>
      </w:r>
      <w:r w:rsidRPr="00A9337A">
        <w:rPr>
          <w:rStyle w:val="StyleUnderline"/>
        </w:rPr>
        <w:t xml:space="preserve"> votes </w:t>
      </w:r>
      <w:r w:rsidRPr="003F2717">
        <w:rPr>
          <w:rStyle w:val="StyleUnderline"/>
          <w:highlight w:val="cyan"/>
        </w:rPr>
        <w:t>with</w:t>
      </w:r>
      <w:r w:rsidRPr="00A9337A">
        <w:rPr>
          <w:rStyle w:val="StyleUnderline"/>
        </w:rPr>
        <w:t xml:space="preserve"> </w:t>
      </w:r>
      <w:r w:rsidRPr="00A9337A">
        <w:rPr>
          <w:rStyle w:val="Emphasis"/>
        </w:rPr>
        <w:t xml:space="preserve">the Court’s political </w:t>
      </w:r>
      <w:proofErr w:type="spellStart"/>
      <w:r w:rsidRPr="003F2717">
        <w:rPr>
          <w:rStyle w:val="Emphasis"/>
          <w:highlight w:val="cyan"/>
        </w:rPr>
        <w:t>liberals</w:t>
      </w:r>
      <w:r w:rsidRPr="003F2717">
        <w:rPr>
          <w:sz w:val="16"/>
        </w:rPr>
        <w:t>.461</w:t>
      </w:r>
      <w:proofErr w:type="spellEnd"/>
      <w:r w:rsidRPr="003F2717">
        <w:rPr>
          <w:sz w:val="16"/>
        </w:rPr>
        <w:t xml:space="preserve"> </w:t>
      </w:r>
      <w:r w:rsidRPr="003F2717">
        <w:rPr>
          <w:rStyle w:val="StyleUnderline"/>
          <w:highlight w:val="cyan"/>
        </w:rPr>
        <w:t xml:space="preserve">There is </w:t>
      </w:r>
      <w:r w:rsidRPr="003F2717">
        <w:rPr>
          <w:rStyle w:val="Emphasis"/>
          <w:highlight w:val="cyan"/>
        </w:rPr>
        <w:t>no indication</w:t>
      </w:r>
      <w:r w:rsidRPr="003F2717">
        <w:rPr>
          <w:sz w:val="16"/>
        </w:rPr>
        <w:t xml:space="preserve"> that </w:t>
      </w:r>
      <w:r w:rsidRPr="003F2717">
        <w:rPr>
          <w:rStyle w:val="StyleUnderline"/>
          <w:highlight w:val="cyan"/>
        </w:rPr>
        <w:t>he</w:t>
      </w:r>
      <w:r w:rsidRPr="00A9337A">
        <w:rPr>
          <w:rStyle w:val="StyleUnderline"/>
        </w:rPr>
        <w:t xml:space="preserve"> has </w:t>
      </w:r>
      <w:r w:rsidRPr="003F2717">
        <w:rPr>
          <w:rStyle w:val="StyleUnderline"/>
          <w:highlight w:val="cyan"/>
        </w:rPr>
        <w:t xml:space="preserve">morphed into </w:t>
      </w:r>
      <w:r w:rsidRPr="003F2717">
        <w:rPr>
          <w:rStyle w:val="Emphasis"/>
          <w:highlight w:val="cyan"/>
        </w:rPr>
        <w:t>a champion</w:t>
      </w:r>
      <w:r w:rsidRPr="00A9337A">
        <w:rPr>
          <w:rStyle w:val="Emphasis"/>
        </w:rPr>
        <w:t xml:space="preserve"> of the rights </w:t>
      </w:r>
      <w:r w:rsidRPr="003F2717">
        <w:rPr>
          <w:rStyle w:val="Emphasis"/>
          <w:highlight w:val="cyan"/>
        </w:rPr>
        <w:t>of the accused</w:t>
      </w:r>
      <w:r w:rsidRPr="003F2717">
        <w:rPr>
          <w:rStyle w:val="StyleUnderline"/>
          <w:highlight w:val="cyan"/>
        </w:rPr>
        <w:t xml:space="preserve"> or an opponent of the death penalty in </w:t>
      </w:r>
      <w:r w:rsidRPr="003F2717">
        <w:rPr>
          <w:rStyle w:val="Emphasis"/>
          <w:highlight w:val="cyan"/>
        </w:rPr>
        <w:t>criminal cases</w:t>
      </w:r>
      <w:r w:rsidRPr="003F2717">
        <w:rPr>
          <w:sz w:val="16"/>
        </w:rPr>
        <w:t xml:space="preserve">, or that he wants to lower the nation’s drawbridge to immigrants seeking asylum, or that he supports the wide deference traditionally granted to the administrative state, or that he genuinely does not want the federal government to ask a question about citizenship in the next Census, or that he truly opposes Louisiana’s efforts to prevent doctors from performing </w:t>
      </w:r>
      <w:proofErr w:type="spellStart"/>
      <w:r w:rsidRPr="003F2717">
        <w:rPr>
          <w:sz w:val="16"/>
        </w:rPr>
        <w:t>abortions.462</w:t>
      </w:r>
      <w:proofErr w:type="spellEnd"/>
      <w:r w:rsidRPr="003F2717">
        <w:rPr>
          <w:sz w:val="16"/>
        </w:rPr>
        <w:t xml:space="preserve"> In all of these areas, however, </w:t>
      </w:r>
      <w:r w:rsidRPr="003F2717">
        <w:rPr>
          <w:rStyle w:val="StyleUnderline"/>
        </w:rPr>
        <w:t>Roberts</w:t>
      </w:r>
      <w:r w:rsidRPr="003F2717">
        <w:rPr>
          <w:sz w:val="16"/>
        </w:rPr>
        <w:t xml:space="preserve"> has </w:t>
      </w:r>
      <w:r w:rsidRPr="00A9337A">
        <w:rPr>
          <w:rStyle w:val="StyleUnderline"/>
        </w:rPr>
        <w:t xml:space="preserve">voted with </w:t>
      </w:r>
      <w:r w:rsidRPr="00A9337A">
        <w:rPr>
          <w:rStyle w:val="Emphasis"/>
        </w:rPr>
        <w:t>the political liberals of the Court</w:t>
      </w:r>
      <w:r w:rsidRPr="00A9337A">
        <w:rPr>
          <w:rStyle w:val="StyleUnderline"/>
        </w:rPr>
        <w:t xml:space="preserve"> </w:t>
      </w:r>
      <w:r w:rsidRPr="003F2717">
        <w:rPr>
          <w:rStyle w:val="StyleUnderline"/>
          <w:highlight w:val="cyan"/>
        </w:rPr>
        <w:t>in</w:t>
      </w:r>
      <w:r w:rsidRPr="00A9337A">
        <w:rPr>
          <w:rStyle w:val="StyleUnderline"/>
        </w:rPr>
        <w:t xml:space="preserve"> </w:t>
      </w:r>
      <w:r w:rsidRPr="00A9337A">
        <w:rPr>
          <w:rStyle w:val="Emphasis"/>
        </w:rPr>
        <w:t xml:space="preserve">highly </w:t>
      </w:r>
      <w:r w:rsidRPr="003F2717">
        <w:rPr>
          <w:rStyle w:val="Emphasis"/>
          <w:highlight w:val="cyan"/>
        </w:rPr>
        <w:t>publicized cases</w:t>
      </w:r>
      <w:r w:rsidRPr="003F2717">
        <w:rPr>
          <w:sz w:val="16"/>
        </w:rPr>
        <w:t xml:space="preserve">, often withstanding extremely adamant attacks from political conservative commentators––and even the President of the United States––in the </w:t>
      </w:r>
      <w:proofErr w:type="spellStart"/>
      <w:r w:rsidRPr="003F2717">
        <w:rPr>
          <w:sz w:val="16"/>
        </w:rPr>
        <w:t>process.463</w:t>
      </w:r>
      <w:proofErr w:type="spellEnd"/>
      <w:r w:rsidRPr="003F2717">
        <w:rPr>
          <w:sz w:val="16"/>
        </w:rPr>
        <w:t xml:space="preserve"> For a politically conservative individual who is constantly focused on preserving his own reputation, such decisions seem outwardly </w:t>
      </w:r>
      <w:proofErr w:type="spellStart"/>
      <w:r w:rsidRPr="003F2717">
        <w:rPr>
          <w:sz w:val="16"/>
        </w:rPr>
        <w:t>inexplicable.464</w:t>
      </w:r>
      <w:proofErr w:type="spellEnd"/>
    </w:p>
    <w:p w:rsidRPr="003F2717" w:rsidR="00DD4FE9" w:rsidP="00DD4FE9" w:rsidRDefault="00DD4FE9" w14:paraId="15E64FA1" w14:textId="77777777">
      <w:pPr>
        <w:rPr>
          <w:sz w:val="16"/>
        </w:rPr>
      </w:pPr>
      <w:r w:rsidRPr="003F2717">
        <w:rPr>
          <w:sz w:val="16"/>
        </w:rPr>
        <w:t xml:space="preserve">Yet Roberts has long been a master of winning wars even when losing battles was necessary to accomplish his ultimate </w:t>
      </w:r>
      <w:proofErr w:type="spellStart"/>
      <w:r w:rsidRPr="003F2717">
        <w:rPr>
          <w:sz w:val="16"/>
        </w:rPr>
        <w:t>aim.465</w:t>
      </w:r>
      <w:proofErr w:type="spellEnd"/>
      <w:r w:rsidRPr="003F2717">
        <w:rPr>
          <w:sz w:val="16"/>
        </w:rPr>
        <w:t xml:space="preserve"> In the cases where he votes with the Court’s liberal wing, the Chief Justice may be utilizing this same cagy discretion that he has employed for much of his </w:t>
      </w:r>
      <w:proofErr w:type="spellStart"/>
      <w:r w:rsidRPr="003F2717">
        <w:rPr>
          <w:sz w:val="16"/>
        </w:rPr>
        <w:t>life.466</w:t>
      </w:r>
      <w:proofErr w:type="spellEnd"/>
      <w:r w:rsidRPr="003F2717">
        <w:rPr>
          <w:sz w:val="16"/>
        </w:rPr>
        <w:t xml:space="preserve"> He oversees a Court in which the majority of the public lacks faith, a Court that commentators frequently accuse of political partisanship, a Court that indeed often does divide in split decisions along conventional political lines with Justices on both sides of the aisle frequently staking out extreme positions and issuing verbally stinging </w:t>
      </w:r>
      <w:proofErr w:type="spellStart"/>
      <w:r w:rsidRPr="003F2717">
        <w:rPr>
          <w:sz w:val="16"/>
        </w:rPr>
        <w:t>opinions.467</w:t>
      </w:r>
      <w:proofErr w:type="spellEnd"/>
      <w:r w:rsidRPr="003F2717">
        <w:rPr>
          <w:sz w:val="16"/>
        </w:rPr>
        <w:t xml:space="preserve"> Historians would likely look back upon such a Court with criticism, a fate that Roberts </w:t>
      </w:r>
      <w:proofErr w:type="spellStart"/>
      <w:r w:rsidRPr="003F2717">
        <w:rPr>
          <w:sz w:val="16"/>
        </w:rPr>
        <w:t>fears.468</w:t>
      </w:r>
      <w:proofErr w:type="spellEnd"/>
      <w:r w:rsidRPr="003F2717">
        <w:rPr>
          <w:sz w:val="16"/>
        </w:rPr>
        <w:t xml:space="preserve"> The only way to avoid such an outcome, it seems, is for the Chief Justice to take a leadership role in moving the Court in a direction of moderation, bipartisanship, and </w:t>
      </w:r>
      <w:proofErr w:type="spellStart"/>
      <w:r w:rsidRPr="003F2717">
        <w:rPr>
          <w:sz w:val="16"/>
        </w:rPr>
        <w:t>dignity.469</w:t>
      </w:r>
      <w:proofErr w:type="spellEnd"/>
    </w:p>
    <w:p w:rsidRPr="003F2717" w:rsidR="00DD4FE9" w:rsidP="00DD4FE9" w:rsidRDefault="00DD4FE9" w14:paraId="3F898F35" w14:textId="77777777">
      <w:pPr>
        <w:rPr>
          <w:sz w:val="16"/>
        </w:rPr>
      </w:pPr>
      <w:r w:rsidRPr="003F2717">
        <w:rPr>
          <w:sz w:val="16"/>
        </w:rPr>
        <w:t xml:space="preserve">In crossing the aisle, Roberts appears to be doing exactly that. </w:t>
      </w:r>
      <w:r w:rsidRPr="003F2717">
        <w:rPr>
          <w:rStyle w:val="StyleUnderline"/>
        </w:rPr>
        <w:t xml:space="preserve">With </w:t>
      </w:r>
      <w:r w:rsidRPr="003F2717">
        <w:rPr>
          <w:rStyle w:val="Emphasis"/>
        </w:rPr>
        <w:t>each swing vote</w:t>
      </w:r>
      <w:r w:rsidRPr="003F2717">
        <w:rPr>
          <w:rStyle w:val="StyleUnderline"/>
        </w:rPr>
        <w:t xml:space="preserve"> c</w:t>
      </w:r>
      <w:r w:rsidRPr="00601B6E">
        <w:rPr>
          <w:rStyle w:val="StyleUnderline"/>
        </w:rPr>
        <w:t xml:space="preserve">omes a new round of commentaries speculating that the Chief Justice’s jurisprudence is not as </w:t>
      </w:r>
      <w:r w:rsidRPr="00601B6E">
        <w:rPr>
          <w:rStyle w:val="Emphasis"/>
        </w:rPr>
        <w:t>politically motivated</w:t>
      </w:r>
      <w:r w:rsidRPr="00601B6E">
        <w:rPr>
          <w:rStyle w:val="StyleUnderline"/>
        </w:rPr>
        <w:t xml:space="preserve"> as people </w:t>
      </w:r>
      <w:r w:rsidRPr="00601B6E">
        <w:rPr>
          <w:rStyle w:val="Emphasis"/>
        </w:rPr>
        <w:t xml:space="preserve">initially </w:t>
      </w:r>
      <w:proofErr w:type="spellStart"/>
      <w:r w:rsidRPr="00601B6E">
        <w:rPr>
          <w:rStyle w:val="Emphasis"/>
        </w:rPr>
        <w:t>suspected</w:t>
      </w:r>
      <w:r w:rsidRPr="003F2717">
        <w:rPr>
          <w:sz w:val="16"/>
        </w:rPr>
        <w:t>.470</w:t>
      </w:r>
      <w:proofErr w:type="spellEnd"/>
      <w:r w:rsidRPr="003F2717">
        <w:rPr>
          <w:sz w:val="16"/>
        </w:rPr>
        <w:t xml:space="preserve"> Such commentaries help both Roberts’s own reputation and the reputation of his Court, weakening the oft-repeated claim that a case brought before the Court is virtually a foregone conclusion depending on the political interests at </w:t>
      </w:r>
      <w:proofErr w:type="spellStart"/>
      <w:r w:rsidRPr="003F2717">
        <w:rPr>
          <w:sz w:val="16"/>
        </w:rPr>
        <w:t>stake.471</w:t>
      </w:r>
      <w:proofErr w:type="spellEnd"/>
    </w:p>
    <w:p w:rsidRPr="003F2717" w:rsidR="00DD4FE9" w:rsidP="00DD4FE9" w:rsidRDefault="00DD4FE9" w14:paraId="1B47B52E" w14:textId="77777777">
      <w:pPr>
        <w:rPr>
          <w:sz w:val="16"/>
        </w:rPr>
      </w:pPr>
      <w:r w:rsidRPr="003F2717">
        <w:rPr>
          <w:sz w:val="16"/>
        </w:rPr>
        <w:t xml:space="preserve">At the same time, </w:t>
      </w:r>
      <w:r w:rsidRPr="003F2717">
        <w:rPr>
          <w:rStyle w:val="StyleUnderline"/>
          <w:highlight w:val="cyan"/>
        </w:rPr>
        <w:t>Roberts appears</w:t>
      </w:r>
      <w:r w:rsidRPr="00601B6E">
        <w:rPr>
          <w:rStyle w:val="StyleUnderline"/>
        </w:rPr>
        <w:t xml:space="preserve"> to be </w:t>
      </w:r>
      <w:r w:rsidRPr="00601B6E">
        <w:rPr>
          <w:rStyle w:val="Emphasis"/>
        </w:rPr>
        <w:t xml:space="preserve">quite </w:t>
      </w:r>
      <w:r w:rsidRPr="003F2717">
        <w:rPr>
          <w:rStyle w:val="Emphasis"/>
          <w:highlight w:val="cyan"/>
        </w:rPr>
        <w:t>careful</w:t>
      </w:r>
      <w:r w:rsidRPr="00601B6E">
        <w:rPr>
          <w:rStyle w:val="StyleUnderline"/>
        </w:rPr>
        <w:t xml:space="preserve"> in his decisions </w:t>
      </w:r>
      <w:r w:rsidRPr="003F2717">
        <w:rPr>
          <w:rStyle w:val="StyleUnderline"/>
          <w:highlight w:val="cyan"/>
        </w:rPr>
        <w:t xml:space="preserve">to </w:t>
      </w:r>
      <w:r w:rsidRPr="003F2717">
        <w:rPr>
          <w:rStyle w:val="Emphasis"/>
          <w:highlight w:val="cyan"/>
        </w:rPr>
        <w:t>break ranks</w:t>
      </w:r>
      <w:r w:rsidRPr="00601B6E">
        <w:rPr>
          <w:rStyle w:val="StyleUnderline"/>
        </w:rPr>
        <w:t xml:space="preserve"> with </w:t>
      </w:r>
      <w:r w:rsidRPr="00601B6E">
        <w:rPr>
          <w:rStyle w:val="Emphasis"/>
        </w:rPr>
        <w:t>the politically conservative Justices</w:t>
      </w:r>
      <w:r w:rsidRPr="003F2717">
        <w:rPr>
          <w:sz w:val="16"/>
        </w:rPr>
        <w:t xml:space="preserve"> of the </w:t>
      </w:r>
      <w:proofErr w:type="spellStart"/>
      <w:r w:rsidRPr="003F2717">
        <w:rPr>
          <w:sz w:val="16"/>
        </w:rPr>
        <w:t>Court.472</w:t>
      </w:r>
      <w:proofErr w:type="spellEnd"/>
      <w:r w:rsidRPr="003F2717">
        <w:rPr>
          <w:sz w:val="16"/>
        </w:rPr>
        <w:t xml:space="preserve"> During this past Term, for instance, he commonly sided with the politically liberal Justices when doing so meant preserving a precedent of the Court––particularly a precedent that the Roberts Court had </w:t>
      </w:r>
      <w:proofErr w:type="spellStart"/>
      <w:r w:rsidRPr="003F2717">
        <w:rPr>
          <w:sz w:val="16"/>
        </w:rPr>
        <w:t>established.473</w:t>
      </w:r>
      <w:proofErr w:type="spellEnd"/>
      <w:r w:rsidRPr="003F2717">
        <w:rPr>
          <w:sz w:val="16"/>
        </w:rPr>
        <w:t xml:space="preserve"> </w:t>
      </w:r>
      <w:r w:rsidRPr="00601B6E">
        <w:rPr>
          <w:rStyle w:val="StyleUnderline"/>
        </w:rPr>
        <w:t>Roberts’s prior voting record demonstrates</w:t>
      </w:r>
      <w:r w:rsidRPr="003F2717">
        <w:rPr>
          <w:sz w:val="16"/>
        </w:rPr>
        <w:t xml:space="preserve"> that </w:t>
      </w:r>
      <w:r w:rsidRPr="00601B6E">
        <w:rPr>
          <w:rStyle w:val="StyleUnderline"/>
        </w:rPr>
        <w:t xml:space="preserve">he is willing to overturn </w:t>
      </w:r>
      <w:r w:rsidRPr="00601B6E">
        <w:rPr>
          <w:rStyle w:val="Emphasis"/>
        </w:rPr>
        <w:t>longstanding Court precedents</w:t>
      </w:r>
      <w:r w:rsidRPr="003F2717">
        <w:rPr>
          <w:sz w:val="16"/>
        </w:rPr>
        <w:t xml:space="preserve"> in a range of areas, </w:t>
      </w:r>
      <w:r w:rsidRPr="00601B6E">
        <w:rPr>
          <w:rStyle w:val="StyleUnderline"/>
        </w:rPr>
        <w:t>showing</w:t>
      </w:r>
      <w:r w:rsidRPr="003F2717">
        <w:rPr>
          <w:sz w:val="16"/>
        </w:rPr>
        <w:t xml:space="preserve"> that </w:t>
      </w:r>
      <w:r w:rsidRPr="00601B6E">
        <w:rPr>
          <w:rStyle w:val="StyleUnderline"/>
        </w:rPr>
        <w:t xml:space="preserve">he is no slave to the concept of stare </w:t>
      </w:r>
      <w:proofErr w:type="spellStart"/>
      <w:r w:rsidRPr="00601B6E">
        <w:rPr>
          <w:rStyle w:val="StyleUnderline"/>
        </w:rPr>
        <w:t>decisis</w:t>
      </w:r>
      <w:r w:rsidRPr="003F2717">
        <w:rPr>
          <w:sz w:val="16"/>
        </w:rPr>
        <w:t>.474</w:t>
      </w:r>
      <w:proofErr w:type="spellEnd"/>
      <w:r w:rsidRPr="003F2717">
        <w:rPr>
          <w:sz w:val="16"/>
        </w:rPr>
        <w:t xml:space="preserve"> </w:t>
      </w:r>
      <w:r w:rsidRPr="00601B6E">
        <w:rPr>
          <w:rStyle w:val="StyleUnderline"/>
        </w:rPr>
        <w:t>Yet</w:t>
      </w:r>
      <w:r w:rsidRPr="003F2717">
        <w:rPr>
          <w:sz w:val="16"/>
        </w:rPr>
        <w:t xml:space="preserve"> when litigants attacked decisions that the Roberts Court had rendered––</w:t>
      </w:r>
      <w:r w:rsidRPr="00601B6E">
        <w:rPr>
          <w:rStyle w:val="StyleUnderline"/>
        </w:rPr>
        <w:t xml:space="preserve">even decisions with which </w:t>
      </w:r>
      <w:r w:rsidRPr="0039127E">
        <w:rPr>
          <w:rStyle w:val="StyleUnderline"/>
          <w:highlight w:val="cyan"/>
        </w:rPr>
        <w:t>Roberts</w:t>
      </w:r>
      <w:r w:rsidRPr="00601B6E">
        <w:rPr>
          <w:rStyle w:val="StyleUnderline"/>
        </w:rPr>
        <w:t xml:space="preserve"> disagreed––the Chief Justice </w:t>
      </w:r>
      <w:r w:rsidRPr="00601B6E">
        <w:rPr>
          <w:rStyle w:val="Emphasis"/>
        </w:rPr>
        <w:t xml:space="preserve">repeatedly </w:t>
      </w:r>
      <w:r w:rsidRPr="0039127E">
        <w:rPr>
          <w:rStyle w:val="Emphasis"/>
          <w:highlight w:val="cyan"/>
        </w:rPr>
        <w:t>showed</w:t>
      </w:r>
      <w:r w:rsidRPr="00601B6E">
        <w:rPr>
          <w:rStyle w:val="StyleUnderline"/>
        </w:rPr>
        <w:t xml:space="preserve"> a </w:t>
      </w:r>
      <w:r w:rsidRPr="0039127E">
        <w:rPr>
          <w:rStyle w:val="StyleUnderline"/>
          <w:highlight w:val="cyan"/>
        </w:rPr>
        <w:t>desire to uphold</w:t>
      </w:r>
      <w:r w:rsidRPr="00601B6E">
        <w:rPr>
          <w:rStyle w:val="StyleUnderline"/>
        </w:rPr>
        <w:t xml:space="preserve"> these </w:t>
      </w:r>
      <w:proofErr w:type="spellStart"/>
      <w:r w:rsidRPr="0039127E">
        <w:rPr>
          <w:rStyle w:val="StyleUnderline"/>
          <w:highlight w:val="cyan"/>
        </w:rPr>
        <w:t>precedents</w:t>
      </w:r>
      <w:r w:rsidRPr="003F2717">
        <w:rPr>
          <w:sz w:val="16"/>
        </w:rPr>
        <w:t>.475</w:t>
      </w:r>
      <w:proofErr w:type="spellEnd"/>
      <w:r w:rsidRPr="003F2717">
        <w:rPr>
          <w:sz w:val="16"/>
        </w:rPr>
        <w:t xml:space="preserve"> Such a record at first seems surprising, given that Roberts could have leveraged enough votes during this past Term to overturn prior decisions in which he had authored dissents, thereby turning his previously stated positions into the national </w:t>
      </w:r>
      <w:proofErr w:type="spellStart"/>
      <w:r w:rsidRPr="003F2717">
        <w:rPr>
          <w:sz w:val="16"/>
        </w:rPr>
        <w:t>standard.476</w:t>
      </w:r>
      <w:proofErr w:type="spellEnd"/>
      <w:r w:rsidRPr="003F2717">
        <w:rPr>
          <w:sz w:val="16"/>
        </w:rPr>
        <w:t xml:space="preserve"> Still, these opportunities evidently were not tempting enough for Roberts to publicly declare that his Court had previously been </w:t>
      </w:r>
      <w:proofErr w:type="spellStart"/>
      <w:r w:rsidRPr="003F2717">
        <w:rPr>
          <w:sz w:val="16"/>
        </w:rPr>
        <w:t>wrong.477</w:t>
      </w:r>
      <w:proofErr w:type="spellEnd"/>
      <w:r w:rsidRPr="003F2717">
        <w:rPr>
          <w:sz w:val="16"/>
        </w:rPr>
        <w:t xml:space="preserve"> In the internal struggle between his opinions about the issues in the case and the chance to publicly affirm a precedent of his Court, </w:t>
      </w:r>
      <w:r w:rsidRPr="00601B6E">
        <w:rPr>
          <w:rStyle w:val="StyleUnderline"/>
        </w:rPr>
        <w:t xml:space="preserve">the opportunity to affirm his Court’s </w:t>
      </w:r>
      <w:r w:rsidRPr="00601B6E">
        <w:rPr>
          <w:rStyle w:val="Emphasis"/>
        </w:rPr>
        <w:t>legal righteousness</w:t>
      </w:r>
      <w:r w:rsidRPr="00601B6E">
        <w:rPr>
          <w:rStyle w:val="StyleUnderline"/>
        </w:rPr>
        <w:t xml:space="preserve"> repeatedly emerged </w:t>
      </w:r>
      <w:proofErr w:type="spellStart"/>
      <w:r w:rsidRPr="00601B6E">
        <w:rPr>
          <w:rStyle w:val="Emphasis"/>
        </w:rPr>
        <w:t>victorious</w:t>
      </w:r>
      <w:r w:rsidRPr="003F2717">
        <w:rPr>
          <w:sz w:val="16"/>
        </w:rPr>
        <w:t>.478</w:t>
      </w:r>
      <w:proofErr w:type="spellEnd"/>
    </w:p>
    <w:p w:rsidRPr="003F2717" w:rsidR="00DD4FE9" w:rsidP="00DD4FE9" w:rsidRDefault="00DD4FE9" w14:paraId="28FE5FC8" w14:textId="77777777">
      <w:pPr>
        <w:rPr>
          <w:sz w:val="16"/>
        </w:rPr>
      </w:pPr>
      <w:r w:rsidRPr="003F2717">
        <w:rPr>
          <w:sz w:val="16"/>
        </w:rPr>
        <w:t xml:space="preserve">Roberts also leveraged multiple opportunities throughout this past Term to assert the authority of his Court. He scolded the Texas Court of Criminal Appeals for ignoring the Supreme Court’s remand </w:t>
      </w:r>
      <w:proofErr w:type="spellStart"/>
      <w:r w:rsidRPr="003F2717">
        <w:rPr>
          <w:sz w:val="16"/>
        </w:rPr>
        <w:t>instructions.479</w:t>
      </w:r>
      <w:proofErr w:type="spellEnd"/>
      <w:r w:rsidRPr="003F2717">
        <w:rPr>
          <w:sz w:val="16"/>
        </w:rPr>
        <w:t xml:space="preserve"> He rebuffed the Solicitor General’s attempt to obtain emergency relief in a case that Roberts evidently felt fell short of the standards that he had previously articulated in </w:t>
      </w:r>
      <w:proofErr w:type="spellStart"/>
      <w:r w:rsidRPr="003F2717">
        <w:rPr>
          <w:sz w:val="16"/>
        </w:rPr>
        <w:t>Nken</w:t>
      </w:r>
      <w:proofErr w:type="spellEnd"/>
      <w:r w:rsidRPr="003F2717">
        <w:rPr>
          <w:sz w:val="16"/>
        </w:rPr>
        <w:t xml:space="preserve">, reinforcing his statement that Judge </w:t>
      </w:r>
      <w:proofErr w:type="spellStart"/>
      <w:r w:rsidRPr="003F2717">
        <w:rPr>
          <w:sz w:val="16"/>
        </w:rPr>
        <w:t>Tigar</w:t>
      </w:r>
      <w:proofErr w:type="spellEnd"/>
      <w:r w:rsidRPr="003F2717">
        <w:rPr>
          <w:sz w:val="16"/>
        </w:rPr>
        <w:t xml:space="preserve"> was not merely an “Obama judge” in the </w:t>
      </w:r>
      <w:proofErr w:type="spellStart"/>
      <w:r w:rsidRPr="003F2717">
        <w:rPr>
          <w:sz w:val="16"/>
        </w:rPr>
        <w:t>process.480</w:t>
      </w:r>
      <w:proofErr w:type="spellEnd"/>
      <w:r w:rsidRPr="003F2717">
        <w:rPr>
          <w:sz w:val="16"/>
        </w:rPr>
        <w:t xml:space="preserve"> Perhaps most notably, he admonished the Department of Commerce––and, by extension, the President––for claiming that their desired citizenship question on the Census was solely for the purpose of enforcing the Voting Rights Act, essentially telling the federal government that they were lying so overtly that the Court could not possibly rule in their </w:t>
      </w:r>
      <w:proofErr w:type="spellStart"/>
      <w:r w:rsidRPr="003F2717">
        <w:rPr>
          <w:sz w:val="16"/>
        </w:rPr>
        <w:t>favor.481</w:t>
      </w:r>
      <w:proofErr w:type="spellEnd"/>
      <w:r w:rsidRPr="003F2717">
        <w:rPr>
          <w:sz w:val="16"/>
        </w:rPr>
        <w:t xml:space="preserve"> In all of these decisions, Roberts firmly stated that the Court needed to be </w:t>
      </w:r>
      <w:proofErr w:type="spellStart"/>
      <w:r w:rsidRPr="003F2717">
        <w:rPr>
          <w:sz w:val="16"/>
        </w:rPr>
        <w:t>respected.482</w:t>
      </w:r>
      <w:proofErr w:type="spellEnd"/>
      <w:r w:rsidRPr="003F2717">
        <w:rPr>
          <w:sz w:val="16"/>
        </w:rPr>
        <w:t xml:space="preserve"> His Court would not tolerate a state judicial body ignoring the Court’s explicit </w:t>
      </w:r>
      <w:proofErr w:type="spellStart"/>
      <w:r w:rsidRPr="003F2717">
        <w:rPr>
          <w:sz w:val="16"/>
        </w:rPr>
        <w:t>instructions.483</w:t>
      </w:r>
      <w:proofErr w:type="spellEnd"/>
      <w:r w:rsidRPr="003F2717">
        <w:rPr>
          <w:sz w:val="16"/>
        </w:rPr>
        <w:t xml:space="preserve"> His Court would not permit the federal government to circumvent the typical judicial structure with emergency requests in non-emergency </w:t>
      </w:r>
      <w:proofErr w:type="spellStart"/>
      <w:r w:rsidRPr="003F2717">
        <w:rPr>
          <w:sz w:val="16"/>
        </w:rPr>
        <w:t>situations.484</w:t>
      </w:r>
      <w:proofErr w:type="spellEnd"/>
      <w:r w:rsidRPr="003F2717">
        <w:rPr>
          <w:sz w:val="16"/>
        </w:rPr>
        <w:t xml:space="preserve"> Most of all, his Court would not defer to the federal government’s demands when the rationale provided for such demands was baseless and </w:t>
      </w:r>
      <w:proofErr w:type="spellStart"/>
      <w:r w:rsidRPr="003F2717">
        <w:rPr>
          <w:sz w:val="16"/>
        </w:rPr>
        <w:t>false.485</w:t>
      </w:r>
      <w:proofErr w:type="spellEnd"/>
      <w:r w:rsidRPr="003F2717">
        <w:rPr>
          <w:sz w:val="16"/>
        </w:rPr>
        <w:t xml:space="preserve"> Each of these maneuvers represented a pointed statement by Roberts that the Supreme Court over which he presides is indeed supreme.</w:t>
      </w:r>
    </w:p>
    <w:p w:rsidRPr="003F2717" w:rsidR="00DD4FE9" w:rsidP="00DD4FE9" w:rsidRDefault="00DD4FE9" w14:paraId="31877A1C" w14:textId="1D7CE4AF">
      <w:pPr>
        <w:rPr>
          <w:sz w:val="16"/>
        </w:rPr>
      </w:pPr>
      <w:r w:rsidRPr="003F2717">
        <w:rPr>
          <w:sz w:val="16"/>
        </w:rPr>
        <w:t xml:space="preserve">Notably, </w:t>
      </w:r>
      <w:r w:rsidRPr="00DD4FE9">
        <w:rPr>
          <w:rStyle w:val="StyleUnderline"/>
        </w:rPr>
        <w:t>Roberts tended to cross the aisle</w:t>
      </w:r>
      <w:r w:rsidRPr="003F2717">
        <w:rPr>
          <w:sz w:val="16"/>
        </w:rPr>
        <w:t xml:space="preserve"> during this Term </w:t>
      </w:r>
      <w:r w:rsidRPr="00DD4FE9">
        <w:rPr>
          <w:rStyle w:val="StyleUnderline"/>
        </w:rPr>
        <w:t xml:space="preserve">in cases where </w:t>
      </w:r>
      <w:r w:rsidRPr="00DD4FE9">
        <w:rPr>
          <w:rStyle w:val="Emphasis"/>
        </w:rPr>
        <w:t>the political conservatives</w:t>
      </w:r>
      <w:r w:rsidRPr="00DD4FE9">
        <w:rPr>
          <w:rStyle w:val="StyleUnderline"/>
        </w:rPr>
        <w:t xml:space="preserve"> on the Court staked out </w:t>
      </w:r>
      <w:proofErr w:type="spellStart"/>
      <w:r w:rsidRPr="00DD4FE9">
        <w:rPr>
          <w:rStyle w:val="Emphasis"/>
        </w:rPr>
        <w:t>hard-line</w:t>
      </w:r>
      <w:proofErr w:type="spellEnd"/>
      <w:r w:rsidRPr="00DD4FE9">
        <w:rPr>
          <w:rStyle w:val="Emphasis"/>
        </w:rPr>
        <w:t xml:space="preserve"> </w:t>
      </w:r>
      <w:proofErr w:type="spellStart"/>
      <w:r w:rsidRPr="00DD4FE9">
        <w:rPr>
          <w:rStyle w:val="Emphasis"/>
        </w:rPr>
        <w:t>positions</w:t>
      </w:r>
      <w:r w:rsidRPr="003F2717">
        <w:rPr>
          <w:sz w:val="16"/>
        </w:rPr>
        <w:t>.486</w:t>
      </w:r>
      <w:proofErr w:type="spellEnd"/>
      <w:r w:rsidRPr="003F2717">
        <w:rPr>
          <w:sz w:val="16"/>
        </w:rPr>
        <w:t xml:space="preserve"> The </w:t>
      </w:r>
      <w:r w:rsidRPr="00DD4FE9">
        <w:rPr>
          <w:rStyle w:val="StyleUnderline"/>
        </w:rPr>
        <w:t>death penalty cases</w:t>
      </w:r>
      <w:r w:rsidRPr="003F2717">
        <w:rPr>
          <w:sz w:val="16"/>
        </w:rPr>
        <w:t xml:space="preserve">, the Louisiana abortion law, and the citizenship question dispute all </w:t>
      </w:r>
      <w:r w:rsidRPr="00DD4FE9">
        <w:rPr>
          <w:rStyle w:val="StyleUnderline"/>
        </w:rPr>
        <w:t>generated opinions from politically conservative Justices</w:t>
      </w:r>
      <w:r w:rsidRPr="003F2717">
        <w:rPr>
          <w:sz w:val="16"/>
        </w:rPr>
        <w:t xml:space="preserve"> on the Court containing angry denunciations of the opposing points of </w:t>
      </w:r>
      <w:proofErr w:type="spellStart"/>
      <w:r w:rsidRPr="003F2717">
        <w:rPr>
          <w:sz w:val="16"/>
        </w:rPr>
        <w:t>view.487</w:t>
      </w:r>
      <w:proofErr w:type="spellEnd"/>
      <w:r w:rsidRPr="003F2717">
        <w:rPr>
          <w:sz w:val="16"/>
        </w:rPr>
        <w:t xml:space="preserve"> Even </w:t>
      </w:r>
      <w:proofErr w:type="spellStart"/>
      <w:r w:rsidRPr="003F2717">
        <w:rPr>
          <w:sz w:val="16"/>
        </w:rPr>
        <w:t>Kisor</w:t>
      </w:r>
      <w:proofErr w:type="spellEnd"/>
      <w:r w:rsidRPr="003F2717">
        <w:rPr>
          <w:sz w:val="16"/>
        </w:rPr>
        <w:t xml:space="preserve"> v. </w:t>
      </w:r>
      <w:proofErr w:type="spellStart"/>
      <w:r w:rsidRPr="003F2717">
        <w:rPr>
          <w:sz w:val="16"/>
        </w:rPr>
        <w:t>Wilkie</w:t>
      </w:r>
      <w:proofErr w:type="spellEnd"/>
      <w:r w:rsidRPr="003F2717">
        <w:rPr>
          <w:sz w:val="16"/>
        </w:rPr>
        <w:t>, the administrative deference case, ended with a separate opinion by Gorsuch that was nearly as long as the Court’s controlling opinion, accusing the Court of “flinch[</w:t>
      </w:r>
      <w:proofErr w:type="spellStart"/>
      <w:r w:rsidRPr="003F2717">
        <w:rPr>
          <w:sz w:val="16"/>
        </w:rPr>
        <w:t>ing</w:t>
      </w:r>
      <w:proofErr w:type="spellEnd"/>
      <w:r w:rsidRPr="003F2717">
        <w:rPr>
          <w:sz w:val="16"/>
        </w:rPr>
        <w:t>]” when given the opportunity to overrule the Auer doctrine and then criticizing the Court for “</w:t>
      </w:r>
      <w:proofErr w:type="spellStart"/>
      <w:r w:rsidRPr="003F2717">
        <w:rPr>
          <w:sz w:val="16"/>
        </w:rPr>
        <w:t>forc</w:t>
      </w:r>
      <w:proofErr w:type="spellEnd"/>
      <w:r w:rsidRPr="003F2717">
        <w:rPr>
          <w:sz w:val="16"/>
        </w:rPr>
        <w:t>[</w:t>
      </w:r>
      <w:proofErr w:type="spellStart"/>
      <w:r w:rsidRPr="003F2717">
        <w:rPr>
          <w:sz w:val="16"/>
        </w:rPr>
        <w:t>ing</w:t>
      </w:r>
      <w:proofErr w:type="spellEnd"/>
      <w:r w:rsidRPr="003F2717">
        <w:rPr>
          <w:sz w:val="16"/>
        </w:rPr>
        <w:t>] litigants and lower courts to jump through needless and perplexing new hoops and in the process deny the people the independent judicial decisions they deserve.” 488</w:t>
      </w:r>
    </w:p>
    <w:p w:rsidRPr="003F2717" w:rsidR="00DD4FE9" w:rsidP="00DD4FE9" w:rsidRDefault="00DD4FE9" w14:paraId="71704240" w14:textId="6C2FD676">
      <w:pPr>
        <w:rPr>
          <w:sz w:val="16"/>
        </w:rPr>
      </w:pPr>
      <w:r w:rsidRPr="003F2717">
        <w:rPr>
          <w:sz w:val="16"/>
        </w:rPr>
        <w:t xml:space="preserve">Roberts seems to dislike such highly charged </w:t>
      </w:r>
      <w:proofErr w:type="spellStart"/>
      <w:r w:rsidRPr="003F2717">
        <w:rPr>
          <w:sz w:val="16"/>
        </w:rPr>
        <w:t>declarations.489</w:t>
      </w:r>
      <w:proofErr w:type="spellEnd"/>
      <w:r w:rsidRPr="003F2717">
        <w:rPr>
          <w:sz w:val="16"/>
        </w:rPr>
        <w:t xml:space="preserve"> John Marshall––or at least John Marshall as Roberts seems to conceive him––did not attack his fellow Justices in such an angry and public </w:t>
      </w:r>
      <w:proofErr w:type="spellStart"/>
      <w:r w:rsidRPr="003F2717">
        <w:rPr>
          <w:sz w:val="16"/>
        </w:rPr>
        <w:t>manner.490</w:t>
      </w:r>
      <w:proofErr w:type="spellEnd"/>
      <w:r w:rsidRPr="003F2717">
        <w:rPr>
          <w:sz w:val="16"/>
        </w:rPr>
        <w:t xml:space="preserve"> To avoid the type of failing legacy that Roberts feels many of his predecessors as Chief Justice possess, Roberts may feel inclined to avoid joining opinions that contain such adamant language, even if he personally agrees with the ultimately position taken in the case by some or even all of the politically conservative </w:t>
      </w:r>
      <w:proofErr w:type="spellStart"/>
      <w:r w:rsidRPr="003F2717">
        <w:rPr>
          <w:sz w:val="16"/>
        </w:rPr>
        <w:t>Justices.491</w:t>
      </w:r>
      <w:proofErr w:type="spellEnd"/>
      <w:r w:rsidRPr="003F2717">
        <w:rPr>
          <w:sz w:val="16"/>
        </w:rPr>
        <w:t xml:space="preserve"> Roberts has said before that he dislikes dissents, and appeared to try in at least some of his aisle-crossing decisions during this past Term to wear the hat of a dignified </w:t>
      </w:r>
      <w:proofErr w:type="spellStart"/>
      <w:r w:rsidRPr="003F2717">
        <w:rPr>
          <w:sz w:val="16"/>
        </w:rPr>
        <w:t>conciliator.492</w:t>
      </w:r>
      <w:proofErr w:type="spellEnd"/>
      <w:r w:rsidRPr="003F2717">
        <w:rPr>
          <w:sz w:val="16"/>
        </w:rPr>
        <w:t xml:space="preserve"> “I write separately to suggest that the distance between the majority and Justice Gorsuch is not as great as it may initially appear,” he stated in his concurring opinion in </w:t>
      </w:r>
      <w:proofErr w:type="spellStart"/>
      <w:r w:rsidRPr="003F2717">
        <w:rPr>
          <w:sz w:val="16"/>
        </w:rPr>
        <w:t>Kisor</w:t>
      </w:r>
      <w:proofErr w:type="spellEnd"/>
      <w:r w:rsidRPr="003F2717">
        <w:rPr>
          <w:sz w:val="16"/>
        </w:rPr>
        <w:t xml:space="preserve">. 493 In Moore, he indicated that he agreed with many of the dissenters’ statements, but ultimately stated that he could not join them because the Texas Court of Criminal Appeals had ignored the Court’s </w:t>
      </w:r>
      <w:proofErr w:type="spellStart"/>
      <w:r w:rsidRPr="003F2717">
        <w:rPr>
          <w:sz w:val="16"/>
        </w:rPr>
        <w:t>orders.494</w:t>
      </w:r>
      <w:proofErr w:type="spellEnd"/>
      <w:r w:rsidRPr="003F2717">
        <w:rPr>
          <w:sz w:val="16"/>
        </w:rPr>
        <w:t xml:space="preserve"> His decision in Department of Commerce v. New York pays homage to the powers of the executive branch upon which the dissenting Justices based their decision before finally concluding that the Secretary of Commerce’s specious argument represents a bridge too </w:t>
      </w:r>
      <w:proofErr w:type="spellStart"/>
      <w:r w:rsidRPr="003F2717">
        <w:rPr>
          <w:sz w:val="16"/>
        </w:rPr>
        <w:t>far.495</w:t>
      </w:r>
      <w:proofErr w:type="spellEnd"/>
    </w:p>
    <w:p w:rsidRPr="003F2717" w:rsidR="00DD4FE9" w:rsidP="00DD4FE9" w:rsidRDefault="00DD4FE9" w14:paraId="63AE9D77" w14:textId="66FB3AD8">
      <w:pPr>
        <w:rPr>
          <w:sz w:val="16"/>
        </w:rPr>
      </w:pPr>
      <w:r w:rsidRPr="003F2717">
        <w:rPr>
          <w:sz w:val="16"/>
        </w:rPr>
        <w:t xml:space="preserve">Lastly, </w:t>
      </w:r>
      <w:r w:rsidRPr="0039127E">
        <w:rPr>
          <w:rStyle w:val="StyleUnderline"/>
          <w:highlight w:val="cyan"/>
        </w:rPr>
        <w:t>Roberts</w:t>
      </w:r>
      <w:r w:rsidRPr="00DD4FE9">
        <w:rPr>
          <w:rStyle w:val="StyleUnderline"/>
        </w:rPr>
        <w:t xml:space="preserve"> appears to </w:t>
      </w:r>
      <w:r w:rsidRPr="0039127E">
        <w:rPr>
          <w:rStyle w:val="StyleUnderline"/>
          <w:highlight w:val="cyan"/>
        </w:rPr>
        <w:t xml:space="preserve">cross </w:t>
      </w:r>
      <w:r w:rsidRPr="0039127E">
        <w:rPr>
          <w:rStyle w:val="Emphasis"/>
          <w:highlight w:val="cyan"/>
        </w:rPr>
        <w:t>the</w:t>
      </w:r>
      <w:r w:rsidRPr="00DD4FE9">
        <w:rPr>
          <w:rStyle w:val="Emphasis"/>
        </w:rPr>
        <w:t xml:space="preserve"> political </w:t>
      </w:r>
      <w:r w:rsidRPr="0039127E">
        <w:rPr>
          <w:rStyle w:val="Emphasis"/>
          <w:highlight w:val="cyan"/>
        </w:rPr>
        <w:t>aisle</w:t>
      </w:r>
      <w:r w:rsidRPr="0039127E">
        <w:rPr>
          <w:rStyle w:val="StyleUnderline"/>
          <w:highlight w:val="cyan"/>
        </w:rPr>
        <w:t xml:space="preserve"> with </w:t>
      </w:r>
      <w:r w:rsidRPr="0039127E">
        <w:rPr>
          <w:rStyle w:val="Emphasis"/>
          <w:highlight w:val="cyan"/>
        </w:rPr>
        <w:t>great caution</w:t>
      </w:r>
      <w:r w:rsidRPr="0039127E">
        <w:rPr>
          <w:rStyle w:val="StyleUnderline"/>
          <w:highlight w:val="cyan"/>
        </w:rPr>
        <w:t>. Most</w:t>
      </w:r>
      <w:r w:rsidRPr="003F2717">
        <w:rPr>
          <w:sz w:val="16"/>
        </w:rPr>
        <w:t xml:space="preserve"> of the </w:t>
      </w:r>
      <w:r w:rsidRPr="0039127E">
        <w:rPr>
          <w:rStyle w:val="StyleUnderline"/>
          <w:highlight w:val="cyan"/>
        </w:rPr>
        <w:t>cases</w:t>
      </w:r>
      <w:r w:rsidRPr="003F2717">
        <w:rPr>
          <w:rStyle w:val="StyleUnderline"/>
        </w:rPr>
        <w:t xml:space="preserve"> in which he sided </w:t>
      </w:r>
      <w:r w:rsidRPr="0039127E">
        <w:rPr>
          <w:rStyle w:val="StyleUnderline"/>
          <w:highlight w:val="cyan"/>
        </w:rPr>
        <w:t>with the</w:t>
      </w:r>
      <w:r w:rsidRPr="003F2717">
        <w:rPr>
          <w:rStyle w:val="StyleUnderline"/>
        </w:rPr>
        <w:t xml:space="preserve"> Court’s </w:t>
      </w:r>
      <w:r w:rsidRPr="0039127E">
        <w:rPr>
          <w:rStyle w:val="Emphasis"/>
          <w:highlight w:val="cyan"/>
        </w:rPr>
        <w:t>liberal wing</w:t>
      </w:r>
      <w:r w:rsidRPr="003F2717">
        <w:rPr>
          <w:sz w:val="16"/>
        </w:rPr>
        <w:t xml:space="preserve"> during this past Term </w:t>
      </w:r>
      <w:r w:rsidRPr="0039127E">
        <w:rPr>
          <w:rStyle w:val="StyleUnderline"/>
          <w:highlight w:val="cyan"/>
        </w:rPr>
        <w:t>do not result in</w:t>
      </w:r>
      <w:r w:rsidRPr="003F2717">
        <w:rPr>
          <w:sz w:val="16"/>
        </w:rPr>
        <w:t xml:space="preserve"> the establishment of a </w:t>
      </w:r>
      <w:r w:rsidRPr="003F2717">
        <w:rPr>
          <w:rStyle w:val="Emphasis"/>
        </w:rPr>
        <w:t xml:space="preserve">binding </w:t>
      </w:r>
      <w:r w:rsidRPr="0039127E">
        <w:rPr>
          <w:rStyle w:val="Emphasis"/>
          <w:highlight w:val="cyan"/>
        </w:rPr>
        <w:t>precedent</w:t>
      </w:r>
      <w:r w:rsidRPr="0039127E">
        <w:rPr>
          <w:rStyle w:val="StyleUnderline"/>
          <w:highlight w:val="cyan"/>
        </w:rPr>
        <w:t>, and</w:t>
      </w:r>
      <w:r w:rsidRPr="003F2717">
        <w:rPr>
          <w:rStyle w:val="StyleUnderline"/>
        </w:rPr>
        <w:t xml:space="preserve"> many</w:t>
      </w:r>
      <w:r w:rsidRPr="003F2717">
        <w:rPr>
          <w:sz w:val="16"/>
        </w:rPr>
        <w:t xml:space="preserve"> of these decisions </w:t>
      </w:r>
      <w:r w:rsidRPr="0039127E">
        <w:rPr>
          <w:rStyle w:val="StyleUnderline"/>
          <w:highlight w:val="cyan"/>
        </w:rPr>
        <w:t>did not</w:t>
      </w:r>
      <w:r w:rsidRPr="003F2717">
        <w:rPr>
          <w:rStyle w:val="StyleUnderline"/>
        </w:rPr>
        <w:t xml:space="preserve"> </w:t>
      </w:r>
      <w:r w:rsidRPr="003F2717">
        <w:rPr>
          <w:rStyle w:val="Emphasis"/>
        </w:rPr>
        <w:t xml:space="preserve">even </w:t>
      </w:r>
      <w:r w:rsidRPr="0039127E">
        <w:rPr>
          <w:rStyle w:val="Emphasis"/>
          <w:highlight w:val="cyan"/>
        </w:rPr>
        <w:t>reach</w:t>
      </w:r>
      <w:r w:rsidRPr="003F2717">
        <w:rPr>
          <w:rStyle w:val="StyleUnderline"/>
        </w:rPr>
        <w:t xml:space="preserve"> the </w:t>
      </w:r>
      <w:r w:rsidRPr="0039127E">
        <w:rPr>
          <w:rStyle w:val="StyleUnderline"/>
          <w:highlight w:val="cyan"/>
        </w:rPr>
        <w:t>merits</w:t>
      </w:r>
      <w:r w:rsidRPr="003F2717">
        <w:rPr>
          <w:rStyle w:val="StyleUnderline"/>
        </w:rPr>
        <w:t xml:space="preserve"> of the dispute. </w:t>
      </w:r>
      <w:r w:rsidRPr="0039127E">
        <w:rPr>
          <w:rStyle w:val="StyleUnderline"/>
          <w:highlight w:val="cyan"/>
        </w:rPr>
        <w:t>His vote did not spare</w:t>
      </w:r>
      <w:r w:rsidRPr="003F2717">
        <w:rPr>
          <w:rStyle w:val="StyleUnderline"/>
        </w:rPr>
        <w:t xml:space="preserve"> Vernon </w:t>
      </w:r>
      <w:r w:rsidRPr="0039127E">
        <w:rPr>
          <w:rStyle w:val="StyleUnderline"/>
          <w:highlight w:val="cyan"/>
        </w:rPr>
        <w:t>Madison from</w:t>
      </w:r>
      <w:r w:rsidRPr="003F2717">
        <w:rPr>
          <w:rStyle w:val="StyleUnderline"/>
        </w:rPr>
        <w:t xml:space="preserve"> </w:t>
      </w:r>
      <w:r w:rsidRPr="003F2717">
        <w:rPr>
          <w:rStyle w:val="Emphasis"/>
        </w:rPr>
        <w:t xml:space="preserve">the </w:t>
      </w:r>
      <w:r w:rsidRPr="0039127E">
        <w:rPr>
          <w:rStyle w:val="Emphasis"/>
          <w:highlight w:val="cyan"/>
        </w:rPr>
        <w:t>death</w:t>
      </w:r>
      <w:r w:rsidRPr="003F2717">
        <w:rPr>
          <w:rStyle w:val="Emphasis"/>
        </w:rPr>
        <w:t xml:space="preserve"> penalty</w:t>
      </w:r>
      <w:r w:rsidRPr="003F2717">
        <w:rPr>
          <w:rStyle w:val="StyleUnderline"/>
        </w:rPr>
        <w:t xml:space="preserve">, </w:t>
      </w:r>
      <w:r w:rsidRPr="0039127E">
        <w:rPr>
          <w:rStyle w:val="StyleUnderline"/>
          <w:highlight w:val="cyan"/>
        </w:rPr>
        <w:t>but</w:t>
      </w:r>
      <w:r w:rsidRPr="003F2717">
        <w:rPr>
          <w:rStyle w:val="StyleUnderline"/>
        </w:rPr>
        <w:t xml:space="preserve"> </w:t>
      </w:r>
      <w:r w:rsidRPr="0039127E">
        <w:rPr>
          <w:rStyle w:val="StyleUnderline"/>
        </w:rPr>
        <w:t xml:space="preserve">instead </w:t>
      </w:r>
      <w:r w:rsidRPr="0039127E">
        <w:rPr>
          <w:rStyle w:val="StyleUnderline"/>
          <w:highlight w:val="cyan"/>
        </w:rPr>
        <w:t>sent the case back</w:t>
      </w:r>
      <w:r w:rsidRPr="0039127E">
        <w:rPr>
          <w:rStyle w:val="StyleUnderline"/>
        </w:rPr>
        <w:t xml:space="preserve"> to the state court</w:t>
      </w:r>
      <w:r w:rsidRPr="0039127E">
        <w:rPr>
          <w:sz w:val="16"/>
        </w:rPr>
        <w:t xml:space="preserve"> to</w:t>
      </w:r>
      <w:r w:rsidRPr="003F2717">
        <w:rPr>
          <w:sz w:val="16"/>
        </w:rPr>
        <w:t xml:space="preserve"> decide how to interpret the Supreme Court’s </w:t>
      </w:r>
      <w:proofErr w:type="spellStart"/>
      <w:r w:rsidRPr="003F2717">
        <w:rPr>
          <w:sz w:val="16"/>
        </w:rPr>
        <w:t>guidance.496</w:t>
      </w:r>
      <w:proofErr w:type="spellEnd"/>
      <w:r w:rsidRPr="003F2717">
        <w:rPr>
          <w:sz w:val="16"/>
        </w:rPr>
        <w:t xml:space="preserve"> June Medical Services ended up being a warning about abusing the Court’s emergency relief powers, not a holding on whether a constitutional right to an abortion legitimately </w:t>
      </w:r>
      <w:proofErr w:type="spellStart"/>
      <w:r w:rsidRPr="003F2717">
        <w:rPr>
          <w:sz w:val="16"/>
        </w:rPr>
        <w:t>exists.497</w:t>
      </w:r>
      <w:proofErr w:type="spellEnd"/>
      <w:r w:rsidRPr="003F2717">
        <w:rPr>
          <w:sz w:val="16"/>
        </w:rPr>
        <w:t xml:space="preserve"> The same holds true with Trump v. East Bay Sanctuary Covenant, in which Roberts betrayed no indication of how he felt about the legalities of the President’s desired asylum </w:t>
      </w:r>
      <w:proofErr w:type="spellStart"/>
      <w:r w:rsidRPr="003F2717">
        <w:rPr>
          <w:sz w:val="16"/>
        </w:rPr>
        <w:t>policy.498</w:t>
      </w:r>
      <w:proofErr w:type="spellEnd"/>
      <w:r w:rsidRPr="003F2717">
        <w:rPr>
          <w:sz w:val="16"/>
        </w:rPr>
        <w:t xml:space="preserve"> </w:t>
      </w:r>
      <w:proofErr w:type="spellStart"/>
      <w:r w:rsidRPr="003F2717">
        <w:rPr>
          <w:sz w:val="16"/>
        </w:rPr>
        <w:t>Kisor</w:t>
      </w:r>
      <w:proofErr w:type="spellEnd"/>
      <w:r w:rsidRPr="003F2717">
        <w:rPr>
          <w:sz w:val="16"/>
        </w:rPr>
        <w:t xml:space="preserve"> was not an ode to the administrative state, but rather a reluctant upholding of the doctrine of administrative deference coupled with admonishments to courts that did not scrutinize agency interpretations of their own regulations closely </w:t>
      </w:r>
      <w:proofErr w:type="spellStart"/>
      <w:r w:rsidRPr="003F2717">
        <w:rPr>
          <w:sz w:val="16"/>
        </w:rPr>
        <w:t>enough.499</w:t>
      </w:r>
      <w:proofErr w:type="spellEnd"/>
      <w:r w:rsidRPr="003F2717">
        <w:rPr>
          <w:sz w:val="16"/>
        </w:rPr>
        <w:t xml:space="preserve"> Department of Commerce v. New York never rules out the possibility of a citizenship question on the Census, but instead merely orders the federal government to come up with a better rationale for doing </w:t>
      </w:r>
      <w:proofErr w:type="spellStart"/>
      <w:r w:rsidRPr="003F2717">
        <w:rPr>
          <w:sz w:val="16"/>
        </w:rPr>
        <w:t>so.500</w:t>
      </w:r>
      <w:proofErr w:type="spellEnd"/>
    </w:p>
    <w:p w:rsidRPr="003F2717" w:rsidR="00DD4FE9" w:rsidP="00DD4FE9" w:rsidRDefault="00DD4FE9" w14:paraId="6A71BB9C" w14:textId="2C39D474">
      <w:pPr>
        <w:rPr>
          <w:sz w:val="16"/>
        </w:rPr>
      </w:pPr>
      <w:r w:rsidRPr="003F2717">
        <w:rPr>
          <w:sz w:val="16"/>
        </w:rPr>
        <w:t xml:space="preserve">In this way, Roberts navigated the choppy waters of this past Term without ever pulling back the curtain on his true feelings for some of the most sensitive issues to come before the Court. Skillfully, he found ways to prove to the public that his Court is not always divided along uniform partisan lines while never stating that he fully agreed with his politically liberal brethren on any of these cases. </w:t>
      </w:r>
      <w:r w:rsidRPr="003F2717">
        <w:rPr>
          <w:rStyle w:val="StyleUnderline"/>
        </w:rPr>
        <w:t xml:space="preserve">Such </w:t>
      </w:r>
      <w:r w:rsidRPr="003F2717">
        <w:rPr>
          <w:rStyle w:val="Emphasis"/>
        </w:rPr>
        <w:t>a deft balancing act</w:t>
      </w:r>
      <w:r w:rsidRPr="003F2717">
        <w:rPr>
          <w:rStyle w:val="StyleUnderline"/>
        </w:rPr>
        <w:t xml:space="preserve"> is </w:t>
      </w:r>
      <w:r w:rsidRPr="003F2717">
        <w:rPr>
          <w:rStyle w:val="Emphasis"/>
        </w:rPr>
        <w:t>challenging</w:t>
      </w:r>
      <w:r w:rsidRPr="003F2717">
        <w:rPr>
          <w:sz w:val="16"/>
        </w:rPr>
        <w:t xml:space="preserve">, but Roberts managed to do so throughout his first Term without Kennedy serving as the Court’s swing </w:t>
      </w:r>
      <w:proofErr w:type="spellStart"/>
      <w:r w:rsidRPr="003F2717">
        <w:rPr>
          <w:sz w:val="16"/>
        </w:rPr>
        <w:t>vote.501</w:t>
      </w:r>
      <w:proofErr w:type="spellEnd"/>
      <w:r w:rsidRPr="003F2717">
        <w:rPr>
          <w:sz w:val="16"/>
        </w:rPr>
        <w:t xml:space="preserve"> Then again, the Chief Justice’s ability to tread this middle ground may come as no </w:t>
      </w:r>
      <w:proofErr w:type="spellStart"/>
      <w:r w:rsidRPr="003F2717">
        <w:rPr>
          <w:sz w:val="16"/>
        </w:rPr>
        <w:t>surprise.502</w:t>
      </w:r>
      <w:proofErr w:type="spellEnd"/>
      <w:r w:rsidRPr="003F2717">
        <w:rPr>
          <w:sz w:val="16"/>
        </w:rPr>
        <w:t xml:space="preserve"> As this Article has shown, he has found ways to do so for his entire </w:t>
      </w:r>
      <w:proofErr w:type="spellStart"/>
      <w:r w:rsidRPr="003F2717">
        <w:rPr>
          <w:sz w:val="16"/>
        </w:rPr>
        <w:t>life.503</w:t>
      </w:r>
      <w:proofErr w:type="spellEnd"/>
    </w:p>
    <w:p w:rsidRPr="003F2717" w:rsidR="00DD4FE9" w:rsidP="00DD4FE9" w:rsidRDefault="00DD4FE9" w14:paraId="694B80B9" w14:textId="77777777">
      <w:pPr>
        <w:rPr>
          <w:sz w:val="16"/>
        </w:rPr>
      </w:pPr>
      <w:r w:rsidRPr="003F2717">
        <w:rPr>
          <w:sz w:val="16"/>
        </w:rPr>
        <w:t>V. FINAL THOUGHTS</w:t>
      </w:r>
    </w:p>
    <w:p w:rsidRPr="003F2717" w:rsidR="00DD4FE9" w:rsidP="00DD4FE9" w:rsidRDefault="00DD4FE9" w14:paraId="04B6FCA6" w14:textId="762B3221">
      <w:pPr>
        <w:rPr>
          <w:sz w:val="16"/>
        </w:rPr>
      </w:pPr>
      <w:r w:rsidRPr="003F2717">
        <w:rPr>
          <w:sz w:val="16"/>
        </w:rPr>
        <w:t xml:space="preserve">Perhaps the most definite conclusion from this past Term is that the Court without Kennedy bears a striking resemblance to the Court with Kennedy. </w:t>
      </w:r>
      <w:r w:rsidRPr="003F2717">
        <w:rPr>
          <w:rStyle w:val="StyleUnderline"/>
        </w:rPr>
        <w:t xml:space="preserve">This Court remains </w:t>
      </w:r>
      <w:r w:rsidRPr="003F2717">
        <w:rPr>
          <w:rStyle w:val="Emphasis"/>
        </w:rPr>
        <w:t>a judicial body</w:t>
      </w:r>
      <w:r w:rsidRPr="003F2717">
        <w:rPr>
          <w:rStyle w:val="StyleUnderline"/>
        </w:rPr>
        <w:t xml:space="preserve"> in which </w:t>
      </w:r>
      <w:r w:rsidRPr="003F2717">
        <w:rPr>
          <w:rStyle w:val="Emphasis"/>
        </w:rPr>
        <w:t>politically conservative positions</w:t>
      </w:r>
      <w:r w:rsidRPr="003F2717">
        <w:rPr>
          <w:sz w:val="16"/>
        </w:rPr>
        <w:t xml:space="preserve"> commonly </w:t>
      </w:r>
      <w:r w:rsidRPr="003F2717">
        <w:rPr>
          <w:rStyle w:val="StyleUnderline"/>
        </w:rPr>
        <w:t>prevail</w:t>
      </w:r>
      <w:r w:rsidRPr="003F2717">
        <w:rPr>
          <w:sz w:val="16"/>
        </w:rPr>
        <w:t xml:space="preserve">, just as it was prior to Kennedy’s retirement. At times, however, </w:t>
      </w:r>
      <w:r w:rsidRPr="003F2717">
        <w:rPr>
          <w:rStyle w:val="StyleUnderline"/>
        </w:rPr>
        <w:t xml:space="preserve">one of the Court’s </w:t>
      </w:r>
      <w:r w:rsidRPr="003F2717">
        <w:rPr>
          <w:rStyle w:val="Emphasis"/>
        </w:rPr>
        <w:t>politically conservative Justices</w:t>
      </w:r>
      <w:r w:rsidRPr="003F2717">
        <w:rPr>
          <w:rStyle w:val="StyleUnderline"/>
        </w:rPr>
        <w:t xml:space="preserve"> crosses </w:t>
      </w:r>
      <w:r w:rsidRPr="003F2717">
        <w:rPr>
          <w:rStyle w:val="Emphasis"/>
        </w:rPr>
        <w:t>the anticipated political lines</w:t>
      </w:r>
      <w:r w:rsidRPr="003F2717">
        <w:rPr>
          <w:rStyle w:val="StyleUnderline"/>
        </w:rPr>
        <w:t xml:space="preserve"> and votes with his </w:t>
      </w:r>
      <w:r w:rsidRPr="003F2717">
        <w:rPr>
          <w:rStyle w:val="Emphasis"/>
        </w:rPr>
        <w:t>more politically liberal colleagues</w:t>
      </w:r>
      <w:r w:rsidRPr="003F2717">
        <w:rPr>
          <w:rStyle w:val="StyleUnderline"/>
        </w:rPr>
        <w:t xml:space="preserve">, sending </w:t>
      </w:r>
      <w:r w:rsidRPr="003F2717">
        <w:rPr>
          <w:rStyle w:val="Emphasis"/>
        </w:rPr>
        <w:t>shock waves</w:t>
      </w:r>
      <w:r w:rsidRPr="003F2717">
        <w:rPr>
          <w:sz w:val="16"/>
        </w:rPr>
        <w:t xml:space="preserve"> throughout Court commentators. On the surface, such a picture has stayed consistent between the prior Term when Kennedy was the most likely swing voter and the current Term when all eyes were on Roberts to see how the Chief Justice would act. Fears of a Court in which every decision of any consequence split along party lines have thus far been unfounded.</w:t>
      </w:r>
    </w:p>
    <w:p w:rsidRPr="003F2717" w:rsidR="00DD4FE9" w:rsidP="00DD4FE9" w:rsidRDefault="00DD4FE9" w14:paraId="024368CD" w14:textId="02C0B141">
      <w:pPr>
        <w:rPr>
          <w:sz w:val="16"/>
        </w:rPr>
      </w:pPr>
      <w:r w:rsidRPr="003F2717">
        <w:rPr>
          <w:sz w:val="16"/>
        </w:rPr>
        <w:t xml:space="preserve">Yet in a subtler way, the Court does appear to be different. </w:t>
      </w:r>
      <w:r w:rsidRPr="0039127E">
        <w:rPr>
          <w:rStyle w:val="StyleUnderline"/>
          <w:highlight w:val="cyan"/>
        </w:rPr>
        <w:t xml:space="preserve">Roberts’s </w:t>
      </w:r>
      <w:r w:rsidRPr="0039127E">
        <w:rPr>
          <w:rStyle w:val="Emphasis"/>
          <w:highlight w:val="cyan"/>
        </w:rPr>
        <w:t>forays</w:t>
      </w:r>
      <w:r w:rsidRPr="003F2717">
        <w:rPr>
          <w:rStyle w:val="Emphasis"/>
        </w:rPr>
        <w:t xml:space="preserve"> across the aisle</w:t>
      </w:r>
      <w:r w:rsidRPr="003F2717">
        <w:rPr>
          <w:sz w:val="16"/>
        </w:rPr>
        <w:t xml:space="preserve"> so far </w:t>
      </w:r>
      <w:r w:rsidRPr="0039127E">
        <w:rPr>
          <w:rStyle w:val="StyleUnderline"/>
          <w:highlight w:val="cyan"/>
        </w:rPr>
        <w:t>are</w:t>
      </w:r>
      <w:r w:rsidRPr="003F2717">
        <w:rPr>
          <w:rStyle w:val="StyleUnderline"/>
        </w:rPr>
        <w:t xml:space="preserve"> more </w:t>
      </w:r>
      <w:r w:rsidRPr="0039127E">
        <w:rPr>
          <w:rStyle w:val="Emphasis"/>
          <w:highlight w:val="cyan"/>
        </w:rPr>
        <w:t>carefully calculated</w:t>
      </w:r>
      <w:r w:rsidRPr="003F2717">
        <w:rPr>
          <w:sz w:val="16"/>
        </w:rPr>
        <w:t xml:space="preserve"> </w:t>
      </w:r>
      <w:r w:rsidRPr="003F2717">
        <w:rPr>
          <w:rStyle w:val="StyleUnderline"/>
        </w:rPr>
        <w:t>than Kennedy’s divergences</w:t>
      </w:r>
      <w:r w:rsidRPr="003F2717">
        <w:rPr>
          <w:sz w:val="16"/>
        </w:rPr>
        <w:t xml:space="preserve"> from the positions of the politically conservative Justices, seemingly </w:t>
      </w:r>
      <w:r w:rsidRPr="0039127E">
        <w:rPr>
          <w:rStyle w:val="StyleUnderline"/>
          <w:highlight w:val="cyan"/>
        </w:rPr>
        <w:t xml:space="preserve">grounded in concerns about </w:t>
      </w:r>
      <w:r w:rsidRPr="0039127E">
        <w:rPr>
          <w:rStyle w:val="Emphasis"/>
          <w:highlight w:val="cyan"/>
        </w:rPr>
        <w:t>the</w:t>
      </w:r>
      <w:r w:rsidRPr="003F2717">
        <w:rPr>
          <w:rStyle w:val="Emphasis"/>
        </w:rPr>
        <w:t xml:space="preserve"> legacy of his </w:t>
      </w:r>
      <w:r w:rsidRPr="0039127E">
        <w:rPr>
          <w:rStyle w:val="Emphasis"/>
          <w:highlight w:val="cyan"/>
        </w:rPr>
        <w:t>Court</w:t>
      </w:r>
      <w:r w:rsidRPr="003F2717">
        <w:rPr>
          <w:sz w:val="16"/>
        </w:rPr>
        <w:t xml:space="preserve"> rather than in response to a particular viewpoint on the merits of a particular legal issue. Upholding the precedents of his Court, demanding respect for the authority of his Court, preventing perceptions that the jurists on his Court or any federal court decide cases in line with the President who appointed them, avoiding extreme and dogmatic positions taken by Justices on his Court, and presenting his Court in a legitimizing light without making needless jurisprudential waves seem to be Roberts’s primary goals. With such a mindset, </w:t>
      </w:r>
      <w:r w:rsidRPr="003F2717">
        <w:rPr>
          <w:rStyle w:val="StyleUnderline"/>
        </w:rPr>
        <w:t xml:space="preserve">Roberts may continue to emerge as </w:t>
      </w:r>
      <w:r w:rsidRPr="0039127E">
        <w:rPr>
          <w:rStyle w:val="Emphasis"/>
          <w:highlight w:val="cyan"/>
        </w:rPr>
        <w:t>a swing voter</w:t>
      </w:r>
      <w:r w:rsidRPr="003F2717">
        <w:rPr>
          <w:rStyle w:val="StyleUnderline"/>
        </w:rPr>
        <w:t xml:space="preserve"> on his Court</w:t>
      </w:r>
      <w:r w:rsidRPr="003F2717">
        <w:rPr>
          <w:sz w:val="16"/>
        </w:rPr>
        <w:t>, but one who crosses the aisle in a far different manner and in far different decisions than Kennedy ever did.</w:t>
      </w:r>
    </w:p>
    <w:p w:rsidR="00D056EA" w:rsidP="00D056EA" w:rsidRDefault="00D056EA" w14:paraId="227362A2" w14:textId="77777777">
      <w:pPr>
        <w:pStyle w:val="Heading4"/>
      </w:pPr>
      <w:r>
        <w:t xml:space="preserve">The ACA prevents </w:t>
      </w:r>
      <w:r>
        <w:rPr>
          <w:u w:val="single"/>
        </w:rPr>
        <w:t>bioterror</w:t>
      </w:r>
      <w:r>
        <w:t>.</w:t>
      </w:r>
    </w:p>
    <w:p w:rsidRPr="00DA668F" w:rsidR="00D056EA" w:rsidP="00D056EA" w:rsidRDefault="00D056EA" w14:paraId="3F9B94ED" w14:textId="77777777">
      <w:r w:rsidRPr="00D056EA">
        <w:rPr>
          <w:rStyle w:val="Style13ptBold"/>
        </w:rPr>
        <w:t>Peterson 14</w:t>
      </w:r>
      <w:r>
        <w:t xml:space="preserve"> – Kimberly Ann Petersen, Homeland Security MA in progress, internally citing Law Professor Philip Chase Bobbitt at the University of Texas. [The Affordable Care Act: A Prescription for Homeland Security Preparedness? Securities Studies Master’s Thesis at the Naval Postgraduate School, September 2014, https://pdfs.semanticscholar.org/fb9f/ebe8552f121bde33c7127aa7c46bf02493c2.pdf]//BPS </w:t>
      </w:r>
    </w:p>
    <w:p w:rsidRPr="00367C6B" w:rsidR="00D056EA" w:rsidP="00D056EA" w:rsidRDefault="00D056EA" w14:paraId="4EAD2B27" w14:textId="77777777">
      <w:pPr>
        <w:rPr>
          <w:sz w:val="16"/>
        </w:rPr>
      </w:pPr>
      <w:r w:rsidRPr="00367C6B">
        <w:rPr>
          <w:sz w:val="16"/>
        </w:rPr>
        <w:t xml:space="preserve">B. </w:t>
      </w:r>
      <w:r w:rsidRPr="00367C6B">
        <w:rPr>
          <w:rStyle w:val="StyleUnderline"/>
        </w:rPr>
        <w:t>BIOTERRORISM</w:t>
      </w:r>
    </w:p>
    <w:p w:rsidRPr="00367C6B" w:rsidR="00D056EA" w:rsidP="00D056EA" w:rsidRDefault="00D056EA" w14:paraId="645D55F3" w14:textId="77777777">
      <w:pPr>
        <w:ind w:left="720"/>
        <w:rPr>
          <w:sz w:val="16"/>
        </w:rPr>
      </w:pPr>
      <w:r w:rsidRPr="00367C6B">
        <w:rPr>
          <w:sz w:val="16"/>
        </w:rPr>
        <w:t>…the healthcare of all persons living in America is bound together: the protection of every American is no stronger than the weakest protection of any American.</w:t>
      </w:r>
    </w:p>
    <w:p w:rsidRPr="00367C6B" w:rsidR="00D056EA" w:rsidP="00D056EA" w:rsidRDefault="00D056EA" w14:paraId="6BB742DC" w14:textId="77777777">
      <w:pPr>
        <w:ind w:firstLine="720"/>
        <w:rPr>
          <w:sz w:val="16"/>
        </w:rPr>
      </w:pPr>
      <w:r w:rsidRPr="00367C6B">
        <w:rPr>
          <w:sz w:val="16"/>
        </w:rPr>
        <w:t xml:space="preserve">–Philip </w:t>
      </w:r>
      <w:proofErr w:type="spellStart"/>
      <w:r w:rsidRPr="00367C6B">
        <w:rPr>
          <w:sz w:val="16"/>
        </w:rPr>
        <w:t>Bobbitt48</w:t>
      </w:r>
      <w:proofErr w:type="spellEnd"/>
    </w:p>
    <w:p w:rsidRPr="00367C6B" w:rsidR="00D056EA" w:rsidP="00D056EA" w:rsidRDefault="00D056EA" w14:paraId="708CEE3A" w14:textId="77777777">
      <w:pPr>
        <w:rPr>
          <w:sz w:val="16"/>
        </w:rPr>
      </w:pPr>
      <w:r w:rsidRPr="00B27C34">
        <w:rPr>
          <w:rStyle w:val="StyleUnderline"/>
        </w:rPr>
        <w:t>As</w:t>
      </w:r>
      <w:r w:rsidRPr="00367C6B">
        <w:rPr>
          <w:sz w:val="16"/>
        </w:rPr>
        <w:t xml:space="preserve"> Professor Philip </w:t>
      </w:r>
      <w:r w:rsidRPr="00B27C34">
        <w:rPr>
          <w:rStyle w:val="StyleUnderline"/>
        </w:rPr>
        <w:t xml:space="preserve">Bobbitt </w:t>
      </w:r>
      <w:r w:rsidRPr="00DA668F">
        <w:rPr>
          <w:rStyle w:val="StyleUnderline"/>
          <w:highlight w:val="cyan"/>
        </w:rPr>
        <w:t>argued</w:t>
      </w:r>
      <w:r w:rsidRPr="00B27C34">
        <w:rPr>
          <w:rStyle w:val="StyleUnderline"/>
        </w:rPr>
        <w:t xml:space="preserve"> in </w:t>
      </w:r>
      <w:r w:rsidRPr="00B27C34">
        <w:rPr>
          <w:rStyle w:val="Emphasis"/>
        </w:rPr>
        <w:t xml:space="preserve">his </w:t>
      </w:r>
      <w:r w:rsidRPr="00DA668F">
        <w:rPr>
          <w:rStyle w:val="Emphasis"/>
          <w:highlight w:val="cyan"/>
        </w:rPr>
        <w:t>amicus curiae</w:t>
      </w:r>
      <w:r w:rsidRPr="00DA668F">
        <w:rPr>
          <w:rStyle w:val="StyleUnderline"/>
          <w:highlight w:val="cyan"/>
        </w:rPr>
        <w:t xml:space="preserve"> to the</w:t>
      </w:r>
      <w:r w:rsidRPr="00367C6B">
        <w:rPr>
          <w:sz w:val="16"/>
        </w:rPr>
        <w:t xml:space="preserve"> Supreme </w:t>
      </w:r>
      <w:r w:rsidRPr="00DA668F">
        <w:rPr>
          <w:rStyle w:val="StyleUnderline"/>
          <w:highlight w:val="cyan"/>
        </w:rPr>
        <w:t xml:space="preserve">Court in support of the </w:t>
      </w:r>
      <w:r w:rsidRPr="00DA668F">
        <w:rPr>
          <w:rStyle w:val="Emphasis"/>
          <w:highlight w:val="cyan"/>
        </w:rPr>
        <w:t>A</w:t>
      </w:r>
      <w:r w:rsidRPr="00367C6B">
        <w:rPr>
          <w:sz w:val="16"/>
        </w:rPr>
        <w:t xml:space="preserve">ffordable </w:t>
      </w:r>
      <w:r w:rsidRPr="00DA668F">
        <w:rPr>
          <w:rStyle w:val="Emphasis"/>
          <w:highlight w:val="cyan"/>
        </w:rPr>
        <w:t>C</w:t>
      </w:r>
      <w:r w:rsidRPr="00367C6B">
        <w:rPr>
          <w:sz w:val="16"/>
        </w:rPr>
        <w:t xml:space="preserve">are </w:t>
      </w:r>
      <w:proofErr w:type="spellStart"/>
      <w:r w:rsidRPr="00DA668F">
        <w:rPr>
          <w:rStyle w:val="Emphasis"/>
          <w:highlight w:val="cyan"/>
        </w:rPr>
        <w:t>A</w:t>
      </w:r>
      <w:r w:rsidRPr="00367C6B">
        <w:rPr>
          <w:sz w:val="16"/>
        </w:rPr>
        <w:t>ct,49</w:t>
      </w:r>
      <w:proofErr w:type="spellEnd"/>
      <w:r w:rsidRPr="00367C6B">
        <w:rPr>
          <w:sz w:val="16"/>
        </w:rPr>
        <w:t xml:space="preserve"> </w:t>
      </w:r>
      <w:r w:rsidRPr="00DA668F">
        <w:rPr>
          <w:rStyle w:val="StyleUnderline"/>
          <w:highlight w:val="cyan"/>
        </w:rPr>
        <w:t xml:space="preserve">health care is </w:t>
      </w:r>
      <w:r w:rsidRPr="00DA668F">
        <w:rPr>
          <w:rStyle w:val="Emphasis"/>
          <w:highlight w:val="cyan"/>
        </w:rPr>
        <w:t>one</w:t>
      </w:r>
      <w:r w:rsidRPr="00DA668F">
        <w:rPr>
          <w:rStyle w:val="Emphasis"/>
        </w:rPr>
        <w:t xml:space="preserve"> of the </w:t>
      </w:r>
      <w:r w:rsidRPr="00DA668F">
        <w:rPr>
          <w:rStyle w:val="Emphasis"/>
          <w:highlight w:val="cyan"/>
        </w:rPr>
        <w:t>bastion</w:t>
      </w:r>
      <w:r w:rsidRPr="00DA668F">
        <w:rPr>
          <w:rStyle w:val="Emphasis"/>
        </w:rPr>
        <w:t>s</w:t>
      </w:r>
      <w:r w:rsidRPr="00367C6B">
        <w:rPr>
          <w:sz w:val="16"/>
        </w:rPr>
        <w:t xml:space="preserve"> </w:t>
      </w:r>
      <w:r w:rsidRPr="00DA668F">
        <w:rPr>
          <w:rStyle w:val="StyleUnderline"/>
          <w:highlight w:val="cyan"/>
        </w:rPr>
        <w:t>of</w:t>
      </w:r>
      <w:r w:rsidRPr="00367C6B">
        <w:rPr>
          <w:sz w:val="16"/>
        </w:rPr>
        <w:t xml:space="preserve"> homeland security </w:t>
      </w:r>
      <w:r w:rsidRPr="00DA668F">
        <w:rPr>
          <w:rStyle w:val="StyleUnderline"/>
          <w:highlight w:val="cyan"/>
        </w:rPr>
        <w:t>defense</w:t>
      </w:r>
      <w:r w:rsidRPr="00367C6B">
        <w:rPr>
          <w:sz w:val="16"/>
        </w:rPr>
        <w:t xml:space="preserve">. Detection, treatment, and even prevention of bioterror attacks are all functions of a robust health care system. </w:t>
      </w:r>
      <w:r w:rsidRPr="00D056EA">
        <w:rPr>
          <w:rStyle w:val="StyleUnderline"/>
          <w:highlight w:val="cyan"/>
        </w:rPr>
        <w:t>Without</w:t>
      </w:r>
      <w:r w:rsidRPr="00B27C34">
        <w:rPr>
          <w:rStyle w:val="StyleUnderline"/>
        </w:rPr>
        <w:t xml:space="preserve"> </w:t>
      </w:r>
      <w:r w:rsidRPr="00B27C34">
        <w:rPr>
          <w:rStyle w:val="Emphasis"/>
        </w:rPr>
        <w:t xml:space="preserve">an </w:t>
      </w:r>
      <w:r w:rsidRPr="00D056EA">
        <w:rPr>
          <w:rStyle w:val="Emphasis"/>
          <w:highlight w:val="cyan"/>
        </w:rPr>
        <w:t>affordable health</w:t>
      </w:r>
      <w:r w:rsidRPr="00B27C34">
        <w:rPr>
          <w:rStyle w:val="Emphasis"/>
        </w:rPr>
        <w:t xml:space="preserve"> care system</w:t>
      </w:r>
      <w:r w:rsidRPr="00367C6B">
        <w:rPr>
          <w:sz w:val="16"/>
        </w:rPr>
        <w:t xml:space="preserve">, accessible to all, homeland </w:t>
      </w:r>
      <w:r w:rsidRPr="00D056EA">
        <w:rPr>
          <w:rStyle w:val="StyleUnderline"/>
          <w:highlight w:val="cyan"/>
        </w:rPr>
        <w:t>security suffers</w:t>
      </w:r>
      <w:r w:rsidRPr="00B27C34">
        <w:rPr>
          <w:rStyle w:val="StyleUnderline"/>
        </w:rPr>
        <w:t xml:space="preserve"> </w:t>
      </w:r>
      <w:r w:rsidRPr="00B27C34">
        <w:rPr>
          <w:rStyle w:val="Emphasis"/>
        </w:rPr>
        <w:t xml:space="preserve">increased </w:t>
      </w:r>
      <w:r w:rsidRPr="00D056EA">
        <w:rPr>
          <w:rStyle w:val="Emphasis"/>
          <w:highlight w:val="cyan"/>
        </w:rPr>
        <w:t>vulnerability</w:t>
      </w:r>
      <w:r w:rsidRPr="00D056EA">
        <w:rPr>
          <w:rStyle w:val="StyleUnderline"/>
          <w:highlight w:val="cyan"/>
        </w:rPr>
        <w:t xml:space="preserve"> to</w:t>
      </w:r>
      <w:r w:rsidRPr="00367C6B">
        <w:rPr>
          <w:sz w:val="16"/>
        </w:rPr>
        <w:t xml:space="preserve"> attacks utilizing </w:t>
      </w:r>
      <w:r w:rsidRPr="00D056EA">
        <w:rPr>
          <w:rStyle w:val="Emphasis"/>
          <w:highlight w:val="cyan"/>
        </w:rPr>
        <w:t>bioweapons</w:t>
      </w:r>
      <w:r w:rsidRPr="00367C6B">
        <w:rPr>
          <w:sz w:val="16"/>
        </w:rPr>
        <w:t xml:space="preserve"> such as anthrax, smallpox, Ebola virus, or designer bioweapons. Potential weapons are not limited to distribution via inhalation or aerosolization, our open water supplies and unprotected food networks are vulnerable as well. </w:t>
      </w:r>
    </w:p>
    <w:p w:rsidRPr="00367C6B" w:rsidR="00D056EA" w:rsidP="00D056EA" w:rsidRDefault="00D056EA" w14:paraId="699C0E18" w14:textId="77777777">
      <w:pPr>
        <w:rPr>
          <w:sz w:val="16"/>
        </w:rPr>
      </w:pPr>
      <w:r w:rsidRPr="00D056EA">
        <w:rPr>
          <w:rStyle w:val="StyleUnderline"/>
        </w:rPr>
        <w:t>Advances</w:t>
      </w:r>
      <w:r w:rsidRPr="00B27C34">
        <w:rPr>
          <w:rStyle w:val="StyleUnderline"/>
        </w:rPr>
        <w:t xml:space="preserve"> in </w:t>
      </w:r>
      <w:r w:rsidRPr="00B27C34">
        <w:rPr>
          <w:rStyle w:val="Emphasis"/>
        </w:rPr>
        <w:t>biotechnology</w:t>
      </w:r>
      <w:r w:rsidRPr="00B27C34">
        <w:rPr>
          <w:rStyle w:val="StyleUnderline"/>
        </w:rPr>
        <w:t xml:space="preserve"> and </w:t>
      </w:r>
      <w:r w:rsidRPr="00B27C34">
        <w:rPr>
          <w:rStyle w:val="Emphasis"/>
        </w:rPr>
        <w:t>the Internet</w:t>
      </w:r>
      <w:r w:rsidRPr="00B27C34">
        <w:rPr>
          <w:rStyle w:val="StyleUnderline"/>
        </w:rPr>
        <w:t xml:space="preserve"> have taken the knowledge needed to synthesize bioweapons</w:t>
      </w:r>
      <w:r w:rsidRPr="00367C6B">
        <w:rPr>
          <w:sz w:val="16"/>
        </w:rPr>
        <w:t xml:space="preserve"> out of the hands of a few skilled professionals and put it </w:t>
      </w:r>
      <w:r w:rsidRPr="00B27C34">
        <w:rPr>
          <w:rStyle w:val="StyleUnderline"/>
        </w:rPr>
        <w:t xml:space="preserve">in </w:t>
      </w:r>
      <w:r w:rsidRPr="00B27C34">
        <w:rPr>
          <w:rStyle w:val="Emphasis"/>
        </w:rPr>
        <w:t>the public arena</w:t>
      </w:r>
      <w:r w:rsidRPr="00367C6B">
        <w:rPr>
          <w:sz w:val="16"/>
        </w:rPr>
        <w:t xml:space="preserve">. Full genomic sequences are available on the Internet for the avian </w:t>
      </w:r>
      <w:proofErr w:type="spellStart"/>
      <w:r w:rsidRPr="00367C6B">
        <w:rPr>
          <w:sz w:val="16"/>
        </w:rPr>
        <w:t>flu,50</w:t>
      </w:r>
      <w:proofErr w:type="spellEnd"/>
      <w:r w:rsidRPr="00367C6B">
        <w:rPr>
          <w:sz w:val="16"/>
        </w:rPr>
        <w:t xml:space="preserve"> West Nile </w:t>
      </w:r>
      <w:proofErr w:type="spellStart"/>
      <w:r w:rsidRPr="00367C6B">
        <w:rPr>
          <w:sz w:val="16"/>
        </w:rPr>
        <w:t>virus,51</w:t>
      </w:r>
      <w:proofErr w:type="spellEnd"/>
      <w:r w:rsidRPr="00367C6B">
        <w:rPr>
          <w:sz w:val="16"/>
        </w:rPr>
        <w:t xml:space="preserve"> and countless others. Our own National Center for Biotechnology Information, part of the U.S. Library of Sciences, provides information on its website on how to sequence genomes, map chromosomes and do all sort of molecular biology that once was limited to specially trained </w:t>
      </w:r>
      <w:proofErr w:type="spellStart"/>
      <w:r w:rsidRPr="00367C6B">
        <w:rPr>
          <w:sz w:val="16"/>
        </w:rPr>
        <w:t>researchers.52</w:t>
      </w:r>
      <w:proofErr w:type="spellEnd"/>
      <w:r w:rsidRPr="00367C6B">
        <w:rPr>
          <w:sz w:val="16"/>
        </w:rPr>
        <w:t xml:space="preserve"> </w:t>
      </w:r>
      <w:r w:rsidRPr="00D056EA">
        <w:rPr>
          <w:rStyle w:val="StyleUnderline"/>
          <w:highlight w:val="cyan"/>
        </w:rPr>
        <w:t>Advances</w:t>
      </w:r>
      <w:r w:rsidRPr="00B27C34">
        <w:rPr>
          <w:rStyle w:val="StyleUnderline"/>
        </w:rPr>
        <w:t xml:space="preserve"> in DNA technology</w:t>
      </w:r>
      <w:r w:rsidRPr="00367C6B">
        <w:rPr>
          <w:sz w:val="16"/>
        </w:rPr>
        <w:t xml:space="preserve">, such as polymerase chain reaction (PCR) techniques and recombinant DNA technology, have </w:t>
      </w:r>
      <w:r w:rsidRPr="00D056EA">
        <w:rPr>
          <w:rStyle w:val="StyleUnderline"/>
          <w:highlight w:val="cyan"/>
        </w:rPr>
        <w:t>made gene manipulation commonplace</w:t>
      </w:r>
      <w:r w:rsidRPr="00B27C34">
        <w:rPr>
          <w:rStyle w:val="StyleUnderline"/>
        </w:rPr>
        <w:t xml:space="preserve">. In the future, </w:t>
      </w:r>
      <w:r w:rsidRPr="00D056EA">
        <w:rPr>
          <w:rStyle w:val="Emphasis"/>
          <w:highlight w:val="cyan"/>
        </w:rPr>
        <w:t>an average</w:t>
      </w:r>
      <w:r w:rsidRPr="00B27C34">
        <w:rPr>
          <w:rStyle w:val="Emphasis"/>
        </w:rPr>
        <w:t xml:space="preserve"> science </w:t>
      </w:r>
      <w:r w:rsidRPr="00D056EA">
        <w:rPr>
          <w:rStyle w:val="Emphasis"/>
          <w:highlight w:val="cyan"/>
        </w:rPr>
        <w:t>student</w:t>
      </w:r>
      <w:r w:rsidRPr="00D056EA">
        <w:rPr>
          <w:rStyle w:val="StyleUnderline"/>
          <w:highlight w:val="cyan"/>
        </w:rPr>
        <w:t xml:space="preserve"> could be </w:t>
      </w:r>
      <w:r w:rsidRPr="00D056EA">
        <w:rPr>
          <w:rStyle w:val="Emphasis"/>
          <w:highlight w:val="cyan"/>
        </w:rPr>
        <w:t>the next mass-murderer</w:t>
      </w:r>
      <w:r w:rsidRPr="00D056EA">
        <w:rPr>
          <w:rStyle w:val="StyleUnderline"/>
          <w:highlight w:val="cyan"/>
        </w:rPr>
        <w:t xml:space="preserve"> via</w:t>
      </w:r>
      <w:r w:rsidRPr="00B27C34">
        <w:rPr>
          <w:rStyle w:val="StyleUnderline"/>
        </w:rPr>
        <w:t xml:space="preserve"> </w:t>
      </w:r>
      <w:r w:rsidRPr="00B27C34">
        <w:rPr>
          <w:rStyle w:val="Emphasis"/>
        </w:rPr>
        <w:t xml:space="preserve">designer </w:t>
      </w:r>
      <w:r w:rsidRPr="00D056EA">
        <w:rPr>
          <w:rStyle w:val="Emphasis"/>
          <w:highlight w:val="cyan"/>
        </w:rPr>
        <w:t>disease</w:t>
      </w:r>
      <w:r w:rsidRPr="00367C6B">
        <w:rPr>
          <w:sz w:val="16"/>
        </w:rPr>
        <w:t xml:space="preserve">. </w:t>
      </w:r>
    </w:p>
    <w:p w:rsidRPr="00367C6B" w:rsidR="00D056EA" w:rsidP="00D056EA" w:rsidRDefault="00D056EA" w14:paraId="22D5A5A2" w14:textId="77777777">
      <w:pPr>
        <w:rPr>
          <w:sz w:val="16"/>
        </w:rPr>
      </w:pPr>
      <w:r w:rsidRPr="00367C6B">
        <w:rPr>
          <w:sz w:val="16"/>
        </w:rPr>
        <w:t>1. Bioterror and the Health Care Surveillance System</w:t>
      </w:r>
    </w:p>
    <w:p w:rsidRPr="00367C6B" w:rsidR="00D056EA" w:rsidP="00D056EA" w:rsidRDefault="00D056EA" w14:paraId="793FF571" w14:textId="77777777">
      <w:pPr>
        <w:rPr>
          <w:sz w:val="16"/>
        </w:rPr>
      </w:pPr>
      <w:r w:rsidRPr="00367C6B">
        <w:rPr>
          <w:sz w:val="16"/>
        </w:rPr>
        <w:t xml:space="preserve">The initial identification of a bioterror attack requires a functional health care surveillance system. Unless the attacker(s) announces the specifics of the attack, or the country’s biosensors are activated by the biological weapon, it is likely we would only become aware of a biological attack via the health care system’s surveillance program. Hospitals, health care providers and clinical laboratories around the U.S. routinely report infectious disease diagnoses and food and water-borne illnesses to the Centers for Disease Control and Prevention (CDC). The CDC manages the Emerging Infections Program (EIP) as part of its Division of Preparedness and Emerging Infections. The EIP is a network of 10 state health </w:t>
      </w:r>
      <w:proofErr w:type="spellStart"/>
      <w:r w:rsidRPr="00367C6B">
        <w:rPr>
          <w:sz w:val="16"/>
        </w:rPr>
        <w:t>departments53</w:t>
      </w:r>
      <w:proofErr w:type="spellEnd"/>
      <w:r w:rsidRPr="00367C6B">
        <w:rPr>
          <w:sz w:val="16"/>
        </w:rPr>
        <w:t xml:space="preserve"> and their collaborators that include local health departments and health care providers, clinical laboratories, academic institutions, and other federal agencies. These institutions gather data on disease outbreaks and foodborne illnesses. The EIP compiles data and analyzes it. Once it spots clusters or identify outbreaks, it communicates and collaborates with state and local health care networks and regulatory agencies such as the Food and Drug Administration (FDA) in an effort to trace the origin of the disease and find appropriate </w:t>
      </w:r>
      <w:proofErr w:type="spellStart"/>
      <w:r w:rsidRPr="00367C6B">
        <w:rPr>
          <w:sz w:val="16"/>
        </w:rPr>
        <w:t>treatments.54</w:t>
      </w:r>
      <w:proofErr w:type="spellEnd"/>
    </w:p>
    <w:p w:rsidRPr="00D056EA" w:rsidR="00D056EA" w:rsidP="00D056EA" w:rsidRDefault="00D056EA" w14:paraId="25B7D5BB" w14:textId="77777777">
      <w:pPr>
        <w:rPr>
          <w:sz w:val="16"/>
        </w:rPr>
      </w:pPr>
      <w:r w:rsidRPr="00367C6B">
        <w:rPr>
          <w:sz w:val="16"/>
        </w:rPr>
        <w:t xml:space="preserve">Strength of the health care surveillance system aside, </w:t>
      </w:r>
      <w:r w:rsidRPr="00367C6B">
        <w:rPr>
          <w:rStyle w:val="StyleUnderline"/>
        </w:rPr>
        <w:t xml:space="preserve">if the sickened do not report for </w:t>
      </w:r>
      <w:r w:rsidRPr="00367C6B">
        <w:rPr>
          <w:rStyle w:val="Emphasis"/>
        </w:rPr>
        <w:t>diagnosis</w:t>
      </w:r>
      <w:r w:rsidRPr="00367C6B">
        <w:rPr>
          <w:rStyle w:val="StyleUnderline"/>
        </w:rPr>
        <w:t xml:space="preserve"> and </w:t>
      </w:r>
      <w:r w:rsidRPr="00367C6B">
        <w:rPr>
          <w:rStyle w:val="Emphasis"/>
        </w:rPr>
        <w:t>treatment</w:t>
      </w:r>
      <w:r w:rsidRPr="00367C6B">
        <w:rPr>
          <w:rStyle w:val="StyleUnderline"/>
        </w:rPr>
        <w:t xml:space="preserve">, the entire system is rendered </w:t>
      </w:r>
      <w:r w:rsidRPr="00367C6B">
        <w:rPr>
          <w:rStyle w:val="Emphasis"/>
        </w:rPr>
        <w:t>ineffective</w:t>
      </w:r>
      <w:r w:rsidRPr="00367C6B">
        <w:rPr>
          <w:sz w:val="16"/>
        </w:rPr>
        <w:t xml:space="preserve">. And </w:t>
      </w:r>
      <w:r w:rsidRPr="00367C6B">
        <w:rPr>
          <w:rStyle w:val="StyleUnderline"/>
        </w:rPr>
        <w:t>if the sickened</w:t>
      </w:r>
      <w:r w:rsidRPr="00367C6B">
        <w:rPr>
          <w:sz w:val="16"/>
        </w:rPr>
        <w:t xml:space="preserve"> merely </w:t>
      </w:r>
      <w:r w:rsidRPr="00367C6B">
        <w:rPr>
          <w:rStyle w:val="StyleUnderline"/>
        </w:rPr>
        <w:t>wait</w:t>
      </w:r>
      <w:r w:rsidRPr="00367C6B">
        <w:rPr>
          <w:sz w:val="16"/>
        </w:rPr>
        <w:t xml:space="preserve"> longer to report for treatment because they lack health insurance, </w:t>
      </w:r>
      <w:r w:rsidRPr="00367C6B">
        <w:rPr>
          <w:rStyle w:val="StyleUnderline"/>
        </w:rPr>
        <w:t>they</w:t>
      </w:r>
      <w:r w:rsidRPr="00367C6B">
        <w:rPr>
          <w:sz w:val="16"/>
        </w:rPr>
        <w:t xml:space="preserve"> are more likely to have poor health outcomes, which can </w:t>
      </w:r>
      <w:r w:rsidRPr="00367C6B">
        <w:rPr>
          <w:rStyle w:val="StyleUnderline"/>
        </w:rPr>
        <w:t xml:space="preserve">worsen the overall effect of the </w:t>
      </w:r>
      <w:proofErr w:type="spellStart"/>
      <w:r w:rsidRPr="00367C6B">
        <w:rPr>
          <w:rStyle w:val="StyleUnderline"/>
        </w:rPr>
        <w:t>outbreak</w:t>
      </w:r>
      <w:r w:rsidRPr="00367C6B">
        <w:rPr>
          <w:sz w:val="16"/>
        </w:rPr>
        <w:t>.55</w:t>
      </w:r>
      <w:proofErr w:type="spellEnd"/>
      <w:r w:rsidRPr="00367C6B">
        <w:rPr>
          <w:sz w:val="16"/>
        </w:rPr>
        <w:t xml:space="preserve"> </w:t>
      </w:r>
      <w:r w:rsidRPr="00367C6B">
        <w:rPr>
          <w:rStyle w:val="StyleUnderline"/>
        </w:rPr>
        <w:t>A perfect example would be</w:t>
      </w:r>
      <w:r w:rsidRPr="00367C6B">
        <w:rPr>
          <w:sz w:val="16"/>
        </w:rPr>
        <w:t xml:space="preserve"> the </w:t>
      </w:r>
      <w:r w:rsidRPr="00367C6B">
        <w:rPr>
          <w:rStyle w:val="StyleUnderline"/>
        </w:rPr>
        <w:t>anthrax</w:t>
      </w:r>
      <w:r w:rsidRPr="00367C6B">
        <w:rPr>
          <w:sz w:val="16"/>
        </w:rPr>
        <w:t xml:space="preserve"> attack of 2001, which occurred only one week after the defining act of terrorism against America. With anthrax infection, early diagnosis and treatment are critical factors in determining whether the victim lives or </w:t>
      </w:r>
      <w:proofErr w:type="spellStart"/>
      <w:r w:rsidRPr="00367C6B">
        <w:rPr>
          <w:sz w:val="16"/>
        </w:rPr>
        <w:t>dies.56</w:t>
      </w:r>
      <w:proofErr w:type="spellEnd"/>
      <w:r w:rsidRPr="00367C6B">
        <w:rPr>
          <w:sz w:val="16"/>
        </w:rPr>
        <w:t xml:space="preserve"> In the 2001 event known as “</w:t>
      </w:r>
      <w:proofErr w:type="spellStart"/>
      <w:r w:rsidRPr="00367C6B">
        <w:rPr>
          <w:sz w:val="16"/>
        </w:rPr>
        <w:t>Amerithrax</w:t>
      </w:r>
      <w:proofErr w:type="spellEnd"/>
      <w:r w:rsidRPr="00367C6B">
        <w:rPr>
          <w:sz w:val="16"/>
        </w:rPr>
        <w:t xml:space="preserve">,”57 22 individuals were infected with the anthrax spores, five of whom died, after a still unconfirmed </w:t>
      </w:r>
      <w:proofErr w:type="spellStart"/>
      <w:r w:rsidRPr="00367C6B">
        <w:rPr>
          <w:sz w:val="16"/>
        </w:rPr>
        <w:t>suspect58</w:t>
      </w:r>
      <w:proofErr w:type="spellEnd"/>
      <w:r w:rsidRPr="00367C6B">
        <w:rPr>
          <w:sz w:val="16"/>
        </w:rPr>
        <w:t xml:space="preserve"> sent the spores through the mail. Anthrax is treatable via antibiotics if correctly diagnosed early enough in the progression of the illness. In order to diagnose the disease, the stricken must </w:t>
      </w:r>
      <w:r w:rsidRPr="00D056EA">
        <w:rPr>
          <w:sz w:val="16"/>
        </w:rPr>
        <w:t xml:space="preserve">present to a health care provider. Decades of research has shown a strong association between health insurance and access to health </w:t>
      </w:r>
      <w:proofErr w:type="spellStart"/>
      <w:r w:rsidRPr="00D056EA">
        <w:rPr>
          <w:sz w:val="16"/>
        </w:rPr>
        <w:t>care.59</w:t>
      </w:r>
      <w:proofErr w:type="spellEnd"/>
      <w:r w:rsidRPr="00D056EA">
        <w:rPr>
          <w:sz w:val="16"/>
        </w:rPr>
        <w:t xml:space="preserve"> In other words, if people have health insurance, they are more likely to go to the doctor when they are ill. Conversely, a lack of health insurance equals worse health outcomes because patients wait longer to seek care and present at a later stage of </w:t>
      </w:r>
      <w:proofErr w:type="spellStart"/>
      <w:r w:rsidRPr="00D056EA">
        <w:rPr>
          <w:sz w:val="16"/>
        </w:rPr>
        <w:t>illness.60</w:t>
      </w:r>
      <w:proofErr w:type="spellEnd"/>
    </w:p>
    <w:p w:rsidRPr="00367C6B" w:rsidR="00D056EA" w:rsidP="00D056EA" w:rsidRDefault="00D056EA" w14:paraId="188F2D25" w14:textId="77777777">
      <w:pPr>
        <w:rPr>
          <w:sz w:val="16"/>
        </w:rPr>
      </w:pPr>
      <w:r w:rsidRPr="00D056EA">
        <w:rPr>
          <w:sz w:val="16"/>
        </w:rPr>
        <w:t xml:space="preserve">Anthrax is not contagious; a person sickened with anthrax cannot pass the disease to another person. If a </w:t>
      </w:r>
      <w:proofErr w:type="spellStart"/>
      <w:r w:rsidRPr="00D056EA">
        <w:rPr>
          <w:sz w:val="16"/>
        </w:rPr>
        <w:t>bioattack</w:t>
      </w:r>
      <w:proofErr w:type="spellEnd"/>
      <w:r w:rsidRPr="00D056EA">
        <w:rPr>
          <w:sz w:val="16"/>
        </w:rPr>
        <w:t xml:space="preserve"> involves a contagious disease, early identification and treatment are even more critical. In such a case we would be vulnerable to the initial infections as well as the ensuing spread. </w:t>
      </w:r>
      <w:r w:rsidRPr="00D056EA">
        <w:rPr>
          <w:rStyle w:val="StyleUnderline"/>
        </w:rPr>
        <w:t xml:space="preserve">Without </w:t>
      </w:r>
      <w:r w:rsidRPr="00D056EA">
        <w:rPr>
          <w:rStyle w:val="Emphasis"/>
        </w:rPr>
        <w:t>accessible health care</w:t>
      </w:r>
      <w:r w:rsidRPr="00D056EA">
        <w:rPr>
          <w:rStyle w:val="StyleUnderline"/>
        </w:rPr>
        <w:t xml:space="preserve">, the lack of </w:t>
      </w:r>
      <w:r w:rsidRPr="00D056EA">
        <w:rPr>
          <w:rStyle w:val="Emphasis"/>
        </w:rPr>
        <w:t>assessment</w:t>
      </w:r>
      <w:r w:rsidRPr="00D056EA">
        <w:rPr>
          <w:rStyle w:val="StyleUnderline"/>
        </w:rPr>
        <w:t xml:space="preserve">, </w:t>
      </w:r>
      <w:r w:rsidRPr="00D056EA">
        <w:rPr>
          <w:rStyle w:val="Emphasis"/>
        </w:rPr>
        <w:t>isolati</w:t>
      </w:r>
      <w:r w:rsidRPr="00367C6B">
        <w:rPr>
          <w:rStyle w:val="Emphasis"/>
        </w:rPr>
        <w:t>on</w:t>
      </w:r>
      <w:r w:rsidRPr="00367C6B">
        <w:rPr>
          <w:rStyle w:val="StyleUnderline"/>
        </w:rPr>
        <w:t xml:space="preserve"> and </w:t>
      </w:r>
      <w:r w:rsidRPr="00367C6B">
        <w:rPr>
          <w:rStyle w:val="Emphasis"/>
        </w:rPr>
        <w:t>quarantine</w:t>
      </w:r>
      <w:r w:rsidRPr="00367C6B">
        <w:rPr>
          <w:rStyle w:val="StyleUnderline"/>
        </w:rPr>
        <w:t xml:space="preserve"> would allow the disease to spread </w:t>
      </w:r>
      <w:r w:rsidRPr="00367C6B">
        <w:rPr>
          <w:rStyle w:val="Emphasis"/>
        </w:rPr>
        <w:t>unchecked</w:t>
      </w:r>
      <w:r w:rsidRPr="00367C6B">
        <w:rPr>
          <w:sz w:val="16"/>
        </w:rPr>
        <w:t>.</w:t>
      </w:r>
    </w:p>
    <w:p w:rsidR="00D056EA" w:rsidP="00D056EA" w:rsidRDefault="00D056EA" w14:paraId="47C39F7C" w14:textId="77777777">
      <w:pPr>
        <w:rPr>
          <w:sz w:val="16"/>
        </w:rPr>
      </w:pPr>
      <w:r w:rsidRPr="00367C6B">
        <w:rPr>
          <w:sz w:val="16"/>
        </w:rPr>
        <w:t xml:space="preserve">An example of how </w:t>
      </w:r>
      <w:r w:rsidRPr="00D056EA">
        <w:rPr>
          <w:rStyle w:val="Emphasis"/>
          <w:highlight w:val="cyan"/>
        </w:rPr>
        <w:t>48 million</w:t>
      </w:r>
      <w:r w:rsidRPr="00367C6B">
        <w:rPr>
          <w:rStyle w:val="Emphasis"/>
        </w:rPr>
        <w:t xml:space="preserve"> uninsured </w:t>
      </w:r>
      <w:r w:rsidRPr="00D056EA">
        <w:rPr>
          <w:rStyle w:val="Emphasis"/>
          <w:highlight w:val="cyan"/>
        </w:rPr>
        <w:t>Americans</w:t>
      </w:r>
      <w:r w:rsidRPr="00D056EA">
        <w:rPr>
          <w:rStyle w:val="StyleUnderline"/>
          <w:highlight w:val="cyan"/>
        </w:rPr>
        <w:t xml:space="preserve"> create </w:t>
      </w:r>
      <w:r w:rsidRPr="00D056EA">
        <w:rPr>
          <w:rStyle w:val="Emphasis"/>
          <w:highlight w:val="cyan"/>
        </w:rPr>
        <w:t>a</w:t>
      </w:r>
      <w:r w:rsidRPr="00367C6B">
        <w:rPr>
          <w:rStyle w:val="Emphasis"/>
        </w:rPr>
        <w:t xml:space="preserve"> homeland </w:t>
      </w:r>
      <w:r w:rsidRPr="00D056EA">
        <w:rPr>
          <w:rStyle w:val="Emphasis"/>
          <w:highlight w:val="cyan"/>
        </w:rPr>
        <w:t>security gap</w:t>
      </w:r>
      <w:r w:rsidRPr="00367C6B">
        <w:rPr>
          <w:sz w:val="16"/>
        </w:rPr>
        <w:t xml:space="preserve"> would be a low-tech suicide attack, such as one where a terrorist self-infects with an Ebola virus. The various Ebola viruses have mortality rates ranging from 34 percent to 90 </w:t>
      </w:r>
      <w:proofErr w:type="spellStart"/>
      <w:r w:rsidRPr="00367C6B">
        <w:rPr>
          <w:sz w:val="16"/>
        </w:rPr>
        <w:t>percent.61</w:t>
      </w:r>
      <w:proofErr w:type="spellEnd"/>
      <w:r w:rsidRPr="00367C6B">
        <w:rPr>
          <w:sz w:val="16"/>
        </w:rPr>
        <w:t xml:space="preserve"> Early detection, reporting, and treatment would be critical to minimizing deaths. </w:t>
      </w:r>
      <w:r w:rsidRPr="00D056EA">
        <w:rPr>
          <w:rStyle w:val="StyleUnderline"/>
          <w:highlight w:val="cyan"/>
        </w:rPr>
        <w:t>By waiting</w:t>
      </w:r>
      <w:r w:rsidRPr="00367C6B">
        <w:rPr>
          <w:rStyle w:val="StyleUnderline"/>
        </w:rPr>
        <w:t xml:space="preserve"> longer to seek treatment, the </w:t>
      </w:r>
      <w:r w:rsidRPr="00D056EA">
        <w:rPr>
          <w:rStyle w:val="StyleUnderline"/>
          <w:highlight w:val="cyan"/>
        </w:rPr>
        <w:t>stricken</w:t>
      </w:r>
      <w:r w:rsidRPr="00367C6B">
        <w:rPr>
          <w:rStyle w:val="StyleUnderline"/>
        </w:rPr>
        <w:t xml:space="preserve"> would </w:t>
      </w:r>
      <w:r w:rsidRPr="00D056EA">
        <w:rPr>
          <w:rStyle w:val="StyleUnderline"/>
          <w:highlight w:val="cyan"/>
        </w:rPr>
        <w:t xml:space="preserve">continue </w:t>
      </w:r>
      <w:r w:rsidRPr="00D056EA">
        <w:rPr>
          <w:rStyle w:val="Emphasis"/>
          <w:highlight w:val="cyan"/>
        </w:rPr>
        <w:t>infecting others</w:t>
      </w:r>
      <w:r w:rsidRPr="00367C6B">
        <w:rPr>
          <w:rStyle w:val="StyleUnderline"/>
        </w:rPr>
        <w:t xml:space="preserve"> </w:t>
      </w:r>
      <w:r w:rsidRPr="00D056EA">
        <w:rPr>
          <w:rStyle w:val="StyleUnderline"/>
          <w:highlight w:val="cyan"/>
        </w:rPr>
        <w:t>and exacerbate</w:t>
      </w:r>
      <w:r w:rsidRPr="00367C6B">
        <w:rPr>
          <w:rStyle w:val="StyleUnderline"/>
        </w:rPr>
        <w:t xml:space="preserve"> the</w:t>
      </w:r>
      <w:r w:rsidRPr="00367C6B">
        <w:rPr>
          <w:sz w:val="16"/>
        </w:rPr>
        <w:t xml:space="preserve"> rate of </w:t>
      </w:r>
      <w:r w:rsidRPr="00D056EA">
        <w:rPr>
          <w:rStyle w:val="Emphasis"/>
          <w:highlight w:val="cyan"/>
        </w:rPr>
        <w:t>spread</w:t>
      </w:r>
      <w:r w:rsidRPr="00367C6B">
        <w:rPr>
          <w:sz w:val="16"/>
        </w:rPr>
        <w:t xml:space="preserve">, particularly during the incubation period. </w:t>
      </w:r>
      <w:r w:rsidRPr="00367C6B">
        <w:rPr>
          <w:rStyle w:val="StyleUnderline"/>
        </w:rPr>
        <w:t xml:space="preserve">The </w:t>
      </w:r>
      <w:r w:rsidRPr="00D056EA">
        <w:rPr>
          <w:rStyle w:val="StyleUnderline"/>
          <w:highlight w:val="cyan"/>
        </w:rPr>
        <w:t>results</w:t>
      </w:r>
      <w:r w:rsidRPr="00367C6B">
        <w:rPr>
          <w:sz w:val="16"/>
        </w:rPr>
        <w:t xml:space="preserve"> could be </w:t>
      </w:r>
      <w:r w:rsidRPr="00D056EA">
        <w:rPr>
          <w:rStyle w:val="Emphasis"/>
          <w:highlight w:val="cyan"/>
        </w:rPr>
        <w:t>devastating</w:t>
      </w:r>
      <w:r w:rsidRPr="00367C6B">
        <w:rPr>
          <w:sz w:val="16"/>
        </w:rPr>
        <w:t xml:space="preserve">. Christopher </w:t>
      </w:r>
      <w:proofErr w:type="spellStart"/>
      <w:r w:rsidRPr="00367C6B">
        <w:rPr>
          <w:sz w:val="16"/>
        </w:rPr>
        <w:t>Chyba</w:t>
      </w:r>
      <w:proofErr w:type="spellEnd"/>
      <w:r w:rsidRPr="00367C6B">
        <w:rPr>
          <w:sz w:val="16"/>
        </w:rPr>
        <w:t xml:space="preserve"> and Alex </w:t>
      </w:r>
      <w:proofErr w:type="spellStart"/>
      <w:r w:rsidRPr="00367C6B">
        <w:rPr>
          <w:sz w:val="16"/>
        </w:rPr>
        <w:t>Greninger</w:t>
      </w:r>
      <w:proofErr w:type="spellEnd"/>
      <w:r w:rsidRPr="00367C6B">
        <w:rPr>
          <w:sz w:val="16"/>
        </w:rPr>
        <w:t xml:space="preserve"> highlight this danger in their article, “Biotechnology and Bioterrorism: An Unprecedented World,” in which they point out that</w:t>
      </w:r>
    </w:p>
    <w:p w:rsidR="00D056EA" w:rsidP="00D056EA" w:rsidRDefault="00D056EA" w14:paraId="36CA36FB" w14:textId="73DD1414">
      <w:pPr>
        <w:ind w:left="720"/>
        <w:rPr>
          <w:sz w:val="16"/>
        </w:rPr>
      </w:pPr>
      <w:r>
        <w:rPr>
          <w:sz w:val="16"/>
        </w:rPr>
        <w:t xml:space="preserve">because most dangerous contagious pathogens (smallpox, plague, SARS) have incubation periods longer than international flight travel times, it is crucial that international disease surveillance and response be improved along with its domestic </w:t>
      </w:r>
      <w:proofErr w:type="spellStart"/>
      <w:r>
        <w:rPr>
          <w:sz w:val="16"/>
        </w:rPr>
        <w:t>counterpart.62</w:t>
      </w:r>
      <w:proofErr w:type="spellEnd"/>
    </w:p>
    <w:p w:rsidR="00B3154E" w:rsidP="00B3154E" w:rsidRDefault="004F3125" w14:paraId="03583336" w14:textId="2BAB4996">
      <w:pPr>
        <w:pStyle w:val="Heading4"/>
      </w:pPr>
      <w:r>
        <w:t xml:space="preserve">Bioterror’s on par with </w:t>
      </w:r>
      <w:r>
        <w:rPr>
          <w:u w:val="single"/>
        </w:rPr>
        <w:t>nuke war</w:t>
      </w:r>
      <w:r w:rsidR="001D59AA">
        <w:t xml:space="preserve"> – COVID</w:t>
      </w:r>
      <w:r>
        <w:t xml:space="preserve"> </w:t>
      </w:r>
      <w:r w:rsidR="001D59AA">
        <w:t xml:space="preserve">makes it </w:t>
      </w:r>
      <w:r w:rsidR="001D59AA">
        <w:rPr>
          <w:u w:val="single"/>
        </w:rPr>
        <w:t>likelier</w:t>
      </w:r>
      <w:r w:rsidR="00B3154E">
        <w:t>.</w:t>
      </w:r>
    </w:p>
    <w:p w:rsidRPr="00E40994" w:rsidR="004D4469" w:rsidP="004D4469" w:rsidRDefault="001D59AA" w14:paraId="2CE9C8B1" w14:textId="33177889">
      <w:r w:rsidRPr="001D59AA">
        <w:rPr>
          <w:rStyle w:val="Style13ptBold"/>
        </w:rPr>
        <w:t>Walsh 20</w:t>
      </w:r>
      <w:r>
        <w:t xml:space="preserve"> – </w:t>
      </w:r>
      <w:r w:rsidR="004D4469">
        <w:t xml:space="preserve">Bryan Walsh covers emerging technology and geopolitics for </w:t>
      </w:r>
      <w:proofErr w:type="spellStart"/>
      <w:r w:rsidR="004D4469">
        <w:t>Axios</w:t>
      </w:r>
      <w:proofErr w:type="spellEnd"/>
      <w:r w:rsidR="004D4469">
        <w:t>, internally citing a 2018 pandemic simulation put on by the Johns Hopkins Center for Health Security</w:t>
      </w:r>
      <w:r>
        <w:t xml:space="preserve">, Richard </w:t>
      </w:r>
      <w:proofErr w:type="spellStart"/>
      <w:r>
        <w:t>Pilch</w:t>
      </w:r>
      <w:proofErr w:type="spellEnd"/>
      <w:r>
        <w:t xml:space="preserve"> of the Middlebury Institute of International Studies, and Kevin </w:t>
      </w:r>
      <w:proofErr w:type="spellStart"/>
      <w:r>
        <w:t>Esvelt</w:t>
      </w:r>
      <w:proofErr w:type="spellEnd"/>
      <w:r>
        <w:t>, a biologist at the MIT Media Lab and a member of the CDC's Biological Agent Containment Working Group. [The coronavirus pandemic reawakens bioweapon fears, 5-14-2020, https://www.axios.com/coronavirus-pandemic-pathogen-bioweapon-45417c86-52aa-41b1-8a99-44a6e597d3a8.html]//</w:t>
      </w:r>
      <w:r w:rsidRPr="00E40994">
        <w:t>BPS</w:t>
      </w:r>
    </w:p>
    <w:p w:rsidRPr="00E40994" w:rsidR="00B3154E" w:rsidP="00B3154E" w:rsidRDefault="00B3154E" w14:paraId="63D6A073" w14:textId="2EBA4169">
      <w:pPr>
        <w:rPr>
          <w:sz w:val="16"/>
        </w:rPr>
      </w:pPr>
      <w:r w:rsidRPr="00E40994">
        <w:rPr>
          <w:sz w:val="16"/>
        </w:rPr>
        <w:t xml:space="preserve">The immense human and economic toll of the </w:t>
      </w:r>
      <w:r w:rsidRPr="00E40994">
        <w:rPr>
          <w:rStyle w:val="StyleUnderline"/>
        </w:rPr>
        <w:t>COVID-19</w:t>
      </w:r>
      <w:r w:rsidRPr="00E40994">
        <w:rPr>
          <w:sz w:val="16"/>
        </w:rPr>
        <w:t xml:space="preserve"> pandemic </w:t>
      </w:r>
      <w:r w:rsidRPr="00E40994">
        <w:rPr>
          <w:rStyle w:val="Emphasis"/>
        </w:rPr>
        <w:t>only underscores</w:t>
      </w:r>
      <w:r w:rsidRPr="00E40994">
        <w:rPr>
          <w:rStyle w:val="StyleUnderline"/>
        </w:rPr>
        <w:t xml:space="preserve"> the threat posed by pathogens</w:t>
      </w:r>
      <w:r w:rsidRPr="00E40994">
        <w:rPr>
          <w:sz w:val="16"/>
        </w:rPr>
        <w:t xml:space="preserve"> that could be </w:t>
      </w:r>
      <w:r w:rsidRPr="00E40994">
        <w:rPr>
          <w:rStyle w:val="Emphasis"/>
        </w:rPr>
        <w:t>deliberately engineered and released</w:t>
      </w:r>
      <w:r w:rsidRPr="00E40994">
        <w:rPr>
          <w:sz w:val="16"/>
        </w:rPr>
        <w:t>.</w:t>
      </w:r>
    </w:p>
    <w:p w:rsidRPr="004D4469" w:rsidR="00B3154E" w:rsidP="00B3154E" w:rsidRDefault="00B3154E" w14:paraId="4175D4CA" w14:textId="3A6C24BF">
      <w:pPr>
        <w:rPr>
          <w:sz w:val="16"/>
        </w:rPr>
      </w:pPr>
      <w:r w:rsidRPr="00E40994">
        <w:rPr>
          <w:sz w:val="16"/>
        </w:rPr>
        <w:t xml:space="preserve">Why it matters: New technology like </w:t>
      </w:r>
      <w:r w:rsidRPr="00E40994">
        <w:rPr>
          <w:rStyle w:val="StyleUnderline"/>
        </w:rPr>
        <w:t>gene editing and DNA synthesis</w:t>
      </w:r>
      <w:r w:rsidRPr="00E40994">
        <w:rPr>
          <w:sz w:val="16"/>
        </w:rPr>
        <w:t xml:space="preserve"> has </w:t>
      </w:r>
      <w:r w:rsidRPr="00E40994">
        <w:rPr>
          <w:rStyle w:val="StyleUnderline"/>
        </w:rPr>
        <w:t>ma</w:t>
      </w:r>
      <w:r w:rsidRPr="001D59AA">
        <w:rPr>
          <w:rStyle w:val="StyleUnderline"/>
        </w:rPr>
        <w:t xml:space="preserve">de the creation of </w:t>
      </w:r>
      <w:r w:rsidRPr="001D59AA">
        <w:rPr>
          <w:rStyle w:val="Emphasis"/>
        </w:rPr>
        <w:t>more virulent pathogens easier</w:t>
      </w:r>
      <w:r w:rsidRPr="001D59AA">
        <w:rPr>
          <w:sz w:val="16"/>
        </w:rPr>
        <w:t>. Yet security and regulation efforts haven't kept pace with the science.</w:t>
      </w:r>
    </w:p>
    <w:p w:rsidRPr="004D4469" w:rsidR="00B3154E" w:rsidP="00B3154E" w:rsidRDefault="00B3154E" w14:paraId="6D3C04D6" w14:textId="61CA97CA">
      <w:pPr>
        <w:rPr>
          <w:sz w:val="16"/>
        </w:rPr>
      </w:pPr>
      <w:r w:rsidRPr="004D4469">
        <w:rPr>
          <w:sz w:val="16"/>
        </w:rPr>
        <w:t xml:space="preserve">What's happening: Despite some claims by the White House, </w:t>
      </w:r>
      <w:r w:rsidRPr="00B3154E">
        <w:rPr>
          <w:rStyle w:val="Emphasis"/>
        </w:rPr>
        <w:t xml:space="preserve">overwhelming scientific </w:t>
      </w:r>
      <w:r w:rsidRPr="001D59AA">
        <w:rPr>
          <w:rStyle w:val="Emphasis"/>
          <w:highlight w:val="cyan"/>
        </w:rPr>
        <w:t>evidence</w:t>
      </w:r>
      <w:r w:rsidRPr="001D59AA">
        <w:rPr>
          <w:rStyle w:val="StyleUnderline"/>
          <w:highlight w:val="cyan"/>
        </w:rPr>
        <w:t xml:space="preserve"> indicates</w:t>
      </w:r>
      <w:r w:rsidRPr="004D4469">
        <w:rPr>
          <w:sz w:val="16"/>
        </w:rPr>
        <w:t xml:space="preserve"> that </w:t>
      </w:r>
      <w:r w:rsidRPr="00B3154E">
        <w:rPr>
          <w:rStyle w:val="StyleUnderline"/>
        </w:rPr>
        <w:t xml:space="preserve">the novel </w:t>
      </w:r>
      <w:r w:rsidRPr="001D59AA">
        <w:rPr>
          <w:rStyle w:val="StyleUnderline"/>
          <w:highlight w:val="cyan"/>
        </w:rPr>
        <w:t>coronavirus was not</w:t>
      </w:r>
      <w:r w:rsidRPr="004D4469">
        <w:rPr>
          <w:sz w:val="16"/>
        </w:rPr>
        <w:t xml:space="preserve"> accidentally released from a lab or </w:t>
      </w:r>
      <w:r w:rsidRPr="00B3154E">
        <w:rPr>
          <w:rStyle w:val="StyleUnderline"/>
        </w:rPr>
        <w:t xml:space="preserve">deliberately </w:t>
      </w:r>
      <w:r w:rsidRPr="001D59AA">
        <w:rPr>
          <w:rStyle w:val="StyleUnderline"/>
          <w:highlight w:val="cyan"/>
        </w:rPr>
        <w:t>engineered</w:t>
      </w:r>
      <w:r w:rsidRPr="004D4469">
        <w:rPr>
          <w:sz w:val="16"/>
        </w:rPr>
        <w:t>, but naturally spilled over from an animal source.</w:t>
      </w:r>
    </w:p>
    <w:p w:rsidRPr="004D4469" w:rsidR="00B3154E" w:rsidP="00B3154E" w:rsidRDefault="00B3154E" w14:paraId="0D3FA9D9" w14:textId="77777777">
      <w:pPr>
        <w:rPr>
          <w:sz w:val="16"/>
        </w:rPr>
      </w:pPr>
      <w:r w:rsidRPr="004D4469">
        <w:rPr>
          <w:sz w:val="16"/>
        </w:rPr>
        <w:t xml:space="preserve">That doesn't mean the threat from bioweapons isn't dire. Along with AI, </w:t>
      </w:r>
      <w:r w:rsidRPr="001D59AA">
        <w:rPr>
          <w:rStyle w:val="Emphasis"/>
          <w:highlight w:val="cyan"/>
        </w:rPr>
        <w:t>engineered pandemics</w:t>
      </w:r>
      <w:r w:rsidRPr="001D59AA">
        <w:rPr>
          <w:rStyle w:val="StyleUnderline"/>
          <w:highlight w:val="cyan"/>
        </w:rPr>
        <w:t xml:space="preserve"> are</w:t>
      </w:r>
      <w:r w:rsidRPr="00B3154E">
        <w:rPr>
          <w:rStyle w:val="StyleUnderline"/>
        </w:rPr>
        <w:t xml:space="preserve"> </w:t>
      </w:r>
      <w:r w:rsidRPr="00B3154E">
        <w:rPr>
          <w:rStyle w:val="Emphasis"/>
        </w:rPr>
        <w:t xml:space="preserve">widely </w:t>
      </w:r>
      <w:r w:rsidRPr="00E40994">
        <w:rPr>
          <w:rStyle w:val="Emphasis"/>
        </w:rPr>
        <w:t xml:space="preserve">considered </w:t>
      </w:r>
      <w:r w:rsidRPr="00E40994">
        <w:rPr>
          <w:rStyle w:val="Emphasis"/>
          <w:highlight w:val="cyan"/>
        </w:rPr>
        <w:t>the biggest existential risk</w:t>
      </w:r>
      <w:r w:rsidRPr="001D59AA">
        <w:rPr>
          <w:rStyle w:val="StyleUnderline"/>
          <w:highlight w:val="cyan"/>
        </w:rPr>
        <w:t xml:space="preserve"> facing humanity</w:t>
      </w:r>
      <w:r w:rsidRPr="004D4469">
        <w:rPr>
          <w:sz w:val="16"/>
        </w:rPr>
        <w:t>.</w:t>
      </w:r>
    </w:p>
    <w:p w:rsidRPr="004D4469" w:rsidR="00B3154E" w:rsidP="00B3154E" w:rsidRDefault="00B3154E" w14:paraId="3109552E" w14:textId="77777777">
      <w:pPr>
        <w:rPr>
          <w:sz w:val="16"/>
        </w:rPr>
      </w:pPr>
      <w:r w:rsidRPr="004D4469">
        <w:rPr>
          <w:sz w:val="16"/>
        </w:rPr>
        <w:t>That's in part because a pathogen could be engineered in a lab for maximum contagiousness and virulence, well beyond what would arise through natural selection.</w:t>
      </w:r>
    </w:p>
    <w:p w:rsidRPr="004D4469" w:rsidR="00B3154E" w:rsidP="00B3154E" w:rsidRDefault="00B3154E" w14:paraId="08E194C0" w14:textId="77777777">
      <w:pPr>
        <w:rPr>
          <w:sz w:val="16"/>
        </w:rPr>
      </w:pPr>
      <w:r w:rsidRPr="004D4469">
        <w:rPr>
          <w:sz w:val="16"/>
        </w:rPr>
        <w:t xml:space="preserve">Case in point: </w:t>
      </w:r>
      <w:r w:rsidRPr="00B3154E">
        <w:rPr>
          <w:rStyle w:val="StyleUnderline"/>
        </w:rPr>
        <w:t xml:space="preserve">a 2018 pandemic </w:t>
      </w:r>
      <w:r w:rsidRPr="001D59AA">
        <w:rPr>
          <w:rStyle w:val="StyleUnderline"/>
          <w:highlight w:val="cyan"/>
        </w:rPr>
        <w:t>simulation</w:t>
      </w:r>
      <w:r w:rsidRPr="004D4469">
        <w:rPr>
          <w:sz w:val="16"/>
        </w:rPr>
        <w:t xml:space="preserve"> put on </w:t>
      </w:r>
      <w:r w:rsidRPr="00B3154E">
        <w:rPr>
          <w:rStyle w:val="StyleUnderline"/>
        </w:rPr>
        <w:t>by</w:t>
      </w:r>
      <w:r w:rsidRPr="004D4469">
        <w:rPr>
          <w:sz w:val="16"/>
        </w:rPr>
        <w:t xml:space="preserve"> the </w:t>
      </w:r>
      <w:r w:rsidRPr="00B3154E">
        <w:rPr>
          <w:rStyle w:val="StyleUnderline"/>
        </w:rPr>
        <w:t>Johns Hopkins</w:t>
      </w:r>
      <w:r w:rsidRPr="004D4469">
        <w:rPr>
          <w:sz w:val="16"/>
        </w:rPr>
        <w:t xml:space="preserve"> Center for Health Security </w:t>
      </w:r>
      <w:r w:rsidRPr="001D59AA">
        <w:rPr>
          <w:rStyle w:val="StyleUnderline"/>
          <w:highlight w:val="cyan"/>
        </w:rPr>
        <w:t>featured</w:t>
      </w:r>
      <w:r w:rsidRPr="00B3154E">
        <w:rPr>
          <w:rStyle w:val="StyleUnderline"/>
        </w:rPr>
        <w:t xml:space="preserve"> a</w:t>
      </w:r>
      <w:r w:rsidRPr="004D4469">
        <w:rPr>
          <w:sz w:val="16"/>
        </w:rPr>
        <w:t xml:space="preserve"> fictional engineered </w:t>
      </w:r>
      <w:r w:rsidRPr="001D59AA">
        <w:rPr>
          <w:rStyle w:val="StyleUnderline"/>
          <w:highlight w:val="cyan"/>
        </w:rPr>
        <w:t>virus</w:t>
      </w:r>
      <w:r w:rsidRPr="004D4469">
        <w:rPr>
          <w:sz w:val="16"/>
        </w:rPr>
        <w:t xml:space="preserve"> called Clade X </w:t>
      </w:r>
      <w:r w:rsidRPr="001D59AA">
        <w:rPr>
          <w:rStyle w:val="StyleUnderline"/>
          <w:highlight w:val="cyan"/>
        </w:rPr>
        <w:t>that combined</w:t>
      </w:r>
      <w:r w:rsidRPr="00B3154E">
        <w:rPr>
          <w:rStyle w:val="StyleUnderline"/>
        </w:rPr>
        <w:t xml:space="preserve"> </w:t>
      </w:r>
      <w:r w:rsidRPr="00B3154E">
        <w:rPr>
          <w:rStyle w:val="Emphasis"/>
        </w:rPr>
        <w:t xml:space="preserve">the contagiousness of the </w:t>
      </w:r>
      <w:r w:rsidRPr="001D59AA">
        <w:rPr>
          <w:rStyle w:val="Emphasis"/>
          <w:highlight w:val="cyan"/>
        </w:rPr>
        <w:t>common cold</w:t>
      </w:r>
      <w:r w:rsidRPr="001D59AA">
        <w:rPr>
          <w:rStyle w:val="StyleUnderline"/>
          <w:highlight w:val="cyan"/>
        </w:rPr>
        <w:t xml:space="preserve"> with</w:t>
      </w:r>
      <w:r w:rsidRPr="004D4469">
        <w:rPr>
          <w:sz w:val="16"/>
        </w:rPr>
        <w:t xml:space="preserve"> the virulence of the real-life </w:t>
      </w:r>
      <w:proofErr w:type="spellStart"/>
      <w:r w:rsidRPr="004D4469">
        <w:rPr>
          <w:sz w:val="16"/>
        </w:rPr>
        <w:t>Nipah</w:t>
      </w:r>
      <w:proofErr w:type="spellEnd"/>
      <w:r w:rsidRPr="004D4469">
        <w:rPr>
          <w:sz w:val="16"/>
        </w:rPr>
        <w:t xml:space="preserve"> virus, which has </w:t>
      </w:r>
      <w:r w:rsidRPr="00B3154E">
        <w:rPr>
          <w:rStyle w:val="StyleUnderline"/>
        </w:rPr>
        <w:t xml:space="preserve">a </w:t>
      </w:r>
      <w:r w:rsidRPr="001D59AA">
        <w:rPr>
          <w:rStyle w:val="StyleUnderline"/>
          <w:highlight w:val="cyan"/>
        </w:rPr>
        <w:t>mortality</w:t>
      </w:r>
      <w:r w:rsidRPr="00B3154E">
        <w:rPr>
          <w:rStyle w:val="StyleUnderline"/>
        </w:rPr>
        <w:t xml:space="preserve"> rate </w:t>
      </w:r>
      <w:r w:rsidRPr="001D59AA">
        <w:rPr>
          <w:rStyle w:val="StyleUnderline"/>
          <w:highlight w:val="cyan"/>
        </w:rPr>
        <w:t>of</w:t>
      </w:r>
      <w:r w:rsidRPr="001D59AA">
        <w:rPr>
          <w:rStyle w:val="StyleUnderline"/>
        </w:rPr>
        <w:t xml:space="preserve"> </w:t>
      </w:r>
      <w:r w:rsidRPr="001D59AA">
        <w:rPr>
          <w:rStyle w:val="Emphasis"/>
        </w:rPr>
        <w:t>40-</w:t>
      </w:r>
      <w:r w:rsidRPr="001D59AA">
        <w:rPr>
          <w:rStyle w:val="Emphasis"/>
          <w:highlight w:val="cyan"/>
        </w:rPr>
        <w:t>75%</w:t>
      </w:r>
      <w:r w:rsidRPr="001D59AA">
        <w:rPr>
          <w:sz w:val="16"/>
        </w:rPr>
        <w:t>.</w:t>
      </w:r>
      <w:r w:rsidRPr="004D4469">
        <w:rPr>
          <w:sz w:val="16"/>
        </w:rPr>
        <w:t xml:space="preserve"> The resulting simulated global outbreak killed 150 million people.</w:t>
      </w:r>
    </w:p>
    <w:p w:rsidRPr="004D4469" w:rsidR="00B3154E" w:rsidP="00B3154E" w:rsidRDefault="00B3154E" w14:paraId="47FA2BE4" w14:textId="342E0982">
      <w:pPr>
        <w:rPr>
          <w:sz w:val="16"/>
        </w:rPr>
      </w:pPr>
      <w:r w:rsidRPr="004D4469">
        <w:rPr>
          <w:sz w:val="16"/>
        </w:rPr>
        <w:t>COVID-19 isn't anywhere near that fatal, but the pandemic has shown the vulnerability of the U.S. and the world to biological threats both natural and manmade.</w:t>
      </w:r>
    </w:p>
    <w:p w:rsidRPr="004D4469" w:rsidR="00B3154E" w:rsidP="00B3154E" w:rsidRDefault="00B3154E" w14:paraId="591AA7EE" w14:textId="77777777">
      <w:pPr>
        <w:rPr>
          <w:rStyle w:val="StyleUnderline"/>
        </w:rPr>
      </w:pPr>
      <w:r w:rsidRPr="001D59AA">
        <w:rPr>
          <w:rStyle w:val="StyleUnderline"/>
        </w:rPr>
        <w:t>"</w:t>
      </w:r>
      <w:r w:rsidRPr="001D59AA">
        <w:rPr>
          <w:rStyle w:val="Emphasis"/>
        </w:rPr>
        <w:t>Potential adversaries</w:t>
      </w:r>
      <w:r w:rsidRPr="001D59AA">
        <w:rPr>
          <w:rStyle w:val="StyleUnderline"/>
        </w:rPr>
        <w:t xml:space="preserve"> are</w:t>
      </w:r>
      <w:r w:rsidRPr="001D59AA">
        <w:rPr>
          <w:sz w:val="16"/>
        </w:rPr>
        <w:t xml:space="preserve"> of course </w:t>
      </w:r>
      <w:r w:rsidRPr="001D59AA">
        <w:rPr>
          <w:rStyle w:val="StyleUnderline"/>
        </w:rPr>
        <w:t>seeing the</w:t>
      </w:r>
      <w:r w:rsidRPr="001D59AA">
        <w:rPr>
          <w:sz w:val="16"/>
        </w:rPr>
        <w:t xml:space="preserve"> same </w:t>
      </w:r>
      <w:r w:rsidRPr="001D59AA">
        <w:rPr>
          <w:rStyle w:val="StyleUnderline"/>
        </w:rPr>
        <w:t>things we’re seeing," says</w:t>
      </w:r>
      <w:r w:rsidRPr="001D59AA">
        <w:rPr>
          <w:sz w:val="16"/>
        </w:rPr>
        <w:t xml:space="preserve"> Richard </w:t>
      </w:r>
      <w:proofErr w:type="spellStart"/>
      <w:r w:rsidRPr="001D59AA">
        <w:rPr>
          <w:rStyle w:val="StyleUnderline"/>
        </w:rPr>
        <w:t>Pilch</w:t>
      </w:r>
      <w:proofErr w:type="spellEnd"/>
      <w:r w:rsidRPr="001D59AA">
        <w:rPr>
          <w:sz w:val="16"/>
        </w:rPr>
        <w:t xml:space="preserve"> of the Middlebury Institute of International Studies. </w:t>
      </w:r>
      <w:r w:rsidRPr="001D59AA">
        <w:rPr>
          <w:rStyle w:val="StyleUnderline"/>
        </w:rPr>
        <w:t xml:space="preserve">"Anyone looking </w:t>
      </w:r>
      <w:r w:rsidRPr="001D59AA">
        <w:rPr>
          <w:rStyle w:val="Emphasis"/>
        </w:rPr>
        <w:t>for a radic</w:t>
      </w:r>
      <w:r w:rsidRPr="004D4469">
        <w:rPr>
          <w:rStyle w:val="Emphasis"/>
        </w:rPr>
        <w:t>al leveling approach</w:t>
      </w:r>
      <w:r w:rsidRPr="004D4469">
        <w:rPr>
          <w:rStyle w:val="StyleUnderline"/>
        </w:rPr>
        <w:t xml:space="preserve"> — whether </w:t>
      </w:r>
      <w:r w:rsidRPr="001D59AA">
        <w:rPr>
          <w:rStyle w:val="Emphasis"/>
          <w:highlight w:val="cyan"/>
        </w:rPr>
        <w:t>a state</w:t>
      </w:r>
      <w:r w:rsidRPr="004D4469">
        <w:rPr>
          <w:rStyle w:val="Emphasis"/>
        </w:rPr>
        <w:t xml:space="preserve"> actor</w:t>
      </w:r>
      <w:r w:rsidRPr="004D4469">
        <w:rPr>
          <w:rStyle w:val="StyleUnderline"/>
        </w:rPr>
        <w:t xml:space="preserve"> </w:t>
      </w:r>
      <w:r w:rsidRPr="001D59AA">
        <w:rPr>
          <w:rStyle w:val="StyleUnderline"/>
          <w:highlight w:val="cyan"/>
        </w:rPr>
        <w:t>like</w:t>
      </w:r>
      <w:r w:rsidRPr="004D4469">
        <w:rPr>
          <w:rStyle w:val="StyleUnderline"/>
        </w:rPr>
        <w:t xml:space="preserve"> North </w:t>
      </w:r>
      <w:r w:rsidRPr="001D59AA">
        <w:rPr>
          <w:rStyle w:val="StyleUnderline"/>
          <w:highlight w:val="cyan"/>
        </w:rPr>
        <w:t>Korea or</w:t>
      </w:r>
      <w:r w:rsidRPr="004D4469">
        <w:rPr>
          <w:rStyle w:val="StyleUnderline"/>
        </w:rPr>
        <w:t xml:space="preserve"> a </w:t>
      </w:r>
      <w:r w:rsidRPr="004D4469">
        <w:rPr>
          <w:rStyle w:val="Emphasis"/>
        </w:rPr>
        <w:t xml:space="preserve">motivated </w:t>
      </w:r>
      <w:r w:rsidRPr="001D59AA">
        <w:rPr>
          <w:rStyle w:val="Emphasis"/>
          <w:highlight w:val="cyan"/>
        </w:rPr>
        <w:t>terrorist</w:t>
      </w:r>
      <w:r w:rsidRPr="004D4469">
        <w:rPr>
          <w:rStyle w:val="Emphasis"/>
        </w:rPr>
        <w:t xml:space="preserve"> organization</w:t>
      </w:r>
      <w:r w:rsidRPr="004D4469">
        <w:rPr>
          <w:rStyle w:val="StyleUnderline"/>
        </w:rPr>
        <w:t xml:space="preserve"> — </w:t>
      </w:r>
      <w:r w:rsidRPr="001D59AA">
        <w:rPr>
          <w:rStyle w:val="StyleUnderline"/>
          <w:highlight w:val="cyan"/>
        </w:rPr>
        <w:t>may be influenced by COVID</w:t>
      </w:r>
      <w:r w:rsidRPr="004D4469">
        <w:rPr>
          <w:rStyle w:val="StyleUnderline"/>
        </w:rPr>
        <w:t xml:space="preserve">-19 </w:t>
      </w:r>
      <w:r w:rsidRPr="001D59AA">
        <w:rPr>
          <w:rStyle w:val="StyleUnderline"/>
          <w:highlight w:val="cyan"/>
        </w:rPr>
        <w:t>to consider</w:t>
      </w:r>
      <w:r w:rsidRPr="004D4469">
        <w:rPr>
          <w:rStyle w:val="StyleUnderline"/>
        </w:rPr>
        <w:t xml:space="preserve"> pursuing a </w:t>
      </w:r>
      <w:r w:rsidRPr="001D59AA">
        <w:rPr>
          <w:rStyle w:val="StyleUnderline"/>
          <w:highlight w:val="cyan"/>
        </w:rPr>
        <w:t>biological weapons</w:t>
      </w:r>
      <w:r w:rsidRPr="004D4469">
        <w:rPr>
          <w:rStyle w:val="StyleUnderline"/>
        </w:rPr>
        <w:t xml:space="preserve"> capability."</w:t>
      </w:r>
    </w:p>
    <w:p w:rsidRPr="004D4469" w:rsidR="00B3154E" w:rsidP="00B3154E" w:rsidRDefault="00B3154E" w14:paraId="364F26A2" w14:textId="652F93FF">
      <w:pPr>
        <w:rPr>
          <w:sz w:val="16"/>
        </w:rPr>
      </w:pPr>
      <w:r w:rsidRPr="004D4469">
        <w:rPr>
          <w:sz w:val="16"/>
        </w:rPr>
        <w:t>Background: Bioweapons were officially banned by the Biological Weapons Convention in 1975, though North Korea is suspected of maintaining an offensive bioweapons program.</w:t>
      </w:r>
    </w:p>
    <w:p w:rsidRPr="004D4469" w:rsidR="00B3154E" w:rsidP="00B3154E" w:rsidRDefault="00B3154E" w14:paraId="0D32D64C" w14:textId="77777777">
      <w:pPr>
        <w:rPr>
          <w:sz w:val="16"/>
        </w:rPr>
      </w:pPr>
      <w:r w:rsidRPr="00510996">
        <w:rPr>
          <w:sz w:val="16"/>
        </w:rPr>
        <w:t xml:space="preserve">A particular concern about biowarfare and bioterror, though, is that many of the </w:t>
      </w:r>
      <w:r w:rsidRPr="00510996">
        <w:rPr>
          <w:rStyle w:val="StyleUnderline"/>
        </w:rPr>
        <w:t>tools</w:t>
      </w:r>
      <w:r w:rsidRPr="00510996">
        <w:rPr>
          <w:sz w:val="16"/>
        </w:rPr>
        <w:t xml:space="preserve"> and methods that could be used to create a weaponized virus </w:t>
      </w:r>
      <w:r w:rsidRPr="00510996">
        <w:rPr>
          <w:rStyle w:val="StyleUnderline"/>
        </w:rPr>
        <w:t>are</w:t>
      </w:r>
      <w:r w:rsidRPr="00510996">
        <w:rPr>
          <w:sz w:val="16"/>
        </w:rPr>
        <w:t xml:space="preserve"> largely </w:t>
      </w:r>
      <w:r w:rsidRPr="00510996">
        <w:rPr>
          <w:rStyle w:val="Emphasis"/>
        </w:rPr>
        <w:t>indistinguishable</w:t>
      </w:r>
      <w:r w:rsidRPr="00510996">
        <w:rPr>
          <w:rStyle w:val="StyleUnderline"/>
        </w:rPr>
        <w:t xml:space="preserve"> from</w:t>
      </w:r>
      <w:r w:rsidRPr="00510996">
        <w:rPr>
          <w:sz w:val="16"/>
        </w:rPr>
        <w:t xml:space="preserve"> those used in the course of </w:t>
      </w:r>
      <w:r w:rsidRPr="00510996">
        <w:rPr>
          <w:rStyle w:val="StyleUnderline"/>
        </w:rPr>
        <w:t>legitimate scientific research. This makes biotechnology "</w:t>
      </w:r>
      <w:r w:rsidRPr="00510996">
        <w:rPr>
          <w:rStyle w:val="Emphasis"/>
        </w:rPr>
        <w:t>dual-use</w:t>
      </w:r>
      <w:r w:rsidRPr="00510996">
        <w:rPr>
          <w:rStyle w:val="StyleUnderline"/>
        </w:rPr>
        <w:t>"</w:t>
      </w:r>
      <w:r w:rsidRPr="00510996">
        <w:rPr>
          <w:sz w:val="16"/>
        </w:rPr>
        <w:t xml:space="preserve"> — and that </w:t>
      </w:r>
      <w:r w:rsidRPr="00510996">
        <w:rPr>
          <w:rStyle w:val="StyleUnderline"/>
        </w:rPr>
        <w:t>much more difficult to</w:t>
      </w:r>
      <w:r w:rsidRPr="00510996">
        <w:rPr>
          <w:sz w:val="16"/>
        </w:rPr>
        <w:t xml:space="preserve"> safely </w:t>
      </w:r>
      <w:r w:rsidRPr="00510996">
        <w:rPr>
          <w:rStyle w:val="StyleUnderline"/>
        </w:rPr>
        <w:t>regulate</w:t>
      </w:r>
      <w:r w:rsidRPr="00510996">
        <w:rPr>
          <w:sz w:val="16"/>
        </w:rPr>
        <w:t xml:space="preserve"> without cutting off research that could be vitally important.</w:t>
      </w:r>
    </w:p>
    <w:p w:rsidRPr="004D4469" w:rsidR="00B3154E" w:rsidP="00B3154E" w:rsidRDefault="00B3154E" w14:paraId="1AE631B4" w14:textId="77777777">
      <w:pPr>
        <w:rPr>
          <w:sz w:val="16"/>
        </w:rPr>
      </w:pPr>
      <w:r w:rsidRPr="004D4469">
        <w:rPr>
          <w:sz w:val="16"/>
        </w:rPr>
        <w:t>While earlier bioweapons fears focused on the possibility that a state or terror group could try to weaponize a known dangerous agent like smallpox — which would require somehow obtaining restricted pathogens — new technology means that someone could obtain the genetic sequence of a germ online and synthesize it in the lab.</w:t>
      </w:r>
    </w:p>
    <w:p w:rsidRPr="004D4469" w:rsidR="00B3154E" w:rsidP="00B3154E" w:rsidRDefault="00B3154E" w14:paraId="7580B4CF" w14:textId="77777777">
      <w:pPr>
        <w:rPr>
          <w:sz w:val="16"/>
        </w:rPr>
      </w:pPr>
      <w:r w:rsidRPr="001D59AA">
        <w:rPr>
          <w:rStyle w:val="StyleUnderline"/>
          <w:highlight w:val="cyan"/>
        </w:rPr>
        <w:t>"If you've been trained</w:t>
      </w:r>
      <w:r w:rsidRPr="004D4469">
        <w:rPr>
          <w:sz w:val="16"/>
        </w:rPr>
        <w:t xml:space="preserve"> in a relevant technical discipline, that means </w:t>
      </w:r>
      <w:r w:rsidRPr="001D59AA">
        <w:rPr>
          <w:rStyle w:val="StyleUnderline"/>
          <w:highlight w:val="cyan"/>
        </w:rPr>
        <w:t>you can make</w:t>
      </w:r>
      <w:r w:rsidRPr="004D4469">
        <w:rPr>
          <w:sz w:val="16"/>
        </w:rPr>
        <w:t xml:space="preserve"> almost </w:t>
      </w:r>
      <w:r w:rsidRPr="001D59AA">
        <w:rPr>
          <w:rStyle w:val="Emphasis"/>
          <w:highlight w:val="cyan"/>
        </w:rPr>
        <w:t>any</w:t>
      </w:r>
      <w:r w:rsidRPr="004D4469">
        <w:rPr>
          <w:sz w:val="16"/>
        </w:rPr>
        <w:t xml:space="preserve"> potentially harmful </w:t>
      </w:r>
      <w:r w:rsidRPr="001D59AA">
        <w:rPr>
          <w:rStyle w:val="StyleUnderline"/>
          <w:highlight w:val="cyan"/>
        </w:rPr>
        <w:t>agent</w:t>
      </w:r>
      <w:r w:rsidRPr="004D4469">
        <w:rPr>
          <w:sz w:val="16"/>
        </w:rPr>
        <w:t xml:space="preserve"> that </w:t>
      </w:r>
      <w:r w:rsidRPr="004D4469">
        <w:rPr>
          <w:rStyle w:val="StyleUnderline"/>
        </w:rPr>
        <w:t>you're aware of," says</w:t>
      </w:r>
      <w:r w:rsidRPr="004D4469">
        <w:rPr>
          <w:sz w:val="16"/>
        </w:rPr>
        <w:t xml:space="preserve"> Kevin </w:t>
      </w:r>
      <w:proofErr w:type="spellStart"/>
      <w:r w:rsidRPr="004D4469">
        <w:rPr>
          <w:rStyle w:val="StyleUnderline"/>
        </w:rPr>
        <w:t>Esvelt</w:t>
      </w:r>
      <w:proofErr w:type="spellEnd"/>
      <w:r w:rsidRPr="004D4469">
        <w:rPr>
          <w:sz w:val="16"/>
        </w:rPr>
        <w:t>, a biologist at the MIT Media Lab and a member of the CDC's Biological Agent Containment Working Group. That would include the novel coronavirus that causes COVID-19, which was recently synthesized from its genetic sequence in a study published in Nature.</w:t>
      </w:r>
    </w:p>
    <w:p w:rsidRPr="004D4469" w:rsidR="00B3154E" w:rsidP="00B3154E" w:rsidRDefault="00B3154E" w14:paraId="5B5FE59B" w14:textId="6D4D7A52">
      <w:pPr>
        <w:rPr>
          <w:sz w:val="16"/>
        </w:rPr>
      </w:pPr>
      <w:r w:rsidRPr="004D4469">
        <w:rPr>
          <w:sz w:val="16"/>
        </w:rPr>
        <w:t xml:space="preserve">How it works: Currently, synthetic DNA is ordered through commercial suppliers. But </w:t>
      </w:r>
      <w:r w:rsidRPr="004D4469">
        <w:rPr>
          <w:rStyle w:val="StyleUnderline"/>
        </w:rPr>
        <w:t>while most suppliers screen</w:t>
      </w:r>
      <w:r w:rsidRPr="004D4469">
        <w:rPr>
          <w:sz w:val="16"/>
        </w:rPr>
        <w:t xml:space="preserve"> DNA </w:t>
      </w:r>
      <w:r w:rsidRPr="004D4469">
        <w:rPr>
          <w:rStyle w:val="StyleUnderline"/>
        </w:rPr>
        <w:t>orders</w:t>
      </w:r>
      <w:r w:rsidRPr="004D4469">
        <w:rPr>
          <w:sz w:val="16"/>
        </w:rPr>
        <w:t xml:space="preserve"> for the sequences of dangerous pathogens, </w:t>
      </w:r>
      <w:r w:rsidRPr="004D4469">
        <w:rPr>
          <w:rStyle w:val="StyleUnderline"/>
        </w:rPr>
        <w:t>they're not required to</w:t>
      </w:r>
      <w:r w:rsidRPr="004D4469">
        <w:rPr>
          <w:sz w:val="16"/>
        </w:rPr>
        <w:t xml:space="preserve"> — and not all do, which means safety efforts are "incomplete, inaccurate, and insecure," says </w:t>
      </w:r>
      <w:proofErr w:type="spellStart"/>
      <w:r w:rsidRPr="004D4469">
        <w:rPr>
          <w:sz w:val="16"/>
        </w:rPr>
        <w:t>Esvelt</w:t>
      </w:r>
      <w:proofErr w:type="spellEnd"/>
      <w:r w:rsidRPr="004D4469">
        <w:rPr>
          <w:sz w:val="16"/>
        </w:rPr>
        <w:t>.</w:t>
      </w:r>
    </w:p>
    <w:p w:rsidRPr="004D4469" w:rsidR="00B3154E" w:rsidP="00B3154E" w:rsidRDefault="00B3154E" w14:paraId="2E5DC077" w14:textId="77777777">
      <w:pPr>
        <w:rPr>
          <w:sz w:val="16"/>
        </w:rPr>
      </w:pPr>
      <w:r w:rsidRPr="004D4469">
        <w:rPr>
          <w:rStyle w:val="StyleUnderline"/>
        </w:rPr>
        <w:t>Screening efforts</w:t>
      </w:r>
      <w:r w:rsidRPr="004D4469">
        <w:rPr>
          <w:sz w:val="16"/>
        </w:rPr>
        <w:t xml:space="preserve"> that look for the genetic sequences of known pathogens also </w:t>
      </w:r>
      <w:r w:rsidRPr="004D4469">
        <w:rPr>
          <w:rStyle w:val="StyleUnderline"/>
        </w:rPr>
        <w:t>wouldn't</w:t>
      </w:r>
      <w:r w:rsidRPr="004D4469">
        <w:rPr>
          <w:sz w:val="16"/>
        </w:rPr>
        <w:t xml:space="preserve"> necessarily be able to </w:t>
      </w:r>
      <w:r w:rsidRPr="004D4469">
        <w:rPr>
          <w:rStyle w:val="StyleUnderline"/>
        </w:rPr>
        <w:t>detect when</w:t>
      </w:r>
      <w:r w:rsidRPr="004D4469">
        <w:rPr>
          <w:sz w:val="16"/>
        </w:rPr>
        <w:t xml:space="preserve"> synthetic </w:t>
      </w:r>
      <w:r w:rsidRPr="004D4469">
        <w:rPr>
          <w:rStyle w:val="StyleUnderline"/>
        </w:rPr>
        <w:t xml:space="preserve">DNA was being used to make something </w:t>
      </w:r>
      <w:r w:rsidRPr="004D4469">
        <w:rPr>
          <w:rStyle w:val="Emphasis"/>
        </w:rPr>
        <w:t>entirely novel and dangerous</w:t>
      </w:r>
      <w:r w:rsidRPr="004D4469">
        <w:rPr>
          <w:sz w:val="16"/>
        </w:rPr>
        <w:t>.</w:t>
      </w:r>
    </w:p>
    <w:p w:rsidRPr="004D4469" w:rsidR="00B3154E" w:rsidP="00B3154E" w:rsidRDefault="00B3154E" w14:paraId="5CBF6E6E" w14:textId="77777777">
      <w:pPr>
        <w:rPr>
          <w:sz w:val="16"/>
        </w:rPr>
      </w:pPr>
      <w:r w:rsidRPr="004D4469">
        <w:rPr>
          <w:sz w:val="16"/>
        </w:rPr>
        <w:t xml:space="preserve">In the near future, </w:t>
      </w:r>
      <w:r w:rsidRPr="001D59AA">
        <w:rPr>
          <w:rStyle w:val="StyleUnderline"/>
          <w:highlight w:val="cyan"/>
        </w:rPr>
        <w:t>desktop</w:t>
      </w:r>
      <w:r w:rsidRPr="004D4469">
        <w:rPr>
          <w:rStyle w:val="StyleUnderline"/>
        </w:rPr>
        <w:t xml:space="preserve"> DNA </w:t>
      </w:r>
      <w:r w:rsidRPr="001D59AA">
        <w:rPr>
          <w:rStyle w:val="StyleUnderline"/>
          <w:highlight w:val="cyan"/>
        </w:rPr>
        <w:t>synthesizers</w:t>
      </w:r>
      <w:r w:rsidRPr="004D4469">
        <w:rPr>
          <w:rStyle w:val="StyleUnderline"/>
        </w:rPr>
        <w:t xml:space="preserve"> may</w:t>
      </w:r>
      <w:r w:rsidRPr="004D4469">
        <w:rPr>
          <w:sz w:val="16"/>
        </w:rPr>
        <w:t xml:space="preserve"> be able to </w:t>
      </w:r>
      <w:r w:rsidRPr="004D4469">
        <w:rPr>
          <w:rStyle w:val="StyleUnderline"/>
        </w:rPr>
        <w:t>generate</w:t>
      </w:r>
      <w:r w:rsidRPr="004D4469">
        <w:rPr>
          <w:sz w:val="16"/>
        </w:rPr>
        <w:t xml:space="preserve"> synthetic </w:t>
      </w:r>
      <w:r w:rsidRPr="004D4469">
        <w:rPr>
          <w:rStyle w:val="StyleUnderline"/>
        </w:rPr>
        <w:t xml:space="preserve">DNA in the lab, </w:t>
      </w:r>
      <w:r w:rsidRPr="001D59AA">
        <w:rPr>
          <w:rStyle w:val="StyleUnderline"/>
          <w:highlight w:val="cyan"/>
        </w:rPr>
        <w:t>cut</w:t>
      </w:r>
      <w:r w:rsidRPr="004D4469">
        <w:rPr>
          <w:rStyle w:val="StyleUnderline"/>
        </w:rPr>
        <w:t xml:space="preserve">ting </w:t>
      </w:r>
      <w:r w:rsidRPr="001D59AA">
        <w:rPr>
          <w:rStyle w:val="StyleUnderline"/>
          <w:highlight w:val="cyan"/>
        </w:rPr>
        <w:t>out</w:t>
      </w:r>
      <w:r w:rsidRPr="004D4469">
        <w:rPr>
          <w:rStyle w:val="StyleUnderline"/>
        </w:rPr>
        <w:t xml:space="preserve"> the need for commercial </w:t>
      </w:r>
      <w:r w:rsidRPr="001D59AA">
        <w:rPr>
          <w:rStyle w:val="StyleUnderline"/>
          <w:highlight w:val="cyan"/>
        </w:rPr>
        <w:t>suppliers</w:t>
      </w:r>
      <w:r w:rsidRPr="004D4469">
        <w:rPr>
          <w:sz w:val="16"/>
        </w:rPr>
        <w:t xml:space="preserve"> — and potential security screenings.</w:t>
      </w:r>
    </w:p>
    <w:p w:rsidRPr="004D4469" w:rsidR="00B3154E" w:rsidP="00B3154E" w:rsidRDefault="00B3154E" w14:paraId="01A25D0A" w14:textId="505A9014">
      <w:pPr>
        <w:rPr>
          <w:sz w:val="16"/>
        </w:rPr>
      </w:pPr>
      <w:r w:rsidRPr="00510996">
        <w:rPr>
          <w:sz w:val="16"/>
        </w:rPr>
        <w:t xml:space="preserve">The </w:t>
      </w:r>
      <w:r w:rsidRPr="00510996">
        <w:rPr>
          <w:rStyle w:val="StyleUnderline"/>
        </w:rPr>
        <w:t>democratization of biotechnology</w:t>
      </w:r>
      <w:r w:rsidRPr="00510996">
        <w:rPr>
          <w:sz w:val="16"/>
        </w:rPr>
        <w:t xml:space="preserve"> could unleash a wave of creativity and innovation, just as the democratization of personal computing did. But it also </w:t>
      </w:r>
      <w:r w:rsidRPr="00510996">
        <w:rPr>
          <w:rStyle w:val="StyleUnderline"/>
        </w:rPr>
        <w:t>increases the number of people who</w:t>
      </w:r>
      <w:r w:rsidRPr="00510996">
        <w:rPr>
          <w:sz w:val="16"/>
        </w:rPr>
        <w:t xml:space="preserve"> could potentially </w:t>
      </w:r>
      <w:r w:rsidRPr="00510996">
        <w:rPr>
          <w:rStyle w:val="StyleUnderline"/>
        </w:rPr>
        <w:t>make a dangerous engineered virus</w:t>
      </w:r>
      <w:r w:rsidRPr="00510996">
        <w:rPr>
          <w:sz w:val="16"/>
        </w:rPr>
        <w:t>, whether deliberately or by accident.</w:t>
      </w:r>
    </w:p>
    <w:p w:rsidRPr="008F0532" w:rsidR="008F0532" w:rsidP="008A754A" w:rsidRDefault="008F0532" w14:paraId="12A284C8" w14:textId="1B51718E">
      <w:pPr>
        <w:pStyle w:val="Heading2"/>
      </w:pPr>
      <w:r>
        <w:t>Uniqueness</w:t>
      </w:r>
    </w:p>
    <w:p w:rsidRPr="008F0532" w:rsidR="008F0532" w:rsidP="008F0532" w:rsidRDefault="008F0532" w14:paraId="062EEDB5" w14:textId="6AA564DF">
      <w:pPr>
        <w:pStyle w:val="Heading3"/>
      </w:pPr>
      <w:r>
        <w:t>2NC – AT: Roberts Destroys Obamacare Now</w:t>
      </w:r>
    </w:p>
    <w:p w:rsidR="00D3489A" w:rsidP="00D3489A" w:rsidRDefault="00D3489A" w14:paraId="424B0460" w14:textId="77777777">
      <w:pPr>
        <w:pStyle w:val="Heading4"/>
      </w:pPr>
      <w:r>
        <w:t xml:space="preserve">Roberts prevents the </w:t>
      </w:r>
      <w:r>
        <w:rPr>
          <w:u w:val="single"/>
        </w:rPr>
        <w:t>evisceration</w:t>
      </w:r>
      <w:r>
        <w:t xml:space="preserve"> of Obamacare now.</w:t>
      </w:r>
    </w:p>
    <w:p w:rsidRPr="008F0532" w:rsidR="00D3489A" w:rsidP="00D3489A" w:rsidRDefault="00D3489A" w14:paraId="52F3AA6B" w14:textId="77777777">
      <w:proofErr w:type="spellStart"/>
      <w:r w:rsidRPr="008F0532">
        <w:rPr>
          <w:rStyle w:val="Style13ptBold"/>
        </w:rPr>
        <w:t>Millhiser</w:t>
      </w:r>
      <w:proofErr w:type="spellEnd"/>
      <w:r w:rsidRPr="008F0532">
        <w:rPr>
          <w:rStyle w:val="Style13ptBold"/>
        </w:rPr>
        <w:t xml:space="preserve"> 20</w:t>
      </w:r>
      <w:r>
        <w:t xml:space="preserve"> – Ian </w:t>
      </w:r>
      <w:proofErr w:type="spellStart"/>
      <w:r>
        <w:t>Millhiser</w:t>
      </w:r>
      <w:proofErr w:type="spellEnd"/>
      <w:r>
        <w:t>, Supreme Court reporter, JD at Duke, citing Jonathan Adler, a conservative law professor, and Yuval Levin, a prominent conservative policy wonk. [The fate of Obamacare is in the Supreme Court’s hands yet again, 3-2-2020, https://www.vox.com/2020/3/2/21147037/obamacare-supreme-court-texas-john-roberts]//BPS</w:t>
      </w:r>
    </w:p>
    <w:p w:rsidRPr="008F0532" w:rsidR="00D3489A" w:rsidP="00D3489A" w:rsidRDefault="00D3489A" w14:paraId="68DDB903" w14:textId="77777777">
      <w:pPr>
        <w:rPr>
          <w:sz w:val="16"/>
        </w:rPr>
      </w:pPr>
      <w:r w:rsidRPr="00A503A1">
        <w:rPr>
          <w:rStyle w:val="StyleUnderline"/>
        </w:rPr>
        <w:t>The</w:t>
      </w:r>
      <w:r w:rsidRPr="008F0532">
        <w:rPr>
          <w:sz w:val="16"/>
        </w:rPr>
        <w:t xml:space="preserve"> Supreme </w:t>
      </w:r>
      <w:r w:rsidRPr="00316930">
        <w:rPr>
          <w:rStyle w:val="StyleUnderline"/>
          <w:highlight w:val="cyan"/>
        </w:rPr>
        <w:t>Court</w:t>
      </w:r>
      <w:r w:rsidRPr="008F0532">
        <w:rPr>
          <w:sz w:val="16"/>
        </w:rPr>
        <w:t xml:space="preserve"> announced on Monday that it </w:t>
      </w:r>
      <w:r w:rsidRPr="00316930">
        <w:rPr>
          <w:rStyle w:val="StyleUnderline"/>
          <w:highlight w:val="cyan"/>
        </w:rPr>
        <w:t>will hear</w:t>
      </w:r>
      <w:r w:rsidRPr="008F0532">
        <w:rPr>
          <w:sz w:val="16"/>
        </w:rPr>
        <w:t xml:space="preserve"> California v. Texas and United States House of Representatives v. Texas, two consolidated cases that represent </w:t>
      </w:r>
      <w:r w:rsidRPr="00A503A1">
        <w:rPr>
          <w:rStyle w:val="Emphasis"/>
        </w:rPr>
        <w:t xml:space="preserve">an existential </w:t>
      </w:r>
      <w:r w:rsidRPr="00316930">
        <w:rPr>
          <w:rStyle w:val="Emphasis"/>
          <w:highlight w:val="cyan"/>
        </w:rPr>
        <w:t>threat</w:t>
      </w:r>
      <w:r w:rsidRPr="00316930">
        <w:rPr>
          <w:rStyle w:val="StyleUnderline"/>
          <w:highlight w:val="cyan"/>
        </w:rPr>
        <w:t xml:space="preserve"> to Obamacare</w:t>
      </w:r>
      <w:r w:rsidRPr="008F0532">
        <w:rPr>
          <w:sz w:val="16"/>
        </w:rPr>
        <w:t xml:space="preserve">, and that were brought by a coalition of Republican-governed states. For the third time since President Barack Obama signed the Affordable Care Act in 2010, </w:t>
      </w:r>
      <w:r w:rsidRPr="00A503A1">
        <w:rPr>
          <w:rStyle w:val="StyleUnderline"/>
        </w:rPr>
        <w:t xml:space="preserve">the justices will hear a lawsuit </w:t>
      </w:r>
      <w:r w:rsidRPr="00316930">
        <w:rPr>
          <w:rStyle w:val="StyleUnderline"/>
        </w:rPr>
        <w:t>seeking</w:t>
      </w:r>
      <w:r w:rsidRPr="00A503A1">
        <w:rPr>
          <w:rStyle w:val="StyleUnderline"/>
        </w:rPr>
        <w:t xml:space="preserve"> to </w:t>
      </w:r>
      <w:r w:rsidRPr="00A503A1">
        <w:rPr>
          <w:rStyle w:val="Emphasis"/>
        </w:rPr>
        <w:t>eviscerate</w:t>
      </w:r>
      <w:r w:rsidRPr="00A503A1">
        <w:rPr>
          <w:rStyle w:val="StyleUnderline"/>
        </w:rPr>
        <w:t xml:space="preserve"> the legislation</w:t>
      </w:r>
      <w:r w:rsidRPr="008F0532">
        <w:rPr>
          <w:sz w:val="16"/>
        </w:rPr>
        <w:t>.</w:t>
      </w:r>
    </w:p>
    <w:p w:rsidRPr="008F0532" w:rsidR="00D3489A" w:rsidP="00D3489A" w:rsidRDefault="00D3489A" w14:paraId="1D0FA8BF" w14:textId="77777777">
      <w:pPr>
        <w:rPr>
          <w:sz w:val="16"/>
        </w:rPr>
      </w:pPr>
      <w:r w:rsidRPr="008F0532">
        <w:rPr>
          <w:sz w:val="16"/>
        </w:rPr>
        <w:t>Texas turns on Congress’s decision to repeal Obamacare’s individual mandate. As originally enacted, the Affordable Care Act requires most Americans to either obtain health insurance or pay higher taxes. The tax law President Donald Trump signed in 2017 reduces the amount of that tax to zero.</w:t>
      </w:r>
    </w:p>
    <w:p w:rsidRPr="008F0532" w:rsidR="00D3489A" w:rsidP="00D3489A" w:rsidRDefault="00D3489A" w14:paraId="7CC95623" w14:textId="77777777">
      <w:pPr>
        <w:rPr>
          <w:sz w:val="16"/>
        </w:rPr>
      </w:pPr>
      <w:r w:rsidRPr="00316930">
        <w:rPr>
          <w:rStyle w:val="StyleUnderline"/>
          <w:highlight w:val="cyan"/>
        </w:rPr>
        <w:t>Because the</w:t>
      </w:r>
      <w:r w:rsidRPr="008F0532">
        <w:rPr>
          <w:sz w:val="16"/>
        </w:rPr>
        <w:t xml:space="preserve"> Supreme </w:t>
      </w:r>
      <w:r w:rsidRPr="00316930">
        <w:rPr>
          <w:rStyle w:val="StyleUnderline"/>
          <w:highlight w:val="cyan"/>
        </w:rPr>
        <w:t>Court upheld</w:t>
      </w:r>
      <w:r w:rsidRPr="00A503A1">
        <w:rPr>
          <w:rStyle w:val="StyleUnderline"/>
        </w:rPr>
        <w:t xml:space="preserve"> </w:t>
      </w:r>
      <w:r w:rsidRPr="00A503A1">
        <w:rPr>
          <w:rStyle w:val="Emphasis"/>
        </w:rPr>
        <w:t xml:space="preserve">the fully functional </w:t>
      </w:r>
      <w:r w:rsidRPr="00316930">
        <w:rPr>
          <w:rStyle w:val="Emphasis"/>
          <w:highlight w:val="cyan"/>
        </w:rPr>
        <w:t>mandate</w:t>
      </w:r>
      <w:r w:rsidRPr="00316930">
        <w:rPr>
          <w:rStyle w:val="StyleUnderline"/>
          <w:highlight w:val="cyan"/>
        </w:rPr>
        <w:t xml:space="preserve"> as</w:t>
      </w:r>
      <w:r w:rsidRPr="00A503A1">
        <w:rPr>
          <w:rStyle w:val="StyleUnderline"/>
        </w:rPr>
        <w:t xml:space="preserve"> a valid exercise of Congress’s power to </w:t>
      </w:r>
      <w:r w:rsidRPr="00316930">
        <w:rPr>
          <w:rStyle w:val="StyleUnderline"/>
          <w:highlight w:val="cyan"/>
        </w:rPr>
        <w:t>tax</w:t>
      </w:r>
      <w:r w:rsidRPr="00A503A1">
        <w:rPr>
          <w:rStyle w:val="StyleUnderline"/>
        </w:rPr>
        <w:t xml:space="preserve"> in 2012</w:t>
      </w:r>
      <w:r w:rsidRPr="008F0532">
        <w:rPr>
          <w:sz w:val="16"/>
        </w:rPr>
        <w:t xml:space="preserve">, the </w:t>
      </w:r>
      <w:r w:rsidRPr="00316930">
        <w:rPr>
          <w:rStyle w:val="StyleUnderline"/>
          <w:highlight w:val="cyan"/>
        </w:rPr>
        <w:t>Texas</w:t>
      </w:r>
      <w:r w:rsidRPr="008F0532">
        <w:rPr>
          <w:sz w:val="16"/>
        </w:rPr>
        <w:t xml:space="preserve"> plaintiffs </w:t>
      </w:r>
      <w:r w:rsidRPr="00316930">
        <w:rPr>
          <w:rStyle w:val="StyleUnderline"/>
          <w:highlight w:val="cyan"/>
        </w:rPr>
        <w:t>argue</w:t>
      </w:r>
      <w:r w:rsidRPr="008F0532">
        <w:rPr>
          <w:sz w:val="16"/>
        </w:rPr>
        <w:t xml:space="preserve"> that </w:t>
      </w:r>
      <w:r w:rsidRPr="00A503A1">
        <w:rPr>
          <w:rStyle w:val="Emphasis"/>
        </w:rPr>
        <w:t xml:space="preserve">the </w:t>
      </w:r>
      <w:r w:rsidRPr="00316930">
        <w:rPr>
          <w:rStyle w:val="Emphasis"/>
          <w:highlight w:val="cyan"/>
        </w:rPr>
        <w:t>zeroed</w:t>
      </w:r>
      <w:r w:rsidRPr="00A503A1">
        <w:rPr>
          <w:rStyle w:val="Emphasis"/>
        </w:rPr>
        <w:t xml:space="preserve">-out </w:t>
      </w:r>
      <w:r w:rsidRPr="00316930">
        <w:rPr>
          <w:rStyle w:val="Emphasis"/>
          <w:highlight w:val="cyan"/>
        </w:rPr>
        <w:t>version</w:t>
      </w:r>
      <w:r w:rsidRPr="00A503A1">
        <w:rPr>
          <w:rStyle w:val="Emphasis"/>
        </w:rPr>
        <w:t xml:space="preserve"> of the mandate</w:t>
      </w:r>
      <w:r w:rsidRPr="00A503A1">
        <w:rPr>
          <w:rStyle w:val="StyleUnderline"/>
        </w:rPr>
        <w:t xml:space="preserve"> </w:t>
      </w:r>
      <w:r w:rsidRPr="00316930">
        <w:rPr>
          <w:rStyle w:val="StyleUnderline"/>
          <w:highlight w:val="cyan"/>
        </w:rPr>
        <w:t>is unconstitutional</w:t>
      </w:r>
      <w:r w:rsidRPr="008F0532">
        <w:rPr>
          <w:sz w:val="16"/>
        </w:rPr>
        <w:t xml:space="preserve"> — how can something be a tax if it raises no money whatsoever? They also claim that the entire Affordable Care Act must fall if the deactivated mandate is unconstitutional.</w:t>
      </w:r>
    </w:p>
    <w:p w:rsidRPr="008F0532" w:rsidR="00D3489A" w:rsidP="00D3489A" w:rsidRDefault="00D3489A" w14:paraId="52FA8A1B" w14:textId="77777777">
      <w:pPr>
        <w:rPr>
          <w:sz w:val="16"/>
        </w:rPr>
      </w:pPr>
      <w:r w:rsidRPr="008F0532">
        <w:rPr>
          <w:sz w:val="16"/>
        </w:rPr>
        <w:t>Protestors hold placards challenging “Obamacare” outside of the Supreme Court on March 4, 2015. Mandel Ngan/AFP via Getty Images</w:t>
      </w:r>
    </w:p>
    <w:p w:rsidRPr="008F0532" w:rsidR="00D3489A" w:rsidP="00D3489A" w:rsidRDefault="00D3489A" w14:paraId="7090FE5B" w14:textId="77777777">
      <w:pPr>
        <w:rPr>
          <w:sz w:val="16"/>
        </w:rPr>
      </w:pPr>
      <w:r w:rsidRPr="008F0532">
        <w:rPr>
          <w:rStyle w:val="StyleUnderline"/>
        </w:rPr>
        <w:t>The</w:t>
      </w:r>
      <w:r w:rsidRPr="008F0532">
        <w:rPr>
          <w:sz w:val="16"/>
        </w:rPr>
        <w:t xml:space="preserve"> Republican legal </w:t>
      </w:r>
      <w:r w:rsidRPr="008F0532">
        <w:rPr>
          <w:rStyle w:val="StyleUnderline"/>
        </w:rPr>
        <w:t>arguments</w:t>
      </w:r>
      <w:r w:rsidRPr="008F0532">
        <w:rPr>
          <w:sz w:val="16"/>
        </w:rPr>
        <w:t xml:space="preserve"> against Obamacare in this case </w:t>
      </w:r>
      <w:r w:rsidRPr="008F0532">
        <w:rPr>
          <w:rStyle w:val="StyleUnderline"/>
        </w:rPr>
        <w:t xml:space="preserve">are </w:t>
      </w:r>
      <w:r w:rsidRPr="008F0532">
        <w:rPr>
          <w:rStyle w:val="Emphasis"/>
        </w:rPr>
        <w:t>widely viewed as ridiculous</w:t>
      </w:r>
      <w:r w:rsidRPr="008F0532">
        <w:rPr>
          <w:sz w:val="16"/>
        </w:rPr>
        <w:t>, even by many lawyers and scholars who spent much of the last decade trying to convince the courts to repeal President Obama’s signature achievement.</w:t>
      </w:r>
    </w:p>
    <w:p w:rsidRPr="008F0532" w:rsidR="00D3489A" w:rsidP="00D3489A" w:rsidRDefault="00D3489A" w14:paraId="057ACD04" w14:textId="77777777">
      <w:pPr>
        <w:rPr>
          <w:sz w:val="16"/>
        </w:rPr>
      </w:pPr>
      <w:r w:rsidRPr="008F0532">
        <w:rPr>
          <w:sz w:val="16"/>
        </w:rPr>
        <w:t xml:space="preserve">Jonathan </w:t>
      </w:r>
      <w:r w:rsidRPr="00316930">
        <w:rPr>
          <w:rStyle w:val="StyleUnderline"/>
        </w:rPr>
        <w:t>Adler</w:t>
      </w:r>
      <w:r w:rsidRPr="008F0532">
        <w:rPr>
          <w:sz w:val="16"/>
        </w:rPr>
        <w:t xml:space="preserve">, a conservative law professor — and a leading evangelist for an earlier lawsuit seeking to undercut the Affordable Care Act by reading a poorly drafted provision of the law to cut off much of the act’s funding — </w:t>
      </w:r>
      <w:r w:rsidRPr="00316930">
        <w:rPr>
          <w:rStyle w:val="StyleUnderline"/>
        </w:rPr>
        <w:t>labeled</w:t>
      </w:r>
      <w:r w:rsidRPr="008F0532">
        <w:rPr>
          <w:sz w:val="16"/>
        </w:rPr>
        <w:t xml:space="preserve"> many of </w:t>
      </w:r>
      <w:r w:rsidRPr="008F0532">
        <w:rPr>
          <w:rStyle w:val="StyleUnderline"/>
        </w:rPr>
        <w:t xml:space="preserve">the red states’ </w:t>
      </w:r>
      <w:r w:rsidRPr="00316930">
        <w:rPr>
          <w:rStyle w:val="StyleUnderline"/>
        </w:rPr>
        <w:t>arguments “</w:t>
      </w:r>
      <w:r w:rsidRPr="00316930">
        <w:rPr>
          <w:rStyle w:val="Emphasis"/>
        </w:rPr>
        <w:t>implausible</w:t>
      </w:r>
      <w:r w:rsidRPr="00316930">
        <w:rPr>
          <w:rStyle w:val="StyleUnderline"/>
        </w:rPr>
        <w:t>,”</w:t>
      </w:r>
      <w:r w:rsidRPr="008F0532">
        <w:rPr>
          <w:rStyle w:val="StyleUnderline"/>
        </w:rPr>
        <w:t xml:space="preserve"> “hard to justify,” and “</w:t>
      </w:r>
      <w:r w:rsidRPr="008F0532">
        <w:rPr>
          <w:rStyle w:val="Emphasis"/>
        </w:rPr>
        <w:t>surprisingly weak</w:t>
      </w:r>
      <w:r w:rsidRPr="008F0532">
        <w:rPr>
          <w:rStyle w:val="StyleUnderline"/>
        </w:rPr>
        <w:t>.”</w:t>
      </w:r>
      <w:r w:rsidRPr="008F0532">
        <w:rPr>
          <w:sz w:val="16"/>
        </w:rPr>
        <w:t xml:space="preserve"> The Wall Street Journal’s editorial board labeled this lawsuit the “Texas Obamacare Blunder.” Yuval </w:t>
      </w:r>
      <w:r w:rsidRPr="008F0532">
        <w:rPr>
          <w:rStyle w:val="StyleUnderline"/>
        </w:rPr>
        <w:t>Levin</w:t>
      </w:r>
      <w:r w:rsidRPr="008F0532">
        <w:rPr>
          <w:sz w:val="16"/>
        </w:rPr>
        <w:t xml:space="preserve">, a prominent conservative policy wonk, </w:t>
      </w:r>
      <w:r w:rsidRPr="008F0532">
        <w:rPr>
          <w:rStyle w:val="StyleUnderline"/>
        </w:rPr>
        <w:t>wrote</w:t>
      </w:r>
      <w:r w:rsidRPr="008F0532">
        <w:rPr>
          <w:sz w:val="16"/>
        </w:rPr>
        <w:t xml:space="preserve"> in the National Review that the Texas lawsuit “doesn’t even merit being called silly. </w:t>
      </w:r>
      <w:r w:rsidRPr="008F0532">
        <w:rPr>
          <w:rStyle w:val="StyleUnderline"/>
        </w:rPr>
        <w:t xml:space="preserve">It’s </w:t>
      </w:r>
      <w:r w:rsidRPr="008F0532">
        <w:rPr>
          <w:rStyle w:val="Emphasis"/>
        </w:rPr>
        <w:t>ridiculous</w:t>
      </w:r>
      <w:r w:rsidRPr="008F0532">
        <w:rPr>
          <w:sz w:val="16"/>
        </w:rPr>
        <w:t>.”</w:t>
      </w:r>
    </w:p>
    <w:p w:rsidRPr="008F0532" w:rsidR="00D3489A" w:rsidP="00D3489A" w:rsidRDefault="00D3489A" w14:paraId="5317D1EB" w14:textId="77777777">
      <w:pPr>
        <w:rPr>
          <w:sz w:val="16"/>
        </w:rPr>
      </w:pPr>
      <w:r w:rsidRPr="008F0532">
        <w:rPr>
          <w:sz w:val="16"/>
        </w:rPr>
        <w:t xml:space="preserve">And yet, the lawsuit has received very favorable treatment from Republican federal judges. Judge Reed O’Connor, a former Republican Senate staffer turned district judge, ordered the whole Affordable Care Act repealed in its entirety. Two Republican federal appeals court judges reached a somewhat </w:t>
      </w:r>
      <w:proofErr w:type="gramStart"/>
      <w:r w:rsidRPr="008F0532">
        <w:rPr>
          <w:sz w:val="16"/>
        </w:rPr>
        <w:t>more mild</w:t>
      </w:r>
      <w:proofErr w:type="gramEnd"/>
      <w:r w:rsidRPr="008F0532">
        <w:rPr>
          <w:sz w:val="16"/>
        </w:rPr>
        <w:t xml:space="preserve"> conclusion — striking down a small portion of the law and then sending the case back down to O’Connor to reconsider which other provisions should fall. But, while that holding creates more work for Judge O’Connor, he remains likely to kill as much of the law as he can.</w:t>
      </w:r>
    </w:p>
    <w:p w:rsidRPr="008F0532" w:rsidR="00D3489A" w:rsidP="00D3489A" w:rsidRDefault="00D3489A" w14:paraId="53DCF871" w14:textId="77777777">
      <w:pPr>
        <w:rPr>
          <w:sz w:val="16"/>
        </w:rPr>
      </w:pPr>
      <w:r w:rsidRPr="008F0532">
        <w:rPr>
          <w:sz w:val="16"/>
        </w:rPr>
        <w:t>In addition to weighing the merits of the plaintiffs’ arguments, the Supreme Court will need to consider whether any federal court has jurisdiction to hear this case. As a general rule, no one is allowed to challenge a law in federal court unless they can show they were injured by that law. Because the zeroed-out mandate does nothing, it’s highly doubtful that anyone is allowed to challenge it.</w:t>
      </w:r>
    </w:p>
    <w:p w:rsidRPr="00A503A1" w:rsidR="00D3489A" w:rsidP="00D3489A" w:rsidRDefault="00D3489A" w14:paraId="5F33D93F" w14:textId="77777777">
      <w:r w:rsidRPr="008F0532">
        <w:rPr>
          <w:sz w:val="16"/>
        </w:rPr>
        <w:t xml:space="preserve">Assuming that President Trump does not get to replace any of the current justices, </w:t>
      </w:r>
      <w:r w:rsidRPr="008F0532">
        <w:rPr>
          <w:rStyle w:val="StyleUnderline"/>
        </w:rPr>
        <w:t>the</w:t>
      </w:r>
      <w:r w:rsidRPr="008F0532">
        <w:rPr>
          <w:sz w:val="16"/>
        </w:rPr>
        <w:t xml:space="preserve"> Supreme </w:t>
      </w:r>
      <w:r w:rsidRPr="00316930">
        <w:rPr>
          <w:rStyle w:val="StyleUnderline"/>
          <w:highlight w:val="cyan"/>
        </w:rPr>
        <w:t>Court is unlikely to agree with</w:t>
      </w:r>
      <w:r w:rsidRPr="008F0532">
        <w:rPr>
          <w:rStyle w:val="StyleUnderline"/>
        </w:rPr>
        <w:t xml:space="preserve"> </w:t>
      </w:r>
      <w:r w:rsidRPr="005921B5">
        <w:rPr>
          <w:rStyle w:val="StyleUnderline"/>
        </w:rPr>
        <w:t>the lower-court judges</w:t>
      </w:r>
      <w:r w:rsidRPr="008F0532">
        <w:rPr>
          <w:rStyle w:val="StyleUnderline"/>
        </w:rPr>
        <w:t xml:space="preserve"> who ruled against Obamacare</w:t>
      </w:r>
      <w:r w:rsidRPr="008F0532">
        <w:rPr>
          <w:sz w:val="16"/>
        </w:rPr>
        <w:t xml:space="preserve">. Chief Justice John </w:t>
      </w:r>
      <w:r w:rsidRPr="005921B5">
        <w:rPr>
          <w:rStyle w:val="StyleUnderline"/>
          <w:highlight w:val="cyan"/>
        </w:rPr>
        <w:t>Roberts</w:t>
      </w:r>
      <w:r w:rsidRPr="008F0532">
        <w:rPr>
          <w:rStyle w:val="StyleUnderline"/>
        </w:rPr>
        <w:t xml:space="preserve"> </w:t>
      </w:r>
      <w:r w:rsidRPr="008F0532">
        <w:rPr>
          <w:rStyle w:val="Emphasis"/>
        </w:rPr>
        <w:t xml:space="preserve">twice </w:t>
      </w:r>
      <w:r w:rsidRPr="005921B5">
        <w:rPr>
          <w:rStyle w:val="Emphasis"/>
          <w:highlight w:val="cyan"/>
        </w:rPr>
        <w:t>broke</w:t>
      </w:r>
      <w:r w:rsidRPr="005921B5">
        <w:rPr>
          <w:rStyle w:val="StyleUnderline"/>
          <w:highlight w:val="cyan"/>
        </w:rPr>
        <w:t xml:space="preserve"> with</w:t>
      </w:r>
      <w:r w:rsidRPr="008F0532">
        <w:rPr>
          <w:sz w:val="16"/>
        </w:rPr>
        <w:t xml:space="preserve"> his </w:t>
      </w:r>
      <w:r w:rsidRPr="005921B5">
        <w:rPr>
          <w:rStyle w:val="StyleUnderline"/>
          <w:highlight w:val="cyan"/>
        </w:rPr>
        <w:t>conservative colleagues in</w:t>
      </w:r>
      <w:r w:rsidRPr="008F0532">
        <w:rPr>
          <w:rStyle w:val="StyleUnderline"/>
        </w:rPr>
        <w:t xml:space="preserve"> lawsuits attacking </w:t>
      </w:r>
      <w:r w:rsidRPr="005921B5">
        <w:rPr>
          <w:rStyle w:val="StyleUnderline"/>
          <w:highlight w:val="cyan"/>
        </w:rPr>
        <w:t>Obamacare</w:t>
      </w:r>
      <w:r w:rsidRPr="008F0532">
        <w:rPr>
          <w:sz w:val="16"/>
        </w:rPr>
        <w:t xml:space="preserve">, and </w:t>
      </w:r>
      <w:r w:rsidRPr="005921B5">
        <w:rPr>
          <w:rStyle w:val="StyleUnderline"/>
          <w:highlight w:val="cyan"/>
        </w:rPr>
        <w:t>Roberts is</w:t>
      </w:r>
      <w:r w:rsidRPr="008F0532">
        <w:rPr>
          <w:rStyle w:val="StyleUnderline"/>
        </w:rPr>
        <w:t xml:space="preserve"> </w:t>
      </w:r>
      <w:r w:rsidRPr="008F0532">
        <w:rPr>
          <w:rStyle w:val="Emphasis"/>
        </w:rPr>
        <w:t xml:space="preserve">especially </w:t>
      </w:r>
      <w:r w:rsidRPr="005921B5">
        <w:rPr>
          <w:rStyle w:val="Emphasis"/>
          <w:highlight w:val="cyan"/>
        </w:rPr>
        <w:t>likely</w:t>
      </w:r>
      <w:r w:rsidRPr="005921B5">
        <w:rPr>
          <w:rStyle w:val="StyleUnderline"/>
          <w:highlight w:val="cyan"/>
        </w:rPr>
        <w:t xml:space="preserve"> to reject</w:t>
      </w:r>
      <w:r w:rsidRPr="008F0532">
        <w:rPr>
          <w:rStyle w:val="StyleUnderline"/>
        </w:rPr>
        <w:t xml:space="preserve"> the </w:t>
      </w:r>
      <w:r w:rsidRPr="005921B5">
        <w:rPr>
          <w:rStyle w:val="StyleUnderline"/>
          <w:highlight w:val="cyan"/>
        </w:rPr>
        <w:t>Texas</w:t>
      </w:r>
      <w:r w:rsidRPr="008F0532">
        <w:rPr>
          <w:sz w:val="16"/>
        </w:rPr>
        <w:t xml:space="preserve"> plaintiffs’ legal </w:t>
      </w:r>
      <w:r w:rsidRPr="005921B5">
        <w:rPr>
          <w:rStyle w:val="StyleUnderline"/>
          <w:highlight w:val="cyan"/>
        </w:rPr>
        <w:t xml:space="preserve">arguments. </w:t>
      </w:r>
      <w:proofErr w:type="gramStart"/>
      <w:r w:rsidRPr="005921B5">
        <w:rPr>
          <w:rStyle w:val="StyleUnderline"/>
          <w:highlight w:val="cyan"/>
        </w:rPr>
        <w:t>But</w:t>
      </w:r>
      <w:r w:rsidRPr="008F0532">
        <w:rPr>
          <w:sz w:val="16"/>
        </w:rPr>
        <w:t>,</w:t>
      </w:r>
      <w:proofErr w:type="gramEnd"/>
      <w:r w:rsidRPr="008F0532">
        <w:rPr>
          <w:sz w:val="16"/>
        </w:rPr>
        <w:t xml:space="preserve"> so long as this lawsuit exists, </w:t>
      </w:r>
      <w:r w:rsidRPr="005921B5">
        <w:rPr>
          <w:rStyle w:val="StyleUnderline"/>
          <w:highlight w:val="cyan"/>
        </w:rPr>
        <w:t xml:space="preserve">it remains </w:t>
      </w:r>
      <w:r w:rsidRPr="005921B5">
        <w:rPr>
          <w:rStyle w:val="Emphasis"/>
          <w:highlight w:val="cyan"/>
        </w:rPr>
        <w:t>a threat</w:t>
      </w:r>
      <w:r w:rsidRPr="005921B5">
        <w:rPr>
          <w:rStyle w:val="StyleUnderline"/>
          <w:highlight w:val="cyan"/>
        </w:rPr>
        <w:t xml:space="preserve"> to Obamacare</w:t>
      </w:r>
      <w:r w:rsidRPr="008F0532">
        <w:rPr>
          <w:sz w:val="16"/>
        </w:rPr>
        <w:t>. And there is no guarantee that the court’s membership will not change.</w:t>
      </w:r>
    </w:p>
    <w:p w:rsidR="00525FC1" w:rsidP="00525FC1" w:rsidRDefault="00525FC1" w14:paraId="12F91E55" w14:textId="49C22726">
      <w:pPr>
        <w:pStyle w:val="Heading4"/>
      </w:pPr>
      <w:r>
        <w:t>Roberts looks likely to vote for Obamacare now.</w:t>
      </w:r>
    </w:p>
    <w:p w:rsidRPr="00667AC8" w:rsidR="00667AC8" w:rsidP="00667AC8" w:rsidRDefault="00667AC8" w14:paraId="3864B72B" w14:textId="2772A864">
      <w:proofErr w:type="spellStart"/>
      <w:r w:rsidRPr="00667AC8">
        <w:rPr>
          <w:rStyle w:val="Style13ptBold"/>
        </w:rPr>
        <w:t>Luthi</w:t>
      </w:r>
      <w:proofErr w:type="spellEnd"/>
      <w:r w:rsidRPr="00667AC8">
        <w:rPr>
          <w:rStyle w:val="Style13ptBold"/>
        </w:rPr>
        <w:t xml:space="preserve"> 20</w:t>
      </w:r>
      <w:r>
        <w:t xml:space="preserve"> – Susannah </w:t>
      </w:r>
      <w:proofErr w:type="spellStart"/>
      <w:r>
        <w:t>Luthi</w:t>
      </w:r>
      <w:proofErr w:type="spellEnd"/>
      <w:r>
        <w:t>, reporter. [Supreme Court will hear major challenge to Obamacare, 3-2-2020, https://www.politico.com/news/2020/03/02/supreme-court-obamacare-case-118643]//BPS</w:t>
      </w:r>
    </w:p>
    <w:p w:rsidRPr="00667AC8" w:rsidR="00667AC8" w:rsidP="00525FC1" w:rsidRDefault="00525FC1" w14:paraId="2BC41269" w14:textId="77777777">
      <w:pPr>
        <w:rPr>
          <w:sz w:val="16"/>
        </w:rPr>
      </w:pPr>
      <w:r w:rsidRPr="00525FC1">
        <w:rPr>
          <w:rStyle w:val="StyleUnderline"/>
        </w:rPr>
        <w:t>The</w:t>
      </w:r>
      <w:r w:rsidRPr="00667AC8">
        <w:rPr>
          <w:sz w:val="16"/>
        </w:rPr>
        <w:t xml:space="preserve"> Supreme </w:t>
      </w:r>
      <w:r w:rsidRPr="00525FC1">
        <w:rPr>
          <w:rStyle w:val="StyleUnderline"/>
        </w:rPr>
        <w:t>Court</w:t>
      </w:r>
      <w:r w:rsidRPr="00667AC8">
        <w:rPr>
          <w:sz w:val="16"/>
        </w:rPr>
        <w:t xml:space="preserve"> on Monday said it </w:t>
      </w:r>
      <w:r w:rsidRPr="00525FC1">
        <w:rPr>
          <w:rStyle w:val="StyleUnderline"/>
        </w:rPr>
        <w:t>will take up a Republican challenge to Obamacare</w:t>
      </w:r>
      <w:r w:rsidRPr="00667AC8">
        <w:rPr>
          <w:sz w:val="16"/>
        </w:rPr>
        <w:t>, in a move that boosts Democrats who want to highlight the lawsuit’s threat to health care coverage during campaign season.</w:t>
      </w:r>
    </w:p>
    <w:p w:rsidRPr="00667AC8" w:rsidR="00667AC8" w:rsidP="00525FC1" w:rsidRDefault="00525FC1" w14:paraId="39FB3141" w14:textId="77777777">
      <w:pPr>
        <w:rPr>
          <w:sz w:val="16"/>
        </w:rPr>
      </w:pPr>
      <w:r w:rsidRPr="00667AC8">
        <w:rPr>
          <w:sz w:val="16"/>
        </w:rPr>
        <w:t>The justices said they would hear the case, likely later this year, after turning down an earlier request from Democrats to fast-track a ruling by June. The decision increases pressure on President Donald Trump over health care, a top concern for voters and an issue that has benefited Democrats since the GOP's failed effort to repeal Obamacare during Trump's first year in office.</w:t>
      </w:r>
    </w:p>
    <w:p w:rsidRPr="00667AC8" w:rsidR="00667AC8" w:rsidP="00525FC1" w:rsidRDefault="00525FC1" w14:paraId="5177921A" w14:textId="77777777">
      <w:pPr>
        <w:rPr>
          <w:sz w:val="16"/>
        </w:rPr>
      </w:pPr>
      <w:r w:rsidRPr="00667AC8">
        <w:rPr>
          <w:sz w:val="16"/>
        </w:rPr>
        <w:t>"</w:t>
      </w:r>
      <w:r w:rsidRPr="00525FC1">
        <w:rPr>
          <w:rStyle w:val="StyleUnderline"/>
        </w:rPr>
        <w:t xml:space="preserve">This case is a </w:t>
      </w:r>
      <w:r w:rsidRPr="00525FC1">
        <w:rPr>
          <w:rStyle w:val="Emphasis"/>
        </w:rPr>
        <w:t>stark, life-and-death</w:t>
      </w:r>
      <w:r w:rsidRPr="00667AC8">
        <w:rPr>
          <w:sz w:val="16"/>
        </w:rPr>
        <w:t xml:space="preserve"> </w:t>
      </w:r>
      <w:r w:rsidRPr="00525FC1">
        <w:rPr>
          <w:rStyle w:val="StyleUnderline"/>
        </w:rPr>
        <w:t xml:space="preserve">reminder how much is </w:t>
      </w:r>
      <w:r w:rsidRPr="00525FC1">
        <w:rPr>
          <w:rStyle w:val="Emphasis"/>
        </w:rPr>
        <w:t>at stake</w:t>
      </w:r>
      <w:r w:rsidRPr="00667AC8">
        <w:rPr>
          <w:sz w:val="16"/>
        </w:rPr>
        <w:t xml:space="preserve"> this fall and what’s on the ballot right now: Democrats must nominate the candidate whom they know can beat Trump and bring along the Senate, to ensure we can protect our health care for generations to come," Joe Biden said in a statement from his campaign.</w:t>
      </w:r>
    </w:p>
    <w:p w:rsidRPr="00667AC8" w:rsidR="00667AC8" w:rsidP="00525FC1" w:rsidRDefault="00525FC1" w14:paraId="18DF3F6F" w14:textId="77777777">
      <w:pPr>
        <w:rPr>
          <w:sz w:val="16"/>
        </w:rPr>
      </w:pPr>
      <w:r w:rsidRPr="00667AC8">
        <w:rPr>
          <w:sz w:val="16"/>
        </w:rPr>
        <w:t>It’s unlikely the justices will rule before the election on the lawsuit, which could wipe out the Affordable Care Act’s insurance protections and coverage for millions of people. The court is expected to hear the case during its next term starting in October, but the justices did not say when it will hear oral arguments.</w:t>
      </w:r>
    </w:p>
    <w:p w:rsidRPr="00667AC8" w:rsidR="00667AC8" w:rsidP="00525FC1" w:rsidRDefault="00525FC1" w14:paraId="2C61BDEF" w14:textId="77777777">
      <w:pPr>
        <w:rPr>
          <w:sz w:val="16"/>
        </w:rPr>
      </w:pPr>
      <w:r w:rsidRPr="00525FC1">
        <w:rPr>
          <w:rStyle w:val="StyleUnderline"/>
        </w:rPr>
        <w:t>The suit</w:t>
      </w:r>
      <w:r w:rsidRPr="00667AC8">
        <w:rPr>
          <w:sz w:val="16"/>
        </w:rPr>
        <w:t xml:space="preserve">, brought by more than a dozen red states, </w:t>
      </w:r>
      <w:r w:rsidRPr="00525FC1">
        <w:rPr>
          <w:rStyle w:val="StyleUnderline"/>
        </w:rPr>
        <w:t xml:space="preserve">emerged as a </w:t>
      </w:r>
      <w:r w:rsidRPr="00525FC1">
        <w:rPr>
          <w:rStyle w:val="Emphasis"/>
        </w:rPr>
        <w:t>threat to Obamacare</w:t>
      </w:r>
      <w:r w:rsidRPr="00667AC8">
        <w:rPr>
          <w:sz w:val="16"/>
        </w:rPr>
        <w:t xml:space="preserve"> in December, when a panel of federal appeals court judges found the law unconstitutional. Instead of ruling on the entire law, the appellate panel sent the challenge back to a federal judge in Texas who previously invalidated the entire law, jolting Democrats who feared the move would extend the legal fight over Obamacare for years.</w:t>
      </w:r>
    </w:p>
    <w:p w:rsidRPr="00667AC8" w:rsidR="00667AC8" w:rsidP="00525FC1" w:rsidRDefault="00525FC1" w14:paraId="38D23861" w14:textId="77777777">
      <w:pPr>
        <w:rPr>
          <w:sz w:val="16"/>
        </w:rPr>
      </w:pPr>
      <w:r w:rsidRPr="00667AC8">
        <w:rPr>
          <w:sz w:val="16"/>
        </w:rPr>
        <w:t>Democratic state attorneys general and the Democratic-led House of Representatives, who are defending the law in court, quickly asked the Supreme Court to intercept the case. The Trump administration, which supports the Texas-led lawsuit, and the states challenging Obamacare urged the justices against intervening right away.</w:t>
      </w:r>
    </w:p>
    <w:p w:rsidRPr="00667AC8" w:rsidR="00667AC8" w:rsidP="00525FC1" w:rsidRDefault="00525FC1" w14:paraId="1CB34498" w14:textId="77777777">
      <w:pPr>
        <w:rPr>
          <w:sz w:val="16"/>
        </w:rPr>
      </w:pPr>
      <w:r w:rsidRPr="00667AC8">
        <w:rPr>
          <w:sz w:val="16"/>
        </w:rPr>
        <w:t>California Attorney General Xavier Becerra, who's leading the Democrats' Obamacare defense, hailed the court's decision to take the case.</w:t>
      </w:r>
    </w:p>
    <w:p w:rsidRPr="00667AC8" w:rsidR="00667AC8" w:rsidP="00525FC1" w:rsidRDefault="00525FC1" w14:paraId="5E0BFB6E" w14:textId="77777777">
      <w:pPr>
        <w:rPr>
          <w:sz w:val="16"/>
        </w:rPr>
      </w:pPr>
      <w:r w:rsidRPr="00667AC8">
        <w:rPr>
          <w:sz w:val="16"/>
        </w:rPr>
        <w:t>"As Texas and the Trump Administration fight to disrupt our healthcare system and the coverage that millions of people rely upon, we look forward to making our case in defense of the ACA. American lives depend upon it," he said in a statement.</w:t>
      </w:r>
    </w:p>
    <w:p w:rsidRPr="00667AC8" w:rsidR="00667AC8" w:rsidP="00525FC1" w:rsidRDefault="00525FC1" w14:paraId="48500E4B" w14:textId="77777777">
      <w:pPr>
        <w:rPr>
          <w:sz w:val="16"/>
        </w:rPr>
      </w:pPr>
      <w:r w:rsidRPr="00667AC8">
        <w:rPr>
          <w:sz w:val="16"/>
        </w:rPr>
        <w:t>The justices last month rejected Democrats’ request to expedite a ruling on the case by June, but at the time they left open the possibility they would take the case on a regular schedule.</w:t>
      </w:r>
    </w:p>
    <w:p w:rsidRPr="00667AC8" w:rsidR="00667AC8" w:rsidP="00525FC1" w:rsidRDefault="00525FC1" w14:paraId="5ACFE6A0" w14:textId="77777777">
      <w:pPr>
        <w:rPr>
          <w:sz w:val="16"/>
        </w:rPr>
      </w:pPr>
      <w:r w:rsidRPr="00667AC8">
        <w:rPr>
          <w:sz w:val="16"/>
        </w:rPr>
        <w:t>Though the court doesn’t disclose how justices vote on whether to review a case, legal observers believed the bench’s four liberal members likely supported Democrats’ petition. To accept a case, at least four justices must agree.</w:t>
      </w:r>
    </w:p>
    <w:p w:rsidRPr="00667AC8" w:rsidR="00667AC8" w:rsidP="00525FC1" w:rsidRDefault="00525FC1" w14:paraId="56C5262C" w14:textId="77777777">
      <w:pPr>
        <w:rPr>
          <w:sz w:val="16"/>
        </w:rPr>
      </w:pPr>
      <w:r w:rsidRPr="00667AC8">
        <w:rPr>
          <w:sz w:val="16"/>
        </w:rPr>
        <w:t>Still, it's rare that justices review a case before it's received full consideration in lower courts — and the decision to do so underscores the monumental stakes of a case could upend coverage for millions of people and create chaos across the health care system.</w:t>
      </w:r>
    </w:p>
    <w:p w:rsidRPr="00667AC8" w:rsidR="00667AC8" w:rsidP="00525FC1" w:rsidRDefault="00525FC1" w14:paraId="5D4B42C5" w14:textId="77777777">
      <w:pPr>
        <w:rPr>
          <w:sz w:val="16"/>
        </w:rPr>
      </w:pPr>
      <w:r w:rsidRPr="00667AC8">
        <w:rPr>
          <w:sz w:val="16"/>
        </w:rPr>
        <w:t>Democrats were able to leverage the lawsuit's threat to coverage for preexisting medical conditions to retake the House of Representatives in the 2018 midterms. Democratic leaders, eager to run the same playbook this year, have routinely attacked Trump over his support for the lawsuit and the lack of a viable Obamacare replacement.</w:t>
      </w:r>
    </w:p>
    <w:p w:rsidRPr="00667AC8" w:rsidR="00667AC8" w:rsidP="00525FC1" w:rsidRDefault="00525FC1" w14:paraId="52CA6CAD" w14:textId="77777777">
      <w:pPr>
        <w:rPr>
          <w:sz w:val="16"/>
        </w:rPr>
      </w:pPr>
      <w:r w:rsidRPr="00667AC8">
        <w:rPr>
          <w:sz w:val="16"/>
        </w:rPr>
        <w:t>Trump has been sensitive to attacks on his health care record, and in January he exploded at HHS Secretary Alex Azar over polling that showed Democrats leading on the issue. Trump often has repeated the false claim that he’s safeguarding insurance protections for preexisting conditions, even as he backs a lawsuit that could overturn them.</w:t>
      </w:r>
    </w:p>
    <w:p w:rsidRPr="00667AC8" w:rsidR="00667AC8" w:rsidP="00525FC1" w:rsidRDefault="00525FC1" w14:paraId="3F9F735F" w14:textId="77777777">
      <w:pPr>
        <w:rPr>
          <w:sz w:val="16"/>
        </w:rPr>
      </w:pPr>
      <w:r w:rsidRPr="00667AC8">
        <w:rPr>
          <w:sz w:val="16"/>
        </w:rPr>
        <w:t>The court’s looming review could put more pressure on Republicans to articulate how they would prevent massive disruption should the lawsuit ultimately succeed. Azar, however, has said the administration doesn't need to release an alternative plan unless the Supreme Court rules against Obamacare.</w:t>
      </w:r>
    </w:p>
    <w:p w:rsidRPr="00667AC8" w:rsidR="00667AC8" w:rsidP="00525FC1" w:rsidRDefault="00525FC1" w14:paraId="6F0BFCDE" w14:textId="77777777">
      <w:pPr>
        <w:rPr>
          <w:sz w:val="16"/>
        </w:rPr>
      </w:pPr>
      <w:r w:rsidRPr="00667AC8">
        <w:rPr>
          <w:sz w:val="16"/>
        </w:rPr>
        <w:t>This legal challenge brought by a coalition of red states in early 2018, after Congress eliminated Obamacare's tax penalty for not having health insurance while leaving the rest of the individual mandate in law. The states argued that made the rest of Obamacare unconstitutional, since the Supreme Court previously upheld the mandate on the basis of Congress' taxing power.</w:t>
      </w:r>
    </w:p>
    <w:p w:rsidRPr="00667AC8" w:rsidR="00667AC8" w:rsidP="00525FC1" w:rsidRDefault="00525FC1" w14:paraId="675803A1" w14:textId="77777777">
      <w:pPr>
        <w:rPr>
          <w:sz w:val="16"/>
        </w:rPr>
      </w:pPr>
      <w:r w:rsidRPr="00667AC8">
        <w:rPr>
          <w:sz w:val="16"/>
        </w:rPr>
        <w:t>"The federal government cannot order private citizens to purchase subpar insurance that they don’t want, and I look forward to finally settling the matter before the U.S. Supreme Court," said Texas Attorney General Ken Paxton.</w:t>
      </w:r>
    </w:p>
    <w:p w:rsidRPr="00667AC8" w:rsidR="00667AC8" w:rsidP="00525FC1" w:rsidRDefault="00525FC1" w14:paraId="52769859" w14:textId="77777777">
      <w:pPr>
        <w:rPr>
          <w:sz w:val="16"/>
        </w:rPr>
      </w:pPr>
      <w:r w:rsidRPr="00667AC8">
        <w:rPr>
          <w:rStyle w:val="StyleUnderline"/>
        </w:rPr>
        <w:t xml:space="preserve">The lawsuit was </w:t>
      </w:r>
      <w:r w:rsidRPr="00667AC8">
        <w:rPr>
          <w:rStyle w:val="Emphasis"/>
        </w:rPr>
        <w:t>initially</w:t>
      </w:r>
      <w:r w:rsidRPr="00667AC8">
        <w:rPr>
          <w:sz w:val="16"/>
        </w:rPr>
        <w:t xml:space="preserve"> viewed as </w:t>
      </w:r>
      <w:r w:rsidRPr="00667AC8">
        <w:rPr>
          <w:rStyle w:val="StyleUnderline"/>
        </w:rPr>
        <w:t xml:space="preserve">a long shot, but it </w:t>
      </w:r>
      <w:r w:rsidRPr="00667AC8">
        <w:rPr>
          <w:rStyle w:val="Emphasis"/>
        </w:rPr>
        <w:t>gained traction</w:t>
      </w:r>
      <w:r w:rsidRPr="00667AC8">
        <w:rPr>
          <w:rStyle w:val="StyleUnderline"/>
        </w:rPr>
        <w:t xml:space="preserve"> among Republican-appointed judges</w:t>
      </w:r>
      <w:r w:rsidRPr="00667AC8">
        <w:rPr>
          <w:sz w:val="16"/>
        </w:rPr>
        <w:t>.</w:t>
      </w:r>
    </w:p>
    <w:p w:rsidRPr="00667AC8" w:rsidR="00525FC1" w:rsidP="00525FC1" w:rsidRDefault="00525FC1" w14:paraId="10CFE2C0" w14:textId="3690220A">
      <w:pPr>
        <w:rPr>
          <w:sz w:val="16"/>
        </w:rPr>
      </w:pPr>
      <w:r w:rsidRPr="00667AC8">
        <w:rPr>
          <w:sz w:val="16"/>
        </w:rPr>
        <w:t xml:space="preserve">Many </w:t>
      </w:r>
      <w:r w:rsidRPr="00667AC8">
        <w:rPr>
          <w:rStyle w:val="StyleUnderline"/>
        </w:rPr>
        <w:t>legal observers expect</w:t>
      </w:r>
      <w:r w:rsidRPr="00667AC8">
        <w:rPr>
          <w:sz w:val="16"/>
        </w:rPr>
        <w:t xml:space="preserve"> Chief Justice John </w:t>
      </w:r>
      <w:r w:rsidRPr="00667AC8">
        <w:rPr>
          <w:rStyle w:val="StyleUnderline"/>
        </w:rPr>
        <w:t>Roberts will</w:t>
      </w:r>
      <w:r w:rsidRPr="00667AC8">
        <w:rPr>
          <w:sz w:val="16"/>
        </w:rPr>
        <w:t xml:space="preserve"> again </w:t>
      </w:r>
      <w:r w:rsidRPr="00667AC8">
        <w:rPr>
          <w:rStyle w:val="StyleUnderline"/>
        </w:rPr>
        <w:t xml:space="preserve">join with the court’s </w:t>
      </w:r>
      <w:r w:rsidRPr="00667AC8">
        <w:rPr>
          <w:rStyle w:val="Emphasis"/>
        </w:rPr>
        <w:t>liberal wing</w:t>
      </w:r>
      <w:r w:rsidRPr="00667AC8">
        <w:rPr>
          <w:rStyle w:val="StyleUnderline"/>
        </w:rPr>
        <w:t xml:space="preserve"> to uphold Obamacare. He wrote opinions affirming the law in the </w:t>
      </w:r>
      <w:r w:rsidRPr="00667AC8">
        <w:rPr>
          <w:rStyle w:val="Emphasis"/>
        </w:rPr>
        <w:t>two previous major Obamacare challenges</w:t>
      </w:r>
      <w:r w:rsidRPr="00667AC8">
        <w:rPr>
          <w:rStyle w:val="StyleUnderline"/>
        </w:rPr>
        <w:t xml:space="preserve"> that went to the</w:t>
      </w:r>
      <w:r w:rsidRPr="00667AC8">
        <w:rPr>
          <w:sz w:val="16"/>
        </w:rPr>
        <w:t xml:space="preserve"> Supreme </w:t>
      </w:r>
      <w:r w:rsidRPr="00667AC8">
        <w:rPr>
          <w:rStyle w:val="StyleUnderline"/>
        </w:rPr>
        <w:t>Court</w:t>
      </w:r>
      <w:r w:rsidRPr="00667AC8">
        <w:rPr>
          <w:sz w:val="16"/>
        </w:rPr>
        <w:t>.</w:t>
      </w:r>
    </w:p>
    <w:p w:rsidRPr="00650394" w:rsidR="00650394" w:rsidP="00650394" w:rsidRDefault="00650394" w14:paraId="7C6C5EBE" w14:textId="6678F5E4">
      <w:pPr>
        <w:pStyle w:val="Heading4"/>
      </w:pPr>
      <w:r>
        <w:t>Roberts will save it now.</w:t>
      </w:r>
    </w:p>
    <w:p w:rsidR="00650394" w:rsidP="00650394" w:rsidRDefault="00650394" w14:paraId="647BAB10" w14:textId="77777777">
      <w:r w:rsidRPr="00650394">
        <w:rPr>
          <w:rStyle w:val="Style13ptBold"/>
        </w:rPr>
        <w:t>Frieden 20</w:t>
      </w:r>
      <w:r>
        <w:t xml:space="preserve"> – Joyce Frieden, editor, citing Matt </w:t>
      </w:r>
      <w:proofErr w:type="spellStart"/>
      <w:r>
        <w:t>Eyles</w:t>
      </w:r>
      <w:proofErr w:type="spellEnd"/>
      <w:r>
        <w:t xml:space="preserve">, president and CEO of America's Health Insurance Plans, and Ian </w:t>
      </w:r>
      <w:proofErr w:type="spellStart"/>
      <w:r>
        <w:t>Millhiser</w:t>
      </w:r>
      <w:proofErr w:type="spellEnd"/>
      <w:r>
        <w:t>, Supreme Court reporter, JD at Duke. [Supreme Court to Review ACA's Legality (Again), 3-2-2020, https://www.medpagetoday.com/publichealthpolicy/repeal-and-replace/85184]//BPS</w:t>
      </w:r>
    </w:p>
    <w:p w:rsidR="00650394" w:rsidP="00650394" w:rsidRDefault="00650394" w14:paraId="775E7161" w14:textId="77777777">
      <w:pPr>
        <w:rPr>
          <w:rStyle w:val="StyleUnderline"/>
        </w:rPr>
      </w:pPr>
      <w:r w:rsidRPr="00D3489A">
        <w:rPr>
          <w:sz w:val="16"/>
        </w:rPr>
        <w:t xml:space="preserve">"We applaud the Supreme Court's decision to grant certiorari ... which will remove the continued legal uncertainty that undermines the stability of coverage for nearly 300 million Americans," Matt </w:t>
      </w:r>
      <w:proofErr w:type="spellStart"/>
      <w:r w:rsidRPr="00D3489A">
        <w:rPr>
          <w:sz w:val="16"/>
        </w:rPr>
        <w:t>Eyles</w:t>
      </w:r>
      <w:proofErr w:type="spellEnd"/>
      <w:r w:rsidRPr="00D3489A">
        <w:rPr>
          <w:sz w:val="16"/>
        </w:rPr>
        <w:t xml:space="preserve">, president and CEO of America's Health Insurance Plans, said in a statement. </w:t>
      </w:r>
      <w:r w:rsidRPr="00D3489A">
        <w:rPr>
          <w:rStyle w:val="StyleUnderline"/>
        </w:rPr>
        <w:t xml:space="preserve">"We are </w:t>
      </w:r>
      <w:r w:rsidRPr="00D3489A">
        <w:rPr>
          <w:rStyle w:val="Emphasis"/>
        </w:rPr>
        <w:t>confident</w:t>
      </w:r>
      <w:r w:rsidRPr="00D3489A">
        <w:rPr>
          <w:sz w:val="16"/>
        </w:rPr>
        <w:t xml:space="preserve"> that </w:t>
      </w:r>
      <w:r w:rsidRPr="00D3489A">
        <w:rPr>
          <w:rStyle w:val="StyleUnderline"/>
        </w:rPr>
        <w:t>the</w:t>
      </w:r>
      <w:r w:rsidRPr="00D3489A">
        <w:rPr>
          <w:sz w:val="16"/>
        </w:rPr>
        <w:t xml:space="preserve"> Supreme </w:t>
      </w:r>
      <w:r w:rsidRPr="00D3489A">
        <w:rPr>
          <w:rStyle w:val="StyleUnderline"/>
        </w:rPr>
        <w:t xml:space="preserve">Court will agree that the district court's original decision to invalidate </w:t>
      </w:r>
      <w:r w:rsidRPr="00D3489A">
        <w:rPr>
          <w:rStyle w:val="Emphasis"/>
        </w:rPr>
        <w:t>the entire ACA</w:t>
      </w:r>
      <w:r w:rsidRPr="00D3489A">
        <w:rPr>
          <w:rStyle w:val="StyleUnderline"/>
        </w:rPr>
        <w:t xml:space="preserve"> was </w:t>
      </w:r>
      <w:r w:rsidRPr="00D3489A">
        <w:rPr>
          <w:rStyle w:val="Emphasis"/>
        </w:rPr>
        <w:t>misguided</w:t>
      </w:r>
      <w:r w:rsidRPr="00D3489A">
        <w:rPr>
          <w:rStyle w:val="StyleUnderline"/>
        </w:rPr>
        <w:t xml:space="preserve"> and </w:t>
      </w:r>
      <w:r w:rsidRPr="00D3489A">
        <w:rPr>
          <w:rStyle w:val="Emphasis"/>
        </w:rPr>
        <w:t>wrong</w:t>
      </w:r>
      <w:r w:rsidRPr="00D3489A">
        <w:rPr>
          <w:rStyle w:val="StyleUnderline"/>
        </w:rPr>
        <w:t xml:space="preserve">, and that zeroing out the mandate was </w:t>
      </w:r>
      <w:r w:rsidRPr="00D3489A">
        <w:rPr>
          <w:rStyle w:val="Emphasis"/>
        </w:rPr>
        <w:t>never intended</w:t>
      </w:r>
      <w:r w:rsidRPr="00D3489A">
        <w:rPr>
          <w:rStyle w:val="StyleUnderline"/>
        </w:rPr>
        <w:t xml:space="preserve"> to </w:t>
      </w:r>
      <w:r w:rsidRPr="00D3489A">
        <w:rPr>
          <w:rStyle w:val="Emphasis"/>
        </w:rPr>
        <w:t>wreak havoc</w:t>
      </w:r>
      <w:r w:rsidRPr="00D3489A">
        <w:rPr>
          <w:rStyle w:val="StyleUnderline"/>
        </w:rPr>
        <w:t xml:space="preserve"> across the </w:t>
      </w:r>
      <w:r w:rsidRPr="00D3489A">
        <w:rPr>
          <w:rStyle w:val="Emphasis"/>
        </w:rPr>
        <w:t>entire American healthcare system</w:t>
      </w:r>
      <w:r w:rsidRPr="00D3489A">
        <w:rPr>
          <w:rStyle w:val="StyleUnderline"/>
        </w:rPr>
        <w:t>."</w:t>
      </w:r>
    </w:p>
    <w:p w:rsidRPr="00D3489A" w:rsidR="00650394" w:rsidP="00650394" w:rsidRDefault="00650394" w14:paraId="7D309E01" w14:textId="77777777">
      <w:pPr>
        <w:rPr>
          <w:sz w:val="16"/>
        </w:rPr>
      </w:pPr>
      <w:r w:rsidRPr="00D3489A">
        <w:rPr>
          <w:sz w:val="16"/>
        </w:rPr>
        <w:t>The case, formerly called Texas v. Azar or Texas v. U.S. and now known as California v. Texas, was filed in early 2018 by attorneys general in Texas and 19 other Republican-controlled states. It revolves around a provision in the ACA known as the "individual mandate," which required people to buy health insurance or pay a financial penalty. Congress eliminated that penalty in 2017 as part of the Tax Cuts and Jobs Act.</w:t>
      </w:r>
    </w:p>
    <w:p w:rsidRPr="00D3489A" w:rsidR="00650394" w:rsidP="00650394" w:rsidRDefault="00650394" w14:paraId="4D2A91A9" w14:textId="77777777">
      <w:pPr>
        <w:rPr>
          <w:sz w:val="16"/>
        </w:rPr>
      </w:pPr>
      <w:r w:rsidRPr="00D3489A">
        <w:rPr>
          <w:sz w:val="16"/>
        </w:rPr>
        <w:t>In December 2018, Judge Reed O'Connor of the U.S. District Court for the Northern District of Texas sided with the plaintiffs, who argued that the ACA became unconstitutional after Congress scrapped the individual mandate penalty. Congress had unequivocally stated time and again that the mandate was "essential" and "inseverable" from the rest of the ACA's provisions, O'Connor explained, but rewriting the law without its "essential" feature was beyond the power of his court.</w:t>
      </w:r>
    </w:p>
    <w:p w:rsidRPr="00D3489A" w:rsidR="00650394" w:rsidP="00650394" w:rsidRDefault="00650394" w14:paraId="7522DFA0" w14:textId="77777777">
      <w:pPr>
        <w:rPr>
          <w:sz w:val="16"/>
        </w:rPr>
      </w:pPr>
      <w:r w:rsidRPr="00D3489A">
        <w:rPr>
          <w:sz w:val="16"/>
        </w:rPr>
        <w:t>The decision was appealed, and in December, a federal appeals court agreed that the individual mandate was unconstitutional but told the district judge in the case to look again at whether other parts of the law can still stand. California Attorney General Xavier Becerra brought the appeals court's decision to the Supreme Court, and the court then agreed Monday to take up the case.</w:t>
      </w:r>
    </w:p>
    <w:p w:rsidRPr="00D3489A" w:rsidR="00650394" w:rsidP="00650394" w:rsidRDefault="00650394" w14:paraId="55E9F828" w14:textId="77777777">
      <w:pPr>
        <w:rPr>
          <w:sz w:val="16"/>
        </w:rPr>
      </w:pPr>
      <w:r w:rsidRPr="00D3489A">
        <w:rPr>
          <w:sz w:val="16"/>
        </w:rPr>
        <w:t>For their part, California and other critics of the case argue that because Congress eliminated just the individual mandate, that implies that Congress considered the rest of the law severable from it. "In petitioners' view, even if the minimum coverage provision is unconstitutional, the balance of the ACA must remain in place," Becerra said in a Feb. 12 court filing.</w:t>
      </w:r>
    </w:p>
    <w:p w:rsidRPr="00D3489A" w:rsidR="00650394" w:rsidP="00650394" w:rsidRDefault="00650394" w14:paraId="0BE1FA44" w14:textId="77777777">
      <w:pPr>
        <w:rPr>
          <w:sz w:val="16"/>
        </w:rPr>
      </w:pPr>
      <w:r w:rsidRPr="00D3489A">
        <w:rPr>
          <w:sz w:val="16"/>
        </w:rPr>
        <w:t xml:space="preserve">Supporters of the law also argue that if </w:t>
      </w:r>
      <w:r w:rsidRPr="00D3489A">
        <w:rPr>
          <w:rStyle w:val="StyleUnderline"/>
        </w:rPr>
        <w:t xml:space="preserve">the ACA were </w:t>
      </w:r>
      <w:r w:rsidRPr="00D3489A">
        <w:rPr>
          <w:rStyle w:val="Emphasis"/>
        </w:rPr>
        <w:t>entirely struck down</w:t>
      </w:r>
      <w:r w:rsidRPr="00D3489A">
        <w:rPr>
          <w:rStyle w:val="StyleUnderline"/>
        </w:rPr>
        <w:t xml:space="preserve">, </w:t>
      </w:r>
      <w:r w:rsidRPr="00D3489A">
        <w:rPr>
          <w:rStyle w:val="Emphasis"/>
        </w:rPr>
        <w:t>millions of people</w:t>
      </w:r>
      <w:r w:rsidRPr="00D3489A">
        <w:rPr>
          <w:rStyle w:val="StyleUnderline"/>
        </w:rPr>
        <w:t xml:space="preserve"> would be left without </w:t>
      </w:r>
      <w:r w:rsidRPr="00D3489A">
        <w:rPr>
          <w:rStyle w:val="Emphasis"/>
        </w:rPr>
        <w:t>health insurance coverage</w:t>
      </w:r>
      <w:r w:rsidRPr="00D3489A">
        <w:rPr>
          <w:rStyle w:val="StyleUnderline"/>
        </w:rPr>
        <w:t xml:space="preserve"> and without </w:t>
      </w:r>
      <w:r w:rsidRPr="00D3489A">
        <w:rPr>
          <w:rStyle w:val="Emphasis"/>
        </w:rPr>
        <w:t>the law's protections</w:t>
      </w:r>
      <w:r w:rsidRPr="00D3489A">
        <w:rPr>
          <w:sz w:val="16"/>
        </w:rPr>
        <w:t>, including its ban on discrimination against patients with pre-existing conditions and its requirement that insurers must allow children up to age 26 to remain on their parents' health insurance policies.</w:t>
      </w:r>
    </w:p>
    <w:p w:rsidRPr="00D3489A" w:rsidR="00650394" w:rsidP="00650394" w:rsidRDefault="00650394" w14:paraId="774AAD1C" w14:textId="77777777">
      <w:pPr>
        <w:rPr>
          <w:sz w:val="16"/>
        </w:rPr>
      </w:pPr>
      <w:r w:rsidRPr="00D3489A">
        <w:rPr>
          <w:sz w:val="16"/>
        </w:rPr>
        <w:t>"Without the protections of the ACA, patients, survivors, and their families could once again be denied coverage or charged so much that they would have to go without the lifesaving care that they need," the American Cancer Society, the American Diabetes Association, the American Heart Association, the American Lung Association, and more than a dozen other groups said in a joint statement. "Americans need to know what coverage options will be available as soon as possible and the court's decision to take up the case this term is critical to ensuring individuals can make informed choices about their health care needs. On behalf of all the patients we represent, we urge the Supreme Court to uphold the law and provide the clarity and certainty people and the health care system need."</w:t>
      </w:r>
    </w:p>
    <w:p w:rsidRPr="00D3489A" w:rsidR="00650394" w:rsidP="00650394" w:rsidRDefault="00650394" w14:paraId="06E00409" w14:textId="77777777">
      <w:pPr>
        <w:rPr>
          <w:sz w:val="16"/>
        </w:rPr>
      </w:pPr>
      <w:r w:rsidRPr="00D3489A">
        <w:rPr>
          <w:sz w:val="16"/>
        </w:rPr>
        <w:t xml:space="preserve">One question the court will have to decide is "standing" -- that is, whether the attorneys general actually have a right to sue, wrote Ian </w:t>
      </w:r>
      <w:proofErr w:type="spellStart"/>
      <w:r w:rsidRPr="00D3489A">
        <w:rPr>
          <w:sz w:val="16"/>
        </w:rPr>
        <w:t>Millhiser</w:t>
      </w:r>
      <w:proofErr w:type="spellEnd"/>
      <w:r w:rsidRPr="00D3489A">
        <w:rPr>
          <w:sz w:val="16"/>
        </w:rPr>
        <w:t>, a senior correspondent at Vox. "As a general rule, no one is allowed to challenge a law in federal court unless they can show they were injured by that law. Because the zeroed-out mandate does nothing, it's highly doubtful that anyone is allowed to challenge it." (On the other hand, that argument was made and rejected by the district and appeals court judges.)</w:t>
      </w:r>
    </w:p>
    <w:p w:rsidRPr="005D5685" w:rsidR="00650394" w:rsidP="00650394" w:rsidRDefault="00650394" w14:paraId="5B07804B" w14:textId="77777777">
      <w:r w:rsidRPr="00D3489A">
        <w:rPr>
          <w:rStyle w:val="StyleUnderline"/>
        </w:rPr>
        <w:t>"Assuming</w:t>
      </w:r>
      <w:r w:rsidRPr="00D3489A">
        <w:rPr>
          <w:sz w:val="16"/>
        </w:rPr>
        <w:t xml:space="preserve"> that President </w:t>
      </w:r>
      <w:r w:rsidRPr="00D3489A">
        <w:rPr>
          <w:rStyle w:val="StyleUnderline"/>
        </w:rPr>
        <w:t>Trump does not</w:t>
      </w:r>
      <w:r w:rsidRPr="00D3489A">
        <w:rPr>
          <w:sz w:val="16"/>
        </w:rPr>
        <w:t xml:space="preserve"> get to </w:t>
      </w:r>
      <w:r w:rsidRPr="00D3489A">
        <w:rPr>
          <w:rStyle w:val="StyleUnderline"/>
        </w:rPr>
        <w:t>replace any</w:t>
      </w:r>
      <w:r w:rsidRPr="00D3489A">
        <w:rPr>
          <w:sz w:val="16"/>
        </w:rPr>
        <w:t xml:space="preserve"> of the </w:t>
      </w:r>
      <w:r w:rsidRPr="00D3489A">
        <w:rPr>
          <w:rStyle w:val="StyleUnderline"/>
        </w:rPr>
        <w:t xml:space="preserve">current justices, the Supreme Court is </w:t>
      </w:r>
      <w:r w:rsidRPr="00D3489A">
        <w:rPr>
          <w:rStyle w:val="Emphasis"/>
        </w:rPr>
        <w:t>unlikely</w:t>
      </w:r>
      <w:r w:rsidRPr="00D3489A">
        <w:rPr>
          <w:rStyle w:val="StyleUnderline"/>
        </w:rPr>
        <w:t xml:space="preserve"> to agree with the lower-court judges who ruled against Obamacare," </w:t>
      </w:r>
      <w:proofErr w:type="spellStart"/>
      <w:r w:rsidRPr="00D3489A">
        <w:rPr>
          <w:rStyle w:val="StyleUnderline"/>
        </w:rPr>
        <w:t>Millhiser</w:t>
      </w:r>
      <w:proofErr w:type="spellEnd"/>
      <w:r w:rsidRPr="00D3489A">
        <w:rPr>
          <w:rStyle w:val="StyleUnderline"/>
        </w:rPr>
        <w:t xml:space="preserve"> predicted</w:t>
      </w:r>
      <w:r w:rsidRPr="00D3489A">
        <w:rPr>
          <w:sz w:val="16"/>
        </w:rPr>
        <w:t xml:space="preserve">. "Chief Justice John </w:t>
      </w:r>
      <w:r w:rsidRPr="00D3489A">
        <w:rPr>
          <w:rStyle w:val="StyleUnderline"/>
        </w:rPr>
        <w:t xml:space="preserve">Roberts </w:t>
      </w:r>
      <w:r w:rsidRPr="00D3489A">
        <w:rPr>
          <w:rStyle w:val="Emphasis"/>
        </w:rPr>
        <w:t>twice broke</w:t>
      </w:r>
      <w:r w:rsidRPr="00D3489A">
        <w:rPr>
          <w:rStyle w:val="StyleUnderline"/>
        </w:rPr>
        <w:t xml:space="preserve"> with his conservative colleagues in lawsuits attacking Obamacare, and Roberts is </w:t>
      </w:r>
      <w:r w:rsidRPr="00D3489A">
        <w:rPr>
          <w:rStyle w:val="Emphasis"/>
        </w:rPr>
        <w:t>especially likely</w:t>
      </w:r>
      <w:r w:rsidRPr="00D3489A">
        <w:rPr>
          <w:rStyle w:val="StyleUnderline"/>
        </w:rPr>
        <w:t xml:space="preserve"> to reject the Texas plaintiffs' legal arguments</w:t>
      </w:r>
      <w:r w:rsidRPr="00D3489A">
        <w:rPr>
          <w:sz w:val="16"/>
        </w:rPr>
        <w:t xml:space="preserve">. </w:t>
      </w:r>
      <w:proofErr w:type="gramStart"/>
      <w:r w:rsidRPr="00D3489A">
        <w:rPr>
          <w:sz w:val="16"/>
        </w:rPr>
        <w:t>But,</w:t>
      </w:r>
      <w:proofErr w:type="gramEnd"/>
      <w:r w:rsidRPr="00D3489A">
        <w:rPr>
          <w:sz w:val="16"/>
        </w:rPr>
        <w:t xml:space="preserve"> so long as this lawsuit exists, it remains a threat to Obamacare. And there is no guarantee that the court's membership will not change."</w:t>
      </w:r>
    </w:p>
    <w:p w:rsidRPr="00461D92" w:rsidR="00461D92" w:rsidP="00461D92" w:rsidRDefault="00461D92" w14:paraId="30C71543" w14:textId="77777777">
      <w:pPr>
        <w:pStyle w:val="Heading4"/>
      </w:pPr>
      <w:r w:rsidRPr="00510996">
        <w:rPr>
          <w:highlight w:val="cyan"/>
        </w:rPr>
        <w:t>The challenge fails now.</w:t>
      </w:r>
    </w:p>
    <w:p w:rsidRPr="00461D92" w:rsidR="00461D92" w:rsidP="00461D92" w:rsidRDefault="00461D92" w14:paraId="608765DB" w14:textId="77777777">
      <w:proofErr w:type="spellStart"/>
      <w:r w:rsidRPr="00461D92">
        <w:rPr>
          <w:rStyle w:val="Style13ptBold"/>
        </w:rPr>
        <w:t>Verbruggen</w:t>
      </w:r>
      <w:proofErr w:type="spellEnd"/>
      <w:r w:rsidRPr="00461D92">
        <w:rPr>
          <w:rStyle w:val="Style13ptBold"/>
        </w:rPr>
        <w:t xml:space="preserve"> 20</w:t>
      </w:r>
      <w:r>
        <w:t xml:space="preserve"> – Robert </w:t>
      </w:r>
      <w:proofErr w:type="spellStart"/>
      <w:r>
        <w:t>Verbruggen</w:t>
      </w:r>
      <w:proofErr w:type="spellEnd"/>
      <w:r>
        <w:t xml:space="preserve">, </w:t>
      </w:r>
      <w:r w:rsidRPr="00647B93">
        <w:t>a policy writer for National Review</w:t>
      </w:r>
      <w:r>
        <w:t>. [Obamacare on the Chopping Block? 3-3-2020, https://www.nationalreview.com/2020/03/obamacare-supreme-court-case-individual-mandate/]//BPS</w:t>
      </w:r>
    </w:p>
    <w:p w:rsidRPr="00461D92" w:rsidR="00461D92" w:rsidP="00461D92" w:rsidRDefault="00461D92" w14:paraId="455B7D71" w14:textId="77777777">
      <w:pPr>
        <w:rPr>
          <w:sz w:val="16"/>
        </w:rPr>
      </w:pPr>
      <w:r w:rsidRPr="00461D92">
        <w:rPr>
          <w:rStyle w:val="StyleUnderline"/>
        </w:rPr>
        <w:t xml:space="preserve">The Supreme Court will </w:t>
      </w:r>
      <w:r w:rsidRPr="00461D92">
        <w:rPr>
          <w:rStyle w:val="Emphasis"/>
        </w:rPr>
        <w:t>once again</w:t>
      </w:r>
      <w:r w:rsidRPr="00461D92">
        <w:rPr>
          <w:rStyle w:val="StyleUnderline"/>
        </w:rPr>
        <w:t xml:space="preserve"> decide Obamacare’s fate. It will</w:t>
      </w:r>
      <w:r w:rsidRPr="00461D92">
        <w:rPr>
          <w:sz w:val="16"/>
        </w:rPr>
        <w:t xml:space="preserve"> step in to </w:t>
      </w:r>
      <w:r w:rsidRPr="00461D92">
        <w:rPr>
          <w:rStyle w:val="StyleUnderline"/>
        </w:rPr>
        <w:t xml:space="preserve">handle </w:t>
      </w:r>
      <w:r w:rsidRPr="00461D92">
        <w:rPr>
          <w:rStyle w:val="Emphasis"/>
        </w:rPr>
        <w:t>a Hail Mary challenge</w:t>
      </w:r>
      <w:r w:rsidRPr="00461D92">
        <w:rPr>
          <w:rStyle w:val="StyleUnderline"/>
        </w:rPr>
        <w:t xml:space="preserve"> to the law </w:t>
      </w:r>
      <w:r w:rsidRPr="00461D92">
        <w:rPr>
          <w:sz w:val="16"/>
        </w:rPr>
        <w:t>spearheaded by several red states and effectively endorsed by the Trump administration, even though the lower courts aren’t quite done with the case yet.</w:t>
      </w:r>
    </w:p>
    <w:p w:rsidRPr="00461D92" w:rsidR="00461D92" w:rsidP="00461D92" w:rsidRDefault="00461D92" w14:paraId="61E82DB1" w14:textId="77777777">
      <w:pPr>
        <w:rPr>
          <w:sz w:val="16"/>
        </w:rPr>
      </w:pPr>
      <w:r w:rsidRPr="00461D92">
        <w:rPr>
          <w:rStyle w:val="StyleUnderline"/>
        </w:rPr>
        <w:t xml:space="preserve">It’s </w:t>
      </w:r>
      <w:r w:rsidRPr="00461D92">
        <w:rPr>
          <w:rStyle w:val="Emphasis"/>
        </w:rPr>
        <w:t>unlikely</w:t>
      </w:r>
      <w:r w:rsidRPr="00461D92">
        <w:rPr>
          <w:sz w:val="16"/>
        </w:rPr>
        <w:t xml:space="preserve"> that </w:t>
      </w:r>
      <w:r w:rsidRPr="00461D92">
        <w:rPr>
          <w:rStyle w:val="StyleUnderline"/>
        </w:rPr>
        <w:t xml:space="preserve">SCOTUS will invalidate the law this time </w:t>
      </w:r>
      <w:r w:rsidRPr="00461D92">
        <w:rPr>
          <w:rStyle w:val="Emphasis"/>
        </w:rPr>
        <w:t>around</w:t>
      </w:r>
      <w:r w:rsidRPr="00461D92">
        <w:rPr>
          <w:sz w:val="16"/>
        </w:rPr>
        <w:t xml:space="preserve">, especially </w:t>
      </w:r>
      <w:r w:rsidRPr="00461D92">
        <w:rPr>
          <w:rStyle w:val="StyleUnderline"/>
        </w:rPr>
        <w:t>with John Roberts positioned</w:t>
      </w:r>
      <w:r w:rsidRPr="00461D92">
        <w:rPr>
          <w:sz w:val="16"/>
        </w:rPr>
        <w:t xml:space="preserve"> roughly </w:t>
      </w:r>
      <w:r w:rsidRPr="00461D92">
        <w:rPr>
          <w:rStyle w:val="StyleUnderline"/>
        </w:rPr>
        <w:t xml:space="preserve">in the Court’s </w:t>
      </w:r>
      <w:r w:rsidRPr="00461D92">
        <w:rPr>
          <w:rStyle w:val="Emphasis"/>
        </w:rPr>
        <w:t>center</w:t>
      </w:r>
      <w:r w:rsidRPr="00461D92">
        <w:rPr>
          <w:sz w:val="16"/>
        </w:rPr>
        <w:t xml:space="preserve">. And </w:t>
      </w:r>
      <w:r w:rsidRPr="00461D92">
        <w:rPr>
          <w:rStyle w:val="StyleUnderline"/>
        </w:rPr>
        <w:t>barring</w:t>
      </w:r>
      <w:r w:rsidRPr="00461D92">
        <w:rPr>
          <w:sz w:val="16"/>
        </w:rPr>
        <w:t xml:space="preserve"> some </w:t>
      </w:r>
      <w:r w:rsidRPr="00461D92">
        <w:rPr>
          <w:rStyle w:val="StyleUnderline"/>
        </w:rPr>
        <w:t>unforeseen developments, the case won’t be decided until after the election</w:t>
      </w:r>
      <w:r w:rsidRPr="00461D92">
        <w:rPr>
          <w:sz w:val="16"/>
        </w:rPr>
        <w:t xml:space="preserve"> this year. But briefs will be filed before then, and oral argument could happen as early as October — meaning there’s plenty of time for the lawsuit and the Trump administration’s support of it to have an impact on the November results.</w:t>
      </w:r>
    </w:p>
    <w:p w:rsidRPr="00461D92" w:rsidR="00461D92" w:rsidP="00461D92" w:rsidRDefault="00461D92" w14:paraId="232DD0BF" w14:textId="77777777">
      <w:pPr>
        <w:rPr>
          <w:sz w:val="16"/>
        </w:rPr>
      </w:pPr>
      <w:r w:rsidRPr="00461D92">
        <w:rPr>
          <w:sz w:val="16"/>
        </w:rPr>
        <w:t>As I have written before, the bottom line here is that Republicans have needlessly put themselves in a bad situation. They are dogs chasing a mail truck through rush-hour traffic.</w:t>
      </w:r>
    </w:p>
    <w:p w:rsidRPr="00461D92" w:rsidR="00461D92" w:rsidP="00461D92" w:rsidRDefault="00461D92" w14:paraId="2FADE303" w14:textId="77777777">
      <w:pPr>
        <w:rPr>
          <w:sz w:val="16"/>
        </w:rPr>
      </w:pPr>
      <w:r w:rsidRPr="00461D92">
        <w:rPr>
          <w:sz w:val="16"/>
        </w:rPr>
        <w:t>Here’s the somewhat confusing history. When Obamacare was originally enacted, the individual mandate was seen as a crucial element of the law. If people were not required to buy insurance when they were healthy — or if the requirement were not backed up by a big enough penalty — they would be tempted to wait until after they got sick and started racking up medical bills, and only then ask an insurance company to pick up the tab. This behavior drives up premiums and can lead to a “death spiral”; insurers no longer had any power to stop it themselves, because the law banned them from discriminating against people with pre-existing conditions.</w:t>
      </w:r>
    </w:p>
    <w:p w:rsidRPr="00461D92" w:rsidR="00461D92" w:rsidP="00461D92" w:rsidRDefault="00461D92" w14:paraId="3CEAC9B3" w14:textId="77777777">
      <w:pPr>
        <w:rPr>
          <w:sz w:val="16"/>
        </w:rPr>
      </w:pPr>
      <w:r w:rsidRPr="00461D92">
        <w:rPr>
          <w:sz w:val="16"/>
        </w:rPr>
        <w:t>The Right, of course, hated the idea of forcing people to buy the products of private companies, and fought the mandate in court. But in 2012, John Roberts upheld the rule on the grounds that the mandate could be seen as a tax: Congress couldn’t force everyone to buy a private product, but it could tax people who chose not to.</w:t>
      </w:r>
    </w:p>
    <w:p w:rsidRPr="00461D92" w:rsidR="00461D92" w:rsidP="00461D92" w:rsidRDefault="00461D92" w14:paraId="1648A92D" w14:textId="77777777">
      <w:pPr>
        <w:rPr>
          <w:sz w:val="16"/>
        </w:rPr>
      </w:pPr>
      <w:r w:rsidRPr="00461D92">
        <w:rPr>
          <w:sz w:val="16"/>
        </w:rPr>
        <w:t>Fast-forward a few years, and the Republicans were back in charge and doing what they do best, by which I mean cutting taxes. And in the meantime, expert opinion on the mandate had shifted quite a bit, toward a view that the rule kept premiums down somewhat but was not needed to stave off a total meltdown in the individual market. So, as part of their 2017 tax bill, Republicans took out the mandate.</w:t>
      </w:r>
    </w:p>
    <w:p w:rsidRPr="00461D92" w:rsidR="00461D92" w:rsidP="00461D92" w:rsidRDefault="00461D92" w14:paraId="7C8EF252" w14:textId="77777777">
      <w:pPr>
        <w:rPr>
          <w:sz w:val="16"/>
        </w:rPr>
      </w:pPr>
      <w:r w:rsidRPr="00461D92">
        <w:rPr>
          <w:sz w:val="16"/>
        </w:rPr>
        <w:t>Well, with one twist: They passed their bill through the filibuster-proof “budget reconciliation” process, which meant that every provision they enacted had to have an effect on the budget. This allowed them to reduce the penalty to $0, and to run around town openly saying the mandate had been “repealed” — but technically speaking, the law still said that everyone “shall” buy health insurance, and also retained an argument that the mandate was important to the operation of the law as a whole.</w:t>
      </w:r>
    </w:p>
    <w:p w:rsidRPr="00461D92" w:rsidR="00461D92" w:rsidP="00461D92" w:rsidRDefault="00461D92" w14:paraId="12F31EDD" w14:textId="77777777">
      <w:pPr>
        <w:rPr>
          <w:sz w:val="16"/>
        </w:rPr>
      </w:pPr>
      <w:r w:rsidRPr="00461D92">
        <w:rPr>
          <w:sz w:val="16"/>
        </w:rPr>
        <w:t>Put all that together and you get the new argument against Obamacare. The mandate is still in the law, but it can no longer be justified as a tax, because its $0 penalty can’t raise any money. And since the mandate is still a crucial part of the law (it says so right in the text!), the entire law has to be struck down if the mandate is struck down — in legal jargon, the mandate is not “severable.”</w:t>
      </w:r>
    </w:p>
    <w:p w:rsidRPr="00461D92" w:rsidR="00461D92" w:rsidP="00461D92" w:rsidRDefault="00461D92" w14:paraId="13F3CD7E" w14:textId="77777777">
      <w:pPr>
        <w:rPr>
          <w:sz w:val="16"/>
        </w:rPr>
      </w:pPr>
      <w:r w:rsidRPr="00461D92">
        <w:rPr>
          <w:sz w:val="16"/>
        </w:rPr>
        <w:t>A district court bought into this line of argument, but then an appeals court asked for more details as to why the whole law, and not just parts of it, had to be struck down without the mandate. Normally the Supreme Court would let that process play out before getting involved, but given the import of the case, it’s going to step in now.</w:t>
      </w:r>
    </w:p>
    <w:p w:rsidRPr="00461D92" w:rsidR="00461D92" w:rsidP="00461D92" w:rsidRDefault="00461D92" w14:paraId="0B1F2003" w14:textId="77777777">
      <w:pPr>
        <w:rPr>
          <w:sz w:val="16"/>
        </w:rPr>
      </w:pPr>
      <w:r w:rsidRPr="00461D92">
        <w:rPr>
          <w:sz w:val="16"/>
        </w:rPr>
        <w:t xml:space="preserve">Where is this headed? </w:t>
      </w:r>
      <w:r w:rsidRPr="00461D92">
        <w:rPr>
          <w:rStyle w:val="Emphasis"/>
        </w:rPr>
        <w:t>Legally speaking</w:t>
      </w:r>
      <w:r w:rsidRPr="00461D92">
        <w:rPr>
          <w:rStyle w:val="StyleUnderline"/>
        </w:rPr>
        <w:t>, I doubt the Supreme Court will kill Obamacare</w:t>
      </w:r>
      <w:r w:rsidRPr="00461D92">
        <w:rPr>
          <w:sz w:val="16"/>
        </w:rPr>
        <w:t xml:space="preserve">, and </w:t>
      </w:r>
      <w:r w:rsidRPr="00461D92">
        <w:rPr>
          <w:rStyle w:val="StyleUnderline"/>
        </w:rPr>
        <w:t xml:space="preserve">not </w:t>
      </w:r>
      <w:r w:rsidRPr="00461D92">
        <w:rPr>
          <w:rStyle w:val="Emphasis"/>
        </w:rPr>
        <w:t>just because</w:t>
      </w:r>
      <w:r w:rsidRPr="00461D92">
        <w:rPr>
          <w:rStyle w:val="StyleUnderline"/>
        </w:rPr>
        <w:t xml:space="preserve"> Roberts</w:t>
      </w:r>
      <w:r w:rsidRPr="00461D92">
        <w:rPr>
          <w:sz w:val="16"/>
        </w:rPr>
        <w:t xml:space="preserve"> has </w:t>
      </w:r>
      <w:r w:rsidRPr="00461D92">
        <w:rPr>
          <w:rStyle w:val="StyleUnderline"/>
        </w:rPr>
        <w:t xml:space="preserve">voted in support of the law </w:t>
      </w:r>
      <w:r w:rsidRPr="00461D92">
        <w:rPr>
          <w:rStyle w:val="Emphasis"/>
        </w:rPr>
        <w:t>twice already</w:t>
      </w:r>
      <w:r w:rsidRPr="00461D92">
        <w:rPr>
          <w:rStyle w:val="StyleUnderline"/>
        </w:rPr>
        <w:t xml:space="preserve">. The core concept of the lawsuit — that a </w:t>
      </w:r>
      <w:r w:rsidRPr="00461D92">
        <w:rPr>
          <w:rStyle w:val="Emphasis"/>
        </w:rPr>
        <w:t>completely unenforceable mandate</w:t>
      </w:r>
      <w:r w:rsidRPr="00461D92">
        <w:rPr>
          <w:rStyle w:val="StyleUnderline"/>
        </w:rPr>
        <w:t xml:space="preserve"> is </w:t>
      </w:r>
      <w:r w:rsidRPr="00461D92">
        <w:rPr>
          <w:rStyle w:val="Emphasis"/>
        </w:rPr>
        <w:t>so important</w:t>
      </w:r>
      <w:r w:rsidRPr="00461D92">
        <w:rPr>
          <w:sz w:val="16"/>
        </w:rPr>
        <w:t xml:space="preserve"> that</w:t>
      </w:r>
      <w:r w:rsidRPr="00461D92">
        <w:rPr>
          <w:rStyle w:val="StyleUnderline"/>
        </w:rPr>
        <w:t xml:space="preserve"> the rest of Obamacare can’t work properly without it — is </w:t>
      </w:r>
      <w:r w:rsidRPr="00461D92">
        <w:rPr>
          <w:rStyle w:val="Emphasis"/>
        </w:rPr>
        <w:t>laughable</w:t>
      </w:r>
      <w:r w:rsidRPr="00461D92">
        <w:rPr>
          <w:rStyle w:val="StyleUnderline"/>
        </w:rPr>
        <w:t xml:space="preserve">. No one </w:t>
      </w:r>
      <w:r w:rsidRPr="00461D92">
        <w:rPr>
          <w:rStyle w:val="Emphasis"/>
        </w:rPr>
        <w:t>actually believes</w:t>
      </w:r>
      <w:r w:rsidRPr="00461D92">
        <w:rPr>
          <w:rStyle w:val="StyleUnderline"/>
        </w:rPr>
        <w:t xml:space="preserve"> that</w:t>
      </w:r>
      <w:r w:rsidRPr="00461D92">
        <w:rPr>
          <w:sz w:val="16"/>
        </w:rPr>
        <w:t xml:space="preserve">, least of all the Congress that deliberately yanked the mandate’s teeth and bragged about it. In addition, </w:t>
      </w:r>
      <w:r w:rsidRPr="00461D92">
        <w:rPr>
          <w:rStyle w:val="StyleUnderline"/>
        </w:rPr>
        <w:t>it’s not clear anyone has “</w:t>
      </w:r>
      <w:r w:rsidRPr="00461D92">
        <w:rPr>
          <w:rStyle w:val="Emphasis"/>
        </w:rPr>
        <w:t>standing</w:t>
      </w:r>
      <w:r w:rsidRPr="00461D92">
        <w:rPr>
          <w:rStyle w:val="StyleUnderline"/>
        </w:rPr>
        <w:t>” to challenge a law that can’t result in any punishment</w:t>
      </w:r>
      <w:r w:rsidRPr="00461D92">
        <w:rPr>
          <w:sz w:val="16"/>
        </w:rPr>
        <w:t>.</w:t>
      </w:r>
    </w:p>
    <w:p w:rsidR="008F0532" w:rsidP="008F0532" w:rsidRDefault="008F0532" w14:paraId="401E1705" w14:textId="6AFB36C6">
      <w:pPr>
        <w:pStyle w:val="Heading3"/>
      </w:pPr>
      <w:r>
        <w:t>2NC – AT: Social Issue Thumpers</w:t>
      </w:r>
    </w:p>
    <w:p w:rsidRPr="00B94CA0" w:rsidR="008F0532" w:rsidP="008F0532" w:rsidRDefault="008F0532" w14:paraId="5D65F268" w14:textId="77777777">
      <w:pPr>
        <w:pStyle w:val="Heading4"/>
      </w:pPr>
      <w:r>
        <w:t xml:space="preserve">His </w:t>
      </w:r>
      <w:r>
        <w:rPr>
          <w:u w:val="single"/>
        </w:rPr>
        <w:t>flip</w:t>
      </w:r>
      <w:r>
        <w:t xml:space="preserve"> is unique to </w:t>
      </w:r>
      <w:r>
        <w:rPr>
          <w:u w:val="single"/>
        </w:rPr>
        <w:t>institutional issues</w:t>
      </w:r>
      <w:r>
        <w:t xml:space="preserve"> – he </w:t>
      </w:r>
      <w:r>
        <w:rPr>
          <w:u w:val="single"/>
        </w:rPr>
        <w:t>won’t</w:t>
      </w:r>
      <w:r>
        <w:t xml:space="preserve"> vote for culture war issues.</w:t>
      </w:r>
    </w:p>
    <w:p w:rsidR="008F0532" w:rsidP="008F0532" w:rsidRDefault="008F0532" w14:paraId="2B116696" w14:textId="77777777">
      <w:r w:rsidRPr="00B94CA0">
        <w:rPr>
          <w:rStyle w:val="Style13ptBold"/>
        </w:rPr>
        <w:t>Coyle 18</w:t>
      </w:r>
      <w:r>
        <w:t xml:space="preserve"> – Marcia Coyle, reporter, citing Erwin Chemerinsky, dean of the University of Berkeley School of Law, Elizabeth </w:t>
      </w:r>
      <w:proofErr w:type="spellStart"/>
      <w:r>
        <w:t>Wydra</w:t>
      </w:r>
      <w:proofErr w:type="spellEnd"/>
      <w:r>
        <w:t>, president of the liberal Constitutional Accountability Center, and Jamil Jaffer, founder of the National Security Institute at George Mason University Antonin Scalia Law School Law and a former clerk to Gorsuch. [John Roberts, the New 'Swing' Vote? Not Likely. Try, Perhaps, 'Median.', 6-27-2018, https://www.law.com/nationallawjournal/2018/06/27/john-roberts-the-new-swing-vote-not-likely-try-perhaps-median/?slreturn=20200408152901]//BPS</w:t>
      </w:r>
    </w:p>
    <w:p w:rsidRPr="00B94CA0" w:rsidR="008F0532" w:rsidP="008F0532" w:rsidRDefault="008F0532" w14:paraId="5599440F" w14:textId="77777777">
      <w:pPr>
        <w:rPr>
          <w:sz w:val="16"/>
        </w:rPr>
      </w:pPr>
      <w:r w:rsidRPr="000350DA">
        <w:rPr>
          <w:rStyle w:val="StyleUnderline"/>
        </w:rPr>
        <w:t>"This will make John Roberts the median justice," said</w:t>
      </w:r>
      <w:r w:rsidRPr="00B94CA0">
        <w:rPr>
          <w:sz w:val="16"/>
        </w:rPr>
        <w:t xml:space="preserve"> Erwin </w:t>
      </w:r>
      <w:r w:rsidRPr="000350DA">
        <w:rPr>
          <w:rStyle w:val="StyleUnderline"/>
        </w:rPr>
        <w:t>Chemerinsky</w:t>
      </w:r>
      <w:r w:rsidRPr="00B94CA0">
        <w:rPr>
          <w:sz w:val="16"/>
        </w:rPr>
        <w:t>, dean of the University of Berkeley School of Law. "What we saw this term-conservatives winning everything-is the future for years to come."</w:t>
      </w:r>
    </w:p>
    <w:p w:rsidRPr="00B94CA0" w:rsidR="008F0532" w:rsidP="008F0532" w:rsidRDefault="008F0532" w14:paraId="73D4DCCC" w14:textId="77777777">
      <w:pPr>
        <w:rPr>
          <w:sz w:val="16"/>
        </w:rPr>
      </w:pPr>
      <w:r w:rsidRPr="00B94CA0">
        <w:rPr>
          <w:sz w:val="16"/>
        </w:rPr>
        <w:t xml:space="preserve">Elizabeth </w:t>
      </w:r>
      <w:proofErr w:type="spellStart"/>
      <w:r w:rsidRPr="000350DA">
        <w:rPr>
          <w:rStyle w:val="StyleUnderline"/>
        </w:rPr>
        <w:t>Wydra</w:t>
      </w:r>
      <w:proofErr w:type="spellEnd"/>
      <w:r w:rsidRPr="00B94CA0">
        <w:rPr>
          <w:sz w:val="16"/>
        </w:rPr>
        <w:t>, president of the liberal Constitutional Accountability Center, cautioned that a "swing" vote after the retirement of Kennedy is "not in the universe of 'moderate' or 'centrist.'"</w:t>
      </w:r>
    </w:p>
    <w:p w:rsidR="008F0532" w:rsidP="008F0532" w:rsidRDefault="008F0532" w14:paraId="482766C9" w14:textId="77777777">
      <w:pPr>
        <w:rPr>
          <w:rStyle w:val="StyleUnderline"/>
        </w:rPr>
      </w:pPr>
      <w:proofErr w:type="spellStart"/>
      <w:r w:rsidRPr="00B94CA0">
        <w:rPr>
          <w:sz w:val="16"/>
        </w:rPr>
        <w:t>Wydra</w:t>
      </w:r>
      <w:proofErr w:type="spellEnd"/>
      <w:r w:rsidRPr="00B94CA0">
        <w:rPr>
          <w:sz w:val="16"/>
        </w:rPr>
        <w:t xml:space="preserve"> </w:t>
      </w:r>
      <w:r w:rsidRPr="000350DA">
        <w:rPr>
          <w:rStyle w:val="StyleUnderline"/>
        </w:rPr>
        <w:t xml:space="preserve">described Roberts as "a </w:t>
      </w:r>
      <w:r w:rsidRPr="000350DA">
        <w:rPr>
          <w:rStyle w:val="Emphasis"/>
        </w:rPr>
        <w:t>deep red conservative</w:t>
      </w:r>
      <w:r w:rsidRPr="00B94CA0">
        <w:rPr>
          <w:sz w:val="16"/>
        </w:rPr>
        <w:t xml:space="preserve"> who no one would ever mistake for 'moderate'-</w:t>
      </w:r>
      <w:r w:rsidRPr="000350DA">
        <w:rPr>
          <w:rStyle w:val="StyleUnderline"/>
        </w:rPr>
        <w:t xml:space="preserve">but a justice who nonetheless </w:t>
      </w:r>
      <w:r w:rsidRPr="000350DA">
        <w:rPr>
          <w:rStyle w:val="Emphasis"/>
        </w:rPr>
        <w:t>occasionally surprises</w:t>
      </w:r>
      <w:r w:rsidRPr="000350DA">
        <w:rPr>
          <w:rStyle w:val="StyleUnderline"/>
        </w:rPr>
        <w:t xml:space="preserve"> observers with </w:t>
      </w:r>
      <w:r w:rsidRPr="000350DA">
        <w:rPr>
          <w:rStyle w:val="Emphasis"/>
        </w:rPr>
        <w:t>a vote</w:t>
      </w:r>
      <w:r w:rsidRPr="000350DA">
        <w:rPr>
          <w:rStyle w:val="StyleUnderline"/>
        </w:rPr>
        <w:t xml:space="preserve"> with the four more liberal justices."</w:t>
      </w:r>
    </w:p>
    <w:p w:rsidRPr="00B94CA0" w:rsidR="008F0532" w:rsidP="008F0532" w:rsidRDefault="008F0532" w14:paraId="2A9EFD6B" w14:textId="77777777">
      <w:pPr>
        <w:rPr>
          <w:sz w:val="16"/>
        </w:rPr>
      </w:pPr>
      <w:r w:rsidRPr="00B94CA0">
        <w:rPr>
          <w:sz w:val="16"/>
        </w:rPr>
        <w:t xml:space="preserve">It would be better to view </w:t>
      </w:r>
      <w:r w:rsidRPr="000350DA">
        <w:rPr>
          <w:rStyle w:val="StyleUnderline"/>
        </w:rPr>
        <w:t>Roberts as the likely "median" justice, said</w:t>
      </w:r>
      <w:r w:rsidRPr="00B94CA0">
        <w:rPr>
          <w:sz w:val="16"/>
        </w:rPr>
        <w:t xml:space="preserve"> Ilya </w:t>
      </w:r>
      <w:r w:rsidRPr="000350DA">
        <w:rPr>
          <w:rStyle w:val="StyleUnderline"/>
        </w:rPr>
        <w:t>Shapiro</w:t>
      </w:r>
      <w:r w:rsidRPr="00B94CA0">
        <w:rPr>
          <w:sz w:val="16"/>
        </w:rPr>
        <w:t xml:space="preserve"> of the Cato Institute.</w:t>
      </w:r>
    </w:p>
    <w:p w:rsidR="008F0532" w:rsidP="008F0532" w:rsidRDefault="008F0532" w14:paraId="306CC7E4" w14:textId="77777777">
      <w:pPr>
        <w:rPr>
          <w:rStyle w:val="StyleUnderline"/>
        </w:rPr>
      </w:pPr>
      <w:r w:rsidRPr="000350DA">
        <w:rPr>
          <w:rStyle w:val="StyleUnderline"/>
        </w:rPr>
        <w:t>"That doesn't mean</w:t>
      </w:r>
      <w:r w:rsidRPr="00B94CA0">
        <w:rPr>
          <w:sz w:val="16"/>
        </w:rPr>
        <w:t xml:space="preserve"> that </w:t>
      </w:r>
      <w:r w:rsidRPr="000350DA">
        <w:rPr>
          <w:rStyle w:val="Emphasis"/>
        </w:rPr>
        <w:t>every case</w:t>
      </w:r>
      <w:r w:rsidRPr="00B94CA0">
        <w:rPr>
          <w:sz w:val="16"/>
        </w:rPr>
        <w:t xml:space="preserve"> </w:t>
      </w:r>
      <w:r w:rsidRPr="000350DA">
        <w:rPr>
          <w:rStyle w:val="StyleUnderline"/>
        </w:rPr>
        <w:t xml:space="preserve">where Kennedy joined the liberals will now come out the other way-the chief justice will </w:t>
      </w:r>
      <w:r w:rsidRPr="000350DA">
        <w:rPr>
          <w:rStyle w:val="Emphasis"/>
        </w:rPr>
        <w:t>work hard</w:t>
      </w:r>
      <w:r w:rsidRPr="000350DA">
        <w:rPr>
          <w:rStyle w:val="StyleUnderline"/>
        </w:rPr>
        <w:t xml:space="preserve"> to gain consensus</w:t>
      </w:r>
      <w:r w:rsidRPr="00B94CA0">
        <w:rPr>
          <w:sz w:val="16"/>
        </w:rPr>
        <w:t xml:space="preserve"> and may occasionally move over to write narrow opinions-but on many issues that will indeed be the case," Shapiro said. "I can't predict where Roberts will move left because these are pragmatic not principled considerations, but </w:t>
      </w:r>
      <w:r w:rsidRPr="000350DA">
        <w:rPr>
          <w:rStyle w:val="StyleUnderline"/>
        </w:rPr>
        <w:t xml:space="preserve">it would likely be more in </w:t>
      </w:r>
      <w:r w:rsidRPr="000350DA">
        <w:rPr>
          <w:rStyle w:val="Emphasis"/>
        </w:rPr>
        <w:t>challenges to legislation like Obamacare</w:t>
      </w:r>
      <w:r w:rsidRPr="000350DA">
        <w:rPr>
          <w:rStyle w:val="StyleUnderline"/>
        </w:rPr>
        <w:t xml:space="preserve"> than in </w:t>
      </w:r>
      <w:r w:rsidRPr="000350DA">
        <w:rPr>
          <w:rStyle w:val="Emphasis"/>
        </w:rPr>
        <w:t>culture war issues like affirmative action</w:t>
      </w:r>
      <w:r w:rsidRPr="000350DA">
        <w:rPr>
          <w:rStyle w:val="StyleUnderline"/>
        </w:rPr>
        <w:t>."</w:t>
      </w:r>
    </w:p>
    <w:p w:rsidRPr="00B94CA0" w:rsidR="008F0532" w:rsidP="008F0532" w:rsidRDefault="008F0532" w14:paraId="583D3D62" w14:textId="77777777">
      <w:pPr>
        <w:rPr>
          <w:sz w:val="16"/>
        </w:rPr>
      </w:pPr>
      <w:r w:rsidRPr="00B94CA0">
        <w:rPr>
          <w:sz w:val="16"/>
        </w:rPr>
        <w:t>The one area where Roberts has stood firm in his conservative bona fides is race, whether in the context of affirmative action, voting rights or school desegregation.</w:t>
      </w:r>
    </w:p>
    <w:p w:rsidRPr="00B94CA0" w:rsidR="008F0532" w:rsidP="008F0532" w:rsidRDefault="008F0532" w14:paraId="4068C459" w14:textId="77777777">
      <w:pPr>
        <w:rPr>
          <w:sz w:val="16"/>
        </w:rPr>
      </w:pPr>
      <w:r w:rsidRPr="00B94CA0">
        <w:rPr>
          <w:sz w:val="16"/>
        </w:rPr>
        <w:t xml:space="preserve">But </w:t>
      </w:r>
      <w:r w:rsidRPr="000350DA">
        <w:rPr>
          <w:rStyle w:val="StyleUnderline"/>
        </w:rPr>
        <w:t xml:space="preserve">Roberts has a </w:t>
      </w:r>
      <w:r w:rsidRPr="000350DA">
        <w:rPr>
          <w:rStyle w:val="Emphasis"/>
        </w:rPr>
        <w:t>keen interest</w:t>
      </w:r>
      <w:r w:rsidRPr="000350DA">
        <w:rPr>
          <w:rStyle w:val="StyleUnderline"/>
        </w:rPr>
        <w:t xml:space="preserve"> in the </w:t>
      </w:r>
      <w:r w:rsidRPr="000350DA">
        <w:rPr>
          <w:rStyle w:val="Emphasis"/>
        </w:rPr>
        <w:t>structure of the Constitution</w:t>
      </w:r>
      <w:r w:rsidRPr="00B94CA0">
        <w:rPr>
          <w:sz w:val="16"/>
        </w:rPr>
        <w:t xml:space="preserve">-who has the authority to do what. </w:t>
      </w:r>
      <w:r w:rsidRPr="000350DA">
        <w:rPr>
          <w:rStyle w:val="StyleUnderline"/>
        </w:rPr>
        <w:t xml:space="preserve">It is </w:t>
      </w:r>
      <w:r w:rsidRPr="000350DA">
        <w:rPr>
          <w:rStyle w:val="Emphasis"/>
        </w:rPr>
        <w:t>those structural issues</w:t>
      </w:r>
      <w:r w:rsidRPr="000350DA">
        <w:rPr>
          <w:rStyle w:val="StyleUnderline"/>
        </w:rPr>
        <w:t xml:space="preserve"> where he </w:t>
      </w:r>
      <w:r w:rsidRPr="000350DA">
        <w:rPr>
          <w:rStyle w:val="Emphasis"/>
        </w:rPr>
        <w:t>may move left</w:t>
      </w:r>
      <w:r w:rsidRPr="00B94CA0">
        <w:rPr>
          <w:sz w:val="16"/>
        </w:rPr>
        <w:t>. He led the court's liberal wing to uphold the individual mandate in the Affordable Care Act under the tax and spend clause after finding it did not pass muster under the commerce clause.</w:t>
      </w:r>
    </w:p>
    <w:p w:rsidRPr="00B94CA0" w:rsidR="008F0532" w:rsidP="008F0532" w:rsidRDefault="008F0532" w14:paraId="0E416BD1" w14:textId="77777777">
      <w:pPr>
        <w:rPr>
          <w:sz w:val="16"/>
        </w:rPr>
      </w:pPr>
      <w:r w:rsidRPr="00B94CA0">
        <w:rPr>
          <w:sz w:val="16"/>
        </w:rPr>
        <w:t>President Trump, pointing to Roberts's votes on health care, said a few years ago that the justice "turned out to be a nightmare for conservatives."</w:t>
      </w:r>
    </w:p>
    <w:p w:rsidRPr="00B94CA0" w:rsidR="008F0532" w:rsidP="008F0532" w:rsidRDefault="008F0532" w14:paraId="7ED1F076" w14:textId="77777777">
      <w:pPr>
        <w:rPr>
          <w:sz w:val="16"/>
        </w:rPr>
      </w:pPr>
      <w:r w:rsidRPr="00B94CA0">
        <w:rPr>
          <w:sz w:val="16"/>
        </w:rPr>
        <w:t>Roberts has a strong interest in the privacy rights of individuals in the digital age and in the speech rights of individuals, even when speech is hateful. In both areas, he left his conservative colleagues, including Justice Samuel Alito Jr., alone in dissents.</w:t>
      </w:r>
    </w:p>
    <w:p w:rsidRPr="00B94CA0" w:rsidR="008F0532" w:rsidP="008F0532" w:rsidRDefault="008F0532" w14:paraId="5702E044" w14:textId="77777777">
      <w:pPr>
        <w:rPr>
          <w:sz w:val="16"/>
        </w:rPr>
      </w:pPr>
      <w:r w:rsidRPr="00B94CA0">
        <w:rPr>
          <w:sz w:val="16"/>
        </w:rPr>
        <w:t xml:space="preserve">Another </w:t>
      </w:r>
      <w:r w:rsidRPr="000350DA">
        <w:rPr>
          <w:rStyle w:val="StyleUnderline"/>
        </w:rPr>
        <w:t xml:space="preserve">factor that may motivate Roberts to </w:t>
      </w:r>
      <w:r w:rsidRPr="000350DA">
        <w:rPr>
          <w:rStyle w:val="Emphasis"/>
        </w:rPr>
        <w:t>shift more to the left</w:t>
      </w:r>
      <w:r w:rsidRPr="000350DA">
        <w:rPr>
          <w:rStyle w:val="StyleUnderline"/>
        </w:rPr>
        <w:t xml:space="preserve"> in certain areas is an </w:t>
      </w:r>
      <w:r w:rsidRPr="000350DA">
        <w:rPr>
          <w:rStyle w:val="Emphasis"/>
        </w:rPr>
        <w:t>institutional concern</w:t>
      </w:r>
      <w:r w:rsidRPr="00B94CA0">
        <w:rPr>
          <w:sz w:val="16"/>
        </w:rPr>
        <w:t xml:space="preserve"> that </w:t>
      </w:r>
      <w:r w:rsidRPr="000350DA">
        <w:rPr>
          <w:rStyle w:val="StyleUnderline"/>
        </w:rPr>
        <w:t>the</w:t>
      </w:r>
      <w:r w:rsidRPr="00B94CA0">
        <w:rPr>
          <w:sz w:val="16"/>
        </w:rPr>
        <w:t xml:space="preserve"> Supreme </w:t>
      </w:r>
      <w:r w:rsidRPr="000350DA">
        <w:rPr>
          <w:rStyle w:val="StyleUnderline"/>
        </w:rPr>
        <w:t xml:space="preserve">Court not always appear to be </w:t>
      </w:r>
      <w:r w:rsidRPr="000350DA">
        <w:rPr>
          <w:rStyle w:val="Emphasis"/>
        </w:rPr>
        <w:t>ideologically divided</w:t>
      </w:r>
      <w:r w:rsidRPr="00B94CA0">
        <w:rPr>
          <w:sz w:val="16"/>
        </w:rPr>
        <w:t xml:space="preserve">-and in citizens' minds, </w:t>
      </w:r>
      <w:r w:rsidRPr="000350DA">
        <w:rPr>
          <w:rStyle w:val="Emphasis"/>
        </w:rPr>
        <w:t>a partisan institution</w:t>
      </w:r>
      <w:r w:rsidRPr="00B94CA0">
        <w:rPr>
          <w:sz w:val="16"/>
        </w:rPr>
        <w:t>. A hard-right Trump justice could push Roberts to move left, even if ever so slightly.</w:t>
      </w:r>
    </w:p>
    <w:p w:rsidRPr="00B94CA0" w:rsidR="008F0532" w:rsidP="008F0532" w:rsidRDefault="008F0532" w14:paraId="24628538" w14:textId="77777777">
      <w:pPr>
        <w:rPr>
          <w:sz w:val="16"/>
        </w:rPr>
      </w:pPr>
      <w:r w:rsidRPr="00B94CA0">
        <w:rPr>
          <w:sz w:val="16"/>
        </w:rPr>
        <w:t>"It partly turns on who the nominee is and how they get through the Senate," said Jamil Jaffer, founder of the National Security Institute at George Mason University Antonin Scalia Law School Law and a former clerk to Gorsuch. "Those features-who the nominee is and how they think about their role and the law-have an impact on the court's dynamics. In fact, it might take a few terms on the court to really know the impact of a new member."</w:t>
      </w:r>
    </w:p>
    <w:p w:rsidRPr="00484976" w:rsidR="008F0532" w:rsidP="008F0532" w:rsidRDefault="008F0532" w14:paraId="729D7A20" w14:textId="77777777">
      <w:pPr>
        <w:rPr>
          <w:u w:val="single"/>
        </w:rPr>
      </w:pPr>
      <w:r w:rsidRPr="00B94CA0">
        <w:rPr>
          <w:rStyle w:val="StyleUnderline"/>
        </w:rPr>
        <w:t>Jaffer added, "You can look at</w:t>
      </w:r>
      <w:r w:rsidRPr="00B94CA0">
        <w:rPr>
          <w:sz w:val="16"/>
        </w:rPr>
        <w:t xml:space="preserve"> some features of </w:t>
      </w:r>
      <w:r w:rsidRPr="00B94CA0">
        <w:rPr>
          <w:rStyle w:val="Emphasis"/>
        </w:rPr>
        <w:t>recent cases</w:t>
      </w:r>
      <w:r w:rsidRPr="00B94CA0">
        <w:rPr>
          <w:rStyle w:val="StyleUnderline"/>
        </w:rPr>
        <w:t>. You</w:t>
      </w:r>
      <w:r w:rsidRPr="00B94CA0">
        <w:rPr>
          <w:sz w:val="16"/>
        </w:rPr>
        <w:t xml:space="preserve"> do </w:t>
      </w:r>
      <w:r w:rsidRPr="00B94CA0">
        <w:rPr>
          <w:rStyle w:val="StyleUnderline"/>
        </w:rPr>
        <w:t>see Roberts at times, talking about</w:t>
      </w:r>
      <w:r w:rsidRPr="00B94CA0">
        <w:rPr>
          <w:sz w:val="16"/>
        </w:rPr>
        <w:t xml:space="preserve"> the role of the court and </w:t>
      </w:r>
      <w:r w:rsidRPr="00B94CA0">
        <w:rPr>
          <w:rStyle w:val="StyleUnderline"/>
        </w:rPr>
        <w:t>the court as an institution</w:t>
      </w:r>
      <w:r w:rsidRPr="00B94CA0">
        <w:rPr>
          <w:sz w:val="16"/>
        </w:rPr>
        <w:t xml:space="preserve">. That's not unusual for a chief justice but it also can point to factors </w:t>
      </w:r>
      <w:r w:rsidRPr="00B94CA0">
        <w:rPr>
          <w:rStyle w:val="StyleUnderline"/>
        </w:rPr>
        <w:t xml:space="preserve">that may weigh in </w:t>
      </w:r>
      <w:r w:rsidRPr="00B94CA0">
        <w:rPr>
          <w:rStyle w:val="Emphasis"/>
        </w:rPr>
        <w:t xml:space="preserve">his </w:t>
      </w:r>
      <w:proofErr w:type="spellStart"/>
      <w:r w:rsidRPr="00B94CA0">
        <w:rPr>
          <w:rStyle w:val="Emphasis"/>
        </w:rPr>
        <w:t>decisionmaking</w:t>
      </w:r>
      <w:proofErr w:type="spellEnd"/>
      <w:r w:rsidRPr="00B94CA0">
        <w:rPr>
          <w:rStyle w:val="StyleUnderline"/>
        </w:rPr>
        <w:t>. That's</w:t>
      </w:r>
      <w:r w:rsidRPr="00B94CA0">
        <w:rPr>
          <w:sz w:val="16"/>
        </w:rPr>
        <w:t xml:space="preserve"> just </w:t>
      </w:r>
      <w:r w:rsidRPr="00B94CA0">
        <w:rPr>
          <w:rStyle w:val="StyleUnderline"/>
        </w:rPr>
        <w:t>an interesting feature of his jurisprudence."</w:t>
      </w:r>
    </w:p>
    <w:p w:rsidRPr="009E7BCE" w:rsidR="008F0532" w:rsidP="008F0532" w:rsidRDefault="008F0532" w14:paraId="1E631417" w14:textId="77777777">
      <w:pPr>
        <w:pStyle w:val="Heading4"/>
      </w:pPr>
      <w:r>
        <w:t xml:space="preserve">Don’t expect flips on </w:t>
      </w:r>
      <w:r>
        <w:rPr>
          <w:u w:val="single"/>
        </w:rPr>
        <w:t>social issues</w:t>
      </w:r>
      <w:r>
        <w:t xml:space="preserve"> – </w:t>
      </w:r>
      <w:r>
        <w:rPr>
          <w:u w:val="single"/>
        </w:rPr>
        <w:t>only</w:t>
      </w:r>
      <w:r>
        <w:t xml:space="preserve"> institutional ones.</w:t>
      </w:r>
    </w:p>
    <w:p w:rsidRPr="009E7BCE" w:rsidR="008F0532" w:rsidP="008F0532" w:rsidRDefault="008F0532" w14:paraId="5A067093" w14:textId="77777777">
      <w:r w:rsidRPr="009E7BCE">
        <w:rPr>
          <w:rStyle w:val="Style13ptBold"/>
        </w:rPr>
        <w:t>Quinn 20</w:t>
      </w:r>
      <w:r>
        <w:t xml:space="preserve"> – Melissa Quinn, reporter, citing Ilya Shapiro of the Cato Institute, Heritage Foundation legal fellow Elizabeth Slattery, and Brianne </w:t>
      </w:r>
      <w:proofErr w:type="spellStart"/>
      <w:r>
        <w:t>Gorod</w:t>
      </w:r>
      <w:proofErr w:type="spellEnd"/>
      <w:r>
        <w:t>, the Constitutional Accountability Center’s chief counsel. [John Roberts is voting with liberal justices, but he's not one of them, 5-7-2020, https://www.washingtonexaminer.com/policy/courts/john-roberts-is-voting-with-liberal-justices-but-hes-not-one-of-them]//BPS</w:t>
      </w:r>
    </w:p>
    <w:p w:rsidRPr="009E7BCE" w:rsidR="008F0532" w:rsidP="008F0532" w:rsidRDefault="008F0532" w14:paraId="44199669" w14:textId="77777777">
      <w:pPr>
        <w:rPr>
          <w:sz w:val="16"/>
        </w:rPr>
      </w:pPr>
      <w:r w:rsidRPr="009E7BCE">
        <w:rPr>
          <w:sz w:val="16"/>
        </w:rPr>
        <w:t xml:space="preserve">Chief Justice John </w:t>
      </w:r>
      <w:r w:rsidRPr="002A1D09">
        <w:rPr>
          <w:rStyle w:val="StyleUnderline"/>
        </w:rPr>
        <w:t>Roberts’</w:t>
      </w:r>
      <w:r w:rsidRPr="009E7BCE">
        <w:rPr>
          <w:sz w:val="16"/>
        </w:rPr>
        <w:t xml:space="preserve"> recent </w:t>
      </w:r>
      <w:r w:rsidRPr="002A1D09">
        <w:rPr>
          <w:rStyle w:val="StyleUnderline"/>
        </w:rPr>
        <w:t>votes</w:t>
      </w:r>
      <w:r w:rsidRPr="009E7BCE">
        <w:rPr>
          <w:sz w:val="16"/>
        </w:rPr>
        <w:t xml:space="preserve"> with the </w:t>
      </w:r>
      <w:r w:rsidRPr="002A1D09">
        <w:rPr>
          <w:rStyle w:val="StyleUnderline"/>
        </w:rPr>
        <w:t>liberal</w:t>
      </w:r>
      <w:r w:rsidRPr="009E7BCE">
        <w:rPr>
          <w:sz w:val="16"/>
        </w:rPr>
        <w:t xml:space="preserve"> members of the Supreme Court </w:t>
      </w:r>
      <w:r w:rsidRPr="002A1D09">
        <w:rPr>
          <w:rStyle w:val="StyleUnderline"/>
        </w:rPr>
        <w:t>have given rise to speculation he has become the court’s new swing vote</w:t>
      </w:r>
      <w:r w:rsidRPr="009E7BCE">
        <w:rPr>
          <w:sz w:val="16"/>
        </w:rPr>
        <w:t xml:space="preserve">, but </w:t>
      </w:r>
      <w:r w:rsidRPr="002A1D09">
        <w:rPr>
          <w:rStyle w:val="StyleUnderline"/>
        </w:rPr>
        <w:t xml:space="preserve">court watchers say he has not </w:t>
      </w:r>
      <w:r w:rsidRPr="002A1D09">
        <w:rPr>
          <w:rStyle w:val="Emphasis"/>
        </w:rPr>
        <w:t>suddenly moved</w:t>
      </w:r>
      <w:r w:rsidRPr="002A1D09">
        <w:rPr>
          <w:rStyle w:val="StyleUnderline"/>
        </w:rPr>
        <w:t xml:space="preserve"> to the Left</w:t>
      </w:r>
      <w:r w:rsidRPr="009E7BCE">
        <w:rPr>
          <w:sz w:val="16"/>
        </w:rPr>
        <w:t>.</w:t>
      </w:r>
    </w:p>
    <w:p w:rsidRPr="009E7BCE" w:rsidR="008F0532" w:rsidP="008F0532" w:rsidRDefault="008F0532" w14:paraId="24AC2046" w14:textId="77777777">
      <w:pPr>
        <w:rPr>
          <w:sz w:val="16"/>
        </w:rPr>
      </w:pPr>
      <w:r w:rsidRPr="009E7BCE">
        <w:rPr>
          <w:sz w:val="16"/>
        </w:rPr>
        <w:t xml:space="preserve">Instead, </w:t>
      </w:r>
      <w:r w:rsidRPr="002A1D09">
        <w:rPr>
          <w:rStyle w:val="StyleUnderline"/>
        </w:rPr>
        <w:t>the chief justice</w:t>
      </w:r>
      <w:r w:rsidRPr="009E7BCE">
        <w:rPr>
          <w:sz w:val="16"/>
        </w:rPr>
        <w:t xml:space="preserve">, 64, now sits at the middle of the court and </w:t>
      </w:r>
      <w:r w:rsidRPr="002A1D09">
        <w:rPr>
          <w:rStyle w:val="StyleUnderline"/>
        </w:rPr>
        <w:t xml:space="preserve">is working to shield it from </w:t>
      </w:r>
      <w:r w:rsidRPr="002A1D09">
        <w:rPr>
          <w:rStyle w:val="Emphasis"/>
        </w:rPr>
        <w:t>accusations</w:t>
      </w:r>
      <w:r w:rsidRPr="002A1D09">
        <w:rPr>
          <w:rStyle w:val="StyleUnderline"/>
        </w:rPr>
        <w:t xml:space="preserve"> the justices are </w:t>
      </w:r>
      <w:r w:rsidRPr="002A1D09">
        <w:rPr>
          <w:rStyle w:val="Emphasis"/>
        </w:rPr>
        <w:t>politically motivated</w:t>
      </w:r>
      <w:r w:rsidRPr="009E7BCE">
        <w:rPr>
          <w:sz w:val="16"/>
        </w:rPr>
        <w:t>, they say.</w:t>
      </w:r>
    </w:p>
    <w:p w:rsidRPr="009E7BCE" w:rsidR="008F0532" w:rsidP="008F0532" w:rsidRDefault="008F0532" w14:paraId="7A5EE702" w14:textId="77777777">
      <w:pPr>
        <w:rPr>
          <w:sz w:val="16"/>
        </w:rPr>
      </w:pPr>
      <w:r w:rsidRPr="002A1D09">
        <w:rPr>
          <w:rStyle w:val="StyleUnderline"/>
        </w:rPr>
        <w:t xml:space="preserve">Analysts characterize Roberts as </w:t>
      </w:r>
      <w:r w:rsidRPr="002A1D09">
        <w:rPr>
          <w:rStyle w:val="Emphasis"/>
        </w:rPr>
        <w:t>an institutionalist</w:t>
      </w:r>
      <w:r w:rsidRPr="002A1D09">
        <w:rPr>
          <w:rStyle w:val="StyleUnderline"/>
        </w:rPr>
        <w:t xml:space="preserve"> who cares about protecting the </w:t>
      </w:r>
      <w:r w:rsidRPr="002A1D09">
        <w:rPr>
          <w:rStyle w:val="Emphasis"/>
        </w:rPr>
        <w:t>Supreme Court’s reputation</w:t>
      </w:r>
      <w:r w:rsidRPr="009E7BCE">
        <w:rPr>
          <w:sz w:val="16"/>
        </w:rPr>
        <w:t xml:space="preserve">, and they note that while he has joined the liberal justices, </w:t>
      </w:r>
      <w:r w:rsidRPr="002A1D09">
        <w:rPr>
          <w:rStyle w:val="StyleUnderline"/>
        </w:rPr>
        <w:t>his votes were</w:t>
      </w:r>
      <w:r w:rsidRPr="009E7BCE">
        <w:rPr>
          <w:sz w:val="16"/>
        </w:rPr>
        <w:t xml:space="preserve"> primarily </w:t>
      </w:r>
      <w:r w:rsidRPr="002A1D09">
        <w:rPr>
          <w:rStyle w:val="StyleUnderline"/>
        </w:rPr>
        <w:t xml:space="preserve">on </w:t>
      </w:r>
      <w:r w:rsidRPr="002A1D09">
        <w:rPr>
          <w:rStyle w:val="Emphasis"/>
        </w:rPr>
        <w:t>procedural motions</w:t>
      </w:r>
      <w:r w:rsidRPr="002A1D09">
        <w:rPr>
          <w:rStyle w:val="StyleUnderline"/>
        </w:rPr>
        <w:t xml:space="preserve"> rather than the merits of the policies</w:t>
      </w:r>
      <w:r w:rsidRPr="009E7BCE">
        <w:rPr>
          <w:sz w:val="16"/>
        </w:rPr>
        <w:t>.</w:t>
      </w:r>
    </w:p>
    <w:p w:rsidRPr="009E7BCE" w:rsidR="008F0532" w:rsidP="008F0532" w:rsidRDefault="008F0532" w14:paraId="25D11FCE" w14:textId="77777777">
      <w:pPr>
        <w:rPr>
          <w:sz w:val="16"/>
        </w:rPr>
      </w:pPr>
      <w:r w:rsidRPr="002A1D09">
        <w:rPr>
          <w:rStyle w:val="StyleUnderline"/>
        </w:rPr>
        <w:t>If issues like abortion, campaign finance, and affirmative action</w:t>
      </w:r>
      <w:r w:rsidRPr="009E7BCE">
        <w:rPr>
          <w:sz w:val="16"/>
        </w:rPr>
        <w:t xml:space="preserve"> do </w:t>
      </w:r>
      <w:r w:rsidRPr="002A1D09">
        <w:rPr>
          <w:rStyle w:val="StyleUnderline"/>
        </w:rPr>
        <w:t xml:space="preserve">come before the court, they don’t expect Roberts to offer </w:t>
      </w:r>
      <w:r w:rsidRPr="002A1D09">
        <w:rPr>
          <w:rStyle w:val="Emphasis"/>
        </w:rPr>
        <w:t>any surprises</w:t>
      </w:r>
      <w:r w:rsidRPr="009E7BCE">
        <w:rPr>
          <w:sz w:val="16"/>
        </w:rPr>
        <w:t>.</w:t>
      </w:r>
    </w:p>
    <w:p w:rsidR="008F0532" w:rsidP="008F0532" w:rsidRDefault="008F0532" w14:paraId="62BDE0D9" w14:textId="77777777">
      <w:pPr>
        <w:rPr>
          <w:rStyle w:val="StyleUnderline"/>
        </w:rPr>
      </w:pPr>
      <w:r w:rsidRPr="002A1D09">
        <w:rPr>
          <w:rStyle w:val="StyleUnderline"/>
        </w:rPr>
        <w:t>“When the rubber hits the road,”</w:t>
      </w:r>
      <w:r w:rsidRPr="009E7BCE">
        <w:rPr>
          <w:sz w:val="16"/>
        </w:rPr>
        <w:t xml:space="preserve"> Ilya </w:t>
      </w:r>
      <w:r w:rsidRPr="002A1D09">
        <w:rPr>
          <w:rStyle w:val="StyleUnderline"/>
        </w:rPr>
        <w:t>Shapiro of</w:t>
      </w:r>
      <w:r w:rsidRPr="009E7BCE">
        <w:rPr>
          <w:sz w:val="16"/>
        </w:rPr>
        <w:t xml:space="preserve"> the </w:t>
      </w:r>
      <w:r w:rsidRPr="002A1D09">
        <w:rPr>
          <w:rStyle w:val="StyleUnderline"/>
        </w:rPr>
        <w:t>Cato</w:t>
      </w:r>
      <w:r w:rsidRPr="009E7BCE">
        <w:rPr>
          <w:sz w:val="16"/>
        </w:rPr>
        <w:t xml:space="preserve"> Institute </w:t>
      </w:r>
      <w:r w:rsidRPr="002A1D09">
        <w:rPr>
          <w:rStyle w:val="StyleUnderline"/>
        </w:rPr>
        <w:t>said, “his views are clear</w:t>
      </w:r>
      <w:r w:rsidRPr="009E7BCE">
        <w:rPr>
          <w:sz w:val="16"/>
        </w:rPr>
        <w:t xml:space="preserve">, and </w:t>
      </w:r>
      <w:r w:rsidRPr="002A1D09">
        <w:rPr>
          <w:rStyle w:val="StyleUnderline"/>
        </w:rPr>
        <w:t>that’s not going to change.”</w:t>
      </w:r>
    </w:p>
    <w:p w:rsidR="008F0532" w:rsidP="008F0532" w:rsidRDefault="008F0532" w14:paraId="2967DBD2" w14:textId="77777777">
      <w:pPr>
        <w:rPr>
          <w:rStyle w:val="StyleUnderline"/>
        </w:rPr>
      </w:pPr>
      <w:r w:rsidRPr="009E7BCE">
        <w:rPr>
          <w:sz w:val="16"/>
        </w:rPr>
        <w:t>“I don’t think what we’ve seen so far is early evidence of Roberts moving to the left or evolving,” Shapiro said.</w:t>
      </w:r>
      <w:r w:rsidRPr="002A1D09">
        <w:rPr>
          <w:rStyle w:val="StyleUnderline"/>
        </w:rPr>
        <w:t xml:space="preserve"> “Nor is it Roberts</w:t>
      </w:r>
      <w:r w:rsidRPr="009E7BCE">
        <w:rPr>
          <w:sz w:val="16"/>
        </w:rPr>
        <w:t xml:space="preserve"> becoming </w:t>
      </w:r>
      <w:r w:rsidRPr="002A1D09">
        <w:rPr>
          <w:rStyle w:val="StyleUnderline"/>
        </w:rPr>
        <w:t>moderate like Kennedy</w:t>
      </w:r>
      <w:r w:rsidRPr="009E7BCE">
        <w:rPr>
          <w:sz w:val="16"/>
        </w:rPr>
        <w:t xml:space="preserve">, the true swing vote. </w:t>
      </w:r>
      <w:r w:rsidRPr="002A1D09">
        <w:rPr>
          <w:rStyle w:val="StyleUnderline"/>
        </w:rPr>
        <w:t>It’s</w:t>
      </w:r>
      <w:r w:rsidRPr="009E7BCE">
        <w:rPr>
          <w:sz w:val="16"/>
        </w:rPr>
        <w:t xml:space="preserve"> just </w:t>
      </w:r>
      <w:r w:rsidRPr="002A1D09">
        <w:rPr>
          <w:rStyle w:val="StyleUnderline"/>
        </w:rPr>
        <w:t xml:space="preserve">Roberts trying to use </w:t>
      </w:r>
      <w:r w:rsidRPr="002A1D09">
        <w:rPr>
          <w:rStyle w:val="Emphasis"/>
        </w:rPr>
        <w:t>his power at the margins</w:t>
      </w:r>
      <w:r w:rsidRPr="009E7BCE">
        <w:rPr>
          <w:sz w:val="16"/>
        </w:rPr>
        <w:t xml:space="preserve"> with procedural things </w:t>
      </w:r>
      <w:r w:rsidRPr="002A1D09">
        <w:rPr>
          <w:rStyle w:val="StyleUnderline"/>
        </w:rPr>
        <w:t>to shape what</w:t>
      </w:r>
      <w:r w:rsidRPr="009E7BCE">
        <w:rPr>
          <w:sz w:val="16"/>
        </w:rPr>
        <w:t xml:space="preserve"> kinds of decisions </w:t>
      </w:r>
      <w:r w:rsidRPr="002A1D09">
        <w:rPr>
          <w:rStyle w:val="StyleUnderline"/>
        </w:rPr>
        <w:t>the court ultimately does rule on.”</w:t>
      </w:r>
    </w:p>
    <w:p w:rsidRPr="009E7BCE" w:rsidR="008F0532" w:rsidP="008F0532" w:rsidRDefault="008F0532" w14:paraId="1068CBDA" w14:textId="77777777">
      <w:pPr>
        <w:rPr>
          <w:sz w:val="16"/>
        </w:rPr>
      </w:pPr>
      <w:r w:rsidRPr="009E7BCE">
        <w:rPr>
          <w:sz w:val="16"/>
        </w:rPr>
        <w:t>Justice Anthony Kennedy served as the swing vote on the Supreme Court for more than 10 years, and his retirement — and subsequent confirmation of his replacement, Justice Brett Kavanaugh — cemented a 5-4 conservative majority on the high court.</w:t>
      </w:r>
    </w:p>
    <w:p w:rsidRPr="009E7BCE" w:rsidR="008F0532" w:rsidP="008F0532" w:rsidRDefault="008F0532" w14:paraId="1F612564" w14:textId="77777777">
      <w:pPr>
        <w:rPr>
          <w:sz w:val="16"/>
        </w:rPr>
      </w:pPr>
      <w:r w:rsidRPr="009E7BCE">
        <w:rPr>
          <w:sz w:val="16"/>
        </w:rPr>
        <w:t xml:space="preserve">But since the start of the Supreme Court’s current term in October, Roberts, appointed by President George W. Bush, has split with the conservative </w:t>
      </w:r>
      <w:proofErr w:type="gramStart"/>
      <w:r w:rsidRPr="009E7BCE">
        <w:rPr>
          <w:sz w:val="16"/>
        </w:rPr>
        <w:t>justices</w:t>
      </w:r>
      <w:proofErr w:type="gramEnd"/>
      <w:r w:rsidRPr="009E7BCE">
        <w:rPr>
          <w:sz w:val="16"/>
        </w:rPr>
        <w:t xml:space="preserve"> numerous times.</w:t>
      </w:r>
    </w:p>
    <w:p w:rsidRPr="009E7BCE" w:rsidR="008F0532" w:rsidP="008F0532" w:rsidRDefault="008F0532" w14:paraId="6CE433D5" w14:textId="77777777">
      <w:pPr>
        <w:rPr>
          <w:sz w:val="16"/>
        </w:rPr>
      </w:pPr>
      <w:r w:rsidRPr="009E7BCE">
        <w:rPr>
          <w:sz w:val="16"/>
        </w:rPr>
        <w:t>In December, he sided with his liberal colleagues in upholding a lower court’s order blocking the Trump administration from implementing its asylum policy. Then, last month, he and the liberal justices blocked Louisiana from enforcing a new abortion law, which requires doctors who provide abortions to have admitting privileges at a local hospital.</w:t>
      </w:r>
    </w:p>
    <w:p w:rsidRPr="009E7BCE" w:rsidR="008F0532" w:rsidP="008F0532" w:rsidRDefault="008F0532" w14:paraId="09A56FAA" w14:textId="77777777">
      <w:pPr>
        <w:rPr>
          <w:sz w:val="16"/>
        </w:rPr>
      </w:pPr>
      <w:r w:rsidRPr="009E7BCE">
        <w:rPr>
          <w:sz w:val="16"/>
        </w:rPr>
        <w:t>The chief justice split with his fellow conservatives again last week in the case of a death row inmate in Alabama who can’t remember his crimes after suffering a series of strokes. The Supreme Court ruled 5-4 for the inmate and sent the case back to the lower courts for further consideration.</w:t>
      </w:r>
    </w:p>
    <w:p w:rsidRPr="009E7BCE" w:rsidR="008F0532" w:rsidP="008F0532" w:rsidRDefault="008F0532" w14:paraId="2AB974D9" w14:textId="77777777">
      <w:pPr>
        <w:rPr>
          <w:sz w:val="16"/>
        </w:rPr>
      </w:pPr>
      <w:r w:rsidRPr="009E7BCE">
        <w:rPr>
          <w:sz w:val="16"/>
        </w:rPr>
        <w:t>But Roberts hasn’t voted exclusively with the liberal wing of the bench this term. In January, he joined the conservative justices in allowing the Trump administration to enforce its transgender military ban.</w:t>
      </w:r>
    </w:p>
    <w:p w:rsidRPr="009E7BCE" w:rsidR="008F0532" w:rsidP="008F0532" w:rsidRDefault="008F0532" w14:paraId="27C46321" w14:textId="77777777">
      <w:pPr>
        <w:rPr>
          <w:sz w:val="16"/>
        </w:rPr>
      </w:pPr>
      <w:r w:rsidRPr="002A1D09">
        <w:rPr>
          <w:rStyle w:val="StyleUnderline"/>
        </w:rPr>
        <w:t>“I don’t think</w:t>
      </w:r>
      <w:r w:rsidRPr="009E7BCE">
        <w:rPr>
          <w:sz w:val="16"/>
        </w:rPr>
        <w:t xml:space="preserve"> Chief Justice </w:t>
      </w:r>
      <w:r w:rsidRPr="002A1D09">
        <w:rPr>
          <w:rStyle w:val="StyleUnderline"/>
        </w:rPr>
        <w:t>Roberts is</w:t>
      </w:r>
      <w:r w:rsidRPr="009E7BCE">
        <w:rPr>
          <w:sz w:val="16"/>
        </w:rPr>
        <w:t xml:space="preserve"> suddenly transforming into </w:t>
      </w:r>
      <w:r w:rsidRPr="002A1D09">
        <w:rPr>
          <w:rStyle w:val="Emphasis"/>
        </w:rPr>
        <w:t>a liberal justice</w:t>
      </w:r>
      <w:r w:rsidRPr="002A1D09">
        <w:rPr>
          <w:rStyle w:val="StyleUnderline"/>
        </w:rPr>
        <w:t>,” said Heritage</w:t>
      </w:r>
      <w:r w:rsidRPr="009E7BCE">
        <w:rPr>
          <w:sz w:val="16"/>
        </w:rPr>
        <w:t xml:space="preserve"> Foundation legal </w:t>
      </w:r>
      <w:r w:rsidRPr="002A1D09">
        <w:rPr>
          <w:rStyle w:val="StyleUnderline"/>
        </w:rPr>
        <w:t>fellow</w:t>
      </w:r>
      <w:r w:rsidRPr="009E7BCE">
        <w:rPr>
          <w:sz w:val="16"/>
        </w:rPr>
        <w:t xml:space="preserve"> Elizabeth </w:t>
      </w:r>
      <w:r w:rsidRPr="002A1D09">
        <w:rPr>
          <w:rStyle w:val="StyleUnderline"/>
        </w:rPr>
        <w:t>Slattery</w:t>
      </w:r>
      <w:r w:rsidRPr="009E7BCE">
        <w:rPr>
          <w:sz w:val="16"/>
        </w:rPr>
        <w:t>. “Sometimes, there are some surprises with the way the votes shake out, but for the most part, I don’t think we’re going to see him flip his position. He’s a minimalist and a proponent of judicial restraint, so he takes a very baby-steps approach to the law. I don’t think we’re going to see a serious departure from his past jurisprudence.”</w:t>
      </w:r>
    </w:p>
    <w:p w:rsidRPr="009E7BCE" w:rsidR="008F0532" w:rsidP="008F0532" w:rsidRDefault="008F0532" w14:paraId="341BA89A" w14:textId="77777777">
      <w:pPr>
        <w:rPr>
          <w:sz w:val="16"/>
        </w:rPr>
      </w:pPr>
      <w:r w:rsidRPr="002A1D09">
        <w:rPr>
          <w:rStyle w:val="StyleUnderline"/>
        </w:rPr>
        <w:t>Kennedy’s retirement and Kavanaugh’s confirmation</w:t>
      </w:r>
      <w:r w:rsidRPr="009E7BCE">
        <w:rPr>
          <w:sz w:val="16"/>
        </w:rPr>
        <w:t xml:space="preserve"> battle </w:t>
      </w:r>
      <w:r w:rsidRPr="002A1D09">
        <w:rPr>
          <w:rStyle w:val="StyleUnderline"/>
        </w:rPr>
        <w:t>thrust the</w:t>
      </w:r>
      <w:r w:rsidRPr="009E7BCE">
        <w:rPr>
          <w:sz w:val="16"/>
        </w:rPr>
        <w:t xml:space="preserve"> Supreme </w:t>
      </w:r>
      <w:r w:rsidRPr="002A1D09">
        <w:rPr>
          <w:rStyle w:val="StyleUnderline"/>
        </w:rPr>
        <w:t>Court into</w:t>
      </w:r>
      <w:r w:rsidRPr="009E7BCE">
        <w:rPr>
          <w:sz w:val="16"/>
        </w:rPr>
        <w:t xml:space="preserve"> the center of </w:t>
      </w:r>
      <w:r w:rsidRPr="002A1D09">
        <w:rPr>
          <w:rStyle w:val="Emphasis"/>
        </w:rPr>
        <w:t>a political firestorm</w:t>
      </w:r>
      <w:r w:rsidRPr="009E7BCE">
        <w:rPr>
          <w:sz w:val="16"/>
        </w:rPr>
        <w:t>.</w:t>
      </w:r>
    </w:p>
    <w:p w:rsidRPr="009E7BCE" w:rsidR="008F0532" w:rsidP="008F0532" w:rsidRDefault="008F0532" w14:paraId="241FFDF4" w14:textId="77777777">
      <w:pPr>
        <w:rPr>
          <w:sz w:val="16"/>
        </w:rPr>
      </w:pPr>
      <w:r w:rsidRPr="009E7BCE">
        <w:rPr>
          <w:sz w:val="16"/>
        </w:rPr>
        <w:t xml:space="preserve">The Constitutional Accountability Center’s chief counsel, Brianne </w:t>
      </w:r>
      <w:proofErr w:type="spellStart"/>
      <w:r w:rsidRPr="009E7BCE">
        <w:rPr>
          <w:sz w:val="16"/>
        </w:rPr>
        <w:t>Gorod</w:t>
      </w:r>
      <w:proofErr w:type="spellEnd"/>
      <w:r w:rsidRPr="009E7BCE">
        <w:rPr>
          <w:sz w:val="16"/>
        </w:rPr>
        <w:t xml:space="preserve">, said Roberts’ recent </w:t>
      </w:r>
      <w:r w:rsidRPr="002A1D09">
        <w:rPr>
          <w:rStyle w:val="StyleUnderline"/>
        </w:rPr>
        <w:t xml:space="preserve">votes should be considered against </w:t>
      </w:r>
      <w:r w:rsidRPr="002A1D09">
        <w:rPr>
          <w:rStyle w:val="Emphasis"/>
        </w:rPr>
        <w:t>the backdrop</w:t>
      </w:r>
      <w:r w:rsidRPr="002A1D09">
        <w:rPr>
          <w:rStyle w:val="StyleUnderline"/>
        </w:rPr>
        <w:t xml:space="preserve"> of Kavanaugh’s confirmation</w:t>
      </w:r>
      <w:r w:rsidRPr="009E7BCE">
        <w:rPr>
          <w:sz w:val="16"/>
        </w:rPr>
        <w:t xml:space="preserve"> process.</w:t>
      </w:r>
    </w:p>
    <w:p w:rsidR="008F0532" w:rsidP="008F0532" w:rsidRDefault="008F0532" w14:paraId="7A5E4397" w14:textId="59DEE25B">
      <w:pPr>
        <w:rPr>
          <w:sz w:val="16"/>
        </w:rPr>
      </w:pPr>
      <w:r w:rsidRPr="009E7BCE">
        <w:rPr>
          <w:sz w:val="16"/>
        </w:rPr>
        <w:t>“</w:t>
      </w:r>
      <w:r w:rsidRPr="002A1D09">
        <w:rPr>
          <w:rStyle w:val="StyleUnderline"/>
        </w:rPr>
        <w:t>The</w:t>
      </w:r>
      <w:r w:rsidRPr="009E7BCE">
        <w:rPr>
          <w:sz w:val="16"/>
        </w:rPr>
        <w:t xml:space="preserve"> Supreme </w:t>
      </w:r>
      <w:r w:rsidRPr="002A1D09">
        <w:rPr>
          <w:rStyle w:val="StyleUnderline"/>
        </w:rPr>
        <w:t xml:space="preserve">Court’s reputation is something the chief justice cares </w:t>
      </w:r>
      <w:r w:rsidRPr="002A1D09">
        <w:rPr>
          <w:rStyle w:val="Emphasis"/>
        </w:rPr>
        <w:t>a lot about</w:t>
      </w:r>
      <w:r w:rsidRPr="009E7BCE">
        <w:rPr>
          <w:sz w:val="16"/>
        </w:rPr>
        <w:t xml:space="preserve"> it,” </w:t>
      </w:r>
      <w:proofErr w:type="spellStart"/>
      <w:r w:rsidRPr="009E7BCE">
        <w:rPr>
          <w:sz w:val="16"/>
        </w:rPr>
        <w:t>Gorod</w:t>
      </w:r>
      <w:proofErr w:type="spellEnd"/>
      <w:r w:rsidRPr="009E7BCE">
        <w:rPr>
          <w:sz w:val="16"/>
        </w:rPr>
        <w:t xml:space="preserve"> said. “</w:t>
      </w:r>
      <w:r w:rsidRPr="002A1D09">
        <w:rPr>
          <w:rStyle w:val="StyleUnderline"/>
        </w:rPr>
        <w:t xml:space="preserve">He doesn’t want them to be seen as </w:t>
      </w:r>
      <w:r w:rsidRPr="002A1D09">
        <w:rPr>
          <w:rStyle w:val="Emphasis"/>
        </w:rPr>
        <w:t>politicians in robes</w:t>
      </w:r>
      <w:r w:rsidRPr="009E7BCE">
        <w:rPr>
          <w:rStyle w:val="StyleUnderline"/>
        </w:rPr>
        <w:t>. For a justice</w:t>
      </w:r>
      <w:r w:rsidRPr="009E7BCE">
        <w:rPr>
          <w:sz w:val="16"/>
        </w:rPr>
        <w:t xml:space="preserve"> like the chief justice </w:t>
      </w:r>
      <w:r w:rsidRPr="009E7BCE">
        <w:rPr>
          <w:rStyle w:val="StyleUnderline"/>
        </w:rPr>
        <w:t xml:space="preserve">who cares </w:t>
      </w:r>
      <w:r w:rsidRPr="009E7BCE">
        <w:rPr>
          <w:rStyle w:val="Emphasis"/>
        </w:rPr>
        <w:t>very deeply</w:t>
      </w:r>
      <w:r w:rsidRPr="009E7BCE">
        <w:rPr>
          <w:rStyle w:val="StyleUnderline"/>
        </w:rPr>
        <w:t xml:space="preserve"> about</w:t>
      </w:r>
      <w:r w:rsidRPr="009E7BCE">
        <w:rPr>
          <w:sz w:val="16"/>
        </w:rPr>
        <w:t xml:space="preserve"> the </w:t>
      </w:r>
      <w:r w:rsidRPr="009E7BCE">
        <w:rPr>
          <w:rStyle w:val="Emphasis"/>
        </w:rPr>
        <w:t>institutional legitimacy</w:t>
      </w:r>
      <w:r w:rsidRPr="009E7BCE">
        <w:rPr>
          <w:sz w:val="16"/>
        </w:rPr>
        <w:t xml:space="preserve"> of the Supreme Court and the courts more generally, </w:t>
      </w:r>
      <w:r w:rsidRPr="009E7BCE">
        <w:rPr>
          <w:rStyle w:val="StyleUnderline"/>
        </w:rPr>
        <w:t>it wouldn’t be</w:t>
      </w:r>
      <w:r w:rsidRPr="009E7BCE">
        <w:rPr>
          <w:sz w:val="16"/>
        </w:rPr>
        <w:t xml:space="preserve"> at all </w:t>
      </w:r>
      <w:r w:rsidRPr="009E7BCE">
        <w:rPr>
          <w:rStyle w:val="StyleUnderline"/>
        </w:rPr>
        <w:t>surprising</w:t>
      </w:r>
      <w:r w:rsidRPr="009E7BCE">
        <w:rPr>
          <w:sz w:val="16"/>
        </w:rPr>
        <w:t xml:space="preserve"> that </w:t>
      </w:r>
      <w:r w:rsidRPr="009E7BCE">
        <w:rPr>
          <w:rStyle w:val="StyleUnderline"/>
        </w:rPr>
        <w:t>he’s</w:t>
      </w:r>
      <w:r w:rsidRPr="009E7BCE">
        <w:rPr>
          <w:sz w:val="16"/>
        </w:rPr>
        <w:t xml:space="preserve"> particularly </w:t>
      </w:r>
      <w:r w:rsidRPr="009E7BCE">
        <w:rPr>
          <w:rStyle w:val="StyleUnderline"/>
        </w:rPr>
        <w:t>sensitive to</w:t>
      </w:r>
      <w:r w:rsidRPr="009E7BCE">
        <w:rPr>
          <w:sz w:val="16"/>
        </w:rPr>
        <w:t xml:space="preserve"> those concerns at this moment in time.”</w:t>
      </w:r>
    </w:p>
    <w:p w:rsidR="00751967" w:rsidP="00751967" w:rsidRDefault="00751967" w14:paraId="569EA548" w14:textId="0DC650C9">
      <w:pPr>
        <w:pStyle w:val="Heading3"/>
      </w:pPr>
      <w:r>
        <w:t>2NC – AT: Subpoena Thumper</w:t>
      </w:r>
    </w:p>
    <w:p w:rsidR="00D25E90" w:rsidP="00D25E90" w:rsidRDefault="00D25E90" w14:paraId="0C15D84F" w14:textId="49828326">
      <w:pPr>
        <w:pStyle w:val="Heading4"/>
      </w:pPr>
      <w:r>
        <w:t xml:space="preserve">Roberts will </w:t>
      </w:r>
      <w:r>
        <w:rPr>
          <w:u w:val="single"/>
        </w:rPr>
        <w:t>shield</w:t>
      </w:r>
      <w:r>
        <w:t xml:space="preserve"> the Court from political backlash in the subpoena case.</w:t>
      </w:r>
    </w:p>
    <w:p w:rsidRPr="00D25E90" w:rsidR="00D25E90" w:rsidP="00D25E90" w:rsidRDefault="00D25E90" w14:paraId="2EEE215F" w14:textId="5768AADA">
      <w:proofErr w:type="spellStart"/>
      <w:r w:rsidRPr="00D25E90">
        <w:rPr>
          <w:rStyle w:val="Style13ptBold"/>
        </w:rPr>
        <w:t>Biskupic</w:t>
      </w:r>
      <w:proofErr w:type="spellEnd"/>
      <w:r w:rsidRPr="00D25E90">
        <w:rPr>
          <w:rStyle w:val="Style13ptBold"/>
        </w:rPr>
        <w:t xml:space="preserve"> 20</w:t>
      </w:r>
      <w:r>
        <w:t xml:space="preserve"> – Joan </w:t>
      </w:r>
      <w:proofErr w:type="spellStart"/>
      <w:r>
        <w:t>Biskupic</w:t>
      </w:r>
      <w:proofErr w:type="spellEnd"/>
      <w:r>
        <w:t>, JD from Georgetown University, visiting law professor at the University of California-Irvine, full-time Supreme Court analyst at CNN. [Will Trump win or lose at the Supreme Court? With John Roberts, possibly both, 5-13-2020, https://www.cnn.com/2020/05/13/politics/supreme-court-john-roberts-trump-taxes/index.html]//BPS</w:t>
      </w:r>
    </w:p>
    <w:p w:rsidRPr="00D25E90" w:rsidR="00751967" w:rsidP="00751967" w:rsidRDefault="00751967" w14:paraId="3D1F9E3C" w14:textId="4814E99C">
      <w:pPr>
        <w:rPr>
          <w:sz w:val="16"/>
        </w:rPr>
      </w:pPr>
      <w:r w:rsidRPr="00D25E90">
        <w:rPr>
          <w:sz w:val="16"/>
        </w:rPr>
        <w:t xml:space="preserve">Washington (CNN) Chief Justice John </w:t>
      </w:r>
      <w:r w:rsidRPr="00751967">
        <w:rPr>
          <w:rStyle w:val="StyleUnderline"/>
        </w:rPr>
        <w:t xml:space="preserve">Roberts </w:t>
      </w:r>
      <w:r w:rsidRPr="00751967">
        <w:rPr>
          <w:rStyle w:val="Emphasis"/>
        </w:rPr>
        <w:t>rebuffed</w:t>
      </w:r>
      <w:r w:rsidRPr="00D25E90">
        <w:rPr>
          <w:sz w:val="16"/>
        </w:rPr>
        <w:t xml:space="preserve"> legal </w:t>
      </w:r>
      <w:r w:rsidRPr="00751967">
        <w:rPr>
          <w:rStyle w:val="StyleUnderline"/>
        </w:rPr>
        <w:t>arguments</w:t>
      </w:r>
      <w:r w:rsidRPr="00D25E90">
        <w:rPr>
          <w:sz w:val="16"/>
        </w:rPr>
        <w:t xml:space="preserve"> on Tuesday </w:t>
      </w:r>
      <w:r w:rsidRPr="00751967">
        <w:rPr>
          <w:rStyle w:val="StyleUnderline"/>
        </w:rPr>
        <w:t xml:space="preserve">that would </w:t>
      </w:r>
      <w:r w:rsidRPr="00751967">
        <w:rPr>
          <w:rStyle w:val="Emphasis"/>
        </w:rPr>
        <w:t>totally shield</w:t>
      </w:r>
      <w:r w:rsidRPr="00D25E90">
        <w:rPr>
          <w:sz w:val="16"/>
        </w:rPr>
        <w:t xml:space="preserve"> President Donald </w:t>
      </w:r>
      <w:r w:rsidRPr="00751967">
        <w:rPr>
          <w:rStyle w:val="StyleUnderline"/>
        </w:rPr>
        <w:t>Trump</w:t>
      </w:r>
      <w:r w:rsidRPr="00D25E90">
        <w:rPr>
          <w:sz w:val="16"/>
        </w:rPr>
        <w:t xml:space="preserve"> from subpoenas </w:t>
      </w:r>
      <w:r w:rsidRPr="00751967">
        <w:rPr>
          <w:rStyle w:val="StyleUnderline"/>
        </w:rPr>
        <w:t xml:space="preserve">yet voiced </w:t>
      </w:r>
      <w:r w:rsidRPr="00751967">
        <w:rPr>
          <w:rStyle w:val="Emphasis"/>
        </w:rPr>
        <w:t>enough skepticism</w:t>
      </w:r>
      <w:r w:rsidRPr="00751967">
        <w:rPr>
          <w:rStyle w:val="StyleUnderline"/>
        </w:rPr>
        <w:t xml:space="preserve"> of Trump's challengers to suggest orders for his </w:t>
      </w:r>
      <w:r w:rsidRPr="00751967">
        <w:rPr>
          <w:rStyle w:val="Emphasis"/>
        </w:rPr>
        <w:t>financial records</w:t>
      </w:r>
      <w:r w:rsidRPr="00751967">
        <w:rPr>
          <w:rStyle w:val="StyleUnderline"/>
        </w:rPr>
        <w:t xml:space="preserve"> would not</w:t>
      </w:r>
      <w:r w:rsidRPr="00D25E90">
        <w:rPr>
          <w:sz w:val="16"/>
        </w:rPr>
        <w:t xml:space="preserve"> actually </w:t>
      </w:r>
      <w:r w:rsidRPr="00751967">
        <w:rPr>
          <w:rStyle w:val="StyleUnderline"/>
        </w:rPr>
        <w:t xml:space="preserve">be delivered </w:t>
      </w:r>
      <w:r w:rsidRPr="00751967">
        <w:rPr>
          <w:rStyle w:val="Emphasis"/>
        </w:rPr>
        <w:t>anytime soon</w:t>
      </w:r>
      <w:r w:rsidRPr="00D25E90">
        <w:rPr>
          <w:sz w:val="16"/>
        </w:rPr>
        <w:t>.</w:t>
      </w:r>
    </w:p>
    <w:p w:rsidRPr="00D25E90" w:rsidR="00751967" w:rsidP="00751967" w:rsidRDefault="00751967" w14:paraId="657D7EA5" w14:textId="77777777">
      <w:pPr>
        <w:rPr>
          <w:sz w:val="16"/>
        </w:rPr>
      </w:pPr>
      <w:r w:rsidRPr="00751967">
        <w:rPr>
          <w:rStyle w:val="StyleUnderline"/>
        </w:rPr>
        <w:t>That could mean</w:t>
      </w:r>
      <w:r w:rsidRPr="00D25E90">
        <w:rPr>
          <w:sz w:val="16"/>
        </w:rPr>
        <w:t xml:space="preserve"> that </w:t>
      </w:r>
      <w:r w:rsidRPr="00751967">
        <w:rPr>
          <w:rStyle w:val="StyleUnderline"/>
        </w:rPr>
        <w:t xml:space="preserve">Trump loses to </w:t>
      </w:r>
      <w:r w:rsidRPr="00751967">
        <w:rPr>
          <w:rStyle w:val="Emphasis"/>
        </w:rPr>
        <w:t>some degree</w:t>
      </w:r>
      <w:r w:rsidRPr="00751967">
        <w:rPr>
          <w:rStyle w:val="StyleUnderline"/>
        </w:rPr>
        <w:t xml:space="preserve"> at the Supreme Court but </w:t>
      </w:r>
      <w:r w:rsidRPr="00751967">
        <w:rPr>
          <w:rStyle w:val="Emphasis"/>
        </w:rPr>
        <w:t>actually wins</w:t>
      </w:r>
      <w:r w:rsidRPr="00D25E90">
        <w:rPr>
          <w:sz w:val="16"/>
        </w:rPr>
        <w:t>.</w:t>
      </w:r>
    </w:p>
    <w:p w:rsidRPr="00D25E90" w:rsidR="00751967" w:rsidP="00751967" w:rsidRDefault="00751967" w14:paraId="3A3CF10B" w14:textId="77777777">
      <w:pPr>
        <w:rPr>
          <w:sz w:val="16"/>
        </w:rPr>
      </w:pPr>
      <w:r w:rsidRPr="00D25E90">
        <w:rPr>
          <w:sz w:val="16"/>
        </w:rPr>
        <w:t xml:space="preserve">For instance, while the ability of the Congress and a state grand jury to subpoena a President could be upheld, future </w:t>
      </w:r>
      <w:r w:rsidRPr="00751967">
        <w:rPr>
          <w:rStyle w:val="StyleUnderline"/>
        </w:rPr>
        <w:t>proceedings could</w:t>
      </w:r>
      <w:r w:rsidRPr="00D25E90">
        <w:rPr>
          <w:sz w:val="16"/>
        </w:rPr>
        <w:t xml:space="preserve"> further </w:t>
      </w:r>
      <w:r w:rsidRPr="00751967">
        <w:rPr>
          <w:rStyle w:val="StyleUnderline"/>
        </w:rPr>
        <w:t>delay release of Trump's tax returns and other financial documents</w:t>
      </w:r>
      <w:r w:rsidRPr="00D25E90">
        <w:rPr>
          <w:sz w:val="16"/>
        </w:rPr>
        <w:t xml:space="preserve">, perhaps </w:t>
      </w:r>
      <w:r w:rsidRPr="00751967">
        <w:rPr>
          <w:rStyle w:val="Emphasis"/>
        </w:rPr>
        <w:t>past this November's election</w:t>
      </w:r>
      <w:r w:rsidRPr="00D25E90">
        <w:rPr>
          <w:sz w:val="16"/>
        </w:rPr>
        <w:t>.</w:t>
      </w:r>
    </w:p>
    <w:p w:rsidRPr="00D25E90" w:rsidR="00751967" w:rsidP="00751967" w:rsidRDefault="00751967" w14:paraId="24525DC5" w14:textId="77777777">
      <w:pPr>
        <w:rPr>
          <w:sz w:val="16"/>
        </w:rPr>
      </w:pPr>
      <w:r w:rsidRPr="00751967">
        <w:rPr>
          <w:rStyle w:val="StyleUnderline"/>
        </w:rPr>
        <w:t xml:space="preserve">Such a prospect emerged through </w:t>
      </w:r>
      <w:r w:rsidRPr="00751967">
        <w:rPr>
          <w:rStyle w:val="Emphasis"/>
        </w:rPr>
        <w:t>the questioning of Roberts</w:t>
      </w:r>
      <w:r w:rsidRPr="00751967">
        <w:rPr>
          <w:rStyle w:val="StyleUnderline"/>
        </w:rPr>
        <w:t xml:space="preserve">, the conservative who sits in </w:t>
      </w:r>
      <w:r w:rsidRPr="00751967">
        <w:rPr>
          <w:rStyle w:val="Emphasis"/>
        </w:rPr>
        <w:t>the middle of this ideologically divided bench</w:t>
      </w:r>
      <w:r w:rsidRPr="00D25E90">
        <w:rPr>
          <w:sz w:val="16"/>
        </w:rPr>
        <w:t>. He is likely to control decisions in the separation-of-powers disputes that recall landmark cases dating to the Watergate era and that raise new political challenges in today's polarized Washington.</w:t>
      </w:r>
    </w:p>
    <w:p w:rsidRPr="00D25E90" w:rsidR="00751967" w:rsidP="00751967" w:rsidRDefault="00751967" w14:paraId="3B8D73D9" w14:textId="77777777">
      <w:pPr>
        <w:rPr>
          <w:sz w:val="16"/>
        </w:rPr>
      </w:pPr>
      <w:r w:rsidRPr="00751967">
        <w:rPr>
          <w:rStyle w:val="StyleUnderline"/>
        </w:rPr>
        <w:t xml:space="preserve">If the 65-year-old chief hews to </w:t>
      </w:r>
      <w:r w:rsidRPr="00751967">
        <w:rPr>
          <w:rStyle w:val="Emphasis"/>
        </w:rPr>
        <w:t>his recent pattern</w:t>
      </w:r>
      <w:r w:rsidRPr="00751967">
        <w:rPr>
          <w:rStyle w:val="StyleUnderline"/>
        </w:rPr>
        <w:t xml:space="preserve">, he will rule as </w:t>
      </w:r>
      <w:r w:rsidRPr="00751967">
        <w:rPr>
          <w:rStyle w:val="Emphasis"/>
        </w:rPr>
        <w:t>narrowly as possible</w:t>
      </w:r>
      <w:r w:rsidRPr="00751967">
        <w:rPr>
          <w:rStyle w:val="StyleUnderline"/>
        </w:rPr>
        <w:t xml:space="preserve"> and</w:t>
      </w:r>
      <w:r w:rsidRPr="00D25E90">
        <w:rPr>
          <w:sz w:val="16"/>
        </w:rPr>
        <w:t xml:space="preserve"> try to </w:t>
      </w:r>
      <w:r w:rsidRPr="00751967">
        <w:rPr>
          <w:rStyle w:val="StyleUnderline"/>
        </w:rPr>
        <w:t>avoid a decision</w:t>
      </w:r>
      <w:r w:rsidRPr="00D25E90">
        <w:rPr>
          <w:sz w:val="16"/>
        </w:rPr>
        <w:t xml:space="preserve"> from the five Republican-appointed conservatives and four Democratic-appointed liberals </w:t>
      </w:r>
      <w:r w:rsidRPr="00751967">
        <w:rPr>
          <w:rStyle w:val="StyleUnderline"/>
        </w:rPr>
        <w:t xml:space="preserve">that appears </w:t>
      </w:r>
      <w:r w:rsidRPr="00751967">
        <w:rPr>
          <w:rStyle w:val="Emphasis"/>
        </w:rPr>
        <w:t>blatantly political</w:t>
      </w:r>
      <w:r w:rsidRPr="00751967">
        <w:rPr>
          <w:rStyle w:val="StyleUnderline"/>
        </w:rPr>
        <w:t xml:space="preserve"> in the American mind</w:t>
      </w:r>
      <w:r w:rsidRPr="00D25E90">
        <w:rPr>
          <w:sz w:val="16"/>
        </w:rPr>
        <w:t>.</w:t>
      </w:r>
    </w:p>
    <w:p w:rsidRPr="00D25E90" w:rsidR="00751967" w:rsidP="00751967" w:rsidRDefault="00751967" w14:paraId="38695480" w14:textId="77777777">
      <w:pPr>
        <w:rPr>
          <w:sz w:val="16"/>
        </w:rPr>
      </w:pPr>
      <w:r w:rsidRPr="00D25E90">
        <w:rPr>
          <w:sz w:val="16"/>
        </w:rPr>
        <w:t xml:space="preserve">Earlier this year, Roberts navigated another Trump minefield as he presided </w:t>
      </w:r>
      <w:r w:rsidRPr="00751967">
        <w:rPr>
          <w:rStyle w:val="StyleUnderline"/>
        </w:rPr>
        <w:t>over</w:t>
      </w:r>
      <w:r w:rsidRPr="00D25E90">
        <w:rPr>
          <w:sz w:val="16"/>
        </w:rPr>
        <w:t xml:space="preserve"> the Senate's </w:t>
      </w:r>
      <w:r w:rsidRPr="00751967">
        <w:rPr>
          <w:rStyle w:val="StyleUnderline"/>
        </w:rPr>
        <w:t>impeachment</w:t>
      </w:r>
      <w:r w:rsidRPr="00D25E90">
        <w:rPr>
          <w:sz w:val="16"/>
        </w:rPr>
        <w:t xml:space="preserve"> trial. </w:t>
      </w:r>
      <w:r w:rsidRPr="00751967">
        <w:rPr>
          <w:rStyle w:val="StyleUnderline"/>
        </w:rPr>
        <w:t xml:space="preserve">The chief justice declined to intervene in </w:t>
      </w:r>
      <w:r w:rsidRPr="00751967">
        <w:rPr>
          <w:rStyle w:val="Emphasis"/>
        </w:rPr>
        <w:t>any substantive way</w:t>
      </w:r>
      <w:r w:rsidRPr="00D25E90">
        <w:rPr>
          <w:sz w:val="16"/>
        </w:rPr>
        <w:t>, spurning requests by Democratic senators to ensure witness testimony. Trump was acquitted in February of charges tied to his alleged conditioning of security aid to Ukraine on that country's investigation of US Democrats.</w:t>
      </w:r>
    </w:p>
    <w:p w:rsidRPr="00D25E90" w:rsidR="00751967" w:rsidP="00751967" w:rsidRDefault="00751967" w14:paraId="1BEFDEAA" w14:textId="77777777">
      <w:pPr>
        <w:rPr>
          <w:sz w:val="16"/>
        </w:rPr>
      </w:pPr>
      <w:r w:rsidRPr="00D25E90">
        <w:rPr>
          <w:sz w:val="16"/>
        </w:rPr>
        <w:t>On the bench, Roberts has built a sturdy conservative record, particularly on dilemmas of race, religion, guns and campaign finance. He authored a 2013 decision that curtailed the scope of the 1965 Voting Rights Act, lifting a requirement that had forced certain localities with a history of discrimination, mostly in the South, to obtain federal approval before changing electoral rules. He has yet to vote to strike down an abortion regulation. Still, in two highly charged cases he moved left, most notably in 2012 when he cast the decisive vote to uphold the Affordable Care Act and last year when he provided the fifth vote to keep a question regarding citizenship status off the 2020 census.</w:t>
      </w:r>
    </w:p>
    <w:p w:rsidRPr="00D25E90" w:rsidR="00751967" w:rsidP="00751967" w:rsidRDefault="00751967" w14:paraId="4DF5C18B" w14:textId="77777777">
      <w:pPr>
        <w:rPr>
          <w:sz w:val="16"/>
        </w:rPr>
      </w:pPr>
      <w:r w:rsidRPr="00D25E90">
        <w:rPr>
          <w:sz w:val="16"/>
        </w:rPr>
        <w:t xml:space="preserve">Even as he may be less predictable in these rocky times, </w:t>
      </w:r>
      <w:r w:rsidRPr="00751967">
        <w:rPr>
          <w:rStyle w:val="StyleUnderline"/>
        </w:rPr>
        <w:t>Roberts is bound to</w:t>
      </w:r>
      <w:r w:rsidRPr="00D25E90">
        <w:rPr>
          <w:sz w:val="16"/>
        </w:rPr>
        <w:t xml:space="preserve"> want to </w:t>
      </w:r>
      <w:r w:rsidRPr="00751967">
        <w:rPr>
          <w:rStyle w:val="StyleUnderline"/>
        </w:rPr>
        <w:t xml:space="preserve">protect </w:t>
      </w:r>
      <w:r w:rsidRPr="00751967">
        <w:rPr>
          <w:rStyle w:val="Emphasis"/>
        </w:rPr>
        <w:t>the office of the presidency</w:t>
      </w:r>
      <w:r w:rsidRPr="00D25E90">
        <w:rPr>
          <w:sz w:val="16"/>
        </w:rPr>
        <w:t xml:space="preserve">, confronted by investigations in the House of Representatives and scrutiny from a New York grand jury. </w:t>
      </w:r>
      <w:r w:rsidRPr="00751967">
        <w:rPr>
          <w:rStyle w:val="StyleUnderline"/>
        </w:rPr>
        <w:t xml:space="preserve">Roberts </w:t>
      </w:r>
      <w:r w:rsidRPr="00751967">
        <w:rPr>
          <w:rStyle w:val="Emphasis"/>
        </w:rPr>
        <w:t>cut his teeth</w:t>
      </w:r>
      <w:r w:rsidRPr="00751967">
        <w:rPr>
          <w:rStyle w:val="StyleUnderline"/>
        </w:rPr>
        <w:t xml:space="preserve"> in Washington as a lawyer in the</w:t>
      </w:r>
      <w:r w:rsidRPr="00D25E90">
        <w:rPr>
          <w:sz w:val="16"/>
        </w:rPr>
        <w:t xml:space="preserve"> Ronald </w:t>
      </w:r>
      <w:r w:rsidRPr="00751967">
        <w:rPr>
          <w:rStyle w:val="StyleUnderline"/>
        </w:rPr>
        <w:t>Reagan White House and</w:t>
      </w:r>
      <w:r w:rsidRPr="00D25E90">
        <w:rPr>
          <w:sz w:val="16"/>
        </w:rPr>
        <w:t xml:space="preserve"> has </w:t>
      </w:r>
      <w:r w:rsidRPr="00751967">
        <w:rPr>
          <w:rStyle w:val="StyleUnderline"/>
        </w:rPr>
        <w:t xml:space="preserve">long favored </w:t>
      </w:r>
      <w:r w:rsidRPr="00751967">
        <w:rPr>
          <w:rStyle w:val="Emphasis"/>
        </w:rPr>
        <w:t>strong executive power and prerogatives</w:t>
      </w:r>
      <w:r w:rsidRPr="00D25E90">
        <w:rPr>
          <w:sz w:val="16"/>
        </w:rPr>
        <w:t>.</w:t>
      </w:r>
    </w:p>
    <w:p w:rsidRPr="00D25E90" w:rsidR="00751967" w:rsidP="00751967" w:rsidRDefault="00751967" w14:paraId="197920FB" w14:textId="77777777">
      <w:pPr>
        <w:rPr>
          <w:sz w:val="16"/>
        </w:rPr>
      </w:pPr>
      <w:r w:rsidRPr="00D25E90">
        <w:rPr>
          <w:sz w:val="16"/>
        </w:rPr>
        <w:t>Regarding the grand jury subpoena for Trump's tax documents, Roberts worried about presidential distractions.</w:t>
      </w:r>
    </w:p>
    <w:p w:rsidRPr="00D25E90" w:rsidR="00751967" w:rsidP="00751967" w:rsidRDefault="00751967" w14:paraId="038FE187" w14:textId="77777777">
      <w:pPr>
        <w:rPr>
          <w:sz w:val="16"/>
        </w:rPr>
      </w:pPr>
      <w:r w:rsidRPr="00D25E90">
        <w:rPr>
          <w:sz w:val="16"/>
        </w:rPr>
        <w:t>"Is there supposed to be a hearing where he says: 'Here's what I'm doing, I've got this pandemic thing, you know, China is causing all sorts of trouble?'" Roberts asked.</w:t>
      </w:r>
    </w:p>
    <w:p w:rsidRPr="00D25E90" w:rsidR="00751967" w:rsidP="00751967" w:rsidRDefault="00751967" w14:paraId="3BAE33F1" w14:textId="77777777">
      <w:pPr>
        <w:rPr>
          <w:sz w:val="16"/>
        </w:rPr>
      </w:pPr>
      <w:r w:rsidRPr="00D25E90">
        <w:rPr>
          <w:sz w:val="16"/>
        </w:rPr>
        <w:t>"You know," he added, "most Presidents throughout their term have a pretty long to-do list."</w:t>
      </w:r>
    </w:p>
    <w:p w:rsidRPr="00D25E90" w:rsidR="00751967" w:rsidP="00751967" w:rsidRDefault="00751967" w14:paraId="42F58F81" w14:textId="77777777">
      <w:pPr>
        <w:rPr>
          <w:sz w:val="16"/>
        </w:rPr>
      </w:pPr>
      <w:r w:rsidRPr="00D25E90">
        <w:rPr>
          <w:sz w:val="16"/>
        </w:rPr>
        <w:t>Roberts separated himself from the four liberals who leaned heavily on rulings against President Richard Nixon in 1974 and President Bill Clinton in 1997. Instead of focusing on potential distractions for a president, liberal justices voiced concerns about holding a president accountable.</w:t>
      </w:r>
    </w:p>
    <w:p w:rsidRPr="00D25E90" w:rsidR="00751967" w:rsidP="00751967" w:rsidRDefault="00751967" w14:paraId="2927DCC6" w14:textId="77777777">
      <w:pPr>
        <w:rPr>
          <w:sz w:val="16"/>
        </w:rPr>
      </w:pPr>
      <w:r w:rsidRPr="00D25E90">
        <w:rPr>
          <w:sz w:val="16"/>
        </w:rPr>
        <w:t>"In the grand jury context," Justice Ruth Bader Ginsburg observed, "the public has a right to every man's evidence." Justice Elena Kagan added, "a president isn't above the law."</w:t>
      </w:r>
    </w:p>
    <w:p w:rsidRPr="00D25E90" w:rsidR="00751967" w:rsidP="00751967" w:rsidRDefault="00751967" w14:paraId="48759064" w14:textId="77777777">
      <w:pPr>
        <w:rPr>
          <w:sz w:val="16"/>
        </w:rPr>
      </w:pPr>
      <w:r w:rsidRPr="00D25E90">
        <w:rPr>
          <w:sz w:val="16"/>
        </w:rPr>
        <w:t>Leading off the questioning in Tuesday's telephonic hearings, Roberts suggested a president could not be absolutely protected from any House subpoena for his personal records, and he separately derided the Trump claim of immunity from any criminal investigation as "no circumstances, no how."</w:t>
      </w:r>
    </w:p>
    <w:p w:rsidRPr="00D25E90" w:rsidR="00751967" w:rsidP="00751967" w:rsidRDefault="00751967" w14:paraId="0526008F" w14:textId="77777777">
      <w:pPr>
        <w:rPr>
          <w:sz w:val="16"/>
        </w:rPr>
      </w:pPr>
      <w:r w:rsidRPr="00D25E90">
        <w:rPr>
          <w:sz w:val="16"/>
        </w:rPr>
        <w:t>Yet Roberts raised concerns about a president having to answer to potentially hundreds of state prosecutors nationwide and suggested he was inclined toward a tough test for any enforcement of a subpoena in a state criminal proceeding.</w:t>
      </w:r>
    </w:p>
    <w:p w:rsidRPr="00D25E90" w:rsidR="00751967" w:rsidP="00751967" w:rsidRDefault="00751967" w14:paraId="01E72E53" w14:textId="77777777">
      <w:pPr>
        <w:rPr>
          <w:sz w:val="16"/>
        </w:rPr>
      </w:pPr>
      <w:r w:rsidRPr="00D25E90">
        <w:rPr>
          <w:sz w:val="16"/>
        </w:rPr>
        <w:t>He also drew a line between the Trump case and the Supreme Court's 1997 Clinton v. Jones decision that subjected Clinton to a civil lawsuit by Paula Jones, who claimed he had sexually harassed her when he was governor of Arkansas. Roberts said a criminal case could constitute a greater distraction on a president, keeping him from his constitutional duties.</w:t>
      </w:r>
    </w:p>
    <w:p w:rsidRPr="00D25E90" w:rsidR="00751967" w:rsidP="00751967" w:rsidRDefault="00751967" w14:paraId="36A40C89" w14:textId="77777777">
      <w:pPr>
        <w:rPr>
          <w:sz w:val="16"/>
        </w:rPr>
      </w:pPr>
      <w:r w:rsidRPr="00D25E90">
        <w:rPr>
          <w:sz w:val="16"/>
        </w:rPr>
        <w:t>Two of Tuesday's cases flow from US House committee efforts to obtain financial documents that members say would help them write new ethics legislation. The subpoenas were directed at Trump's accountants Mazars USA and two of his financial institutions, Deutsche Bank and Capital One. Trump's lawyers intervened to block the subpoenas, rejecting the contention of a valid legislative purpose.</w:t>
      </w:r>
    </w:p>
    <w:p w:rsidRPr="00D25E90" w:rsidR="00751967" w:rsidP="00751967" w:rsidRDefault="00751967" w14:paraId="25D64DF4" w14:textId="77777777">
      <w:pPr>
        <w:rPr>
          <w:sz w:val="16"/>
        </w:rPr>
      </w:pPr>
      <w:r w:rsidRPr="00D25E90">
        <w:rPr>
          <w:sz w:val="16"/>
        </w:rPr>
        <w:t>The third case emerges from a New York grand jury's investigation and concerns whether -- as Trump argues -- a sitting president can be immune from any criminal proceeding while in office. In that case, Manhattan District Attorney Cyrus Vance is pursuing whether Trump, before he became president, directed "hush money" to women who claimed to have affairs with him. (Trump has denied the affairs.) Lower court judges upheld all the disputed subpoenas.</w:t>
      </w:r>
    </w:p>
    <w:p w:rsidRPr="00D25E90" w:rsidR="00751967" w:rsidP="00751967" w:rsidRDefault="00751967" w14:paraId="2D5260BE" w14:textId="77777777">
      <w:pPr>
        <w:rPr>
          <w:sz w:val="16"/>
        </w:rPr>
      </w:pPr>
      <w:r w:rsidRPr="00D25E90">
        <w:rPr>
          <w:sz w:val="16"/>
        </w:rPr>
        <w:t>Going after the House lawyer</w:t>
      </w:r>
    </w:p>
    <w:p w:rsidRPr="00D25E90" w:rsidR="00751967" w:rsidP="00751967" w:rsidRDefault="00751967" w14:paraId="4091BFD1" w14:textId="77777777">
      <w:pPr>
        <w:rPr>
          <w:sz w:val="16"/>
        </w:rPr>
      </w:pPr>
      <w:r w:rsidRPr="00D25E90">
        <w:rPr>
          <w:sz w:val="16"/>
        </w:rPr>
        <w:t xml:space="preserve">In separate questioning, Roberts voiced sharp doubt for the position advanced by House counsel Douglas Letter, who said the court should defer to Congress' determinations of the subpoenas necessary for its legislative mission. </w:t>
      </w:r>
      <w:r w:rsidRPr="00D25E90">
        <w:rPr>
          <w:rStyle w:val="StyleUnderline"/>
        </w:rPr>
        <w:t>The chief justice worried</w:t>
      </w:r>
      <w:r w:rsidRPr="00D25E90">
        <w:rPr>
          <w:sz w:val="16"/>
        </w:rPr>
        <w:t xml:space="preserve"> that </w:t>
      </w:r>
      <w:r w:rsidRPr="00D25E90">
        <w:rPr>
          <w:rStyle w:val="StyleUnderline"/>
        </w:rPr>
        <w:t>a standard linked broadly to legislative efforts would be "</w:t>
      </w:r>
      <w:r w:rsidRPr="00D25E90">
        <w:rPr>
          <w:rStyle w:val="Emphasis"/>
        </w:rPr>
        <w:t>limitless</w:t>
      </w:r>
      <w:r w:rsidRPr="00D25E90">
        <w:rPr>
          <w:rStyle w:val="StyleUnderline"/>
        </w:rPr>
        <w:t xml:space="preserve">" and expose a president to </w:t>
      </w:r>
      <w:r w:rsidRPr="00D25E90">
        <w:rPr>
          <w:rStyle w:val="Emphasis"/>
        </w:rPr>
        <w:t>all manner of requests</w:t>
      </w:r>
      <w:r w:rsidRPr="00D25E90">
        <w:rPr>
          <w:sz w:val="16"/>
        </w:rPr>
        <w:t>.</w:t>
      </w:r>
    </w:p>
    <w:p w:rsidRPr="00D25E90" w:rsidR="00751967" w:rsidP="00751967" w:rsidRDefault="00751967" w14:paraId="5380241A" w14:textId="77777777">
      <w:pPr>
        <w:rPr>
          <w:sz w:val="16"/>
        </w:rPr>
      </w:pPr>
      <w:r w:rsidRPr="00D25E90">
        <w:rPr>
          <w:sz w:val="16"/>
        </w:rPr>
        <w:t>"Could you give me a plausible example of a subject that you think is beyond any legislation that Congress could write?" Roberts asked.</w:t>
      </w:r>
    </w:p>
    <w:p w:rsidRPr="00D25E90" w:rsidR="00751967" w:rsidP="00751967" w:rsidRDefault="00751967" w14:paraId="02C6BF6C" w14:textId="77777777">
      <w:pPr>
        <w:rPr>
          <w:sz w:val="16"/>
        </w:rPr>
      </w:pPr>
      <w:r w:rsidRPr="00D25E90">
        <w:rPr>
          <w:sz w:val="16"/>
        </w:rPr>
        <w:t>When Letter conceded the breadth of Congress' legislative authority, Roberts rejoined, "Well, that's what I'm suggesting, that your test is really not much of a test. It's not a limitation. And it doesn't seem in any way to take account of the fact they were talking about a coordinate branch of government, the executive branch."</w:t>
      </w:r>
    </w:p>
    <w:p w:rsidRPr="00D25E90" w:rsidR="00751967" w:rsidP="00751967" w:rsidRDefault="00751967" w14:paraId="7A504669" w14:textId="77777777">
      <w:pPr>
        <w:rPr>
          <w:sz w:val="16"/>
        </w:rPr>
      </w:pPr>
      <w:r w:rsidRPr="00D25E90">
        <w:rPr>
          <w:sz w:val="16"/>
        </w:rPr>
        <w:t>Justice Samuel Alito, a fellow conservative, followed up with Letter, emphasizing that a president could be vulnerable to a barrage of subpoena requests designed mainly to harass a political opponent.</w:t>
      </w:r>
    </w:p>
    <w:p w:rsidRPr="00D25E90" w:rsidR="00751967" w:rsidP="00751967" w:rsidRDefault="00751967" w14:paraId="5872ADCD" w14:textId="77777777">
      <w:pPr>
        <w:rPr>
          <w:sz w:val="16"/>
        </w:rPr>
      </w:pPr>
      <w:r w:rsidRPr="00D25E90">
        <w:rPr>
          <w:rStyle w:val="StyleUnderline"/>
        </w:rPr>
        <w:t xml:space="preserve">"You were not able to give the chief justice </w:t>
      </w:r>
      <w:r w:rsidRPr="00D25E90">
        <w:rPr>
          <w:rStyle w:val="Emphasis"/>
        </w:rPr>
        <w:t>even one example of a subpoena</w:t>
      </w:r>
      <w:r w:rsidRPr="00D25E90">
        <w:rPr>
          <w:rStyle w:val="StyleUnderline"/>
        </w:rPr>
        <w:t xml:space="preserve"> that would not be pertinent to </w:t>
      </w:r>
      <w:r w:rsidRPr="00D25E90">
        <w:rPr>
          <w:rStyle w:val="Emphasis"/>
        </w:rPr>
        <w:t>some conceivable legislative purpose</w:t>
      </w:r>
      <w:r w:rsidRPr="00D25E90">
        <w:rPr>
          <w:rStyle w:val="StyleUnderline"/>
        </w:rPr>
        <w:t>, were you?" Alito said</w:t>
      </w:r>
      <w:r w:rsidRPr="00D25E90">
        <w:rPr>
          <w:sz w:val="16"/>
        </w:rPr>
        <w:t>.</w:t>
      </w:r>
    </w:p>
    <w:p w:rsidRPr="00D25E90" w:rsidR="00751967" w:rsidP="00751967" w:rsidRDefault="00751967" w14:paraId="20F9C6A0" w14:textId="77777777">
      <w:pPr>
        <w:rPr>
          <w:sz w:val="16"/>
        </w:rPr>
      </w:pPr>
      <w:r w:rsidRPr="00D25E90">
        <w:rPr>
          <w:sz w:val="16"/>
        </w:rPr>
        <w:t>When Letter rejoined that Congress indeed has "extremely broad" authority to legislate, Alito insisted, "Well, so the end result is that there is no protection whatsoever in your view."</w:t>
      </w:r>
    </w:p>
    <w:p w:rsidRPr="00D25E90" w:rsidR="00751967" w:rsidP="00751967" w:rsidRDefault="00751967" w14:paraId="05406E13" w14:textId="77777777">
      <w:pPr>
        <w:rPr>
          <w:sz w:val="16"/>
        </w:rPr>
      </w:pPr>
      <w:r w:rsidRPr="00D25E90">
        <w:rPr>
          <w:rStyle w:val="StyleUnderline"/>
        </w:rPr>
        <w:t>Roberts appeared opened to</w:t>
      </w:r>
      <w:r w:rsidRPr="00D25E90">
        <w:rPr>
          <w:sz w:val="16"/>
        </w:rPr>
        <w:t xml:space="preserve"> a standard advanced by </w:t>
      </w:r>
      <w:r w:rsidRPr="00D25E90">
        <w:rPr>
          <w:rStyle w:val="StyleUnderline"/>
        </w:rPr>
        <w:t xml:space="preserve">the Justice Department, which is siding with Trump but shunning </w:t>
      </w:r>
      <w:r w:rsidRPr="00D25E90">
        <w:rPr>
          <w:rStyle w:val="Emphasis"/>
        </w:rPr>
        <w:t>the far-reaching arguments</w:t>
      </w:r>
      <w:r w:rsidRPr="00D25E90">
        <w:rPr>
          <w:sz w:val="16"/>
        </w:rPr>
        <w:t xml:space="preserve"> of his personal lawyers that would practically close the door on any subpoenas for personal documents. The </w:t>
      </w:r>
      <w:r w:rsidRPr="00D25E90">
        <w:rPr>
          <w:rStyle w:val="StyleUnderline"/>
        </w:rPr>
        <w:t>Justice</w:t>
      </w:r>
      <w:r w:rsidRPr="00D25E90">
        <w:rPr>
          <w:sz w:val="16"/>
        </w:rPr>
        <w:t xml:space="preserve"> Department test </w:t>
      </w:r>
      <w:r w:rsidRPr="00D25E90">
        <w:rPr>
          <w:rStyle w:val="StyleUnderline"/>
        </w:rPr>
        <w:t>would</w:t>
      </w:r>
      <w:r w:rsidRPr="00D25E90">
        <w:rPr>
          <w:sz w:val="16"/>
        </w:rPr>
        <w:t xml:space="preserve"> allow congressional subpoenas of personal documents but </w:t>
      </w:r>
      <w:r w:rsidRPr="00D25E90">
        <w:rPr>
          <w:rStyle w:val="StyleUnderline"/>
        </w:rPr>
        <w:t>require</w:t>
      </w:r>
      <w:r w:rsidRPr="00D25E90">
        <w:rPr>
          <w:sz w:val="16"/>
        </w:rPr>
        <w:t xml:space="preserve"> that </w:t>
      </w:r>
      <w:r w:rsidRPr="00D25E90">
        <w:rPr>
          <w:rStyle w:val="StyleUnderline"/>
        </w:rPr>
        <w:t xml:space="preserve">the legislative purpose asserted be </w:t>
      </w:r>
      <w:r w:rsidRPr="00D25E90">
        <w:rPr>
          <w:rStyle w:val="Emphasis"/>
        </w:rPr>
        <w:t>particularly detailed and pertinent</w:t>
      </w:r>
      <w:r w:rsidRPr="00D25E90">
        <w:rPr>
          <w:rStyle w:val="StyleUnderline"/>
        </w:rPr>
        <w:t xml:space="preserve"> to documents sought</w:t>
      </w:r>
      <w:r w:rsidRPr="00D25E90">
        <w:rPr>
          <w:sz w:val="16"/>
        </w:rPr>
        <w:t>.</w:t>
      </w:r>
    </w:p>
    <w:p w:rsidRPr="00D25E90" w:rsidR="00751967" w:rsidP="00751967" w:rsidRDefault="00751967" w14:paraId="0E6C76F9" w14:textId="77777777">
      <w:pPr>
        <w:rPr>
          <w:sz w:val="16"/>
        </w:rPr>
      </w:pPr>
      <w:r w:rsidRPr="00D25E90">
        <w:rPr>
          <w:sz w:val="16"/>
        </w:rPr>
        <w:t>In the grand jury case, Trump's lawyers have argued that he deserves "temporary presidential immunity" from any criminal process while in office.</w:t>
      </w:r>
    </w:p>
    <w:p w:rsidRPr="00D25E90" w:rsidR="00751967" w:rsidP="00751967" w:rsidRDefault="00751967" w14:paraId="6FD3B3CC" w14:textId="77777777">
      <w:pPr>
        <w:rPr>
          <w:sz w:val="16"/>
        </w:rPr>
      </w:pPr>
      <w:r w:rsidRPr="00D25E90">
        <w:rPr>
          <w:sz w:val="16"/>
        </w:rPr>
        <w:t>Perhaps the most revealing Roberts' comments surfaced at the beginning of the three-and-one-half hour session.</w:t>
      </w:r>
    </w:p>
    <w:p w:rsidRPr="00D25E90" w:rsidR="00751967" w:rsidP="00751967" w:rsidRDefault="00751967" w14:paraId="41471AAA" w14:textId="77777777">
      <w:pPr>
        <w:rPr>
          <w:sz w:val="16"/>
        </w:rPr>
      </w:pPr>
      <w:r w:rsidRPr="00D25E90">
        <w:rPr>
          <w:sz w:val="16"/>
        </w:rPr>
        <w:t>Trump lawyer Patrick Strawbridge stressed the constraints on Congress to order the release of a president's personal papers. "I think it is very hard to imagine that the House is ever going to have the power, pursuant to its legislative powers, to subpoena the records of the President," Strawbridge insisted.</w:t>
      </w:r>
    </w:p>
    <w:p w:rsidRPr="00D25E90" w:rsidR="00751967" w:rsidP="00751967" w:rsidRDefault="00751967" w14:paraId="543FE129" w14:textId="77777777">
      <w:pPr>
        <w:rPr>
          <w:sz w:val="16"/>
        </w:rPr>
      </w:pPr>
      <w:r w:rsidRPr="00D25E90">
        <w:rPr>
          <w:sz w:val="16"/>
        </w:rPr>
        <w:t xml:space="preserve">But </w:t>
      </w:r>
      <w:r w:rsidRPr="00D25E90">
        <w:rPr>
          <w:rStyle w:val="StyleUnderline"/>
        </w:rPr>
        <w:t xml:space="preserve">Roberts pressed about the </w:t>
      </w:r>
      <w:r w:rsidRPr="00D25E90">
        <w:rPr>
          <w:rStyle w:val="Emphasis"/>
        </w:rPr>
        <w:t>remote possibility</w:t>
      </w:r>
      <w:r w:rsidRPr="00D25E90">
        <w:rPr>
          <w:rStyle w:val="StyleUnderline"/>
        </w:rPr>
        <w:t xml:space="preserve"> of a case that could be tested in federal courts to see if within bounds</w:t>
      </w:r>
      <w:r w:rsidRPr="00D25E90">
        <w:rPr>
          <w:sz w:val="16"/>
        </w:rPr>
        <w:t xml:space="preserve">. Strawbridge acknowledged the possibility and </w:t>
      </w:r>
      <w:r w:rsidRPr="00D25E90">
        <w:rPr>
          <w:rStyle w:val="StyleUnderline"/>
        </w:rPr>
        <w:t xml:space="preserve">Roberts </w:t>
      </w:r>
      <w:r w:rsidRPr="00D25E90">
        <w:rPr>
          <w:rStyle w:val="Emphasis"/>
        </w:rPr>
        <w:t>seized</w:t>
      </w:r>
      <w:r w:rsidRPr="00D25E90">
        <w:rPr>
          <w:rStyle w:val="StyleUnderline"/>
        </w:rPr>
        <w:t xml:space="preserve"> on it</w:t>
      </w:r>
      <w:r w:rsidRPr="00D25E90">
        <w:rPr>
          <w:sz w:val="16"/>
        </w:rPr>
        <w:t>.</w:t>
      </w:r>
    </w:p>
    <w:p w:rsidRPr="00D25E90" w:rsidR="00751967" w:rsidP="00751967" w:rsidRDefault="00751967" w14:paraId="7457E6D1" w14:textId="77777777">
      <w:pPr>
        <w:rPr>
          <w:sz w:val="16"/>
        </w:rPr>
      </w:pPr>
      <w:r w:rsidRPr="00D25E90">
        <w:rPr>
          <w:sz w:val="16"/>
        </w:rPr>
        <w:t>He said it appeared that the House would have "some power," and then Roberts said he understood that the House would "concede there is some limit to its authority."</w:t>
      </w:r>
    </w:p>
    <w:p w:rsidRPr="00D25E90" w:rsidR="00751967" w:rsidP="00751967" w:rsidRDefault="00751967" w14:paraId="64BE1B63" w14:textId="77777777">
      <w:pPr>
        <w:rPr>
          <w:rStyle w:val="StyleUnderline"/>
        </w:rPr>
      </w:pPr>
      <w:r w:rsidRPr="00D25E90">
        <w:rPr>
          <w:rStyle w:val="StyleUnderline"/>
        </w:rPr>
        <w:t>"So," Roberts declared, "it sounds like</w:t>
      </w:r>
      <w:r w:rsidRPr="00D25E90">
        <w:rPr>
          <w:sz w:val="16"/>
        </w:rPr>
        <w:t xml:space="preserve"> at the end of the day </w:t>
      </w:r>
      <w:r w:rsidRPr="00D25E90">
        <w:rPr>
          <w:rStyle w:val="StyleUnderline"/>
        </w:rPr>
        <w:t xml:space="preserve">this is just another case where the courts are </w:t>
      </w:r>
      <w:r w:rsidRPr="00D25E90">
        <w:rPr>
          <w:rStyle w:val="Emphasis"/>
        </w:rPr>
        <w:t>balancing</w:t>
      </w:r>
      <w:r w:rsidRPr="00D25E90">
        <w:rPr>
          <w:sz w:val="16"/>
        </w:rPr>
        <w:t xml:space="preserve"> the </w:t>
      </w:r>
      <w:r w:rsidRPr="00D25E90">
        <w:rPr>
          <w:rStyle w:val="StyleUnderline"/>
        </w:rPr>
        <w:t>competing interests on either side."</w:t>
      </w:r>
    </w:p>
    <w:p w:rsidRPr="00D25E90" w:rsidR="00751967" w:rsidP="00751967" w:rsidRDefault="00751967" w14:paraId="52227FD6" w14:textId="77777777">
      <w:pPr>
        <w:rPr>
          <w:sz w:val="16"/>
        </w:rPr>
      </w:pPr>
      <w:r w:rsidRPr="00D25E90">
        <w:rPr>
          <w:rStyle w:val="StyleUnderline"/>
        </w:rPr>
        <w:t>That notion</w:t>
      </w:r>
      <w:r w:rsidRPr="00D25E90">
        <w:rPr>
          <w:sz w:val="16"/>
        </w:rPr>
        <w:t xml:space="preserve">, or aspiration, </w:t>
      </w:r>
      <w:r w:rsidRPr="00D25E90">
        <w:rPr>
          <w:rStyle w:val="StyleUnderline"/>
        </w:rPr>
        <w:t xml:space="preserve">may reflect </w:t>
      </w:r>
      <w:r w:rsidRPr="00D25E90">
        <w:rPr>
          <w:rStyle w:val="Emphasis"/>
        </w:rPr>
        <w:t>Roberts' mindset</w:t>
      </w:r>
      <w:r w:rsidRPr="00D25E90">
        <w:rPr>
          <w:sz w:val="16"/>
        </w:rPr>
        <w:t xml:space="preserve"> as he looks ahead to forging a consensus among the Supreme Court nine. </w:t>
      </w:r>
      <w:r w:rsidRPr="00D25E90">
        <w:rPr>
          <w:rStyle w:val="StyleUnderline"/>
        </w:rPr>
        <w:t xml:space="preserve">The </w:t>
      </w:r>
      <w:r w:rsidRPr="00D25E90">
        <w:rPr>
          <w:rStyle w:val="Emphasis"/>
        </w:rPr>
        <w:t>cautious, calculating chief</w:t>
      </w:r>
      <w:r w:rsidRPr="00D25E90">
        <w:rPr>
          <w:rStyle w:val="StyleUnderline"/>
        </w:rPr>
        <w:t xml:space="preserve"> would be aware</w:t>
      </w:r>
      <w:r w:rsidRPr="00D25E90">
        <w:rPr>
          <w:sz w:val="16"/>
        </w:rPr>
        <w:t xml:space="preserve"> that the Nixon and Clinton landmark </w:t>
      </w:r>
      <w:r w:rsidRPr="00D25E90">
        <w:rPr>
          <w:rStyle w:val="StyleUnderline"/>
        </w:rPr>
        <w:t xml:space="preserve">cases were decided </w:t>
      </w:r>
      <w:r w:rsidRPr="00D25E90">
        <w:rPr>
          <w:rStyle w:val="Emphasis"/>
        </w:rPr>
        <w:t>unanimously</w:t>
      </w:r>
      <w:r w:rsidRPr="00D25E90">
        <w:rPr>
          <w:rStyle w:val="StyleUnderline"/>
        </w:rPr>
        <w:t xml:space="preserve"> as justices set aside their political and ideological differences</w:t>
      </w:r>
      <w:r w:rsidRPr="00D25E90">
        <w:rPr>
          <w:sz w:val="16"/>
        </w:rPr>
        <w:t>.</w:t>
      </w:r>
    </w:p>
    <w:p w:rsidRPr="00D25E90" w:rsidR="00751967" w:rsidP="00751967" w:rsidRDefault="00751967" w14:paraId="14E48E4F" w14:textId="108F0897">
      <w:pPr>
        <w:rPr>
          <w:sz w:val="16"/>
        </w:rPr>
      </w:pPr>
      <w:r w:rsidRPr="00D25E90">
        <w:rPr>
          <w:rStyle w:val="StyleUnderline"/>
        </w:rPr>
        <w:t>If there is a way</w:t>
      </w:r>
      <w:r w:rsidRPr="00D25E90">
        <w:rPr>
          <w:sz w:val="16"/>
        </w:rPr>
        <w:t xml:space="preserve"> turn the matter in</w:t>
      </w:r>
      <w:r w:rsidRPr="00D25E90">
        <w:rPr>
          <w:rStyle w:val="StyleUnderline"/>
        </w:rPr>
        <w:t>to</w:t>
      </w:r>
      <w:r w:rsidRPr="00D25E90">
        <w:rPr>
          <w:sz w:val="16"/>
        </w:rPr>
        <w:t xml:space="preserve"> "just another case" and </w:t>
      </w:r>
      <w:r w:rsidRPr="00D25E90">
        <w:rPr>
          <w:rStyle w:val="StyleUnderline"/>
        </w:rPr>
        <w:t xml:space="preserve">avoid a 5-4 resolution, Roberts would </w:t>
      </w:r>
      <w:r w:rsidRPr="00D25E90">
        <w:rPr>
          <w:rStyle w:val="Emphasis"/>
        </w:rPr>
        <w:t>no doubt</w:t>
      </w:r>
      <w:r w:rsidRPr="00D25E90">
        <w:rPr>
          <w:rStyle w:val="StyleUnderline"/>
        </w:rPr>
        <w:t xml:space="preserve"> grasp it</w:t>
      </w:r>
      <w:r w:rsidRPr="00D25E90">
        <w:rPr>
          <w:sz w:val="16"/>
        </w:rPr>
        <w:t>.</w:t>
      </w:r>
    </w:p>
    <w:p w:rsidR="00CF76F7" w:rsidP="00CF76F7" w:rsidRDefault="00CF76F7" w14:paraId="10821B27" w14:textId="4623DBC1">
      <w:pPr>
        <w:pStyle w:val="Heading2"/>
      </w:pPr>
      <w:r w:rsidRPr="00946F4F">
        <w:t>Court Capital Mechanics</w:t>
      </w:r>
    </w:p>
    <w:p w:rsidR="00595C74" w:rsidP="00595C74" w:rsidRDefault="00595C74" w14:paraId="5BB4AAE2" w14:textId="4BFBB495">
      <w:pPr>
        <w:pStyle w:val="Heading3"/>
      </w:pPr>
      <w:r>
        <w:t>2NC –</w:t>
      </w:r>
      <w:r w:rsidR="00F13702">
        <w:t xml:space="preserve"> AT: </w:t>
      </w:r>
      <w:r w:rsidR="00FD7016">
        <w:t>Roberts Doesn’t Believe in Capital</w:t>
      </w:r>
    </w:p>
    <w:p w:rsidR="00541D74" w:rsidP="00541D74" w:rsidRDefault="00F13702" w14:paraId="1D7E9DD1" w14:textId="35AFC954">
      <w:pPr>
        <w:pStyle w:val="Heading4"/>
      </w:pPr>
      <w:r>
        <w:t>Yes, he’s the</w:t>
      </w:r>
      <w:r w:rsidR="00541D74">
        <w:t xml:space="preserve"> swing </w:t>
      </w:r>
      <w:r>
        <w:t>AND</w:t>
      </w:r>
      <w:r w:rsidR="00541D74">
        <w:t xml:space="preserve"> flips.</w:t>
      </w:r>
    </w:p>
    <w:p w:rsidRPr="00541D74" w:rsidR="00541D74" w:rsidP="00541D74" w:rsidRDefault="00541D74" w14:paraId="1D791B5E" w14:textId="77777777">
      <w:r w:rsidRPr="00541D74">
        <w:rPr>
          <w:rStyle w:val="Style13ptBold"/>
        </w:rPr>
        <w:t>Hurley 19</w:t>
      </w:r>
      <w:r>
        <w:t xml:space="preserve"> – Lawrence Hurley, reporter, interviewing Jessica Levinson, a professor at Loyola Law School, Carolyn Shapiro, a professor at Chicago-Kent College of Law, and Josh Blackman, a professor at South Texas College of Law. [U.S. chief justice's 'swing' role shown in census, gerrymandering rulings, 6-28-2019, https://www.reuters.com/article/us-usa-court-chiefjustice/us-chief-justices-swing-role-shown-in-census-gerrymandering-rulings-idUSKCN1TS3A4]//BPS</w:t>
      </w:r>
    </w:p>
    <w:p w:rsidRPr="00A2369E" w:rsidR="00541D74" w:rsidP="00541D74" w:rsidRDefault="00541D74" w14:paraId="4A1BA0B7" w14:textId="77777777">
      <w:pPr>
        <w:rPr>
          <w:sz w:val="16"/>
        </w:rPr>
      </w:pPr>
      <w:r w:rsidRPr="00187550">
        <w:rPr>
          <w:rStyle w:val="StyleUnderline"/>
        </w:rPr>
        <w:t>Roberts</w:t>
      </w:r>
      <w:r w:rsidRPr="00A2369E">
        <w:rPr>
          <w:sz w:val="16"/>
        </w:rPr>
        <w:t xml:space="preserve">, appointed by Republican President George W. Bush in 2005, </w:t>
      </w:r>
      <w:r w:rsidRPr="00187550">
        <w:rPr>
          <w:rStyle w:val="StyleUnderline"/>
        </w:rPr>
        <w:t>sided with</w:t>
      </w:r>
      <w:r w:rsidRPr="00A2369E">
        <w:rPr>
          <w:sz w:val="16"/>
        </w:rPr>
        <w:t xml:space="preserve"> his fellow </w:t>
      </w:r>
      <w:r w:rsidRPr="00187550">
        <w:rPr>
          <w:rStyle w:val="StyleUnderline"/>
        </w:rPr>
        <w:t>conservative justices in</w:t>
      </w:r>
      <w:r w:rsidRPr="00A2369E">
        <w:rPr>
          <w:sz w:val="16"/>
        </w:rPr>
        <w:t xml:space="preserve"> rejecting challenges to a practice called </w:t>
      </w:r>
      <w:r w:rsidRPr="00187550">
        <w:rPr>
          <w:rStyle w:val="Emphasis"/>
        </w:rPr>
        <w:t>partisan gerrymandering</w:t>
      </w:r>
      <w:r w:rsidRPr="00187550">
        <w:rPr>
          <w:rStyle w:val="StyleUnderline"/>
        </w:rPr>
        <w:t xml:space="preserve"> but joined the </w:t>
      </w:r>
      <w:r w:rsidRPr="00187550">
        <w:rPr>
          <w:rStyle w:val="Emphasis"/>
        </w:rPr>
        <w:t>court’s liberals</w:t>
      </w:r>
      <w:r w:rsidRPr="00A2369E">
        <w:rPr>
          <w:sz w:val="16"/>
        </w:rPr>
        <w:t xml:space="preserve"> in </w:t>
      </w:r>
      <w:r w:rsidRPr="00187550">
        <w:rPr>
          <w:rStyle w:val="StyleUnderline"/>
        </w:rPr>
        <w:t>dealing</w:t>
      </w:r>
      <w:r w:rsidRPr="00A2369E">
        <w:rPr>
          <w:sz w:val="16"/>
        </w:rPr>
        <w:t xml:space="preserve"> to </w:t>
      </w:r>
      <w:r w:rsidRPr="00187550">
        <w:rPr>
          <w:rStyle w:val="Emphasis"/>
        </w:rPr>
        <w:t>a damaging blow</w:t>
      </w:r>
      <w:r w:rsidRPr="00187550">
        <w:rPr>
          <w:rStyle w:val="StyleUnderline"/>
        </w:rPr>
        <w:t xml:space="preserve"> to</w:t>
      </w:r>
      <w:r w:rsidRPr="00A2369E">
        <w:rPr>
          <w:sz w:val="16"/>
        </w:rPr>
        <w:t xml:space="preserve"> President Donald </w:t>
      </w:r>
      <w:r w:rsidRPr="00187550">
        <w:rPr>
          <w:rStyle w:val="StyleUnderline"/>
        </w:rPr>
        <w:t>Trump’s</w:t>
      </w:r>
      <w:r w:rsidRPr="00A2369E">
        <w:rPr>
          <w:sz w:val="16"/>
        </w:rPr>
        <w:t xml:space="preserve"> plan to add a </w:t>
      </w:r>
      <w:r w:rsidRPr="00187550">
        <w:rPr>
          <w:rStyle w:val="Emphasis"/>
        </w:rPr>
        <w:t>contentious citizenship question</w:t>
      </w:r>
      <w:r w:rsidRPr="00187550">
        <w:rPr>
          <w:rStyle w:val="StyleUnderline"/>
        </w:rPr>
        <w:t xml:space="preserve"> to the 2020 census. Both </w:t>
      </w:r>
      <w:r w:rsidRPr="00187550">
        <w:rPr>
          <w:rStyle w:val="Emphasis"/>
        </w:rPr>
        <w:t>rulings were 5-4</w:t>
      </w:r>
      <w:r w:rsidRPr="00A2369E">
        <w:rPr>
          <w:sz w:val="16"/>
        </w:rPr>
        <w:t>.</w:t>
      </w:r>
    </w:p>
    <w:p w:rsidRPr="00A2369E" w:rsidR="00541D74" w:rsidP="00541D74" w:rsidRDefault="00541D74" w14:paraId="20F175D5" w14:textId="77777777">
      <w:pPr>
        <w:rPr>
          <w:sz w:val="16"/>
        </w:rPr>
      </w:pPr>
      <w:r w:rsidRPr="00A2369E">
        <w:rPr>
          <w:sz w:val="16"/>
        </w:rPr>
        <w:t>Thursday’s action marked a dramatic final day of rulings for the court, which has a 5-4 conservative majority. With the 2018-2019 term concluded, there is now a three-month break before the cases are argued again in the next term.</w:t>
      </w:r>
    </w:p>
    <w:p w:rsidRPr="00A2369E" w:rsidR="00541D74" w:rsidP="00541D74" w:rsidRDefault="00541D74" w14:paraId="6A422EB0" w14:textId="77777777">
      <w:pPr>
        <w:rPr>
          <w:sz w:val="16"/>
        </w:rPr>
      </w:pPr>
      <w:r w:rsidRPr="00A2369E">
        <w:rPr>
          <w:sz w:val="16"/>
        </w:rPr>
        <w:t xml:space="preserve">The votes by Roberts in </w:t>
      </w:r>
      <w:r w:rsidRPr="00187550">
        <w:rPr>
          <w:rStyle w:val="Emphasis"/>
        </w:rPr>
        <w:t>the two biggest cases of the term</w:t>
      </w:r>
      <w:r w:rsidRPr="00187550">
        <w:rPr>
          <w:rStyle w:val="StyleUnderline"/>
        </w:rPr>
        <w:t xml:space="preserve"> demonstrated</w:t>
      </w:r>
      <w:r w:rsidRPr="00A2369E">
        <w:rPr>
          <w:sz w:val="16"/>
        </w:rPr>
        <w:t xml:space="preserve"> that he is no longer the central figure on the court merely by nature of where he sits: in the middle of the mahogany bench in the ornate courtroom, with four justices on either side. </w:t>
      </w:r>
      <w:r w:rsidRPr="00187550">
        <w:rPr>
          <w:rStyle w:val="StyleUnderline"/>
        </w:rPr>
        <w:t>He is</w:t>
      </w:r>
      <w:r w:rsidRPr="00A2369E">
        <w:rPr>
          <w:sz w:val="16"/>
        </w:rPr>
        <w:t xml:space="preserve"> also </w:t>
      </w:r>
      <w:r w:rsidRPr="00187550">
        <w:rPr>
          <w:rStyle w:val="Emphasis"/>
        </w:rPr>
        <w:t>its ideological center</w:t>
      </w:r>
      <w:r w:rsidRPr="00187550">
        <w:rPr>
          <w:rStyle w:val="StyleUnderline"/>
        </w:rPr>
        <w:t>, a role</w:t>
      </w:r>
      <w:r w:rsidRPr="00A2369E">
        <w:rPr>
          <w:sz w:val="16"/>
        </w:rPr>
        <w:t xml:space="preserve"> he </w:t>
      </w:r>
      <w:r w:rsidRPr="00187550">
        <w:rPr>
          <w:rStyle w:val="StyleUnderline"/>
        </w:rPr>
        <w:t>inherited</w:t>
      </w:r>
      <w:r w:rsidRPr="00A2369E">
        <w:rPr>
          <w:sz w:val="16"/>
        </w:rPr>
        <w:t xml:space="preserve"> following the retirement last year </w:t>
      </w:r>
      <w:r w:rsidRPr="00187550">
        <w:rPr>
          <w:rStyle w:val="StyleUnderline"/>
        </w:rPr>
        <w:t>of</w:t>
      </w:r>
      <w:r w:rsidRPr="00A2369E">
        <w:rPr>
          <w:sz w:val="16"/>
        </w:rPr>
        <w:t xml:space="preserve"> Justice Anthony </w:t>
      </w:r>
      <w:r w:rsidRPr="00187550">
        <w:rPr>
          <w:rStyle w:val="StyleUnderline"/>
        </w:rPr>
        <w:t>Kennedy</w:t>
      </w:r>
      <w:r w:rsidRPr="00A2369E">
        <w:rPr>
          <w:sz w:val="16"/>
        </w:rPr>
        <w:t>.</w:t>
      </w:r>
    </w:p>
    <w:p w:rsidRPr="00A2369E" w:rsidR="00541D74" w:rsidP="00541D74" w:rsidRDefault="00541D74" w14:paraId="08060CA1" w14:textId="77777777">
      <w:pPr>
        <w:rPr>
          <w:sz w:val="16"/>
        </w:rPr>
      </w:pPr>
      <w:r w:rsidRPr="00187550">
        <w:rPr>
          <w:rStyle w:val="StyleUnderline"/>
        </w:rPr>
        <w:t xml:space="preserve">“I think this is </w:t>
      </w:r>
      <w:r w:rsidRPr="00187550">
        <w:rPr>
          <w:rStyle w:val="Emphasis"/>
        </w:rPr>
        <w:t>now clearly the Roberts court</w:t>
      </w:r>
      <w:r w:rsidRPr="00187550">
        <w:rPr>
          <w:rStyle w:val="StyleUnderline"/>
        </w:rPr>
        <w:t xml:space="preserve">. Chief Justice Roberts is no </w:t>
      </w:r>
      <w:proofErr w:type="gramStart"/>
      <w:r w:rsidRPr="00187550">
        <w:rPr>
          <w:rStyle w:val="StyleUnderline"/>
        </w:rPr>
        <w:t>moderate</w:t>
      </w:r>
      <w:proofErr w:type="gramEnd"/>
      <w:r w:rsidRPr="00187550">
        <w:rPr>
          <w:rStyle w:val="StyleUnderline"/>
        </w:rPr>
        <w:t xml:space="preserve"> but he is the swing vote,” said</w:t>
      </w:r>
      <w:r w:rsidRPr="00A2369E">
        <w:rPr>
          <w:sz w:val="16"/>
        </w:rPr>
        <w:t xml:space="preserve"> Jessica </w:t>
      </w:r>
      <w:r w:rsidRPr="00187550">
        <w:rPr>
          <w:rStyle w:val="StyleUnderline"/>
        </w:rPr>
        <w:t>Levinson, a professor at Loyola</w:t>
      </w:r>
      <w:r w:rsidRPr="00A2369E">
        <w:rPr>
          <w:sz w:val="16"/>
        </w:rPr>
        <w:t xml:space="preserve"> Law School in Los Angeles.</w:t>
      </w:r>
    </w:p>
    <w:p w:rsidRPr="00A2369E" w:rsidR="00541D74" w:rsidP="00541D74" w:rsidRDefault="00541D74" w14:paraId="6B1F252C" w14:textId="77777777">
      <w:pPr>
        <w:rPr>
          <w:sz w:val="16"/>
        </w:rPr>
      </w:pPr>
      <w:r w:rsidRPr="00A2369E">
        <w:rPr>
          <w:sz w:val="16"/>
        </w:rPr>
        <w:t>Kennedy had for years served as the court’s swing vote, sometimes breaking with his fellow conservatives to join the liberal justices in major rulings on subjects including gay rights and abortion. But the court has shifted to the right over the years, leaving the conventionally conservative as Roberts as its de facto centrist.</w:t>
      </w:r>
    </w:p>
    <w:p w:rsidRPr="00A2369E" w:rsidR="00541D74" w:rsidP="00541D74" w:rsidRDefault="00541D74" w14:paraId="24E1FB07" w14:textId="77777777">
      <w:pPr>
        <w:rPr>
          <w:sz w:val="16"/>
        </w:rPr>
      </w:pPr>
      <w:r w:rsidRPr="00A2369E">
        <w:rPr>
          <w:sz w:val="16"/>
        </w:rPr>
        <w:t>Roberts, the product of a comfortable middle-class upbringing in Indiana where he attended Catholic schools, has a genial demeanor on the bench and avoids the hard-edge writing in opinions that some justices on the right and left occasionally employ. Before becoming a judge, Roberts was a renowned Supreme Court lawyer in private practice and served in the administrations of Republican presidents Ronald Reagan and George H.W. Bush, the father of the president who appointed him as chief justice.</w:t>
      </w:r>
    </w:p>
    <w:p w:rsidRPr="00A2369E" w:rsidR="00541D74" w:rsidP="00541D74" w:rsidRDefault="00541D74" w14:paraId="0C6800B5" w14:textId="77777777">
      <w:pPr>
        <w:rPr>
          <w:sz w:val="16"/>
        </w:rPr>
      </w:pPr>
      <w:r w:rsidRPr="00A2369E">
        <w:rPr>
          <w:sz w:val="16"/>
        </w:rPr>
        <w:t>TANGLES WITH TRUMP</w:t>
      </w:r>
    </w:p>
    <w:p w:rsidRPr="00A2369E" w:rsidR="00541D74" w:rsidP="00541D74" w:rsidRDefault="00541D74" w14:paraId="0CEFC5F9" w14:textId="77777777">
      <w:pPr>
        <w:rPr>
          <w:sz w:val="16"/>
        </w:rPr>
      </w:pPr>
      <w:r w:rsidRPr="00A2369E">
        <w:rPr>
          <w:sz w:val="16"/>
        </w:rPr>
        <w:t>Roberts’ temperament stands in stark contrast to the confrontational Trump, who has chided the chief justice in the past. Roberts, who administered the oath of office to Trump in January 2017 when he was sworn in as president, in November defended the independence of the federal judiciary after Trump called a judge who ruled against his policy barring asylum for certain immigrants an “Obama judge.”</w:t>
      </w:r>
    </w:p>
    <w:p w:rsidRPr="00A2369E" w:rsidR="00541D74" w:rsidP="00541D74" w:rsidRDefault="00541D74" w14:paraId="658A86FF" w14:textId="77777777">
      <w:pPr>
        <w:rPr>
          <w:sz w:val="16"/>
        </w:rPr>
      </w:pPr>
      <w:r w:rsidRPr="00187550">
        <w:rPr>
          <w:rStyle w:val="StyleUnderline"/>
        </w:rPr>
        <w:t>The chief justice’s rulings</w:t>
      </w:r>
      <w:r w:rsidRPr="00A2369E">
        <w:rPr>
          <w:sz w:val="16"/>
        </w:rPr>
        <w:t xml:space="preserve"> on Thursday </w:t>
      </w:r>
      <w:r w:rsidRPr="00187550">
        <w:rPr>
          <w:rStyle w:val="StyleUnderline"/>
        </w:rPr>
        <w:t xml:space="preserve">provoked </w:t>
      </w:r>
      <w:r w:rsidRPr="00187550">
        <w:rPr>
          <w:rStyle w:val="Emphasis"/>
        </w:rPr>
        <w:t>harsh responses</w:t>
      </w:r>
      <w:r w:rsidRPr="00A2369E">
        <w:rPr>
          <w:sz w:val="16"/>
        </w:rPr>
        <w:t xml:space="preserve"> from various quarters.</w:t>
      </w:r>
    </w:p>
    <w:p w:rsidRPr="00A2369E" w:rsidR="00541D74" w:rsidP="00541D74" w:rsidRDefault="00541D74" w14:paraId="0E69BE8E" w14:textId="77777777">
      <w:pPr>
        <w:rPr>
          <w:sz w:val="16"/>
        </w:rPr>
      </w:pPr>
      <w:r w:rsidRPr="00A2369E">
        <w:rPr>
          <w:sz w:val="16"/>
        </w:rPr>
        <w:t xml:space="preserve">“I’m all for impeaching the Chief Justice for lying to all of us about his support for the Constitution,” conservative activist Matt </w:t>
      </w:r>
      <w:proofErr w:type="spellStart"/>
      <w:r w:rsidRPr="00A2369E">
        <w:rPr>
          <w:sz w:val="16"/>
        </w:rPr>
        <w:t>Schlapp</w:t>
      </w:r>
      <w:proofErr w:type="spellEnd"/>
      <w:r w:rsidRPr="00A2369E">
        <w:rPr>
          <w:sz w:val="16"/>
        </w:rPr>
        <w:t xml:space="preserve"> wrote on Twitter in response to the census ruling, a setback to Trump.</w:t>
      </w:r>
    </w:p>
    <w:p w:rsidRPr="00A2369E" w:rsidR="00541D74" w:rsidP="00541D74" w:rsidRDefault="00541D74" w14:paraId="09BFFFDE" w14:textId="77777777">
      <w:pPr>
        <w:rPr>
          <w:sz w:val="16"/>
        </w:rPr>
      </w:pPr>
      <w:r w:rsidRPr="00A2369E">
        <w:rPr>
          <w:sz w:val="16"/>
        </w:rPr>
        <w:t>But liberals were just as incensed by his opinion in the gerrymandering cases in which the conservative majority closed the door on challenges in federal court to electoral maps drawn to favor one party over another.</w:t>
      </w:r>
    </w:p>
    <w:p w:rsidRPr="00A2369E" w:rsidR="00541D74" w:rsidP="00541D74" w:rsidRDefault="00541D74" w14:paraId="25C7968E" w14:textId="77777777">
      <w:pPr>
        <w:rPr>
          <w:sz w:val="16"/>
        </w:rPr>
      </w:pPr>
      <w:r w:rsidRPr="00A2369E">
        <w:rPr>
          <w:sz w:val="16"/>
        </w:rPr>
        <w:t>Eric Holder, who served as attorney general under Trump’s Democratic predecessor Barack Obama, wrote on Twitter that the decision “tears at the fabric of our democracy and puts the interests of the established few above the many.”</w:t>
      </w:r>
    </w:p>
    <w:p w:rsidRPr="00A2369E" w:rsidR="00541D74" w:rsidP="00541D74" w:rsidRDefault="00541D74" w14:paraId="74E7942F" w14:textId="77777777">
      <w:pPr>
        <w:rPr>
          <w:sz w:val="16"/>
        </w:rPr>
      </w:pPr>
      <w:r w:rsidRPr="00A2369E">
        <w:rPr>
          <w:sz w:val="16"/>
        </w:rPr>
        <w:t>Trump replaced Kennedy with Brett Kavanaugh, who most legal experts think is the more conservative of the two. Kavanaugh joined the conservatives in both rulings on Thursday.</w:t>
      </w:r>
    </w:p>
    <w:p w:rsidRPr="00A2369E" w:rsidR="00541D74" w:rsidP="00541D74" w:rsidRDefault="00541D74" w14:paraId="732CBDAA" w14:textId="77777777">
      <w:pPr>
        <w:rPr>
          <w:sz w:val="16"/>
        </w:rPr>
      </w:pPr>
      <w:r w:rsidRPr="00187550">
        <w:rPr>
          <w:rStyle w:val="Emphasis"/>
        </w:rPr>
        <w:t>Legal experts</w:t>
      </w:r>
      <w:r w:rsidRPr="00187550">
        <w:rPr>
          <w:rStyle w:val="StyleUnderline"/>
        </w:rPr>
        <w:t xml:space="preserve"> point to</w:t>
      </w:r>
      <w:r w:rsidRPr="00A2369E">
        <w:rPr>
          <w:sz w:val="16"/>
        </w:rPr>
        <w:t xml:space="preserve"> what they believe is </w:t>
      </w:r>
      <w:r w:rsidRPr="00187550">
        <w:rPr>
          <w:rStyle w:val="StyleUnderline"/>
        </w:rPr>
        <w:t>Roberts’ concern</w:t>
      </w:r>
      <w:r w:rsidRPr="00A2369E">
        <w:rPr>
          <w:sz w:val="16"/>
        </w:rPr>
        <w:t xml:space="preserve"> that </w:t>
      </w:r>
      <w:r w:rsidRPr="00187550">
        <w:rPr>
          <w:rStyle w:val="StyleUnderline"/>
        </w:rPr>
        <w:t xml:space="preserve">the Supreme Court not seem like a branch of the </w:t>
      </w:r>
      <w:r w:rsidRPr="00187550">
        <w:rPr>
          <w:rStyle w:val="Emphasis"/>
        </w:rPr>
        <w:t>Republican Party</w:t>
      </w:r>
      <w:r w:rsidRPr="00A2369E">
        <w:rPr>
          <w:sz w:val="16"/>
        </w:rPr>
        <w:t xml:space="preserve">, even with five Republican-appointed justices. </w:t>
      </w:r>
      <w:r w:rsidRPr="00187550">
        <w:rPr>
          <w:rStyle w:val="StyleUnderline"/>
        </w:rPr>
        <w:t xml:space="preserve">The census ruling against a Republican president served as a </w:t>
      </w:r>
      <w:r w:rsidRPr="00187550">
        <w:rPr>
          <w:rStyle w:val="Emphasis"/>
        </w:rPr>
        <w:t>counterpoint</w:t>
      </w:r>
      <w:r w:rsidRPr="00187550">
        <w:rPr>
          <w:rStyle w:val="StyleUnderline"/>
        </w:rPr>
        <w:t xml:space="preserve"> to the gerrymandering ruling</w:t>
      </w:r>
      <w:r w:rsidRPr="00A2369E">
        <w:rPr>
          <w:sz w:val="16"/>
        </w:rPr>
        <w:t>, which most people who follow the issue believe favors Republicans more than Democrats even though both parties have engaged in the practice of manipulating electoral district boundaries for partisan gain.</w:t>
      </w:r>
    </w:p>
    <w:p w:rsidRPr="00A2369E" w:rsidR="00541D74" w:rsidP="00541D74" w:rsidRDefault="00541D74" w14:paraId="167526DC" w14:textId="77777777">
      <w:pPr>
        <w:rPr>
          <w:sz w:val="16"/>
        </w:rPr>
      </w:pPr>
      <w:r w:rsidRPr="00A2369E">
        <w:rPr>
          <w:sz w:val="16"/>
        </w:rPr>
        <w:t xml:space="preserve">During his Senate confirmation hearing in 2005, </w:t>
      </w:r>
      <w:r w:rsidRPr="00187550">
        <w:rPr>
          <w:rStyle w:val="StyleUnderline"/>
        </w:rPr>
        <w:t>Roberts</w:t>
      </w:r>
      <w:r w:rsidRPr="00A2369E">
        <w:rPr>
          <w:sz w:val="16"/>
        </w:rPr>
        <w:t xml:space="preserve"> famously told senators he </w:t>
      </w:r>
      <w:r w:rsidRPr="00187550">
        <w:rPr>
          <w:rStyle w:val="StyleUnderline"/>
        </w:rPr>
        <w:t>saw the role of a judge as</w:t>
      </w:r>
      <w:r w:rsidRPr="00A2369E">
        <w:rPr>
          <w:sz w:val="16"/>
        </w:rPr>
        <w:t xml:space="preserve"> similar to </w:t>
      </w:r>
      <w:r w:rsidRPr="00187550">
        <w:rPr>
          <w:rStyle w:val="Emphasis"/>
        </w:rPr>
        <w:t>a baseball umpire, a purely neutral arbiter</w:t>
      </w:r>
      <w:r w:rsidRPr="00A2369E">
        <w:rPr>
          <w:sz w:val="16"/>
        </w:rPr>
        <w:t>.</w:t>
      </w:r>
    </w:p>
    <w:p w:rsidRPr="00A2369E" w:rsidR="00541D74" w:rsidP="00541D74" w:rsidRDefault="00541D74" w14:paraId="27608264" w14:textId="77777777">
      <w:pPr>
        <w:rPr>
          <w:sz w:val="16"/>
        </w:rPr>
      </w:pPr>
      <w:r w:rsidRPr="00A2369E">
        <w:rPr>
          <w:rStyle w:val="StyleUnderline"/>
        </w:rPr>
        <w:t>“He doesn’t want to do something</w:t>
      </w:r>
      <w:r w:rsidRPr="00A2369E">
        <w:rPr>
          <w:sz w:val="16"/>
        </w:rPr>
        <w:t xml:space="preserve"> that seems </w:t>
      </w:r>
      <w:r w:rsidRPr="00A2369E">
        <w:rPr>
          <w:rStyle w:val="Emphasis"/>
        </w:rPr>
        <w:t>too clearly political</w:t>
      </w:r>
      <w:r w:rsidRPr="00A2369E">
        <w:rPr>
          <w:rStyle w:val="StyleUnderline"/>
        </w:rPr>
        <w:t xml:space="preserve"> that it could make people think</w:t>
      </w:r>
      <w:r w:rsidRPr="00A2369E">
        <w:rPr>
          <w:sz w:val="16"/>
        </w:rPr>
        <w:t xml:space="preserve"> that </w:t>
      </w:r>
      <w:r w:rsidRPr="00A2369E">
        <w:rPr>
          <w:rStyle w:val="StyleUnderline"/>
        </w:rPr>
        <w:t xml:space="preserve">the court is not calling </w:t>
      </w:r>
      <w:r w:rsidRPr="00A2369E">
        <w:rPr>
          <w:rStyle w:val="Emphasis"/>
        </w:rPr>
        <w:t>balls and strikes</w:t>
      </w:r>
      <w:r w:rsidRPr="00A2369E">
        <w:rPr>
          <w:rStyle w:val="StyleUnderline"/>
        </w:rPr>
        <w:t>,” said</w:t>
      </w:r>
      <w:r w:rsidRPr="00A2369E">
        <w:rPr>
          <w:sz w:val="16"/>
        </w:rPr>
        <w:t xml:space="preserve"> Carolyn </w:t>
      </w:r>
      <w:r w:rsidRPr="00A2369E">
        <w:rPr>
          <w:rStyle w:val="StyleUnderline"/>
        </w:rPr>
        <w:t>Shapiro, a professor</w:t>
      </w:r>
      <w:r w:rsidRPr="00A2369E">
        <w:rPr>
          <w:sz w:val="16"/>
        </w:rPr>
        <w:t xml:space="preserve"> at Chicago-Kent College of Law in Chicago.</w:t>
      </w:r>
    </w:p>
    <w:p w:rsidRPr="00A2369E" w:rsidR="00541D74" w:rsidP="00541D74" w:rsidRDefault="00541D74" w14:paraId="3C770035" w14:textId="77777777">
      <w:pPr>
        <w:rPr>
          <w:sz w:val="16"/>
        </w:rPr>
      </w:pPr>
      <w:r w:rsidRPr="00A2369E">
        <w:rPr>
          <w:sz w:val="16"/>
        </w:rPr>
        <w:t xml:space="preserve">Trump himself presents an additional problem for </w:t>
      </w:r>
      <w:r w:rsidRPr="00A2369E">
        <w:rPr>
          <w:rStyle w:val="StyleUnderline"/>
        </w:rPr>
        <w:t>Roberts</w:t>
      </w:r>
      <w:r w:rsidRPr="00A2369E">
        <w:rPr>
          <w:sz w:val="16"/>
        </w:rPr>
        <w:t>.</w:t>
      </w:r>
    </w:p>
    <w:p w:rsidRPr="00A2369E" w:rsidR="00541D74" w:rsidP="00541D74" w:rsidRDefault="00541D74" w14:paraId="3C4FCED7" w14:textId="77777777">
      <w:pPr>
        <w:rPr>
          <w:sz w:val="16"/>
        </w:rPr>
      </w:pPr>
      <w:r w:rsidRPr="00A2369E">
        <w:rPr>
          <w:sz w:val="16"/>
        </w:rPr>
        <w:t xml:space="preserve">“He </w:t>
      </w:r>
      <w:r w:rsidRPr="00A2369E">
        <w:rPr>
          <w:rStyle w:val="StyleUnderline"/>
        </w:rPr>
        <w:t xml:space="preserve">doesn’t want to be </w:t>
      </w:r>
      <w:r w:rsidRPr="00A2369E">
        <w:rPr>
          <w:rStyle w:val="Emphasis"/>
        </w:rPr>
        <w:t>taken for a fool</w:t>
      </w:r>
      <w:r w:rsidRPr="00A2369E">
        <w:rPr>
          <w:rStyle w:val="StyleUnderline"/>
        </w:rPr>
        <w:t xml:space="preserve"> and he doesn’t want to be</w:t>
      </w:r>
      <w:r w:rsidRPr="00A2369E">
        <w:rPr>
          <w:sz w:val="16"/>
        </w:rPr>
        <w:t xml:space="preserve"> seen as </w:t>
      </w:r>
      <w:r w:rsidRPr="00A2369E">
        <w:rPr>
          <w:rStyle w:val="Emphasis"/>
        </w:rPr>
        <w:t>a pawn</w:t>
      </w:r>
      <w:r w:rsidRPr="00A2369E">
        <w:rPr>
          <w:rStyle w:val="StyleUnderline"/>
        </w:rPr>
        <w:t xml:space="preserve"> or that he doesn’t have his </w:t>
      </w:r>
      <w:r w:rsidRPr="00A2369E">
        <w:rPr>
          <w:rStyle w:val="Emphasis"/>
        </w:rPr>
        <w:t>own independent constitutional role</w:t>
      </w:r>
      <w:r w:rsidRPr="00A2369E">
        <w:rPr>
          <w:rStyle w:val="StyleUnderline"/>
        </w:rPr>
        <w:t>,” Shapiro said</w:t>
      </w:r>
      <w:r w:rsidRPr="00A2369E">
        <w:rPr>
          <w:sz w:val="16"/>
        </w:rPr>
        <w:t xml:space="preserve"> of Roberts.</w:t>
      </w:r>
    </w:p>
    <w:p w:rsidRPr="00A2369E" w:rsidR="00541D74" w:rsidP="00541D74" w:rsidRDefault="00541D74" w14:paraId="5CBEE2EC" w14:textId="77777777">
      <w:pPr>
        <w:rPr>
          <w:sz w:val="16"/>
        </w:rPr>
      </w:pPr>
      <w:r w:rsidRPr="00A2369E">
        <w:rPr>
          <w:rStyle w:val="StyleUnderline"/>
        </w:rPr>
        <w:t xml:space="preserve">The census ruling </w:t>
      </w:r>
      <w:r w:rsidRPr="00A2369E">
        <w:rPr>
          <w:rStyle w:val="Emphasis"/>
        </w:rPr>
        <w:t>in particular showcased</w:t>
      </w:r>
      <w:r w:rsidRPr="00A2369E">
        <w:rPr>
          <w:rStyle w:val="StyleUnderline"/>
        </w:rPr>
        <w:t xml:space="preserve"> the willingness of Roberts to craft </w:t>
      </w:r>
      <w:r w:rsidRPr="00A2369E">
        <w:rPr>
          <w:rStyle w:val="Emphasis"/>
        </w:rPr>
        <w:t>compromises</w:t>
      </w:r>
      <w:r w:rsidRPr="00A2369E">
        <w:rPr>
          <w:sz w:val="16"/>
        </w:rPr>
        <w:t>.</w:t>
      </w:r>
    </w:p>
    <w:p w:rsidRPr="00A2369E" w:rsidR="00541D74" w:rsidP="00541D74" w:rsidRDefault="00541D74" w14:paraId="22146941" w14:textId="77777777">
      <w:pPr>
        <w:rPr>
          <w:sz w:val="16"/>
        </w:rPr>
      </w:pPr>
      <w:r w:rsidRPr="00A2369E">
        <w:rPr>
          <w:sz w:val="16"/>
        </w:rPr>
        <w:t>While the court ruled against Trump on the rationale his administration gave for adding the citizenship question, Roberts and his fellow conservatives prevailed on a separate part of the ruling in which the court decided that the Constitution does not block inclusion of a citizenship question in the future.</w:t>
      </w:r>
    </w:p>
    <w:p w:rsidRPr="00A2369E" w:rsidR="00541D74" w:rsidP="00541D74" w:rsidRDefault="00541D74" w14:paraId="04169D36" w14:textId="77777777">
      <w:pPr>
        <w:rPr>
          <w:sz w:val="16"/>
        </w:rPr>
      </w:pPr>
      <w:r w:rsidRPr="00A2369E">
        <w:rPr>
          <w:rStyle w:val="StyleUnderline"/>
        </w:rPr>
        <w:t xml:space="preserve">“He advanced </w:t>
      </w:r>
      <w:r w:rsidRPr="00A2369E">
        <w:rPr>
          <w:rStyle w:val="Emphasis"/>
        </w:rPr>
        <w:t>conservative judicial skepticism</w:t>
      </w:r>
      <w:r w:rsidRPr="00A2369E">
        <w:rPr>
          <w:rStyle w:val="StyleUnderline"/>
        </w:rPr>
        <w:t xml:space="preserve"> of the administrative state, handed </w:t>
      </w:r>
      <w:r w:rsidRPr="00A2369E">
        <w:rPr>
          <w:rStyle w:val="Emphasis"/>
        </w:rPr>
        <w:t>a short-term victory</w:t>
      </w:r>
      <w:r w:rsidRPr="00A2369E">
        <w:rPr>
          <w:rStyle w:val="StyleUnderline"/>
        </w:rPr>
        <w:t xml:space="preserve"> to progressives, and still </w:t>
      </w:r>
      <w:r w:rsidRPr="00A2369E">
        <w:rPr>
          <w:rStyle w:val="Emphasis"/>
        </w:rPr>
        <w:t>left open the possibility</w:t>
      </w:r>
      <w:r w:rsidRPr="00A2369E">
        <w:rPr>
          <w:sz w:val="16"/>
        </w:rPr>
        <w:t xml:space="preserve"> that </w:t>
      </w:r>
      <w:r w:rsidRPr="00A2369E">
        <w:rPr>
          <w:rStyle w:val="StyleUnderline"/>
        </w:rPr>
        <w:t>the census question will prevail,” said</w:t>
      </w:r>
      <w:r w:rsidRPr="00A2369E">
        <w:rPr>
          <w:sz w:val="16"/>
        </w:rPr>
        <w:t xml:space="preserve"> Josh </w:t>
      </w:r>
      <w:r w:rsidRPr="00A2369E">
        <w:rPr>
          <w:rStyle w:val="StyleUnderline"/>
        </w:rPr>
        <w:t>Blackman, a professor</w:t>
      </w:r>
      <w:r w:rsidRPr="00A2369E">
        <w:rPr>
          <w:sz w:val="16"/>
        </w:rPr>
        <w:t xml:space="preserve"> at South Texas College of Law in Houston.</w:t>
      </w:r>
    </w:p>
    <w:p w:rsidRPr="0052319D" w:rsidR="00D65D06" w:rsidP="00D65D06" w:rsidRDefault="00541D74" w14:paraId="0602C063" w14:textId="6E0F9686">
      <w:pPr>
        <w:rPr>
          <w:sz w:val="16"/>
        </w:rPr>
      </w:pPr>
      <w:r w:rsidRPr="00A2369E">
        <w:rPr>
          <w:rStyle w:val="StyleUnderline"/>
        </w:rPr>
        <w:t>The decision</w:t>
      </w:r>
      <w:r w:rsidRPr="00A2369E">
        <w:rPr>
          <w:sz w:val="16"/>
        </w:rPr>
        <w:t xml:space="preserve"> in some ways </w:t>
      </w:r>
      <w:r w:rsidRPr="00A2369E">
        <w:rPr>
          <w:rStyle w:val="Emphasis"/>
        </w:rPr>
        <w:t>mirrors</w:t>
      </w:r>
      <w:r w:rsidRPr="00A2369E">
        <w:rPr>
          <w:rStyle w:val="StyleUnderline"/>
        </w:rPr>
        <w:t xml:space="preserve"> Roberts’ 2012 opinion upholding</w:t>
      </w:r>
      <w:r w:rsidRPr="00A2369E">
        <w:rPr>
          <w:sz w:val="16"/>
        </w:rPr>
        <w:t xml:space="preserve"> the constitutionality of the Affordable Care Act, also known as </w:t>
      </w:r>
      <w:r w:rsidRPr="00A2369E">
        <w:rPr>
          <w:rStyle w:val="StyleUnderline"/>
        </w:rPr>
        <w:t>Obamacare</w:t>
      </w:r>
      <w:r w:rsidRPr="00A2369E">
        <w:rPr>
          <w:sz w:val="16"/>
        </w:rPr>
        <w:t>, while undermining it in another part of the decision. Like his ruling on the census, it prompted criticism from the right.</w:t>
      </w:r>
    </w:p>
    <w:p w:rsidR="00237D40" w:rsidP="00237D40" w:rsidRDefault="00237D40" w14:paraId="211EB674" w14:textId="77777777">
      <w:pPr>
        <w:pStyle w:val="Heading4"/>
      </w:pPr>
      <w:r>
        <w:t xml:space="preserve">He's </w:t>
      </w:r>
      <w:r>
        <w:rPr>
          <w:u w:val="single"/>
        </w:rPr>
        <w:t>particularly concerned</w:t>
      </w:r>
      <w:r>
        <w:t xml:space="preserve"> about the institutional legitimacy of the Court.</w:t>
      </w:r>
    </w:p>
    <w:p w:rsidRPr="00680D75" w:rsidR="00237D40" w:rsidP="00237D40" w:rsidRDefault="00237D40" w14:paraId="324A3258" w14:textId="77777777">
      <w:proofErr w:type="spellStart"/>
      <w:r w:rsidRPr="00680D75">
        <w:rPr>
          <w:rStyle w:val="Style13ptBold"/>
        </w:rPr>
        <w:t>Gorod</w:t>
      </w:r>
      <w:proofErr w:type="spellEnd"/>
      <w:r w:rsidRPr="00680D75">
        <w:rPr>
          <w:rStyle w:val="Style13ptBold"/>
        </w:rPr>
        <w:t xml:space="preserve"> 16</w:t>
      </w:r>
      <w:r>
        <w:t xml:space="preserve"> – Brianne J. </w:t>
      </w:r>
      <w:proofErr w:type="spellStart"/>
      <w:r>
        <w:t>Gorod</w:t>
      </w:r>
      <w:proofErr w:type="spellEnd"/>
      <w:r>
        <w:t>, Chief Counsel at the Constitutional Accountability Center. [SYMPOSIUM: John Roberts and Constitutional Law, 38 Cardozo L. Rev. 551, 552-554, Lexis]//BPS</w:t>
      </w:r>
    </w:p>
    <w:p w:rsidRPr="00680D75" w:rsidR="00237D40" w:rsidP="00237D40" w:rsidRDefault="00237D40" w14:paraId="637A2844" w14:textId="77777777">
      <w:pPr>
        <w:rPr>
          <w:sz w:val="16"/>
        </w:rPr>
      </w:pPr>
      <w:r w:rsidRPr="00680D75">
        <w:rPr>
          <w:sz w:val="16"/>
        </w:rPr>
        <w:t xml:space="preserve">When it comes to John Roberts, there are at least two things we know a decade into his tenure as Chief Justice. First, </w:t>
      </w:r>
      <w:r w:rsidRPr="00115B11">
        <w:rPr>
          <w:rStyle w:val="StyleUnderline"/>
        </w:rPr>
        <w:t>John Roberts is</w:t>
      </w:r>
      <w:r w:rsidRPr="00680D75">
        <w:rPr>
          <w:sz w:val="16"/>
        </w:rPr>
        <w:t xml:space="preserve"> a </w:t>
      </w:r>
      <w:r w:rsidRPr="00115B11">
        <w:rPr>
          <w:rStyle w:val="Emphasis"/>
        </w:rPr>
        <w:t>very conservative</w:t>
      </w:r>
      <w:r w:rsidRPr="00680D75">
        <w:rPr>
          <w:sz w:val="16"/>
        </w:rPr>
        <w:t xml:space="preserve"> Justice. Although he has been the recipient of considerable criticism from some conservative politicians and academics, he has far more often than not voted in favor of positions that conservatives should support. Indeed, there are some issues - race and access to the courts, for example - on which Roberts has strong ideological views. And in those areas, his votes as a Justice have consistently reflected those ideological views.</w:t>
      </w:r>
    </w:p>
    <w:p w:rsidRPr="00680D75" w:rsidR="00237D40" w:rsidP="00237D40" w:rsidRDefault="00237D40" w14:paraId="6067B1C9" w14:textId="6326FEE5">
      <w:pPr>
        <w:rPr>
          <w:sz w:val="16"/>
        </w:rPr>
      </w:pPr>
      <w:r w:rsidRPr="00680D75">
        <w:rPr>
          <w:sz w:val="16"/>
        </w:rPr>
        <w:t xml:space="preserve"> [*553</w:t>
      </w:r>
      <w:r w:rsidRPr="00680D75" w:rsidR="00647B93">
        <w:rPr>
          <w:sz w:val="16"/>
        </w:rPr>
        <w:t>] Second</w:t>
      </w:r>
      <w:r w:rsidRPr="00680D75">
        <w:rPr>
          <w:sz w:val="16"/>
        </w:rPr>
        <w:t xml:space="preserve">, </w:t>
      </w:r>
      <w:r w:rsidRPr="00680D75">
        <w:rPr>
          <w:rStyle w:val="StyleUnderline"/>
        </w:rPr>
        <w:t xml:space="preserve">John Roberts </w:t>
      </w:r>
      <w:r w:rsidRPr="00680D75">
        <w:rPr>
          <w:rStyle w:val="Emphasis"/>
        </w:rPr>
        <w:t>cares deeply</w:t>
      </w:r>
      <w:r w:rsidRPr="00680D75">
        <w:rPr>
          <w:rStyle w:val="StyleUnderline"/>
        </w:rPr>
        <w:t xml:space="preserve"> about </w:t>
      </w:r>
      <w:r w:rsidRPr="00680D75">
        <w:rPr>
          <w:rStyle w:val="Emphasis"/>
        </w:rPr>
        <w:t>the institutional legitimacy</w:t>
      </w:r>
      <w:r w:rsidRPr="00680D75">
        <w:rPr>
          <w:rStyle w:val="StyleUnderline"/>
        </w:rPr>
        <w:t xml:space="preserve"> of the Court and </w:t>
      </w:r>
      <w:r w:rsidRPr="00680D75">
        <w:rPr>
          <w:rStyle w:val="Emphasis"/>
        </w:rPr>
        <w:t>his reputation</w:t>
      </w:r>
      <w:r w:rsidRPr="00680D75">
        <w:rPr>
          <w:rStyle w:val="StyleUnderline"/>
        </w:rPr>
        <w:t xml:space="preserve"> as its Chief Justice</w:t>
      </w:r>
      <w:r w:rsidRPr="00680D75">
        <w:rPr>
          <w:sz w:val="16"/>
        </w:rPr>
        <w:t xml:space="preserve">. Shortly after becoming Chief Justice, he explained that one of his top priorities was "to keep any kind of partisan divide out of the judiciary," and that is a concern that he has repeatedly echoed in the years since. In 2014, for example, he expressed concern about the possibility that the Court was being seen as a political body. Indeed, </w:t>
      </w:r>
      <w:r w:rsidRPr="00680D75">
        <w:rPr>
          <w:rStyle w:val="StyleUnderline"/>
        </w:rPr>
        <w:t xml:space="preserve">this concern that judges not be seen as </w:t>
      </w:r>
      <w:r w:rsidRPr="00680D75">
        <w:rPr>
          <w:rStyle w:val="Emphasis"/>
        </w:rPr>
        <w:t>politicians in robes</w:t>
      </w:r>
      <w:r w:rsidRPr="00680D75">
        <w:rPr>
          <w:sz w:val="16"/>
        </w:rPr>
        <w:t xml:space="preserve"> likely </w:t>
      </w:r>
      <w:r w:rsidRPr="00680D75">
        <w:rPr>
          <w:rStyle w:val="StyleUnderline"/>
        </w:rPr>
        <w:t>explains</w:t>
      </w:r>
      <w:r w:rsidRPr="00680D75">
        <w:rPr>
          <w:sz w:val="16"/>
        </w:rPr>
        <w:t xml:space="preserve"> one of </w:t>
      </w:r>
      <w:r w:rsidRPr="00680D75">
        <w:rPr>
          <w:rStyle w:val="Emphasis"/>
        </w:rPr>
        <w:t>the more surprising votes</w:t>
      </w:r>
      <w:r w:rsidRPr="00680D75">
        <w:rPr>
          <w:sz w:val="16"/>
        </w:rPr>
        <w:t xml:space="preserve"> that Roberts cast in his tenure on the Court - his vote in Williams-Yulee to uphold, against First Amendment challenge, Florida's ban on the personal solicitation of campaign funds by candidates for state court judgeships. Writing for himself and the Court's four relatively progressive Justices, Roberts observed that "judges are not politicians, even when they come to the bench by way of the ballot. And a State's decision to elect its judiciary does not compel it to treat judicial candidates like campaigners for political office." Thus, he concluded, "[a] State may assure its people that judges will apply the law without fear or favor - and without having personally asked anyone for money."</w:t>
      </w:r>
    </w:p>
    <w:p w:rsidRPr="00680D75" w:rsidR="00237D40" w:rsidP="00237D40" w:rsidRDefault="00237D40" w14:paraId="051C5A3E" w14:textId="77777777">
      <w:pPr>
        <w:rPr>
          <w:sz w:val="16"/>
        </w:rPr>
      </w:pPr>
      <w:r w:rsidRPr="00680D75">
        <w:rPr>
          <w:rStyle w:val="StyleUnderline"/>
        </w:rPr>
        <w:t>In</w:t>
      </w:r>
      <w:r w:rsidRPr="00680D75">
        <w:rPr>
          <w:sz w:val="16"/>
        </w:rPr>
        <w:t xml:space="preserve"> some </w:t>
      </w:r>
      <w:r w:rsidRPr="00680D75">
        <w:rPr>
          <w:rStyle w:val="StyleUnderline"/>
        </w:rPr>
        <w:t xml:space="preserve">areas where </w:t>
      </w:r>
      <w:r w:rsidRPr="00680D75">
        <w:rPr>
          <w:rStyle w:val="Emphasis"/>
        </w:rPr>
        <w:t>his ideological convictions</w:t>
      </w:r>
      <w:r w:rsidRPr="00680D75">
        <w:rPr>
          <w:rStyle w:val="StyleUnderline"/>
        </w:rPr>
        <w:t xml:space="preserve"> are </w:t>
      </w:r>
      <w:r w:rsidRPr="00680D75">
        <w:rPr>
          <w:rStyle w:val="Emphasis"/>
        </w:rPr>
        <w:t>less firm</w:t>
      </w:r>
      <w:r w:rsidRPr="00680D75">
        <w:rPr>
          <w:rStyle w:val="StyleUnderline"/>
        </w:rPr>
        <w:t xml:space="preserve">, these concerns about </w:t>
      </w:r>
      <w:r w:rsidRPr="00680D75">
        <w:rPr>
          <w:rStyle w:val="Emphasis"/>
        </w:rPr>
        <w:t>institutional legitimacy</w:t>
      </w:r>
      <w:r w:rsidRPr="00680D75">
        <w:rPr>
          <w:sz w:val="16"/>
        </w:rPr>
        <w:t xml:space="preserve"> may help </w:t>
      </w:r>
      <w:r w:rsidRPr="00680D75">
        <w:rPr>
          <w:rStyle w:val="StyleUnderline"/>
        </w:rPr>
        <w:t xml:space="preserve">explain votes that would otherwise seem </w:t>
      </w:r>
      <w:r w:rsidRPr="00680D75">
        <w:rPr>
          <w:rStyle w:val="Emphasis"/>
        </w:rPr>
        <w:t>surprising</w:t>
      </w:r>
      <w:r w:rsidRPr="00680D75">
        <w:rPr>
          <w:rStyle w:val="StyleUnderline"/>
        </w:rPr>
        <w:t xml:space="preserve"> - votes that are at odds with the Chief Justice's </w:t>
      </w:r>
      <w:r w:rsidRPr="00680D75">
        <w:rPr>
          <w:rStyle w:val="Emphasis"/>
        </w:rPr>
        <w:t>likely ideological preferences</w:t>
      </w:r>
      <w:r w:rsidRPr="00680D75">
        <w:rPr>
          <w:sz w:val="16"/>
        </w:rPr>
        <w:t xml:space="preserve">. By putting law over ideology, the Chief Justice helps demonstrate that judges are not, or at least are not always, simply politicians in robes. Significantly, looking back over the first decade of the Roberts Court's decisions, it appears that there has been some shift in Roberts's voting. </w:t>
      </w:r>
      <w:r w:rsidRPr="00680D75">
        <w:rPr>
          <w:rStyle w:val="StyleUnderline"/>
        </w:rPr>
        <w:t>While Roberts remains</w:t>
      </w:r>
      <w:r w:rsidRPr="00680D75">
        <w:rPr>
          <w:sz w:val="16"/>
        </w:rPr>
        <w:t xml:space="preserve"> unquestionably </w:t>
      </w:r>
      <w:r w:rsidRPr="00680D75">
        <w:rPr>
          <w:rStyle w:val="StyleUnderline"/>
        </w:rPr>
        <w:t>conservative, he is</w:t>
      </w:r>
      <w:r w:rsidRPr="00680D75">
        <w:rPr>
          <w:sz w:val="16"/>
        </w:rPr>
        <w:t xml:space="preserve"> becoming </w:t>
      </w:r>
      <w:r w:rsidRPr="00680D75">
        <w:rPr>
          <w:rStyle w:val="Emphasis"/>
        </w:rPr>
        <w:t>less invariably so</w:t>
      </w:r>
      <w:r w:rsidRPr="00680D75">
        <w:rPr>
          <w:rStyle w:val="StyleUnderline"/>
        </w:rPr>
        <w:t xml:space="preserve">. Since his decision in the first </w:t>
      </w:r>
      <w:r w:rsidRPr="00680D75">
        <w:rPr>
          <w:rStyle w:val="Emphasis"/>
        </w:rPr>
        <w:t>A</w:t>
      </w:r>
      <w:r w:rsidRPr="00680D75">
        <w:rPr>
          <w:sz w:val="16"/>
        </w:rPr>
        <w:t xml:space="preserve">ffordable </w:t>
      </w:r>
      <w:r w:rsidRPr="00680D75">
        <w:rPr>
          <w:rStyle w:val="Emphasis"/>
        </w:rPr>
        <w:t>C</w:t>
      </w:r>
      <w:r w:rsidRPr="00680D75">
        <w:rPr>
          <w:sz w:val="16"/>
        </w:rPr>
        <w:t xml:space="preserve">are </w:t>
      </w:r>
      <w:r w:rsidRPr="00680D75">
        <w:rPr>
          <w:rStyle w:val="Emphasis"/>
        </w:rPr>
        <w:t>A</w:t>
      </w:r>
      <w:r w:rsidRPr="00680D75">
        <w:rPr>
          <w:sz w:val="16"/>
        </w:rPr>
        <w:t xml:space="preserve">ct </w:t>
      </w:r>
      <w:r w:rsidRPr="00680D75">
        <w:rPr>
          <w:rStyle w:val="StyleUnderline"/>
        </w:rPr>
        <w:t xml:space="preserve">case, there have been </w:t>
      </w:r>
      <w:r w:rsidRPr="00680D75">
        <w:rPr>
          <w:rStyle w:val="Emphasis"/>
        </w:rPr>
        <w:t>at least fifteen other significant, divided cases</w:t>
      </w:r>
      <w:r w:rsidRPr="00680D75">
        <w:rPr>
          <w:rStyle w:val="StyleUnderline"/>
        </w:rPr>
        <w:t xml:space="preserve"> across </w:t>
      </w:r>
      <w:r w:rsidRPr="00680D75">
        <w:rPr>
          <w:rStyle w:val="Emphasis"/>
        </w:rPr>
        <w:t>a range of issue areas</w:t>
      </w:r>
      <w:r w:rsidRPr="00680D75">
        <w:rPr>
          <w:rStyle w:val="StyleUnderline"/>
        </w:rPr>
        <w:t xml:space="preserve"> in</w:t>
      </w:r>
      <w:r w:rsidRPr="00680D75">
        <w:rPr>
          <w:sz w:val="16"/>
        </w:rPr>
        <w:t xml:space="preserve"> </w:t>
      </w:r>
      <w:r w:rsidRPr="00680D75">
        <w:rPr>
          <w:rStyle w:val="StyleUnderline"/>
        </w:rPr>
        <w:t>which Roberts has parted ways with</w:t>
      </w:r>
      <w:r w:rsidRPr="00680D75">
        <w:rPr>
          <w:sz w:val="16"/>
        </w:rPr>
        <w:t xml:space="preserve"> at least some of the other </w:t>
      </w:r>
      <w:r w:rsidRPr="00680D75">
        <w:rPr>
          <w:rStyle w:val="StyleUnderline"/>
        </w:rPr>
        <w:t>conservative Justices and found</w:t>
      </w:r>
      <w:r w:rsidRPr="00680D75">
        <w:rPr>
          <w:sz w:val="16"/>
        </w:rPr>
        <w:t xml:space="preserve"> at least some </w:t>
      </w:r>
      <w:r w:rsidRPr="00680D75">
        <w:rPr>
          <w:rStyle w:val="StyleUnderline"/>
        </w:rPr>
        <w:t>common ground with</w:t>
      </w:r>
      <w:r w:rsidRPr="00680D75">
        <w:rPr>
          <w:sz w:val="16"/>
        </w:rPr>
        <w:t xml:space="preserve"> the Court's relatively </w:t>
      </w:r>
      <w:r w:rsidRPr="00680D75">
        <w:rPr>
          <w:rStyle w:val="StyleUnderline"/>
        </w:rPr>
        <w:t>progressive members</w:t>
      </w:r>
      <w:r w:rsidRPr="00680D75">
        <w:rPr>
          <w:sz w:val="16"/>
        </w:rPr>
        <w:t xml:space="preserve">. In some of these </w:t>
      </w:r>
      <w:proofErr w:type="gramStart"/>
      <w:r w:rsidRPr="00680D75">
        <w:rPr>
          <w:sz w:val="16"/>
        </w:rPr>
        <w:t>cases,  [</w:t>
      </w:r>
      <w:proofErr w:type="gramEnd"/>
      <w:r w:rsidRPr="00680D75">
        <w:rPr>
          <w:sz w:val="16"/>
        </w:rPr>
        <w:t xml:space="preserve">*554]  </w:t>
      </w:r>
      <w:r w:rsidRPr="00680D75">
        <w:rPr>
          <w:rStyle w:val="StyleUnderline"/>
        </w:rPr>
        <w:t xml:space="preserve">Roberts signed on to outcomes that were </w:t>
      </w:r>
      <w:r w:rsidRPr="00680D75">
        <w:rPr>
          <w:rStyle w:val="Emphasis"/>
        </w:rPr>
        <w:t>real wins</w:t>
      </w:r>
      <w:r w:rsidRPr="00680D75">
        <w:rPr>
          <w:rStyle w:val="StyleUnderline"/>
        </w:rPr>
        <w:t xml:space="preserve"> for the progressive community</w:t>
      </w:r>
      <w:r w:rsidRPr="00680D75">
        <w:rPr>
          <w:sz w:val="16"/>
        </w:rPr>
        <w:t xml:space="preserve">; in others, he simply wrote narrow opinions that did not go as far as his conservative colleagues would have gone. To be sure, this shift may be at least partially a function of the particular cases that the Court is deciding to hear. But whether those cases reflect a real progressive win or simply the avoidance of a loss, they nonetheless may tell us something about the Chief Justice. It may be that </w:t>
      </w:r>
      <w:r w:rsidRPr="00680D75">
        <w:rPr>
          <w:rStyle w:val="Emphasis"/>
        </w:rPr>
        <w:t>increasing evidence</w:t>
      </w:r>
      <w:r w:rsidRPr="00680D75">
        <w:rPr>
          <w:sz w:val="16"/>
        </w:rPr>
        <w:t xml:space="preserve"> that </w:t>
      </w:r>
      <w:r w:rsidRPr="00680D75">
        <w:rPr>
          <w:rStyle w:val="StyleUnderline"/>
        </w:rPr>
        <w:t>the Court is</w:t>
      </w:r>
      <w:r w:rsidRPr="00680D75">
        <w:rPr>
          <w:sz w:val="16"/>
        </w:rPr>
        <w:t xml:space="preserve"> being viewed as </w:t>
      </w:r>
      <w:r w:rsidRPr="00680D75">
        <w:rPr>
          <w:rStyle w:val="StyleUnderline"/>
        </w:rPr>
        <w:t xml:space="preserve">political has made the Chief Justice </w:t>
      </w:r>
      <w:r w:rsidRPr="00680D75">
        <w:rPr>
          <w:rStyle w:val="Emphasis"/>
        </w:rPr>
        <w:t>more determined</w:t>
      </w:r>
      <w:r w:rsidRPr="00680D75">
        <w:rPr>
          <w:rStyle w:val="StyleUnderline"/>
        </w:rPr>
        <w:t xml:space="preserve"> to</w:t>
      </w:r>
      <w:r w:rsidRPr="00680D75">
        <w:rPr>
          <w:sz w:val="16"/>
        </w:rPr>
        <w:t xml:space="preserve"> at least sometimes </w:t>
      </w:r>
      <w:r w:rsidRPr="00680D75">
        <w:rPr>
          <w:rStyle w:val="StyleUnderline"/>
        </w:rPr>
        <w:t xml:space="preserve">cast votes that send </w:t>
      </w:r>
      <w:r w:rsidRPr="00680D75">
        <w:rPr>
          <w:rStyle w:val="Emphasis"/>
        </w:rPr>
        <w:t>an important message</w:t>
      </w:r>
      <w:r w:rsidRPr="00680D75">
        <w:rPr>
          <w:sz w:val="16"/>
        </w:rPr>
        <w:t xml:space="preserve"> that he very much wants sent: just because a group of Justices were all appointed by presidents of the same party does not mean they will always vote the same way.</w:t>
      </w:r>
    </w:p>
    <w:p w:rsidR="009D46BB" w:rsidP="009D46BB" w:rsidRDefault="009D46BB" w14:paraId="3BB51B72" w14:textId="6DEB5E3E">
      <w:pPr>
        <w:pStyle w:val="Heading4"/>
      </w:pPr>
      <w:r>
        <w:t xml:space="preserve">He's in a </w:t>
      </w:r>
      <w:r>
        <w:rPr>
          <w:u w:val="single"/>
        </w:rPr>
        <w:t>legitimacy dilemma</w:t>
      </w:r>
      <w:r>
        <w:t>.</w:t>
      </w:r>
    </w:p>
    <w:p w:rsidRPr="003B76B3" w:rsidR="003B76B3" w:rsidP="003B76B3" w:rsidRDefault="003B76B3" w14:paraId="798B72AC" w14:textId="296F6140">
      <w:r w:rsidRPr="003B76B3">
        <w:rPr>
          <w:rStyle w:val="Style13ptBold"/>
        </w:rPr>
        <w:t>Liptak 19</w:t>
      </w:r>
      <w:r>
        <w:t xml:space="preserve"> – Adam Liptak, well-renowned court reporter, citing by Tara Leigh Grove, law professor at William &amp; Mary, and Joan </w:t>
      </w:r>
      <w:proofErr w:type="spellStart"/>
      <w:r>
        <w:t>Biskupic</w:t>
      </w:r>
      <w:proofErr w:type="spellEnd"/>
      <w:r>
        <w:t>, visiting law professor at the University of California-Irvine. [After 14 Years, Chief Justice Roberts Takes Charge, 6-27-2019, https://www.nytimes.com/2019/06/27/us/politics/chief-justice-roberts.html]//BPS</w:t>
      </w:r>
    </w:p>
    <w:p w:rsidRPr="003B76B3" w:rsidR="003B76B3" w:rsidP="009D46BB" w:rsidRDefault="009D46BB" w14:paraId="71EAEA60" w14:textId="77777777">
      <w:pPr>
        <w:rPr>
          <w:sz w:val="16"/>
        </w:rPr>
      </w:pPr>
      <w:r w:rsidRPr="009D46BB">
        <w:rPr>
          <w:rStyle w:val="StyleUnderline"/>
        </w:rPr>
        <w:t xml:space="preserve">That puts the chief justice in an </w:t>
      </w:r>
      <w:r w:rsidRPr="009D46BB">
        <w:rPr>
          <w:rStyle w:val="Emphasis"/>
        </w:rPr>
        <w:t>impossible situation</w:t>
      </w:r>
      <w:r w:rsidRPr="003B76B3">
        <w:rPr>
          <w:sz w:val="16"/>
        </w:rPr>
        <w:t xml:space="preserve">. A recent essay in The Harvard Law Review by Tara Leigh </w:t>
      </w:r>
      <w:r w:rsidRPr="009D46BB">
        <w:rPr>
          <w:rStyle w:val="StyleUnderline"/>
        </w:rPr>
        <w:t>Grove</w:t>
      </w:r>
      <w:r w:rsidRPr="003B76B3">
        <w:rPr>
          <w:sz w:val="16"/>
        </w:rPr>
        <w:t xml:space="preserve">, a law professor at William &amp; Mary, </w:t>
      </w:r>
      <w:r w:rsidRPr="009D46BB">
        <w:rPr>
          <w:rStyle w:val="StyleUnderline"/>
        </w:rPr>
        <w:t>called it a “</w:t>
      </w:r>
      <w:r w:rsidRPr="009D46BB">
        <w:rPr>
          <w:rStyle w:val="Emphasis"/>
        </w:rPr>
        <w:t>legitimacy dilemma</w:t>
      </w:r>
      <w:r w:rsidRPr="009D46BB">
        <w:rPr>
          <w:rStyle w:val="StyleUnderline"/>
        </w:rPr>
        <w:t>.”</w:t>
      </w:r>
    </w:p>
    <w:p w:rsidRPr="003B76B3" w:rsidR="003B76B3" w:rsidP="009D46BB" w:rsidRDefault="009D46BB" w14:paraId="7AFCA12E" w14:textId="77777777">
      <w:pPr>
        <w:rPr>
          <w:sz w:val="16"/>
        </w:rPr>
      </w:pPr>
      <w:r w:rsidRPr="009D46BB">
        <w:rPr>
          <w:rStyle w:val="StyleUnderline"/>
        </w:rPr>
        <w:t xml:space="preserve">If the chief justice </w:t>
      </w:r>
      <w:r w:rsidRPr="009D46BB">
        <w:rPr>
          <w:rStyle w:val="Emphasis"/>
        </w:rPr>
        <w:t>always</w:t>
      </w:r>
      <w:r w:rsidRPr="009D46BB">
        <w:rPr>
          <w:rStyle w:val="StyleUnderline"/>
        </w:rPr>
        <w:t xml:space="preserve"> votes with the court’s </w:t>
      </w:r>
      <w:r w:rsidRPr="009D46BB">
        <w:rPr>
          <w:rStyle w:val="Emphasis"/>
        </w:rPr>
        <w:t>four other Republican appointees</w:t>
      </w:r>
      <w:r w:rsidRPr="009D46BB">
        <w:rPr>
          <w:rStyle w:val="StyleUnderline"/>
        </w:rPr>
        <w:t xml:space="preserve"> to advance a </w:t>
      </w:r>
      <w:r w:rsidRPr="009D46BB">
        <w:rPr>
          <w:rStyle w:val="Emphasis"/>
        </w:rPr>
        <w:t>conservative agenda</w:t>
      </w:r>
      <w:r w:rsidRPr="009D46BB">
        <w:rPr>
          <w:rStyle w:val="StyleUnderline"/>
        </w:rPr>
        <w:t xml:space="preserve">, he may appear </w:t>
      </w:r>
      <w:r w:rsidRPr="009D46BB">
        <w:rPr>
          <w:rStyle w:val="Emphasis"/>
        </w:rPr>
        <w:t>political</w:t>
      </w:r>
      <w:r w:rsidRPr="009D46BB">
        <w:rPr>
          <w:rStyle w:val="StyleUnderline"/>
        </w:rPr>
        <w:t xml:space="preserve">, raising questions about </w:t>
      </w:r>
      <w:r w:rsidRPr="009D46BB">
        <w:rPr>
          <w:rStyle w:val="Emphasis"/>
        </w:rPr>
        <w:t>the court’s legitimacy</w:t>
      </w:r>
      <w:r w:rsidRPr="003B76B3">
        <w:rPr>
          <w:sz w:val="16"/>
        </w:rPr>
        <w:t xml:space="preserve">. But </w:t>
      </w:r>
      <w:r w:rsidRPr="009D46BB">
        <w:rPr>
          <w:rStyle w:val="StyleUnderline"/>
        </w:rPr>
        <w:t>if he takes account of</w:t>
      </w:r>
      <w:r w:rsidRPr="003B76B3">
        <w:rPr>
          <w:sz w:val="16"/>
        </w:rPr>
        <w:t xml:space="preserve"> that </w:t>
      </w:r>
      <w:r w:rsidRPr="009D46BB">
        <w:rPr>
          <w:rStyle w:val="Emphasis"/>
        </w:rPr>
        <w:t>public perception</w:t>
      </w:r>
      <w:r w:rsidRPr="009D46BB">
        <w:rPr>
          <w:rStyle w:val="StyleUnderline"/>
        </w:rPr>
        <w:t xml:space="preserve"> in deciding how to vote, he may appear to be caving to pressure that is </w:t>
      </w:r>
      <w:r w:rsidRPr="009D46BB">
        <w:rPr>
          <w:rStyle w:val="Emphasis"/>
        </w:rPr>
        <w:t>itself illegitimate</w:t>
      </w:r>
      <w:r w:rsidRPr="003B76B3">
        <w:rPr>
          <w:sz w:val="16"/>
        </w:rPr>
        <w:t>.</w:t>
      </w:r>
    </w:p>
    <w:p w:rsidRPr="003B76B3" w:rsidR="003B76B3" w:rsidP="009D46BB" w:rsidRDefault="009D46BB" w14:paraId="152BDA58" w14:textId="77777777">
      <w:pPr>
        <w:rPr>
          <w:sz w:val="16"/>
        </w:rPr>
      </w:pPr>
      <w:r w:rsidRPr="009D46BB">
        <w:rPr>
          <w:rStyle w:val="StyleUnderline"/>
        </w:rPr>
        <w:t>That was the dilemma</w:t>
      </w:r>
      <w:r w:rsidRPr="003B76B3">
        <w:rPr>
          <w:sz w:val="16"/>
        </w:rPr>
        <w:t xml:space="preserve"> Chief Justice </w:t>
      </w:r>
      <w:r w:rsidRPr="009D46BB">
        <w:rPr>
          <w:rStyle w:val="StyleUnderline"/>
        </w:rPr>
        <w:t>Roberts faced in 2012, when he voted to save</w:t>
      </w:r>
      <w:r w:rsidRPr="003B76B3">
        <w:rPr>
          <w:sz w:val="16"/>
        </w:rPr>
        <w:t xml:space="preserve"> President Barack Obama’s signature legislative achievement, </w:t>
      </w:r>
      <w:r w:rsidRPr="009D46BB">
        <w:rPr>
          <w:rStyle w:val="StyleUnderline"/>
        </w:rPr>
        <w:t>the A</w:t>
      </w:r>
      <w:r w:rsidRPr="003B76B3">
        <w:rPr>
          <w:sz w:val="16"/>
        </w:rPr>
        <w:t xml:space="preserve">ffordable </w:t>
      </w:r>
      <w:r w:rsidRPr="009D46BB">
        <w:rPr>
          <w:rStyle w:val="StyleUnderline"/>
        </w:rPr>
        <w:t>C</w:t>
      </w:r>
      <w:r w:rsidRPr="003B76B3">
        <w:rPr>
          <w:sz w:val="16"/>
        </w:rPr>
        <w:t xml:space="preserve">are </w:t>
      </w:r>
      <w:r w:rsidRPr="009D46BB">
        <w:rPr>
          <w:rStyle w:val="StyleUnderline"/>
        </w:rPr>
        <w:t>A</w:t>
      </w:r>
      <w:r w:rsidRPr="003B76B3">
        <w:rPr>
          <w:sz w:val="16"/>
        </w:rPr>
        <w:t>ct.</w:t>
      </w:r>
    </w:p>
    <w:p w:rsidRPr="003B76B3" w:rsidR="003B76B3" w:rsidP="009D46BB" w:rsidRDefault="009D46BB" w14:paraId="72BC8F62" w14:textId="77777777">
      <w:pPr>
        <w:rPr>
          <w:sz w:val="16"/>
        </w:rPr>
      </w:pPr>
      <w:r w:rsidRPr="009D46BB">
        <w:rPr>
          <w:rStyle w:val="StyleUnderline"/>
        </w:rPr>
        <w:t xml:space="preserve">Liberals called him a </w:t>
      </w:r>
      <w:r w:rsidRPr="009D46BB">
        <w:rPr>
          <w:rStyle w:val="Emphasis"/>
        </w:rPr>
        <w:t>statesman</w:t>
      </w:r>
      <w:r w:rsidRPr="009D46BB">
        <w:rPr>
          <w:rStyle w:val="StyleUnderline"/>
        </w:rPr>
        <w:t xml:space="preserve">, conservatives a </w:t>
      </w:r>
      <w:r w:rsidRPr="009D46BB">
        <w:rPr>
          <w:rStyle w:val="Emphasis"/>
        </w:rPr>
        <w:t>traitor</w:t>
      </w:r>
      <w:r w:rsidRPr="003B76B3">
        <w:rPr>
          <w:sz w:val="16"/>
        </w:rPr>
        <w:t>.</w:t>
      </w:r>
    </w:p>
    <w:p w:rsidRPr="003B76B3" w:rsidR="003B76B3" w:rsidP="009D46BB" w:rsidRDefault="009D46BB" w14:paraId="09C88D8F" w14:textId="77777777">
      <w:pPr>
        <w:rPr>
          <w:sz w:val="16"/>
        </w:rPr>
      </w:pPr>
      <w:r w:rsidRPr="003B76B3">
        <w:rPr>
          <w:sz w:val="16"/>
        </w:rPr>
        <w:t xml:space="preserve">In her recent biography, “The Chief,” Joan </w:t>
      </w:r>
      <w:proofErr w:type="spellStart"/>
      <w:r w:rsidRPr="009D46BB">
        <w:rPr>
          <w:rStyle w:val="StyleUnderline"/>
        </w:rPr>
        <w:t>Biskupic</w:t>
      </w:r>
      <w:proofErr w:type="spellEnd"/>
      <w:r w:rsidRPr="009D46BB">
        <w:rPr>
          <w:rStyle w:val="StyleUnderline"/>
        </w:rPr>
        <w:t xml:space="preserve"> concluded that the chief justice had sacrificed </w:t>
      </w:r>
      <w:r w:rsidRPr="009D46BB">
        <w:rPr>
          <w:rStyle w:val="Emphasis"/>
        </w:rPr>
        <w:t xml:space="preserve">legal </w:t>
      </w:r>
      <w:r w:rsidRPr="00C43289">
        <w:rPr>
          <w:rStyle w:val="Emphasis"/>
        </w:rPr>
        <w:t>rigor</w:t>
      </w:r>
      <w:r w:rsidRPr="009D46BB">
        <w:rPr>
          <w:rStyle w:val="StyleUnderline"/>
        </w:rPr>
        <w:t xml:space="preserve"> for </w:t>
      </w:r>
      <w:r w:rsidRPr="009D46BB">
        <w:rPr>
          <w:rStyle w:val="Emphasis"/>
        </w:rPr>
        <w:t>something bigger</w:t>
      </w:r>
      <w:r w:rsidRPr="003B76B3">
        <w:rPr>
          <w:sz w:val="16"/>
        </w:rPr>
        <w:t>.</w:t>
      </w:r>
    </w:p>
    <w:p w:rsidRPr="003B76B3" w:rsidR="009D46BB" w:rsidP="009D46BB" w:rsidRDefault="009D46BB" w14:paraId="67F63CD1" w14:textId="30F29B22">
      <w:pPr>
        <w:rPr>
          <w:u w:val="single"/>
        </w:rPr>
      </w:pPr>
      <w:r w:rsidRPr="003B76B3">
        <w:rPr>
          <w:rStyle w:val="StyleUnderline"/>
        </w:rPr>
        <w:t>“Viewed only through a judicial lens,”</w:t>
      </w:r>
      <w:r w:rsidRPr="003B76B3">
        <w:rPr>
          <w:sz w:val="16"/>
        </w:rPr>
        <w:t xml:space="preserve"> Ms. </w:t>
      </w:r>
      <w:proofErr w:type="spellStart"/>
      <w:r w:rsidRPr="003B76B3">
        <w:rPr>
          <w:sz w:val="16"/>
        </w:rPr>
        <w:t>Biskupic</w:t>
      </w:r>
      <w:proofErr w:type="spellEnd"/>
      <w:r w:rsidRPr="003B76B3">
        <w:rPr>
          <w:sz w:val="16"/>
        </w:rPr>
        <w:t xml:space="preserve"> wrote, </w:t>
      </w:r>
      <w:r w:rsidRPr="003B76B3">
        <w:rPr>
          <w:rStyle w:val="StyleUnderline"/>
        </w:rPr>
        <w:t xml:space="preserve">“his moves were not </w:t>
      </w:r>
      <w:proofErr w:type="gramStart"/>
      <w:r w:rsidRPr="003B76B3">
        <w:rPr>
          <w:rStyle w:val="StyleUnderline"/>
        </w:rPr>
        <w:t>consistent</w:t>
      </w:r>
      <w:proofErr w:type="gramEnd"/>
      <w:r w:rsidRPr="003B76B3">
        <w:rPr>
          <w:sz w:val="16"/>
        </w:rPr>
        <w:t xml:space="preserve"> and </w:t>
      </w:r>
      <w:r w:rsidRPr="003B76B3">
        <w:rPr>
          <w:rStyle w:val="StyleUnderline"/>
        </w:rPr>
        <w:t>his legal arguments</w:t>
      </w:r>
      <w:r w:rsidRPr="003B76B3">
        <w:rPr>
          <w:sz w:val="16"/>
        </w:rPr>
        <w:t xml:space="preserve"> were </w:t>
      </w:r>
      <w:r w:rsidRPr="003B76B3">
        <w:rPr>
          <w:rStyle w:val="StyleUnderline"/>
        </w:rPr>
        <w:t xml:space="preserve">not </w:t>
      </w:r>
      <w:r w:rsidRPr="003B76B3">
        <w:rPr>
          <w:rStyle w:val="Emphasis"/>
        </w:rPr>
        <w:t>entirely coherent</w:t>
      </w:r>
      <w:r w:rsidRPr="003B76B3">
        <w:rPr>
          <w:sz w:val="16"/>
        </w:rPr>
        <w:t xml:space="preserve">. But he brought people and their different interests together. </w:t>
      </w:r>
      <w:r w:rsidRPr="003B76B3">
        <w:rPr>
          <w:rStyle w:val="StyleUnderline"/>
        </w:rPr>
        <w:t>He acted</w:t>
      </w:r>
      <w:r w:rsidRPr="003B76B3">
        <w:rPr>
          <w:sz w:val="16"/>
        </w:rPr>
        <w:t xml:space="preserve">, in short, more </w:t>
      </w:r>
      <w:r w:rsidRPr="003B76B3">
        <w:rPr>
          <w:rStyle w:val="StyleUnderline"/>
        </w:rPr>
        <w:t>like a politician.”</w:t>
      </w:r>
    </w:p>
    <w:p w:rsidR="00710F82" w:rsidP="00710F82" w:rsidRDefault="00710F82" w14:paraId="22FF73B1" w14:textId="77777777">
      <w:pPr>
        <w:pStyle w:val="Heading4"/>
      </w:pPr>
      <w:r>
        <w:t xml:space="preserve">He </w:t>
      </w:r>
      <w:r>
        <w:rPr>
          <w:u w:val="single"/>
        </w:rPr>
        <w:t>does</w:t>
      </w:r>
      <w:r>
        <w:t xml:space="preserve"> flip, </w:t>
      </w:r>
      <w:r>
        <w:rPr>
          <w:u w:val="single"/>
        </w:rPr>
        <w:t>if only</w:t>
      </w:r>
      <w:r>
        <w:t xml:space="preserve"> to </w:t>
      </w:r>
      <w:r w:rsidRPr="00510996">
        <w:t>satisfy his own narcissism</w:t>
      </w:r>
      <w:r>
        <w:t>.</w:t>
      </w:r>
    </w:p>
    <w:p w:rsidRPr="00926CC1" w:rsidR="00710F82" w:rsidP="00710F82" w:rsidRDefault="00710F82" w14:paraId="3D061F0C" w14:textId="77777777">
      <w:r w:rsidRPr="00926CC1">
        <w:rPr>
          <w:rStyle w:val="Style13ptBold"/>
        </w:rPr>
        <w:t>Kaplan 18</w:t>
      </w:r>
      <w:r>
        <w:t xml:space="preserve"> – David A. Kaplan, author of </w:t>
      </w:r>
      <w:r w:rsidRPr="00926CC1">
        <w:rPr>
          <w:i/>
          <w:iCs/>
        </w:rPr>
        <w:t>The Most Dangerous Branch: Inside the Supreme Court</w:t>
      </w:r>
      <w:r>
        <w:t>, which interviewed a majority of the justices and 65 law clerks. [John Roberts’s Chance for Greatness, 10-10-2018, https://www.theatlantic.com/ideas/archive/2018/10/roberts-court/572482/]//BPS</w:t>
      </w:r>
    </w:p>
    <w:p w:rsidRPr="00926CC1" w:rsidR="00710F82" w:rsidP="00710F82" w:rsidRDefault="00710F82" w14:paraId="2EE1EFB8" w14:textId="77777777">
      <w:pPr>
        <w:rPr>
          <w:sz w:val="16"/>
        </w:rPr>
      </w:pPr>
      <w:r w:rsidRPr="00BF4FB8">
        <w:rPr>
          <w:rStyle w:val="StyleUnderline"/>
        </w:rPr>
        <w:t>Among</w:t>
      </w:r>
      <w:r w:rsidRPr="00926CC1">
        <w:rPr>
          <w:sz w:val="16"/>
        </w:rPr>
        <w:t xml:space="preserve"> Chief Justice John </w:t>
      </w:r>
      <w:r w:rsidRPr="00BF4FB8">
        <w:rPr>
          <w:rStyle w:val="StyleUnderline"/>
        </w:rPr>
        <w:t xml:space="preserve">Roberts’s </w:t>
      </w:r>
      <w:r w:rsidRPr="00BF4FB8">
        <w:rPr>
          <w:rStyle w:val="Emphasis"/>
        </w:rPr>
        <w:t>many talents</w:t>
      </w:r>
      <w:r w:rsidRPr="00BF4FB8">
        <w:rPr>
          <w:rStyle w:val="StyleUnderline"/>
        </w:rPr>
        <w:t xml:space="preserve"> is an ability to </w:t>
      </w:r>
      <w:r w:rsidRPr="00BF4FB8">
        <w:rPr>
          <w:rStyle w:val="Emphasis"/>
        </w:rPr>
        <w:t>mask ambition</w:t>
      </w:r>
      <w:r w:rsidRPr="00926CC1">
        <w:rPr>
          <w:sz w:val="16"/>
        </w:rPr>
        <w:t xml:space="preserve">. Though conversational in chambers, about the day’s headlines or the Notre Dame game over the weekend, he is by nature reticent. Law clerks don’t feel they get to know him as well as, say, Justices Clarence Thomas and Stephen Breyer. So a few years ago, when </w:t>
      </w:r>
      <w:r w:rsidRPr="00AC348C">
        <w:rPr>
          <w:rStyle w:val="StyleUnderline"/>
        </w:rPr>
        <w:t>the chief let his guard down</w:t>
      </w:r>
      <w:r w:rsidRPr="00926CC1">
        <w:rPr>
          <w:sz w:val="16"/>
        </w:rPr>
        <w:t xml:space="preserve">, the moment astonished his listeners. </w:t>
      </w:r>
      <w:r w:rsidRPr="00AC348C">
        <w:rPr>
          <w:rStyle w:val="StyleUnderline"/>
        </w:rPr>
        <w:t>And</w:t>
      </w:r>
      <w:r w:rsidRPr="00926CC1">
        <w:rPr>
          <w:sz w:val="16"/>
        </w:rPr>
        <w:t xml:space="preserve"> it </w:t>
      </w:r>
      <w:r w:rsidRPr="00AC348C">
        <w:rPr>
          <w:rStyle w:val="StyleUnderline"/>
        </w:rPr>
        <w:t xml:space="preserve">revealed a </w:t>
      </w:r>
      <w:r w:rsidRPr="00AC348C">
        <w:rPr>
          <w:rStyle w:val="Emphasis"/>
        </w:rPr>
        <w:t>hunger for greatness</w:t>
      </w:r>
      <w:r w:rsidRPr="00AC348C">
        <w:rPr>
          <w:rStyle w:val="StyleUnderline"/>
        </w:rPr>
        <w:t xml:space="preserve"> that went along with </w:t>
      </w:r>
      <w:r w:rsidRPr="00AC348C">
        <w:rPr>
          <w:rStyle w:val="Emphasis"/>
        </w:rPr>
        <w:t>an abiding affection</w:t>
      </w:r>
      <w:r w:rsidRPr="00AC348C">
        <w:rPr>
          <w:rStyle w:val="StyleUnderline"/>
        </w:rPr>
        <w:t xml:space="preserve"> for the institution he leads</w:t>
      </w:r>
      <w:r w:rsidRPr="00926CC1">
        <w:rPr>
          <w:sz w:val="16"/>
        </w:rPr>
        <w:t>.</w:t>
      </w:r>
    </w:p>
    <w:p w:rsidRPr="00926CC1" w:rsidR="00710F82" w:rsidP="00710F82" w:rsidRDefault="00710F82" w14:paraId="2CB62FF3" w14:textId="77777777">
      <w:pPr>
        <w:rPr>
          <w:sz w:val="16"/>
        </w:rPr>
      </w:pPr>
      <w:r w:rsidRPr="00926CC1">
        <w:rPr>
          <w:sz w:val="16"/>
        </w:rPr>
        <w:t>I heard the story while reporting my book on the Supreme Court, The Most Dangerous Branch. I interviewed the majority of the justices, and 65 law clerks, all on condition of anonymity; neither the justices nor their clerks typically speak on the record about the Court's proceedings. And I gave all the justices the opportunity to comment on what would be written about them.</w:t>
      </w:r>
    </w:p>
    <w:p w:rsidRPr="00926CC1" w:rsidR="00710F82" w:rsidP="00710F82" w:rsidRDefault="00710F82" w14:paraId="645A4967" w14:textId="77777777">
      <w:pPr>
        <w:rPr>
          <w:sz w:val="16"/>
        </w:rPr>
      </w:pPr>
      <w:r w:rsidRPr="00926CC1">
        <w:rPr>
          <w:sz w:val="16"/>
        </w:rPr>
        <w:t>Several clerks, the story went, were taking Roberts to lunch a few blocks from the Court. On the way, one innocently asked, “How do you like the job?” Instead of responding with a platitude like “It’s the privilege of a lifetime,” he offered a telling response. Roberts began by reminding the clerks that there had been only 16 men before him who had occupied the center seat on the bench. In that sense, he was delighted to be No. 17.</w:t>
      </w:r>
    </w:p>
    <w:p w:rsidRPr="00926CC1" w:rsidR="00710F82" w:rsidP="00710F82" w:rsidRDefault="00710F82" w14:paraId="76BEE33C" w14:textId="77777777">
      <w:pPr>
        <w:rPr>
          <w:sz w:val="16"/>
        </w:rPr>
      </w:pPr>
      <w:r w:rsidRPr="00926CC1">
        <w:rPr>
          <w:sz w:val="16"/>
        </w:rPr>
        <w:t>But Roberts understood the history of the Court and of the nation. Even among the chiefs, he observed, there had been only one John Marshall, who served for 34 years at the beginning of the 19th century and wrote the seminal Marbury v. Madison decision, which established the Court’s power. Marshall “had the opportunity to decide the great questions because the Constitution was undeveloped,” Roberts told the clerks.</w:t>
      </w:r>
    </w:p>
    <w:p w:rsidRPr="00926CC1" w:rsidR="00710F82" w:rsidP="00710F82" w:rsidRDefault="00710F82" w14:paraId="14206771" w14:textId="77777777">
      <w:pPr>
        <w:rPr>
          <w:sz w:val="16"/>
        </w:rPr>
      </w:pPr>
      <w:r w:rsidRPr="00926CC1">
        <w:rPr>
          <w:sz w:val="16"/>
        </w:rPr>
        <w:t>“It’s not like that anymore,” he said. “I was born in the wrong era.”</w:t>
      </w:r>
    </w:p>
    <w:p w:rsidRPr="00926CC1" w:rsidR="00710F82" w:rsidP="00710F82" w:rsidRDefault="00710F82" w14:paraId="3A2D0A3B" w14:textId="77777777">
      <w:pPr>
        <w:rPr>
          <w:sz w:val="16"/>
        </w:rPr>
      </w:pPr>
      <w:r w:rsidRPr="00926CC1">
        <w:rPr>
          <w:sz w:val="16"/>
        </w:rPr>
        <w:t xml:space="preserve">Perhaps not, but the chief may yet have the chance to be great. With Brett Kavanaugh just confirmed as the newest justice, Roberts, at 63, will still be the fourth-youngest member of the Court. If he serves </w:t>
      </w:r>
      <w:proofErr w:type="gramStart"/>
      <w:r w:rsidRPr="00926CC1">
        <w:rPr>
          <w:sz w:val="16"/>
        </w:rPr>
        <w:t>until</w:t>
      </w:r>
      <w:proofErr w:type="gramEnd"/>
      <w:r w:rsidRPr="00926CC1">
        <w:rPr>
          <w:sz w:val="16"/>
        </w:rPr>
        <w:t xml:space="preserve"> he’s 80, he won’t reach the halfway point of his tenure until 2020. Assuming Kavanaugh does veer the Court further to the right, on many issues </w:t>
      </w:r>
      <w:r w:rsidRPr="00AC348C">
        <w:rPr>
          <w:rStyle w:val="StyleUnderline"/>
        </w:rPr>
        <w:t xml:space="preserve">Roberts will be </w:t>
      </w:r>
      <w:r w:rsidRPr="00AC348C">
        <w:rPr>
          <w:rStyle w:val="Emphasis"/>
        </w:rPr>
        <w:t>the new swing justice</w:t>
      </w:r>
      <w:r w:rsidRPr="00926CC1">
        <w:rPr>
          <w:sz w:val="16"/>
        </w:rPr>
        <w:t>, replacing Anthony Kennedy in the middle. The newly constituted Court will truly be the Roberts Court.</w:t>
      </w:r>
    </w:p>
    <w:p w:rsidRPr="00926CC1" w:rsidR="00710F82" w:rsidP="00710F82" w:rsidRDefault="00710F82" w14:paraId="6CEE4B67" w14:textId="77777777">
      <w:pPr>
        <w:rPr>
          <w:sz w:val="16"/>
        </w:rPr>
      </w:pPr>
      <w:r w:rsidRPr="00AC348C">
        <w:rPr>
          <w:rStyle w:val="StyleUnderline"/>
        </w:rPr>
        <w:t xml:space="preserve">Roberts </w:t>
      </w:r>
      <w:r w:rsidRPr="00AC348C">
        <w:rPr>
          <w:rStyle w:val="Emphasis"/>
        </w:rPr>
        <w:t>already seems to appreciate</w:t>
      </w:r>
      <w:r w:rsidRPr="00AC348C">
        <w:rPr>
          <w:rStyle w:val="StyleUnderline"/>
        </w:rPr>
        <w:t xml:space="preserve"> what greatness</w:t>
      </w:r>
      <w:r w:rsidRPr="00926CC1">
        <w:rPr>
          <w:sz w:val="16"/>
        </w:rPr>
        <w:t xml:space="preserve"> in his own time </w:t>
      </w:r>
      <w:r w:rsidRPr="00AC348C">
        <w:rPr>
          <w:rStyle w:val="StyleUnderline"/>
        </w:rPr>
        <w:t>might look like. His</w:t>
      </w:r>
      <w:r w:rsidRPr="00926CC1">
        <w:rPr>
          <w:sz w:val="16"/>
        </w:rPr>
        <w:t xml:space="preserve"> votes in cases on gun control, campaign finance, and the Voting Rights Act of 1965 were indeed injudicious intrusions on democracy and ran counter to his exhortations about how issues such as same-sex marriage ought to be left to other branches of government. But </w:t>
      </w:r>
      <w:r w:rsidRPr="00AC348C">
        <w:rPr>
          <w:rStyle w:val="StyleUnderline"/>
        </w:rPr>
        <w:t>in 2012</w:t>
      </w:r>
      <w:r w:rsidRPr="00926CC1">
        <w:rPr>
          <w:sz w:val="16"/>
        </w:rPr>
        <w:t>, in the signal case of Roberts’s time on the Court—</w:t>
      </w:r>
      <w:r w:rsidRPr="00AC348C">
        <w:rPr>
          <w:rStyle w:val="StyleUnderline"/>
        </w:rPr>
        <w:t>on</w:t>
      </w:r>
      <w:r w:rsidRPr="00926CC1">
        <w:rPr>
          <w:sz w:val="16"/>
        </w:rPr>
        <w:t xml:space="preserve"> the fate of </w:t>
      </w:r>
      <w:r w:rsidRPr="00AC348C">
        <w:rPr>
          <w:rStyle w:val="StyleUnderline"/>
        </w:rPr>
        <w:t>Obamacare</w:t>
      </w:r>
      <w:r w:rsidRPr="00926CC1">
        <w:rPr>
          <w:sz w:val="16"/>
        </w:rPr>
        <w:t xml:space="preserve">—the chief justice proved himself a worthy descendant of Marshall. That’s not because Obamacare necessarily was wise social policy (I happen to think it was), but </w:t>
      </w:r>
      <w:r w:rsidRPr="00AC348C">
        <w:rPr>
          <w:rStyle w:val="StyleUnderline"/>
        </w:rPr>
        <w:t xml:space="preserve">because the chief </w:t>
      </w:r>
      <w:r w:rsidRPr="00AC348C">
        <w:rPr>
          <w:rStyle w:val="Emphasis"/>
        </w:rPr>
        <w:t>correctly recognized</w:t>
      </w:r>
      <w:r w:rsidRPr="00926CC1">
        <w:rPr>
          <w:sz w:val="16"/>
        </w:rPr>
        <w:t xml:space="preserve"> that </w:t>
      </w:r>
      <w:r w:rsidRPr="00AC348C">
        <w:rPr>
          <w:rStyle w:val="StyleUnderline"/>
        </w:rPr>
        <w:t xml:space="preserve">the </w:t>
      </w:r>
      <w:r w:rsidRPr="00AC348C">
        <w:rPr>
          <w:rStyle w:val="Emphasis"/>
        </w:rPr>
        <w:t>proper role</w:t>
      </w:r>
      <w:r w:rsidRPr="00AC348C">
        <w:rPr>
          <w:rStyle w:val="StyleUnderline"/>
        </w:rPr>
        <w:t xml:space="preserve"> of the Court wasn’t to resolve that question</w:t>
      </w:r>
      <w:r w:rsidRPr="00926CC1">
        <w:rPr>
          <w:sz w:val="16"/>
        </w:rPr>
        <w:t>.</w:t>
      </w:r>
    </w:p>
    <w:p w:rsidRPr="00926CC1" w:rsidR="00710F82" w:rsidP="00710F82" w:rsidRDefault="00710F82" w14:paraId="0CCFA3AF" w14:textId="77777777">
      <w:pPr>
        <w:rPr>
          <w:sz w:val="16"/>
        </w:rPr>
      </w:pPr>
      <w:r w:rsidRPr="00926CC1">
        <w:rPr>
          <w:sz w:val="16"/>
        </w:rPr>
        <w:t xml:space="preserve">As </w:t>
      </w:r>
      <w:r w:rsidRPr="00AC348C">
        <w:rPr>
          <w:rStyle w:val="Emphasis"/>
        </w:rPr>
        <w:t>the decisive vote in the 5–4 ruling</w:t>
      </w:r>
      <w:r w:rsidRPr="00AC348C">
        <w:rPr>
          <w:rStyle w:val="StyleUnderline"/>
        </w:rPr>
        <w:t xml:space="preserve"> that upheld the</w:t>
      </w:r>
      <w:r w:rsidRPr="00926CC1">
        <w:rPr>
          <w:sz w:val="16"/>
        </w:rPr>
        <w:t xml:space="preserve"> Affordable Care </w:t>
      </w:r>
      <w:r w:rsidRPr="00AC348C">
        <w:rPr>
          <w:rStyle w:val="StyleUnderline"/>
        </w:rPr>
        <w:t>Act</w:t>
      </w:r>
      <w:r w:rsidRPr="00926CC1">
        <w:rPr>
          <w:sz w:val="16"/>
        </w:rPr>
        <w:t xml:space="preserve">, Roberts </w:t>
      </w:r>
      <w:r w:rsidRPr="00AC348C">
        <w:rPr>
          <w:rStyle w:val="StyleUnderline"/>
        </w:rPr>
        <w:t xml:space="preserve">kept the Court out of </w:t>
      </w:r>
      <w:r w:rsidRPr="00AC348C">
        <w:rPr>
          <w:rStyle w:val="Emphasis"/>
        </w:rPr>
        <w:t>the political maelstrom</w:t>
      </w:r>
      <w:r w:rsidRPr="00926CC1">
        <w:rPr>
          <w:sz w:val="16"/>
        </w:rPr>
        <w:t xml:space="preserve">. The ACA was the key policy achievement of Barack Obama’s presidency. Opponents of the statute—those who had lost out to democracy, in the legislative debate—went to federal court to undo the law. Lower courts disagreed on the constitutionality of its so-called individual mandate, which required most Americans to have health insurance or pay a penalty. (Congress ultimately repealed the mandate in late 2017.) The justices agreed to step in. </w:t>
      </w:r>
      <w:r w:rsidRPr="00AC348C">
        <w:rPr>
          <w:rStyle w:val="StyleUnderline"/>
        </w:rPr>
        <w:t>Had the justices invalidated the law, the Court could</w:t>
      </w:r>
      <w:r w:rsidRPr="00926CC1">
        <w:rPr>
          <w:sz w:val="16"/>
        </w:rPr>
        <w:t xml:space="preserve"> well </w:t>
      </w:r>
      <w:r w:rsidRPr="00AC348C">
        <w:rPr>
          <w:rStyle w:val="StyleUnderline"/>
        </w:rPr>
        <w:t xml:space="preserve">have become </w:t>
      </w:r>
      <w:r w:rsidRPr="00AC348C">
        <w:rPr>
          <w:rStyle w:val="Emphasis"/>
        </w:rPr>
        <w:t>the overriding issue</w:t>
      </w:r>
      <w:r w:rsidRPr="00AC348C">
        <w:rPr>
          <w:rStyle w:val="StyleUnderline"/>
        </w:rPr>
        <w:t xml:space="preserve"> in the</w:t>
      </w:r>
      <w:r w:rsidRPr="00926CC1">
        <w:rPr>
          <w:sz w:val="16"/>
        </w:rPr>
        <w:t xml:space="preserve"> 2012 presidential </w:t>
      </w:r>
      <w:r w:rsidRPr="00AC348C">
        <w:rPr>
          <w:rStyle w:val="StyleUnderline"/>
        </w:rPr>
        <w:t xml:space="preserve">election. Roberts saw </w:t>
      </w:r>
      <w:r w:rsidRPr="00AC348C">
        <w:rPr>
          <w:rStyle w:val="Emphasis"/>
        </w:rPr>
        <w:t>the institutional toll</w:t>
      </w:r>
      <w:r w:rsidRPr="00AC348C">
        <w:rPr>
          <w:rStyle w:val="StyleUnderline"/>
        </w:rPr>
        <w:t xml:space="preserve"> that might have taken on the Court</w:t>
      </w:r>
      <w:r w:rsidRPr="00926CC1">
        <w:rPr>
          <w:sz w:val="16"/>
        </w:rPr>
        <w:t>.</w:t>
      </w:r>
    </w:p>
    <w:p w:rsidRPr="00926CC1" w:rsidR="00710F82" w:rsidP="00710F82" w:rsidRDefault="00710F82" w14:paraId="14C72E65" w14:textId="77777777">
      <w:pPr>
        <w:rPr>
          <w:sz w:val="16"/>
        </w:rPr>
      </w:pPr>
      <w:r w:rsidRPr="00926CC1">
        <w:rPr>
          <w:sz w:val="16"/>
        </w:rPr>
        <w:t>The constitutionality of the mandate turned on two questions: Did Congress have power under the Commerce Clause to coerce individuals to engage in specific activity? And could the ACA’s penalty qualify as a “tax” that could be levied under the Constitution’s Taxing Clause? Most constitutional experts thought the first answer was easy: yes. That rendered a second answer unnecessary. But the oral arguments at the Court in March 2012 showed otherwise.</w:t>
      </w:r>
    </w:p>
    <w:p w:rsidRPr="00926CC1" w:rsidR="00710F82" w:rsidP="00710F82" w:rsidRDefault="00710F82" w14:paraId="384B868C" w14:textId="77777777">
      <w:pPr>
        <w:rPr>
          <w:sz w:val="16"/>
        </w:rPr>
      </w:pPr>
      <w:r w:rsidRPr="00926CC1">
        <w:rPr>
          <w:sz w:val="16"/>
        </w:rPr>
        <w:t>At the justices’ private conference on March 30, two days after arguments, Roberts took his seat at the head of the oblong walnut table at which the justices vote on cases. It was Marshall’s portrait that hung center stage above the black marble fireplace in the room. The chief liked the idea of Marshall gazing down at the current justices. Roberts outlined the difficult questions raised. He carefully acknowledged competing positions on the tax question. But he was certain the mandate violated the Commerce Clause, so he voted to strike down at least that part of Obamacare, concluding as well that the Taxing Clause couldn’t save the mandate. Since the rest of the justices were split, 4–4, Roberts would be the decider. He assigned himself the opinion.</w:t>
      </w:r>
    </w:p>
    <w:p w:rsidRPr="00926CC1" w:rsidR="00710F82" w:rsidP="00710F82" w:rsidRDefault="00710F82" w14:paraId="447588FE" w14:textId="77777777">
      <w:pPr>
        <w:rPr>
          <w:sz w:val="16"/>
        </w:rPr>
      </w:pPr>
      <w:r w:rsidRPr="00926CC1">
        <w:rPr>
          <w:sz w:val="16"/>
        </w:rPr>
        <w:t>However, that’s where the story line got fuzzier. Based on Roberts’s vote, the other justices, immediately after the conference, walked back to their respective chambers and reported to their clerks that the Court was throwing out the most important piece of social legislation in two generations. Clerks reacted predictably—with elation or despair. But Roberts had doubts on the Taxing Clause, even if he didn’t trumpet them in the conference. Votes there are tentative. Justices may reevaluate if they discover “the opinion doesn’t write.”</w:t>
      </w:r>
    </w:p>
    <w:p w:rsidRPr="00926CC1" w:rsidR="00710F82" w:rsidP="00710F82" w:rsidRDefault="00710F82" w14:paraId="6C1553D5" w14:textId="77777777">
      <w:pPr>
        <w:rPr>
          <w:sz w:val="16"/>
        </w:rPr>
      </w:pPr>
      <w:r w:rsidRPr="00926CC1">
        <w:rPr>
          <w:sz w:val="16"/>
        </w:rPr>
        <w:t xml:space="preserve">That’s what happened to Roberts during the next two months. He instructed two different clerks to write alternative drafts of an opinion, the different outcomes turning on the tax question. He finally decided that the mandate could be considered a tax and therefore was a legitimate exercise of congressional power. The Commerce Clause aspect became irrelevant. He revealed his new position to the other justices during a subsequent conference. </w:t>
      </w:r>
      <w:r w:rsidRPr="00AC348C">
        <w:rPr>
          <w:rStyle w:val="StyleUnderline"/>
        </w:rPr>
        <w:t>As much as Roberts didn’t like</w:t>
      </w:r>
      <w:r w:rsidRPr="00926CC1">
        <w:rPr>
          <w:sz w:val="16"/>
        </w:rPr>
        <w:t xml:space="preserve"> how </w:t>
      </w:r>
      <w:r w:rsidRPr="00AC348C">
        <w:rPr>
          <w:rStyle w:val="StyleUnderline"/>
        </w:rPr>
        <w:t>the ACA</w:t>
      </w:r>
      <w:r w:rsidRPr="00926CC1">
        <w:rPr>
          <w:sz w:val="16"/>
        </w:rPr>
        <w:t xml:space="preserve"> became law, </w:t>
      </w:r>
      <w:r w:rsidRPr="00AC348C">
        <w:rPr>
          <w:rStyle w:val="StyleUnderline"/>
        </w:rPr>
        <w:t>he concluded it was constitutional</w:t>
      </w:r>
      <w:r w:rsidRPr="00926CC1">
        <w:rPr>
          <w:sz w:val="16"/>
        </w:rPr>
        <w:t>. On June 28, 2012, the Court announced its decision.</w:t>
      </w:r>
    </w:p>
    <w:p w:rsidRPr="00926CC1" w:rsidR="00710F82" w:rsidP="00710F82" w:rsidRDefault="00710F82" w14:paraId="093E113C" w14:textId="77777777">
      <w:pPr>
        <w:rPr>
          <w:sz w:val="16"/>
        </w:rPr>
      </w:pPr>
      <w:r w:rsidRPr="00926CC1">
        <w:rPr>
          <w:sz w:val="16"/>
        </w:rPr>
        <w:t xml:space="preserve">It was the first time Roberts had joined the four liberals in a 5–4 vote, let alone a ruling that big. “The text of a statute can sometimes </w:t>
      </w:r>
      <w:proofErr w:type="gramStart"/>
      <w:r w:rsidRPr="00926CC1">
        <w:rPr>
          <w:sz w:val="16"/>
        </w:rPr>
        <w:t>have</w:t>
      </w:r>
      <w:proofErr w:type="gramEnd"/>
      <w:r w:rsidRPr="00926CC1">
        <w:rPr>
          <w:sz w:val="16"/>
        </w:rPr>
        <w:t xml:space="preserve"> more than one possible meaning,” Roberts wrote. “And it is well established that if a statute has two possible meanings, one of which violates the Constitution, courts should adopt the meaning that does not do so.”</w:t>
      </w:r>
    </w:p>
    <w:p w:rsidRPr="00926CC1" w:rsidR="00710F82" w:rsidP="00710F82" w:rsidRDefault="00710F82" w14:paraId="2D27F234" w14:textId="77777777">
      <w:pPr>
        <w:rPr>
          <w:sz w:val="16"/>
        </w:rPr>
      </w:pPr>
      <w:r w:rsidRPr="00AC348C">
        <w:rPr>
          <w:rStyle w:val="StyleUnderline"/>
        </w:rPr>
        <w:t xml:space="preserve">Roberts viewed what he had done as </w:t>
      </w:r>
      <w:r w:rsidRPr="00510996">
        <w:rPr>
          <w:rStyle w:val="Emphasis"/>
        </w:rPr>
        <w:t>diligent judging</w:t>
      </w:r>
      <w:r w:rsidRPr="00926CC1">
        <w:rPr>
          <w:sz w:val="16"/>
        </w:rPr>
        <w:t xml:space="preserve">. The four other </w:t>
      </w:r>
      <w:r w:rsidRPr="00AC348C">
        <w:rPr>
          <w:rStyle w:val="StyleUnderline"/>
        </w:rPr>
        <w:t>conservatives thought</w:t>
      </w:r>
      <w:r w:rsidRPr="00926CC1">
        <w:rPr>
          <w:sz w:val="16"/>
        </w:rPr>
        <w:t xml:space="preserve"> otherwise. Had Roberts voted initially with the liberals, the conservatives obviously would have been disappointed. But to them, </w:t>
      </w:r>
      <w:r w:rsidRPr="00AC348C">
        <w:rPr>
          <w:rStyle w:val="StyleUnderline"/>
        </w:rPr>
        <w:t>Roberts</w:t>
      </w:r>
      <w:r w:rsidRPr="00926CC1">
        <w:rPr>
          <w:sz w:val="16"/>
        </w:rPr>
        <w:t xml:space="preserve"> had </w:t>
      </w:r>
      <w:r w:rsidRPr="00AC348C">
        <w:rPr>
          <w:rStyle w:val="StyleUnderline"/>
        </w:rPr>
        <w:t xml:space="preserve">caved to </w:t>
      </w:r>
      <w:r w:rsidRPr="00AC348C">
        <w:rPr>
          <w:rStyle w:val="Emphasis"/>
        </w:rPr>
        <w:t>external pressure</w:t>
      </w:r>
      <w:r w:rsidRPr="00926CC1">
        <w:rPr>
          <w:sz w:val="16"/>
        </w:rPr>
        <w:t xml:space="preserve">. Justice Antonin Scalia vented about it in a way that surprised even those at the Court who were used to his eruptions. In private, some of Roberts’s defenders suggested he didn’t actually reverse his position, because he hadn’t committed in the first place. But </w:t>
      </w:r>
      <w:r w:rsidRPr="00926CC1">
        <w:rPr>
          <w:rStyle w:val="Emphasis"/>
        </w:rPr>
        <w:t>internal Court correspondence and draft opinions</w:t>
      </w:r>
      <w:r w:rsidRPr="00926CC1">
        <w:rPr>
          <w:sz w:val="16"/>
        </w:rPr>
        <w:t xml:space="preserve"> themselves </w:t>
      </w:r>
      <w:r w:rsidRPr="00926CC1">
        <w:rPr>
          <w:rStyle w:val="StyleUnderline"/>
        </w:rPr>
        <w:t xml:space="preserve">make clear he had </w:t>
      </w:r>
      <w:r w:rsidRPr="00510996">
        <w:rPr>
          <w:rStyle w:val="Emphasis"/>
        </w:rPr>
        <w:t>reconsidered</w:t>
      </w:r>
      <w:r w:rsidRPr="00926CC1">
        <w:rPr>
          <w:rStyle w:val="StyleUnderline"/>
        </w:rPr>
        <w:t>. It wasn’t that Roberts</w:t>
      </w:r>
      <w:r w:rsidRPr="00926CC1">
        <w:rPr>
          <w:sz w:val="16"/>
        </w:rPr>
        <w:t xml:space="preserve"> had </w:t>
      </w:r>
      <w:r w:rsidRPr="00926CC1">
        <w:rPr>
          <w:rStyle w:val="StyleUnderline"/>
        </w:rPr>
        <w:t xml:space="preserve">decided his initial view was wrong—only that an alternative view was </w:t>
      </w:r>
      <w:r w:rsidRPr="00926CC1">
        <w:rPr>
          <w:rStyle w:val="Emphasis"/>
        </w:rPr>
        <w:t>permissible</w:t>
      </w:r>
      <w:r w:rsidRPr="00926CC1">
        <w:rPr>
          <w:sz w:val="16"/>
        </w:rPr>
        <w:t>. Because that alternative view deferred to Congress, the chief concluded he was required to adopt it.</w:t>
      </w:r>
    </w:p>
    <w:p w:rsidRPr="00926CC1" w:rsidR="00710F82" w:rsidP="00710F82" w:rsidRDefault="00710F82" w14:paraId="708392B3" w14:textId="77777777">
      <w:pPr>
        <w:rPr>
          <w:sz w:val="16"/>
        </w:rPr>
      </w:pPr>
      <w:r w:rsidRPr="00926CC1">
        <w:rPr>
          <w:sz w:val="16"/>
        </w:rPr>
        <w:t xml:space="preserve">Ever since, </w:t>
      </w:r>
      <w:r w:rsidRPr="00926CC1">
        <w:rPr>
          <w:rStyle w:val="StyleUnderline"/>
        </w:rPr>
        <w:t>conservatives</w:t>
      </w:r>
      <w:r w:rsidRPr="00926CC1">
        <w:rPr>
          <w:sz w:val="16"/>
        </w:rPr>
        <w:t xml:space="preserve"> have </w:t>
      </w:r>
      <w:r w:rsidRPr="00725CB0">
        <w:rPr>
          <w:rStyle w:val="Emphasis"/>
        </w:rPr>
        <w:t>smoldered</w:t>
      </w:r>
      <w:r w:rsidRPr="00926CC1">
        <w:rPr>
          <w:rStyle w:val="StyleUnderline"/>
        </w:rPr>
        <w:t xml:space="preserve"> over</w:t>
      </w:r>
      <w:r w:rsidRPr="00926CC1">
        <w:rPr>
          <w:sz w:val="16"/>
        </w:rPr>
        <w:t xml:space="preserve"> what they see as Roberts’s </w:t>
      </w:r>
      <w:r w:rsidRPr="00926CC1">
        <w:rPr>
          <w:rStyle w:val="StyleUnderline"/>
        </w:rPr>
        <w:t>betrayal</w:t>
      </w:r>
      <w:r w:rsidRPr="00926CC1">
        <w:rPr>
          <w:sz w:val="16"/>
        </w:rPr>
        <w:t>. These resentments were what led to Donald Trump’s fulminations against Roberts during the 2016 campaign. The conservative justices and their clerks knew Roberts had switched, and someone let word slip out. Such finger-pointing leaks were unprecedented. But the fact of the leaks reflected how much the conservative justices felt they had been duped.</w:t>
      </w:r>
    </w:p>
    <w:p w:rsidRPr="00926CC1" w:rsidR="00710F82" w:rsidP="00710F82" w:rsidRDefault="00710F82" w14:paraId="029FC6C1" w14:textId="77777777">
      <w:pPr>
        <w:rPr>
          <w:sz w:val="16"/>
        </w:rPr>
      </w:pPr>
      <w:r w:rsidRPr="00926CC1">
        <w:rPr>
          <w:sz w:val="16"/>
        </w:rPr>
        <w:t xml:space="preserve">The chief justice thought that Obamacare presented a close case and that Congress was entitled to the benefit of the doubt. </w:t>
      </w:r>
      <w:r w:rsidRPr="00926CC1">
        <w:rPr>
          <w:rStyle w:val="StyleUnderline"/>
        </w:rPr>
        <w:t xml:space="preserve">Seeing himself as the </w:t>
      </w:r>
      <w:r w:rsidRPr="00926CC1">
        <w:rPr>
          <w:rStyle w:val="Emphasis"/>
        </w:rPr>
        <w:t>steward of the Court’s prestige</w:t>
      </w:r>
      <w:r w:rsidRPr="00926CC1">
        <w:rPr>
          <w:rStyle w:val="StyleUnderline"/>
        </w:rPr>
        <w:t xml:space="preserve">, Roberts chose to keep the Court </w:t>
      </w:r>
      <w:r w:rsidRPr="00926CC1">
        <w:rPr>
          <w:rStyle w:val="Emphasis"/>
        </w:rPr>
        <w:t>out of harm’s way</w:t>
      </w:r>
      <w:r w:rsidRPr="00926CC1">
        <w:rPr>
          <w:sz w:val="16"/>
        </w:rPr>
        <w:t xml:space="preserve">. He had failed to do so, for example, in Citizens United (the 2010 ruling that struck down campaign-finance regulations passed by Congress) and Heller (the 2008 ruling that invalidated handgun restrictions imposed by the D.C. city council). But now, at least in this one case, four months before a presidential election, </w:t>
      </w:r>
      <w:r w:rsidRPr="00926CC1">
        <w:rPr>
          <w:rStyle w:val="StyleUnderline"/>
        </w:rPr>
        <w:t xml:space="preserve">he had become </w:t>
      </w:r>
      <w:r w:rsidRPr="00926CC1">
        <w:rPr>
          <w:rStyle w:val="Emphasis"/>
        </w:rPr>
        <w:t>a judicial statesman</w:t>
      </w:r>
      <w:r w:rsidRPr="00926CC1">
        <w:rPr>
          <w:rStyle w:val="StyleUnderline"/>
        </w:rPr>
        <w:t>—an advocate</w:t>
      </w:r>
      <w:r w:rsidRPr="00926CC1">
        <w:rPr>
          <w:sz w:val="16"/>
        </w:rPr>
        <w:t xml:space="preserve"> not for this or that issue, but </w:t>
      </w:r>
      <w:r w:rsidRPr="00926CC1">
        <w:rPr>
          <w:rStyle w:val="StyleUnderline"/>
        </w:rPr>
        <w:t xml:space="preserve">for </w:t>
      </w:r>
      <w:r w:rsidRPr="00926CC1">
        <w:rPr>
          <w:rStyle w:val="Emphasis"/>
        </w:rPr>
        <w:t>the Court itself</w:t>
      </w:r>
      <w:r w:rsidRPr="00926CC1">
        <w:rPr>
          <w:sz w:val="16"/>
        </w:rPr>
        <w:t>. Maybe he was acting with the judicial humility he had often counseled for others—judicial “politics” in the best sense.</w:t>
      </w:r>
    </w:p>
    <w:p w:rsidRPr="00BF4FB8" w:rsidR="00710F82" w:rsidP="00710F82" w:rsidRDefault="00710F82" w14:paraId="749C29D0" w14:textId="323E8947">
      <w:r w:rsidRPr="00926CC1">
        <w:rPr>
          <w:sz w:val="16"/>
        </w:rPr>
        <w:t xml:space="preserve">If so, in an age when the Supreme Court has become aggressively interventionist and triumphantly ascendant, </w:t>
      </w:r>
      <w:r w:rsidRPr="00926CC1">
        <w:rPr>
          <w:rStyle w:val="StyleUnderline"/>
        </w:rPr>
        <w:t>Roberts’s destiny might be</w:t>
      </w:r>
      <w:r w:rsidRPr="00926CC1">
        <w:rPr>
          <w:sz w:val="16"/>
        </w:rPr>
        <w:t xml:space="preserve">, as he wished aloud, </w:t>
      </w:r>
      <w:r w:rsidRPr="00926CC1">
        <w:rPr>
          <w:rStyle w:val="StyleUnderline"/>
        </w:rPr>
        <w:t xml:space="preserve">to do </w:t>
      </w:r>
      <w:r w:rsidRPr="00926CC1">
        <w:rPr>
          <w:rStyle w:val="Emphasis"/>
        </w:rPr>
        <w:t>great things</w:t>
      </w:r>
      <w:r w:rsidRPr="00926CC1">
        <w:rPr>
          <w:sz w:val="16"/>
        </w:rPr>
        <w:t>. The alternative risks even further descent by the Court into partisan muck—and invites massive opprobrium from the body politic. History has proved that ends very badly for the Court.</w:t>
      </w:r>
      <w:r w:rsidRPr="00BF4FB8" w:rsidR="002E11FE">
        <w:t xml:space="preserve"> </w:t>
      </w:r>
    </w:p>
    <w:p w:rsidR="00F171ED" w:rsidP="000E4D5B" w:rsidRDefault="008173D5" w14:paraId="38C316D7" w14:textId="7FC683E5">
      <w:pPr>
        <w:pStyle w:val="Heading4"/>
      </w:pPr>
      <w:r>
        <w:t>Especially under Trump.</w:t>
      </w:r>
    </w:p>
    <w:p w:rsidRPr="00186B6E" w:rsidR="00186B6E" w:rsidP="00186B6E" w:rsidRDefault="00186B6E" w14:paraId="028219C6" w14:textId="422C9B6F">
      <w:proofErr w:type="spellStart"/>
      <w:r w:rsidRPr="005E06B4">
        <w:rPr>
          <w:rStyle w:val="Style13ptBold"/>
        </w:rPr>
        <w:t>Biskupic</w:t>
      </w:r>
      <w:proofErr w:type="spellEnd"/>
      <w:r w:rsidRPr="005E06B4">
        <w:rPr>
          <w:rStyle w:val="Style13ptBold"/>
        </w:rPr>
        <w:t xml:space="preserve"> 19</w:t>
      </w:r>
      <w:r>
        <w:t xml:space="preserve"> – Joan </w:t>
      </w:r>
      <w:proofErr w:type="spellStart"/>
      <w:r>
        <w:t>Biskupic</w:t>
      </w:r>
      <w:proofErr w:type="spellEnd"/>
      <w:r>
        <w:t xml:space="preserve">, JD from Georgetown University, </w:t>
      </w:r>
      <w:r w:rsidR="00027C4E">
        <w:t xml:space="preserve">visiting law professor at the University of California-Irvine, </w:t>
      </w:r>
      <w:r>
        <w:t>full-time Supreme Court analyst at CNN</w:t>
      </w:r>
      <w:r w:rsidRPr="000460BA">
        <w:t>.</w:t>
      </w:r>
      <w:r>
        <w:t xml:space="preserve"> [The Chief: The Life and Turbulent Times of Chief Justice John Roberts, Hachette Book Group]//BPS</w:t>
      </w:r>
    </w:p>
    <w:p w:rsidRPr="00186B6E" w:rsidR="00186B6E" w:rsidP="00F171ED" w:rsidRDefault="00F171ED" w14:paraId="47296587" w14:textId="77777777">
      <w:pPr>
        <w:rPr>
          <w:sz w:val="16"/>
        </w:rPr>
      </w:pPr>
      <w:r w:rsidRPr="00186B6E">
        <w:rPr>
          <w:sz w:val="16"/>
        </w:rPr>
        <w:t xml:space="preserve">Presiding over a deeply divided bench, Roberts, who by then was sixty-three years old, appeared determined to treat Trump as he would any other president. This was so even as </w:t>
      </w:r>
      <w:r w:rsidRPr="000E4D5B">
        <w:rPr>
          <w:rStyle w:val="StyleUnderline"/>
        </w:rPr>
        <w:t>Trump</w:t>
      </w:r>
      <w:r w:rsidRPr="00186B6E">
        <w:rPr>
          <w:sz w:val="16"/>
        </w:rPr>
        <w:t xml:space="preserve">’s words and actions </w:t>
      </w:r>
      <w:r w:rsidRPr="000E4D5B">
        <w:rPr>
          <w:rStyle w:val="Emphasis"/>
        </w:rPr>
        <w:t>compromised</w:t>
      </w:r>
      <w:r w:rsidRPr="000E4D5B">
        <w:rPr>
          <w:rStyle w:val="StyleUnderline"/>
        </w:rPr>
        <w:t xml:space="preserve"> the notion of </w:t>
      </w:r>
      <w:r w:rsidRPr="000E4D5B">
        <w:rPr>
          <w:rStyle w:val="Emphasis"/>
        </w:rPr>
        <w:t>judicial impartiality</w:t>
      </w:r>
      <w:r w:rsidRPr="00186B6E">
        <w:rPr>
          <w:sz w:val="16"/>
        </w:rPr>
        <w:t xml:space="preserve"> that has been </w:t>
      </w:r>
      <w:r w:rsidRPr="000E4D5B">
        <w:rPr>
          <w:rStyle w:val="StyleUnderline"/>
        </w:rPr>
        <w:t xml:space="preserve">at the center of </w:t>
      </w:r>
      <w:r w:rsidRPr="000E4D5B">
        <w:rPr>
          <w:rStyle w:val="Emphasis"/>
        </w:rPr>
        <w:t>Roberts’s worldview and self-image for decades</w:t>
      </w:r>
      <w:r w:rsidRPr="00186B6E">
        <w:rPr>
          <w:rStyle w:val="StyleUnderline"/>
        </w:rPr>
        <w:t>. An overriding question, as the</w:t>
      </w:r>
      <w:r w:rsidRPr="00186B6E">
        <w:rPr>
          <w:sz w:val="16"/>
        </w:rPr>
        <w:t xml:space="preserve"> Supreme </w:t>
      </w:r>
      <w:r w:rsidRPr="00186B6E">
        <w:rPr>
          <w:rStyle w:val="StyleUnderline"/>
        </w:rPr>
        <w:t>Court finished its first full term with all nine members since Scalia’s death, was whether the</w:t>
      </w:r>
      <w:r w:rsidRPr="00186B6E">
        <w:rPr>
          <w:sz w:val="16"/>
        </w:rPr>
        <w:t xml:space="preserve"> Court or its </w:t>
      </w:r>
      <w:r w:rsidRPr="00186B6E">
        <w:rPr>
          <w:rStyle w:val="StyleUnderline"/>
        </w:rPr>
        <w:t>chief justice would</w:t>
      </w:r>
      <w:r w:rsidRPr="00186B6E">
        <w:rPr>
          <w:sz w:val="16"/>
        </w:rPr>
        <w:t xml:space="preserve"> present a </w:t>
      </w:r>
      <w:r w:rsidRPr="00186B6E">
        <w:rPr>
          <w:rStyle w:val="StyleUnderline"/>
        </w:rPr>
        <w:t>challenge</w:t>
      </w:r>
      <w:r w:rsidRPr="00186B6E">
        <w:rPr>
          <w:sz w:val="16"/>
        </w:rPr>
        <w:t xml:space="preserve"> to </w:t>
      </w:r>
      <w:r w:rsidRPr="00186B6E">
        <w:rPr>
          <w:rStyle w:val="StyleUnderline"/>
        </w:rPr>
        <w:t xml:space="preserve">Trump in any way as the president </w:t>
      </w:r>
      <w:r w:rsidRPr="00186B6E">
        <w:rPr>
          <w:rStyle w:val="Emphasis"/>
        </w:rPr>
        <w:t>shattered legal norms</w:t>
      </w:r>
      <w:r w:rsidRPr="00186B6E">
        <w:rPr>
          <w:sz w:val="16"/>
        </w:rPr>
        <w:t>.</w:t>
      </w:r>
    </w:p>
    <w:p w:rsidRPr="00186B6E" w:rsidR="00186B6E" w:rsidP="00F171ED" w:rsidRDefault="00F171ED" w14:paraId="27BB121B" w14:textId="77777777">
      <w:pPr>
        <w:rPr>
          <w:sz w:val="16"/>
        </w:rPr>
      </w:pPr>
      <w:r w:rsidRPr="00186B6E">
        <w:rPr>
          <w:sz w:val="16"/>
        </w:rPr>
        <w:t xml:space="preserve">Roberts was in his thirteenth term as chief justice, which meant he had already served longer than half of his sixteen predecessors in the federal judiciary’s top position. The seasons of his home life were moving swiftly. His daughter, Josie, was in her senior year of high school and ready for college. His son, Jack, had moved to a new boarding school and had another two years of high school to go. The chief justice’s mother, Rosemary Roberts, was nearing ninety and in declining health. On multiple fronts, the chief justice was taking stock. He had agreed to offer the commencement address at Josie’s all-girls’ Catholic prep school, Stone Ridge School of the Sacred Heart in Bethesda, Maryland. A year earlier, he had appeared at Jack’s ninth-grade graduation from the Cardigan Mountain School in New Hampshire. He had spoken compellingly about how life’s setbacks offered lessons, and the speech had drawn more than four hundred thousand views on YouTube. That speech would be hard to top, or even equal, and he knew it. Roberts was working on new themes for Josie’s school related to the downside of technology and the rapid pace of a modern life that leaves little time for </w:t>
      </w:r>
      <w:proofErr w:type="spellStart"/>
      <w:r w:rsidRPr="00186B6E">
        <w:rPr>
          <w:sz w:val="16"/>
        </w:rPr>
        <w:t>reflection.3</w:t>
      </w:r>
      <w:proofErr w:type="spellEnd"/>
    </w:p>
    <w:p w:rsidR="00541D74" w:rsidP="00541D74" w:rsidRDefault="00F171ED" w14:paraId="7B8AD708" w14:textId="7DBEE3D2">
      <w:pPr>
        <w:rPr>
          <w:sz w:val="16"/>
        </w:rPr>
      </w:pPr>
      <w:r w:rsidRPr="00186B6E">
        <w:rPr>
          <w:sz w:val="16"/>
        </w:rPr>
        <w:t xml:space="preserve">On the bench, </w:t>
      </w:r>
      <w:r w:rsidRPr="000E4D5B">
        <w:rPr>
          <w:rStyle w:val="StyleUnderline"/>
        </w:rPr>
        <w:t>Roberts had</w:t>
      </w:r>
      <w:r w:rsidRPr="00186B6E">
        <w:rPr>
          <w:sz w:val="16"/>
        </w:rPr>
        <w:t xml:space="preserve"> demonstrated two overriding—and often conflicting—</w:t>
      </w:r>
      <w:r w:rsidRPr="000E4D5B">
        <w:rPr>
          <w:rStyle w:val="Emphasis"/>
        </w:rPr>
        <w:t>priorities</w:t>
      </w:r>
      <w:r w:rsidRPr="000E4D5B">
        <w:rPr>
          <w:rStyle w:val="StyleUnderline"/>
        </w:rPr>
        <w:t xml:space="preserve">. One was </w:t>
      </w:r>
      <w:r w:rsidRPr="000E4D5B">
        <w:rPr>
          <w:rStyle w:val="Emphasis"/>
        </w:rPr>
        <w:t>institutional</w:t>
      </w:r>
      <w:r w:rsidRPr="000E4D5B">
        <w:rPr>
          <w:rStyle w:val="StyleUnderline"/>
        </w:rPr>
        <w:t xml:space="preserve">. He wanted </w:t>
      </w:r>
      <w:r w:rsidRPr="000E4D5B">
        <w:rPr>
          <w:rStyle w:val="Emphasis"/>
        </w:rPr>
        <w:t>high public regard</w:t>
      </w:r>
      <w:r w:rsidRPr="000E4D5B">
        <w:rPr>
          <w:rStyle w:val="StyleUnderline"/>
        </w:rPr>
        <w:t xml:space="preserve"> for the Court as an </w:t>
      </w:r>
      <w:r w:rsidRPr="000E4D5B">
        <w:rPr>
          <w:rStyle w:val="Emphasis"/>
        </w:rPr>
        <w:t>independent branch</w:t>
      </w:r>
      <w:r w:rsidRPr="000E4D5B">
        <w:rPr>
          <w:rStyle w:val="StyleUnderline"/>
        </w:rPr>
        <w:t xml:space="preserve"> separate from the other two and </w:t>
      </w:r>
      <w:r w:rsidRPr="000E4D5B">
        <w:rPr>
          <w:rStyle w:val="Emphasis"/>
        </w:rPr>
        <w:t>cordoned off from politics</w:t>
      </w:r>
      <w:r w:rsidRPr="00186B6E">
        <w:rPr>
          <w:sz w:val="16"/>
        </w:rPr>
        <w:t xml:space="preserve">. The other derived from his interest in changing the Court’s role in racial, religious, and other social dilemmas. Roberts’s dissenting opinion from the Court’s 2015 decision to uphold same-sex marriage still reverberated: “Just who do we think we are?” he had said in protest of the majority’s view that the Court should ensure equal treatment of gay men and lesbians who want to </w:t>
      </w:r>
      <w:proofErr w:type="spellStart"/>
      <w:r w:rsidRPr="00186B6E">
        <w:rPr>
          <w:sz w:val="16"/>
        </w:rPr>
        <w:t>marry.4</w:t>
      </w:r>
      <w:proofErr w:type="spellEnd"/>
    </w:p>
    <w:p w:rsidR="00FD7016" w:rsidP="00FD7016" w:rsidRDefault="00FD7016" w14:paraId="5EA3FE62" w14:textId="77777777">
      <w:pPr>
        <w:pStyle w:val="Heading4"/>
      </w:pPr>
      <w:r>
        <w:t>Roberts swings BUT has to defend against conservatives and liberals.</w:t>
      </w:r>
    </w:p>
    <w:p w:rsidRPr="00FD7016" w:rsidR="00FD7016" w:rsidP="00FD7016" w:rsidRDefault="00FD7016" w14:paraId="5462E0AC" w14:textId="77777777">
      <w:proofErr w:type="spellStart"/>
      <w:r w:rsidRPr="00FD7016">
        <w:rPr>
          <w:rStyle w:val="Style13ptBold"/>
        </w:rPr>
        <w:t>Livni</w:t>
      </w:r>
      <w:proofErr w:type="spellEnd"/>
      <w:r w:rsidRPr="00FD7016">
        <w:rPr>
          <w:rStyle w:val="Style13ptBold"/>
        </w:rPr>
        <w:t xml:space="preserve"> 18</w:t>
      </w:r>
      <w:r>
        <w:t xml:space="preserve"> – </w:t>
      </w:r>
      <w:proofErr w:type="spellStart"/>
      <w:r>
        <w:t>Ephrat</w:t>
      </w:r>
      <w:proofErr w:type="spellEnd"/>
      <w:r>
        <w:t xml:space="preserve"> </w:t>
      </w:r>
      <w:proofErr w:type="spellStart"/>
      <w:r>
        <w:t>Livni</w:t>
      </w:r>
      <w:proofErr w:type="spellEnd"/>
      <w:r>
        <w:t>, reporter. [Roberts may be the new swing vote on the Supreme Court, 12-24-2018, https://qz.com/1506186/chief-justice-roberts-the-new-swing-vote-on-supreme-court/]//BPS</w:t>
      </w:r>
    </w:p>
    <w:p w:rsidRPr="00FD7016" w:rsidR="00FD7016" w:rsidP="00FD7016" w:rsidRDefault="00FD7016" w14:paraId="705215FA" w14:textId="77777777">
      <w:pPr>
        <w:rPr>
          <w:sz w:val="16"/>
        </w:rPr>
      </w:pPr>
      <w:r w:rsidRPr="00FD7016">
        <w:rPr>
          <w:sz w:val="16"/>
        </w:rPr>
        <w:t xml:space="preserve">When US Supreme Court justice Anthony Kennedy announced his retirement in June, liberals were dismayed. Kennedy was appointed by a Republican president, Ronald Reagan, but during his tenure on the court he became known as </w:t>
      </w:r>
      <w:r w:rsidRPr="00CF76F7">
        <w:rPr>
          <w:rStyle w:val="StyleUnderline"/>
        </w:rPr>
        <w:t>“the swing vote,” a justice who might side with</w:t>
      </w:r>
      <w:r w:rsidRPr="00FD7016">
        <w:rPr>
          <w:sz w:val="16"/>
        </w:rPr>
        <w:t xml:space="preserve"> his more </w:t>
      </w:r>
      <w:r w:rsidRPr="00CF76F7">
        <w:rPr>
          <w:rStyle w:val="StyleUnderline"/>
        </w:rPr>
        <w:t xml:space="preserve">liberal colleagues on </w:t>
      </w:r>
      <w:r w:rsidRPr="00CF76F7">
        <w:rPr>
          <w:rStyle w:val="Emphasis"/>
        </w:rPr>
        <w:t>certain issues</w:t>
      </w:r>
      <w:r w:rsidRPr="00FD7016">
        <w:rPr>
          <w:sz w:val="16"/>
        </w:rPr>
        <w:t>.</w:t>
      </w:r>
    </w:p>
    <w:p w:rsidRPr="00FD7016" w:rsidR="00FD7016" w:rsidP="00FD7016" w:rsidRDefault="00FD7016" w14:paraId="1821FC74" w14:textId="77777777">
      <w:pPr>
        <w:rPr>
          <w:sz w:val="16"/>
        </w:rPr>
      </w:pPr>
      <w:r w:rsidRPr="00FD7016">
        <w:rPr>
          <w:sz w:val="16"/>
        </w:rPr>
        <w:t xml:space="preserve">Since then, </w:t>
      </w:r>
      <w:r w:rsidRPr="00CF76F7">
        <w:rPr>
          <w:rStyle w:val="StyleUnderline"/>
        </w:rPr>
        <w:t>some</w:t>
      </w:r>
      <w:r w:rsidRPr="00FD7016">
        <w:rPr>
          <w:sz w:val="16"/>
        </w:rPr>
        <w:t xml:space="preserve"> have posited (</w:t>
      </w:r>
      <w:r w:rsidRPr="00CF76F7">
        <w:rPr>
          <w:rStyle w:val="StyleUnderline"/>
        </w:rPr>
        <w:t>paywall</w:t>
      </w:r>
      <w:r w:rsidRPr="00FD7016">
        <w:rPr>
          <w:sz w:val="16"/>
        </w:rPr>
        <w:t xml:space="preserve">) that chief justice </w:t>
      </w:r>
      <w:r w:rsidRPr="00CF76F7">
        <w:rPr>
          <w:rStyle w:val="StyleUnderline"/>
        </w:rPr>
        <w:t>John Roberts</w:t>
      </w:r>
      <w:r w:rsidRPr="00FD7016">
        <w:rPr>
          <w:sz w:val="16"/>
        </w:rPr>
        <w:t>—appointed by George W. Bush in 2005—</w:t>
      </w:r>
      <w:r w:rsidRPr="00CF76F7">
        <w:rPr>
          <w:rStyle w:val="StyleUnderline"/>
        </w:rPr>
        <w:t>might now occupy that position</w:t>
      </w:r>
      <w:r w:rsidRPr="00FD7016">
        <w:rPr>
          <w:sz w:val="16"/>
        </w:rPr>
        <w:t>. On Dec. 21, he provided some evidence of this, voting against a stay on a lower court ruling finding Donald Trump’s newly imposed limitations on immigrants seeking asylum illegal. Roberts sided with the more liberal justices—Elena Kagan, Ruth Bader Ginsburg, Sonia Sotomayor, and Stephen Breyer. Meanwhile, the conservative wing—the two Trump appointees, Neil Gorsuch and Brett Kavanaugh, along with Clarence Thomas and Samuel Alito—would have granted the Trump administration’s request to stay the order.</w:t>
      </w:r>
    </w:p>
    <w:p w:rsidRPr="00FD7016" w:rsidR="00FD7016" w:rsidP="00FD7016" w:rsidRDefault="00FD7016" w14:paraId="6ADE9F84" w14:textId="77777777">
      <w:pPr>
        <w:rPr>
          <w:sz w:val="16"/>
        </w:rPr>
      </w:pPr>
      <w:r w:rsidRPr="00FD7016">
        <w:rPr>
          <w:sz w:val="16"/>
        </w:rPr>
        <w:t xml:space="preserve">With this move, </w:t>
      </w:r>
      <w:r w:rsidRPr="00CF76F7">
        <w:rPr>
          <w:rStyle w:val="StyleUnderline"/>
        </w:rPr>
        <w:t xml:space="preserve">Roberts </w:t>
      </w:r>
      <w:r w:rsidRPr="00CF76F7">
        <w:rPr>
          <w:rStyle w:val="Emphasis"/>
        </w:rPr>
        <w:t>proved</w:t>
      </w:r>
      <w:r w:rsidRPr="00FD7016">
        <w:rPr>
          <w:sz w:val="16"/>
        </w:rPr>
        <w:t xml:space="preserve"> </w:t>
      </w:r>
      <w:r w:rsidRPr="00CF76F7">
        <w:rPr>
          <w:rStyle w:val="StyleUnderline"/>
        </w:rPr>
        <w:t>a point he’s been trying to make</w:t>
      </w:r>
      <w:r w:rsidRPr="00FD7016">
        <w:rPr>
          <w:sz w:val="16"/>
        </w:rPr>
        <w:t xml:space="preserve"> of late, </w:t>
      </w:r>
      <w:r w:rsidRPr="00CF76F7">
        <w:rPr>
          <w:rStyle w:val="StyleUnderline"/>
        </w:rPr>
        <w:t>which is</w:t>
      </w:r>
      <w:r w:rsidRPr="00FD7016">
        <w:rPr>
          <w:sz w:val="16"/>
        </w:rPr>
        <w:t xml:space="preserve"> that </w:t>
      </w:r>
      <w:r w:rsidRPr="00CF76F7">
        <w:rPr>
          <w:rStyle w:val="StyleUnderline"/>
        </w:rPr>
        <w:t xml:space="preserve">the court is neither conservative nor liberal, and that it is </w:t>
      </w:r>
      <w:r w:rsidRPr="00CF76F7">
        <w:rPr>
          <w:rStyle w:val="Emphasis"/>
        </w:rPr>
        <w:t>the apolitical branch</w:t>
      </w:r>
      <w:r w:rsidRPr="00CF76F7">
        <w:rPr>
          <w:rStyle w:val="StyleUnderline"/>
        </w:rPr>
        <w:t xml:space="preserve"> of government</w:t>
      </w:r>
      <w:r w:rsidRPr="00FD7016">
        <w:rPr>
          <w:sz w:val="16"/>
        </w:rPr>
        <w:t xml:space="preserve">. And </w:t>
      </w:r>
      <w:r w:rsidRPr="00CF76F7">
        <w:rPr>
          <w:rStyle w:val="StyleUnderline"/>
        </w:rPr>
        <w:t xml:space="preserve">he confirmed the </w:t>
      </w:r>
      <w:r w:rsidRPr="00CF76F7">
        <w:rPr>
          <w:rStyle w:val="Emphasis"/>
        </w:rPr>
        <w:t>predictions of court observers</w:t>
      </w:r>
      <w:r w:rsidRPr="00FD7016">
        <w:rPr>
          <w:sz w:val="16"/>
        </w:rPr>
        <w:t xml:space="preserve">, like Buzzfeed News legal editor Chris </w:t>
      </w:r>
      <w:proofErr w:type="spellStart"/>
      <w:r w:rsidRPr="00FD7016">
        <w:rPr>
          <w:sz w:val="16"/>
        </w:rPr>
        <w:t>Geidner</w:t>
      </w:r>
      <w:proofErr w:type="spellEnd"/>
      <w:r w:rsidRPr="00FD7016">
        <w:rPr>
          <w:sz w:val="16"/>
        </w:rPr>
        <w:t xml:space="preserve">, </w:t>
      </w:r>
      <w:r w:rsidRPr="00CF76F7">
        <w:rPr>
          <w:rStyle w:val="StyleUnderline"/>
        </w:rPr>
        <w:t xml:space="preserve">that he’ll be </w:t>
      </w:r>
      <w:r w:rsidRPr="00CF76F7">
        <w:rPr>
          <w:rStyle w:val="Emphasis"/>
        </w:rPr>
        <w:t>the bridge</w:t>
      </w:r>
      <w:r w:rsidRPr="00CF76F7">
        <w:rPr>
          <w:rStyle w:val="StyleUnderline"/>
        </w:rPr>
        <w:t xml:space="preserve"> between </w:t>
      </w:r>
      <w:r w:rsidRPr="00CF76F7">
        <w:rPr>
          <w:rStyle w:val="Emphasis"/>
        </w:rPr>
        <w:t>divided ideologues</w:t>
      </w:r>
      <w:r w:rsidRPr="00CF76F7">
        <w:rPr>
          <w:rStyle w:val="StyleUnderline"/>
        </w:rPr>
        <w:t xml:space="preserve"> on the bench</w:t>
      </w:r>
      <w:r w:rsidRPr="00FD7016">
        <w:rPr>
          <w:sz w:val="16"/>
        </w:rPr>
        <w:t>.</w:t>
      </w:r>
    </w:p>
    <w:p w:rsidRPr="00FD7016" w:rsidR="00FD7016" w:rsidP="00FD7016" w:rsidRDefault="00FD7016" w14:paraId="799A7FB0" w14:textId="77777777">
      <w:pPr>
        <w:rPr>
          <w:sz w:val="16"/>
        </w:rPr>
      </w:pPr>
      <w:r w:rsidRPr="00FD7016">
        <w:rPr>
          <w:sz w:val="16"/>
        </w:rPr>
        <w:t xml:space="preserve">After the contentious confirmation hearing for Kavanaugh, Trump’s nominee to replace Kennedy, Roberts has been fighting a perception that the court is just another arm of the executive branch, willing to do the bidding of the president. </w:t>
      </w:r>
      <w:r w:rsidRPr="00FD7016">
        <w:rPr>
          <w:rStyle w:val="StyleUnderline"/>
        </w:rPr>
        <w:t xml:space="preserve">The chief justice is attempting to ensure </w:t>
      </w:r>
      <w:r w:rsidRPr="00FD7016">
        <w:rPr>
          <w:rStyle w:val="Emphasis"/>
        </w:rPr>
        <w:t>the legitimacy</w:t>
      </w:r>
      <w:r w:rsidRPr="00FD7016">
        <w:rPr>
          <w:rStyle w:val="StyleUnderline"/>
        </w:rPr>
        <w:t xml:space="preserve"> of the institution he heads</w:t>
      </w:r>
      <w:r w:rsidRPr="00FD7016">
        <w:rPr>
          <w:sz w:val="16"/>
        </w:rPr>
        <w:t>.</w:t>
      </w:r>
    </w:p>
    <w:p w:rsidRPr="00FD7016" w:rsidR="00FD7016" w:rsidP="00FD7016" w:rsidRDefault="00FD7016" w14:paraId="37218324" w14:textId="77777777">
      <w:pPr>
        <w:rPr>
          <w:sz w:val="16"/>
        </w:rPr>
      </w:pPr>
      <w:r w:rsidRPr="00FD7016">
        <w:rPr>
          <w:sz w:val="16"/>
        </w:rPr>
        <w:t>Roberts last month aimed a veiled criticism at Trump after the president tweeted angrily about an “Obama judge.” Uncharacteristically, the chief justice joined the political fray, if only to say that this isn’t how judges operate, telling the Associated Press, “We do not have Obama judges or Trump judges, Bush judges or Clinton judges. What we have is an extraordinary group of dedicated judges doing their level best to do equal right to those appearing before them.”</w:t>
      </w:r>
    </w:p>
    <w:p w:rsidRPr="00FD7016" w:rsidR="00FD7016" w:rsidP="00FD7016" w:rsidRDefault="00FD7016" w14:paraId="1BB0CDD4" w14:textId="660EB420">
      <w:pPr>
        <w:rPr>
          <w:sz w:val="16"/>
        </w:rPr>
      </w:pPr>
      <w:r w:rsidRPr="00FD7016">
        <w:rPr>
          <w:rStyle w:val="StyleUnderline"/>
        </w:rPr>
        <w:t xml:space="preserve">Conservatives aren’t </w:t>
      </w:r>
      <w:r w:rsidRPr="00FD7016">
        <w:rPr>
          <w:rStyle w:val="Emphasis"/>
        </w:rPr>
        <w:t>thrilled</w:t>
      </w:r>
      <w:r w:rsidRPr="00FD7016">
        <w:rPr>
          <w:rStyle w:val="StyleUnderline"/>
        </w:rPr>
        <w:t xml:space="preserve"> with Roberts taking the </w:t>
      </w:r>
      <w:r w:rsidRPr="00FD7016">
        <w:rPr>
          <w:rStyle w:val="Emphasis"/>
        </w:rPr>
        <w:t>middle path</w:t>
      </w:r>
      <w:r w:rsidRPr="00FD7016">
        <w:rPr>
          <w:sz w:val="16"/>
        </w:rPr>
        <w:t xml:space="preserve">. Earlier this month, Thomas wrote an angry dissent after Roberts joined the liberals in deciding to deny review of two cases (paywall) involving Planned Parenthood. Thomas contended that the cases were not about abortion but about who can sue when a state withdraws funding to the women’s </w:t>
      </w:r>
      <w:r w:rsidRPr="00FD7016" w:rsidR="00647B93">
        <w:rPr>
          <w:sz w:val="16"/>
        </w:rPr>
        <w:t>health</w:t>
      </w:r>
      <w:r w:rsidRPr="00FD7016">
        <w:rPr>
          <w:sz w:val="16"/>
        </w:rPr>
        <w:t xml:space="preserve"> group, writing, “Resolving the question presented here would not even affect Planned Parenthood’s ability to challenge the states’ decisions; it concerns only the rights of individual Medicaid patients to bring their own suits.” </w:t>
      </w:r>
      <w:r w:rsidRPr="00FD7016">
        <w:rPr>
          <w:rStyle w:val="StyleUnderline"/>
        </w:rPr>
        <w:t>The conservative justice concluded</w:t>
      </w:r>
      <w:r w:rsidRPr="00FD7016">
        <w:rPr>
          <w:sz w:val="16"/>
        </w:rPr>
        <w:t xml:space="preserve"> that </w:t>
      </w:r>
      <w:r w:rsidRPr="00FD7016">
        <w:rPr>
          <w:rStyle w:val="StyleUnderline"/>
        </w:rPr>
        <w:t>the court was refusing to do “</w:t>
      </w:r>
      <w:r w:rsidRPr="00FD7016">
        <w:rPr>
          <w:rStyle w:val="Emphasis"/>
        </w:rPr>
        <w:t>its job</w:t>
      </w:r>
      <w:r w:rsidRPr="00FD7016">
        <w:rPr>
          <w:rStyle w:val="StyleUnderline"/>
        </w:rPr>
        <w:t xml:space="preserve">” for </w:t>
      </w:r>
      <w:r w:rsidRPr="00FD7016">
        <w:rPr>
          <w:rStyle w:val="Emphasis"/>
        </w:rPr>
        <w:t>ideological reasons</w:t>
      </w:r>
      <w:r w:rsidRPr="00FD7016">
        <w:rPr>
          <w:sz w:val="16"/>
        </w:rPr>
        <w:t>.</w:t>
      </w:r>
    </w:p>
    <w:p w:rsidR="00FD7016" w:rsidP="00FD7016" w:rsidRDefault="00FD7016" w14:paraId="68D4F802" w14:textId="77777777">
      <w:r w:rsidRPr="00FD7016">
        <w:rPr>
          <w:rStyle w:val="StyleUnderline"/>
        </w:rPr>
        <w:t>Roberts may see his job differently</w:t>
      </w:r>
      <w:r w:rsidRPr="00FD7016">
        <w:rPr>
          <w:sz w:val="16"/>
        </w:rPr>
        <w:t xml:space="preserve"> from Thomas now, however, </w:t>
      </w:r>
      <w:r w:rsidRPr="00FD7016">
        <w:rPr>
          <w:rStyle w:val="StyleUnderline"/>
        </w:rPr>
        <w:t xml:space="preserve">given the </w:t>
      </w:r>
      <w:r w:rsidRPr="00FD7016">
        <w:rPr>
          <w:rStyle w:val="Emphasis"/>
        </w:rPr>
        <w:t>stark politicization</w:t>
      </w:r>
      <w:r w:rsidRPr="00FD7016">
        <w:rPr>
          <w:rStyle w:val="StyleUnderline"/>
        </w:rPr>
        <w:t xml:space="preserve"> of the judiciary. He won’t be the first justice to shift his </w:t>
      </w:r>
      <w:r w:rsidRPr="00FD7016">
        <w:rPr>
          <w:rStyle w:val="Emphasis"/>
        </w:rPr>
        <w:t>ideological position</w:t>
      </w:r>
      <w:r w:rsidRPr="00FD7016">
        <w:rPr>
          <w:rStyle w:val="StyleUnderline"/>
        </w:rPr>
        <w:t xml:space="preserve"> vis-a-vis the bench</w:t>
      </w:r>
      <w:r w:rsidRPr="00FD7016">
        <w:rPr>
          <w:sz w:val="16"/>
        </w:rPr>
        <w:t xml:space="preserve">—Sandra Day </w:t>
      </w:r>
      <w:r w:rsidRPr="00FD7016">
        <w:rPr>
          <w:rStyle w:val="StyleUnderline"/>
        </w:rPr>
        <w:t>O’Connor</w:t>
      </w:r>
      <w:r w:rsidRPr="00FD7016">
        <w:rPr>
          <w:sz w:val="16"/>
        </w:rPr>
        <w:t xml:space="preserve"> was a conservative justice who </w:t>
      </w:r>
      <w:r w:rsidRPr="00FD7016">
        <w:rPr>
          <w:rStyle w:val="StyleUnderline"/>
        </w:rPr>
        <w:t>became more liberal</w:t>
      </w:r>
      <w:r w:rsidRPr="00FD7016">
        <w:rPr>
          <w:sz w:val="16"/>
        </w:rPr>
        <w:t xml:space="preserve"> on the bench, </w:t>
      </w:r>
      <w:r w:rsidRPr="00FD7016">
        <w:rPr>
          <w:rStyle w:val="StyleUnderline"/>
        </w:rPr>
        <w:t>as did Kennedy</w:t>
      </w:r>
      <w:r w:rsidRPr="00FD7016">
        <w:rPr>
          <w:sz w:val="16"/>
        </w:rPr>
        <w:t xml:space="preserve">. And </w:t>
      </w:r>
      <w:r w:rsidRPr="00FD7016">
        <w:rPr>
          <w:rStyle w:val="StyleUnderline"/>
        </w:rPr>
        <w:t>though</w:t>
      </w:r>
      <w:r w:rsidRPr="00FD7016">
        <w:rPr>
          <w:sz w:val="16"/>
        </w:rPr>
        <w:t xml:space="preserve"> a 2015 study (paywall) in the Journal of Legal Studies on the “ideology rankings” of justices found that </w:t>
      </w:r>
      <w:r w:rsidRPr="00FD7016">
        <w:rPr>
          <w:rStyle w:val="StyleUnderline"/>
        </w:rPr>
        <w:t>Roberts was “reliably conservative,”</w:t>
      </w:r>
      <w:r w:rsidRPr="00FD7016">
        <w:rPr>
          <w:sz w:val="16"/>
        </w:rPr>
        <w:t xml:space="preserve"> aligning with the right 58% of the time, </w:t>
      </w:r>
      <w:r w:rsidRPr="00FD7016">
        <w:rPr>
          <w:rStyle w:val="StyleUnderline"/>
        </w:rPr>
        <w:t>he</w:t>
      </w:r>
      <w:r w:rsidRPr="00FD7016">
        <w:rPr>
          <w:sz w:val="16"/>
        </w:rPr>
        <w:t xml:space="preserve"> also </w:t>
      </w:r>
      <w:r w:rsidRPr="00FD7016">
        <w:rPr>
          <w:rStyle w:val="StyleUnderline"/>
        </w:rPr>
        <w:t xml:space="preserve">appears intent on taking a </w:t>
      </w:r>
      <w:r w:rsidRPr="00FD7016">
        <w:rPr>
          <w:rStyle w:val="Emphasis"/>
        </w:rPr>
        <w:t>measured approach now</w:t>
      </w:r>
      <w:r w:rsidRPr="00FD7016">
        <w:rPr>
          <w:sz w:val="16"/>
        </w:rPr>
        <w:t>.</w:t>
      </w:r>
    </w:p>
    <w:p w:rsidR="0052319D" w:rsidP="0052319D" w:rsidRDefault="0052319D" w14:paraId="677350B7" w14:textId="3F3F0EBA">
      <w:pPr>
        <w:pStyle w:val="Heading3"/>
      </w:pPr>
      <w:r>
        <w:t>2NC – AT: “Data”</w:t>
      </w:r>
    </w:p>
    <w:p w:rsidR="002730E0" w:rsidP="002730E0" w:rsidRDefault="002730E0" w14:paraId="41CF2BF1" w14:textId="39CCE84C">
      <w:pPr>
        <w:pStyle w:val="Heading4"/>
      </w:pPr>
      <w:r>
        <w:t xml:space="preserve">Wrong – we cite the </w:t>
      </w:r>
      <w:r>
        <w:rPr>
          <w:u w:val="single"/>
        </w:rPr>
        <w:t>SAME</w:t>
      </w:r>
      <w:r>
        <w:t xml:space="preserve"> data </w:t>
      </w:r>
      <w:r w:rsidR="00A24BDB">
        <w:t>–</w:t>
      </w:r>
      <w:r>
        <w:t xml:space="preserve"> the Court’s </w:t>
      </w:r>
      <w:r>
        <w:rPr>
          <w:u w:val="single"/>
        </w:rPr>
        <w:t>more balanced</w:t>
      </w:r>
      <w:r>
        <w:t xml:space="preserve"> </w:t>
      </w:r>
      <w:r w:rsidR="00ED4527">
        <w:t>AND</w:t>
      </w:r>
      <w:r>
        <w:t xml:space="preserve"> he’s </w:t>
      </w:r>
      <w:r>
        <w:rPr>
          <w:u w:val="single"/>
        </w:rPr>
        <w:t>more liberal</w:t>
      </w:r>
      <w:r>
        <w:t xml:space="preserve"> than expected.</w:t>
      </w:r>
    </w:p>
    <w:p w:rsidRPr="00EC5473" w:rsidR="002730E0" w:rsidP="002730E0" w:rsidRDefault="002730E0" w14:paraId="43D58C33" w14:textId="3D549524">
      <w:r w:rsidRPr="002730E0">
        <w:rPr>
          <w:rStyle w:val="Style13ptBold"/>
        </w:rPr>
        <w:t>Feldman 19</w:t>
      </w:r>
      <w:r>
        <w:t xml:space="preserve"> – Dr. Adam Feldman, Political Science PhD at the University of Southern California, JD University at Berkeley. [Is the Court Tracking Right or Roberts Left? 3-19-2019, Empirical SCOTUS, https://</w:t>
      </w:r>
      <w:proofErr w:type="spellStart"/>
      <w:r>
        <w:t>empiricalscotus.com</w:t>
      </w:r>
      <w:proofErr w:type="spellEnd"/>
      <w:r>
        <w:t>/2019/03/19/</w:t>
      </w:r>
      <w:proofErr w:type="spellStart"/>
      <w:r>
        <w:t>roberts</w:t>
      </w:r>
      <w:proofErr w:type="spellEnd"/>
      <w:r>
        <w:t>-left/]//BPS</w:t>
      </w:r>
    </w:p>
    <w:p w:rsidRPr="002730E0" w:rsidR="002730E0" w:rsidP="002730E0" w:rsidRDefault="002730E0" w14:paraId="72705D96" w14:textId="77777777">
      <w:pPr>
        <w:rPr>
          <w:sz w:val="16"/>
        </w:rPr>
      </w:pPr>
      <w:r w:rsidRPr="002730E0">
        <w:rPr>
          <w:sz w:val="16"/>
        </w:rPr>
        <w:t xml:space="preserve">Neither of these graphs show a drastic trend towards the right over the Roberts Court years although the Court has moved in this direction over the past two terms.  When we look at the proportion of votes aligned with the ideological direction of the Court’s majority, </w:t>
      </w:r>
      <w:r w:rsidRPr="00480690">
        <w:rPr>
          <w:rStyle w:val="StyleUnderline"/>
        </w:rPr>
        <w:t>we</w:t>
      </w:r>
      <w:r w:rsidRPr="002730E0">
        <w:rPr>
          <w:sz w:val="16"/>
        </w:rPr>
        <w:t xml:space="preserve"> do </w:t>
      </w:r>
      <w:r w:rsidRPr="00480690">
        <w:rPr>
          <w:rStyle w:val="StyleUnderline"/>
        </w:rPr>
        <w:t xml:space="preserve">see a </w:t>
      </w:r>
      <w:r w:rsidRPr="00480690">
        <w:rPr>
          <w:rStyle w:val="Emphasis"/>
        </w:rPr>
        <w:t>subtle increase</w:t>
      </w:r>
      <w:r w:rsidRPr="00480690">
        <w:rPr>
          <w:rStyle w:val="StyleUnderline"/>
        </w:rPr>
        <w:t xml:space="preserve"> in conservative vote share</w:t>
      </w:r>
      <w:r w:rsidRPr="002730E0">
        <w:rPr>
          <w:sz w:val="16"/>
        </w:rPr>
        <w:t xml:space="preserve"> in conservative decisions </w:t>
      </w:r>
      <w:r w:rsidRPr="00480690">
        <w:rPr>
          <w:rStyle w:val="StyleUnderline"/>
        </w:rPr>
        <w:t>since Roberts took over</w:t>
      </w:r>
      <w:r w:rsidRPr="002730E0">
        <w:rPr>
          <w:sz w:val="16"/>
        </w:rPr>
        <w:t xml:space="preserve"> as Chief Justice.</w:t>
      </w:r>
    </w:p>
    <w:p w:rsidRPr="002730E0" w:rsidR="002730E0" w:rsidP="002730E0" w:rsidRDefault="002730E0" w14:paraId="5BC33442" w14:textId="77777777">
      <w:pPr>
        <w:rPr>
          <w:sz w:val="16"/>
        </w:rPr>
      </w:pPr>
      <w:r w:rsidRPr="002730E0">
        <w:rPr>
          <w:noProof/>
          <w:sz w:val="16"/>
        </w:rPr>
        <w:drawing>
          <wp:inline distT="0" distB="0" distL="0" distR="0" wp14:anchorId="4368AC5A" wp14:editId="74444F43">
            <wp:extent cx="2562225" cy="1389815"/>
            <wp:effectExtent l="0" t="0" r="0" b="1270"/>
            <wp:docPr id="18" name="Picture 18">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6" tgtFrame="&quot;_blank&quo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2594536" cy="1407341"/>
                    </a:xfrm>
                    <a:prstGeom prst="rect">
                      <a:avLst/>
                    </a:prstGeom>
                    <a:noFill/>
                    <a:ln>
                      <a:noFill/>
                    </a:ln>
                  </pic:spPr>
                </pic:pic>
              </a:graphicData>
            </a:graphic>
          </wp:inline>
        </w:drawing>
      </w:r>
    </w:p>
    <w:p w:rsidRPr="002730E0" w:rsidR="002730E0" w:rsidP="002730E0" w:rsidRDefault="002730E0" w14:paraId="6AB8B00D" w14:textId="77777777">
      <w:pPr>
        <w:rPr>
          <w:sz w:val="16"/>
        </w:rPr>
      </w:pPr>
      <w:r w:rsidRPr="002730E0">
        <w:rPr>
          <w:sz w:val="16"/>
        </w:rPr>
        <w:t>The same cannot be said for liberal votes in liberal decisions although this trend has steadied over recent years. This might relate to more closely divided cases as of late.</w:t>
      </w:r>
    </w:p>
    <w:p w:rsidRPr="002730E0" w:rsidR="002730E0" w:rsidP="002730E0" w:rsidRDefault="002730E0" w14:paraId="4A46C807" w14:textId="77777777">
      <w:pPr>
        <w:rPr>
          <w:sz w:val="16"/>
        </w:rPr>
      </w:pPr>
      <w:r w:rsidRPr="002730E0">
        <w:rPr>
          <w:sz w:val="16"/>
        </w:rPr>
        <w:t>The Supreme Court Database also breaks cases down by their issue areas.  When looking at this breakdown, we see that the Court has been balanced or moved in the liberal direction in all areas aside from judicial power and unions.  This movement towards the liberal direction began with baselines that favored conservative outcomes.  The top graphs show the proportion of liberal and conservative votes while the bottom shows the count values for the cases making up the percentages above.</w:t>
      </w:r>
    </w:p>
    <w:p w:rsidRPr="002730E0" w:rsidR="002730E0" w:rsidP="002730E0" w:rsidRDefault="002730E0" w14:paraId="18747E33" w14:textId="77777777">
      <w:pPr>
        <w:rPr>
          <w:sz w:val="16"/>
        </w:rPr>
      </w:pPr>
      <w:r w:rsidRPr="002730E0">
        <w:rPr>
          <w:noProof/>
          <w:sz w:val="16"/>
        </w:rPr>
        <w:drawing>
          <wp:inline distT="0" distB="0" distL="0" distR="0" wp14:anchorId="64374839" wp14:editId="43DC4FD5">
            <wp:extent cx="2714625" cy="1487498"/>
            <wp:effectExtent l="0" t="0" r="0" b="0"/>
            <wp:docPr id="17" name="Picture 17">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8" tgtFrame="&quot;_blank&quo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26928" cy="1494239"/>
                    </a:xfrm>
                    <a:prstGeom prst="rect">
                      <a:avLst/>
                    </a:prstGeom>
                    <a:noFill/>
                    <a:ln>
                      <a:noFill/>
                    </a:ln>
                  </pic:spPr>
                </pic:pic>
              </a:graphicData>
            </a:graphic>
          </wp:inline>
        </w:drawing>
      </w:r>
    </w:p>
    <w:p w:rsidRPr="002730E0" w:rsidR="002730E0" w:rsidP="002730E0" w:rsidRDefault="002730E0" w14:paraId="481A3335" w14:textId="77777777">
      <w:pPr>
        <w:rPr>
          <w:sz w:val="16"/>
        </w:rPr>
      </w:pPr>
      <w:r w:rsidRPr="002730E0">
        <w:rPr>
          <w:sz w:val="16"/>
        </w:rPr>
        <w:t xml:space="preserve">Thus far </w:t>
      </w:r>
      <w:r w:rsidRPr="00ED4527">
        <w:rPr>
          <w:rStyle w:val="StyleUnderline"/>
        </w:rPr>
        <w:t xml:space="preserve">according to these measures the </w:t>
      </w:r>
      <w:r w:rsidRPr="00ED4527">
        <w:rPr>
          <w:rStyle w:val="StyleUnderline"/>
          <w:highlight w:val="cyan"/>
        </w:rPr>
        <w:t>Roberts Court</w:t>
      </w:r>
      <w:r w:rsidRPr="006905CB">
        <w:rPr>
          <w:rStyle w:val="StyleUnderline"/>
        </w:rPr>
        <w:t xml:space="preserve"> appears to have </w:t>
      </w:r>
      <w:r w:rsidRPr="00ED4527">
        <w:rPr>
          <w:rStyle w:val="StyleUnderline"/>
          <w:highlight w:val="cyan"/>
        </w:rPr>
        <w:t>decided cases</w:t>
      </w:r>
      <w:r w:rsidRPr="006905CB">
        <w:rPr>
          <w:rStyle w:val="StyleUnderline"/>
        </w:rPr>
        <w:t xml:space="preserve"> </w:t>
      </w:r>
      <w:r w:rsidRPr="006905CB">
        <w:rPr>
          <w:rStyle w:val="Emphasis"/>
        </w:rPr>
        <w:t xml:space="preserve">fairly </w:t>
      </w:r>
      <w:r w:rsidRPr="00ED4527">
        <w:rPr>
          <w:rStyle w:val="Emphasis"/>
          <w:highlight w:val="cyan"/>
        </w:rPr>
        <w:t>neutrally</w:t>
      </w:r>
      <w:r w:rsidRPr="002730E0">
        <w:rPr>
          <w:sz w:val="16"/>
        </w:rPr>
        <w:t xml:space="preserve"> with respect to ideological direction. </w:t>
      </w:r>
      <w:r w:rsidRPr="00480690">
        <w:rPr>
          <w:rStyle w:val="StyleUnderline"/>
        </w:rPr>
        <w:t>Although on</w:t>
      </w:r>
      <w:r w:rsidRPr="002730E0">
        <w:rPr>
          <w:sz w:val="16"/>
        </w:rPr>
        <w:t xml:space="preserve"> the </w:t>
      </w:r>
      <w:r w:rsidRPr="00480690">
        <w:rPr>
          <w:rStyle w:val="StyleUnderline"/>
        </w:rPr>
        <w:t>balance the Court’s decisions</w:t>
      </w:r>
      <w:r w:rsidRPr="002730E0">
        <w:rPr>
          <w:sz w:val="16"/>
        </w:rPr>
        <w:t xml:space="preserve"> appear to </w:t>
      </w:r>
      <w:r w:rsidRPr="00480690">
        <w:rPr>
          <w:rStyle w:val="Emphasis"/>
        </w:rPr>
        <w:t>slightly favor</w:t>
      </w:r>
      <w:r w:rsidRPr="00480690">
        <w:rPr>
          <w:rStyle w:val="StyleUnderline"/>
        </w:rPr>
        <w:t xml:space="preserve"> </w:t>
      </w:r>
      <w:r w:rsidRPr="00ED4527">
        <w:rPr>
          <w:rStyle w:val="StyleUnderline"/>
          <w:highlight w:val="cyan"/>
        </w:rPr>
        <w:t>conservative</w:t>
      </w:r>
      <w:r w:rsidRPr="00480690">
        <w:rPr>
          <w:rStyle w:val="StyleUnderline"/>
        </w:rPr>
        <w:t xml:space="preserve"> over </w:t>
      </w:r>
      <w:r w:rsidRPr="00480690">
        <w:rPr>
          <w:rStyle w:val="Emphasis"/>
        </w:rPr>
        <w:t>liberal outcomes</w:t>
      </w:r>
      <w:r w:rsidRPr="00480690">
        <w:rPr>
          <w:rStyle w:val="StyleUnderline"/>
        </w:rPr>
        <w:t xml:space="preserve">, this </w:t>
      </w:r>
      <w:r w:rsidRPr="00ED4527">
        <w:rPr>
          <w:rStyle w:val="StyleUnderline"/>
          <w:highlight w:val="cyan"/>
        </w:rPr>
        <w:t>trend</w:t>
      </w:r>
      <w:r w:rsidRPr="00480690">
        <w:rPr>
          <w:rStyle w:val="StyleUnderline"/>
        </w:rPr>
        <w:t xml:space="preserve"> appears to have </w:t>
      </w:r>
      <w:r w:rsidRPr="00ED4527">
        <w:rPr>
          <w:rStyle w:val="Emphasis"/>
          <w:highlight w:val="cyan"/>
        </w:rPr>
        <w:t>diminished</w:t>
      </w:r>
      <w:r w:rsidRPr="00480690">
        <w:rPr>
          <w:rStyle w:val="Emphasis"/>
        </w:rPr>
        <w:t xml:space="preserve"> in recent terms</w:t>
      </w:r>
      <w:r w:rsidRPr="002730E0">
        <w:rPr>
          <w:sz w:val="16"/>
        </w:rPr>
        <w:t xml:space="preserve"> (note that there are no major differences in these trends if we push back as far as the 1980 term with the possible exception of economic activity which has slightly trended right over time).</w:t>
      </w:r>
    </w:p>
    <w:p w:rsidRPr="002730E0" w:rsidR="002730E0" w:rsidP="002730E0" w:rsidRDefault="002730E0" w14:paraId="302B5970" w14:textId="77777777">
      <w:pPr>
        <w:rPr>
          <w:sz w:val="16"/>
        </w:rPr>
      </w:pPr>
      <w:r w:rsidRPr="002730E0">
        <w:rPr>
          <w:sz w:val="16"/>
        </w:rPr>
        <w:t>Conservatives</w:t>
      </w:r>
    </w:p>
    <w:p w:rsidRPr="002730E0" w:rsidR="002730E0" w:rsidP="002730E0" w:rsidRDefault="002730E0" w14:paraId="0A12E7B8" w14:textId="77777777">
      <w:pPr>
        <w:rPr>
          <w:sz w:val="16"/>
        </w:rPr>
      </w:pPr>
      <w:r w:rsidRPr="002730E0">
        <w:rPr>
          <w:sz w:val="16"/>
        </w:rPr>
        <w:t>Next we can look to see if the Court’s conservative majority moved farther to the right since Roberts joined the Court. This supposition has some anecdotal support as the </w:t>
      </w:r>
      <w:hyperlink w:tgtFrame="_blank" w:history="1" r:id="rId10">
        <w:r w:rsidRPr="002730E0">
          <w:rPr>
            <w:rStyle w:val="Hyperlink"/>
            <w:sz w:val="16"/>
          </w:rPr>
          <w:t>biggest ideological shift during this period</w:t>
        </w:r>
      </w:hyperlink>
      <w:r w:rsidRPr="002730E0">
        <w:rPr>
          <w:sz w:val="16"/>
        </w:rPr>
        <w:t> due to a justice’s retirement occurred when Justice O’Connor retired and was replaced by Justice Alito.  The following graph tracks the voting direction of the more conservative justices — Alito, Thomas, Scalia, Rehnquist, and Gorsuch — between the 2000 and 2017 terms in cases split between instances where the Court ruled in the ideologically liberal and conservative directions.</w:t>
      </w:r>
    </w:p>
    <w:p w:rsidRPr="002730E0" w:rsidR="002730E0" w:rsidP="002730E0" w:rsidRDefault="002730E0" w14:paraId="12504301" w14:textId="77777777">
      <w:pPr>
        <w:rPr>
          <w:sz w:val="16"/>
        </w:rPr>
      </w:pPr>
      <w:r w:rsidRPr="002730E0">
        <w:rPr>
          <w:noProof/>
          <w:sz w:val="16"/>
        </w:rPr>
        <w:drawing>
          <wp:inline distT="0" distB="0" distL="0" distR="0" wp14:anchorId="5BD7C8C6" wp14:editId="0183D744">
            <wp:extent cx="2676525" cy="1442715"/>
            <wp:effectExtent l="0" t="0" r="0" b="5715"/>
            <wp:docPr id="16" name="Picture 16">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93762" cy="1452006"/>
                    </a:xfrm>
                    <a:prstGeom prst="rect">
                      <a:avLst/>
                    </a:prstGeom>
                    <a:noFill/>
                    <a:ln>
                      <a:noFill/>
                    </a:ln>
                  </pic:spPr>
                </pic:pic>
              </a:graphicData>
            </a:graphic>
          </wp:inline>
        </w:drawing>
      </w:r>
    </w:p>
    <w:p w:rsidRPr="002730E0" w:rsidR="002730E0" w:rsidP="002730E0" w:rsidRDefault="002730E0" w14:paraId="2C2749F1" w14:textId="77777777">
      <w:pPr>
        <w:rPr>
          <w:sz w:val="16"/>
        </w:rPr>
      </w:pPr>
      <w:r w:rsidRPr="002730E0">
        <w:rPr>
          <w:sz w:val="16"/>
        </w:rPr>
        <w:t>These data show that in conservative cases the conservatives were fairly consistent in their voting a very high rate in the conservative direction aside from in the 2014 and 2015 terms. The conservatives were, not surprisingly, a bit less consistent with cases decided in the liberal direction.  They had two periods, around the 2006 term and between the 2014 and 2016 terms when they voted more conservatively in cases the where the Court’s decision was coded as liberal. This fraction of cases contracted somewhat during the 2017 term although there was a </w:t>
      </w:r>
      <w:hyperlink w:tgtFrame="_blank" w:history="1" r:id="rId13">
        <w:r w:rsidRPr="002730E0">
          <w:rPr>
            <w:rStyle w:val="Hyperlink"/>
            <w:sz w:val="16"/>
          </w:rPr>
          <w:t>clear ideological divide</w:t>
        </w:r>
      </w:hyperlink>
      <w:r w:rsidRPr="002730E0">
        <w:rPr>
          <w:sz w:val="16"/>
        </w:rPr>
        <w:t> between the liberal and conservative justices.</w:t>
      </w:r>
    </w:p>
    <w:p w:rsidRPr="002730E0" w:rsidR="002730E0" w:rsidP="002730E0" w:rsidRDefault="002730E0" w14:paraId="7A4C6E73" w14:textId="77777777">
      <w:pPr>
        <w:rPr>
          <w:sz w:val="16"/>
        </w:rPr>
      </w:pPr>
      <w:r w:rsidRPr="002730E0">
        <w:rPr>
          <w:sz w:val="16"/>
        </w:rPr>
        <w:t xml:space="preserve">We can also look at a particular justice in the conservative camp to see if there were any individual shifts in voting behavior.  Focusing on Thomas for this purpose and splitting the cases by the ideological direction of the Court’s decisions, we see a few relevant transitions in his votes since the early </w:t>
      </w:r>
      <w:proofErr w:type="spellStart"/>
      <w:r w:rsidRPr="002730E0">
        <w:rPr>
          <w:sz w:val="16"/>
        </w:rPr>
        <w:t>2000’s</w:t>
      </w:r>
      <w:proofErr w:type="spellEnd"/>
      <w:r w:rsidRPr="002730E0">
        <w:rPr>
          <w:sz w:val="16"/>
        </w:rPr>
        <w:t>.</w:t>
      </w:r>
    </w:p>
    <w:p w:rsidRPr="002730E0" w:rsidR="002730E0" w:rsidP="002730E0" w:rsidRDefault="002730E0" w14:paraId="6136320E" w14:textId="77777777">
      <w:pPr>
        <w:rPr>
          <w:sz w:val="16"/>
        </w:rPr>
      </w:pPr>
      <w:r w:rsidRPr="002730E0">
        <w:rPr>
          <w:noProof/>
          <w:sz w:val="16"/>
        </w:rPr>
        <w:drawing>
          <wp:inline distT="0" distB="0" distL="0" distR="0" wp14:anchorId="6C99CE4C" wp14:editId="5D6CA9FE">
            <wp:extent cx="2714625" cy="1496726"/>
            <wp:effectExtent l="0" t="0" r="0" b="8255"/>
            <wp:docPr id="15" name="Picture 15">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4" tgtFrame="&quot;_blank&quo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8063" cy="1515162"/>
                    </a:xfrm>
                    <a:prstGeom prst="rect">
                      <a:avLst/>
                    </a:prstGeom>
                    <a:noFill/>
                    <a:ln>
                      <a:noFill/>
                    </a:ln>
                  </pic:spPr>
                </pic:pic>
              </a:graphicData>
            </a:graphic>
          </wp:inline>
        </w:drawing>
      </w:r>
    </w:p>
    <w:p w:rsidRPr="002730E0" w:rsidR="002730E0" w:rsidP="002730E0" w:rsidRDefault="002730E0" w14:paraId="772B1BB9" w14:textId="77777777">
      <w:pPr>
        <w:rPr>
          <w:sz w:val="16"/>
        </w:rPr>
      </w:pPr>
      <w:r w:rsidRPr="002730E0">
        <w:rPr>
          <w:sz w:val="16"/>
        </w:rPr>
        <w:t>Thomas voted a tad more towards the liberal end of the spectrum in conservatively decided cases between the 2012 and 2016 terms. He also voted a bit more in the liberal direction in the Court’s liberal decisions between the 2009 and 2013 terms. From the 2014 to the present term though his proportion of conservative voting in liberal decisions is back to a similar rate as it was prior to the 2009 term.</w:t>
      </w:r>
    </w:p>
    <w:p w:rsidRPr="002730E0" w:rsidR="002730E0" w:rsidP="002730E0" w:rsidRDefault="002730E0" w14:paraId="4BD383D7" w14:textId="77777777">
      <w:pPr>
        <w:rPr>
          <w:sz w:val="16"/>
        </w:rPr>
      </w:pPr>
      <w:r w:rsidRPr="002730E0">
        <w:rPr>
          <w:sz w:val="16"/>
        </w:rPr>
        <w:t>Thomas’ voting behavior does not suggest he shifted farther right between 2000 and 2017. The aggregate of conservative justices’ votes though show the possibility of a slight movement to the right, especially in recent years. This shift though seems more of a rebound from a short period of less conservative voting though than a thrust to the right in a manner not seen since before Roberts was appointed Chief Justice.</w:t>
      </w:r>
    </w:p>
    <w:p w:rsidRPr="00480690" w:rsidR="002730E0" w:rsidP="002730E0" w:rsidRDefault="002730E0" w14:paraId="0C759DDC" w14:textId="77777777">
      <w:pPr>
        <w:rPr>
          <w:rStyle w:val="StyleUnderline"/>
        </w:rPr>
      </w:pPr>
      <w:r w:rsidRPr="00480690">
        <w:rPr>
          <w:rStyle w:val="StyleUnderline"/>
        </w:rPr>
        <w:t>Roberts</w:t>
      </w:r>
    </w:p>
    <w:p w:rsidRPr="002730E0" w:rsidR="002730E0" w:rsidP="002730E0" w:rsidRDefault="002730E0" w14:paraId="1735B0BB" w14:textId="77777777">
      <w:pPr>
        <w:rPr>
          <w:sz w:val="16"/>
        </w:rPr>
      </w:pPr>
      <w:r w:rsidRPr="00480690">
        <w:rPr>
          <w:rStyle w:val="StyleUnderline"/>
        </w:rPr>
        <w:t xml:space="preserve">With </w:t>
      </w:r>
      <w:r w:rsidRPr="00480690">
        <w:rPr>
          <w:rStyle w:val="Emphasis"/>
        </w:rPr>
        <w:t>minimal evidence</w:t>
      </w:r>
      <w:r w:rsidRPr="00ED4527">
        <w:rPr>
          <w:rStyle w:val="StyleUnderline"/>
        </w:rPr>
        <w:t xml:space="preserve"> </w:t>
      </w:r>
      <w:r w:rsidRPr="00480690">
        <w:rPr>
          <w:rStyle w:val="StyleUnderline"/>
        </w:rPr>
        <w:t xml:space="preserve">suggesting a </w:t>
      </w:r>
      <w:r w:rsidRPr="00480690">
        <w:rPr>
          <w:rStyle w:val="Emphasis"/>
        </w:rPr>
        <w:t>strong conservative push</w:t>
      </w:r>
      <w:r w:rsidRPr="002730E0">
        <w:rPr>
          <w:sz w:val="16"/>
        </w:rPr>
        <w:t xml:space="preserve"> in recent years </w:t>
      </w:r>
      <w:r w:rsidRPr="00480690">
        <w:rPr>
          <w:rStyle w:val="StyleUnderline"/>
        </w:rPr>
        <w:t xml:space="preserve">we now turn to Roberts’ record to see if he </w:t>
      </w:r>
      <w:r w:rsidRPr="00480690">
        <w:rPr>
          <w:rStyle w:val="Emphasis"/>
        </w:rPr>
        <w:t>pivoted leftward</w:t>
      </w:r>
      <w:r w:rsidRPr="002730E0">
        <w:rPr>
          <w:sz w:val="16"/>
        </w:rPr>
        <w:t>.  Roberts has been viewed as a </w:t>
      </w:r>
      <w:hyperlink w:tgtFrame="_blank" w:history="1" r:id="rId16">
        <w:r w:rsidRPr="002730E0">
          <w:rPr>
            <w:rStyle w:val="Hyperlink"/>
            <w:sz w:val="16"/>
          </w:rPr>
          <w:t>stalwart right winger</w:t>
        </w:r>
      </w:hyperlink>
      <w:r w:rsidRPr="002730E0">
        <w:rPr>
          <w:sz w:val="16"/>
        </w:rPr>
        <w:t> since he joined the Court in 2005.  Although often described as less conservative than his predecessor, Chief Justice Rehnquist, Roberts has tended to side with the Court’s conservatives in most decisions that split the justices ideologically including writing the majority opinion in </w:t>
      </w:r>
      <w:hyperlink w:tgtFrame="_blank" w:history="1" r:id="rId17">
        <w:r w:rsidRPr="002730E0">
          <w:rPr>
            <w:rStyle w:val="Hyperlink"/>
            <w:sz w:val="16"/>
          </w:rPr>
          <w:t>Shelby County v. Holder</w:t>
        </w:r>
      </w:hyperlink>
      <w:r w:rsidRPr="002730E0">
        <w:rPr>
          <w:sz w:val="16"/>
        </w:rPr>
        <w:t>, the decision that ruled Section 4 of the Voting Rights Act unconstitutional.</w:t>
      </w:r>
    </w:p>
    <w:p w:rsidRPr="002730E0" w:rsidR="002730E0" w:rsidP="002730E0" w:rsidRDefault="002730E0" w14:paraId="01C9A511" w14:textId="77777777">
      <w:pPr>
        <w:rPr>
          <w:sz w:val="16"/>
        </w:rPr>
      </w:pPr>
      <w:r w:rsidRPr="00480690">
        <w:rPr>
          <w:rStyle w:val="StyleUnderline"/>
        </w:rPr>
        <w:t>The data</w:t>
      </w:r>
      <w:r w:rsidRPr="002730E0">
        <w:rPr>
          <w:sz w:val="16"/>
        </w:rPr>
        <w:t xml:space="preserve"> bear this profile out to a degree, but also </w:t>
      </w:r>
      <w:r w:rsidRPr="00480690">
        <w:rPr>
          <w:rStyle w:val="StyleUnderline"/>
        </w:rPr>
        <w:t xml:space="preserve">show </w:t>
      </w:r>
      <w:r w:rsidRPr="00480690">
        <w:rPr>
          <w:rStyle w:val="Emphasis"/>
        </w:rPr>
        <w:t>fluctuations in his voting behavior</w:t>
      </w:r>
      <w:r w:rsidRPr="00480690">
        <w:rPr>
          <w:rStyle w:val="StyleUnderline"/>
        </w:rPr>
        <w:t xml:space="preserve"> along with </w:t>
      </w:r>
      <w:r w:rsidRPr="00480690">
        <w:rPr>
          <w:rStyle w:val="Emphasis"/>
        </w:rPr>
        <w:t>occasional moves leftward</w:t>
      </w:r>
      <w:r w:rsidRPr="002730E0">
        <w:rPr>
          <w:sz w:val="16"/>
        </w:rPr>
        <w:t xml:space="preserve">.  Beginning with a look at Roberts’ votes in cases when the outcomes are coded as conservative or </w:t>
      </w:r>
      <w:proofErr w:type="gramStart"/>
      <w:r w:rsidRPr="002730E0">
        <w:rPr>
          <w:sz w:val="16"/>
        </w:rPr>
        <w:t>liberal</w:t>
      </w:r>
      <w:proofErr w:type="gramEnd"/>
      <w:r w:rsidRPr="002730E0">
        <w:rPr>
          <w:sz w:val="16"/>
        </w:rPr>
        <w:t xml:space="preserve"> we see a consistent preference to side with the conservatives on conservative issues and a less consistent approach in liberal decisions.</w:t>
      </w:r>
    </w:p>
    <w:p w:rsidRPr="002730E0" w:rsidR="002730E0" w:rsidP="002730E0" w:rsidRDefault="002730E0" w14:paraId="2FCE3A52" w14:textId="77777777">
      <w:pPr>
        <w:rPr>
          <w:sz w:val="16"/>
        </w:rPr>
      </w:pPr>
      <w:r w:rsidRPr="002730E0">
        <w:rPr>
          <w:noProof/>
          <w:sz w:val="16"/>
        </w:rPr>
        <w:drawing>
          <wp:inline distT="0" distB="0" distL="0" distR="0" wp14:anchorId="11FDC9E1" wp14:editId="478A8F02">
            <wp:extent cx="2743200" cy="1512481"/>
            <wp:effectExtent l="0" t="0" r="0" b="0"/>
            <wp:docPr id="14" name="Picture 14" descr="7">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7">
                      <a:hlinkClick r:id="rId18"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9623" cy="1527049"/>
                    </a:xfrm>
                    <a:prstGeom prst="rect">
                      <a:avLst/>
                    </a:prstGeom>
                    <a:noFill/>
                    <a:ln>
                      <a:noFill/>
                    </a:ln>
                  </pic:spPr>
                </pic:pic>
              </a:graphicData>
            </a:graphic>
          </wp:inline>
        </w:drawing>
      </w:r>
    </w:p>
    <w:p w:rsidRPr="002730E0" w:rsidR="002730E0" w:rsidP="002730E0" w:rsidRDefault="002730E0" w14:paraId="15A017A9" w14:textId="77777777">
      <w:pPr>
        <w:rPr>
          <w:sz w:val="16"/>
        </w:rPr>
      </w:pPr>
      <w:r w:rsidRPr="00480690">
        <w:rPr>
          <w:rStyle w:val="StyleUnderline"/>
        </w:rPr>
        <w:t xml:space="preserve">Roberts is </w:t>
      </w:r>
      <w:r w:rsidRPr="00480690">
        <w:rPr>
          <w:rStyle w:val="Emphasis"/>
        </w:rPr>
        <w:t>predominately</w:t>
      </w:r>
      <w:r w:rsidRPr="00480690">
        <w:rPr>
          <w:rStyle w:val="StyleUnderline"/>
        </w:rPr>
        <w:t xml:space="preserve"> in the Court’s </w:t>
      </w:r>
      <w:r w:rsidRPr="00480690">
        <w:rPr>
          <w:rStyle w:val="Emphasis"/>
        </w:rPr>
        <w:t>majority across all cases</w:t>
      </w:r>
      <w:r w:rsidRPr="002730E0">
        <w:rPr>
          <w:sz w:val="16"/>
        </w:rPr>
        <w:t>. He does this by voting primarily in the conservative direction when the case is a conservative outcome and in the liberal direction when the case is a liberal outcome. There are two dips in his percentage of conservative votes in conservative outcomes but never below the 80% threshold.  He also voted over 90% in the liberal direction in liberal decisions in two separate terms.  While the line depicting his liberal votes in liberal decisions is much more jagged than his line for conservative votes in conservative outcomes, the liberal line has smoothed over recent years, plateauing at just below the 90% level.</w:t>
      </w:r>
    </w:p>
    <w:p w:rsidRPr="002730E0" w:rsidR="002730E0" w:rsidP="002730E0" w:rsidRDefault="002730E0" w14:paraId="39B87DE5" w14:textId="77777777">
      <w:pPr>
        <w:rPr>
          <w:sz w:val="16"/>
        </w:rPr>
      </w:pPr>
      <w:r w:rsidRPr="00ED4527">
        <w:rPr>
          <w:rStyle w:val="StyleUnderline"/>
          <w:highlight w:val="cyan"/>
        </w:rPr>
        <w:t>Evidence</w:t>
      </w:r>
      <w:r w:rsidRPr="00ED4527">
        <w:rPr>
          <w:rStyle w:val="StyleUnderline"/>
        </w:rPr>
        <w:t xml:space="preserve"> from </w:t>
      </w:r>
      <w:r w:rsidRPr="00ED4527">
        <w:rPr>
          <w:rStyle w:val="Emphasis"/>
        </w:rPr>
        <w:t>the ove</w:t>
      </w:r>
      <w:r w:rsidRPr="00EC5473">
        <w:rPr>
          <w:rStyle w:val="Emphasis"/>
        </w:rPr>
        <w:t>rall direction of Roberts’ votes</w:t>
      </w:r>
      <w:r w:rsidRPr="002730E0">
        <w:rPr>
          <w:sz w:val="16"/>
        </w:rPr>
        <w:t xml:space="preserve"> also </w:t>
      </w:r>
      <w:r w:rsidRPr="00ED4527">
        <w:rPr>
          <w:rStyle w:val="StyleUnderline"/>
          <w:highlight w:val="cyan"/>
        </w:rPr>
        <w:t>suggests</w:t>
      </w:r>
      <w:r w:rsidRPr="002730E0">
        <w:rPr>
          <w:sz w:val="16"/>
        </w:rPr>
        <w:t xml:space="preserve"> </w:t>
      </w:r>
      <w:r w:rsidRPr="00ED4527">
        <w:rPr>
          <w:sz w:val="16"/>
        </w:rPr>
        <w:t>the</w:t>
      </w:r>
      <w:r w:rsidRPr="002730E0">
        <w:rPr>
          <w:sz w:val="16"/>
        </w:rPr>
        <w:t xml:space="preserve"> possibility that </w:t>
      </w:r>
      <w:r w:rsidRPr="00ED4527">
        <w:rPr>
          <w:rStyle w:val="StyleUnderline"/>
          <w:highlight w:val="cyan"/>
        </w:rPr>
        <w:t>Roberts</w:t>
      </w:r>
      <w:r w:rsidRPr="00EC5473">
        <w:rPr>
          <w:rStyle w:val="StyleUnderline"/>
        </w:rPr>
        <w:t xml:space="preserve"> has </w:t>
      </w:r>
      <w:r w:rsidRPr="00ED4527">
        <w:rPr>
          <w:rStyle w:val="StyleUnderline"/>
          <w:highlight w:val="cyan"/>
        </w:rPr>
        <w:t xml:space="preserve">moved </w:t>
      </w:r>
      <w:r w:rsidRPr="00ED4527">
        <w:rPr>
          <w:rStyle w:val="Emphasis"/>
          <w:highlight w:val="cyan"/>
        </w:rPr>
        <w:t>leftward</w:t>
      </w:r>
      <w:r w:rsidRPr="00EC5473">
        <w:rPr>
          <w:rStyle w:val="StyleUnderline"/>
        </w:rPr>
        <w:t xml:space="preserve"> over recent terms</w:t>
      </w:r>
      <w:r w:rsidRPr="002730E0">
        <w:rPr>
          <w:sz w:val="16"/>
        </w:rPr>
        <w:t>.  The following graph tracks the percentage of Roberts’ votes coded as liberal and conservative on top, and the raw numbers associated with the percentage values below.</w:t>
      </w:r>
    </w:p>
    <w:p w:rsidRPr="002730E0" w:rsidR="002730E0" w:rsidP="002730E0" w:rsidRDefault="002730E0" w14:paraId="75C28950" w14:textId="77777777">
      <w:pPr>
        <w:rPr>
          <w:sz w:val="16"/>
        </w:rPr>
      </w:pPr>
      <w:r w:rsidRPr="002730E0">
        <w:rPr>
          <w:noProof/>
          <w:sz w:val="16"/>
        </w:rPr>
        <w:drawing>
          <wp:inline distT="0" distB="0" distL="0" distR="0" wp14:anchorId="543C56FD" wp14:editId="29E1F9BC">
            <wp:extent cx="3061300" cy="1660525"/>
            <wp:effectExtent l="0" t="0" r="6350" b="0"/>
            <wp:docPr id="13" name="Picture 13">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20"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73768" cy="1667288"/>
                    </a:xfrm>
                    <a:prstGeom prst="rect">
                      <a:avLst/>
                    </a:prstGeom>
                    <a:noFill/>
                    <a:ln>
                      <a:noFill/>
                    </a:ln>
                  </pic:spPr>
                </pic:pic>
              </a:graphicData>
            </a:graphic>
          </wp:inline>
        </w:drawing>
      </w:r>
    </w:p>
    <w:p w:rsidRPr="002730E0" w:rsidR="002730E0" w:rsidP="002730E0" w:rsidRDefault="002730E0" w14:paraId="431ABB12" w14:textId="77777777">
      <w:pPr>
        <w:rPr>
          <w:sz w:val="16"/>
        </w:rPr>
      </w:pPr>
      <w:r w:rsidRPr="00EC5473">
        <w:rPr>
          <w:rStyle w:val="StyleUnderline"/>
        </w:rPr>
        <w:t>Although Roberts began</w:t>
      </w:r>
      <w:r w:rsidRPr="002730E0">
        <w:rPr>
          <w:sz w:val="16"/>
        </w:rPr>
        <w:t xml:space="preserve"> his career on the Court significantly </w:t>
      </w:r>
      <w:r w:rsidRPr="00EC5473">
        <w:rPr>
          <w:rStyle w:val="StyleUnderline"/>
        </w:rPr>
        <w:t>favoring</w:t>
      </w:r>
      <w:r w:rsidRPr="002730E0">
        <w:rPr>
          <w:sz w:val="16"/>
        </w:rPr>
        <w:t xml:space="preserve"> to vote </w:t>
      </w:r>
      <w:r w:rsidRPr="00EC5473">
        <w:rPr>
          <w:rStyle w:val="StyleUnderline"/>
        </w:rPr>
        <w:t>conservative</w:t>
      </w:r>
      <w:r w:rsidRPr="002730E0">
        <w:rPr>
          <w:sz w:val="16"/>
        </w:rPr>
        <w:t xml:space="preserve">ly, </w:t>
      </w:r>
      <w:r w:rsidRPr="00EC5473">
        <w:rPr>
          <w:rStyle w:val="StyleUnderline"/>
        </w:rPr>
        <w:t>this</w:t>
      </w:r>
      <w:r w:rsidRPr="002730E0">
        <w:rPr>
          <w:sz w:val="16"/>
        </w:rPr>
        <w:t xml:space="preserve"> trend </w:t>
      </w:r>
      <w:r w:rsidRPr="00EC5473">
        <w:rPr>
          <w:rStyle w:val="Emphasis"/>
        </w:rPr>
        <w:t>diminished over time</w:t>
      </w:r>
      <w:r w:rsidRPr="00EC5473">
        <w:rPr>
          <w:rStyle w:val="StyleUnderline"/>
        </w:rPr>
        <w:t xml:space="preserve"> to the point where </w:t>
      </w:r>
      <w:r w:rsidRPr="00ED4527">
        <w:rPr>
          <w:rStyle w:val="StyleUnderline"/>
          <w:highlight w:val="cyan"/>
        </w:rPr>
        <w:t>in</w:t>
      </w:r>
      <w:r w:rsidRPr="002730E0">
        <w:rPr>
          <w:sz w:val="16"/>
        </w:rPr>
        <w:t xml:space="preserve"> two terms, </w:t>
      </w:r>
      <w:r w:rsidRPr="00ED4527">
        <w:rPr>
          <w:rStyle w:val="StyleUnderline"/>
          <w:highlight w:val="cyan"/>
        </w:rPr>
        <w:t>2013 and 2014, Roberts</w:t>
      </w:r>
      <w:r w:rsidRPr="002730E0">
        <w:rPr>
          <w:sz w:val="16"/>
        </w:rPr>
        <w:t xml:space="preserve"> actually </w:t>
      </w:r>
      <w:r w:rsidRPr="00ED4527">
        <w:rPr>
          <w:rStyle w:val="StyleUnderline"/>
          <w:highlight w:val="cyan"/>
        </w:rPr>
        <w:t>voted</w:t>
      </w:r>
      <w:r w:rsidRPr="002730E0">
        <w:rPr>
          <w:sz w:val="16"/>
        </w:rPr>
        <w:t xml:space="preserve"> in the </w:t>
      </w:r>
      <w:r w:rsidRPr="00ED4527">
        <w:rPr>
          <w:rStyle w:val="StyleUnderline"/>
          <w:highlight w:val="cyan"/>
        </w:rPr>
        <w:t>liberal</w:t>
      </w:r>
      <w:r w:rsidRPr="002730E0">
        <w:rPr>
          <w:sz w:val="16"/>
        </w:rPr>
        <w:t xml:space="preserve"> direction </w:t>
      </w:r>
      <w:r w:rsidRPr="00ED4527">
        <w:rPr>
          <w:rStyle w:val="Emphasis"/>
          <w:highlight w:val="cyan"/>
        </w:rPr>
        <w:t>more</w:t>
      </w:r>
      <w:r w:rsidRPr="00EC5473">
        <w:rPr>
          <w:rStyle w:val="Emphasis"/>
        </w:rPr>
        <w:t xml:space="preserve"> frequently</w:t>
      </w:r>
      <w:r w:rsidRPr="00EC5473">
        <w:rPr>
          <w:rStyle w:val="StyleUnderline"/>
        </w:rPr>
        <w:t xml:space="preserve"> </w:t>
      </w:r>
      <w:r w:rsidRPr="00ED4527">
        <w:rPr>
          <w:rStyle w:val="StyleUnderline"/>
          <w:highlight w:val="cyan"/>
        </w:rPr>
        <w:t>than</w:t>
      </w:r>
      <w:r w:rsidRPr="002730E0">
        <w:rPr>
          <w:sz w:val="16"/>
        </w:rPr>
        <w:t xml:space="preserve"> he did in the </w:t>
      </w:r>
      <w:r w:rsidRPr="00ED4527">
        <w:rPr>
          <w:rStyle w:val="StyleUnderline"/>
          <w:highlight w:val="cyan"/>
        </w:rPr>
        <w:t>conservative</w:t>
      </w:r>
      <w:r w:rsidRPr="002730E0">
        <w:rPr>
          <w:sz w:val="16"/>
        </w:rPr>
        <w:t xml:space="preserve"> direction.  Since the 2014 term, Roberts’ has voted primarily in the conservative direction, but at a much less aggressive rate than he did earlier in his career.  This begins to paint the picture of, at least a less staunch ideologue.</w:t>
      </w:r>
    </w:p>
    <w:p w:rsidRPr="002730E0" w:rsidR="002730E0" w:rsidP="002730E0" w:rsidRDefault="002730E0" w14:paraId="738788DD" w14:textId="77777777">
      <w:pPr>
        <w:rPr>
          <w:sz w:val="16"/>
        </w:rPr>
      </w:pPr>
      <w:r w:rsidRPr="002730E0">
        <w:rPr>
          <w:sz w:val="16"/>
        </w:rPr>
        <w:t>The locus of this transition in voting behavior can be tracked by breaking Roberts’ votes down by individual issue area.</w:t>
      </w:r>
    </w:p>
    <w:p w:rsidRPr="002730E0" w:rsidR="002730E0" w:rsidP="002730E0" w:rsidRDefault="002730E0" w14:paraId="319A72A2" w14:textId="77777777">
      <w:pPr>
        <w:rPr>
          <w:sz w:val="16"/>
        </w:rPr>
      </w:pPr>
      <w:r w:rsidRPr="002730E0">
        <w:rPr>
          <w:noProof/>
          <w:sz w:val="16"/>
        </w:rPr>
        <w:drawing>
          <wp:inline distT="0" distB="0" distL="0" distR="0" wp14:anchorId="5D366242" wp14:editId="0A646A54">
            <wp:extent cx="2534239" cy="1360446"/>
            <wp:effectExtent l="0" t="0" r="0" b="0"/>
            <wp:docPr id="12" name="Picture 12">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22" tgtFrame="&quot;_blank&quo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flipH="1">
                      <a:off x="0" y="0"/>
                      <a:ext cx="2556590" cy="1372445"/>
                    </a:xfrm>
                    <a:prstGeom prst="rect">
                      <a:avLst/>
                    </a:prstGeom>
                    <a:noFill/>
                    <a:ln>
                      <a:noFill/>
                    </a:ln>
                  </pic:spPr>
                </pic:pic>
              </a:graphicData>
            </a:graphic>
          </wp:inline>
        </w:drawing>
      </w:r>
    </w:p>
    <w:p w:rsidRPr="002730E0" w:rsidR="002730E0" w:rsidP="002730E0" w:rsidRDefault="002730E0" w14:paraId="0D2C7D82" w14:textId="77777777">
      <w:pPr>
        <w:rPr>
          <w:sz w:val="16"/>
        </w:rPr>
      </w:pPr>
      <w:r w:rsidRPr="002730E0">
        <w:rPr>
          <w:sz w:val="16"/>
        </w:rPr>
        <w:t xml:space="preserve">The possibility of </w:t>
      </w:r>
      <w:r w:rsidRPr="00EC5473">
        <w:rPr>
          <w:rStyle w:val="StyleUnderline"/>
        </w:rPr>
        <w:t>Robert</w:t>
      </w:r>
      <w:r w:rsidRPr="002730E0">
        <w:rPr>
          <w:sz w:val="16"/>
        </w:rPr>
        <w:t xml:space="preserve">s’ liberal progression is evident in his votes in several of these areas over time. His frequency of liberal voting has notably increased in criminal procedure cases, economic activity cases, and in First Amendment cases. </w:t>
      </w:r>
      <w:r w:rsidRPr="00EC5473">
        <w:rPr>
          <w:rStyle w:val="StyleUnderline"/>
        </w:rPr>
        <w:t>His votes do not exhibit a decline in liberal frequency in any</w:t>
      </w:r>
      <w:r w:rsidRPr="002730E0">
        <w:rPr>
          <w:sz w:val="16"/>
        </w:rPr>
        <w:t xml:space="preserve"> of </w:t>
      </w:r>
      <w:r w:rsidRPr="00EC5473">
        <w:rPr>
          <w:rStyle w:val="StyleUnderline"/>
        </w:rPr>
        <w:t>these</w:t>
      </w:r>
      <w:r w:rsidRPr="002730E0">
        <w:rPr>
          <w:sz w:val="16"/>
        </w:rPr>
        <w:t xml:space="preserve"> areas </w:t>
      </w:r>
      <w:r w:rsidRPr="00EC5473">
        <w:rPr>
          <w:rStyle w:val="StyleUnderline"/>
        </w:rPr>
        <w:t>perhaps with the exception of union cases</w:t>
      </w:r>
      <w:r w:rsidRPr="002730E0">
        <w:rPr>
          <w:sz w:val="16"/>
        </w:rPr>
        <w:t>.</w:t>
      </w:r>
    </w:p>
    <w:p w:rsidRPr="002730E0" w:rsidR="002730E0" w:rsidP="002730E0" w:rsidRDefault="002730E0" w14:paraId="7ED790BB" w14:textId="77777777">
      <w:pPr>
        <w:rPr>
          <w:sz w:val="16"/>
        </w:rPr>
      </w:pPr>
      <w:r w:rsidRPr="002730E0">
        <w:rPr>
          <w:sz w:val="16"/>
        </w:rPr>
        <w:t>The reason for the fluctuation in Roberts’ votes especially in the three areas where his frequency became more liberal over time is better explained when his votes are broken down by the ideological coding of the Courts’ decisions.</w:t>
      </w:r>
    </w:p>
    <w:p w:rsidRPr="002730E0" w:rsidR="002730E0" w:rsidP="002730E0" w:rsidRDefault="002730E0" w14:paraId="2ED85217" w14:textId="77777777">
      <w:pPr>
        <w:rPr>
          <w:sz w:val="16"/>
        </w:rPr>
      </w:pPr>
      <w:r w:rsidRPr="002730E0">
        <w:rPr>
          <w:noProof/>
          <w:sz w:val="16"/>
        </w:rPr>
        <w:drawing>
          <wp:inline distT="0" distB="0" distL="0" distR="0" wp14:anchorId="494FBEA7" wp14:editId="694C18BB">
            <wp:extent cx="2514600" cy="1386441"/>
            <wp:effectExtent l="0" t="0" r="0" b="4445"/>
            <wp:docPr id="9" name="Picture 9">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24" tgtFrame="&quot;_blank&quo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43826" cy="1402555"/>
                    </a:xfrm>
                    <a:prstGeom prst="rect">
                      <a:avLst/>
                    </a:prstGeom>
                    <a:noFill/>
                    <a:ln>
                      <a:noFill/>
                    </a:ln>
                  </pic:spPr>
                </pic:pic>
              </a:graphicData>
            </a:graphic>
          </wp:inline>
        </w:drawing>
      </w:r>
    </w:p>
    <w:p w:rsidRPr="002730E0" w:rsidR="002730E0" w:rsidP="002730E0" w:rsidRDefault="002730E0" w14:paraId="3BD21572" w14:textId="77777777">
      <w:pPr>
        <w:rPr>
          <w:sz w:val="16"/>
        </w:rPr>
      </w:pPr>
      <w:r w:rsidRPr="002730E0">
        <w:rPr>
          <w:sz w:val="16"/>
        </w:rPr>
        <w:t>As with the earlier graphs, the graphs above show that Roberts predominately votes with the Court’s majority.  In the three areas described above — criminal procedure, economic activity, and First Amendment cases – Roberts has voted in the liberal direction more frequently over time in cases where the Court’s outcome is conservative.  In criminal procedure cases he also appears to have shifted to voting in the liberal direction more frequently in cases with liberal outcomes over time.  For these data to be meaningful though we must at least assume that the number of conservative and liberal outcomes has not dramatically differed over the years and this ratio appears fairly consistent when we look at the count and frequency of decisions in both directions in the top chart in this post.</w:t>
      </w:r>
    </w:p>
    <w:p w:rsidRPr="002730E0" w:rsidR="002730E0" w:rsidP="002730E0" w:rsidRDefault="002730E0" w14:paraId="058D8F22" w14:textId="77777777">
      <w:pPr>
        <w:rPr>
          <w:sz w:val="16"/>
        </w:rPr>
      </w:pPr>
      <w:r w:rsidRPr="00EC5473">
        <w:rPr>
          <w:rStyle w:val="StyleUnderline"/>
        </w:rPr>
        <w:t>The results</w:t>
      </w:r>
      <w:r w:rsidRPr="002730E0">
        <w:rPr>
          <w:sz w:val="16"/>
        </w:rPr>
        <w:t xml:space="preserve"> of this analysis </w:t>
      </w:r>
      <w:r w:rsidRPr="00EC5473">
        <w:rPr>
          <w:rStyle w:val="StyleUnderline"/>
        </w:rPr>
        <w:t>show</w:t>
      </w:r>
      <w:r w:rsidRPr="002730E0">
        <w:rPr>
          <w:sz w:val="16"/>
        </w:rPr>
        <w:t xml:space="preserve"> that </w:t>
      </w:r>
      <w:r w:rsidRPr="00ED4527">
        <w:rPr>
          <w:rStyle w:val="StyleUnderline"/>
          <w:highlight w:val="cyan"/>
        </w:rPr>
        <w:t>while</w:t>
      </w:r>
      <w:r w:rsidRPr="00ED4527">
        <w:rPr>
          <w:rStyle w:val="StyleUnderline"/>
        </w:rPr>
        <w:t xml:space="preserve"> the</w:t>
      </w:r>
      <w:r w:rsidRPr="00EC5473">
        <w:rPr>
          <w:rStyle w:val="StyleUnderline"/>
        </w:rPr>
        <w:t xml:space="preserve"> Court’s </w:t>
      </w:r>
      <w:r w:rsidRPr="00ED4527">
        <w:rPr>
          <w:rStyle w:val="StyleUnderline"/>
          <w:highlight w:val="cyan"/>
        </w:rPr>
        <w:t>conservatives</w:t>
      </w:r>
      <w:r w:rsidRPr="00EC5473">
        <w:rPr>
          <w:rStyle w:val="StyleUnderline"/>
        </w:rPr>
        <w:t xml:space="preserve"> may have </w:t>
      </w:r>
      <w:r w:rsidRPr="00ED4527">
        <w:rPr>
          <w:rStyle w:val="StyleUnderline"/>
          <w:highlight w:val="cyan"/>
        </w:rPr>
        <w:t>moved</w:t>
      </w:r>
      <w:r w:rsidRPr="00EC5473">
        <w:rPr>
          <w:rStyle w:val="StyleUnderline"/>
        </w:rPr>
        <w:t xml:space="preserve"> slightly to the </w:t>
      </w:r>
      <w:r w:rsidRPr="00ED4527">
        <w:rPr>
          <w:rStyle w:val="StyleUnderline"/>
          <w:highlight w:val="cyan"/>
        </w:rPr>
        <w:t>right</w:t>
      </w:r>
      <w:r w:rsidRPr="00EC5473">
        <w:rPr>
          <w:rStyle w:val="StyleUnderline"/>
        </w:rPr>
        <w:t xml:space="preserve"> since Roberts joined the Court, </w:t>
      </w:r>
      <w:r w:rsidRPr="00ED4527">
        <w:rPr>
          <w:rStyle w:val="StyleUnderline"/>
          <w:highlight w:val="cyan"/>
        </w:rPr>
        <w:t>Roberts</w:t>
      </w:r>
      <w:r w:rsidRPr="00EC5473">
        <w:rPr>
          <w:rStyle w:val="StyleUnderline"/>
        </w:rPr>
        <w:t xml:space="preserve"> has </w:t>
      </w:r>
      <w:r w:rsidRPr="00ED4527">
        <w:rPr>
          <w:rStyle w:val="StyleUnderline"/>
          <w:highlight w:val="cyan"/>
        </w:rPr>
        <w:t>exerted</w:t>
      </w:r>
      <w:r w:rsidRPr="00EC5473">
        <w:rPr>
          <w:rStyle w:val="StyleUnderline"/>
        </w:rPr>
        <w:t xml:space="preserve"> </w:t>
      </w:r>
      <w:r w:rsidRPr="00EC5473">
        <w:rPr>
          <w:rStyle w:val="Emphasis"/>
        </w:rPr>
        <w:t xml:space="preserve">some clear </w:t>
      </w:r>
      <w:r w:rsidRPr="00ED4527">
        <w:rPr>
          <w:rStyle w:val="Emphasis"/>
          <w:highlight w:val="cyan"/>
        </w:rPr>
        <w:t>movement</w:t>
      </w:r>
      <w:r w:rsidRPr="00EC5473">
        <w:rPr>
          <w:rStyle w:val="StyleUnderline"/>
        </w:rPr>
        <w:t xml:space="preserve"> to the </w:t>
      </w:r>
      <w:r w:rsidRPr="00ED4527">
        <w:rPr>
          <w:rStyle w:val="StyleUnderline"/>
          <w:highlight w:val="cyan"/>
        </w:rPr>
        <w:t>left</w:t>
      </w:r>
      <w:r w:rsidRPr="002730E0">
        <w:rPr>
          <w:sz w:val="16"/>
        </w:rPr>
        <w:t xml:space="preserve">.  This of course </w:t>
      </w:r>
      <w:proofErr w:type="gramStart"/>
      <w:r w:rsidRPr="002730E0">
        <w:rPr>
          <w:sz w:val="16"/>
        </w:rPr>
        <w:t>is based on the assumption</w:t>
      </w:r>
      <w:proofErr w:type="gramEnd"/>
      <w:r w:rsidRPr="002730E0">
        <w:rPr>
          <w:sz w:val="16"/>
        </w:rPr>
        <w:t xml:space="preserve"> that all cases are equal (which they are not).  Roberts may be voting conservatively in more important cases and liberally in less important cases, essentially nullifying any evidence of a leftward shift. Some additional perspective can be given by focusing on cases decided by a single vote margin. Here we see probably the most consistency in the graphs analyzing Roberts’ votes.</w:t>
      </w:r>
    </w:p>
    <w:p w:rsidRPr="002730E0" w:rsidR="002730E0" w:rsidP="002730E0" w:rsidRDefault="002730E0" w14:paraId="22B8C13A" w14:textId="77777777">
      <w:pPr>
        <w:rPr>
          <w:sz w:val="16"/>
        </w:rPr>
      </w:pPr>
      <w:r w:rsidRPr="002730E0">
        <w:rPr>
          <w:noProof/>
          <w:sz w:val="16"/>
        </w:rPr>
        <w:drawing>
          <wp:inline distT="0" distB="0" distL="0" distR="0" wp14:anchorId="4AA29CC4" wp14:editId="5B64E378">
            <wp:extent cx="3135052" cy="1700530"/>
            <wp:effectExtent l="0" t="0" r="8255" b="0"/>
            <wp:docPr id="8" name="Picture 8">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26" tgtFrame="&quot;_blank&quo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41677" cy="1704124"/>
                    </a:xfrm>
                    <a:prstGeom prst="rect">
                      <a:avLst/>
                    </a:prstGeom>
                    <a:noFill/>
                    <a:ln>
                      <a:noFill/>
                    </a:ln>
                  </pic:spPr>
                </pic:pic>
              </a:graphicData>
            </a:graphic>
          </wp:inline>
        </w:drawing>
      </w:r>
    </w:p>
    <w:p w:rsidRPr="002730E0" w:rsidR="002730E0" w:rsidP="002730E0" w:rsidRDefault="002730E0" w14:paraId="24D9988D" w14:textId="77777777">
      <w:pPr>
        <w:rPr>
          <w:sz w:val="16"/>
        </w:rPr>
      </w:pPr>
      <w:r w:rsidRPr="002730E0">
        <w:rPr>
          <w:sz w:val="16"/>
        </w:rPr>
        <w:t xml:space="preserve">Roberts clearly favors voting conservatively in all cases decided by one vote outcomes and has predominately voted conservatively in conservative decisions by a single vote (the top row of graphs). He has displayed a balance in voting liberally and conservatively when the Court’s outcome has been liberal.  </w:t>
      </w:r>
      <w:r w:rsidRPr="00D600A1">
        <w:rPr>
          <w:rStyle w:val="StyleUnderline"/>
          <w:highlight w:val="cyan"/>
        </w:rPr>
        <w:t xml:space="preserve">Last term was the </w:t>
      </w:r>
      <w:r w:rsidRPr="00D600A1">
        <w:rPr>
          <w:rStyle w:val="Emphasis"/>
          <w:highlight w:val="cyan"/>
        </w:rPr>
        <w:t>first</w:t>
      </w:r>
      <w:r w:rsidRPr="002730E0">
        <w:rPr>
          <w:rStyle w:val="Emphasis"/>
        </w:rPr>
        <w:t xml:space="preserve"> time</w:t>
      </w:r>
      <w:r w:rsidRPr="002730E0">
        <w:rPr>
          <w:sz w:val="16"/>
        </w:rPr>
        <w:t xml:space="preserve">, however, </w:t>
      </w:r>
      <w:r w:rsidRPr="00D600A1">
        <w:rPr>
          <w:rStyle w:val="StyleUnderline"/>
          <w:highlight w:val="cyan"/>
        </w:rPr>
        <w:t xml:space="preserve">where Roberts voted </w:t>
      </w:r>
      <w:r w:rsidRPr="00D600A1">
        <w:rPr>
          <w:rStyle w:val="Emphasis"/>
          <w:highlight w:val="cyan"/>
        </w:rPr>
        <w:t>more</w:t>
      </w:r>
      <w:r w:rsidRPr="002730E0">
        <w:rPr>
          <w:rStyle w:val="Emphasis"/>
        </w:rPr>
        <w:t xml:space="preserve"> times </w:t>
      </w:r>
      <w:r w:rsidRPr="00D600A1">
        <w:rPr>
          <w:rStyle w:val="Emphasis"/>
          <w:highlight w:val="cyan"/>
        </w:rPr>
        <w:t>liberally</w:t>
      </w:r>
      <w:r w:rsidRPr="002730E0">
        <w:rPr>
          <w:rStyle w:val="Emphasis"/>
        </w:rPr>
        <w:t xml:space="preserve"> than conservatively</w:t>
      </w:r>
      <w:r w:rsidRPr="002730E0">
        <w:rPr>
          <w:rStyle w:val="StyleUnderline"/>
        </w:rPr>
        <w:t xml:space="preserve"> </w:t>
      </w:r>
      <w:r w:rsidRPr="00D600A1">
        <w:rPr>
          <w:rStyle w:val="StyleUnderline"/>
          <w:highlight w:val="cyan"/>
        </w:rPr>
        <w:t>in 5-4 decisions</w:t>
      </w:r>
      <w:r w:rsidRPr="002730E0">
        <w:rPr>
          <w:rStyle w:val="StyleUnderline"/>
        </w:rPr>
        <w:t xml:space="preserve"> where the Court’s outcome was coded as </w:t>
      </w:r>
      <w:r w:rsidRPr="002730E0">
        <w:rPr>
          <w:rStyle w:val="Emphasis"/>
        </w:rPr>
        <w:t>liberal</w:t>
      </w:r>
      <w:r w:rsidRPr="002730E0">
        <w:rPr>
          <w:sz w:val="16"/>
        </w:rPr>
        <w:t>.</w:t>
      </w:r>
    </w:p>
    <w:p w:rsidRPr="002730E0" w:rsidR="002730E0" w:rsidP="002730E0" w:rsidRDefault="002730E0" w14:paraId="4ABE21D4" w14:textId="77777777">
      <w:pPr>
        <w:rPr>
          <w:sz w:val="16"/>
        </w:rPr>
      </w:pPr>
      <w:r w:rsidRPr="002730E0">
        <w:rPr>
          <w:sz w:val="16"/>
        </w:rPr>
        <w:t xml:space="preserve">While Roberts is by no means moving into the Court’s liberal camp, </w:t>
      </w:r>
      <w:r w:rsidRPr="002730E0">
        <w:rPr>
          <w:rStyle w:val="StyleUnderline"/>
        </w:rPr>
        <w:t xml:space="preserve">the </w:t>
      </w:r>
      <w:r w:rsidRPr="00D600A1">
        <w:rPr>
          <w:rStyle w:val="StyleUnderline"/>
          <w:highlight w:val="cyan"/>
        </w:rPr>
        <w:t>data concerning</w:t>
      </w:r>
      <w:r w:rsidRPr="002730E0">
        <w:rPr>
          <w:rStyle w:val="StyleUnderline"/>
        </w:rPr>
        <w:t xml:space="preserve"> his </w:t>
      </w:r>
      <w:r w:rsidRPr="002730E0">
        <w:rPr>
          <w:rStyle w:val="Emphasis"/>
        </w:rPr>
        <w:t xml:space="preserve">ideological </w:t>
      </w:r>
      <w:r w:rsidRPr="00D600A1">
        <w:rPr>
          <w:rStyle w:val="Emphasis"/>
          <w:highlight w:val="cyan"/>
        </w:rPr>
        <w:t>voting</w:t>
      </w:r>
      <w:r w:rsidRPr="002730E0">
        <w:rPr>
          <w:rStyle w:val="Emphasis"/>
        </w:rPr>
        <w:t xml:space="preserve"> behavior</w:t>
      </w:r>
      <w:r w:rsidRPr="002730E0">
        <w:rPr>
          <w:rStyle w:val="StyleUnderline"/>
        </w:rPr>
        <w:t xml:space="preserve"> does </w:t>
      </w:r>
      <w:r w:rsidRPr="00D600A1">
        <w:rPr>
          <w:rStyle w:val="StyleUnderline"/>
          <w:highlight w:val="cyan"/>
        </w:rPr>
        <w:t>intimate</w:t>
      </w:r>
      <w:r w:rsidRPr="002730E0">
        <w:rPr>
          <w:rStyle w:val="StyleUnderline"/>
        </w:rPr>
        <w:t xml:space="preserve"> a </w:t>
      </w:r>
      <w:r w:rsidRPr="00D600A1">
        <w:rPr>
          <w:rStyle w:val="Emphasis"/>
          <w:highlight w:val="cyan"/>
        </w:rPr>
        <w:t>mild liberalizing</w:t>
      </w:r>
      <w:r w:rsidRPr="002730E0">
        <w:rPr>
          <w:rStyle w:val="StyleUnderline"/>
        </w:rPr>
        <w:t xml:space="preserve"> over time. </w:t>
      </w:r>
      <w:r w:rsidRPr="00D600A1">
        <w:rPr>
          <w:rStyle w:val="StyleUnderline"/>
          <w:highlight w:val="cyan"/>
        </w:rPr>
        <w:t xml:space="preserve">This seems </w:t>
      </w:r>
      <w:r w:rsidRPr="00D600A1">
        <w:rPr>
          <w:rStyle w:val="Emphasis"/>
          <w:highlight w:val="cyan"/>
        </w:rPr>
        <w:t>more likely</w:t>
      </w:r>
      <w:r w:rsidRPr="00D600A1">
        <w:rPr>
          <w:rStyle w:val="StyleUnderline"/>
        </w:rPr>
        <w:t xml:space="preserve"> to be the cause of the ob</w:t>
      </w:r>
      <w:r w:rsidRPr="002730E0">
        <w:rPr>
          <w:rStyle w:val="StyleUnderline"/>
        </w:rPr>
        <w:t xml:space="preserve">servation that Roberts’ is siding with the Court’s liberals </w:t>
      </w:r>
      <w:r w:rsidRPr="002730E0">
        <w:rPr>
          <w:rStyle w:val="Emphasis"/>
        </w:rPr>
        <w:t>more often as of late</w:t>
      </w:r>
      <w:r w:rsidRPr="002730E0">
        <w:rPr>
          <w:rStyle w:val="StyleUnderline"/>
        </w:rPr>
        <w:t xml:space="preserve"> </w:t>
      </w:r>
      <w:r w:rsidRPr="00D600A1">
        <w:rPr>
          <w:rStyle w:val="StyleUnderline"/>
          <w:highlight w:val="cyan"/>
        </w:rPr>
        <w:t>than</w:t>
      </w:r>
      <w:r w:rsidRPr="002730E0">
        <w:rPr>
          <w:rStyle w:val="StyleUnderline"/>
        </w:rPr>
        <w:t xml:space="preserve"> the </w:t>
      </w:r>
      <w:r w:rsidRPr="00D600A1">
        <w:rPr>
          <w:rStyle w:val="StyleUnderline"/>
          <w:highlight w:val="cyan"/>
        </w:rPr>
        <w:t>explanation</w:t>
      </w:r>
      <w:r w:rsidRPr="002730E0">
        <w:rPr>
          <w:rStyle w:val="StyleUnderline"/>
        </w:rPr>
        <w:t xml:space="preserve"> that the </w:t>
      </w:r>
      <w:r w:rsidRPr="00D600A1">
        <w:rPr>
          <w:rStyle w:val="StyleUnderline"/>
          <w:highlight w:val="cyan"/>
        </w:rPr>
        <w:t>Court is</w:t>
      </w:r>
      <w:r w:rsidRPr="002730E0">
        <w:rPr>
          <w:rStyle w:val="StyleUnderline"/>
        </w:rPr>
        <w:t xml:space="preserve"> itself </w:t>
      </w:r>
      <w:r w:rsidRPr="00D600A1">
        <w:rPr>
          <w:rStyle w:val="StyleUnderline"/>
          <w:highlight w:val="cyan"/>
        </w:rPr>
        <w:t>shifting rightwards</w:t>
      </w:r>
      <w:r w:rsidRPr="002730E0">
        <w:rPr>
          <w:sz w:val="16"/>
        </w:rPr>
        <w:t>, although the confluence of Roberts’ shifting voting behavior and a mild rightward push by the Court’s conservatives could well be the case.</w:t>
      </w:r>
    </w:p>
    <w:p w:rsidRPr="00A24BDB" w:rsidR="002730E0" w:rsidP="002730E0" w:rsidRDefault="002730E0" w14:paraId="468A5195" w14:textId="0FB58B21">
      <w:pPr>
        <w:rPr>
          <w:sz w:val="16"/>
        </w:rPr>
      </w:pPr>
      <w:r w:rsidRPr="002730E0">
        <w:rPr>
          <w:sz w:val="16"/>
        </w:rPr>
        <w:t xml:space="preserve">*Data note: </w:t>
      </w:r>
      <w:r w:rsidRPr="002730E0">
        <w:rPr>
          <w:rStyle w:val="StyleUnderline"/>
        </w:rPr>
        <w:t xml:space="preserve">The </w:t>
      </w:r>
      <w:r w:rsidRPr="00235B79">
        <w:rPr>
          <w:rStyle w:val="StyleUnderline"/>
          <w:highlight w:val="cyan"/>
        </w:rPr>
        <w:t>main</w:t>
      </w:r>
      <w:r w:rsidRPr="002730E0">
        <w:rPr>
          <w:rStyle w:val="StyleUnderline"/>
        </w:rPr>
        <w:t xml:space="preserve"> data </w:t>
      </w:r>
      <w:r w:rsidRPr="00235B79">
        <w:rPr>
          <w:rStyle w:val="StyleUnderline"/>
          <w:highlight w:val="cyan"/>
        </w:rPr>
        <w:t>resource</w:t>
      </w:r>
      <w:r w:rsidRPr="002730E0">
        <w:rPr>
          <w:sz w:val="16"/>
        </w:rPr>
        <w:t xml:space="preserve"> used in this post </w:t>
      </w:r>
      <w:r w:rsidRPr="00235B79">
        <w:rPr>
          <w:rStyle w:val="StyleUnderline"/>
          <w:highlight w:val="cyan"/>
        </w:rPr>
        <w:t>is</w:t>
      </w:r>
      <w:r w:rsidRPr="002730E0">
        <w:rPr>
          <w:rStyle w:val="StyleUnderline"/>
        </w:rPr>
        <w:t xml:space="preserve"> the </w:t>
      </w:r>
      <w:r w:rsidRPr="00235B79">
        <w:rPr>
          <w:rStyle w:val="StyleUnderline"/>
          <w:highlight w:val="cyan"/>
        </w:rPr>
        <w:t>Supreme Court Database</w:t>
      </w:r>
      <w:r w:rsidRPr="00235B79">
        <w:rPr>
          <w:sz w:val="16"/>
        </w:rPr>
        <w:t>’s ideol</w:t>
      </w:r>
      <w:r w:rsidRPr="002730E0">
        <w:rPr>
          <w:sz w:val="16"/>
        </w:rPr>
        <w:t>ogical coding for decisions.  This has both costs and benefits. Decisions were hand coded according to </w:t>
      </w:r>
      <w:hyperlink w:tgtFrame="_blank" w:history="1" r:id="rId28">
        <w:r w:rsidRPr="002730E0">
          <w:rPr>
            <w:rStyle w:val="Hyperlink"/>
            <w:sz w:val="16"/>
          </w:rPr>
          <w:t>specific coding rules</w:t>
        </w:r>
      </w:hyperlink>
      <w:r w:rsidRPr="002730E0">
        <w:rPr>
          <w:sz w:val="16"/>
        </w:rPr>
        <w:t xml:space="preserve">.  </w:t>
      </w:r>
      <w:r w:rsidRPr="002730E0">
        <w:rPr>
          <w:rStyle w:val="StyleUnderline"/>
        </w:rPr>
        <w:t xml:space="preserve">The measures are </w:t>
      </w:r>
      <w:r w:rsidRPr="002730E0">
        <w:rPr>
          <w:rStyle w:val="Emphasis"/>
        </w:rPr>
        <w:t>fairly reliable</w:t>
      </w:r>
      <w:r w:rsidRPr="002730E0">
        <w:rPr>
          <w:rStyle w:val="StyleUnderline"/>
        </w:rPr>
        <w:t xml:space="preserve"> and</w:t>
      </w:r>
      <w:r w:rsidRPr="002730E0">
        <w:rPr>
          <w:sz w:val="16"/>
        </w:rPr>
        <w:t xml:space="preserve"> were often </w:t>
      </w:r>
      <w:r w:rsidRPr="002730E0">
        <w:rPr>
          <w:rStyle w:val="StyleUnderline"/>
        </w:rPr>
        <w:t xml:space="preserve">coded twice to remove </w:t>
      </w:r>
      <w:r w:rsidRPr="002730E0">
        <w:rPr>
          <w:rStyle w:val="Emphasis"/>
        </w:rPr>
        <w:t>human error</w:t>
      </w:r>
      <w:r w:rsidRPr="002730E0">
        <w:rPr>
          <w:sz w:val="16"/>
        </w:rPr>
        <w:t xml:space="preserve">.  The strict coding rules, however, do not leave much leeway for cases that had a specified ideological outcome based on winning party but did not actually resolve in the noted direction.  Take the example of a case where the Court sides with a pro-government entity that supports conservative, big business interests. This is an inherent weakness of the method as this outcome would be coded as liberal based on the winning party. </w:t>
      </w:r>
      <w:r w:rsidRPr="002730E0">
        <w:rPr>
          <w:rStyle w:val="StyleUnderline"/>
        </w:rPr>
        <w:t>Alternatives measures</w:t>
      </w:r>
      <w:r w:rsidRPr="002730E0">
        <w:rPr>
          <w:sz w:val="16"/>
        </w:rPr>
        <w:t xml:space="preserve"> of ideological outcomes, however, </w:t>
      </w:r>
      <w:r w:rsidRPr="002730E0">
        <w:rPr>
          <w:rStyle w:val="StyleUnderline"/>
        </w:rPr>
        <w:t xml:space="preserve">produce </w:t>
      </w:r>
      <w:r w:rsidRPr="002730E0">
        <w:rPr>
          <w:rStyle w:val="Emphasis"/>
        </w:rPr>
        <w:t>less satisfactory solutions</w:t>
      </w:r>
      <w:r w:rsidRPr="002730E0">
        <w:rPr>
          <w:sz w:val="16"/>
        </w:rPr>
        <w:t>. Methods that allow more flexibility at the coding level bring with them the possibility of subjectivity entering the decision frame which would endanger the measure’s reliability. Other more complex, automated methods of coding for ideology using machine learning have not yet proven more useful and accurate. Although this coding is an imperfect science, it is a consistent approach and it provides a reasonable means of assessing the ideological movements of the Court as a whole and of individual justices.</w:t>
      </w:r>
    </w:p>
    <w:p w:rsidRPr="00480690" w:rsidR="0052319D" w:rsidP="0052319D" w:rsidRDefault="00480690" w14:paraId="2BC5A5DD" w14:textId="77588344">
      <w:pPr>
        <w:pStyle w:val="Heading4"/>
      </w:pPr>
      <w:r>
        <w:t xml:space="preserve">This is </w:t>
      </w:r>
      <w:r>
        <w:rPr>
          <w:u w:val="single"/>
        </w:rPr>
        <w:t>best</w:t>
      </w:r>
      <w:r>
        <w:t xml:space="preserve"> explained by </w:t>
      </w:r>
      <w:r>
        <w:rPr>
          <w:u w:val="single"/>
        </w:rPr>
        <w:t>court capital</w:t>
      </w:r>
      <w:r>
        <w:t xml:space="preserve"> – AND he’s moving left now, which </w:t>
      </w:r>
      <w:r>
        <w:rPr>
          <w:u w:val="single"/>
        </w:rPr>
        <w:t>voids</w:t>
      </w:r>
      <w:r>
        <w:t xml:space="preserve"> the utility of their data.</w:t>
      </w:r>
    </w:p>
    <w:p w:rsidRPr="00F12D2E" w:rsidR="0052319D" w:rsidP="0052319D" w:rsidRDefault="0052319D" w14:paraId="5878C9A7" w14:textId="77777777">
      <w:proofErr w:type="spellStart"/>
      <w:r w:rsidRPr="0052319D">
        <w:rPr>
          <w:rStyle w:val="Style13ptBold"/>
        </w:rPr>
        <w:t>Gass</w:t>
      </w:r>
      <w:proofErr w:type="spellEnd"/>
      <w:r w:rsidRPr="0052319D">
        <w:rPr>
          <w:rStyle w:val="Style13ptBold"/>
        </w:rPr>
        <w:t xml:space="preserve"> 19</w:t>
      </w:r>
      <w:r>
        <w:t xml:space="preserve"> – Henry </w:t>
      </w:r>
      <w:proofErr w:type="spellStart"/>
      <w:r>
        <w:t>Gass</w:t>
      </w:r>
      <w:proofErr w:type="spellEnd"/>
      <w:r>
        <w:t xml:space="preserve">, citing Joan </w:t>
      </w:r>
      <w:proofErr w:type="spellStart"/>
      <w:r>
        <w:t>Biskupic</w:t>
      </w:r>
      <w:proofErr w:type="spellEnd"/>
      <w:r>
        <w:t xml:space="preserve">, JD from Georgetown University, visiting law professor at the University of California-Irvine, Sara </w:t>
      </w:r>
      <w:proofErr w:type="spellStart"/>
      <w:r>
        <w:t>Benesh</w:t>
      </w:r>
      <w:proofErr w:type="spellEnd"/>
      <w:r>
        <w:t>, a political scientist at the University of Wisconsin-Milwaukee, Timothy Huebner, a history professor at Rhodes College, Dr. Adam Feldman, Political Science PhD at the University of Southern California, JD University at Berkeley. [Why Chief Justice Roberts is moving to the center of the court, 3-26-2019, https://www.csmonitor.com/USA/Justice/2019/0326/Why-Chief-Justice-Roberts-is-moving-to-the-center-of-the-court]//BPS</w:t>
      </w:r>
    </w:p>
    <w:p w:rsidRPr="00F12D2E" w:rsidR="0052319D" w:rsidP="0052319D" w:rsidRDefault="0052319D" w14:paraId="2CDCF89D" w14:textId="77777777">
      <w:pPr>
        <w:rPr>
          <w:sz w:val="16"/>
        </w:rPr>
      </w:pPr>
      <w:r w:rsidRPr="00F12D2E">
        <w:rPr>
          <w:sz w:val="16"/>
        </w:rPr>
        <w:t xml:space="preserve">Chief Justice </w:t>
      </w:r>
      <w:r w:rsidRPr="00D65D06">
        <w:rPr>
          <w:rStyle w:val="StyleUnderline"/>
        </w:rPr>
        <w:t>Roberts</w:t>
      </w:r>
      <w:r w:rsidRPr="00F12D2E">
        <w:rPr>
          <w:sz w:val="16"/>
        </w:rPr>
        <w:t xml:space="preserve">, raised a Roman Catholic, has been consistently conservative on social issues, including same-sex marriage and LGBTQ rights, as well as on voting rights, gun control, and campaign finance. But he </w:t>
      </w:r>
      <w:r w:rsidRPr="00D65D06">
        <w:rPr>
          <w:rStyle w:val="StyleUnderline"/>
        </w:rPr>
        <w:t>has oscillated</w:t>
      </w:r>
      <w:r w:rsidRPr="00F12D2E">
        <w:rPr>
          <w:sz w:val="16"/>
        </w:rPr>
        <w:t xml:space="preserve"> in a few recent </w:t>
      </w:r>
      <w:proofErr w:type="gramStart"/>
      <w:r w:rsidRPr="00F12D2E">
        <w:rPr>
          <w:sz w:val="16"/>
        </w:rPr>
        <w:t xml:space="preserve">cases, </w:t>
      </w:r>
      <w:r w:rsidRPr="00D65D06">
        <w:rPr>
          <w:rStyle w:val="StyleUnderline"/>
        </w:rPr>
        <w:t>and</w:t>
      </w:r>
      <w:proofErr w:type="gramEnd"/>
      <w:r w:rsidRPr="00D65D06">
        <w:rPr>
          <w:rStyle w:val="StyleUnderline"/>
        </w:rPr>
        <w:t xml:space="preserve"> appears </w:t>
      </w:r>
      <w:r w:rsidRPr="00D65D06">
        <w:rPr>
          <w:rStyle w:val="Emphasis"/>
        </w:rPr>
        <w:t>more mindful</w:t>
      </w:r>
      <w:r w:rsidRPr="00D65D06">
        <w:rPr>
          <w:rStyle w:val="StyleUnderline"/>
        </w:rPr>
        <w:t xml:space="preserve"> of the court’s institutional role</w:t>
      </w:r>
      <w:r w:rsidRPr="00F12D2E">
        <w:rPr>
          <w:sz w:val="16"/>
        </w:rPr>
        <w:t xml:space="preserve"> in American democracy.</w:t>
      </w:r>
    </w:p>
    <w:p w:rsidRPr="00F12D2E" w:rsidR="0052319D" w:rsidP="0052319D" w:rsidRDefault="0052319D" w14:paraId="343A7CEC" w14:textId="77777777">
      <w:pPr>
        <w:rPr>
          <w:sz w:val="16"/>
        </w:rPr>
      </w:pPr>
      <w:r w:rsidRPr="00D65D06">
        <w:rPr>
          <w:rStyle w:val="StyleUnderline"/>
        </w:rPr>
        <w:t>“Roberts</w:t>
      </w:r>
      <w:r w:rsidRPr="00F12D2E">
        <w:rPr>
          <w:sz w:val="16"/>
        </w:rPr>
        <w:t xml:space="preserve">, like many chief justices before him, has </w:t>
      </w:r>
      <w:r w:rsidRPr="00D65D06">
        <w:rPr>
          <w:rStyle w:val="StyleUnderline"/>
        </w:rPr>
        <w:t xml:space="preserve">felt a duty to safeguard </w:t>
      </w:r>
      <w:r w:rsidRPr="00D65D06">
        <w:rPr>
          <w:rStyle w:val="Emphasis"/>
        </w:rPr>
        <w:t>the institution’s reputation</w:t>
      </w:r>
      <w:r w:rsidRPr="00D65D06">
        <w:rPr>
          <w:rStyle w:val="StyleUnderline"/>
        </w:rPr>
        <w:t>,” says</w:t>
      </w:r>
      <w:r w:rsidRPr="00F12D2E">
        <w:rPr>
          <w:sz w:val="16"/>
        </w:rPr>
        <w:t xml:space="preserve"> Joan </w:t>
      </w:r>
      <w:proofErr w:type="spellStart"/>
      <w:r w:rsidRPr="00D65D06">
        <w:rPr>
          <w:rStyle w:val="StyleUnderline"/>
        </w:rPr>
        <w:t>Biskupic</w:t>
      </w:r>
      <w:proofErr w:type="spellEnd"/>
      <w:r w:rsidRPr="00F12D2E">
        <w:rPr>
          <w:sz w:val="16"/>
        </w:rPr>
        <w:t>, author of “The Chief,” a new Roberts biography, in an email. “The chief justice is leading a Court increasingly in his own image,” she adds. “He is positioned at the center in every way, and the law will likely be what he says it is.”</w:t>
      </w:r>
    </w:p>
    <w:p w:rsidRPr="00F12D2E" w:rsidR="0052319D" w:rsidP="0052319D" w:rsidRDefault="0052319D" w14:paraId="42D73410" w14:textId="77777777">
      <w:pPr>
        <w:rPr>
          <w:sz w:val="16"/>
        </w:rPr>
      </w:pPr>
      <w:r w:rsidRPr="00F12D2E">
        <w:rPr>
          <w:sz w:val="16"/>
        </w:rPr>
        <w:t>Guarding institutional integrity</w:t>
      </w:r>
    </w:p>
    <w:p w:rsidRPr="00F12D2E" w:rsidR="0052319D" w:rsidP="0052319D" w:rsidRDefault="0052319D" w14:paraId="54F52AD8" w14:textId="77777777">
      <w:pPr>
        <w:rPr>
          <w:sz w:val="16"/>
        </w:rPr>
      </w:pPr>
      <w:r w:rsidRPr="00F12D2E">
        <w:rPr>
          <w:sz w:val="16"/>
        </w:rPr>
        <w:t xml:space="preserve">In practice, the chief justice only has a few extra powers that associate justices do not. The chief </w:t>
      </w:r>
      <w:proofErr w:type="gramStart"/>
      <w:r w:rsidRPr="00F12D2E">
        <w:rPr>
          <w:sz w:val="16"/>
        </w:rPr>
        <w:t>moderates</w:t>
      </w:r>
      <w:proofErr w:type="gramEnd"/>
      <w:r w:rsidRPr="00F12D2E">
        <w:rPr>
          <w:sz w:val="16"/>
        </w:rPr>
        <w:t xml:space="preserve"> conferences, where the justices discuss cases, and he assigns the opinion when he is in the majority.</w:t>
      </w:r>
    </w:p>
    <w:p w:rsidRPr="00F12D2E" w:rsidR="0052319D" w:rsidP="0052319D" w:rsidRDefault="0052319D" w14:paraId="5C7982EC" w14:textId="77777777">
      <w:pPr>
        <w:rPr>
          <w:sz w:val="16"/>
        </w:rPr>
      </w:pPr>
      <w:r w:rsidRPr="00F12D2E">
        <w:rPr>
          <w:sz w:val="16"/>
        </w:rPr>
        <w:t xml:space="preserve">More importantly, perhaps, the chief justice guards the Supreme Court’s institutional integrity. </w:t>
      </w:r>
      <w:r w:rsidRPr="00D65D06">
        <w:rPr>
          <w:rStyle w:val="StyleUnderline"/>
        </w:rPr>
        <w:t xml:space="preserve">“The court has </w:t>
      </w:r>
      <w:r w:rsidRPr="00D65D06">
        <w:rPr>
          <w:rStyle w:val="Emphasis"/>
        </w:rPr>
        <w:t>this position institutionally</w:t>
      </w:r>
      <w:r w:rsidRPr="00D65D06">
        <w:rPr>
          <w:rStyle w:val="StyleUnderline"/>
        </w:rPr>
        <w:t xml:space="preserve"> where the </w:t>
      </w:r>
      <w:r w:rsidRPr="00D65D06">
        <w:rPr>
          <w:rStyle w:val="Emphasis"/>
        </w:rPr>
        <w:t>only power</w:t>
      </w:r>
      <w:r w:rsidRPr="00D65D06">
        <w:rPr>
          <w:rStyle w:val="StyleUnderline"/>
        </w:rPr>
        <w:t xml:space="preserve"> it has is people’s </w:t>
      </w:r>
      <w:r w:rsidRPr="00D65D06">
        <w:rPr>
          <w:rStyle w:val="Emphasis"/>
        </w:rPr>
        <w:t>voluntary compliance</w:t>
      </w:r>
      <w:r w:rsidRPr="00D65D06">
        <w:rPr>
          <w:rStyle w:val="StyleUnderline"/>
        </w:rPr>
        <w:t xml:space="preserve"> with its decisions,” says</w:t>
      </w:r>
      <w:r w:rsidRPr="00F12D2E">
        <w:rPr>
          <w:sz w:val="16"/>
        </w:rPr>
        <w:t xml:space="preserve"> Sara </w:t>
      </w:r>
      <w:proofErr w:type="spellStart"/>
      <w:r w:rsidRPr="00D65D06">
        <w:rPr>
          <w:rStyle w:val="StyleUnderline"/>
        </w:rPr>
        <w:t>Benesh</w:t>
      </w:r>
      <w:proofErr w:type="spellEnd"/>
      <w:r w:rsidRPr="00F12D2E">
        <w:rPr>
          <w:sz w:val="16"/>
        </w:rPr>
        <w:t>, a political scientist at the University of Wisconsin-Milwaukee. The court needs to appear above politics whenever possible, she adds, and “the chief is in a particularly important position on that.”</w:t>
      </w:r>
    </w:p>
    <w:p w:rsidRPr="00F12D2E" w:rsidR="0052319D" w:rsidP="0052319D" w:rsidRDefault="0052319D" w14:paraId="3CA08B80" w14:textId="77777777">
      <w:pPr>
        <w:rPr>
          <w:sz w:val="16"/>
        </w:rPr>
      </w:pPr>
      <w:r w:rsidRPr="00F12D2E">
        <w:rPr>
          <w:sz w:val="16"/>
        </w:rPr>
        <w:t>Indeed, Chief Justice Roberts’ public comments this term have emphasized the apolitical aspirations of the judiciary. “People need to know that we’re not doing politics.... We’re applying the law,” he said in Nashville last month. “We do not have Obama judges or Trump judges, Bush judges or Clinton judges,” he said in response to criticism from President Donald Trump last November about a migrant asylum ruling.</w:t>
      </w:r>
    </w:p>
    <w:p w:rsidRPr="00F12D2E" w:rsidR="0052319D" w:rsidP="0052319D" w:rsidRDefault="0052319D" w14:paraId="76147953" w14:textId="77777777">
      <w:pPr>
        <w:rPr>
          <w:sz w:val="16"/>
        </w:rPr>
      </w:pPr>
      <w:r w:rsidRPr="00F12D2E">
        <w:rPr>
          <w:sz w:val="16"/>
        </w:rPr>
        <w:t xml:space="preserve">Ms. </w:t>
      </w:r>
      <w:proofErr w:type="spellStart"/>
      <w:r w:rsidRPr="00F12D2E">
        <w:rPr>
          <w:sz w:val="16"/>
        </w:rPr>
        <w:t>Biskupic</w:t>
      </w:r>
      <w:proofErr w:type="spellEnd"/>
      <w:r w:rsidRPr="00F12D2E">
        <w:rPr>
          <w:sz w:val="16"/>
        </w:rPr>
        <w:t xml:space="preserve"> says that when it comes to safeguarding the reputation of the court “his mission has become more complicated in our polarized times.”</w:t>
      </w:r>
    </w:p>
    <w:p w:rsidRPr="00F12D2E" w:rsidR="0052319D" w:rsidP="0052319D" w:rsidRDefault="0052319D" w14:paraId="0A7F5E77" w14:textId="77777777">
      <w:pPr>
        <w:rPr>
          <w:sz w:val="16"/>
        </w:rPr>
      </w:pPr>
      <w:r w:rsidRPr="00F12D2E">
        <w:rPr>
          <w:sz w:val="16"/>
        </w:rPr>
        <w:t>“He had to think long and hard about when to go public with concerns about President Trump’s complaints regarding the judiciary,” she adds.</w:t>
      </w:r>
    </w:p>
    <w:p w:rsidRPr="00F12D2E" w:rsidR="0052319D" w:rsidP="0052319D" w:rsidRDefault="0052319D" w14:paraId="5357B1B4" w14:textId="77777777">
      <w:pPr>
        <w:rPr>
          <w:sz w:val="16"/>
        </w:rPr>
      </w:pPr>
      <w:r w:rsidRPr="00F12D2E">
        <w:rPr>
          <w:sz w:val="16"/>
        </w:rPr>
        <w:t>More broadly, Chief Justice Roberts has a long-held dislike for what he has called the “personalization” of politics and law. The court should function as a single voice, not nine individual interpretations of the law, he told Jeffrey Rosen of the Atlantic in 2007. “I think it’s bad, long term, if people identify the rule of law with how individual justices vote,” he told Mr. Rosen.</w:t>
      </w:r>
    </w:p>
    <w:p w:rsidRPr="00F12D2E" w:rsidR="0052319D" w:rsidP="0052319D" w:rsidRDefault="0052319D" w14:paraId="66492240" w14:textId="77777777">
      <w:pPr>
        <w:rPr>
          <w:sz w:val="16"/>
        </w:rPr>
      </w:pPr>
      <w:r w:rsidRPr="00F12D2E">
        <w:rPr>
          <w:sz w:val="16"/>
        </w:rPr>
        <w:t>The Marshall Model</w:t>
      </w:r>
    </w:p>
    <w:p w:rsidRPr="00F12D2E" w:rsidR="0052319D" w:rsidP="0052319D" w:rsidRDefault="0052319D" w14:paraId="1EB3E59E" w14:textId="77777777">
      <w:pPr>
        <w:rPr>
          <w:sz w:val="16"/>
        </w:rPr>
      </w:pPr>
      <w:r w:rsidRPr="00F12D2E">
        <w:rPr>
          <w:sz w:val="16"/>
        </w:rPr>
        <w:t xml:space="preserve">That belief is a reason why, soon after Justice </w:t>
      </w:r>
      <w:r w:rsidRPr="00F12D2E">
        <w:rPr>
          <w:rStyle w:val="StyleUnderline"/>
        </w:rPr>
        <w:t>Roberts</w:t>
      </w:r>
      <w:r w:rsidRPr="00F12D2E">
        <w:rPr>
          <w:sz w:val="16"/>
        </w:rPr>
        <w:t xml:space="preserve"> became chief, he </w:t>
      </w:r>
      <w:r w:rsidRPr="00F12D2E">
        <w:rPr>
          <w:rStyle w:val="StyleUnderline"/>
        </w:rPr>
        <w:t>took</w:t>
      </w:r>
      <w:r w:rsidRPr="00F12D2E">
        <w:rPr>
          <w:sz w:val="16"/>
        </w:rPr>
        <w:t xml:space="preserve"> former Chief Justice John </w:t>
      </w:r>
      <w:r w:rsidRPr="00F12D2E">
        <w:rPr>
          <w:rStyle w:val="StyleUnderline"/>
        </w:rPr>
        <w:t>Marshall as a role model</w:t>
      </w:r>
      <w:r w:rsidRPr="00F12D2E">
        <w:rPr>
          <w:sz w:val="16"/>
        </w:rPr>
        <w:t>.</w:t>
      </w:r>
    </w:p>
    <w:p w:rsidRPr="00F12D2E" w:rsidR="0052319D" w:rsidP="0052319D" w:rsidRDefault="0052319D" w14:paraId="767C953E" w14:textId="77777777">
      <w:pPr>
        <w:rPr>
          <w:sz w:val="16"/>
        </w:rPr>
      </w:pPr>
      <w:r w:rsidRPr="00F12D2E">
        <w:rPr>
          <w:rStyle w:val="StyleUnderline"/>
        </w:rPr>
        <w:t>The architect of unanimous opinions</w:t>
      </w:r>
      <w:r w:rsidRPr="00F12D2E">
        <w:rPr>
          <w:sz w:val="16"/>
        </w:rPr>
        <w:t xml:space="preserve">, including two that shaped the high court’s power of judicial review and the scope of Congress’ power over the states, </w:t>
      </w:r>
      <w:r w:rsidRPr="00F12D2E">
        <w:rPr>
          <w:rStyle w:val="StyleUnderline"/>
        </w:rPr>
        <w:t xml:space="preserve">Marshall “established the </w:t>
      </w:r>
      <w:r w:rsidRPr="00F12D2E">
        <w:rPr>
          <w:rStyle w:val="Emphasis"/>
        </w:rPr>
        <w:t>institutional prestige and power of the court</w:t>
      </w:r>
      <w:r w:rsidRPr="00F12D2E">
        <w:rPr>
          <w:rStyle w:val="StyleUnderline"/>
        </w:rPr>
        <w:t>,” says</w:t>
      </w:r>
      <w:r w:rsidRPr="00F12D2E">
        <w:rPr>
          <w:sz w:val="16"/>
        </w:rPr>
        <w:t xml:space="preserve"> Timothy </w:t>
      </w:r>
      <w:r w:rsidRPr="00F12D2E">
        <w:rPr>
          <w:rStyle w:val="StyleUnderline"/>
        </w:rPr>
        <w:t>Huebner</w:t>
      </w:r>
      <w:r w:rsidRPr="00F12D2E">
        <w:rPr>
          <w:sz w:val="16"/>
        </w:rPr>
        <w:t>, a history professor at Rhodes College in Memphis, Tennessee.</w:t>
      </w:r>
    </w:p>
    <w:p w:rsidR="0052319D" w:rsidP="0052319D" w:rsidRDefault="0052319D" w14:paraId="24766A3B" w14:textId="77777777">
      <w:pPr>
        <w:rPr>
          <w:rStyle w:val="StyleUnderline"/>
        </w:rPr>
      </w:pPr>
      <w:r w:rsidRPr="00F12D2E">
        <w:rPr>
          <w:sz w:val="16"/>
        </w:rPr>
        <w:t xml:space="preserve">But </w:t>
      </w:r>
      <w:r w:rsidRPr="00F12D2E">
        <w:rPr>
          <w:rStyle w:val="StyleUnderline"/>
        </w:rPr>
        <w:t>Chief Justice Roberts told Rosen</w:t>
      </w:r>
      <w:r w:rsidRPr="00F12D2E">
        <w:rPr>
          <w:sz w:val="16"/>
        </w:rPr>
        <w:t xml:space="preserve"> that over the past few decades </w:t>
      </w:r>
      <w:r w:rsidRPr="00F12D2E">
        <w:rPr>
          <w:rStyle w:val="StyleUnderline"/>
        </w:rPr>
        <w:t>the</w:t>
      </w:r>
      <w:r w:rsidRPr="00F12D2E">
        <w:rPr>
          <w:sz w:val="16"/>
        </w:rPr>
        <w:t xml:space="preserve"> Supreme </w:t>
      </w:r>
      <w:r w:rsidRPr="00F12D2E">
        <w:rPr>
          <w:rStyle w:val="StyleUnderline"/>
        </w:rPr>
        <w:t xml:space="preserve">Court “has been </w:t>
      </w:r>
      <w:r w:rsidRPr="00F12D2E">
        <w:rPr>
          <w:rStyle w:val="Emphasis"/>
        </w:rPr>
        <w:t>eroding</w:t>
      </w:r>
      <w:r w:rsidRPr="00F12D2E">
        <w:rPr>
          <w:sz w:val="16"/>
        </w:rPr>
        <w:t xml:space="preserve">, to some extent, </w:t>
      </w:r>
      <w:r w:rsidRPr="00F12D2E">
        <w:rPr>
          <w:rStyle w:val="Emphasis"/>
        </w:rPr>
        <w:t>the capital</w:t>
      </w:r>
      <w:r w:rsidRPr="00F12D2E">
        <w:rPr>
          <w:rStyle w:val="StyleUnderline"/>
        </w:rPr>
        <w:t xml:space="preserve"> that Marshall built up.”</w:t>
      </w:r>
    </w:p>
    <w:p w:rsidRPr="00F12D2E" w:rsidR="0052319D" w:rsidP="0052319D" w:rsidRDefault="0052319D" w14:paraId="6DD612E7" w14:textId="77777777">
      <w:pPr>
        <w:rPr>
          <w:sz w:val="16"/>
        </w:rPr>
      </w:pPr>
      <w:r w:rsidRPr="00F12D2E">
        <w:rPr>
          <w:sz w:val="16"/>
        </w:rPr>
        <w:t>Chief Justice Roberts has acknowledged that Marshall worked in a different age. The law was relatively undeveloped, and the court had to unify if it wanted any institutional power at all. Legal philosophies have hardened now – including the chief justice’s – and as Congress has lost institutional strength to partisan gridlock, the country has turned to the high court to guide American democracy.</w:t>
      </w:r>
    </w:p>
    <w:p w:rsidRPr="00F12D2E" w:rsidR="0052319D" w:rsidP="0052319D" w:rsidRDefault="0052319D" w14:paraId="48A00DF8" w14:textId="77777777">
      <w:pPr>
        <w:rPr>
          <w:sz w:val="16"/>
        </w:rPr>
      </w:pPr>
      <w:r w:rsidRPr="00F12D2E">
        <w:rPr>
          <w:sz w:val="16"/>
        </w:rPr>
        <w:t>“On [polarizing] issues the court is likely to be split like the country is, and in those circumstances an institutionalist is only going to get so far,” says Professor Huebner. That has forced Chief Justice Roberts “to really cut his own path.”</w:t>
      </w:r>
    </w:p>
    <w:p w:rsidRPr="00F12D2E" w:rsidR="0052319D" w:rsidP="0052319D" w:rsidRDefault="0052319D" w14:paraId="3F44CC38" w14:textId="77777777">
      <w:pPr>
        <w:rPr>
          <w:sz w:val="16"/>
        </w:rPr>
      </w:pPr>
      <w:r w:rsidRPr="00F12D2E">
        <w:rPr>
          <w:sz w:val="16"/>
        </w:rPr>
        <w:t xml:space="preserve">The chief justice has been prolific at forging unanimous decisions – nine of the court’s first 10 decisions this term </w:t>
      </w:r>
      <w:proofErr w:type="gramStart"/>
      <w:r w:rsidRPr="00F12D2E">
        <w:rPr>
          <w:sz w:val="16"/>
        </w:rPr>
        <w:t>were</w:t>
      </w:r>
      <w:proofErr w:type="gramEnd"/>
      <w:r w:rsidRPr="00F12D2E">
        <w:rPr>
          <w:sz w:val="16"/>
        </w:rPr>
        <w:t xml:space="preserve"> unanimous, the third time that has happened since he became chief – but often only by deciding cases on narrower grounds.</w:t>
      </w:r>
    </w:p>
    <w:p w:rsidRPr="00F12D2E" w:rsidR="0052319D" w:rsidP="0052319D" w:rsidRDefault="0052319D" w14:paraId="4D5B541D" w14:textId="77777777">
      <w:pPr>
        <w:rPr>
          <w:sz w:val="16"/>
        </w:rPr>
      </w:pPr>
      <w:r w:rsidRPr="00F12D2E">
        <w:rPr>
          <w:sz w:val="16"/>
        </w:rPr>
        <w:t xml:space="preserve">When a case has hit on firm ideologies, unanimity has been elusive. Up to this term, </w:t>
      </w:r>
      <w:r w:rsidRPr="00F12D2E">
        <w:rPr>
          <w:rStyle w:val="StyleUnderline"/>
        </w:rPr>
        <w:t>the chief</w:t>
      </w:r>
      <w:r w:rsidRPr="00F12D2E">
        <w:rPr>
          <w:sz w:val="16"/>
        </w:rPr>
        <w:t xml:space="preserve"> justice himself has </w:t>
      </w:r>
      <w:r w:rsidRPr="00F12D2E">
        <w:rPr>
          <w:rStyle w:val="Emphasis"/>
        </w:rPr>
        <w:t>rarely joined</w:t>
      </w:r>
      <w:r w:rsidRPr="00F12D2E">
        <w:rPr>
          <w:sz w:val="16"/>
        </w:rPr>
        <w:t xml:space="preserve"> his </w:t>
      </w:r>
      <w:r w:rsidRPr="00F12D2E">
        <w:rPr>
          <w:rStyle w:val="StyleUnderline"/>
        </w:rPr>
        <w:t>liberal colleagues in a 5-4 decision. One of those exceptions was</w:t>
      </w:r>
      <w:r w:rsidRPr="00F12D2E">
        <w:rPr>
          <w:sz w:val="16"/>
        </w:rPr>
        <w:t xml:space="preserve"> his support of </w:t>
      </w:r>
      <w:r w:rsidRPr="00F12D2E">
        <w:rPr>
          <w:rStyle w:val="StyleUnderline"/>
        </w:rPr>
        <w:t>the A</w:t>
      </w:r>
      <w:r w:rsidRPr="00F12D2E">
        <w:rPr>
          <w:sz w:val="16"/>
        </w:rPr>
        <w:t xml:space="preserve">ffordable </w:t>
      </w:r>
      <w:r w:rsidRPr="00F12D2E">
        <w:rPr>
          <w:rStyle w:val="StyleUnderline"/>
        </w:rPr>
        <w:t>C</w:t>
      </w:r>
      <w:r w:rsidRPr="00F12D2E">
        <w:rPr>
          <w:sz w:val="16"/>
        </w:rPr>
        <w:t xml:space="preserve">are </w:t>
      </w:r>
      <w:r w:rsidRPr="00F12D2E">
        <w:rPr>
          <w:rStyle w:val="StyleUnderline"/>
        </w:rPr>
        <w:t>A</w:t>
      </w:r>
      <w:r w:rsidRPr="00F12D2E">
        <w:rPr>
          <w:sz w:val="16"/>
        </w:rPr>
        <w:t xml:space="preserve">ct in 2012, which earned the wrath of conservatives. </w:t>
      </w:r>
    </w:p>
    <w:p w:rsidRPr="00F12D2E" w:rsidR="0052319D" w:rsidP="0052319D" w:rsidRDefault="0052319D" w14:paraId="43B6B939" w14:textId="77777777">
      <w:pPr>
        <w:rPr>
          <w:sz w:val="16"/>
        </w:rPr>
      </w:pPr>
      <w:r w:rsidRPr="00F12D2E">
        <w:rPr>
          <w:sz w:val="16"/>
        </w:rPr>
        <w:t xml:space="preserve">In her book, for which she interviewed the chief justice (in eight off-the-record interviews) and many of his colleagues, Ms. </w:t>
      </w:r>
      <w:proofErr w:type="spellStart"/>
      <w:r w:rsidRPr="00F12D2E">
        <w:rPr>
          <w:sz w:val="16"/>
        </w:rPr>
        <w:t>Biskupic</w:t>
      </w:r>
      <w:proofErr w:type="spellEnd"/>
      <w:r w:rsidRPr="00F12D2E">
        <w:rPr>
          <w:sz w:val="16"/>
        </w:rPr>
        <w:t xml:space="preserve"> writes that </w:t>
      </w:r>
      <w:r w:rsidRPr="00F12D2E">
        <w:rPr>
          <w:rStyle w:val="StyleUnderline"/>
        </w:rPr>
        <w:t>the chief justice is</w:t>
      </w:r>
      <w:r w:rsidRPr="00F12D2E">
        <w:rPr>
          <w:sz w:val="16"/>
        </w:rPr>
        <w:t xml:space="preserve"> often </w:t>
      </w:r>
      <w:r w:rsidRPr="00F12D2E">
        <w:rPr>
          <w:rStyle w:val="Emphasis"/>
        </w:rPr>
        <w:t>torn</w:t>
      </w:r>
      <w:r w:rsidRPr="00F12D2E">
        <w:rPr>
          <w:rStyle w:val="StyleUnderline"/>
        </w:rPr>
        <w:t xml:space="preserve"> between guarding the court’s </w:t>
      </w:r>
      <w:r w:rsidRPr="00F12D2E">
        <w:rPr>
          <w:rStyle w:val="Emphasis"/>
        </w:rPr>
        <w:t>institutional integrity</w:t>
      </w:r>
      <w:r w:rsidRPr="00F12D2E">
        <w:rPr>
          <w:rStyle w:val="StyleUnderline"/>
        </w:rPr>
        <w:t xml:space="preserve"> and carrying out a </w:t>
      </w:r>
      <w:r w:rsidRPr="00F12D2E">
        <w:rPr>
          <w:rStyle w:val="Emphasis"/>
        </w:rPr>
        <w:t>conservative agenda</w:t>
      </w:r>
      <w:r w:rsidRPr="00F12D2E">
        <w:rPr>
          <w:sz w:val="16"/>
        </w:rPr>
        <w:t>.</w:t>
      </w:r>
    </w:p>
    <w:p w:rsidRPr="00F12D2E" w:rsidR="0052319D" w:rsidP="0052319D" w:rsidRDefault="0052319D" w14:paraId="53EC8DA2" w14:textId="77777777">
      <w:pPr>
        <w:rPr>
          <w:sz w:val="16"/>
        </w:rPr>
      </w:pPr>
      <w:r w:rsidRPr="00F12D2E">
        <w:rPr>
          <w:sz w:val="16"/>
        </w:rPr>
        <w:t>“He has had considerable influence on his colleagues. Sometimes, however, he runs into the firm ideologies of his colleagues,” she says. “Sometimes he himself is fixed in his ideology and refuses to compromise.”</w:t>
      </w:r>
    </w:p>
    <w:p w:rsidRPr="00F12D2E" w:rsidR="0052319D" w:rsidP="0052319D" w:rsidRDefault="0052319D" w14:paraId="35025618" w14:textId="77777777">
      <w:pPr>
        <w:rPr>
          <w:rStyle w:val="StyleUnderline"/>
        </w:rPr>
      </w:pPr>
      <w:r w:rsidRPr="00F12D2E">
        <w:rPr>
          <w:rStyle w:val="StyleUnderline"/>
        </w:rPr>
        <w:t>More oscillation ahead?</w:t>
      </w:r>
    </w:p>
    <w:p w:rsidRPr="00F12D2E" w:rsidR="0052319D" w:rsidP="0052319D" w:rsidRDefault="0052319D" w14:paraId="35ADB32E" w14:textId="77777777">
      <w:pPr>
        <w:rPr>
          <w:sz w:val="16"/>
        </w:rPr>
      </w:pPr>
      <w:r w:rsidRPr="00F12D2E">
        <w:rPr>
          <w:sz w:val="16"/>
        </w:rPr>
        <w:t xml:space="preserve">There has been only one other chief justice who was also a swing justice, historians say: Charles E. Hughes, a moderate progressive chief in the </w:t>
      </w:r>
      <w:proofErr w:type="spellStart"/>
      <w:r w:rsidRPr="00F12D2E">
        <w:rPr>
          <w:sz w:val="16"/>
        </w:rPr>
        <w:t>1930s</w:t>
      </w:r>
      <w:proofErr w:type="spellEnd"/>
      <w:r w:rsidRPr="00F12D2E">
        <w:rPr>
          <w:sz w:val="16"/>
        </w:rPr>
        <w:t xml:space="preserve"> who voted with conservative colleagues to strike down New Deal laws before shifting to join liberal colleagues in upholding other New Deal laws.</w:t>
      </w:r>
    </w:p>
    <w:p w:rsidRPr="00F12D2E" w:rsidR="0052319D" w:rsidP="0052319D" w:rsidRDefault="0052319D" w14:paraId="63BFCB18" w14:textId="77777777">
      <w:pPr>
        <w:rPr>
          <w:sz w:val="16"/>
        </w:rPr>
      </w:pPr>
      <w:r w:rsidRPr="00F12D2E">
        <w:rPr>
          <w:sz w:val="16"/>
        </w:rPr>
        <w:t xml:space="preserve">Most academics have described Hughes as being his court’s ideological center, wrote William </w:t>
      </w:r>
      <w:proofErr w:type="spellStart"/>
      <w:r w:rsidRPr="00F12D2E">
        <w:rPr>
          <w:sz w:val="16"/>
        </w:rPr>
        <w:t>Leuchtenburg</w:t>
      </w:r>
      <w:proofErr w:type="spellEnd"/>
      <w:r w:rsidRPr="00F12D2E">
        <w:rPr>
          <w:sz w:val="16"/>
        </w:rPr>
        <w:t xml:space="preserve"> in a 2005 law review article. “But [he never] had a cohesive centrist position. Rather, [he] oscillated from one side to the other.”</w:t>
      </w:r>
    </w:p>
    <w:p w:rsidRPr="00F12D2E" w:rsidR="0052319D" w:rsidP="0052319D" w:rsidRDefault="0052319D" w14:paraId="4FDF3A53" w14:textId="77777777">
      <w:pPr>
        <w:rPr>
          <w:sz w:val="16"/>
        </w:rPr>
      </w:pPr>
      <w:r w:rsidRPr="00F12D2E">
        <w:rPr>
          <w:sz w:val="16"/>
        </w:rPr>
        <w:t xml:space="preserve">That is perhaps what can be expected of Chief Justice Roberts in the coming years, some court-watchers say. And there has been some recent evidence to suggest </w:t>
      </w:r>
      <w:r w:rsidRPr="00F12D2E">
        <w:rPr>
          <w:rStyle w:val="StyleUnderline"/>
        </w:rPr>
        <w:t xml:space="preserve">the chief justice may be </w:t>
      </w:r>
      <w:r w:rsidRPr="00F12D2E">
        <w:rPr>
          <w:rStyle w:val="Emphasis"/>
        </w:rPr>
        <w:t>oscillating more</w:t>
      </w:r>
      <w:r w:rsidRPr="00F12D2E">
        <w:rPr>
          <w:sz w:val="16"/>
        </w:rPr>
        <w:t xml:space="preserve"> than in the past.</w:t>
      </w:r>
    </w:p>
    <w:p w:rsidRPr="00F12D2E" w:rsidR="0052319D" w:rsidP="0052319D" w:rsidRDefault="0052319D" w14:paraId="41CD5D7D" w14:textId="77777777">
      <w:pPr>
        <w:rPr>
          <w:sz w:val="16"/>
        </w:rPr>
      </w:pPr>
      <w:r w:rsidRPr="00F12D2E">
        <w:rPr>
          <w:sz w:val="16"/>
        </w:rPr>
        <w:t>In December, he sided with the court’s four liberals in refusing to lift a lower court stay on a policy that would have denied asylum to those who illegally cross the U.S.-Mexico border. In February, he joined them again to stop a Louisiana abortion law from going into effect, and they voted together later that month to order a state court to look again at the mental competency of a death row inmate who can’t remember his crime.</w:t>
      </w:r>
    </w:p>
    <w:p w:rsidR="0052319D" w:rsidP="0052319D" w:rsidRDefault="0052319D" w14:paraId="7E886E5B" w14:textId="77777777">
      <w:r w:rsidRPr="00F12D2E">
        <w:rPr>
          <w:rStyle w:val="StyleUnderline"/>
        </w:rPr>
        <w:t xml:space="preserve">“While Roberts is by no means moving into the Court’s liberal camp, </w:t>
      </w:r>
      <w:r w:rsidRPr="00F12D2E">
        <w:rPr>
          <w:rStyle w:val="Emphasis"/>
        </w:rPr>
        <w:t>the data</w:t>
      </w:r>
      <w:r w:rsidRPr="00F12D2E">
        <w:rPr>
          <w:rStyle w:val="StyleUnderline"/>
        </w:rPr>
        <w:t xml:space="preserve"> concerning his </w:t>
      </w:r>
      <w:r w:rsidRPr="00F12D2E">
        <w:rPr>
          <w:rStyle w:val="Emphasis"/>
        </w:rPr>
        <w:t>ideological voting</w:t>
      </w:r>
      <w:r w:rsidRPr="00F12D2E">
        <w:rPr>
          <w:rStyle w:val="StyleUnderline"/>
        </w:rPr>
        <w:t xml:space="preserve"> behavior does intimate a </w:t>
      </w:r>
      <w:r w:rsidRPr="00F12D2E">
        <w:rPr>
          <w:rStyle w:val="Emphasis"/>
        </w:rPr>
        <w:t>mild liberalizing over time</w:t>
      </w:r>
      <w:r w:rsidRPr="00F12D2E">
        <w:rPr>
          <w:rStyle w:val="StyleUnderline"/>
        </w:rPr>
        <w:t>,” wrote</w:t>
      </w:r>
      <w:r w:rsidRPr="00F12D2E">
        <w:rPr>
          <w:sz w:val="16"/>
        </w:rPr>
        <w:t xml:space="preserve"> Adam </w:t>
      </w:r>
      <w:r w:rsidRPr="00F12D2E">
        <w:rPr>
          <w:rStyle w:val="StyleUnderline"/>
        </w:rPr>
        <w:t>Feldman</w:t>
      </w:r>
      <w:r w:rsidRPr="00F12D2E">
        <w:rPr>
          <w:sz w:val="16"/>
        </w:rPr>
        <w:t xml:space="preserve"> in a recent analysis for the Empirical SCOTUS blog.</w:t>
      </w:r>
    </w:p>
    <w:p w:rsidRPr="00541D74" w:rsidR="002730E0" w:rsidP="002730E0" w:rsidRDefault="002730E0" w14:paraId="5A309D58" w14:textId="77777777">
      <w:pPr>
        <w:pStyle w:val="Heading3"/>
      </w:pPr>
      <w:r>
        <w:t>2NC – AT: Roberts = Ideological</w:t>
      </w:r>
    </w:p>
    <w:p w:rsidR="002730E0" w:rsidP="002730E0" w:rsidRDefault="002730E0" w14:paraId="16113042" w14:textId="77777777">
      <w:pPr>
        <w:pStyle w:val="Heading4"/>
      </w:pPr>
      <w:r>
        <w:t xml:space="preserve">He doesn’t have </w:t>
      </w:r>
      <w:r>
        <w:rPr>
          <w:u w:val="single"/>
        </w:rPr>
        <w:t>principle</w:t>
      </w:r>
      <w:r>
        <w:t xml:space="preserve"> anymore – he has a </w:t>
      </w:r>
      <w:r>
        <w:rPr>
          <w:u w:val="single"/>
        </w:rPr>
        <w:t>political vibe</w:t>
      </w:r>
      <w:r>
        <w:t>.</w:t>
      </w:r>
    </w:p>
    <w:p w:rsidRPr="000460BA" w:rsidR="002730E0" w:rsidP="002730E0" w:rsidRDefault="002730E0" w14:paraId="2C750E0C" w14:textId="77777777">
      <w:proofErr w:type="spellStart"/>
      <w:r w:rsidRPr="005E06B4">
        <w:rPr>
          <w:rStyle w:val="Style13ptBold"/>
        </w:rPr>
        <w:t>Biskupic</w:t>
      </w:r>
      <w:proofErr w:type="spellEnd"/>
      <w:r w:rsidRPr="005E06B4">
        <w:rPr>
          <w:rStyle w:val="Style13ptBold"/>
        </w:rPr>
        <w:t xml:space="preserve"> 19</w:t>
      </w:r>
      <w:r>
        <w:t xml:space="preserve"> – Joan </w:t>
      </w:r>
      <w:proofErr w:type="spellStart"/>
      <w:r>
        <w:t>Biskupic</w:t>
      </w:r>
      <w:proofErr w:type="spellEnd"/>
      <w:r>
        <w:t xml:space="preserve">, JD from Georgetown University, visiting law professor at the University of California-Irvine, full-time Supreme Court analyst at CNN, </w:t>
      </w:r>
      <w:r w:rsidRPr="000460BA">
        <w:t>interviewing Charles Fried, the former Reagan solicitor general.</w:t>
      </w:r>
      <w:r>
        <w:t xml:space="preserve"> [The Chief: The Life and Turbulent Times of Chief Justice John Roberts, Hachette Book Group]//BPS</w:t>
      </w:r>
    </w:p>
    <w:p w:rsidRPr="000460BA" w:rsidR="002730E0" w:rsidP="002730E0" w:rsidRDefault="002730E0" w14:paraId="21A8B36F" w14:textId="77777777">
      <w:pPr>
        <w:rPr>
          <w:sz w:val="16"/>
        </w:rPr>
      </w:pPr>
      <w:r w:rsidRPr="000460BA">
        <w:rPr>
          <w:sz w:val="16"/>
        </w:rPr>
        <w:t xml:space="preserve">Perhaps Roberts’s move was born of a concern for the business of health care. Perhaps he had worries about his own legitimacy and legacy, intertwined with concerns about the legitimacy and legacy of the Court. Perhaps his change of heart really arose from a sudden new understanding of the congressional taxing power. </w:t>
      </w:r>
      <w:r w:rsidRPr="000460BA">
        <w:rPr>
          <w:rStyle w:val="StyleUnderline"/>
        </w:rPr>
        <w:t>However the chief would explain it</w:t>
      </w:r>
      <w:r w:rsidRPr="000460BA">
        <w:rPr>
          <w:sz w:val="16"/>
        </w:rPr>
        <w:t>—and he would not explain it beyond what he had already written in his opinion—</w:t>
      </w:r>
      <w:r w:rsidRPr="000460BA">
        <w:rPr>
          <w:rStyle w:val="StyleUnderline"/>
        </w:rPr>
        <w:t xml:space="preserve">the case added a </w:t>
      </w:r>
      <w:r w:rsidRPr="000460BA">
        <w:rPr>
          <w:rStyle w:val="Emphasis"/>
        </w:rPr>
        <w:t>new dimension</w:t>
      </w:r>
      <w:r w:rsidRPr="000460BA">
        <w:rPr>
          <w:rStyle w:val="StyleUnderline"/>
        </w:rPr>
        <w:t xml:space="preserve"> to a man who insisted </w:t>
      </w:r>
      <w:r w:rsidRPr="000460BA">
        <w:rPr>
          <w:sz w:val="16"/>
        </w:rPr>
        <w:t xml:space="preserve">that </w:t>
      </w:r>
      <w:r w:rsidRPr="000460BA">
        <w:rPr>
          <w:rStyle w:val="StyleUnderline"/>
        </w:rPr>
        <w:t>he always decided cases based on the law</w:t>
      </w:r>
      <w:r w:rsidRPr="000460BA">
        <w:rPr>
          <w:sz w:val="16"/>
        </w:rPr>
        <w:t>. And although it was sometimes lost in subsequent accounts, at the same time that Roberts saved the individual insurance mandate, he took the lead to undo Congress’s counterpart plan to enhance Medicaid coverage for the poor.</w:t>
      </w:r>
    </w:p>
    <w:p w:rsidR="002730E0" w:rsidP="002730E0" w:rsidRDefault="002730E0" w14:paraId="5FF87154" w14:textId="5134D1A6">
      <w:pPr>
        <w:rPr>
          <w:sz w:val="16"/>
        </w:rPr>
      </w:pPr>
      <w:r w:rsidRPr="000460BA">
        <w:rPr>
          <w:rStyle w:val="StyleUnderline"/>
        </w:rPr>
        <w:t xml:space="preserve">Viewed only through a </w:t>
      </w:r>
      <w:r w:rsidRPr="000460BA">
        <w:rPr>
          <w:rStyle w:val="Emphasis"/>
        </w:rPr>
        <w:t>judicial lens</w:t>
      </w:r>
      <w:r w:rsidRPr="000460BA">
        <w:rPr>
          <w:rStyle w:val="StyleUnderline"/>
        </w:rPr>
        <w:t xml:space="preserve">, his moves </w:t>
      </w:r>
      <w:r w:rsidRPr="000460BA">
        <w:rPr>
          <w:rStyle w:val="Emphasis"/>
        </w:rPr>
        <w:t xml:space="preserve">were not </w:t>
      </w:r>
      <w:proofErr w:type="gramStart"/>
      <w:r w:rsidRPr="000460BA">
        <w:rPr>
          <w:rStyle w:val="Emphasis"/>
        </w:rPr>
        <w:t>consistent</w:t>
      </w:r>
      <w:proofErr w:type="gramEnd"/>
      <w:r w:rsidRPr="000460BA">
        <w:rPr>
          <w:sz w:val="16"/>
        </w:rPr>
        <w:t xml:space="preserve"> and </w:t>
      </w:r>
      <w:r w:rsidRPr="000460BA">
        <w:rPr>
          <w:rStyle w:val="StyleUnderline"/>
        </w:rPr>
        <w:t xml:space="preserve">his legal arguments were not </w:t>
      </w:r>
      <w:r w:rsidRPr="000460BA">
        <w:rPr>
          <w:rStyle w:val="Emphasis"/>
        </w:rPr>
        <w:t>entirely coherent</w:t>
      </w:r>
      <w:r w:rsidRPr="000460BA">
        <w:rPr>
          <w:rStyle w:val="StyleUnderline"/>
        </w:rPr>
        <w:t xml:space="preserve">. But he brought people and </w:t>
      </w:r>
      <w:r w:rsidRPr="000460BA">
        <w:rPr>
          <w:rStyle w:val="Emphasis"/>
        </w:rPr>
        <w:t>their different interests together</w:t>
      </w:r>
      <w:r w:rsidRPr="000460BA">
        <w:rPr>
          <w:rStyle w:val="StyleUnderline"/>
        </w:rPr>
        <w:t>. He acted</w:t>
      </w:r>
      <w:r w:rsidRPr="000460BA">
        <w:rPr>
          <w:sz w:val="16"/>
        </w:rPr>
        <w:t xml:space="preserve">, in short, </w:t>
      </w:r>
      <w:r w:rsidRPr="000460BA">
        <w:rPr>
          <w:rStyle w:val="Emphasis"/>
        </w:rPr>
        <w:t>more like a politician</w:t>
      </w:r>
      <w:r w:rsidRPr="000460BA">
        <w:rPr>
          <w:sz w:val="16"/>
        </w:rPr>
        <w:t xml:space="preserve">. His moves may have been good for the country at a time of division and real crisis in health care, even as they engendered anger, confusion, and distrust. </w:t>
      </w:r>
      <w:r w:rsidRPr="000460BA">
        <w:rPr>
          <w:rStyle w:val="StyleUnderline"/>
        </w:rPr>
        <w:t xml:space="preserve">“In the end, the Chief comes out the </w:t>
      </w:r>
      <w:r w:rsidRPr="000460BA">
        <w:rPr>
          <w:rStyle w:val="Emphasis"/>
        </w:rPr>
        <w:t>winner</w:t>
      </w:r>
      <w:r w:rsidRPr="000460BA">
        <w:rPr>
          <w:rStyle w:val="StyleUnderline"/>
        </w:rPr>
        <w:t>,” wrote</w:t>
      </w:r>
      <w:r w:rsidRPr="000460BA">
        <w:rPr>
          <w:sz w:val="16"/>
        </w:rPr>
        <w:t xml:space="preserve"> Charles </w:t>
      </w:r>
      <w:r w:rsidRPr="000460BA">
        <w:rPr>
          <w:rStyle w:val="StyleUnderline"/>
        </w:rPr>
        <w:t>Fried, the former Reagan solicitor general</w:t>
      </w:r>
      <w:r w:rsidRPr="000460BA">
        <w:rPr>
          <w:sz w:val="16"/>
        </w:rPr>
        <w:t xml:space="preserve"> who had vowed to eat his hat if the act was struck down. </w:t>
      </w:r>
      <w:r w:rsidRPr="000460BA">
        <w:rPr>
          <w:rStyle w:val="StyleUnderline"/>
        </w:rPr>
        <w:t>“</w:t>
      </w:r>
      <w:r w:rsidRPr="000460BA">
        <w:rPr>
          <w:rStyle w:val="Emphasis"/>
        </w:rPr>
        <w:t>Not</w:t>
      </w:r>
      <w:r w:rsidRPr="000460BA">
        <w:rPr>
          <w:rStyle w:val="StyleUnderline"/>
        </w:rPr>
        <w:t xml:space="preserve"> because he made the </w:t>
      </w:r>
      <w:r w:rsidRPr="000460BA">
        <w:rPr>
          <w:rStyle w:val="Emphasis"/>
        </w:rPr>
        <w:t>best arguments</w:t>
      </w:r>
      <w:r w:rsidRPr="000460BA">
        <w:rPr>
          <w:rStyle w:val="StyleUnderline"/>
        </w:rPr>
        <w:t xml:space="preserve"> or </w:t>
      </w:r>
      <w:r w:rsidRPr="000460BA">
        <w:rPr>
          <w:rStyle w:val="Emphasis"/>
        </w:rPr>
        <w:t>even consistently adhered</w:t>
      </w:r>
      <w:r w:rsidRPr="000460BA">
        <w:rPr>
          <w:rStyle w:val="StyleUnderline"/>
        </w:rPr>
        <w:t xml:space="preserve"> to </w:t>
      </w:r>
      <w:r w:rsidRPr="000460BA">
        <w:rPr>
          <w:rStyle w:val="Emphasis"/>
        </w:rPr>
        <w:t>his own principles</w:t>
      </w:r>
      <w:r w:rsidRPr="000460BA">
        <w:rPr>
          <w:rStyle w:val="StyleUnderline"/>
        </w:rPr>
        <w:t xml:space="preserve">, but because it is evident that in this </w:t>
      </w:r>
      <w:r w:rsidRPr="000460BA">
        <w:rPr>
          <w:rStyle w:val="Emphasis"/>
        </w:rPr>
        <w:t>most fraught</w:t>
      </w:r>
      <w:r w:rsidRPr="000460BA">
        <w:rPr>
          <w:rStyle w:val="StyleUnderline"/>
        </w:rPr>
        <w:t xml:space="preserve">, </w:t>
      </w:r>
      <w:r w:rsidRPr="000460BA">
        <w:rPr>
          <w:rStyle w:val="Emphasis"/>
        </w:rPr>
        <w:t>pressured</w:t>
      </w:r>
      <w:r w:rsidRPr="000460BA">
        <w:rPr>
          <w:rStyle w:val="StyleUnderline"/>
        </w:rPr>
        <w:t xml:space="preserve">, and </w:t>
      </w:r>
      <w:r w:rsidRPr="000460BA">
        <w:rPr>
          <w:rStyle w:val="Emphasis"/>
        </w:rPr>
        <w:t>political of cases</w:t>
      </w:r>
      <w:r w:rsidRPr="000460BA">
        <w:rPr>
          <w:rStyle w:val="StyleUnderline"/>
        </w:rPr>
        <w:t xml:space="preserve">, he tried to do the </w:t>
      </w:r>
      <w:r w:rsidRPr="000460BA">
        <w:rPr>
          <w:rStyle w:val="Emphasis"/>
        </w:rPr>
        <w:t>right thing</w:t>
      </w:r>
      <w:r w:rsidRPr="000460BA">
        <w:rPr>
          <w:sz w:val="16"/>
        </w:rPr>
        <w:t xml:space="preserve"> and was </w:t>
      </w:r>
      <w:r w:rsidRPr="000460BA">
        <w:rPr>
          <w:rStyle w:val="StyleUnderline"/>
        </w:rPr>
        <w:t xml:space="preserve">willing to pay the price in the esteem of those with whom he was in </w:t>
      </w:r>
      <w:r w:rsidRPr="000460BA">
        <w:rPr>
          <w:rStyle w:val="Emphasis"/>
        </w:rPr>
        <w:t>closest political</w:t>
      </w:r>
      <w:r w:rsidRPr="000460BA">
        <w:rPr>
          <w:rStyle w:val="StyleUnderline"/>
        </w:rPr>
        <w:t xml:space="preserve">, </w:t>
      </w:r>
      <w:r w:rsidRPr="000460BA">
        <w:rPr>
          <w:rStyle w:val="Emphasis"/>
        </w:rPr>
        <w:t>doctrinal</w:t>
      </w:r>
      <w:r w:rsidRPr="000460BA">
        <w:rPr>
          <w:rStyle w:val="StyleUnderline"/>
        </w:rPr>
        <w:t xml:space="preserve">, and </w:t>
      </w:r>
      <w:r w:rsidRPr="000460BA">
        <w:rPr>
          <w:rStyle w:val="Emphasis"/>
        </w:rPr>
        <w:t xml:space="preserve">temperamental </w:t>
      </w:r>
      <w:proofErr w:type="spellStart"/>
      <w:r w:rsidRPr="000460BA">
        <w:rPr>
          <w:rStyle w:val="Emphasis"/>
        </w:rPr>
        <w:t>agreement</w:t>
      </w:r>
      <w:r w:rsidRPr="000460BA">
        <w:rPr>
          <w:rStyle w:val="StyleUnderline"/>
        </w:rPr>
        <w:t>.”</w:t>
      </w:r>
      <w:r w:rsidRPr="000460BA">
        <w:rPr>
          <w:sz w:val="16"/>
        </w:rPr>
        <w:t>39</w:t>
      </w:r>
      <w:proofErr w:type="spellEnd"/>
    </w:p>
    <w:p w:rsidRPr="00D10B34" w:rsidR="00D10B34" w:rsidP="00D10B34" w:rsidRDefault="00D10B34" w14:paraId="40AC6DAD" w14:textId="4813761F">
      <w:pPr>
        <w:pStyle w:val="Heading4"/>
      </w:pPr>
      <w:r>
        <w:t xml:space="preserve">He’s an </w:t>
      </w:r>
      <w:r>
        <w:rPr>
          <w:u w:val="single"/>
        </w:rPr>
        <w:t>institutionalist</w:t>
      </w:r>
      <w:r>
        <w:t>.</w:t>
      </w:r>
    </w:p>
    <w:p w:rsidRPr="00C94DA8" w:rsidR="00D10B34" w:rsidP="00D10B34" w:rsidRDefault="00D10B34" w14:paraId="31F850B4" w14:textId="77777777">
      <w:r w:rsidRPr="00CA0E20">
        <w:t xml:space="preserve">David </w:t>
      </w:r>
      <w:r w:rsidRPr="00CA0E20">
        <w:rPr>
          <w:rStyle w:val="Style13ptBold"/>
        </w:rPr>
        <w:t>Lat</w:t>
      </w:r>
      <w:r w:rsidRPr="00CA0E20">
        <w:t>, 6-28-</w:t>
      </w:r>
      <w:r w:rsidRPr="00CA0E20">
        <w:rPr>
          <w:rStyle w:val="Style13ptBold"/>
        </w:rPr>
        <w:t>2018</w:t>
      </w:r>
      <w:r w:rsidRPr="00CA0E20">
        <w:t xml:space="preserve">, previously worked as a federal prosecutor in Newark, New Jersey; a litigation associate at </w:t>
      </w:r>
      <w:proofErr w:type="spellStart"/>
      <w:r w:rsidRPr="00CA0E20">
        <w:t>Wachtell</w:t>
      </w:r>
      <w:proofErr w:type="spellEnd"/>
      <w:r w:rsidRPr="00CA0E20">
        <w:t>, Lipton, Rosen &amp;amp; Katz; and a law c</w:t>
      </w:r>
      <w:r w:rsidRPr="00C94DA8">
        <w:t xml:space="preserve">lerk to Judge Diarmuid F. </w:t>
      </w:r>
      <w:proofErr w:type="spellStart"/>
      <w:r w:rsidRPr="00C94DA8">
        <w:t>O’Scannlain</w:t>
      </w:r>
      <w:proofErr w:type="spellEnd"/>
      <w:r w:rsidRPr="00C94DA8">
        <w:t xml:space="preserve"> of the U.S. Court of Appeals for the Ninth Circuit, "Why Justice Kennedy’s Retirement From The Supreme Court Is Not The End Of The World", Above the Law, https://abovethelaw.com/2018/06/why-justice-kennedys-retirement-from-the-supreme-court-is-not-the-end-of-the-world/</w:t>
      </w:r>
    </w:p>
    <w:p w:rsidRPr="00C94DA8" w:rsidR="00D10B34" w:rsidP="002730E0" w:rsidRDefault="00D10B34" w14:paraId="725BA3EB" w14:textId="1DC9E3EE">
      <w:pPr>
        <w:rPr>
          <w:b/>
          <w:iCs/>
          <w:sz w:val="24"/>
          <w:u w:val="single"/>
          <w:bdr w:val="single" w:color="auto" w:sz="8" w:space="0"/>
        </w:rPr>
      </w:pPr>
      <w:r w:rsidRPr="00D25E90">
        <w:rPr>
          <w:sz w:val="16"/>
        </w:rPr>
        <w:t xml:space="preserve">Now </w:t>
      </w:r>
      <w:r w:rsidRPr="00C94DA8">
        <w:rPr>
          <w:rStyle w:val="StyleUnderline"/>
        </w:rPr>
        <w:t xml:space="preserve">consider abortion. </w:t>
      </w:r>
      <w:r w:rsidRPr="00D25E90">
        <w:rPr>
          <w:sz w:val="16"/>
        </w:rPr>
        <w:t xml:space="preserve">Much of my reasoning on Obergefell applies to Roe v. Wade. </w:t>
      </w:r>
      <w:r w:rsidRPr="00C94DA8">
        <w:rPr>
          <w:rStyle w:val="StyleUnderline"/>
        </w:rPr>
        <w:t xml:space="preserve">Chief Justice Roberts is an </w:t>
      </w:r>
      <w:r w:rsidRPr="00C94DA8">
        <w:rPr>
          <w:rStyle w:val="Emphasis"/>
        </w:rPr>
        <w:t>institutionalist who guards the credibility</w:t>
      </w:r>
      <w:r w:rsidRPr="00D25E90">
        <w:rPr>
          <w:sz w:val="16"/>
        </w:rPr>
        <w:t xml:space="preserve"> </w:t>
      </w:r>
      <w:r w:rsidRPr="00C94DA8">
        <w:rPr>
          <w:rStyle w:val="StyleUnderline"/>
        </w:rPr>
        <w:t>and</w:t>
      </w:r>
      <w:r w:rsidRPr="00D25E90">
        <w:rPr>
          <w:sz w:val="16"/>
        </w:rPr>
        <w:t xml:space="preserve"> </w:t>
      </w:r>
      <w:r w:rsidRPr="00C94DA8">
        <w:rPr>
          <w:rStyle w:val="Emphasis"/>
        </w:rPr>
        <w:t>political capital</w:t>
      </w:r>
      <w:r w:rsidRPr="00D25E90">
        <w:rPr>
          <w:sz w:val="16"/>
        </w:rPr>
        <w:t xml:space="preserve"> </w:t>
      </w:r>
      <w:r w:rsidRPr="00C94DA8">
        <w:rPr>
          <w:rStyle w:val="StyleUnderline"/>
        </w:rPr>
        <w:t xml:space="preserve">of the Court </w:t>
      </w:r>
      <w:r w:rsidRPr="00C94DA8">
        <w:rPr>
          <w:rStyle w:val="Emphasis"/>
        </w:rPr>
        <w:t>closely</w:t>
      </w:r>
      <w:r w:rsidRPr="00510996">
        <w:rPr>
          <w:rStyle w:val="StyleUnderline"/>
        </w:rPr>
        <w:t>; he</w:t>
      </w:r>
      <w:r w:rsidRPr="00C94DA8">
        <w:rPr>
          <w:rStyle w:val="StyleUnderline"/>
        </w:rPr>
        <w:t xml:space="preserve"> would</w:t>
      </w:r>
      <w:r w:rsidRPr="00D25E90">
        <w:rPr>
          <w:sz w:val="16"/>
        </w:rPr>
        <w:t xml:space="preserve"> surely </w:t>
      </w:r>
      <w:r w:rsidRPr="00C94DA8">
        <w:rPr>
          <w:rStyle w:val="Emphasis"/>
        </w:rPr>
        <w:t>want to avoid</w:t>
      </w:r>
      <w:r w:rsidRPr="00D25E90">
        <w:rPr>
          <w:sz w:val="16"/>
        </w:rPr>
        <w:t xml:space="preserve"> </w:t>
      </w:r>
      <w:r w:rsidRPr="00C94DA8">
        <w:rPr>
          <w:rStyle w:val="StyleUnderline"/>
        </w:rPr>
        <w:t>the epic</w:t>
      </w:r>
      <w:r w:rsidRPr="00D25E90">
        <w:rPr>
          <w:sz w:val="16"/>
        </w:rPr>
        <w:t xml:space="preserve"> s**</w:t>
      </w:r>
      <w:proofErr w:type="spellStart"/>
      <w:r w:rsidRPr="00D25E90">
        <w:rPr>
          <w:sz w:val="16"/>
        </w:rPr>
        <w:t>tstorm</w:t>
      </w:r>
      <w:proofErr w:type="spellEnd"/>
      <w:r w:rsidRPr="00D25E90">
        <w:rPr>
          <w:sz w:val="16"/>
        </w:rPr>
        <w:t xml:space="preserve"> massive, unfathomably bitter, nationwide </w:t>
      </w:r>
      <w:r w:rsidRPr="00C94DA8">
        <w:rPr>
          <w:rStyle w:val="Emphasis"/>
        </w:rPr>
        <w:t>controversy</w:t>
      </w:r>
      <w:r w:rsidRPr="00D25E90">
        <w:rPr>
          <w:sz w:val="16"/>
        </w:rPr>
        <w:t xml:space="preserve"> that overruling Roe would create. </w:t>
      </w:r>
      <w:r w:rsidRPr="00C94DA8">
        <w:rPr>
          <w:rStyle w:val="Emphasis"/>
        </w:rPr>
        <w:t>This is why he blinked in NFIB v. Sebelius</w:t>
      </w:r>
      <w:r w:rsidRPr="00510996">
        <w:rPr>
          <w:rStyle w:val="StyleUnderline"/>
        </w:rPr>
        <w:t>, knowing</w:t>
      </w:r>
      <w:r w:rsidRPr="00C94DA8">
        <w:rPr>
          <w:rStyle w:val="StyleUnderline"/>
        </w:rPr>
        <w:t xml:space="preserve"> that striking down Obamacare would have caused huge political and economic disruption, putting the Court at the center of a raging national contro</w:t>
      </w:r>
      <w:r w:rsidRPr="00D25E90">
        <w:rPr>
          <w:rStyle w:val="StyleUnderline"/>
        </w:rPr>
        <w:t xml:space="preserve">versy — </w:t>
      </w:r>
      <w:r w:rsidRPr="00C94DA8">
        <w:rPr>
          <w:rStyle w:val="Emphasis"/>
        </w:rPr>
        <w:t>a controversy of its own creation</w:t>
      </w:r>
      <w:r w:rsidRPr="00D25E90">
        <w:rPr>
          <w:sz w:val="16"/>
        </w:rPr>
        <w:t>.</w:t>
      </w:r>
    </w:p>
    <w:p w:rsidRPr="00C94DA8" w:rsidR="000350DA" w:rsidP="000350DA" w:rsidRDefault="002730E0" w14:paraId="092FB1BF" w14:textId="067ED265">
      <w:pPr>
        <w:pStyle w:val="Heading3"/>
      </w:pPr>
      <w:r w:rsidRPr="00C94DA8">
        <w:t>2NC – AT: Not Swing on Obamacare</w:t>
      </w:r>
    </w:p>
    <w:p w:rsidRPr="00C94DA8" w:rsidR="002730E0" w:rsidP="002730E0" w:rsidRDefault="002730E0" w14:paraId="543C622B" w14:textId="77777777">
      <w:pPr>
        <w:pStyle w:val="Heading4"/>
      </w:pPr>
      <w:r w:rsidRPr="00C94DA8">
        <w:t>Roberts is the swing on Obamacare AND flips to liberal outcomes now.</w:t>
      </w:r>
    </w:p>
    <w:p w:rsidRPr="00D663DE" w:rsidR="002730E0" w:rsidP="002730E0" w:rsidRDefault="002730E0" w14:paraId="2B8EE11E" w14:textId="77777777">
      <w:proofErr w:type="spellStart"/>
      <w:r w:rsidRPr="00C94DA8">
        <w:rPr>
          <w:rStyle w:val="Style13ptBold"/>
        </w:rPr>
        <w:t>Biskupic</w:t>
      </w:r>
      <w:proofErr w:type="spellEnd"/>
      <w:r w:rsidRPr="00C94DA8">
        <w:rPr>
          <w:rStyle w:val="Style13ptBold"/>
        </w:rPr>
        <w:t xml:space="preserve"> 19</w:t>
      </w:r>
      <w:r w:rsidRPr="00C94DA8">
        <w:t xml:space="preserve"> – Joan </w:t>
      </w:r>
      <w:proofErr w:type="spellStart"/>
      <w:r w:rsidRPr="00C94DA8">
        <w:t>Biskupic</w:t>
      </w:r>
      <w:proofErr w:type="spellEnd"/>
      <w:r w:rsidRPr="00C94DA8">
        <w:t>, JD from Georgetown Univers</w:t>
      </w:r>
      <w:r>
        <w:t>ity, visiting law professor at the University of California-Irvine, full-time Supreme Court analyst at CNN. [How John Roberts controls the Supreme Court 7-2-2019, https://www.cnn.com/2019/07/02/politics/supreme-court-john-roberts-control/index.html]//BPS</w:t>
      </w:r>
    </w:p>
    <w:p w:rsidR="002730E0" w:rsidP="002730E0" w:rsidRDefault="002730E0" w14:paraId="235EF90B" w14:textId="77777777">
      <w:pPr>
        <w:rPr>
          <w:sz w:val="16"/>
        </w:rPr>
      </w:pPr>
      <w:r w:rsidRPr="00066B48">
        <w:rPr>
          <w:sz w:val="16"/>
        </w:rPr>
        <w:t xml:space="preserve">(CNN) Chief Justice John </w:t>
      </w:r>
      <w:r w:rsidRPr="00D663DE">
        <w:rPr>
          <w:rStyle w:val="StyleUnderline"/>
        </w:rPr>
        <w:t>Roberts' announcement last week forbidding</w:t>
      </w:r>
      <w:r w:rsidRPr="00066B48">
        <w:rPr>
          <w:sz w:val="16"/>
        </w:rPr>
        <w:t xml:space="preserve"> -- at least for now -- </w:t>
      </w:r>
      <w:r w:rsidRPr="00D663DE">
        <w:rPr>
          <w:rStyle w:val="StyleUnderline"/>
        </w:rPr>
        <w:t>a citizenship question on the 2020 census echoed his surprise affirmation of the A</w:t>
      </w:r>
      <w:r w:rsidRPr="00066B48">
        <w:rPr>
          <w:sz w:val="16"/>
        </w:rPr>
        <w:t xml:space="preserve">ffordable </w:t>
      </w:r>
      <w:r w:rsidRPr="00D663DE">
        <w:rPr>
          <w:rStyle w:val="StyleUnderline"/>
        </w:rPr>
        <w:t>C</w:t>
      </w:r>
      <w:r w:rsidRPr="00066B48">
        <w:rPr>
          <w:sz w:val="16"/>
        </w:rPr>
        <w:t xml:space="preserve">are </w:t>
      </w:r>
      <w:r w:rsidRPr="00D663DE">
        <w:rPr>
          <w:rStyle w:val="StyleUnderline"/>
        </w:rPr>
        <w:t>A</w:t>
      </w:r>
      <w:r w:rsidRPr="00066B48">
        <w:rPr>
          <w:sz w:val="16"/>
        </w:rPr>
        <w:t xml:space="preserve">ct </w:t>
      </w:r>
      <w:r w:rsidRPr="00D663DE">
        <w:rPr>
          <w:rStyle w:val="StyleUnderline"/>
        </w:rPr>
        <w:t>in 2012</w:t>
      </w:r>
      <w:r w:rsidRPr="00066B48">
        <w:rPr>
          <w:sz w:val="16"/>
        </w:rPr>
        <w:t>.</w:t>
      </w:r>
    </w:p>
    <w:p w:rsidRPr="00066B48" w:rsidR="002730E0" w:rsidP="002730E0" w:rsidRDefault="002730E0" w14:paraId="0D84D6DE" w14:textId="77777777">
      <w:pPr>
        <w:rPr>
          <w:sz w:val="16"/>
        </w:rPr>
      </w:pPr>
      <w:r w:rsidRPr="00066B48">
        <w:rPr>
          <w:sz w:val="16"/>
        </w:rPr>
        <w:t xml:space="preserve">In both instances, </w:t>
      </w:r>
      <w:r w:rsidRPr="00D663DE">
        <w:rPr>
          <w:rStyle w:val="StyleUnderline"/>
        </w:rPr>
        <w:t>Roberts</w:t>
      </w:r>
      <w:r w:rsidRPr="00066B48">
        <w:rPr>
          <w:sz w:val="16"/>
        </w:rPr>
        <w:t xml:space="preserve"> first </w:t>
      </w:r>
      <w:r w:rsidRPr="00D663DE">
        <w:rPr>
          <w:rStyle w:val="StyleUnderline"/>
        </w:rPr>
        <w:t xml:space="preserve">detailed all the reasons why the Supreme Court might rule the opposite, before he </w:t>
      </w:r>
      <w:r w:rsidRPr="00D663DE">
        <w:rPr>
          <w:rStyle w:val="Emphasis"/>
        </w:rPr>
        <w:t>suddenly revealed</w:t>
      </w:r>
      <w:r w:rsidRPr="00D663DE">
        <w:rPr>
          <w:rStyle w:val="StyleUnderline"/>
        </w:rPr>
        <w:t xml:space="preserve"> in the hushed courtroom setting that he had </w:t>
      </w:r>
      <w:r w:rsidRPr="001902D9">
        <w:rPr>
          <w:rStyle w:val="Emphasis"/>
        </w:rPr>
        <w:t>split</w:t>
      </w:r>
      <w:r w:rsidRPr="00D663DE">
        <w:rPr>
          <w:rStyle w:val="StyleUnderline"/>
        </w:rPr>
        <w:t xml:space="preserve"> from his </w:t>
      </w:r>
      <w:r w:rsidRPr="00D663DE">
        <w:rPr>
          <w:rStyle w:val="Emphasis"/>
        </w:rPr>
        <w:t>conservative brethren</w:t>
      </w:r>
      <w:r w:rsidRPr="00D663DE">
        <w:rPr>
          <w:rStyle w:val="StyleUnderline"/>
        </w:rPr>
        <w:t xml:space="preserve"> </w:t>
      </w:r>
      <w:r w:rsidRPr="001902D9">
        <w:rPr>
          <w:rStyle w:val="StyleUnderline"/>
        </w:rPr>
        <w:t xml:space="preserve">and sided with the </w:t>
      </w:r>
      <w:r w:rsidRPr="001902D9">
        <w:rPr>
          <w:rStyle w:val="Emphasis"/>
        </w:rPr>
        <w:t>four liberal justices</w:t>
      </w:r>
      <w:r w:rsidRPr="001902D9">
        <w:rPr>
          <w:rStyle w:val="StyleUnderline"/>
        </w:rPr>
        <w:t xml:space="preserve"> in a </w:t>
      </w:r>
      <w:r w:rsidRPr="001902D9">
        <w:rPr>
          <w:rStyle w:val="Emphasis"/>
        </w:rPr>
        <w:t>politically charged dispute</w:t>
      </w:r>
      <w:r w:rsidRPr="00066B48">
        <w:rPr>
          <w:sz w:val="16"/>
        </w:rPr>
        <w:t>.</w:t>
      </w:r>
    </w:p>
    <w:p w:rsidRPr="00066B48" w:rsidR="002730E0" w:rsidP="002730E0" w:rsidRDefault="002730E0" w14:paraId="3C33BB25" w14:textId="77777777">
      <w:pPr>
        <w:rPr>
          <w:sz w:val="16"/>
        </w:rPr>
      </w:pPr>
      <w:r w:rsidRPr="00066B48">
        <w:rPr>
          <w:sz w:val="16"/>
        </w:rPr>
        <w:t xml:space="preserve">For years, Roberts' 2012 Obamacare vote stood out. But </w:t>
      </w:r>
      <w:r w:rsidRPr="001902D9">
        <w:rPr>
          <w:rStyle w:val="Emphasis"/>
        </w:rPr>
        <w:t>the 5-4 census case and other moves</w:t>
      </w:r>
      <w:r w:rsidRPr="00066B48">
        <w:rPr>
          <w:sz w:val="16"/>
        </w:rPr>
        <w:t xml:space="preserve"> </w:t>
      </w:r>
      <w:r w:rsidRPr="001902D9">
        <w:rPr>
          <w:rStyle w:val="StyleUnderline"/>
        </w:rPr>
        <w:t xml:space="preserve">in the </w:t>
      </w:r>
      <w:r w:rsidRPr="001902D9">
        <w:rPr>
          <w:rStyle w:val="Emphasis"/>
        </w:rPr>
        <w:t>recently completed session</w:t>
      </w:r>
      <w:r w:rsidRPr="001902D9">
        <w:rPr>
          <w:rStyle w:val="StyleUnderline"/>
        </w:rPr>
        <w:t xml:space="preserve"> demonstrated </w:t>
      </w:r>
      <w:r w:rsidRPr="001902D9">
        <w:rPr>
          <w:rStyle w:val="Emphasis"/>
        </w:rPr>
        <w:t>Roberts' new variability</w:t>
      </w:r>
      <w:r w:rsidRPr="001902D9">
        <w:rPr>
          <w:rStyle w:val="StyleUnderline"/>
        </w:rPr>
        <w:t xml:space="preserve"> in </w:t>
      </w:r>
      <w:r w:rsidRPr="001902D9">
        <w:rPr>
          <w:rStyle w:val="Emphasis"/>
        </w:rPr>
        <w:t>fraught cases</w:t>
      </w:r>
      <w:r w:rsidRPr="00066B48">
        <w:rPr>
          <w:sz w:val="16"/>
        </w:rPr>
        <w:t xml:space="preserve">. The man in </w:t>
      </w:r>
      <w:r w:rsidRPr="001902D9">
        <w:rPr>
          <w:rStyle w:val="StyleUnderline"/>
        </w:rPr>
        <w:t>the center chair is</w:t>
      </w:r>
      <w:r w:rsidRPr="00066B48">
        <w:rPr>
          <w:sz w:val="16"/>
        </w:rPr>
        <w:t xml:space="preserve"> now </w:t>
      </w:r>
      <w:r w:rsidRPr="001902D9">
        <w:rPr>
          <w:rStyle w:val="StyleUnderline"/>
        </w:rPr>
        <w:t xml:space="preserve">at the </w:t>
      </w:r>
      <w:r w:rsidRPr="001902D9">
        <w:rPr>
          <w:rStyle w:val="Emphasis"/>
        </w:rPr>
        <w:t>ideological middle</w:t>
      </w:r>
      <w:r w:rsidRPr="001902D9">
        <w:rPr>
          <w:rStyle w:val="StyleUnderline"/>
        </w:rPr>
        <w:t xml:space="preserve"> of the bench</w:t>
      </w:r>
      <w:r w:rsidRPr="00066B48">
        <w:rPr>
          <w:sz w:val="16"/>
        </w:rPr>
        <w:t xml:space="preserve"> and </w:t>
      </w:r>
      <w:r w:rsidRPr="001902D9">
        <w:rPr>
          <w:rStyle w:val="Emphasis"/>
        </w:rPr>
        <w:t>plainly more willing</w:t>
      </w:r>
      <w:r w:rsidRPr="001902D9">
        <w:rPr>
          <w:rStyle w:val="StyleUnderline"/>
        </w:rPr>
        <w:t xml:space="preserve"> to break from</w:t>
      </w:r>
      <w:r w:rsidRPr="00066B48">
        <w:rPr>
          <w:sz w:val="16"/>
        </w:rPr>
        <w:t xml:space="preserve"> his customary allies on </w:t>
      </w:r>
      <w:r w:rsidRPr="001902D9">
        <w:rPr>
          <w:rStyle w:val="StyleUnderline"/>
        </w:rPr>
        <w:t>the right to forge compromises with the left</w:t>
      </w:r>
      <w:r w:rsidRPr="00066B48">
        <w:rPr>
          <w:sz w:val="16"/>
        </w:rPr>
        <w:t xml:space="preserve">, particularly </w:t>
      </w:r>
      <w:r w:rsidRPr="001902D9">
        <w:rPr>
          <w:rStyle w:val="StyleUnderline"/>
        </w:rPr>
        <w:t xml:space="preserve">in cases with an </w:t>
      </w:r>
      <w:r w:rsidRPr="001902D9">
        <w:rPr>
          <w:rStyle w:val="Emphasis"/>
        </w:rPr>
        <w:t>outsized national impact</w:t>
      </w:r>
      <w:r w:rsidRPr="00066B48">
        <w:rPr>
          <w:sz w:val="16"/>
        </w:rPr>
        <w:t>.</w:t>
      </w:r>
    </w:p>
    <w:p w:rsidRPr="00066B48" w:rsidR="002730E0" w:rsidP="002730E0" w:rsidRDefault="002730E0" w14:paraId="279F52A2" w14:textId="77777777">
      <w:pPr>
        <w:rPr>
          <w:sz w:val="16"/>
        </w:rPr>
      </w:pPr>
      <w:r w:rsidRPr="001902D9">
        <w:rPr>
          <w:rStyle w:val="StyleUnderline"/>
        </w:rPr>
        <w:t xml:space="preserve">The lesson is especially apt as another </w:t>
      </w:r>
      <w:r w:rsidRPr="001902D9">
        <w:rPr>
          <w:rStyle w:val="Emphasis"/>
        </w:rPr>
        <w:t>broad-scale challenge</w:t>
      </w:r>
      <w:r w:rsidRPr="001902D9">
        <w:rPr>
          <w:rStyle w:val="StyleUnderline"/>
        </w:rPr>
        <w:t xml:space="preserve"> to</w:t>
      </w:r>
      <w:r w:rsidRPr="00066B48">
        <w:rPr>
          <w:sz w:val="16"/>
        </w:rPr>
        <w:t xml:space="preserve"> the </w:t>
      </w:r>
      <w:r w:rsidRPr="001902D9">
        <w:rPr>
          <w:rStyle w:val="StyleUnderline"/>
        </w:rPr>
        <w:t>Obamacare</w:t>
      </w:r>
      <w:r w:rsidRPr="00066B48">
        <w:rPr>
          <w:sz w:val="16"/>
        </w:rPr>
        <w:t xml:space="preserve"> law, set to be heard in a New Orleans-based US appeals court next week, appears destined for the justices.</w:t>
      </w:r>
    </w:p>
    <w:p w:rsidRPr="00066B48" w:rsidR="002730E0" w:rsidP="002730E0" w:rsidRDefault="002730E0" w14:paraId="2631E2AD" w14:textId="77777777">
      <w:pPr>
        <w:rPr>
          <w:sz w:val="16"/>
        </w:rPr>
      </w:pPr>
      <w:r w:rsidRPr="00066B48">
        <w:rPr>
          <w:sz w:val="16"/>
        </w:rPr>
        <w:t>The census case itself could return soon to test Roberts, the nation's 17th chief justice and the first in more than 75 years to sit at the helm and also at the middle of the ideological spectrum.</w:t>
      </w:r>
    </w:p>
    <w:p w:rsidRPr="00066B48" w:rsidR="002730E0" w:rsidP="002730E0" w:rsidRDefault="002730E0" w14:paraId="62D1C7CF" w14:textId="77777777">
      <w:pPr>
        <w:rPr>
          <w:sz w:val="16"/>
        </w:rPr>
      </w:pPr>
      <w:r w:rsidRPr="00066B48">
        <w:rPr>
          <w:sz w:val="16"/>
        </w:rPr>
        <w:t>President Donald Trump said on Monday that the administration was considering delaying the 2020 census so that it could ensure the addition of a question about citizenship status. Department of Justice lawyers on Monday asked a US judge in Maryland to extend a deadline for the government's filing in a related matter for a day, though the administration had earlier told federal judges that it needed to begin printing census forms by July 1.</w:t>
      </w:r>
    </w:p>
    <w:p w:rsidRPr="00066B48" w:rsidR="002730E0" w:rsidP="002730E0" w:rsidRDefault="002730E0" w14:paraId="24EB3C8C" w14:textId="77777777">
      <w:pPr>
        <w:rPr>
          <w:sz w:val="16"/>
        </w:rPr>
      </w:pPr>
      <w:r w:rsidRPr="00066B48">
        <w:rPr>
          <w:sz w:val="16"/>
        </w:rPr>
        <w:t xml:space="preserve">Even as much is yet to be determined about the upcoming decennial census, this much is plain: </w:t>
      </w:r>
      <w:r w:rsidRPr="001902D9">
        <w:rPr>
          <w:rStyle w:val="StyleUnderline"/>
        </w:rPr>
        <w:t xml:space="preserve">The </w:t>
      </w:r>
      <w:r w:rsidRPr="001902D9">
        <w:rPr>
          <w:rStyle w:val="Emphasis"/>
        </w:rPr>
        <w:t>ultimate resolution</w:t>
      </w:r>
      <w:r w:rsidRPr="001902D9">
        <w:rPr>
          <w:rStyle w:val="StyleUnderline"/>
        </w:rPr>
        <w:t>, just as it was for Obamacare in 2012 and likely will</w:t>
      </w:r>
      <w:r w:rsidRPr="00066B48">
        <w:rPr>
          <w:sz w:val="16"/>
        </w:rPr>
        <w:t xml:space="preserve"> be </w:t>
      </w:r>
      <w:r w:rsidRPr="001902D9">
        <w:rPr>
          <w:rStyle w:val="StyleUnderline"/>
        </w:rPr>
        <w:t>again, will be controlled by Roberts</w:t>
      </w:r>
      <w:r w:rsidRPr="00066B48">
        <w:rPr>
          <w:sz w:val="16"/>
        </w:rPr>
        <w:t xml:space="preserve">, now age 64, </w:t>
      </w:r>
      <w:r w:rsidRPr="001902D9">
        <w:rPr>
          <w:rStyle w:val="StyleUnderline"/>
        </w:rPr>
        <w:t xml:space="preserve">and a </w:t>
      </w:r>
      <w:r w:rsidRPr="001902D9">
        <w:rPr>
          <w:rStyle w:val="Emphasis"/>
        </w:rPr>
        <w:t>legal rationale</w:t>
      </w:r>
      <w:r w:rsidRPr="001902D9">
        <w:rPr>
          <w:rStyle w:val="StyleUnderline"/>
        </w:rPr>
        <w:t xml:space="preserve"> marked by </w:t>
      </w:r>
      <w:r w:rsidRPr="001902D9">
        <w:rPr>
          <w:rStyle w:val="Emphasis"/>
        </w:rPr>
        <w:t>twists and compromises</w:t>
      </w:r>
      <w:r w:rsidRPr="00066B48">
        <w:rPr>
          <w:sz w:val="16"/>
        </w:rPr>
        <w:t>.</w:t>
      </w:r>
    </w:p>
    <w:p w:rsidRPr="00066B48" w:rsidR="002730E0" w:rsidP="002730E0" w:rsidRDefault="002730E0" w14:paraId="6F7E935C" w14:textId="77777777">
      <w:pPr>
        <w:rPr>
          <w:sz w:val="16"/>
        </w:rPr>
      </w:pPr>
      <w:r w:rsidRPr="00066B48">
        <w:rPr>
          <w:sz w:val="16"/>
        </w:rPr>
        <w:t>Roberts speaks</w:t>
      </w:r>
    </w:p>
    <w:p w:rsidRPr="00066B48" w:rsidR="002730E0" w:rsidP="002730E0" w:rsidRDefault="002730E0" w14:paraId="65E81BB8" w14:textId="77777777">
      <w:pPr>
        <w:rPr>
          <w:sz w:val="16"/>
        </w:rPr>
      </w:pPr>
      <w:r w:rsidRPr="00066B48">
        <w:rPr>
          <w:sz w:val="16"/>
        </w:rPr>
        <w:t>The population count from the census becomes the basis for apportioning members of the US House of Representatives and for determining state political districts, as well as for allocating federal, state and local funding. New York and other challengers to the citizenship inquiry say it would lead to a lower response rate and an undercount of Hispanic and noncitizen households. The result would be a loss of federal funding and political power for mainly Democratic states.</w:t>
      </w:r>
    </w:p>
    <w:p w:rsidRPr="00066B48" w:rsidR="002730E0" w:rsidP="002730E0" w:rsidRDefault="002730E0" w14:paraId="147C3FE2" w14:textId="77777777">
      <w:pPr>
        <w:rPr>
          <w:sz w:val="16"/>
        </w:rPr>
      </w:pPr>
      <w:r w:rsidRPr="00066B48">
        <w:rPr>
          <w:sz w:val="16"/>
        </w:rPr>
        <w:t>Last Thursday, under the gilded courtroom ceiling, Roberts spent about half of his 15-minute announcement rejecting the challenge, based on the Constitution's enumeration clause and the federal Administrative Procedure Act, to the Department of Commerce's plan. Roberts said judges must broadly defer to Commerce Secretary Wilbur Ross's proposal for the census and his determination "that reinstating a citizenship question was worth the risk of a potentially lower response rate."</w:t>
      </w:r>
    </w:p>
    <w:p w:rsidRPr="00066B48" w:rsidR="002730E0" w:rsidP="002730E0" w:rsidRDefault="002730E0" w14:paraId="7DAB7300" w14:textId="77777777">
      <w:pPr>
        <w:rPr>
          <w:sz w:val="16"/>
        </w:rPr>
      </w:pPr>
      <w:r w:rsidRPr="00066B48">
        <w:rPr>
          <w:sz w:val="16"/>
        </w:rPr>
        <w:t>In the portion of Roberts' opinion joined by fellow conservatives, he called Ross' decision "reasonable," writing that "it is not for us to ask whether his decision was 'the best one possible' or even 'better than the alternatives.'"</w:t>
      </w:r>
    </w:p>
    <w:p w:rsidRPr="00066B48" w:rsidR="002730E0" w:rsidP="002730E0" w:rsidRDefault="002730E0" w14:paraId="3567C627" w14:textId="77777777">
      <w:pPr>
        <w:rPr>
          <w:sz w:val="16"/>
        </w:rPr>
      </w:pPr>
      <w:r w:rsidRPr="00066B48">
        <w:rPr>
          <w:sz w:val="16"/>
        </w:rPr>
        <w:t>With lawyers from the US Solicitor General's office who had made the case for the Commerce Secretary seated at a table just below the bench, Roberts then made an abrupt turn to what Ross had done wrong: he contrived his specific justification for the question. In Roberts' 29-page written opinion, the chief justice did not rebuff Ross until page 23.</w:t>
      </w:r>
    </w:p>
    <w:p w:rsidRPr="00066B48" w:rsidR="002730E0" w:rsidP="002730E0" w:rsidRDefault="002730E0" w14:paraId="6929A972" w14:textId="77777777">
      <w:pPr>
        <w:rPr>
          <w:sz w:val="16"/>
        </w:rPr>
      </w:pPr>
      <w:r w:rsidRPr="00066B48">
        <w:rPr>
          <w:sz w:val="16"/>
        </w:rPr>
        <w:t>Joined at this point by the liberal justices, Roberts noted that the agency said it was adding the question for the sole reason of obtaining citizenship data to better enforce the Voting Rights Act.</w:t>
      </w:r>
    </w:p>
    <w:p w:rsidRPr="00066B48" w:rsidR="002730E0" w:rsidP="002730E0" w:rsidRDefault="002730E0" w14:paraId="7E566E1A" w14:textId="77777777">
      <w:pPr>
        <w:rPr>
          <w:sz w:val="16"/>
        </w:rPr>
      </w:pPr>
      <w:r w:rsidRPr="00066B48">
        <w:rPr>
          <w:sz w:val="16"/>
        </w:rPr>
        <w:t>Clearing his throat as he continued reading from a prepared text, Roberts said the lower-court evidence revealed a "mismatch" between the decision Ross made and the rationale he provided. In his written opinion, Roberts deemed the VRA justification "contrived" and wrote that "if judicial review is to be more than an empty ritual, it must demand something better than the explanation offered for the action taken in this case."</w:t>
      </w:r>
    </w:p>
    <w:p w:rsidRPr="00066B48" w:rsidR="002730E0" w:rsidP="002730E0" w:rsidRDefault="002730E0" w14:paraId="54CAC6AB" w14:textId="77777777">
      <w:pPr>
        <w:rPr>
          <w:sz w:val="16"/>
        </w:rPr>
      </w:pPr>
      <w:r w:rsidRPr="00066B48">
        <w:rPr>
          <w:sz w:val="16"/>
        </w:rPr>
        <w:t>Roberts said the agency should have another chance to explain the grounds for a citizenship question and returned the case for further proceedings.</w:t>
      </w:r>
    </w:p>
    <w:p w:rsidRPr="00066B48" w:rsidR="002730E0" w:rsidP="002730E0" w:rsidRDefault="002730E0" w14:paraId="02346544" w14:textId="77777777">
      <w:pPr>
        <w:rPr>
          <w:sz w:val="16"/>
        </w:rPr>
      </w:pPr>
      <w:r w:rsidRPr="00066B48">
        <w:rPr>
          <w:sz w:val="16"/>
        </w:rPr>
        <w:t>Back in 2012 in the Obamacare dispute, Roberts' bench announcement unspooled in similar fashion. In the first half of his statement regarding the individual insurance requirement that was the Obamacare linchpin, Roberts emphasized the grounds for its unconstitutionality. He said it exceeded Congress' power to regulate interstate commerce.</w:t>
      </w:r>
    </w:p>
    <w:p w:rsidRPr="00066B48" w:rsidR="002730E0" w:rsidP="002730E0" w:rsidRDefault="002730E0" w14:paraId="2F1D9EB2" w14:textId="77777777">
      <w:pPr>
        <w:rPr>
          <w:sz w:val="16"/>
        </w:rPr>
      </w:pPr>
      <w:r w:rsidRPr="00066B48">
        <w:rPr>
          <w:sz w:val="16"/>
        </w:rPr>
        <w:t>But then he suddenly shifted and said, based on congressional taxing power, that the insurance requirement could be upheld. That decision, it turned out, arose from extraordinary Roberts' moves behind the scenes. He changed course multiple times as the justices considered the milestone insurance overhaul signed by President Barack Obama in 2010.</w:t>
      </w:r>
    </w:p>
    <w:p w:rsidRPr="00066B48" w:rsidR="002730E0" w:rsidP="002730E0" w:rsidRDefault="002730E0" w14:paraId="1E5DE6F7" w14:textId="77777777">
      <w:pPr>
        <w:rPr>
          <w:rStyle w:val="StyleUnderline"/>
        </w:rPr>
      </w:pPr>
      <w:r w:rsidRPr="00066B48">
        <w:rPr>
          <w:rStyle w:val="StyleUnderline"/>
        </w:rPr>
        <w:t>Shielding the Supreme Court from partisanship</w:t>
      </w:r>
    </w:p>
    <w:p w:rsidRPr="00066B48" w:rsidR="002730E0" w:rsidP="002730E0" w:rsidRDefault="002730E0" w14:paraId="1372431C" w14:textId="77777777">
      <w:pPr>
        <w:rPr>
          <w:sz w:val="16"/>
        </w:rPr>
      </w:pPr>
      <w:r w:rsidRPr="00066B48">
        <w:rPr>
          <w:rStyle w:val="StyleUnderline"/>
        </w:rPr>
        <w:t>Roberts</w:t>
      </w:r>
      <w:r w:rsidRPr="00066B48">
        <w:rPr>
          <w:sz w:val="16"/>
        </w:rPr>
        <w:t xml:space="preserve">, a 2005 appointee of President George W. Bush, </w:t>
      </w:r>
      <w:r w:rsidRPr="00066B48">
        <w:rPr>
          <w:rStyle w:val="StyleUnderline"/>
        </w:rPr>
        <w:t>has</w:t>
      </w:r>
      <w:r w:rsidRPr="00066B48">
        <w:rPr>
          <w:sz w:val="16"/>
        </w:rPr>
        <w:t xml:space="preserve"> long </w:t>
      </w:r>
      <w:r w:rsidRPr="00066B48">
        <w:rPr>
          <w:rStyle w:val="StyleUnderline"/>
        </w:rPr>
        <w:t xml:space="preserve">voiced a desire to keep the court above </w:t>
      </w:r>
      <w:r w:rsidRPr="00066B48">
        <w:rPr>
          <w:rStyle w:val="Emphasis"/>
        </w:rPr>
        <w:t>partisan politics</w:t>
      </w:r>
      <w:r w:rsidRPr="00066B48">
        <w:rPr>
          <w:sz w:val="16"/>
        </w:rPr>
        <w:t>.</w:t>
      </w:r>
    </w:p>
    <w:p w:rsidRPr="00066B48" w:rsidR="002730E0" w:rsidP="002730E0" w:rsidRDefault="002730E0" w14:paraId="2185578D" w14:textId="77777777">
      <w:pPr>
        <w:rPr>
          <w:sz w:val="16"/>
        </w:rPr>
      </w:pPr>
      <w:r w:rsidRPr="00066B48">
        <w:rPr>
          <w:sz w:val="16"/>
        </w:rPr>
        <w:t>In November, after Trump tried to demean a US district court judge who ruled against the administration by calling him an "Obama judge," Roberts countered in a statement, "We do not have Obama judges or Trump judges, Bush judges or Clinton judges. What we have is an extraordinary group of dedicated judges doing their level best to do equal right to those appearing before them."</w:t>
      </w:r>
    </w:p>
    <w:p w:rsidRPr="00066B48" w:rsidR="002730E0" w:rsidP="002730E0" w:rsidRDefault="002730E0" w14:paraId="137C6F8D" w14:textId="77777777">
      <w:pPr>
        <w:rPr>
          <w:sz w:val="16"/>
        </w:rPr>
      </w:pPr>
      <w:r w:rsidRPr="00066B48">
        <w:rPr>
          <w:sz w:val="16"/>
        </w:rPr>
        <w:t>That assertion may not be so persuasive to the public, as today Roberts and the other four conservatives, all Republican appointees, often align with GOP interests. The four liberals, who were appointed by Democratic presidents, similarly tilt to the political left.</w:t>
      </w:r>
    </w:p>
    <w:p w:rsidRPr="00066B48" w:rsidR="002730E0" w:rsidP="002730E0" w:rsidRDefault="002730E0" w14:paraId="27D037F6" w14:textId="77777777">
      <w:pPr>
        <w:rPr>
          <w:sz w:val="16"/>
        </w:rPr>
      </w:pPr>
      <w:r w:rsidRPr="00066B48">
        <w:rPr>
          <w:sz w:val="16"/>
        </w:rPr>
        <w:t>The justices' alliances were not so neat in earlier decades, when some Republican appointees ended up on the left and some Democratic justices moved right. Until his retirement last year, Justice Anthony Kennedy, named by President Ronald Reagan, often confounded categorization as he supported abortion rights, gay marriage and some affirmative action.</w:t>
      </w:r>
    </w:p>
    <w:p w:rsidRPr="00066B48" w:rsidR="002730E0" w:rsidP="002730E0" w:rsidRDefault="002730E0" w14:paraId="79FF93A2" w14:textId="77777777">
      <w:pPr>
        <w:rPr>
          <w:sz w:val="16"/>
        </w:rPr>
      </w:pPr>
      <w:r w:rsidRPr="00066B48">
        <w:rPr>
          <w:sz w:val="16"/>
        </w:rPr>
        <w:t>Kennedy was succeeded in 2018 by the more conservative Brett Kavanaugh, solidifying the right-wing of the bench and putting Roberts at the middle and in a new swing-vote position.</w:t>
      </w:r>
    </w:p>
    <w:p w:rsidRPr="00066B48" w:rsidR="002730E0" w:rsidP="002730E0" w:rsidRDefault="002730E0" w14:paraId="5CCFA1B0" w14:textId="77777777">
      <w:pPr>
        <w:rPr>
          <w:sz w:val="16"/>
        </w:rPr>
      </w:pPr>
      <w:r w:rsidRPr="00066B48">
        <w:rPr>
          <w:sz w:val="16"/>
        </w:rPr>
        <w:t xml:space="preserve">As the 2018-19 session demonstrated, </w:t>
      </w:r>
      <w:r w:rsidRPr="00066B48">
        <w:rPr>
          <w:rStyle w:val="StyleUnderline"/>
        </w:rPr>
        <w:t xml:space="preserve">when Roberts sides with the liberals, it tends to be with </w:t>
      </w:r>
      <w:r w:rsidRPr="00066B48">
        <w:rPr>
          <w:rStyle w:val="Emphasis"/>
        </w:rPr>
        <w:t>exceedingly narrow reasoning</w:t>
      </w:r>
      <w:r w:rsidRPr="00066B48">
        <w:rPr>
          <w:rStyle w:val="StyleUnderline"/>
        </w:rPr>
        <w:t>. His moves to the left reflect an effort to</w:t>
      </w:r>
      <w:r w:rsidRPr="00066B48">
        <w:rPr>
          <w:sz w:val="16"/>
        </w:rPr>
        <w:t xml:space="preserve"> try to </w:t>
      </w:r>
      <w:r w:rsidRPr="00066B48">
        <w:rPr>
          <w:rStyle w:val="StyleUnderline"/>
        </w:rPr>
        <w:t xml:space="preserve">lower </w:t>
      </w:r>
      <w:r w:rsidRPr="00066B48">
        <w:rPr>
          <w:rStyle w:val="Emphasis"/>
        </w:rPr>
        <w:t>political tensions</w:t>
      </w:r>
      <w:r w:rsidRPr="00066B48">
        <w:rPr>
          <w:rStyle w:val="StyleUnderline"/>
        </w:rPr>
        <w:t>. Such instincts could</w:t>
      </w:r>
      <w:r w:rsidRPr="00066B48">
        <w:rPr>
          <w:sz w:val="16"/>
        </w:rPr>
        <w:t xml:space="preserve"> matter on abortion rights, which the high court might address in the upcoming session, and they could </w:t>
      </w:r>
      <w:r w:rsidRPr="00066B48">
        <w:rPr>
          <w:rStyle w:val="StyleUnderline"/>
        </w:rPr>
        <w:t xml:space="preserve">be </w:t>
      </w:r>
      <w:r w:rsidRPr="00066B48">
        <w:rPr>
          <w:rStyle w:val="Emphasis"/>
        </w:rPr>
        <w:t>determinative</w:t>
      </w:r>
      <w:r w:rsidRPr="00066B48">
        <w:rPr>
          <w:rStyle w:val="StyleUnderline"/>
        </w:rPr>
        <w:t xml:space="preserve"> on the </w:t>
      </w:r>
      <w:r w:rsidRPr="00066B48">
        <w:rPr>
          <w:rStyle w:val="Emphasis"/>
        </w:rPr>
        <w:t>next round of Obamacare</w:t>
      </w:r>
      <w:r w:rsidRPr="00066B48">
        <w:rPr>
          <w:sz w:val="16"/>
        </w:rPr>
        <w:t>.</w:t>
      </w:r>
    </w:p>
    <w:p w:rsidRPr="00066B48" w:rsidR="002730E0" w:rsidP="002730E0" w:rsidRDefault="002730E0" w14:paraId="247AD640" w14:textId="77777777">
      <w:pPr>
        <w:rPr>
          <w:rStyle w:val="StyleUnderline"/>
        </w:rPr>
      </w:pPr>
      <w:r w:rsidRPr="00066B48">
        <w:rPr>
          <w:rStyle w:val="StyleUnderline"/>
        </w:rPr>
        <w:t>Another Obamacare challenge looms</w:t>
      </w:r>
    </w:p>
    <w:p w:rsidRPr="00066B48" w:rsidR="002730E0" w:rsidP="002730E0" w:rsidRDefault="002730E0" w14:paraId="177A0BA7" w14:textId="77777777">
      <w:pPr>
        <w:rPr>
          <w:sz w:val="16"/>
        </w:rPr>
      </w:pPr>
      <w:r w:rsidRPr="00066B48">
        <w:rPr>
          <w:sz w:val="16"/>
        </w:rPr>
        <w:t>The US Court of Appeals for the 5th Circuit is scheduled to hear an appeal on July 9 of a district court judge's decision that would invalidate the entire Affordable Care Act. Judge Reed O'Connor ruled last December that the whole law must fall because Congress in 2017 lifted the tax penalty tied to the individual insurance requirement.</w:t>
      </w:r>
    </w:p>
    <w:p w:rsidRPr="00066B48" w:rsidR="002730E0" w:rsidP="002730E0" w:rsidRDefault="002730E0" w14:paraId="401DB433" w14:textId="77777777">
      <w:pPr>
        <w:rPr>
          <w:sz w:val="16"/>
        </w:rPr>
      </w:pPr>
      <w:r w:rsidRPr="00066B48">
        <w:rPr>
          <w:sz w:val="16"/>
        </w:rPr>
        <w:t>O'Connor's December 2018 decision threw into jeopardy the individual coverage mandate, along with the law's expansion of Medicaid coverage and protections for people with cancer, diabetes and other pre-existing health conditions.</w:t>
      </w:r>
    </w:p>
    <w:p w:rsidRPr="00066B48" w:rsidR="002730E0" w:rsidP="002730E0" w:rsidRDefault="002730E0" w14:paraId="4E96DAA6" w14:textId="77777777">
      <w:pPr>
        <w:rPr>
          <w:sz w:val="16"/>
        </w:rPr>
      </w:pPr>
      <w:r w:rsidRPr="00066B48">
        <w:rPr>
          <w:sz w:val="16"/>
        </w:rPr>
        <w:t>The Trump administration wants that ruling in Texas v. United States affirmed and, invoking Roberts' compromise opinion from 2012, has argued that with the tax penalty repealed, the individual mandate, and all other interconnected provisions, cannot be grounded in Congress' taxing authority.</w:t>
      </w:r>
    </w:p>
    <w:p w:rsidRPr="00066B48" w:rsidR="002730E0" w:rsidP="002730E0" w:rsidRDefault="002730E0" w14:paraId="0C4EEF25" w14:textId="77777777">
      <w:pPr>
        <w:rPr>
          <w:sz w:val="16"/>
        </w:rPr>
      </w:pPr>
      <w:r w:rsidRPr="00066B48">
        <w:rPr>
          <w:sz w:val="16"/>
        </w:rPr>
        <w:t xml:space="preserve">If an Obamacare controversy returns to the justices, </w:t>
      </w:r>
      <w:r w:rsidRPr="00066B48">
        <w:rPr>
          <w:rStyle w:val="StyleUnderline"/>
        </w:rPr>
        <w:t>Roberts may not believe he is out of options</w:t>
      </w:r>
      <w:r w:rsidRPr="00066B48">
        <w:rPr>
          <w:sz w:val="16"/>
        </w:rPr>
        <w:t xml:space="preserve">. In the most recent term, he maneuvered assiduously among competing interests. </w:t>
      </w:r>
      <w:r w:rsidRPr="00066B48">
        <w:rPr>
          <w:rStyle w:val="StyleUnderline"/>
        </w:rPr>
        <w:t>He seemed determined to avoid reinforcing Trump's assertion</w:t>
      </w:r>
      <w:r w:rsidRPr="00066B48">
        <w:rPr>
          <w:sz w:val="16"/>
        </w:rPr>
        <w:t xml:space="preserve"> that </w:t>
      </w:r>
      <w:r w:rsidRPr="00066B48">
        <w:rPr>
          <w:rStyle w:val="StyleUnderline"/>
        </w:rPr>
        <w:t xml:space="preserve">judges' actions can be </w:t>
      </w:r>
      <w:r w:rsidRPr="00066B48">
        <w:rPr>
          <w:rStyle w:val="Emphasis"/>
        </w:rPr>
        <w:t>fully predicted</w:t>
      </w:r>
      <w:r w:rsidRPr="00066B48">
        <w:rPr>
          <w:rStyle w:val="StyleUnderline"/>
        </w:rPr>
        <w:t xml:space="preserve"> by an allegiance to the president who appointed them</w:t>
      </w:r>
      <w:r w:rsidRPr="00066B48">
        <w:rPr>
          <w:sz w:val="16"/>
        </w:rPr>
        <w:t>.</w:t>
      </w:r>
    </w:p>
    <w:p w:rsidRPr="00560095" w:rsidR="002730E0" w:rsidP="002730E0" w:rsidRDefault="002730E0" w14:paraId="4B3913F1" w14:textId="77777777">
      <w:pPr>
        <w:rPr>
          <w:u w:val="single"/>
        </w:rPr>
      </w:pPr>
      <w:r w:rsidRPr="00066B48">
        <w:rPr>
          <w:sz w:val="16"/>
        </w:rPr>
        <w:t xml:space="preserve">And </w:t>
      </w:r>
      <w:r w:rsidRPr="00066B48">
        <w:rPr>
          <w:rStyle w:val="StyleUnderline"/>
        </w:rPr>
        <w:t>in 2015, when Roberts reinforced his 2012 decision and</w:t>
      </w:r>
      <w:r w:rsidRPr="00066B48">
        <w:rPr>
          <w:sz w:val="16"/>
        </w:rPr>
        <w:t xml:space="preserve"> again </w:t>
      </w:r>
      <w:r w:rsidRPr="00066B48">
        <w:rPr>
          <w:rStyle w:val="StyleUnderline"/>
        </w:rPr>
        <w:t>voted to uphold the Obamacare law</w:t>
      </w:r>
      <w:r w:rsidRPr="00066B48">
        <w:rPr>
          <w:sz w:val="16"/>
        </w:rPr>
        <w:t xml:space="preserve">, he wrote, </w:t>
      </w:r>
      <w:r w:rsidRPr="00066B48">
        <w:rPr>
          <w:rStyle w:val="StyleUnderline"/>
        </w:rPr>
        <w:t>"Congress passed the A</w:t>
      </w:r>
      <w:r w:rsidRPr="00066B48">
        <w:rPr>
          <w:sz w:val="16"/>
        </w:rPr>
        <w:t xml:space="preserve">ffordable </w:t>
      </w:r>
      <w:r w:rsidRPr="00066B48">
        <w:rPr>
          <w:rStyle w:val="StyleUnderline"/>
        </w:rPr>
        <w:t>C</w:t>
      </w:r>
      <w:r w:rsidRPr="00066B48">
        <w:rPr>
          <w:sz w:val="16"/>
        </w:rPr>
        <w:t xml:space="preserve">are </w:t>
      </w:r>
      <w:r w:rsidRPr="00066B48">
        <w:rPr>
          <w:rStyle w:val="StyleUnderline"/>
        </w:rPr>
        <w:t>A</w:t>
      </w:r>
      <w:r w:rsidRPr="00066B48">
        <w:rPr>
          <w:sz w:val="16"/>
        </w:rPr>
        <w:t xml:space="preserve">ct </w:t>
      </w:r>
      <w:r w:rsidRPr="00066B48">
        <w:rPr>
          <w:rStyle w:val="StyleUnderline"/>
        </w:rPr>
        <w:t>to improve health insurance markets, not</w:t>
      </w:r>
      <w:r w:rsidRPr="00066B48">
        <w:rPr>
          <w:sz w:val="16"/>
        </w:rPr>
        <w:t xml:space="preserve"> to </w:t>
      </w:r>
      <w:r w:rsidRPr="00066B48">
        <w:rPr>
          <w:rStyle w:val="StyleUnderline"/>
        </w:rPr>
        <w:t xml:space="preserve">destroy them. If at all possible, we must interpret the Act in a way that is </w:t>
      </w:r>
      <w:r w:rsidRPr="00066B48">
        <w:rPr>
          <w:rStyle w:val="Emphasis"/>
        </w:rPr>
        <w:t>consistent</w:t>
      </w:r>
      <w:r w:rsidRPr="00F41358">
        <w:rPr>
          <w:rStyle w:val="StyleUnderline"/>
        </w:rPr>
        <w:t xml:space="preserve"> with the </w:t>
      </w:r>
      <w:proofErr w:type="gramStart"/>
      <w:r w:rsidRPr="00F41358">
        <w:rPr>
          <w:rStyle w:val="StyleUnderline"/>
        </w:rPr>
        <w:t>former, and</w:t>
      </w:r>
      <w:proofErr w:type="gramEnd"/>
      <w:r w:rsidRPr="00F41358">
        <w:rPr>
          <w:rStyle w:val="StyleUnderline"/>
        </w:rPr>
        <w:t xml:space="preserve"> avoids the latter."</w:t>
      </w:r>
    </w:p>
    <w:p w:rsidR="008173D5" w:rsidP="008173D5" w:rsidRDefault="008173D5" w14:paraId="1F36E468" w14:textId="33406D0F">
      <w:pPr>
        <w:pStyle w:val="Heading3"/>
      </w:pPr>
      <w:r>
        <w:t xml:space="preserve">2NC – AT: </w:t>
      </w:r>
      <w:r w:rsidR="001F0F40">
        <w:t>Single Decisions Don’t Matter</w:t>
      </w:r>
    </w:p>
    <w:p w:rsidR="005A5710" w:rsidP="005A5710" w:rsidRDefault="005A5710" w14:paraId="6843B5D1" w14:textId="64E2A141">
      <w:pPr>
        <w:pStyle w:val="Heading4"/>
      </w:pPr>
      <w:r>
        <w:t xml:space="preserve">The </w:t>
      </w:r>
      <w:proofErr w:type="spellStart"/>
      <w:r>
        <w:t>aff</w:t>
      </w:r>
      <w:proofErr w:type="spellEnd"/>
      <w:r>
        <w:t xml:space="preserve"> </w:t>
      </w:r>
      <w:r>
        <w:rPr>
          <w:u w:val="single"/>
        </w:rPr>
        <w:t>substitutes</w:t>
      </w:r>
      <w:r>
        <w:t xml:space="preserve"> for </w:t>
      </w:r>
      <w:r>
        <w:rPr>
          <w:i/>
          <w:iCs w:val="0"/>
        </w:rPr>
        <w:t>Sebelius</w:t>
      </w:r>
      <w:r>
        <w:t xml:space="preserve"> redux as his </w:t>
      </w:r>
      <w:r>
        <w:rPr>
          <w:u w:val="single"/>
        </w:rPr>
        <w:t>last resort</w:t>
      </w:r>
      <w:r>
        <w:t>.</w:t>
      </w:r>
    </w:p>
    <w:p w:rsidRPr="003D79AA" w:rsidR="003D79AA" w:rsidP="003D79AA" w:rsidRDefault="003D79AA" w14:paraId="65511666" w14:textId="7BB0E2FE">
      <w:proofErr w:type="spellStart"/>
      <w:r w:rsidRPr="003D79AA">
        <w:rPr>
          <w:rStyle w:val="Style13ptBold"/>
        </w:rPr>
        <w:t>Pomerance</w:t>
      </w:r>
      <w:proofErr w:type="spellEnd"/>
      <w:r w:rsidRPr="003D79AA">
        <w:rPr>
          <w:rStyle w:val="Style13ptBold"/>
        </w:rPr>
        <w:t xml:space="preserve"> 18</w:t>
      </w:r>
      <w:r>
        <w:t xml:space="preserve"> – Benjamin </w:t>
      </w:r>
      <w:proofErr w:type="spellStart"/>
      <w:r>
        <w:t>Pomerance</w:t>
      </w:r>
      <w:proofErr w:type="spellEnd"/>
      <w:r>
        <w:t xml:space="preserve">, the Deputy Director for Program Development with the New York State Division of Veterans’ Affairs, JD at Albany Law School. [Center of Order: Chief Justice John Roberts and The Coming Struggle for a Respected Supreme Court, Albany Law Review, 82(2), http://www.albanylawreview.org/Articles/Vol82_2/449-Center-of-Order.pdf]//BPS </w:t>
      </w:r>
    </w:p>
    <w:p w:rsidR="005A5710" w:rsidP="005A5710" w:rsidRDefault="005A5710" w14:paraId="436A8381" w14:textId="2D455412">
      <w:pPr>
        <w:rPr>
          <w:sz w:val="16"/>
        </w:rPr>
      </w:pPr>
      <w:r w:rsidRPr="005A5710">
        <w:rPr>
          <w:rStyle w:val="StyleUnderline"/>
        </w:rPr>
        <w:t>This article explores</w:t>
      </w:r>
      <w:r w:rsidRPr="003D79AA">
        <w:rPr>
          <w:sz w:val="16"/>
        </w:rPr>
        <w:t xml:space="preserve"> this prospect through three lenses that go</w:t>
      </w:r>
      <w:r w:rsidRPr="003D79AA" w:rsidR="003D79AA">
        <w:rPr>
          <w:sz w:val="16"/>
        </w:rPr>
        <w:t xml:space="preserve"> </w:t>
      </w:r>
      <w:r w:rsidRPr="003D79AA">
        <w:rPr>
          <w:sz w:val="16"/>
        </w:rPr>
        <w:t xml:space="preserve">beyond the often-examined content of </w:t>
      </w:r>
      <w:r w:rsidRPr="005A5710">
        <w:rPr>
          <w:rStyle w:val="StyleUnderline"/>
        </w:rPr>
        <w:t>Roberts’s judicial opinions</w:t>
      </w:r>
      <w:r w:rsidRPr="003D79AA">
        <w:rPr>
          <w:sz w:val="16"/>
        </w:rPr>
        <w:t>.</w:t>
      </w:r>
      <w:r w:rsidRPr="003D79AA" w:rsidR="003D79AA">
        <w:rPr>
          <w:sz w:val="16"/>
        </w:rPr>
        <w:t xml:space="preserve"> </w:t>
      </w:r>
      <w:r w:rsidRPr="003D79AA">
        <w:rPr>
          <w:sz w:val="16"/>
        </w:rPr>
        <w:t xml:space="preserve">First, </w:t>
      </w:r>
      <w:r w:rsidRPr="005A5710">
        <w:rPr>
          <w:rStyle w:val="StyleUnderline"/>
        </w:rPr>
        <w:t>Part I reviews</w:t>
      </w:r>
      <w:r w:rsidRPr="003D79AA">
        <w:rPr>
          <w:sz w:val="16"/>
        </w:rPr>
        <w:t xml:space="preserve"> the </w:t>
      </w:r>
      <w:r w:rsidRPr="005A5710">
        <w:rPr>
          <w:rStyle w:val="StyleUnderline"/>
        </w:rPr>
        <w:t>life experiences</w:t>
      </w:r>
      <w:r w:rsidRPr="003D79AA">
        <w:rPr>
          <w:sz w:val="16"/>
        </w:rPr>
        <w:t xml:space="preserve"> of Chief Justice Roberts,</w:t>
      </w:r>
      <w:r w:rsidRPr="003D79AA" w:rsidR="003D79AA">
        <w:rPr>
          <w:sz w:val="16"/>
        </w:rPr>
        <w:t xml:space="preserve"> </w:t>
      </w:r>
      <w:r w:rsidRPr="003D79AA">
        <w:rPr>
          <w:sz w:val="16"/>
        </w:rPr>
        <w:t xml:space="preserve">studying key factors that pushed him </w:t>
      </w:r>
      <w:r w:rsidRPr="003D79AA">
        <w:rPr>
          <w:rStyle w:val="StyleUnderline"/>
        </w:rPr>
        <w:t>toward the</w:t>
      </w:r>
      <w:r w:rsidRPr="003D79AA">
        <w:rPr>
          <w:sz w:val="16"/>
        </w:rPr>
        <w:t xml:space="preserve"> federal judiciary’s</w:t>
      </w:r>
      <w:r w:rsidRPr="003D79AA" w:rsidR="003D79AA">
        <w:rPr>
          <w:sz w:val="16"/>
        </w:rPr>
        <w:t xml:space="preserve"> </w:t>
      </w:r>
      <w:r w:rsidRPr="003D79AA">
        <w:rPr>
          <w:rStyle w:val="StyleUnderline"/>
        </w:rPr>
        <w:t>unique cocktail of law and politics</w:t>
      </w:r>
      <w:r w:rsidRPr="003D79AA">
        <w:rPr>
          <w:sz w:val="16"/>
        </w:rPr>
        <w:t xml:space="preserve">. Secondly, </w:t>
      </w:r>
      <w:r w:rsidRPr="003D79AA">
        <w:rPr>
          <w:rStyle w:val="StyleUnderline"/>
        </w:rPr>
        <w:t>Part II focuses on</w:t>
      </w:r>
      <w:r w:rsidRPr="003D79AA">
        <w:rPr>
          <w:sz w:val="16"/>
        </w:rPr>
        <w:t xml:space="preserve"> the</w:t>
      </w:r>
      <w:r w:rsidRPr="003D79AA" w:rsidR="003D79AA">
        <w:rPr>
          <w:sz w:val="16"/>
        </w:rPr>
        <w:t xml:space="preserve"> </w:t>
      </w:r>
      <w:r w:rsidRPr="003D79AA">
        <w:rPr>
          <w:sz w:val="16"/>
        </w:rPr>
        <w:t xml:space="preserve">Chief Justice’s </w:t>
      </w:r>
      <w:r w:rsidRPr="00770AB9">
        <w:rPr>
          <w:rStyle w:val="StyleUnderline"/>
        </w:rPr>
        <w:t>judicial mentors</w:t>
      </w:r>
      <w:r w:rsidRPr="003D79AA">
        <w:rPr>
          <w:rStyle w:val="StyleUnderline"/>
        </w:rPr>
        <w:t xml:space="preserve">, examining the </w:t>
      </w:r>
      <w:r w:rsidRPr="00770AB9">
        <w:rPr>
          <w:rStyle w:val="StyleUnderline"/>
        </w:rPr>
        <w:t xml:space="preserve">profound impact </w:t>
      </w:r>
      <w:r w:rsidRPr="003D79AA">
        <w:rPr>
          <w:rStyle w:val="StyleUnderline"/>
        </w:rPr>
        <w:t>of</w:t>
      </w:r>
      <w:r w:rsidR="003D79AA">
        <w:rPr>
          <w:rStyle w:val="StyleUnderline"/>
        </w:rPr>
        <w:t xml:space="preserve"> </w:t>
      </w:r>
      <w:r w:rsidRPr="003D79AA">
        <w:rPr>
          <w:rStyle w:val="StyleUnderline"/>
        </w:rPr>
        <w:t>the men who taught Roberts</w:t>
      </w:r>
      <w:r w:rsidRPr="003D79AA">
        <w:rPr>
          <w:sz w:val="16"/>
        </w:rPr>
        <w:t xml:space="preserve"> the craft of judging. Lastly, </w:t>
      </w:r>
      <w:r w:rsidRPr="003D79AA">
        <w:rPr>
          <w:rStyle w:val="StyleUnderline"/>
        </w:rPr>
        <w:t>Part III</w:t>
      </w:r>
      <w:r w:rsidR="003D79AA">
        <w:rPr>
          <w:rStyle w:val="StyleUnderline"/>
        </w:rPr>
        <w:t xml:space="preserve"> </w:t>
      </w:r>
      <w:r w:rsidRPr="003D79AA">
        <w:rPr>
          <w:rStyle w:val="StyleUnderline"/>
        </w:rPr>
        <w:t xml:space="preserve">analyzes Roberts’s </w:t>
      </w:r>
      <w:r w:rsidRPr="003D79AA">
        <w:rPr>
          <w:rStyle w:val="Emphasis"/>
        </w:rPr>
        <w:t>spoken and written statements</w:t>
      </w:r>
      <w:r w:rsidRPr="003D79AA">
        <w:rPr>
          <w:rStyle w:val="StyleUnderline"/>
        </w:rPr>
        <w:t xml:space="preserve"> about</w:t>
      </w:r>
      <w:r w:rsidRPr="003D79AA">
        <w:rPr>
          <w:sz w:val="16"/>
        </w:rPr>
        <w:t xml:space="preserve"> the role of</w:t>
      </w:r>
      <w:r w:rsidRPr="003D79AA" w:rsidR="003D79AA">
        <w:rPr>
          <w:sz w:val="16"/>
        </w:rPr>
        <w:t xml:space="preserve"> </w:t>
      </w:r>
      <w:r w:rsidRPr="003D79AA">
        <w:rPr>
          <w:rStyle w:val="StyleUnderline"/>
        </w:rPr>
        <w:t>the</w:t>
      </w:r>
      <w:r w:rsidRPr="003D79AA">
        <w:rPr>
          <w:sz w:val="16"/>
        </w:rPr>
        <w:t xml:space="preserve"> Supreme </w:t>
      </w:r>
      <w:r w:rsidRPr="003D79AA">
        <w:rPr>
          <w:rStyle w:val="StyleUnderline"/>
        </w:rPr>
        <w:t xml:space="preserve">Court in the </w:t>
      </w:r>
      <w:r w:rsidRPr="003D79AA">
        <w:rPr>
          <w:rStyle w:val="Emphasis"/>
        </w:rPr>
        <w:t>judicial</w:t>
      </w:r>
      <w:r w:rsidRPr="003D79AA">
        <w:rPr>
          <w:rStyle w:val="StyleUnderline"/>
        </w:rPr>
        <w:t xml:space="preserve">, </w:t>
      </w:r>
      <w:r w:rsidRPr="003D79AA">
        <w:rPr>
          <w:rStyle w:val="Emphasis"/>
        </w:rPr>
        <w:t>political</w:t>
      </w:r>
      <w:r w:rsidRPr="003D79AA">
        <w:rPr>
          <w:rStyle w:val="StyleUnderline"/>
        </w:rPr>
        <w:t xml:space="preserve">, and </w:t>
      </w:r>
      <w:r w:rsidRPr="003D79AA">
        <w:rPr>
          <w:rStyle w:val="Emphasis"/>
        </w:rPr>
        <w:t>social landscape</w:t>
      </w:r>
      <w:r w:rsidRPr="003D79AA">
        <w:rPr>
          <w:rStyle w:val="StyleUnderline"/>
        </w:rPr>
        <w:t xml:space="preserve"> of</w:t>
      </w:r>
      <w:r w:rsidR="003D79AA">
        <w:rPr>
          <w:rStyle w:val="StyleUnderline"/>
        </w:rPr>
        <w:t xml:space="preserve"> </w:t>
      </w:r>
      <w:r w:rsidRPr="003D79AA">
        <w:rPr>
          <w:rStyle w:val="StyleUnderline"/>
        </w:rPr>
        <w:t>the U</w:t>
      </w:r>
      <w:r w:rsidRPr="003D79AA">
        <w:rPr>
          <w:sz w:val="16"/>
        </w:rPr>
        <w:t xml:space="preserve">nited </w:t>
      </w:r>
      <w:r w:rsidRPr="003D79AA">
        <w:rPr>
          <w:rStyle w:val="StyleUnderline"/>
        </w:rPr>
        <w:t>S</w:t>
      </w:r>
      <w:r w:rsidRPr="003D79AA">
        <w:rPr>
          <w:sz w:val="16"/>
        </w:rPr>
        <w:t xml:space="preserve">tates. From these discussions, </w:t>
      </w:r>
      <w:r w:rsidRPr="003D79AA">
        <w:rPr>
          <w:rStyle w:val="StyleUnderline"/>
        </w:rPr>
        <w:t>the article reaches a</w:t>
      </w:r>
      <w:r w:rsidR="003D79AA">
        <w:rPr>
          <w:rStyle w:val="StyleUnderline"/>
        </w:rPr>
        <w:t xml:space="preserve"> </w:t>
      </w:r>
      <w:r w:rsidRPr="003D79AA">
        <w:rPr>
          <w:rStyle w:val="StyleUnderline"/>
        </w:rPr>
        <w:t>conclusion that Roberts will</w:t>
      </w:r>
      <w:r w:rsidRPr="003D79AA">
        <w:rPr>
          <w:sz w:val="16"/>
        </w:rPr>
        <w:t xml:space="preserve"> indeed </w:t>
      </w:r>
      <w:r w:rsidRPr="003D79AA">
        <w:rPr>
          <w:rStyle w:val="StyleUnderline"/>
        </w:rPr>
        <w:t>be</w:t>
      </w:r>
      <w:r w:rsidRPr="003D79AA">
        <w:rPr>
          <w:sz w:val="16"/>
        </w:rPr>
        <w:t xml:space="preserve">come </w:t>
      </w:r>
      <w:r w:rsidRPr="003D79AA">
        <w:rPr>
          <w:rStyle w:val="Emphasis"/>
        </w:rPr>
        <w:t>the current Court’s</w:t>
      </w:r>
      <w:r w:rsidR="003D79AA">
        <w:rPr>
          <w:rStyle w:val="Emphasis"/>
        </w:rPr>
        <w:t xml:space="preserve"> </w:t>
      </w:r>
      <w:r w:rsidRPr="003D79AA">
        <w:rPr>
          <w:rStyle w:val="Emphasis"/>
        </w:rPr>
        <w:t>closest approximation</w:t>
      </w:r>
      <w:r w:rsidRPr="003D79AA">
        <w:rPr>
          <w:rStyle w:val="StyleUnderline"/>
        </w:rPr>
        <w:t xml:space="preserve"> of a “</w:t>
      </w:r>
      <w:r w:rsidRPr="003D79AA">
        <w:rPr>
          <w:rStyle w:val="Emphasis"/>
        </w:rPr>
        <w:t>swing vote</w:t>
      </w:r>
      <w:r w:rsidRPr="003D79AA">
        <w:rPr>
          <w:rStyle w:val="StyleUnderline"/>
        </w:rPr>
        <w:t>,”</w:t>
      </w:r>
      <w:r w:rsidRPr="003D79AA">
        <w:rPr>
          <w:sz w:val="16"/>
        </w:rPr>
        <w:t xml:space="preserve"> but will adopt this role with</w:t>
      </w:r>
      <w:r w:rsidRPr="003D79AA" w:rsidR="003D79AA">
        <w:rPr>
          <w:sz w:val="16"/>
        </w:rPr>
        <w:t xml:space="preserve"> </w:t>
      </w:r>
      <w:r w:rsidRPr="003D79AA">
        <w:rPr>
          <w:rStyle w:val="StyleUnderline"/>
        </w:rPr>
        <w:t>noticeably different</w:t>
      </w:r>
      <w:r w:rsidRPr="003D79AA">
        <w:rPr>
          <w:sz w:val="16"/>
        </w:rPr>
        <w:t xml:space="preserve"> concerns </w:t>
      </w:r>
      <w:r w:rsidRPr="003D79AA">
        <w:rPr>
          <w:rStyle w:val="StyleUnderline"/>
        </w:rPr>
        <w:t>than</w:t>
      </w:r>
      <w:r w:rsidRPr="003D79AA">
        <w:rPr>
          <w:sz w:val="16"/>
        </w:rPr>
        <w:t xml:space="preserve"> the issues that motivated</w:t>
      </w:r>
      <w:r w:rsidRPr="003D79AA" w:rsidR="003D79AA">
        <w:rPr>
          <w:sz w:val="16"/>
        </w:rPr>
        <w:t xml:space="preserve"> </w:t>
      </w:r>
      <w:r w:rsidRPr="003D79AA">
        <w:rPr>
          <w:rStyle w:val="StyleUnderline"/>
        </w:rPr>
        <w:t>Kennedy</w:t>
      </w:r>
      <w:r w:rsidRPr="003D79AA">
        <w:rPr>
          <w:sz w:val="16"/>
        </w:rPr>
        <w:t>. Overall, Kennedy’s decisions that broke ranks with the</w:t>
      </w:r>
      <w:r w:rsidRPr="003D79AA" w:rsidR="003D79AA">
        <w:rPr>
          <w:sz w:val="16"/>
        </w:rPr>
        <w:t xml:space="preserve"> </w:t>
      </w:r>
      <w:r w:rsidRPr="003D79AA">
        <w:rPr>
          <w:sz w:val="16"/>
        </w:rPr>
        <w:t>politically conservative justices were seen as unpredictable and issues-based, largely devoid of objectives beyond the issues in the</w:t>
      </w:r>
      <w:r w:rsidRPr="003D79AA" w:rsidR="003D79AA">
        <w:rPr>
          <w:sz w:val="16"/>
        </w:rPr>
        <w:t xml:space="preserve"> </w:t>
      </w:r>
      <w:r w:rsidRPr="003D79AA">
        <w:rPr>
          <w:sz w:val="16"/>
        </w:rPr>
        <w:t xml:space="preserve">case </w:t>
      </w:r>
      <w:proofErr w:type="spellStart"/>
      <w:r w:rsidRPr="003D79AA">
        <w:rPr>
          <w:sz w:val="16"/>
        </w:rPr>
        <w:t>itself.51</w:t>
      </w:r>
      <w:proofErr w:type="spellEnd"/>
      <w:r w:rsidRPr="003D79AA" w:rsidR="003D79AA">
        <w:rPr>
          <w:sz w:val="16"/>
        </w:rPr>
        <w:t xml:space="preserve"> </w:t>
      </w:r>
      <w:r w:rsidRPr="005A5710">
        <w:rPr>
          <w:rStyle w:val="StyleUnderline"/>
        </w:rPr>
        <w:t>For Roberts, crossing political lines will</w:t>
      </w:r>
      <w:r w:rsidRPr="003D79AA">
        <w:rPr>
          <w:sz w:val="16"/>
        </w:rPr>
        <w:t xml:space="preserve"> likely </w:t>
      </w:r>
      <w:r w:rsidRPr="005A5710">
        <w:rPr>
          <w:rStyle w:val="StyleUnderline"/>
        </w:rPr>
        <w:t>be</w:t>
      </w:r>
      <w:r w:rsidRPr="003D79AA">
        <w:rPr>
          <w:sz w:val="16"/>
        </w:rPr>
        <w:t>come</w:t>
      </w:r>
      <w:r w:rsidRPr="003D79AA" w:rsidR="003D79AA">
        <w:rPr>
          <w:sz w:val="16"/>
        </w:rPr>
        <w:t xml:space="preserve"> </w:t>
      </w:r>
      <w:r w:rsidRPr="003D79AA">
        <w:rPr>
          <w:sz w:val="16"/>
        </w:rPr>
        <w:t xml:space="preserve">something else: </w:t>
      </w:r>
      <w:r w:rsidRPr="005A5710">
        <w:rPr>
          <w:rStyle w:val="Emphasis"/>
        </w:rPr>
        <w:t>an act of survival</w:t>
      </w:r>
      <w:r w:rsidRPr="005A5710">
        <w:rPr>
          <w:rStyle w:val="StyleUnderline"/>
        </w:rPr>
        <w:t xml:space="preserve">, </w:t>
      </w:r>
      <w:r w:rsidRPr="005A5710">
        <w:rPr>
          <w:rStyle w:val="Emphasis"/>
        </w:rPr>
        <w:t>a last recourse</w:t>
      </w:r>
      <w:r w:rsidRPr="005A5710">
        <w:rPr>
          <w:rStyle w:val="StyleUnderline"/>
        </w:rPr>
        <w:t xml:space="preserve"> of </w:t>
      </w:r>
      <w:r w:rsidRPr="00770AB9">
        <w:rPr>
          <w:rStyle w:val="Emphasis"/>
        </w:rPr>
        <w:t>clinging</w:t>
      </w:r>
      <w:r w:rsidRPr="005A5710">
        <w:rPr>
          <w:rStyle w:val="StyleUnderline"/>
        </w:rPr>
        <w:t xml:space="preserve"> to </w:t>
      </w:r>
      <w:r w:rsidRPr="005A5710">
        <w:rPr>
          <w:rStyle w:val="Emphasis"/>
        </w:rPr>
        <w:t>the</w:t>
      </w:r>
      <w:r w:rsidR="003D79AA">
        <w:rPr>
          <w:rStyle w:val="Emphasis"/>
        </w:rPr>
        <w:t xml:space="preserve"> </w:t>
      </w:r>
      <w:r w:rsidRPr="005A5710">
        <w:rPr>
          <w:rStyle w:val="Emphasis"/>
        </w:rPr>
        <w:t>rapidly departing dignity</w:t>
      </w:r>
      <w:r w:rsidRPr="005A5710">
        <w:rPr>
          <w:rStyle w:val="StyleUnderline"/>
        </w:rPr>
        <w:t xml:space="preserve"> of an institution that he holds </w:t>
      </w:r>
      <w:r w:rsidRPr="003D79AA">
        <w:rPr>
          <w:rStyle w:val="StyleUnderline"/>
        </w:rPr>
        <w:t>dear</w:t>
      </w:r>
      <w:r w:rsidRPr="003D79AA">
        <w:rPr>
          <w:sz w:val="16"/>
        </w:rPr>
        <w:t>.</w:t>
      </w:r>
    </w:p>
    <w:p w:rsidRPr="00F66AC5" w:rsidR="001F0F40" w:rsidP="001F0F40" w:rsidRDefault="001F0F40" w14:paraId="4D0BC2C9" w14:textId="77777777">
      <w:pPr>
        <w:pStyle w:val="Heading4"/>
      </w:pPr>
      <w:r w:rsidRPr="00F66AC5">
        <w:t xml:space="preserve">Single decisions matter </w:t>
      </w:r>
      <w:r>
        <w:t>– Bush v. Gore proves.</w:t>
      </w:r>
    </w:p>
    <w:p w:rsidRPr="00F66AC5" w:rsidR="001F0F40" w:rsidP="001F0F40" w:rsidRDefault="001F0F40" w14:paraId="573C6AB1" w14:textId="77777777">
      <w:r w:rsidRPr="00F66AC5">
        <w:rPr>
          <w:rStyle w:val="Style13ptBold"/>
        </w:rPr>
        <w:t>Friedman 5</w:t>
      </w:r>
      <w:r w:rsidRPr="00F66AC5">
        <w:t xml:space="preserve"> </w:t>
      </w:r>
      <w:r>
        <w:t>[</w:t>
      </w:r>
      <w:r w:rsidRPr="00F66AC5">
        <w:t>Barry, “The Politics of Judicial Review,” Texas Law Review, 84 Tex. L.</w:t>
      </w:r>
      <w:r>
        <w:t xml:space="preserve"> Rev. 257, December 2005, lexis]</w:t>
      </w:r>
    </w:p>
    <w:p w:rsidRPr="00510996" w:rsidR="001F0F40" w:rsidP="00510996" w:rsidRDefault="001F0F40" w14:paraId="7F401186" w14:textId="275DB6DF">
      <w:pPr>
        <w:rPr>
          <w:sz w:val="16"/>
        </w:rPr>
      </w:pPr>
      <w:r w:rsidRPr="00510996">
        <w:rPr>
          <w:sz w:val="16"/>
        </w:rPr>
        <w:t>2. The Leash of "Diffuse Support." - One might reasonably ask why public opinion deserves analysis separate and apart from the models that examine interbranch interaction. Principal-agent theory posits the rulers as servants of the ruled. At least in a well-functioning political market, there ought not to be huge slack (though slack there is) between what the governed want and what they receive. [*326] Positive theory's "</w:t>
      </w:r>
      <w:r w:rsidRPr="003661B4">
        <w:rPr>
          <w:rStyle w:val="StyleUnderline"/>
        </w:rPr>
        <w:t>diffuse support</w:t>
      </w:r>
      <w:r w:rsidRPr="00510996">
        <w:rPr>
          <w:sz w:val="16"/>
        </w:rPr>
        <w:t xml:space="preserve">" hypothesis, however, </w:t>
      </w:r>
      <w:r w:rsidRPr="003661B4">
        <w:rPr>
          <w:rStyle w:val="StyleUnderline"/>
        </w:rPr>
        <w:t>suggests that the interaction between public officials and popular opinion might alter the constraints that the judiciary faces</w:t>
      </w:r>
      <w:r w:rsidRPr="00510996">
        <w:rPr>
          <w:sz w:val="16"/>
        </w:rPr>
        <w:t xml:space="preserve">. </w:t>
      </w:r>
      <w:r w:rsidRPr="003661B4">
        <w:rPr>
          <w:rStyle w:val="StyleUnderline"/>
        </w:rPr>
        <w:t>The idea of "diffuse support</w:t>
      </w:r>
      <w:r w:rsidRPr="00510996">
        <w:rPr>
          <w:sz w:val="16"/>
        </w:rPr>
        <w:t xml:space="preserve">" - which finds root in seminal work by David Easton - </w:t>
      </w:r>
      <w:r w:rsidRPr="003661B4">
        <w:rPr>
          <w:rStyle w:val="StyleUnderline"/>
        </w:rPr>
        <w:t>is that public institutions maintain a reservoir of popular favor even among those who dislike immediate decisions</w:t>
      </w:r>
      <w:r w:rsidRPr="00510996">
        <w:rPr>
          <w:sz w:val="16"/>
        </w:rPr>
        <w:t xml:space="preserve">. </w:t>
      </w:r>
      <w:proofErr w:type="spellStart"/>
      <w:r w:rsidRPr="00510996">
        <w:rPr>
          <w:sz w:val="16"/>
        </w:rPr>
        <w:t>n384</w:t>
      </w:r>
      <w:proofErr w:type="spellEnd"/>
      <w:r w:rsidRPr="00510996">
        <w:rPr>
          <w:sz w:val="16"/>
        </w:rPr>
        <w:t xml:space="preserve"> If </w:t>
      </w:r>
      <w:r w:rsidRPr="003661B4">
        <w:rPr>
          <w:rStyle w:val="StyleUnderline"/>
        </w:rPr>
        <w:t xml:space="preserve">diffuse support </w:t>
      </w:r>
      <w:r w:rsidRPr="003661B4">
        <w:rPr>
          <w:rStyle w:val="Emphasis"/>
        </w:rPr>
        <w:t>operates differently for officials than for members of the public</w:t>
      </w:r>
      <w:r w:rsidRPr="003661B4">
        <w:rPr>
          <w:rStyle w:val="StyleUnderline"/>
        </w:rPr>
        <w:t>, this could affect how constrained the judiciary is</w:t>
      </w:r>
      <w:r w:rsidRPr="00510996">
        <w:rPr>
          <w:sz w:val="16"/>
        </w:rPr>
        <w:t xml:space="preserve">. The question then is whether there is this diffuse support among the public. </w:t>
      </w:r>
      <w:r w:rsidRPr="003661B4">
        <w:rPr>
          <w:rStyle w:val="StyleUnderline"/>
        </w:rPr>
        <w:t>Scholars</w:t>
      </w:r>
      <w:r w:rsidRPr="00510996">
        <w:rPr>
          <w:sz w:val="16"/>
        </w:rPr>
        <w:t xml:space="preserve"> - most notably Greg </w:t>
      </w:r>
      <w:proofErr w:type="spellStart"/>
      <w:r w:rsidRPr="00510996">
        <w:rPr>
          <w:sz w:val="16"/>
        </w:rPr>
        <w:t>Caldeira</w:t>
      </w:r>
      <w:proofErr w:type="spellEnd"/>
      <w:r w:rsidRPr="00510996">
        <w:rPr>
          <w:sz w:val="16"/>
        </w:rPr>
        <w:t xml:space="preserve"> and James Gibson - </w:t>
      </w:r>
      <w:r w:rsidRPr="003661B4">
        <w:rPr>
          <w:rStyle w:val="StyleUnderline"/>
        </w:rPr>
        <w:t>argue that the Supreme Court enjoys a fair amount of diffuse support.</w:t>
      </w:r>
      <w:r w:rsidRPr="00510996">
        <w:rPr>
          <w:sz w:val="16"/>
        </w:rPr>
        <w:t xml:space="preserve"> </w:t>
      </w:r>
      <w:proofErr w:type="spellStart"/>
      <w:r w:rsidRPr="00510996">
        <w:rPr>
          <w:sz w:val="16"/>
        </w:rPr>
        <w:t>n385</w:t>
      </w:r>
      <w:proofErr w:type="spellEnd"/>
      <w:r w:rsidRPr="00510996">
        <w:rPr>
          <w:sz w:val="16"/>
        </w:rPr>
        <w:t xml:space="preserve"> Testing diffuse support is difficult because it involves teasing out deeper feelings about judicial review and the Court as an institution. Problematic though they may be, </w:t>
      </w:r>
      <w:r w:rsidRPr="003661B4">
        <w:rPr>
          <w:rStyle w:val="StyleUnderline"/>
        </w:rPr>
        <w:t>studies confirm that diffuse support exists</w:t>
      </w:r>
      <w:r w:rsidRPr="00510996">
        <w:rPr>
          <w:sz w:val="16"/>
        </w:rPr>
        <w:t xml:space="preserve"> - that </w:t>
      </w:r>
      <w:r w:rsidRPr="003661B4">
        <w:rPr>
          <w:rStyle w:val="StyleUnderline"/>
        </w:rPr>
        <w:t>people will support</w:t>
      </w:r>
      <w:r w:rsidRPr="00510996">
        <w:rPr>
          <w:sz w:val="16"/>
        </w:rPr>
        <w:t xml:space="preserve"> the maintenance of an </w:t>
      </w:r>
      <w:r w:rsidRPr="003661B4">
        <w:rPr>
          <w:rStyle w:val="StyleUnderline"/>
        </w:rPr>
        <w:t>independent judiciary even when quite dissatisfied with present outcomes</w:t>
      </w:r>
      <w:r w:rsidRPr="00510996">
        <w:rPr>
          <w:sz w:val="16"/>
        </w:rPr>
        <w:t xml:space="preserve">. </w:t>
      </w:r>
      <w:proofErr w:type="spellStart"/>
      <w:r w:rsidRPr="00510996">
        <w:rPr>
          <w:sz w:val="16"/>
        </w:rPr>
        <w:t>n386</w:t>
      </w:r>
      <w:proofErr w:type="spellEnd"/>
      <w:r w:rsidRPr="00510996">
        <w:rPr>
          <w:sz w:val="16"/>
        </w:rPr>
        <w:t xml:space="preserve"> </w:t>
      </w:r>
      <w:r w:rsidRPr="003661B4">
        <w:rPr>
          <w:rStyle w:val="StyleUnderline"/>
        </w:rPr>
        <w:t>No better crucible for testing the proposition may have existed than</w:t>
      </w:r>
      <w:r w:rsidRPr="00510996">
        <w:rPr>
          <w:sz w:val="16"/>
        </w:rPr>
        <w:t xml:space="preserve"> the decision in </w:t>
      </w:r>
      <w:r w:rsidRPr="003661B4">
        <w:rPr>
          <w:rStyle w:val="StyleUnderline"/>
        </w:rPr>
        <w:t>Bush v. Gore</w:t>
      </w:r>
      <w:r w:rsidRPr="00510996">
        <w:rPr>
          <w:sz w:val="16"/>
        </w:rPr>
        <w:t xml:space="preserve">; </w:t>
      </w:r>
      <w:proofErr w:type="spellStart"/>
      <w:r w:rsidRPr="00510996">
        <w:rPr>
          <w:sz w:val="16"/>
        </w:rPr>
        <w:t>n387</w:t>
      </w:r>
      <w:proofErr w:type="spellEnd"/>
      <w:r w:rsidRPr="00510996">
        <w:rPr>
          <w:sz w:val="16"/>
        </w:rPr>
        <w:t xml:space="preserve"> </w:t>
      </w:r>
      <w:r w:rsidRPr="003661B4">
        <w:rPr>
          <w:rStyle w:val="StyleUnderline"/>
        </w:rPr>
        <w:t>studies following the decision confirm the theory</w:t>
      </w:r>
      <w:r w:rsidRPr="00510996">
        <w:rPr>
          <w:sz w:val="16"/>
        </w:rPr>
        <w:t xml:space="preserve">. </w:t>
      </w:r>
      <w:proofErr w:type="spellStart"/>
      <w:r w:rsidRPr="00510996">
        <w:rPr>
          <w:sz w:val="16"/>
        </w:rPr>
        <w:t>n388</w:t>
      </w:r>
      <w:proofErr w:type="spellEnd"/>
      <w:r w:rsidRPr="00510996">
        <w:rPr>
          <w:sz w:val="16"/>
        </w:rPr>
        <w:t xml:space="preserve"> </w:t>
      </w:r>
      <w:proofErr w:type="spellStart"/>
      <w:r w:rsidRPr="00510996">
        <w:rPr>
          <w:sz w:val="16"/>
        </w:rPr>
        <w:t>n388</w:t>
      </w:r>
      <w:proofErr w:type="spellEnd"/>
      <w:r w:rsidRPr="00510996">
        <w:rPr>
          <w:sz w:val="16"/>
        </w:rPr>
        <w:t>. See, e.g., James L. Gibson et al., The Supreme Court and the U.S. Presidential Election of 2000: Wounds, Self-Inflicted or Otherwise?, 33 Brit. J. Pol. Sci. 535, 555 (2003), available at http://</w:t>
      </w:r>
      <w:proofErr w:type="spellStart"/>
      <w:r w:rsidRPr="00510996">
        <w:rPr>
          <w:sz w:val="16"/>
        </w:rPr>
        <w:t>www.artsci.wustl.edu</w:t>
      </w:r>
      <w:proofErr w:type="spellEnd"/>
      <w:r w:rsidRPr="00510996">
        <w:rPr>
          <w:sz w:val="16"/>
        </w:rPr>
        <w:t>/&lt;diff&gt;</w:t>
      </w:r>
      <w:proofErr w:type="spellStart"/>
      <w:r w:rsidRPr="00510996">
        <w:rPr>
          <w:sz w:val="16"/>
        </w:rPr>
        <w:t>polisci</w:t>
      </w:r>
      <w:proofErr w:type="spellEnd"/>
      <w:r w:rsidRPr="00510996">
        <w:rPr>
          <w:sz w:val="16"/>
        </w:rPr>
        <w:t>/</w:t>
      </w:r>
      <w:proofErr w:type="spellStart"/>
      <w:r w:rsidRPr="00510996">
        <w:rPr>
          <w:sz w:val="16"/>
        </w:rPr>
        <w:t>gibson</w:t>
      </w:r>
      <w:proofErr w:type="spellEnd"/>
      <w:r w:rsidRPr="00510996">
        <w:rPr>
          <w:sz w:val="16"/>
        </w:rPr>
        <w:t>/</w:t>
      </w:r>
      <w:proofErr w:type="spellStart"/>
      <w:r w:rsidRPr="00510996">
        <w:rPr>
          <w:sz w:val="16"/>
        </w:rPr>
        <w:t>bjps2003.pdf</w:t>
      </w:r>
      <w:proofErr w:type="spellEnd"/>
      <w:r w:rsidRPr="00510996">
        <w:rPr>
          <w:sz w:val="16"/>
        </w:rPr>
        <w:t xml:space="preserve"> ("</w:t>
      </w:r>
      <w:r w:rsidRPr="003661B4">
        <w:rPr>
          <w:rStyle w:val="StyleUnderline"/>
        </w:rPr>
        <w:t>The ruling in Bush v. Gore did not greatly undermine the legitimacy of the Court</w:t>
      </w:r>
      <w:r w:rsidRPr="00510996">
        <w:rPr>
          <w:sz w:val="16"/>
        </w:rPr>
        <w:t xml:space="preserve"> ... ."); Herbert </w:t>
      </w:r>
      <w:proofErr w:type="spellStart"/>
      <w:r w:rsidRPr="00510996">
        <w:rPr>
          <w:sz w:val="16"/>
        </w:rPr>
        <w:t>Kritzer</w:t>
      </w:r>
      <w:proofErr w:type="spellEnd"/>
      <w:r w:rsidRPr="00510996">
        <w:rPr>
          <w:sz w:val="16"/>
        </w:rPr>
        <w:t>, The Impact of Bush v. Gore on Public Perceptions and Knowledge of the Supreme Court, 85 Judicature 32, 38 (2001) ("</w:t>
      </w:r>
      <w:r w:rsidRPr="003661B4">
        <w:rPr>
          <w:rStyle w:val="StyleUnderline"/>
        </w:rPr>
        <w:t>The Supreme Court's action was dramatic, subject to unprecedented media coverage, controversial, and to many very surprising ... . Nonetheless, the effects [on public opinion] are modest</w:t>
      </w:r>
      <w:r w:rsidRPr="00510996">
        <w:rPr>
          <w:sz w:val="16"/>
        </w:rPr>
        <w:t xml:space="preserve">."). </w:t>
      </w:r>
      <w:proofErr w:type="spellStart"/>
      <w:r w:rsidRPr="00510996">
        <w:rPr>
          <w:sz w:val="16"/>
        </w:rPr>
        <w:t>Caldeira</w:t>
      </w:r>
      <w:proofErr w:type="spellEnd"/>
      <w:r w:rsidRPr="00510996">
        <w:rPr>
          <w:sz w:val="16"/>
        </w:rPr>
        <w:t xml:space="preserve"> and Gibson also argue that </w:t>
      </w:r>
      <w:r w:rsidRPr="003661B4">
        <w:rPr>
          <w:rStyle w:val="StyleUnderline"/>
        </w:rPr>
        <w:t xml:space="preserve">diffuse support is </w:t>
      </w:r>
      <w:r w:rsidRPr="003661B4">
        <w:rPr>
          <w:rStyle w:val="Emphasis"/>
        </w:rPr>
        <w:t>deeper among the general public than among officials.</w:t>
      </w:r>
      <w:r w:rsidRPr="00510996">
        <w:rPr>
          <w:sz w:val="16"/>
        </w:rPr>
        <w:t xml:space="preserve"> </w:t>
      </w:r>
      <w:proofErr w:type="spellStart"/>
      <w:r w:rsidRPr="00510996">
        <w:rPr>
          <w:sz w:val="16"/>
        </w:rPr>
        <w:t>n389</w:t>
      </w:r>
      <w:proofErr w:type="spellEnd"/>
      <w:r w:rsidRPr="00510996">
        <w:rPr>
          <w:sz w:val="16"/>
        </w:rPr>
        <w:t xml:space="preserve"> </w:t>
      </w:r>
      <w:proofErr w:type="spellStart"/>
      <w:r w:rsidRPr="00510996">
        <w:rPr>
          <w:sz w:val="16"/>
        </w:rPr>
        <w:t>n389</w:t>
      </w:r>
      <w:proofErr w:type="spellEnd"/>
      <w:r w:rsidRPr="00510996">
        <w:rPr>
          <w:sz w:val="16"/>
        </w:rPr>
        <w:t xml:space="preserve">. See </w:t>
      </w:r>
      <w:proofErr w:type="spellStart"/>
      <w:r w:rsidRPr="00510996">
        <w:rPr>
          <w:sz w:val="16"/>
        </w:rPr>
        <w:t>Caldeira</w:t>
      </w:r>
      <w:proofErr w:type="spellEnd"/>
      <w:r w:rsidRPr="00510996">
        <w:rPr>
          <w:sz w:val="16"/>
        </w:rPr>
        <w:t>, supra note 367, at 324 ("</w:t>
      </w:r>
      <w:r w:rsidRPr="003661B4">
        <w:rPr>
          <w:rStyle w:val="StyleUnderline"/>
        </w:rPr>
        <w:t xml:space="preserve">Opinion leaders, </w:t>
      </w:r>
      <w:r w:rsidRPr="003661B4">
        <w:rPr>
          <w:rStyle w:val="Emphasis"/>
        </w:rPr>
        <w:t>unlike members of the mass public</w:t>
      </w:r>
      <w:r w:rsidRPr="003661B4">
        <w:rPr>
          <w:rStyle w:val="StyleUnderline"/>
        </w:rPr>
        <w:t xml:space="preserve">, apparently </w:t>
      </w:r>
      <w:r w:rsidRPr="003661B4">
        <w:rPr>
          <w:rStyle w:val="Emphasis"/>
        </w:rPr>
        <w:t>condition commitment to the Court</w:t>
      </w:r>
      <w:r w:rsidRPr="003661B4">
        <w:rPr>
          <w:rStyle w:val="StyleUnderline"/>
        </w:rPr>
        <w:t xml:space="preserve"> as an institution upon agreement with judicial policies</w:t>
      </w:r>
      <w:r w:rsidRPr="00510996">
        <w:rPr>
          <w:sz w:val="16"/>
        </w:rPr>
        <w:t xml:space="preserve">."). </w:t>
      </w:r>
      <w:r w:rsidRPr="003661B4">
        <w:rPr>
          <w:rStyle w:val="StyleUnderline"/>
        </w:rPr>
        <w:t xml:space="preserve">It is remarkable how little we know </w:t>
      </w:r>
      <w:r w:rsidRPr="00510996">
        <w:rPr>
          <w:sz w:val="16"/>
        </w:rPr>
        <w:t xml:space="preserve">[*327] </w:t>
      </w:r>
      <w:r w:rsidRPr="003661B4">
        <w:rPr>
          <w:rStyle w:val="StyleUnderline"/>
        </w:rPr>
        <w:t>about what precisely the public wants from the judiciary</w:t>
      </w:r>
      <w:r w:rsidRPr="00510996">
        <w:rPr>
          <w:sz w:val="16"/>
        </w:rPr>
        <w:t xml:space="preserve">, </w:t>
      </w:r>
      <w:proofErr w:type="spellStart"/>
      <w:r w:rsidRPr="00510996">
        <w:rPr>
          <w:sz w:val="16"/>
        </w:rPr>
        <w:t>n390</w:t>
      </w:r>
      <w:proofErr w:type="spellEnd"/>
      <w:r w:rsidRPr="00510996">
        <w:rPr>
          <w:sz w:val="16"/>
        </w:rPr>
        <w:t xml:space="preserve"> </w:t>
      </w:r>
      <w:r w:rsidRPr="003661B4">
        <w:rPr>
          <w:rStyle w:val="StyleUnderline"/>
        </w:rPr>
        <w:t xml:space="preserve">but elected officials' incentives may well cause them to </w:t>
      </w:r>
      <w:r w:rsidRPr="003661B4">
        <w:rPr>
          <w:rStyle w:val="Emphasis"/>
        </w:rPr>
        <w:t>react differently</w:t>
      </w:r>
      <w:r w:rsidRPr="003661B4">
        <w:rPr>
          <w:rStyle w:val="StyleUnderline"/>
        </w:rPr>
        <w:t xml:space="preserve"> to Court decisions than the public at large</w:t>
      </w:r>
      <w:r w:rsidRPr="00510996">
        <w:rPr>
          <w:sz w:val="16"/>
        </w:rPr>
        <w:t xml:space="preserve">. </w:t>
      </w:r>
      <w:r w:rsidRPr="003661B4">
        <w:rPr>
          <w:rStyle w:val="StyleUnderline"/>
        </w:rPr>
        <w:t>Elected officials succeed in the long run by seeing their policies adopted successfully</w:t>
      </w:r>
      <w:r w:rsidRPr="00510996">
        <w:rPr>
          <w:sz w:val="16"/>
        </w:rPr>
        <w:t xml:space="preserve">. </w:t>
      </w:r>
      <w:proofErr w:type="spellStart"/>
      <w:r w:rsidRPr="00510996">
        <w:rPr>
          <w:sz w:val="16"/>
        </w:rPr>
        <w:t>n391</w:t>
      </w:r>
      <w:proofErr w:type="spellEnd"/>
      <w:r w:rsidRPr="00510996">
        <w:rPr>
          <w:sz w:val="16"/>
        </w:rPr>
        <w:t xml:space="preserve"> </w:t>
      </w:r>
      <w:r w:rsidRPr="003661B4">
        <w:rPr>
          <w:rStyle w:val="StyleUnderline"/>
        </w:rPr>
        <w:t xml:space="preserve">Court decisions that frustrate policy are thus </w:t>
      </w:r>
      <w:r w:rsidRPr="003661B4">
        <w:rPr>
          <w:rStyle w:val="Emphasis"/>
        </w:rPr>
        <w:t>likely to have a more immediate impact</w:t>
      </w:r>
      <w:r w:rsidRPr="003661B4">
        <w:rPr>
          <w:rStyle w:val="StyleUnderline"/>
        </w:rPr>
        <w:t xml:space="preserve"> on officials' interests.</w:t>
      </w:r>
      <w:r w:rsidRPr="00510996">
        <w:rPr>
          <w:sz w:val="16"/>
        </w:rPr>
        <w:t xml:space="preserve"> Whether this is the reason or not, </w:t>
      </w:r>
      <w:proofErr w:type="spellStart"/>
      <w:r w:rsidRPr="00510996">
        <w:rPr>
          <w:sz w:val="16"/>
        </w:rPr>
        <w:t>Caldeira</w:t>
      </w:r>
      <w:proofErr w:type="spellEnd"/>
      <w:r w:rsidRPr="00510996">
        <w:rPr>
          <w:sz w:val="16"/>
        </w:rPr>
        <w:t xml:space="preserve"> and Gibson report that "</w:t>
      </w:r>
      <w:r w:rsidRPr="003661B4">
        <w:rPr>
          <w:rStyle w:val="StyleUnderline"/>
        </w:rPr>
        <w:t>for many [opinion leaders], diffuse support behaves as if it were specific support</w:t>
      </w:r>
      <w:r w:rsidRPr="00510996">
        <w:rPr>
          <w:sz w:val="16"/>
        </w:rPr>
        <w:t xml:space="preserve">." </w:t>
      </w:r>
      <w:proofErr w:type="spellStart"/>
      <w:r w:rsidRPr="00510996">
        <w:rPr>
          <w:sz w:val="16"/>
        </w:rPr>
        <w:t>n392</w:t>
      </w:r>
      <w:proofErr w:type="spellEnd"/>
      <w:r w:rsidRPr="00510996">
        <w:rPr>
          <w:sz w:val="16"/>
        </w:rPr>
        <w:t xml:space="preserve"> </w:t>
      </w:r>
    </w:p>
    <w:p w:rsidR="001F0F40" w:rsidP="001F0F40" w:rsidRDefault="001F0F40" w14:paraId="7E409855" w14:textId="77777777">
      <w:pPr>
        <w:pStyle w:val="Heading4"/>
      </w:pPr>
      <w:r>
        <w:t xml:space="preserve">He </w:t>
      </w:r>
      <w:r>
        <w:rPr>
          <w:u w:val="single"/>
        </w:rPr>
        <w:t>only</w:t>
      </w:r>
      <w:r>
        <w:t xml:space="preserve"> moves left to </w:t>
      </w:r>
      <w:r>
        <w:rPr>
          <w:u w:val="single"/>
        </w:rPr>
        <w:t>split the proverbial baby</w:t>
      </w:r>
      <w:r>
        <w:t xml:space="preserve"> – the </w:t>
      </w:r>
      <w:proofErr w:type="spellStart"/>
      <w:r>
        <w:t>aff</w:t>
      </w:r>
      <w:proofErr w:type="spellEnd"/>
      <w:r>
        <w:t xml:space="preserve"> gives him </w:t>
      </w:r>
      <w:r>
        <w:rPr>
          <w:u w:val="single"/>
        </w:rPr>
        <w:t>another opportunity</w:t>
      </w:r>
      <w:r>
        <w:t xml:space="preserve"> which gives him the </w:t>
      </w:r>
      <w:r>
        <w:rPr>
          <w:u w:val="single"/>
        </w:rPr>
        <w:t>latitude</w:t>
      </w:r>
      <w:r>
        <w:t xml:space="preserve"> to move right.</w:t>
      </w:r>
    </w:p>
    <w:p w:rsidRPr="00BF4FB8" w:rsidR="001F0F40" w:rsidP="001F0F40" w:rsidRDefault="001F0F40" w14:paraId="0F20E87F" w14:textId="7AF07FD3">
      <w:r w:rsidRPr="00BF4FB8">
        <w:rPr>
          <w:rStyle w:val="Style13ptBold"/>
        </w:rPr>
        <w:t>Totenberg 19</w:t>
      </w:r>
      <w:r>
        <w:t xml:space="preserve"> – Nina Totenberg, reporter, citing the famous Josh Blackman, a constitutional law professor at South Texas College of Law Houston. [Fear </w:t>
      </w:r>
      <w:r w:rsidR="00D25E90">
        <w:t>and</w:t>
      </w:r>
      <w:r>
        <w:t xml:space="preserve"> Loathing </w:t>
      </w:r>
      <w:proofErr w:type="gramStart"/>
      <w:r>
        <w:t>At</w:t>
      </w:r>
      <w:proofErr w:type="gramEnd"/>
      <w:r>
        <w:t xml:space="preserve"> The Supreme Court — What Is Chief Justice John Roberts Up To? 7-8-2019, https://www.npr.org/2019/07/08/738930098/fear-and-loathing-at-the-supreme-court-what-is-chief-justice-john-roberts-up-to]//BPS</w:t>
      </w:r>
    </w:p>
    <w:p w:rsidRPr="00BF4FB8" w:rsidR="001F0F40" w:rsidP="001F0F40" w:rsidRDefault="001F0F40" w14:paraId="7C840E19" w14:textId="77777777">
      <w:pPr>
        <w:rPr>
          <w:sz w:val="16"/>
        </w:rPr>
      </w:pPr>
      <w:r w:rsidRPr="00BF4FB8">
        <w:rPr>
          <w:sz w:val="16"/>
        </w:rPr>
        <w:t xml:space="preserve">While Fried and others fret about what they see as Roberts' deviousness, Roberts' </w:t>
      </w:r>
      <w:r w:rsidRPr="00575DB4">
        <w:rPr>
          <w:rStyle w:val="StyleUnderline"/>
        </w:rPr>
        <w:t xml:space="preserve">conservative critics are not </w:t>
      </w:r>
      <w:r w:rsidRPr="00575DB4">
        <w:rPr>
          <w:rStyle w:val="Emphasis"/>
        </w:rPr>
        <w:t>the least bit appeased</w:t>
      </w:r>
      <w:r w:rsidRPr="00575DB4">
        <w:rPr>
          <w:rStyle w:val="StyleUnderline"/>
        </w:rPr>
        <w:t>. They view him as</w:t>
      </w:r>
      <w:r w:rsidRPr="00BF4FB8">
        <w:rPr>
          <w:sz w:val="16"/>
        </w:rPr>
        <w:t xml:space="preserve"> something of </w:t>
      </w:r>
      <w:r w:rsidRPr="00575DB4">
        <w:rPr>
          <w:rStyle w:val="Emphasis"/>
        </w:rPr>
        <w:t>a traitor</w:t>
      </w:r>
      <w:r w:rsidRPr="00BF4FB8">
        <w:rPr>
          <w:sz w:val="16"/>
        </w:rPr>
        <w:t>, mainly for the Obamacare and census decisions.</w:t>
      </w:r>
    </w:p>
    <w:p w:rsidRPr="00BF4FB8" w:rsidR="001F0F40" w:rsidP="001F0F40" w:rsidRDefault="001F0F40" w14:paraId="711DDD99" w14:textId="77777777">
      <w:pPr>
        <w:rPr>
          <w:sz w:val="16"/>
        </w:rPr>
      </w:pPr>
      <w:r w:rsidRPr="00BF4FB8">
        <w:rPr>
          <w:rStyle w:val="StyleUnderline"/>
        </w:rPr>
        <w:t>Levey</w:t>
      </w:r>
      <w:r w:rsidRPr="00BF4FB8">
        <w:rPr>
          <w:sz w:val="16"/>
        </w:rPr>
        <w:t xml:space="preserve">, of the Committee for Justice, </w:t>
      </w:r>
      <w:r w:rsidRPr="00BF4FB8">
        <w:rPr>
          <w:rStyle w:val="StyleUnderline"/>
        </w:rPr>
        <w:t xml:space="preserve">sees Roberts as a man more concerned with </w:t>
      </w:r>
      <w:r w:rsidRPr="00BF4FB8">
        <w:rPr>
          <w:rStyle w:val="Emphasis"/>
        </w:rPr>
        <w:t>his image than the law</w:t>
      </w:r>
      <w:r w:rsidRPr="00BF4FB8">
        <w:rPr>
          <w:sz w:val="16"/>
        </w:rPr>
        <w:t>.</w:t>
      </w:r>
    </w:p>
    <w:p w:rsidRPr="00BF4FB8" w:rsidR="001F0F40" w:rsidP="001F0F40" w:rsidRDefault="001F0F40" w14:paraId="21CB34FD" w14:textId="77777777">
      <w:pPr>
        <w:rPr>
          <w:sz w:val="16"/>
        </w:rPr>
      </w:pPr>
      <w:r w:rsidRPr="00BF4FB8">
        <w:rPr>
          <w:rStyle w:val="StyleUnderline"/>
        </w:rPr>
        <w:t>"He</w:t>
      </w:r>
      <w:r w:rsidRPr="00BF4FB8">
        <w:rPr>
          <w:sz w:val="16"/>
        </w:rPr>
        <w:t xml:space="preserve"> often </w:t>
      </w:r>
      <w:r w:rsidRPr="00BF4FB8">
        <w:rPr>
          <w:rStyle w:val="StyleUnderline"/>
        </w:rPr>
        <w:t>does appear</w:t>
      </w:r>
      <w:r w:rsidRPr="00BF4FB8">
        <w:rPr>
          <w:sz w:val="16"/>
        </w:rPr>
        <w:t xml:space="preserve"> like he's very </w:t>
      </w:r>
      <w:r w:rsidRPr="00BF4FB8">
        <w:rPr>
          <w:rStyle w:val="StyleUnderline"/>
        </w:rPr>
        <w:t xml:space="preserve">focused on </w:t>
      </w:r>
      <w:r w:rsidRPr="00BF4FB8">
        <w:rPr>
          <w:rStyle w:val="Emphasis"/>
        </w:rPr>
        <w:t>his legacy and on being popular</w:t>
      </w:r>
      <w:r w:rsidRPr="00BF4FB8">
        <w:rPr>
          <w:rStyle w:val="StyleUnderline"/>
        </w:rPr>
        <w:t xml:space="preserve"> rather than on doing what a judge should do," Levey said</w:t>
      </w:r>
      <w:r w:rsidRPr="00BF4FB8">
        <w:rPr>
          <w:sz w:val="16"/>
        </w:rPr>
        <w:t>, adding that "all the pressure from the mainstream media and the establishment is to move left."</w:t>
      </w:r>
    </w:p>
    <w:p w:rsidR="001F0F40" w:rsidP="001F0F40" w:rsidRDefault="001F0F40" w14:paraId="0BBC91E0" w14:textId="77777777">
      <w:pPr>
        <w:rPr>
          <w:rStyle w:val="StyleUnderline"/>
        </w:rPr>
      </w:pPr>
      <w:r w:rsidRPr="00575DB4">
        <w:rPr>
          <w:rStyle w:val="StyleUnderline"/>
        </w:rPr>
        <w:t>Motivated by a "</w:t>
      </w:r>
      <w:r w:rsidRPr="00575DB4">
        <w:rPr>
          <w:rStyle w:val="Emphasis"/>
        </w:rPr>
        <w:t>Solomonic dogma</w:t>
      </w:r>
      <w:r w:rsidRPr="00575DB4">
        <w:rPr>
          <w:rStyle w:val="StyleUnderline"/>
        </w:rPr>
        <w:t>"?</w:t>
      </w:r>
    </w:p>
    <w:p w:rsidRPr="00BF4FB8" w:rsidR="001F0F40" w:rsidP="001F0F40" w:rsidRDefault="001F0F40" w14:paraId="5C34E82F" w14:textId="77777777">
      <w:pPr>
        <w:rPr>
          <w:sz w:val="16"/>
        </w:rPr>
      </w:pPr>
      <w:r w:rsidRPr="00BF4FB8">
        <w:rPr>
          <w:sz w:val="16"/>
        </w:rPr>
        <w:t xml:space="preserve">Others, like Josh </w:t>
      </w:r>
      <w:r w:rsidRPr="00575DB4">
        <w:rPr>
          <w:rStyle w:val="StyleUnderline"/>
        </w:rPr>
        <w:t>Blackman</w:t>
      </w:r>
      <w:r w:rsidRPr="00BF4FB8">
        <w:rPr>
          <w:sz w:val="16"/>
        </w:rPr>
        <w:t xml:space="preserve">, a constitutional law professor at South Texas College of Law Houston, </w:t>
      </w:r>
      <w:r w:rsidRPr="00575DB4">
        <w:rPr>
          <w:rStyle w:val="StyleUnderline"/>
        </w:rPr>
        <w:t xml:space="preserve">have </w:t>
      </w:r>
      <w:r w:rsidRPr="00575DB4">
        <w:rPr>
          <w:rStyle w:val="Emphasis"/>
        </w:rPr>
        <w:t>a different view</w:t>
      </w:r>
      <w:r w:rsidRPr="00BF4FB8">
        <w:rPr>
          <w:sz w:val="16"/>
        </w:rPr>
        <w:t>. Though Roberts has been dubbed "the new swing justice," in the wake of Kennedy's retirement last year, Blackman thinks that is a misnomer.</w:t>
      </w:r>
    </w:p>
    <w:p w:rsidR="001F0F40" w:rsidP="001F0F40" w:rsidRDefault="001F0F40" w14:paraId="74BC3A8C" w14:textId="77777777">
      <w:pPr>
        <w:rPr>
          <w:rStyle w:val="StyleUnderline"/>
        </w:rPr>
      </w:pPr>
      <w:r w:rsidRPr="00BF4FB8">
        <w:rPr>
          <w:sz w:val="16"/>
        </w:rPr>
        <w:t xml:space="preserve">He sees Kennedy and retired Justice Sandra Day O'Connor as "actually somewhere in the middle," whereas </w:t>
      </w:r>
      <w:r w:rsidRPr="00575DB4">
        <w:rPr>
          <w:rStyle w:val="StyleUnderline"/>
        </w:rPr>
        <w:t xml:space="preserve">"Roberts is a </w:t>
      </w:r>
      <w:r w:rsidRPr="00575DB4">
        <w:rPr>
          <w:rStyle w:val="Emphasis"/>
        </w:rPr>
        <w:t>solid conservative</w:t>
      </w:r>
      <w:r w:rsidRPr="00575DB4">
        <w:rPr>
          <w:rStyle w:val="StyleUnderline"/>
        </w:rPr>
        <w:t xml:space="preserve">, but for </w:t>
      </w:r>
      <w:r w:rsidRPr="00575DB4">
        <w:rPr>
          <w:rStyle w:val="Emphasis"/>
        </w:rPr>
        <w:t>whatever reason</w:t>
      </w:r>
      <w:r w:rsidRPr="00575DB4">
        <w:rPr>
          <w:rStyle w:val="StyleUnderline"/>
        </w:rPr>
        <w:t xml:space="preserve">, in </w:t>
      </w:r>
      <w:r w:rsidRPr="00575DB4">
        <w:rPr>
          <w:rStyle w:val="Emphasis"/>
        </w:rPr>
        <w:t>certain high-profile cases</w:t>
      </w:r>
      <w:r w:rsidRPr="00575DB4">
        <w:rPr>
          <w:rStyle w:val="StyleUnderline"/>
        </w:rPr>
        <w:t xml:space="preserve">, he takes these </w:t>
      </w:r>
      <w:r w:rsidRPr="00575DB4">
        <w:rPr>
          <w:rStyle w:val="Emphasis"/>
        </w:rPr>
        <w:t>very bizarre paths</w:t>
      </w:r>
      <w:r w:rsidRPr="00575DB4">
        <w:rPr>
          <w:rStyle w:val="StyleUnderline"/>
        </w:rPr>
        <w:t xml:space="preserve"> that no one else in the court goes along with."</w:t>
      </w:r>
    </w:p>
    <w:p w:rsidRPr="00BF4FB8" w:rsidR="001F0F40" w:rsidP="001F0F40" w:rsidRDefault="001F0F40" w14:paraId="741F0724" w14:textId="77777777">
      <w:pPr>
        <w:rPr>
          <w:sz w:val="16"/>
        </w:rPr>
      </w:pPr>
      <w:r w:rsidRPr="00BF4FB8">
        <w:rPr>
          <w:sz w:val="16"/>
        </w:rPr>
        <w:t xml:space="preserve">It is true that nobody on the court went along with all of Roberts' reasoning in either the census case or the </w:t>
      </w:r>
      <w:proofErr w:type="spellStart"/>
      <w:r w:rsidRPr="00BF4FB8">
        <w:rPr>
          <w:sz w:val="16"/>
        </w:rPr>
        <w:t>the</w:t>
      </w:r>
      <w:proofErr w:type="spellEnd"/>
      <w:r w:rsidRPr="00BF4FB8">
        <w:rPr>
          <w:sz w:val="16"/>
        </w:rPr>
        <w:t xml:space="preserve"> Obamacare case.</w:t>
      </w:r>
    </w:p>
    <w:p w:rsidRPr="00BF4FB8" w:rsidR="001F0F40" w:rsidP="001F0F40" w:rsidRDefault="001F0F40" w14:paraId="6561DAB3" w14:textId="77777777">
      <w:pPr>
        <w:rPr>
          <w:sz w:val="16"/>
        </w:rPr>
      </w:pPr>
      <w:r w:rsidRPr="00BF4FB8">
        <w:rPr>
          <w:sz w:val="16"/>
        </w:rPr>
        <w:t xml:space="preserve">"I think </w:t>
      </w:r>
      <w:r w:rsidRPr="00575DB4">
        <w:rPr>
          <w:rStyle w:val="StyleUnderline"/>
        </w:rPr>
        <w:t>Roberts is motivated by</w:t>
      </w:r>
      <w:r w:rsidRPr="00BF4FB8">
        <w:rPr>
          <w:sz w:val="16"/>
        </w:rPr>
        <w:t xml:space="preserve"> some sort of </w:t>
      </w:r>
      <w:r w:rsidRPr="00575DB4">
        <w:rPr>
          <w:rStyle w:val="Emphasis"/>
        </w:rPr>
        <w:t>Solomonic dogma</w:t>
      </w:r>
      <w:r w:rsidRPr="00BF4FB8">
        <w:rPr>
          <w:sz w:val="16"/>
        </w:rPr>
        <w:t>, that in any given case of high note," Blackman said, "</w:t>
      </w:r>
      <w:r w:rsidRPr="00BF4FB8">
        <w:rPr>
          <w:rStyle w:val="StyleUnderline"/>
        </w:rPr>
        <w:t>that</w:t>
      </w:r>
      <w:r w:rsidRPr="00575DB4">
        <w:rPr>
          <w:rStyle w:val="StyleUnderline"/>
        </w:rPr>
        <w:t xml:space="preserve"> the correct decision is one where he splits the </w:t>
      </w:r>
      <w:r w:rsidRPr="00575DB4">
        <w:rPr>
          <w:rStyle w:val="Emphasis"/>
        </w:rPr>
        <w:t>proverbial baby</w:t>
      </w:r>
      <w:r w:rsidRPr="00BF4FB8">
        <w:rPr>
          <w:sz w:val="16"/>
        </w:rPr>
        <w:t>."</w:t>
      </w:r>
    </w:p>
    <w:p w:rsidRPr="00BF4FB8" w:rsidR="001F0F40" w:rsidP="001F0F40" w:rsidRDefault="001F0F40" w14:paraId="760FF125" w14:textId="77777777">
      <w:pPr>
        <w:rPr>
          <w:sz w:val="16"/>
        </w:rPr>
      </w:pPr>
      <w:r w:rsidRPr="00BF4FB8">
        <w:rPr>
          <w:sz w:val="16"/>
        </w:rPr>
        <w:t xml:space="preserve">Of course, </w:t>
      </w:r>
      <w:r w:rsidRPr="00575DB4">
        <w:rPr>
          <w:rStyle w:val="StyleUnderline"/>
        </w:rPr>
        <w:t>chief justices</w:t>
      </w:r>
      <w:r w:rsidRPr="00BF4FB8">
        <w:rPr>
          <w:sz w:val="16"/>
        </w:rPr>
        <w:t xml:space="preserve"> — Republican and Democratic, liberal and conservative alike — have </w:t>
      </w:r>
      <w:r w:rsidRPr="00575DB4">
        <w:rPr>
          <w:rStyle w:val="Emphasis"/>
        </w:rPr>
        <w:t>uniformly believed</w:t>
      </w:r>
      <w:r w:rsidRPr="00BF4FB8">
        <w:rPr>
          <w:sz w:val="16"/>
        </w:rPr>
        <w:t xml:space="preserve"> that </w:t>
      </w:r>
      <w:r w:rsidRPr="00575DB4">
        <w:rPr>
          <w:rStyle w:val="StyleUnderline"/>
        </w:rPr>
        <w:t>they have</w:t>
      </w:r>
      <w:r w:rsidRPr="00BF4FB8">
        <w:rPr>
          <w:sz w:val="16"/>
        </w:rPr>
        <w:t xml:space="preserve"> a particular duty </w:t>
      </w:r>
      <w:r w:rsidRPr="00575DB4">
        <w:rPr>
          <w:rStyle w:val="StyleUnderline"/>
        </w:rPr>
        <w:t xml:space="preserve">to maintain </w:t>
      </w:r>
      <w:r w:rsidRPr="00575DB4">
        <w:rPr>
          <w:rStyle w:val="Emphasis"/>
        </w:rPr>
        <w:t>public confidence</w:t>
      </w:r>
      <w:r w:rsidRPr="00575DB4">
        <w:rPr>
          <w:rStyle w:val="StyleUnderline"/>
        </w:rPr>
        <w:t xml:space="preserve"> in the court as </w:t>
      </w:r>
      <w:r w:rsidRPr="00575DB4">
        <w:rPr>
          <w:rStyle w:val="Emphasis"/>
        </w:rPr>
        <w:t>an institution</w:t>
      </w:r>
      <w:r w:rsidRPr="00BF4FB8">
        <w:rPr>
          <w:sz w:val="16"/>
        </w:rPr>
        <w:t>.</w:t>
      </w:r>
    </w:p>
    <w:p w:rsidRPr="00BF4FB8" w:rsidR="001F0F40" w:rsidP="001F0F40" w:rsidRDefault="001F0F40" w14:paraId="5CA31CC3" w14:textId="77777777">
      <w:pPr>
        <w:rPr>
          <w:sz w:val="16"/>
        </w:rPr>
      </w:pPr>
      <w:r w:rsidRPr="00BF4FB8">
        <w:rPr>
          <w:sz w:val="16"/>
        </w:rPr>
        <w:t>For instance, in 2000, then-Chief Justice William Rehnquist, wrote the opinion upholding a decision he had long reviled, the decision that 34 years earlier required police to warn criminal suspects of their rights.</w:t>
      </w:r>
    </w:p>
    <w:p w:rsidRPr="00BF4FB8" w:rsidR="001F0F40" w:rsidP="001F0F40" w:rsidRDefault="001F0F40" w14:paraId="78935CA6" w14:textId="77777777">
      <w:pPr>
        <w:rPr>
          <w:sz w:val="16"/>
        </w:rPr>
      </w:pPr>
      <w:r w:rsidRPr="00BF4FB8">
        <w:rPr>
          <w:sz w:val="16"/>
        </w:rPr>
        <w:t xml:space="preserve">And, in the </w:t>
      </w:r>
      <w:proofErr w:type="spellStart"/>
      <w:r w:rsidRPr="00BF4FB8">
        <w:rPr>
          <w:sz w:val="16"/>
        </w:rPr>
        <w:t>1930s</w:t>
      </w:r>
      <w:proofErr w:type="spellEnd"/>
      <w:r w:rsidRPr="00BF4FB8">
        <w:rPr>
          <w:sz w:val="16"/>
        </w:rPr>
        <w:t xml:space="preserve"> Chief Justice Charles Evans Hughes worked hard behind the scenes, on and off the court, to prevent President Franklin Roosevelt's court-packing plan from becoming law. Some historians believe that he was even instrumental in persuading one justice to moderate his views to defuse the threat.</w:t>
      </w:r>
    </w:p>
    <w:p w:rsidRPr="00BF4FB8" w:rsidR="001F0F40" w:rsidP="001F0F40" w:rsidRDefault="001F0F40" w14:paraId="48563727" w14:textId="77777777">
      <w:pPr>
        <w:rPr>
          <w:sz w:val="16"/>
        </w:rPr>
      </w:pPr>
      <w:r w:rsidRPr="00BF4FB8">
        <w:rPr>
          <w:sz w:val="16"/>
        </w:rPr>
        <w:t>Today, Roberts faces similar threats: a president who openly and repeatedly castigates judges in partisan and even ethnic terms, and Democratic presidential contenders, who think the number of justices on the Supreme Court should be expanded by statute if the Democrats take control of the Senate. They argue that Republicans, by refusing for nearly a year to consider President Barack Obama's Supreme Court nominee, have so stacked the deck that the move is necessary.</w:t>
      </w:r>
    </w:p>
    <w:p w:rsidRPr="00952A01" w:rsidR="001F0F40" w:rsidP="001F0F40" w:rsidRDefault="001F0F40" w14:paraId="2E8EADE8" w14:textId="77777777">
      <w:r w:rsidRPr="00BF4FB8">
        <w:rPr>
          <w:sz w:val="16"/>
        </w:rPr>
        <w:t xml:space="preserve">As some who know Roberts observe, while this and other such proposals are still in their relative infancy, </w:t>
      </w:r>
      <w:r w:rsidRPr="00BF4FB8">
        <w:rPr>
          <w:rStyle w:val="StyleUnderline"/>
        </w:rPr>
        <w:t xml:space="preserve">the chief justice cannot ignore </w:t>
      </w:r>
      <w:r w:rsidRPr="00BF4FB8">
        <w:rPr>
          <w:rStyle w:val="Emphasis"/>
        </w:rPr>
        <w:t>the alarm bells</w:t>
      </w:r>
      <w:r w:rsidRPr="00BF4FB8">
        <w:rPr>
          <w:sz w:val="16"/>
        </w:rPr>
        <w:t xml:space="preserve">. And </w:t>
      </w:r>
      <w:r w:rsidRPr="00BF4FB8">
        <w:rPr>
          <w:rStyle w:val="StyleUnderline"/>
        </w:rPr>
        <w:t xml:space="preserve">he knows that if the court moves </w:t>
      </w:r>
      <w:r w:rsidRPr="00BF4FB8">
        <w:rPr>
          <w:rStyle w:val="Emphasis"/>
        </w:rPr>
        <w:t>too far to the right and too fast</w:t>
      </w:r>
      <w:r w:rsidRPr="00BF4FB8">
        <w:rPr>
          <w:rStyle w:val="StyleUnderline"/>
        </w:rPr>
        <w:t>, those bells will only ring louder</w:t>
      </w:r>
      <w:r w:rsidRPr="00BF4FB8">
        <w:rPr>
          <w:sz w:val="16"/>
        </w:rPr>
        <w:t>.</w:t>
      </w:r>
    </w:p>
    <w:p w:rsidR="00BF53CC" w:rsidP="00BF53CC" w:rsidRDefault="00BF53CC" w14:paraId="6CE7DD6A" w14:textId="3D42AE15">
      <w:pPr>
        <w:pStyle w:val="Heading3"/>
      </w:pPr>
      <w:r>
        <w:t>2NC –</w:t>
      </w:r>
      <w:r w:rsidR="00541D74">
        <w:t xml:space="preserve"> AT:</w:t>
      </w:r>
      <w:r>
        <w:t xml:space="preserve"> </w:t>
      </w:r>
      <w:r w:rsidR="002730E0">
        <w:t>Roberts Can’t Control the Court</w:t>
      </w:r>
    </w:p>
    <w:p w:rsidR="00BF53CC" w:rsidP="00BF53CC" w:rsidRDefault="00BF53CC" w14:paraId="13502CC4" w14:textId="02E4D91D">
      <w:pPr>
        <w:pStyle w:val="Heading4"/>
      </w:pPr>
      <w:r>
        <w:t xml:space="preserve">He has </w:t>
      </w:r>
      <w:r w:rsidRPr="00B5265B">
        <w:rPr>
          <w:u w:val="single"/>
        </w:rPr>
        <w:t>absolute</w:t>
      </w:r>
      <w:r>
        <w:t xml:space="preserve"> control – he’s the </w:t>
      </w:r>
      <w:r>
        <w:rPr>
          <w:u w:val="single"/>
        </w:rPr>
        <w:t>engineer</w:t>
      </w:r>
      <w:r>
        <w:t>.</w:t>
      </w:r>
    </w:p>
    <w:p w:rsidRPr="00BE5D99" w:rsidR="00BF53CC" w:rsidP="00BF53CC" w:rsidRDefault="00BF53CC" w14:paraId="05D211AE" w14:textId="77777777">
      <w:proofErr w:type="spellStart"/>
      <w:r w:rsidRPr="005E06B4">
        <w:rPr>
          <w:rStyle w:val="Style13ptBold"/>
        </w:rPr>
        <w:t>Biskupic</w:t>
      </w:r>
      <w:proofErr w:type="spellEnd"/>
      <w:r w:rsidRPr="005E06B4">
        <w:rPr>
          <w:rStyle w:val="Style13ptBold"/>
        </w:rPr>
        <w:t xml:space="preserve"> 19</w:t>
      </w:r>
      <w:r>
        <w:t xml:space="preserve"> – Joan </w:t>
      </w:r>
      <w:proofErr w:type="spellStart"/>
      <w:r>
        <w:t>Biskupic</w:t>
      </w:r>
      <w:proofErr w:type="spellEnd"/>
      <w:r>
        <w:t>, JD from Georgetown University, visiting law professor at the University of California-Irvine, full-time Supreme Court analyst at CNN</w:t>
      </w:r>
      <w:r w:rsidRPr="000460BA">
        <w:t>.</w:t>
      </w:r>
      <w:r>
        <w:t xml:space="preserve"> [The Chief: The Life and Turbulent Times of Chief Justice John Roberts, Hachette Book Group]//BPS</w:t>
      </w:r>
    </w:p>
    <w:p w:rsidRPr="00BE5D99" w:rsidR="00BF53CC" w:rsidP="00BF53CC" w:rsidRDefault="00BF53CC" w14:paraId="66FCF5B5" w14:textId="77777777">
      <w:pPr>
        <w:rPr>
          <w:sz w:val="16"/>
        </w:rPr>
      </w:pPr>
      <w:r w:rsidRPr="00BE5D99">
        <w:rPr>
          <w:sz w:val="16"/>
        </w:rPr>
        <w:t xml:space="preserve">Appearances and reality at the Court were not the same. Roberts was outwardly courteous and pleasant. He excelled at the structured settings of oral arguments, presentations, and speeches. He did not have Scalia’s belligerence or Alito’s tendency to make revealing faces on the bench. Yet away from the public spotlight, </w:t>
      </w:r>
      <w:r w:rsidRPr="00BE5D99">
        <w:rPr>
          <w:rStyle w:val="StyleUnderline"/>
        </w:rPr>
        <w:t>Roberts</w:t>
      </w:r>
      <w:r w:rsidRPr="00BE5D99">
        <w:rPr>
          <w:sz w:val="16"/>
        </w:rPr>
        <w:t xml:space="preserve">, too, could lapse into a mocking tone or be dismissive of a colleague’s argument. He </w:t>
      </w:r>
      <w:r w:rsidRPr="00BE5D99">
        <w:rPr>
          <w:rStyle w:val="StyleUnderline"/>
        </w:rPr>
        <w:t xml:space="preserve">made </w:t>
      </w:r>
      <w:r w:rsidRPr="00BE5D99">
        <w:rPr>
          <w:rStyle w:val="Emphasis"/>
        </w:rPr>
        <w:t>no secret</w:t>
      </w:r>
      <w:r w:rsidRPr="00BE5D99">
        <w:rPr>
          <w:rStyle w:val="StyleUnderline"/>
        </w:rPr>
        <w:t xml:space="preserve"> to friends</w:t>
      </w:r>
      <w:r w:rsidRPr="00BE5D99">
        <w:rPr>
          <w:sz w:val="16"/>
        </w:rPr>
        <w:t xml:space="preserve"> that </w:t>
      </w:r>
      <w:r w:rsidRPr="00BE5D99">
        <w:rPr>
          <w:rStyle w:val="StyleUnderline"/>
        </w:rPr>
        <w:t xml:space="preserve">he found individual associate justices </w:t>
      </w:r>
      <w:r w:rsidRPr="00BE5D99">
        <w:rPr>
          <w:rStyle w:val="Emphasis"/>
        </w:rPr>
        <w:t>annoying</w:t>
      </w:r>
      <w:r w:rsidRPr="00BE5D99">
        <w:rPr>
          <w:rStyle w:val="StyleUnderline"/>
        </w:rPr>
        <w:t xml:space="preserve">, </w:t>
      </w:r>
      <w:r w:rsidRPr="00BE5D99">
        <w:rPr>
          <w:rStyle w:val="Emphasis"/>
        </w:rPr>
        <w:t>demanding</w:t>
      </w:r>
      <w:r w:rsidRPr="00BE5D99">
        <w:rPr>
          <w:rStyle w:val="StyleUnderline"/>
        </w:rPr>
        <w:t xml:space="preserve">, or </w:t>
      </w:r>
      <w:r w:rsidRPr="00BE5D99">
        <w:rPr>
          <w:rStyle w:val="Emphasis"/>
        </w:rPr>
        <w:t>arrogant</w:t>
      </w:r>
      <w:r w:rsidRPr="00BE5D99">
        <w:rPr>
          <w:sz w:val="16"/>
        </w:rPr>
        <w:t>.</w:t>
      </w:r>
    </w:p>
    <w:p w:rsidRPr="00510996" w:rsidR="00BF53CC" w:rsidP="00BF53CC" w:rsidRDefault="00BF53CC" w14:paraId="116B151F" w14:textId="77777777">
      <w:pPr>
        <w:rPr>
          <w:sz w:val="16"/>
        </w:rPr>
      </w:pPr>
      <w:r w:rsidRPr="00510996">
        <w:rPr>
          <w:sz w:val="16"/>
        </w:rPr>
        <w:t xml:space="preserve">Roberts did not conceal his lack of respect for academics, either. “I think it’s extraordinary these days—the tremendous disconnect between the legal academy and the legal profession,” Roberts had told an interviewer in 2007. “They occupy different universes. What the academy is doing, as far as I can tell, is largely of no use or interest to people who actually practice law.” He suggested that legal studies were too theoretical. By way of analogy, Roberts said, </w:t>
      </w:r>
      <w:r w:rsidRPr="00BE5D99">
        <w:rPr>
          <w:rStyle w:val="StyleUnderline"/>
        </w:rPr>
        <w:t>“Don’t expect, if you’re</w:t>
      </w:r>
      <w:r w:rsidRPr="00510996">
        <w:rPr>
          <w:sz w:val="16"/>
        </w:rPr>
        <w:t xml:space="preserve"> going to be </w:t>
      </w:r>
      <w:r w:rsidRPr="00BE5D99">
        <w:rPr>
          <w:rStyle w:val="StyleUnderline"/>
        </w:rPr>
        <w:t xml:space="preserve">a </w:t>
      </w:r>
      <w:r w:rsidRPr="00BE5D99">
        <w:rPr>
          <w:rStyle w:val="Emphasis"/>
        </w:rPr>
        <w:t>theoretical mathematician</w:t>
      </w:r>
      <w:r w:rsidRPr="00BE5D99">
        <w:rPr>
          <w:rStyle w:val="StyleUnderline"/>
        </w:rPr>
        <w:t>, to</w:t>
      </w:r>
      <w:r w:rsidRPr="00510996">
        <w:rPr>
          <w:sz w:val="16"/>
        </w:rPr>
        <w:t xml:space="preserve"> have an </w:t>
      </w:r>
      <w:r w:rsidRPr="00BE5D99">
        <w:rPr>
          <w:rStyle w:val="StyleUnderline"/>
        </w:rPr>
        <w:t>impact</w:t>
      </w:r>
      <w:r w:rsidRPr="00510996">
        <w:rPr>
          <w:sz w:val="16"/>
        </w:rPr>
        <w:t xml:space="preserve"> on </w:t>
      </w:r>
      <w:r w:rsidRPr="00BE5D99">
        <w:rPr>
          <w:rStyle w:val="StyleUnderline"/>
        </w:rPr>
        <w:t>how people build bridges</w:t>
      </w:r>
      <w:r w:rsidRPr="00510996">
        <w:rPr>
          <w:sz w:val="16"/>
        </w:rPr>
        <w:t xml:space="preserve">. And if you want to have an impact on how they build bridges, </w:t>
      </w:r>
      <w:r w:rsidRPr="00BE5D99">
        <w:rPr>
          <w:rStyle w:val="StyleUnderline"/>
        </w:rPr>
        <w:t>you need to become</w:t>
      </w:r>
      <w:r w:rsidRPr="00510996">
        <w:rPr>
          <w:sz w:val="16"/>
        </w:rPr>
        <w:t xml:space="preserve"> more of </w:t>
      </w:r>
      <w:r w:rsidRPr="00BE5D99">
        <w:rPr>
          <w:rStyle w:val="Emphasis"/>
        </w:rPr>
        <w:t xml:space="preserve">an </w:t>
      </w:r>
      <w:proofErr w:type="spellStart"/>
      <w:r w:rsidRPr="00BE5D99">
        <w:rPr>
          <w:rStyle w:val="Emphasis"/>
        </w:rPr>
        <w:t>engineer</w:t>
      </w:r>
      <w:r w:rsidRPr="00BE5D99">
        <w:rPr>
          <w:rStyle w:val="StyleUnderline"/>
        </w:rPr>
        <w:t>.”</w:t>
      </w:r>
      <w:r w:rsidRPr="00510996">
        <w:rPr>
          <w:sz w:val="16"/>
        </w:rPr>
        <w:t>4</w:t>
      </w:r>
      <w:proofErr w:type="spellEnd"/>
    </w:p>
    <w:p w:rsidRPr="00BE5D99" w:rsidR="00BF53CC" w:rsidP="00BF53CC" w:rsidRDefault="00BF53CC" w14:paraId="5415FD1C" w14:textId="77777777">
      <w:pPr>
        <w:rPr>
          <w:sz w:val="16"/>
        </w:rPr>
      </w:pPr>
      <w:r w:rsidRPr="00BE5D99">
        <w:rPr>
          <w:sz w:val="16"/>
        </w:rPr>
        <w:t xml:space="preserve">Within the Court, contrasting personal styles, along with strong and opposing views, could be expected to produce tensions with any nine individuals thrown together. Yet </w:t>
      </w:r>
      <w:r w:rsidRPr="00BE5D99">
        <w:rPr>
          <w:rStyle w:val="StyleUnderline"/>
        </w:rPr>
        <w:t>Roberts</w:t>
      </w:r>
      <w:r w:rsidRPr="00BE5D99">
        <w:rPr>
          <w:sz w:val="16"/>
        </w:rPr>
        <w:t xml:space="preserve"> intensified these personal divisions. He </w:t>
      </w:r>
      <w:r w:rsidRPr="00BE5D99">
        <w:rPr>
          <w:rStyle w:val="StyleUnderline"/>
        </w:rPr>
        <w:t xml:space="preserve">created </w:t>
      </w:r>
      <w:r w:rsidRPr="00BE5D99">
        <w:rPr>
          <w:rStyle w:val="Emphasis"/>
        </w:rPr>
        <w:t>bureaucratic barriers</w:t>
      </w:r>
      <w:r w:rsidRPr="00BE5D99">
        <w:rPr>
          <w:sz w:val="16"/>
        </w:rPr>
        <w:t xml:space="preserve"> around him. He was not obviously imperious, as Chief Justice Warren Burger had been. He was subtler. But </w:t>
      </w:r>
      <w:r w:rsidRPr="00BE5D99">
        <w:rPr>
          <w:rStyle w:val="StyleUnderline"/>
        </w:rPr>
        <w:t>he</w:t>
      </w:r>
      <w:r w:rsidRPr="00BE5D99">
        <w:rPr>
          <w:sz w:val="16"/>
        </w:rPr>
        <w:t xml:space="preserve"> nonetheless </w:t>
      </w:r>
      <w:r w:rsidRPr="00BE5D99">
        <w:rPr>
          <w:rStyle w:val="StyleUnderline"/>
        </w:rPr>
        <w:t xml:space="preserve">engaged in a </w:t>
      </w:r>
      <w:r w:rsidRPr="00BE5D99">
        <w:rPr>
          <w:rStyle w:val="Emphasis"/>
        </w:rPr>
        <w:t>closed-off, top-down style</w:t>
      </w:r>
      <w:r w:rsidRPr="00BE5D99">
        <w:rPr>
          <w:rStyle w:val="StyleUnderline"/>
        </w:rPr>
        <w:t xml:space="preserve"> in his running of the Court </w:t>
      </w:r>
      <w:r w:rsidRPr="00BE5D99">
        <w:rPr>
          <w:rStyle w:val="Emphasis"/>
        </w:rPr>
        <w:t>building’s operation</w:t>
      </w:r>
      <w:r w:rsidRPr="00BE5D99">
        <w:rPr>
          <w:rStyle w:val="StyleUnderline"/>
        </w:rPr>
        <w:t xml:space="preserve"> that </w:t>
      </w:r>
      <w:r w:rsidRPr="00BE5D99">
        <w:rPr>
          <w:rStyle w:val="Emphasis"/>
        </w:rPr>
        <w:t>rankled colleagues</w:t>
      </w:r>
      <w:r w:rsidRPr="00BE5D99">
        <w:rPr>
          <w:sz w:val="16"/>
        </w:rPr>
        <w:t xml:space="preserve"> and top staff beyond his chosen few. Strained personal relations among justices did not appear to affect decisions on the law. Rather, they came into play at the margins, when a justice was considering whether to pick up the phone and talk out a compromise, for example, or deciding whether to join a separate opinion that did not affect the judgment of a case.</w:t>
      </w:r>
    </w:p>
    <w:p w:rsidRPr="00BE5D99" w:rsidR="00BF53CC" w:rsidP="00BF53CC" w:rsidRDefault="00BF53CC" w14:paraId="6A9BF383" w14:textId="77777777">
      <w:r w:rsidRPr="00BE5D99">
        <w:rPr>
          <w:sz w:val="16"/>
        </w:rPr>
        <w:t xml:space="preserve">It is difficult to say whether the interpersonal rivalries and animosities are now worse than they have been under most chief justices. Some associate justices said relations had deteriorated since the end of Rehnquist’s tenure. And many insiders privately put the blame for the tensions at the feet of Roberts and his secretive ways, and, perhaps ironically, on his emphasis on appearances. </w:t>
      </w:r>
      <w:r w:rsidRPr="00BE5D99">
        <w:rPr>
          <w:rStyle w:val="StyleUnderline"/>
        </w:rPr>
        <w:t xml:space="preserve">He wants the public to see a </w:t>
      </w:r>
      <w:r w:rsidRPr="00BE5D99">
        <w:rPr>
          <w:rStyle w:val="Emphasis"/>
        </w:rPr>
        <w:t>unified, collegial group</w:t>
      </w:r>
      <w:r w:rsidRPr="00BE5D99">
        <w:rPr>
          <w:sz w:val="16"/>
        </w:rPr>
        <w:t>, even as he derides colleagues and closes off communications with justices and staffers beyond a select few.</w:t>
      </w:r>
    </w:p>
    <w:p w:rsidR="00EB1848" w:rsidP="00EB1848" w:rsidRDefault="00F13702" w14:paraId="7A54A025" w14:textId="24FC665F">
      <w:pPr>
        <w:pStyle w:val="Heading4"/>
      </w:pPr>
      <w:r>
        <w:t xml:space="preserve">AND </w:t>
      </w:r>
      <w:r w:rsidR="00EB1848">
        <w:t xml:space="preserve">teleconferencing gives Roberts </w:t>
      </w:r>
      <w:r w:rsidR="00EB1848">
        <w:rPr>
          <w:u w:val="single"/>
        </w:rPr>
        <w:t>more control</w:t>
      </w:r>
      <w:r w:rsidR="00EB1848">
        <w:t>.</w:t>
      </w:r>
    </w:p>
    <w:p w:rsidRPr="00FB03D0" w:rsidR="00FB03D0" w:rsidP="00FB03D0" w:rsidRDefault="00FB03D0" w14:paraId="78ACBED0" w14:textId="33B231D5">
      <w:proofErr w:type="spellStart"/>
      <w:r w:rsidRPr="00211352">
        <w:rPr>
          <w:rStyle w:val="Style13ptBold"/>
        </w:rPr>
        <w:t>Biskupic</w:t>
      </w:r>
      <w:proofErr w:type="spellEnd"/>
      <w:r w:rsidRPr="00211352">
        <w:rPr>
          <w:rStyle w:val="Style13ptBold"/>
        </w:rPr>
        <w:t xml:space="preserve"> 20</w:t>
      </w:r>
      <w:r>
        <w:t xml:space="preserve"> – Joan </w:t>
      </w:r>
      <w:proofErr w:type="spellStart"/>
      <w:r>
        <w:t>Biskupic</w:t>
      </w:r>
      <w:proofErr w:type="spellEnd"/>
      <w:r>
        <w:t>, JD from Georgetown University, visiting law professor at the University of California-Irvine, full-time Supreme Court analyst at CNN</w:t>
      </w:r>
      <w:r w:rsidRPr="000460BA">
        <w:t>.</w:t>
      </w:r>
      <w:r>
        <w:t xml:space="preserve"> [Supreme Court justices are behaving nicely on the phone. It may impact who wins, 5-7-2020, https://www.cnn.com/2020/05/07/politics/supreme-court-new-oral-arguments-format/index.html]//BPS</w:t>
      </w:r>
    </w:p>
    <w:p w:rsidRPr="00EB1848" w:rsidR="00EB1848" w:rsidP="00EB1848" w:rsidRDefault="00EB1848" w14:paraId="19D4EA58" w14:textId="77777777">
      <w:pPr>
        <w:rPr>
          <w:rStyle w:val="StyleUnderline"/>
        </w:rPr>
      </w:pPr>
      <w:r w:rsidRPr="00EB1848">
        <w:rPr>
          <w:rStyle w:val="StyleUnderline"/>
        </w:rPr>
        <w:t xml:space="preserve">More power for </w:t>
      </w:r>
      <w:r w:rsidRPr="00EB1848">
        <w:rPr>
          <w:rStyle w:val="Emphasis"/>
        </w:rPr>
        <w:t>Chief Justice Roberts</w:t>
      </w:r>
    </w:p>
    <w:p w:rsidRPr="00FB03D0" w:rsidR="00EB1848" w:rsidP="00EB1848" w:rsidRDefault="00EB1848" w14:paraId="5F4C13F9" w14:textId="77777777">
      <w:pPr>
        <w:rPr>
          <w:sz w:val="16"/>
        </w:rPr>
      </w:pPr>
      <w:r w:rsidRPr="00EB1848">
        <w:rPr>
          <w:rStyle w:val="StyleUnderline"/>
        </w:rPr>
        <w:t xml:space="preserve">In the </w:t>
      </w:r>
      <w:r w:rsidRPr="00EB1848">
        <w:rPr>
          <w:rStyle w:val="Emphasis"/>
        </w:rPr>
        <w:t>center chair of the bench</w:t>
      </w:r>
      <w:r w:rsidRPr="00EB1848">
        <w:rPr>
          <w:rStyle w:val="StyleUnderline"/>
        </w:rPr>
        <w:t>, Roberts</w:t>
      </w:r>
      <w:r w:rsidRPr="00FB03D0">
        <w:rPr>
          <w:sz w:val="16"/>
        </w:rPr>
        <w:t xml:space="preserve"> has </w:t>
      </w:r>
      <w:r w:rsidRPr="00EB1848">
        <w:rPr>
          <w:rStyle w:val="StyleUnderline"/>
        </w:rPr>
        <w:t>long struggled to bring</w:t>
      </w:r>
      <w:r w:rsidRPr="00FB03D0">
        <w:rPr>
          <w:sz w:val="16"/>
        </w:rPr>
        <w:t xml:space="preserve"> more </w:t>
      </w:r>
      <w:r w:rsidRPr="00EB1848">
        <w:rPr>
          <w:rStyle w:val="StyleUnderline"/>
        </w:rPr>
        <w:t xml:space="preserve">order to courtroom sessions marked by </w:t>
      </w:r>
      <w:r w:rsidRPr="00EB1848">
        <w:rPr>
          <w:rStyle w:val="Emphasis"/>
        </w:rPr>
        <w:t>rapid-fire, non-stop interruptions</w:t>
      </w:r>
      <w:r w:rsidRPr="00FB03D0">
        <w:rPr>
          <w:sz w:val="16"/>
        </w:rPr>
        <w:t>. They can be chaotic, to be sure, but they are substantive and often reveal to regular observers which way the majority is headed on a case.</w:t>
      </w:r>
    </w:p>
    <w:p w:rsidRPr="00FB03D0" w:rsidR="00EB1848" w:rsidP="00EB1848" w:rsidRDefault="00EB1848" w14:paraId="1B9C7C43" w14:textId="77777777">
      <w:pPr>
        <w:rPr>
          <w:sz w:val="16"/>
        </w:rPr>
      </w:pPr>
      <w:r w:rsidRPr="00FB03D0">
        <w:rPr>
          <w:sz w:val="16"/>
        </w:rPr>
        <w:t xml:space="preserve">While Roberts likely would not prefer the </w:t>
      </w:r>
      <w:r w:rsidRPr="00EB1848">
        <w:rPr>
          <w:rStyle w:val="StyleUnderline"/>
        </w:rPr>
        <w:t>telephone</w:t>
      </w:r>
      <w:r w:rsidRPr="00FB03D0">
        <w:rPr>
          <w:sz w:val="16"/>
        </w:rPr>
        <w:t xml:space="preserve"> arrangement long-term, it </w:t>
      </w:r>
      <w:r w:rsidRPr="00EB1848">
        <w:rPr>
          <w:rStyle w:val="StyleUnderline"/>
        </w:rPr>
        <w:t xml:space="preserve">has given him </w:t>
      </w:r>
      <w:r w:rsidRPr="00EB1848">
        <w:rPr>
          <w:rStyle w:val="Emphasis"/>
        </w:rPr>
        <w:t>new control</w:t>
      </w:r>
      <w:r w:rsidRPr="00EB1848">
        <w:rPr>
          <w:rStyle w:val="StyleUnderline"/>
        </w:rPr>
        <w:t xml:space="preserve"> of who asks a question</w:t>
      </w:r>
      <w:r w:rsidRPr="00FB03D0">
        <w:rPr>
          <w:sz w:val="16"/>
        </w:rPr>
        <w:t xml:space="preserve"> and when his or her time is up.</w:t>
      </w:r>
    </w:p>
    <w:p w:rsidR="00EB1848" w:rsidP="00EB1848" w:rsidRDefault="00EB1848" w14:paraId="30E6583B" w14:textId="09EE6C55">
      <w:pPr>
        <w:rPr>
          <w:sz w:val="16"/>
        </w:rPr>
      </w:pPr>
      <w:r w:rsidRPr="00FB03D0">
        <w:rPr>
          <w:rStyle w:val="StyleUnderline"/>
        </w:rPr>
        <w:t>"Thank you, counsel," Roberts repeatedly interjected</w:t>
      </w:r>
      <w:r w:rsidRPr="00FB03D0">
        <w:rPr>
          <w:sz w:val="16"/>
        </w:rPr>
        <w:t xml:space="preserve"> this week </w:t>
      </w:r>
      <w:r w:rsidRPr="00FB03D0">
        <w:rPr>
          <w:rStyle w:val="StyleUnderline"/>
        </w:rPr>
        <w:t>as lawyers were</w:t>
      </w:r>
      <w:r w:rsidRPr="00FB03D0">
        <w:rPr>
          <w:sz w:val="16"/>
        </w:rPr>
        <w:t xml:space="preserve"> still </w:t>
      </w:r>
      <w:r w:rsidRPr="00FB03D0">
        <w:rPr>
          <w:rStyle w:val="StyleUnderline"/>
        </w:rPr>
        <w:t>answering a justice's question that ran over time</w:t>
      </w:r>
      <w:r w:rsidRPr="00FB03D0">
        <w:rPr>
          <w:sz w:val="16"/>
        </w:rPr>
        <w:t>.</w:t>
      </w:r>
    </w:p>
    <w:p w:rsidR="00507288" w:rsidP="00507288" w:rsidRDefault="00507288" w14:paraId="16529C64" w14:textId="77777777">
      <w:pPr>
        <w:pStyle w:val="Heading3"/>
      </w:pPr>
      <w:r>
        <w:t xml:space="preserve">2NC – AT: No One Perceives </w:t>
      </w:r>
      <w:proofErr w:type="spellStart"/>
      <w:r>
        <w:t>Aff</w:t>
      </w:r>
      <w:proofErr w:type="spellEnd"/>
    </w:p>
    <w:p w:rsidR="00507288" w:rsidP="00507288" w:rsidRDefault="002730E0" w14:paraId="7A465FB2" w14:textId="78824FA5">
      <w:pPr>
        <w:pStyle w:val="Heading4"/>
      </w:pPr>
      <w:r>
        <w:t>Roberts</w:t>
      </w:r>
      <w:r w:rsidR="00507288">
        <w:t xml:space="preserve"> </w:t>
      </w:r>
      <w:r w:rsidR="00507288">
        <w:rPr>
          <w:u w:val="single"/>
        </w:rPr>
        <w:t>thinks</w:t>
      </w:r>
      <w:r w:rsidR="00507288">
        <w:t xml:space="preserve"> people perceive the </w:t>
      </w:r>
      <w:proofErr w:type="spellStart"/>
      <w:r w:rsidR="00507288">
        <w:t>aff</w:t>
      </w:r>
      <w:proofErr w:type="spellEnd"/>
      <w:r w:rsidR="00507288">
        <w:t xml:space="preserve"> – he fights to keep the law </w:t>
      </w:r>
      <w:r w:rsidR="00507288">
        <w:rPr>
          <w:u w:val="single"/>
        </w:rPr>
        <w:t>incremental</w:t>
      </w:r>
      <w:r w:rsidR="00507288">
        <w:t xml:space="preserve"> and </w:t>
      </w:r>
      <w:r w:rsidR="00507288">
        <w:rPr>
          <w:u w:val="single"/>
        </w:rPr>
        <w:t>cautious</w:t>
      </w:r>
      <w:r w:rsidR="00507288">
        <w:t>.</w:t>
      </w:r>
    </w:p>
    <w:p w:rsidRPr="00507288" w:rsidR="00507288" w:rsidP="00507288" w:rsidRDefault="00507288" w14:paraId="78D238C8" w14:textId="77777777">
      <w:r w:rsidRPr="00507288">
        <w:rPr>
          <w:rStyle w:val="Style13ptBold"/>
        </w:rPr>
        <w:t>Wolf 19</w:t>
      </w:r>
      <w:r>
        <w:t xml:space="preserve"> – Richard Wolf, citing Allison Orr Larsen, Law Professor at William &amp; Mary, and Chief Justice Robert’s speech. [His Supreme Court divided like the country, Chief Justice John Roberts prepares for outsized role as umpire, 9-25-19, https://www.usatoday.com/story/news/politics/2019/09/25/chief-justice-john-roberts-straddles-supreme-courts-left-and-right/2422156001/]//BPS</w:t>
      </w:r>
    </w:p>
    <w:p w:rsidRPr="00507288" w:rsidR="00507288" w:rsidP="00507288" w:rsidRDefault="00507288" w14:paraId="33D93A15" w14:textId="77777777">
      <w:pPr>
        <w:rPr>
          <w:sz w:val="16"/>
        </w:rPr>
      </w:pPr>
      <w:r w:rsidRPr="0083594B">
        <w:rPr>
          <w:rStyle w:val="Emphasis"/>
        </w:rPr>
        <w:t>A buttoned-down conformist</w:t>
      </w:r>
      <w:r w:rsidRPr="0083594B">
        <w:rPr>
          <w:rStyle w:val="StyleUnderline"/>
        </w:rPr>
        <w:t xml:space="preserve"> who fights to preserve </w:t>
      </w:r>
      <w:r w:rsidRPr="0083594B">
        <w:rPr>
          <w:rStyle w:val="Emphasis"/>
        </w:rPr>
        <w:t>his court's reputation</w:t>
      </w:r>
      <w:r w:rsidRPr="0083594B">
        <w:rPr>
          <w:rStyle w:val="StyleUnderline"/>
        </w:rPr>
        <w:t xml:space="preserve">, he must referee </w:t>
      </w:r>
      <w:r w:rsidRPr="0083594B">
        <w:rPr>
          <w:rStyle w:val="Emphasis"/>
        </w:rPr>
        <w:t>continual battles</w:t>
      </w:r>
      <w:r w:rsidRPr="00507288">
        <w:rPr>
          <w:sz w:val="16"/>
        </w:rPr>
        <w:t xml:space="preserve"> between lower court judges blocking Trump administration initiatives and a Justice Department seeking the high court's intervention to stop them.</w:t>
      </w:r>
    </w:p>
    <w:p w:rsidRPr="00507288" w:rsidR="00507288" w:rsidP="00507288" w:rsidRDefault="00507288" w14:paraId="2F9600FC" w14:textId="77777777">
      <w:pPr>
        <w:rPr>
          <w:sz w:val="16"/>
        </w:rPr>
      </w:pPr>
      <w:r w:rsidRPr="0083594B">
        <w:rPr>
          <w:rStyle w:val="Emphasis"/>
        </w:rPr>
        <w:t xml:space="preserve">A go-slow </w:t>
      </w:r>
      <w:proofErr w:type="spellStart"/>
      <w:r w:rsidRPr="0083594B">
        <w:rPr>
          <w:rStyle w:val="Emphasis"/>
        </w:rPr>
        <w:t>incrementalist</w:t>
      </w:r>
      <w:proofErr w:type="spellEnd"/>
      <w:r w:rsidRPr="0083594B">
        <w:rPr>
          <w:rStyle w:val="StyleUnderline"/>
        </w:rPr>
        <w:t xml:space="preserve"> who tries to move the law in </w:t>
      </w:r>
      <w:r w:rsidRPr="0083594B">
        <w:rPr>
          <w:rStyle w:val="Emphasis"/>
        </w:rPr>
        <w:t>baby steps by consensus</w:t>
      </w:r>
      <w:r w:rsidRPr="00507288">
        <w:rPr>
          <w:sz w:val="16"/>
        </w:rPr>
        <w:t xml:space="preserve">, he is pushed by conservatives eager to jettison the court's precedents. </w:t>
      </w:r>
      <w:r w:rsidRPr="0083594B">
        <w:rPr>
          <w:rStyle w:val="StyleUnderline"/>
        </w:rPr>
        <w:t>When he deviates</w:t>
      </w:r>
      <w:r w:rsidRPr="00507288">
        <w:rPr>
          <w:sz w:val="16"/>
        </w:rPr>
        <w:t xml:space="preserve"> from their path, </w:t>
      </w:r>
      <w:r w:rsidRPr="0083594B">
        <w:rPr>
          <w:rStyle w:val="StyleUnderline"/>
        </w:rPr>
        <w:t xml:space="preserve">he is exposed by </w:t>
      </w:r>
      <w:r w:rsidRPr="0083594B">
        <w:rPr>
          <w:rStyle w:val="Emphasis"/>
        </w:rPr>
        <w:t>highly unusual leaks</w:t>
      </w:r>
      <w:r w:rsidRPr="0083594B">
        <w:rPr>
          <w:rStyle w:val="StyleUnderline"/>
        </w:rPr>
        <w:t xml:space="preserve"> to the media</w:t>
      </w:r>
      <w:r w:rsidRPr="00507288">
        <w:rPr>
          <w:sz w:val="16"/>
        </w:rPr>
        <w:t>.</w:t>
      </w:r>
    </w:p>
    <w:p w:rsidRPr="00507288" w:rsidR="00507288" w:rsidP="00507288" w:rsidRDefault="00507288" w14:paraId="28B096B8" w14:textId="77777777">
      <w:pPr>
        <w:rPr>
          <w:sz w:val="16"/>
        </w:rPr>
      </w:pPr>
      <w:r w:rsidRPr="00507288">
        <w:rPr>
          <w:sz w:val="16"/>
        </w:rPr>
        <w:t>All this comes on the eve of a presidential election in which the Roberts Court may play an outsized role, much to the chief justice's consternation.</w:t>
      </w:r>
    </w:p>
    <w:p w:rsidRPr="00507288" w:rsidR="00507288" w:rsidP="00507288" w:rsidRDefault="00507288" w14:paraId="1992DC26" w14:textId="77777777">
      <w:pPr>
        <w:rPr>
          <w:sz w:val="16"/>
        </w:rPr>
      </w:pPr>
      <w:r w:rsidRPr="00507288">
        <w:rPr>
          <w:sz w:val="16"/>
        </w:rPr>
        <w:t xml:space="preserve">And on top of all that, if the House of Representatives impeaches President Donald Trump, it is Roberts who would preside over the trial in the Senate. </w:t>
      </w:r>
    </w:p>
    <w:p w:rsidRPr="00507288" w:rsidR="00507288" w:rsidP="00507288" w:rsidRDefault="00507288" w14:paraId="32146656" w14:textId="77777777">
      <w:pPr>
        <w:rPr>
          <w:sz w:val="16"/>
        </w:rPr>
      </w:pPr>
      <w:r w:rsidRPr="00507288">
        <w:rPr>
          <w:sz w:val="16"/>
        </w:rPr>
        <w:t xml:space="preserve">The chief justice was in Manhattan Tuesday night addressing some 2,000 people at Temple </w:t>
      </w:r>
      <w:proofErr w:type="spellStart"/>
      <w:r w:rsidRPr="00507288">
        <w:rPr>
          <w:sz w:val="16"/>
        </w:rPr>
        <w:t>Emanu</w:t>
      </w:r>
      <w:proofErr w:type="spellEnd"/>
      <w:r w:rsidRPr="00507288">
        <w:rPr>
          <w:sz w:val="16"/>
        </w:rPr>
        <w:t xml:space="preserve">-el </w:t>
      </w:r>
      <w:proofErr w:type="spellStart"/>
      <w:r w:rsidRPr="00507288">
        <w:rPr>
          <w:sz w:val="16"/>
        </w:rPr>
        <w:t>Streicker</w:t>
      </w:r>
      <w:proofErr w:type="spellEnd"/>
      <w:r w:rsidRPr="00507288">
        <w:rPr>
          <w:sz w:val="16"/>
        </w:rPr>
        <w:t xml:space="preserve"> Center, where he professed not to be influenced by recent criticisms from the president and Senate Democrats. </w:t>
      </w:r>
    </w:p>
    <w:p w:rsidRPr="00507288" w:rsidR="00507288" w:rsidP="00507288" w:rsidRDefault="00507288" w14:paraId="53A6C47D" w14:textId="77777777">
      <w:pPr>
        <w:rPr>
          <w:sz w:val="16"/>
        </w:rPr>
      </w:pPr>
      <w:r w:rsidRPr="00507288">
        <w:rPr>
          <w:sz w:val="16"/>
        </w:rPr>
        <w:t>“It does not affect how we do our work. We will continue to decide cases according to the Constitution and laws without fear or favor,” Roberts said. "That’s necessary to avoid the politicization of the court.”</w:t>
      </w:r>
    </w:p>
    <w:p w:rsidR="00507288" w:rsidP="00507288" w:rsidRDefault="00507288" w14:paraId="3FCCC1AF" w14:textId="77777777">
      <w:pPr>
        <w:rPr>
          <w:rStyle w:val="StyleUnderline"/>
        </w:rPr>
      </w:pPr>
      <w:r w:rsidRPr="00507288">
        <w:rPr>
          <w:rStyle w:val="StyleUnderline"/>
        </w:rPr>
        <w:t xml:space="preserve">“He’s in between </w:t>
      </w:r>
      <w:r w:rsidRPr="00507288">
        <w:rPr>
          <w:rStyle w:val="Emphasis"/>
        </w:rPr>
        <w:t>a rock and a hard place</w:t>
      </w:r>
      <w:r w:rsidRPr="00507288">
        <w:rPr>
          <w:rStyle w:val="StyleUnderline"/>
        </w:rPr>
        <w:t>," says</w:t>
      </w:r>
      <w:r w:rsidRPr="00507288">
        <w:rPr>
          <w:sz w:val="16"/>
        </w:rPr>
        <w:t xml:space="preserve"> Allison Orr </w:t>
      </w:r>
      <w:r w:rsidRPr="00507288">
        <w:rPr>
          <w:rStyle w:val="StyleUnderline"/>
        </w:rPr>
        <w:t>Larsen</w:t>
      </w:r>
      <w:r w:rsidRPr="00507288">
        <w:rPr>
          <w:sz w:val="16"/>
        </w:rPr>
        <w:t xml:space="preserve">, a professor at William &amp; Mary Law School. </w:t>
      </w:r>
      <w:r w:rsidRPr="00507288">
        <w:rPr>
          <w:rStyle w:val="StyleUnderline"/>
        </w:rPr>
        <w:t xml:space="preserve">"He’s </w:t>
      </w:r>
      <w:r w:rsidRPr="00507288">
        <w:rPr>
          <w:rStyle w:val="Emphasis"/>
        </w:rPr>
        <w:t>desperate</w:t>
      </w:r>
      <w:r w:rsidRPr="00507288">
        <w:rPr>
          <w:rStyle w:val="StyleUnderline"/>
        </w:rPr>
        <w:t xml:space="preserve"> to keep the court out of </w:t>
      </w:r>
      <w:r w:rsidRPr="00507288">
        <w:rPr>
          <w:rStyle w:val="Emphasis"/>
        </w:rPr>
        <w:t>the political fray</w:t>
      </w:r>
      <w:r w:rsidRPr="00507288">
        <w:rPr>
          <w:sz w:val="16"/>
        </w:rPr>
        <w:t xml:space="preserve">. He wants to further the message that there are no Obama judges or Trump judges, Bush judges or Clinton judges. But at the same time, </w:t>
      </w:r>
      <w:r w:rsidRPr="00507288">
        <w:rPr>
          <w:rStyle w:val="StyleUnderline"/>
        </w:rPr>
        <w:t xml:space="preserve">the court is at a </w:t>
      </w:r>
      <w:r w:rsidRPr="00507288">
        <w:rPr>
          <w:rStyle w:val="Emphasis"/>
        </w:rPr>
        <w:t>very politically charged moment</w:t>
      </w:r>
      <w:r w:rsidRPr="00507288">
        <w:rPr>
          <w:rStyle w:val="StyleUnderline"/>
        </w:rPr>
        <w:t>.”</w:t>
      </w:r>
    </w:p>
    <w:p w:rsidRPr="00507288" w:rsidR="00507288" w:rsidP="00507288" w:rsidRDefault="00507288" w14:paraId="2D2F1AFC" w14:textId="77777777">
      <w:pPr>
        <w:rPr>
          <w:sz w:val="16"/>
        </w:rPr>
      </w:pPr>
      <w:r w:rsidRPr="00507288">
        <w:rPr>
          <w:sz w:val="16"/>
        </w:rPr>
        <w:t>Roberts' 15th term as chief justice will be his first with a decisively conservative majority – that is, if Roberts himself sticks to his conservative roots. Associate Justice Brett Kavanaugh succeeded retired Associate Justice Anthony Kennedy, the court's swing vote, less than a year ago. Now the conservative legal establishment wants results.</w:t>
      </w:r>
    </w:p>
    <w:p w:rsidRPr="00507288" w:rsidR="00507288" w:rsidP="00507288" w:rsidRDefault="00507288" w14:paraId="032B092C" w14:textId="77777777">
      <w:pPr>
        <w:rPr>
          <w:sz w:val="16"/>
        </w:rPr>
      </w:pPr>
      <w:r w:rsidRPr="00507288">
        <w:rPr>
          <w:sz w:val="16"/>
        </w:rPr>
        <w:t xml:space="preserve">But the chief justice is not a "movement" conservative. </w:t>
      </w:r>
      <w:r w:rsidRPr="00507288">
        <w:rPr>
          <w:rStyle w:val="StyleUnderline"/>
        </w:rPr>
        <w:t>He came</w:t>
      </w:r>
      <w:r w:rsidRPr="00507288">
        <w:rPr>
          <w:sz w:val="16"/>
        </w:rPr>
        <w:t xml:space="preserve"> to the court in 2005 </w:t>
      </w:r>
      <w:r w:rsidRPr="00507288">
        <w:rPr>
          <w:rStyle w:val="StyleUnderline"/>
        </w:rPr>
        <w:t xml:space="preserve">as an </w:t>
      </w:r>
      <w:r w:rsidRPr="00507288">
        <w:rPr>
          <w:rStyle w:val="Emphasis"/>
        </w:rPr>
        <w:t>umpire</w:t>
      </w:r>
      <w:r w:rsidRPr="00507288">
        <w:rPr>
          <w:rStyle w:val="StyleUnderline"/>
        </w:rPr>
        <w:t xml:space="preserve"> vowing to call </w:t>
      </w:r>
      <w:r w:rsidRPr="00507288">
        <w:rPr>
          <w:rStyle w:val="Emphasis"/>
        </w:rPr>
        <w:t>balls and strikes</w:t>
      </w:r>
      <w:r w:rsidRPr="00507288">
        <w:rPr>
          <w:sz w:val="16"/>
        </w:rPr>
        <w:t>. He sought to get the justices speaking in unison, rather than in fractured opinions, dissents and concurrences.</w:t>
      </w:r>
    </w:p>
    <w:p w:rsidR="00507288" w:rsidP="00507288" w:rsidRDefault="00507288" w14:paraId="250B855F" w14:textId="77777777">
      <w:r w:rsidRPr="00507288">
        <w:rPr>
          <w:rStyle w:val="StyleUnderline"/>
        </w:rPr>
        <w:t>"The more justices</w:t>
      </w:r>
      <w:r w:rsidRPr="00507288">
        <w:rPr>
          <w:sz w:val="16"/>
        </w:rPr>
        <w:t xml:space="preserve"> that can </w:t>
      </w:r>
      <w:r w:rsidRPr="00507288">
        <w:rPr>
          <w:rStyle w:val="StyleUnderline"/>
        </w:rPr>
        <w:t>agree</w:t>
      </w:r>
      <w:r w:rsidRPr="00507288">
        <w:rPr>
          <w:sz w:val="16"/>
        </w:rPr>
        <w:t xml:space="preserve"> on a particular decision, </w:t>
      </w:r>
      <w:r w:rsidRPr="00507288">
        <w:rPr>
          <w:rStyle w:val="StyleUnderline"/>
        </w:rPr>
        <w:t>the more likely it is</w:t>
      </w:r>
      <w:r w:rsidRPr="00507288">
        <w:rPr>
          <w:sz w:val="16"/>
        </w:rPr>
        <w:t xml:space="preserve"> to be </w:t>
      </w:r>
      <w:r w:rsidRPr="00507288">
        <w:rPr>
          <w:rStyle w:val="StyleUnderline"/>
        </w:rPr>
        <w:t>decided on a narrow basis," he said</w:t>
      </w:r>
      <w:r w:rsidRPr="00507288">
        <w:rPr>
          <w:sz w:val="16"/>
        </w:rPr>
        <w:t xml:space="preserve"> during his 2005 Senate confirmation hearing. </w:t>
      </w:r>
      <w:r w:rsidRPr="00507288">
        <w:rPr>
          <w:rStyle w:val="StyleUnderline"/>
        </w:rPr>
        <w:t>"I think that's</w:t>
      </w:r>
      <w:r w:rsidRPr="00507288">
        <w:rPr>
          <w:sz w:val="16"/>
        </w:rPr>
        <w:t xml:space="preserve"> a </w:t>
      </w:r>
      <w:r w:rsidRPr="00507288">
        <w:rPr>
          <w:rStyle w:val="StyleUnderline"/>
        </w:rPr>
        <w:t>good</w:t>
      </w:r>
      <w:r w:rsidRPr="00507288">
        <w:rPr>
          <w:sz w:val="16"/>
        </w:rPr>
        <w:t xml:space="preserve"> thing when you're talking </w:t>
      </w:r>
      <w:r w:rsidRPr="00507288">
        <w:rPr>
          <w:rStyle w:val="StyleUnderline"/>
        </w:rPr>
        <w:t>about</w:t>
      </w:r>
      <w:r w:rsidRPr="00507288">
        <w:rPr>
          <w:sz w:val="16"/>
        </w:rPr>
        <w:t xml:space="preserve"> the development of </w:t>
      </w:r>
      <w:r w:rsidRPr="00507288">
        <w:rPr>
          <w:rStyle w:val="StyleUnderline"/>
        </w:rPr>
        <w:t xml:space="preserve">the law – that you proceed as </w:t>
      </w:r>
      <w:r w:rsidRPr="00507288">
        <w:rPr>
          <w:rStyle w:val="Emphasis"/>
        </w:rPr>
        <w:t>cautiously</w:t>
      </w:r>
      <w:r w:rsidRPr="00507288">
        <w:rPr>
          <w:rStyle w:val="StyleUnderline"/>
        </w:rPr>
        <w:t xml:space="preserve"> as possible."</w:t>
      </w:r>
    </w:p>
    <w:p w:rsidR="005F2268" w:rsidP="005F2268" w:rsidRDefault="005F2268" w14:paraId="3E10D131" w14:textId="77777777">
      <w:pPr>
        <w:pStyle w:val="Heading3"/>
      </w:pPr>
      <w:r>
        <w:t>2NC – AT: Outcome Inevitable/Votes Locked In</w:t>
      </w:r>
    </w:p>
    <w:p w:rsidR="005F2268" w:rsidP="005F2268" w:rsidRDefault="005F2268" w14:paraId="263610EE" w14:textId="77777777">
      <w:pPr>
        <w:pStyle w:val="Heading4"/>
      </w:pPr>
      <w:r>
        <w:t xml:space="preserve">Wrong – he tries to vote conservative </w:t>
      </w:r>
      <w:r>
        <w:rPr>
          <w:u w:val="single"/>
        </w:rPr>
        <w:t>as much as possible</w:t>
      </w:r>
      <w:r>
        <w:t xml:space="preserve"> – BUT can only do so with </w:t>
      </w:r>
      <w:r>
        <w:rPr>
          <w:u w:val="single"/>
        </w:rPr>
        <w:t>liberal decisions</w:t>
      </w:r>
      <w:r>
        <w:t xml:space="preserve"> to give him the cred to do so – </w:t>
      </w:r>
      <w:r>
        <w:rPr>
          <w:u w:val="single"/>
        </w:rPr>
        <w:t>that</w:t>
      </w:r>
      <w:r>
        <w:t xml:space="preserve"> is the plan.</w:t>
      </w:r>
    </w:p>
    <w:p w:rsidRPr="005F2268" w:rsidR="005F2268" w:rsidP="005F2268" w:rsidRDefault="005F2268" w14:paraId="033442EC" w14:textId="77777777">
      <w:r w:rsidRPr="005F2268">
        <w:rPr>
          <w:rStyle w:val="Style13ptBold"/>
        </w:rPr>
        <w:t>Lithwick &amp; Stern 19</w:t>
      </w:r>
      <w:r>
        <w:t xml:space="preserve"> – Dahlia Lithwick and Mark Joseph Stern, courts reporters, citing Joan </w:t>
      </w:r>
      <w:proofErr w:type="spellStart"/>
      <w:r>
        <w:t>Biskupic</w:t>
      </w:r>
      <w:proofErr w:type="spellEnd"/>
      <w:r>
        <w:t>, JD from Georgetown University, visiting law professor at the University of California-Irvine, full-time Supreme Court analyst at CNN. [John Roberts Played This Supreme Court Term Perfectly, 6-28-19, https://slate.com/news-and-politics/2019/06/john-roberts-supreme-court-census-case-well-played.html]//BPS</w:t>
      </w:r>
    </w:p>
    <w:p w:rsidRPr="005F2268" w:rsidR="005F2268" w:rsidP="005F2268" w:rsidRDefault="005F2268" w14:paraId="06F7FDA7" w14:textId="77777777">
      <w:pPr>
        <w:rPr>
          <w:sz w:val="16"/>
        </w:rPr>
      </w:pPr>
      <w:r w:rsidRPr="005F2268">
        <w:rPr>
          <w:rStyle w:val="StyleUnderline"/>
        </w:rPr>
        <w:t xml:space="preserve">Roberts is </w:t>
      </w:r>
      <w:r w:rsidRPr="005F2268">
        <w:rPr>
          <w:rStyle w:val="Emphasis"/>
        </w:rPr>
        <w:t>not a romantic</w:t>
      </w:r>
      <w:r w:rsidRPr="005F2268">
        <w:rPr>
          <w:rStyle w:val="StyleUnderline"/>
        </w:rPr>
        <w:t xml:space="preserve">. He is </w:t>
      </w:r>
      <w:r w:rsidRPr="005F2268">
        <w:rPr>
          <w:rStyle w:val="Emphasis"/>
        </w:rPr>
        <w:t>a tactician</w:t>
      </w:r>
      <w:r w:rsidRPr="005F2268">
        <w:rPr>
          <w:rStyle w:val="StyleUnderline"/>
        </w:rPr>
        <w:t xml:space="preserve"> and </w:t>
      </w:r>
      <w:r w:rsidRPr="005F2268">
        <w:rPr>
          <w:rStyle w:val="Emphasis"/>
        </w:rPr>
        <w:t>an able steward</w:t>
      </w:r>
      <w:r w:rsidRPr="005F2268">
        <w:rPr>
          <w:sz w:val="16"/>
        </w:rPr>
        <w:t xml:space="preserve"> of the court’s path through troubled political times. It is true that </w:t>
      </w:r>
      <w:r w:rsidRPr="005F2268">
        <w:rPr>
          <w:rStyle w:val="StyleUnderline"/>
        </w:rPr>
        <w:t xml:space="preserve">he is </w:t>
      </w:r>
      <w:r w:rsidRPr="005F2268">
        <w:rPr>
          <w:rStyle w:val="Emphasis"/>
        </w:rPr>
        <w:t>principally concerned</w:t>
      </w:r>
      <w:r w:rsidRPr="005F2268">
        <w:rPr>
          <w:rStyle w:val="StyleUnderline"/>
        </w:rPr>
        <w:t xml:space="preserve"> about </w:t>
      </w:r>
      <w:r w:rsidRPr="005F2268">
        <w:rPr>
          <w:rStyle w:val="Emphasis"/>
        </w:rPr>
        <w:t>the court’s legacy and his own</w:t>
      </w:r>
      <w:r w:rsidRPr="005F2268">
        <w:rPr>
          <w:sz w:val="16"/>
        </w:rPr>
        <w:t xml:space="preserve">, but it is also true that </w:t>
      </w:r>
      <w:r w:rsidRPr="005F2268">
        <w:rPr>
          <w:rStyle w:val="StyleUnderline"/>
        </w:rPr>
        <w:t xml:space="preserve">he knows </w:t>
      </w:r>
      <w:r w:rsidRPr="005F2268">
        <w:rPr>
          <w:rStyle w:val="Emphasis"/>
        </w:rPr>
        <w:t>exactly which lines</w:t>
      </w:r>
      <w:r w:rsidRPr="005F2268">
        <w:rPr>
          <w:rStyle w:val="StyleUnderline"/>
        </w:rPr>
        <w:t xml:space="preserve"> to push before</w:t>
      </w:r>
      <w:r w:rsidRPr="005F2268">
        <w:rPr>
          <w:sz w:val="16"/>
        </w:rPr>
        <w:t xml:space="preserve"> producing a </w:t>
      </w:r>
      <w:r w:rsidRPr="005F2268">
        <w:rPr>
          <w:rStyle w:val="StyleUnderline"/>
        </w:rPr>
        <w:t>public outcry</w:t>
      </w:r>
      <w:r w:rsidRPr="005F2268">
        <w:rPr>
          <w:sz w:val="16"/>
        </w:rPr>
        <w:t xml:space="preserve">, and </w:t>
      </w:r>
      <w:r w:rsidRPr="005F2268">
        <w:rPr>
          <w:rStyle w:val="Emphasis"/>
        </w:rPr>
        <w:t>precisely how far</w:t>
      </w:r>
      <w:r w:rsidRPr="005F2268">
        <w:rPr>
          <w:rStyle w:val="StyleUnderline"/>
        </w:rPr>
        <w:t xml:space="preserve"> to push them</w:t>
      </w:r>
      <w:r w:rsidRPr="005F2268">
        <w:rPr>
          <w:sz w:val="16"/>
        </w:rPr>
        <w:t xml:space="preserve">. He was fine with Donald Trump’s racist tweets and statements that became the travel ban because they were ably covered by government lawyers (the third time around). He would not have been fine having his name tacked onto the shoddy lawyering and feeble cover-up produced by the DOJ lawyers in the census case. He will, should the opportunity arise, be mollified with better pretexts next time. </w:t>
      </w:r>
      <w:r w:rsidRPr="005F2268">
        <w:rPr>
          <w:rStyle w:val="StyleUnderline"/>
        </w:rPr>
        <w:t xml:space="preserve">Appearances </w:t>
      </w:r>
      <w:r w:rsidRPr="005F2268">
        <w:rPr>
          <w:rStyle w:val="Emphasis"/>
        </w:rPr>
        <w:t>matter</w:t>
      </w:r>
      <w:r w:rsidRPr="005F2268">
        <w:rPr>
          <w:sz w:val="16"/>
        </w:rPr>
        <w:t xml:space="preserve"> a lot to the chief justice, and the appearance of blatant corruption and craven lawlessness offends him.</w:t>
      </w:r>
    </w:p>
    <w:p w:rsidRPr="005F2268" w:rsidR="005F2268" w:rsidP="005F2268" w:rsidRDefault="005F2268" w14:paraId="72CA9FB2" w14:textId="77777777">
      <w:pPr>
        <w:rPr>
          <w:sz w:val="16"/>
        </w:rPr>
      </w:pPr>
      <w:r w:rsidRPr="005F2268">
        <w:rPr>
          <w:sz w:val="16"/>
        </w:rPr>
        <w:t>John Roberts is not a romantic.</w:t>
      </w:r>
    </w:p>
    <w:p w:rsidRPr="005F2268" w:rsidR="005F2268" w:rsidP="005F2268" w:rsidRDefault="005F2268" w14:paraId="625D710E" w14:textId="77777777">
      <w:pPr>
        <w:rPr>
          <w:sz w:val="16"/>
        </w:rPr>
      </w:pPr>
      <w:r w:rsidRPr="005F2268">
        <w:rPr>
          <w:sz w:val="16"/>
        </w:rPr>
        <w:t xml:space="preserve">John </w:t>
      </w:r>
      <w:r w:rsidRPr="005F2268">
        <w:rPr>
          <w:rStyle w:val="StyleUnderline"/>
        </w:rPr>
        <w:t>Roberts is</w:t>
      </w:r>
      <w:r w:rsidRPr="005F2268">
        <w:rPr>
          <w:sz w:val="16"/>
        </w:rPr>
        <w:t xml:space="preserve">, as Joan </w:t>
      </w:r>
      <w:proofErr w:type="spellStart"/>
      <w:r w:rsidRPr="005F2268">
        <w:rPr>
          <w:sz w:val="16"/>
        </w:rPr>
        <w:t>Biskupic</w:t>
      </w:r>
      <w:proofErr w:type="spellEnd"/>
      <w:r w:rsidRPr="005F2268">
        <w:rPr>
          <w:sz w:val="16"/>
        </w:rPr>
        <w:t xml:space="preserve"> reveals in her new biography of the man, </w:t>
      </w:r>
      <w:r w:rsidRPr="005F2268">
        <w:rPr>
          <w:rStyle w:val="Emphasis"/>
        </w:rPr>
        <w:t>a fundamentally political animal</w:t>
      </w:r>
      <w:r w:rsidRPr="005F2268">
        <w:rPr>
          <w:sz w:val="16"/>
        </w:rPr>
        <w:t xml:space="preserve">, and </w:t>
      </w:r>
      <w:r w:rsidRPr="005F2268">
        <w:rPr>
          <w:rStyle w:val="StyleUnderline"/>
        </w:rPr>
        <w:t xml:space="preserve">he will </w:t>
      </w:r>
      <w:r w:rsidRPr="005F2268">
        <w:rPr>
          <w:rStyle w:val="Emphasis"/>
        </w:rPr>
        <w:t>triangulate</w:t>
      </w:r>
      <w:r w:rsidRPr="005F2268">
        <w:rPr>
          <w:rStyle w:val="StyleUnderline"/>
        </w:rPr>
        <w:t xml:space="preserve"> against politics</w:t>
      </w:r>
      <w:r w:rsidRPr="005F2268">
        <w:rPr>
          <w:sz w:val="16"/>
        </w:rPr>
        <w:t xml:space="preserve"> in ways that make him an enemy to the right and a much more lethal long-term threat to the left. He will do it decorously, genteelly, and with moral seriousness not in evidence in, say, Justice Clarence Thomas’ accusations that a federal judge in the census case might as well have been a JFK conspiracy theorist. Thomas’ conservatism has arrived at a place of the theater of grievance. </w:t>
      </w:r>
      <w:r w:rsidRPr="005F2268">
        <w:rPr>
          <w:rStyle w:val="StyleUnderline"/>
        </w:rPr>
        <w:t>Roberts will</w:t>
      </w:r>
      <w:r w:rsidRPr="005F2268">
        <w:rPr>
          <w:sz w:val="16"/>
        </w:rPr>
        <w:t xml:space="preserve"> continue to try to </w:t>
      </w:r>
      <w:r w:rsidRPr="005F2268">
        <w:rPr>
          <w:rStyle w:val="Emphasis"/>
        </w:rPr>
        <w:t>counterprogram</w:t>
      </w:r>
      <w:r w:rsidRPr="005F2268">
        <w:rPr>
          <w:sz w:val="16"/>
        </w:rPr>
        <w:t xml:space="preserve"> that </w:t>
      </w:r>
      <w:r w:rsidRPr="005F2268">
        <w:rPr>
          <w:rStyle w:val="StyleUnderline"/>
        </w:rPr>
        <w:t>with</w:t>
      </w:r>
      <w:r w:rsidRPr="005F2268">
        <w:rPr>
          <w:sz w:val="16"/>
        </w:rPr>
        <w:t xml:space="preserve"> the appearance of </w:t>
      </w:r>
      <w:r w:rsidRPr="005F2268">
        <w:rPr>
          <w:rStyle w:val="Emphasis"/>
        </w:rPr>
        <w:t>studied fairness and moderation</w:t>
      </w:r>
      <w:r w:rsidRPr="005F2268">
        <w:rPr>
          <w:sz w:val="16"/>
        </w:rPr>
        <w:t xml:space="preserve">. Does it mean that the court will continue to chart a middle course under Roberts’ leadership? Hardly. It was not charting a middle course when Kennedy held the tiller, either. But it does mean that </w:t>
      </w:r>
      <w:r w:rsidRPr="005F2268">
        <w:rPr>
          <w:rStyle w:val="StyleUnderline"/>
        </w:rPr>
        <w:t xml:space="preserve">at moments of </w:t>
      </w:r>
      <w:r w:rsidRPr="005F2268">
        <w:rPr>
          <w:rStyle w:val="Emphasis"/>
        </w:rPr>
        <w:t>greatest political turmoil</w:t>
      </w:r>
      <w:r w:rsidRPr="005F2268">
        <w:rPr>
          <w:sz w:val="16"/>
        </w:rPr>
        <w:t xml:space="preserve">, when the court is in the crosshairs because governmental bad behavior or Trumpian bungling puts it there, </w:t>
      </w:r>
      <w:r w:rsidRPr="005F2268">
        <w:rPr>
          <w:rStyle w:val="StyleUnderline"/>
        </w:rPr>
        <w:t xml:space="preserve">Roberts will take </w:t>
      </w:r>
      <w:r w:rsidRPr="005F2268">
        <w:rPr>
          <w:rStyle w:val="Emphasis"/>
        </w:rPr>
        <w:t>public sentiment</w:t>
      </w:r>
      <w:r w:rsidRPr="005F2268">
        <w:rPr>
          <w:sz w:val="16"/>
        </w:rPr>
        <w:t xml:space="preserve"> </w:t>
      </w:r>
      <w:r w:rsidRPr="005F2268">
        <w:rPr>
          <w:rStyle w:val="StyleUnderline"/>
        </w:rPr>
        <w:t xml:space="preserve">into </w:t>
      </w:r>
      <w:r w:rsidRPr="005F2268">
        <w:rPr>
          <w:rStyle w:val="Emphasis"/>
        </w:rPr>
        <w:t>account and modulate</w:t>
      </w:r>
      <w:r w:rsidRPr="005F2268">
        <w:rPr>
          <w:rStyle w:val="StyleUnderline"/>
        </w:rPr>
        <w:t xml:space="preserve"> the uproar</w:t>
      </w:r>
      <w:r w:rsidRPr="005F2268">
        <w:rPr>
          <w:sz w:val="16"/>
        </w:rPr>
        <w:t>.</w:t>
      </w:r>
    </w:p>
    <w:p w:rsidRPr="005F2268" w:rsidR="005F2268" w:rsidP="005F2268" w:rsidRDefault="005F2268" w14:paraId="35C70B51" w14:textId="77777777">
      <w:pPr>
        <w:rPr>
          <w:sz w:val="16"/>
        </w:rPr>
      </w:pPr>
      <w:r w:rsidRPr="005F2268">
        <w:rPr>
          <w:sz w:val="16"/>
        </w:rPr>
        <w:t xml:space="preserve">There is at least some reason to believe that recent census revelations—indicating that the citizenship question had been added thanks to the overtly racist and white supremacist values of a Republican operative—made blessing the question that much more unpalatable to the canny chief. There is, similarly, reason to believe that states passing cruel and unconstitutional abortion bans will make it harder for the chief to vote in support of TRAP laws that shutter clinics without technically banning abortion. In short, the more badly </w:t>
      </w:r>
      <w:proofErr w:type="spellStart"/>
      <w:r w:rsidRPr="005F2268">
        <w:rPr>
          <w:sz w:val="16"/>
        </w:rPr>
        <w:t>Trumpists</w:t>
      </w:r>
      <w:proofErr w:type="spellEnd"/>
      <w:r w:rsidRPr="005F2268">
        <w:rPr>
          <w:sz w:val="16"/>
        </w:rPr>
        <w:t xml:space="preserve"> (like Ross) and Trump enthusiasts (like Thomas) behave, the more likely Roberts will be drawn to a center, or at least to an appearance of center.</w:t>
      </w:r>
    </w:p>
    <w:p w:rsidRPr="005F2268" w:rsidR="005F2268" w:rsidP="005F2268" w:rsidRDefault="005F2268" w14:paraId="3009E51D" w14:textId="77777777">
      <w:pPr>
        <w:rPr>
          <w:sz w:val="16"/>
        </w:rPr>
      </w:pPr>
      <w:r w:rsidRPr="005F2268">
        <w:rPr>
          <w:sz w:val="16"/>
        </w:rPr>
        <w:t xml:space="preserve">Because there is, in fact, no real center to this court. We haven’t had a truly centrist justice since Sandra Day O’Connor retired in 2006; Kennedy was, as Jeffrey </w:t>
      </w:r>
      <w:proofErr w:type="spellStart"/>
      <w:r w:rsidRPr="005F2268">
        <w:rPr>
          <w:sz w:val="16"/>
        </w:rPr>
        <w:t>Toobin</w:t>
      </w:r>
      <w:proofErr w:type="spellEnd"/>
      <w:r w:rsidRPr="005F2268">
        <w:rPr>
          <w:sz w:val="16"/>
        </w:rPr>
        <w:t xml:space="preserve"> famously put it, “not a moderate but an extremist—of varied enthusiasms.” </w:t>
      </w:r>
      <w:r w:rsidRPr="005F2268">
        <w:rPr>
          <w:rStyle w:val="StyleUnderline"/>
        </w:rPr>
        <w:t xml:space="preserve">Roberts </w:t>
      </w:r>
      <w:r w:rsidRPr="005F2268">
        <w:rPr>
          <w:rStyle w:val="Emphasis"/>
        </w:rPr>
        <w:t>sometimes</w:t>
      </w:r>
      <w:r w:rsidRPr="005F2268">
        <w:rPr>
          <w:rStyle w:val="StyleUnderline"/>
        </w:rPr>
        <w:t xml:space="preserve"> plays the role of a centrist</w:t>
      </w:r>
      <w:r w:rsidRPr="005F2268">
        <w:rPr>
          <w:sz w:val="16"/>
        </w:rPr>
        <w:t xml:space="preserve">, as when he votes to push Eighth Amendment law one centimeter to the left or tells the Trump administration to lie better when it wants to undermine civil rights. But </w:t>
      </w:r>
      <w:r w:rsidRPr="005F2268">
        <w:rPr>
          <w:rStyle w:val="StyleUnderline"/>
        </w:rPr>
        <w:t xml:space="preserve">when Roberts casts </w:t>
      </w:r>
      <w:r w:rsidRPr="005F2268">
        <w:rPr>
          <w:rStyle w:val="Emphasis"/>
        </w:rPr>
        <w:t>a “liberal” vote</w:t>
      </w:r>
      <w:r w:rsidRPr="005F2268">
        <w:rPr>
          <w:rStyle w:val="StyleUnderline"/>
        </w:rPr>
        <w:t xml:space="preserve">, it’s </w:t>
      </w:r>
      <w:r w:rsidRPr="005F2268">
        <w:rPr>
          <w:rStyle w:val="Emphasis"/>
        </w:rPr>
        <w:t>cramped and qualified</w:t>
      </w:r>
      <w:r w:rsidRPr="005F2268">
        <w:rPr>
          <w:sz w:val="16"/>
        </w:rPr>
        <w:t xml:space="preserve">, sometimes laying the groundwork for a doctrinal shift to the right. </w:t>
      </w:r>
      <w:r w:rsidRPr="005F2268">
        <w:rPr>
          <w:rStyle w:val="StyleUnderline"/>
        </w:rPr>
        <w:t>When he casts a conservative vote</w:t>
      </w:r>
      <w:r w:rsidRPr="005F2268">
        <w:rPr>
          <w:sz w:val="16"/>
        </w:rPr>
        <w:t xml:space="preserve">, meanwhile, </w:t>
      </w:r>
      <w:r w:rsidRPr="005F2268">
        <w:rPr>
          <w:rStyle w:val="StyleUnderline"/>
        </w:rPr>
        <w:t>it’s</w:t>
      </w:r>
      <w:r w:rsidRPr="005F2268">
        <w:rPr>
          <w:sz w:val="16"/>
        </w:rPr>
        <w:t xml:space="preserve"> often </w:t>
      </w:r>
      <w:r w:rsidRPr="005F2268">
        <w:rPr>
          <w:rStyle w:val="Emphasis"/>
        </w:rPr>
        <w:t>sweeping and momentous</w:t>
      </w:r>
      <w:r w:rsidRPr="005F2268">
        <w:rPr>
          <w:rStyle w:val="StyleUnderline"/>
        </w:rPr>
        <w:t xml:space="preserve">, overturning </w:t>
      </w:r>
      <w:r w:rsidRPr="005F2268">
        <w:rPr>
          <w:rStyle w:val="Emphasis"/>
        </w:rPr>
        <w:t>decades of progressive precedent</w:t>
      </w:r>
      <w:r w:rsidRPr="005F2268">
        <w:rPr>
          <w:sz w:val="16"/>
        </w:rPr>
        <w:t xml:space="preserve">. Where Kennedy veered wildly left and right, </w:t>
      </w:r>
      <w:r w:rsidRPr="005F2268">
        <w:rPr>
          <w:rStyle w:val="StyleUnderline"/>
        </w:rPr>
        <w:t xml:space="preserve">the chief’s </w:t>
      </w:r>
      <w:proofErr w:type="spellStart"/>
      <w:r w:rsidRPr="005F2268">
        <w:rPr>
          <w:rStyle w:val="StyleUnderline"/>
        </w:rPr>
        <w:t>swinginess</w:t>
      </w:r>
      <w:proofErr w:type="spellEnd"/>
      <w:r w:rsidRPr="005F2268">
        <w:rPr>
          <w:rStyle w:val="StyleUnderline"/>
        </w:rPr>
        <w:t xml:space="preserve"> is</w:t>
      </w:r>
      <w:r w:rsidRPr="005F2268">
        <w:rPr>
          <w:sz w:val="16"/>
        </w:rPr>
        <w:t xml:space="preserve"> largely </w:t>
      </w:r>
      <w:r w:rsidRPr="005F2268">
        <w:rPr>
          <w:rStyle w:val="Emphasis"/>
        </w:rPr>
        <w:t>a one-way ratchet</w:t>
      </w:r>
      <w:r w:rsidRPr="005F2268">
        <w:rPr>
          <w:rStyle w:val="StyleUnderline"/>
        </w:rPr>
        <w:t xml:space="preserve">. He feeds liberals a few crumbs, then </w:t>
      </w:r>
      <w:r w:rsidRPr="005F2268">
        <w:rPr>
          <w:rStyle w:val="Emphasis"/>
        </w:rPr>
        <w:t>breaks their hearts</w:t>
      </w:r>
      <w:r w:rsidRPr="005F2268">
        <w:rPr>
          <w:sz w:val="16"/>
        </w:rPr>
        <w:t>.</w:t>
      </w:r>
    </w:p>
    <w:p w:rsidRPr="005F2268" w:rsidR="005F2268" w:rsidP="005F2268" w:rsidRDefault="005F2268" w14:paraId="06A75657" w14:textId="77777777">
      <w:pPr>
        <w:rPr>
          <w:sz w:val="16"/>
        </w:rPr>
      </w:pPr>
      <w:r w:rsidRPr="005F2268">
        <w:rPr>
          <w:sz w:val="16"/>
        </w:rPr>
        <w:t xml:space="preserve">Indeed, if Kennedy is to have a swingy successor, it won’t be Roberts or even Kennedy’s replacement on the court, Justice Brett Kavanaugh, who cast staunchly conservative votes throughout his first term. It might be Justice Neil Gorsuch. Make no mistake: Gorsuch is a rock-ribbed conservative who is no consistent friend to criminal defendants. But his skepticism of state power occasionally eclipses his Republican instincts. Twice this term, Gorsuch joined the liberals in 5–4 decisions, authoring opinions that led his conservative colleagues to accuse him of triggering an earthquake in constitutional law. After Gorsuch invalidated one criminal law as unconstitutionally vague, Kavanaugh howled that he had “destabilize[d] the criminal justice system” and led the court “off the constitutional cliff.” After Gorsuch struck down another law depriving </w:t>
      </w:r>
      <w:proofErr w:type="gramStart"/>
      <w:r w:rsidRPr="005F2268">
        <w:rPr>
          <w:sz w:val="16"/>
        </w:rPr>
        <w:t>defendants</w:t>
      </w:r>
      <w:proofErr w:type="gramEnd"/>
      <w:r w:rsidRPr="005F2268">
        <w:rPr>
          <w:sz w:val="16"/>
        </w:rPr>
        <w:t xml:space="preserve"> of a jury trial, Justice Samuel Alito warned that his “dangerous” opinion had “potentially revolutionary implications.”</w:t>
      </w:r>
    </w:p>
    <w:p w:rsidRPr="005F2268" w:rsidR="005F2268" w:rsidP="005F2268" w:rsidRDefault="005F2268" w14:paraId="5CA8020C" w14:textId="77777777">
      <w:pPr>
        <w:rPr>
          <w:sz w:val="16"/>
        </w:rPr>
      </w:pPr>
      <w:r w:rsidRPr="005F2268">
        <w:rPr>
          <w:sz w:val="16"/>
        </w:rPr>
        <w:t xml:space="preserve">Do not expect Roberts to write an opinion that spurs his conservative colleagues to accuse him of being a liberal revolutionary. Don’t expect Gorsuch to do it, either, when a case has political implications. The five justices who shut partisan gerrymandering claims out of federal court forever on Thursday will stick together in the big, front-page cases unless Republican officials lie so egregiously, or break the law so incompetently, that Roberts cannot rule in their favor without embarrassing himself and bringing shame upon the court. Avoiding humiliation, personal and institutional: That appears to be Roberts’ M.O. in the Trump years. Which means </w:t>
      </w:r>
      <w:r w:rsidRPr="005F2268">
        <w:rPr>
          <w:rStyle w:val="StyleUnderline"/>
        </w:rPr>
        <w:t>the</w:t>
      </w:r>
      <w:r w:rsidRPr="005F2268">
        <w:rPr>
          <w:sz w:val="16"/>
        </w:rPr>
        <w:t xml:space="preserve"> Supreme </w:t>
      </w:r>
      <w:r w:rsidRPr="005F2268">
        <w:rPr>
          <w:rStyle w:val="StyleUnderline"/>
        </w:rPr>
        <w:t xml:space="preserve">Court will do </w:t>
      </w:r>
      <w:r w:rsidRPr="005F2268">
        <w:rPr>
          <w:rStyle w:val="Emphasis"/>
        </w:rPr>
        <w:t>everything it can</w:t>
      </w:r>
      <w:r w:rsidRPr="005F2268">
        <w:rPr>
          <w:rStyle w:val="StyleUnderline"/>
        </w:rPr>
        <w:t xml:space="preserve"> to shore up</w:t>
      </w:r>
      <w:r w:rsidRPr="005F2268">
        <w:rPr>
          <w:sz w:val="16"/>
        </w:rPr>
        <w:t xml:space="preserve"> the Trump administration’s </w:t>
      </w:r>
      <w:r w:rsidRPr="005F2268">
        <w:rPr>
          <w:rStyle w:val="StyleUnderline"/>
        </w:rPr>
        <w:t xml:space="preserve">pro-business, deregulatory, anti–civil rights, pro–religious establishment, and vote-suppressive goals without </w:t>
      </w:r>
      <w:r w:rsidRPr="005F2268">
        <w:rPr>
          <w:rStyle w:val="Emphasis"/>
        </w:rPr>
        <w:t>openly degrading itself</w:t>
      </w:r>
      <w:r w:rsidRPr="005F2268">
        <w:rPr>
          <w:rStyle w:val="StyleUnderline"/>
        </w:rPr>
        <w:t xml:space="preserve"> in service of the president</w:t>
      </w:r>
      <w:r w:rsidRPr="005F2268">
        <w:rPr>
          <w:sz w:val="16"/>
        </w:rPr>
        <w:t>. If you’re counting small blessings, that’s more than Senate Republicans have been willing to do.</w:t>
      </w:r>
    </w:p>
    <w:p w:rsidRPr="005F2268" w:rsidR="005F2268" w:rsidP="005F2268" w:rsidRDefault="005F2268" w14:paraId="34637A46" w14:textId="77777777">
      <w:pPr>
        <w:rPr>
          <w:sz w:val="16"/>
        </w:rPr>
      </w:pPr>
      <w:r w:rsidRPr="005F2268">
        <w:rPr>
          <w:sz w:val="16"/>
        </w:rPr>
        <w:t xml:space="preserve">In a world in which the norms of trust, civility, fact finding, and good faith are sliding away, as the president tweets out preschool insults from the G-20 and senators “joke” about third terms for Trump, John Roberts has shown tolerance for the ugliness that swirls around the court’s neighborhood. But his tolerance isn’t infinite. If Republicans learn the lesson of the 2018 term, it’s that </w:t>
      </w:r>
      <w:r w:rsidRPr="005F2268">
        <w:rPr>
          <w:rStyle w:val="StyleUnderline"/>
        </w:rPr>
        <w:t>the chief justice</w:t>
      </w:r>
      <w:r w:rsidRPr="005F2268">
        <w:rPr>
          <w:sz w:val="16"/>
        </w:rPr>
        <w:t xml:space="preserve"> is on their side, until and unless they do it ugly. He </w:t>
      </w:r>
      <w:r w:rsidRPr="005F2268">
        <w:rPr>
          <w:rStyle w:val="StyleUnderline"/>
        </w:rPr>
        <w:t xml:space="preserve">has </w:t>
      </w:r>
      <w:r w:rsidRPr="005F2268">
        <w:rPr>
          <w:rStyle w:val="Emphasis"/>
        </w:rPr>
        <w:t>limits</w:t>
      </w:r>
      <w:r w:rsidRPr="005F2268">
        <w:rPr>
          <w:sz w:val="16"/>
        </w:rPr>
        <w:t xml:space="preserve">, which is more than one can say for most of the GOP. </w:t>
      </w:r>
    </w:p>
    <w:p w:rsidR="003661B4" w:rsidP="003661B4" w:rsidRDefault="003661B4" w14:paraId="69B6EDE1" w14:textId="3093C60D">
      <w:pPr>
        <w:pStyle w:val="Heading3"/>
      </w:pPr>
      <w:r>
        <w:t>2NC – AT: Theoretically</w:t>
      </w:r>
      <w:r w:rsidR="00C94DA8">
        <w:t>…</w:t>
      </w:r>
      <w:r>
        <w:t>No PC</w:t>
      </w:r>
    </w:p>
    <w:p w:rsidRPr="003661B4" w:rsidR="003661B4" w:rsidP="003661B4" w:rsidRDefault="003661B4" w14:paraId="45906C62" w14:textId="77777777">
      <w:pPr>
        <w:pStyle w:val="Heading4"/>
        <w:rPr>
          <w:rFonts w:cs="Times New Roman"/>
        </w:rPr>
      </w:pPr>
      <w:r>
        <w:rPr>
          <w:rFonts w:cs="Times New Roman"/>
        </w:rPr>
        <w:t xml:space="preserve">It's irrelevant if </w:t>
      </w:r>
      <w:r>
        <w:rPr>
          <w:rFonts w:cs="Times New Roman"/>
          <w:u w:val="single"/>
        </w:rPr>
        <w:t>theoretically</w:t>
      </w:r>
      <w:r>
        <w:rPr>
          <w:rFonts w:cs="Times New Roman"/>
        </w:rPr>
        <w:t xml:space="preserve"> true because judges </w:t>
      </w:r>
      <w:r>
        <w:rPr>
          <w:rFonts w:cs="Times New Roman"/>
          <w:u w:val="single"/>
        </w:rPr>
        <w:t>believe it</w:t>
      </w:r>
      <w:r>
        <w:rPr>
          <w:rFonts w:cs="Times New Roman"/>
        </w:rPr>
        <w:t>.</w:t>
      </w:r>
    </w:p>
    <w:p w:rsidRPr="00F66AC5" w:rsidR="003661B4" w:rsidP="003661B4" w:rsidRDefault="003661B4" w14:paraId="5CCBEF44" w14:textId="6908B1D7">
      <w:proofErr w:type="spellStart"/>
      <w:r w:rsidRPr="00F66AC5">
        <w:rPr>
          <w:rStyle w:val="Style13ptBold"/>
        </w:rPr>
        <w:t>Yoo</w:t>
      </w:r>
      <w:proofErr w:type="spellEnd"/>
      <w:r w:rsidRPr="00F66AC5">
        <w:rPr>
          <w:rStyle w:val="Style13ptBold"/>
        </w:rPr>
        <w:t xml:space="preserve"> 4</w:t>
      </w:r>
      <w:r>
        <w:t xml:space="preserve"> [</w:t>
      </w:r>
      <w:r w:rsidRPr="00F66AC5">
        <w:t xml:space="preserve">John C., Professor of Law, University of Texas, Texas </w:t>
      </w:r>
      <w:r>
        <w:t>LR, November, 83 Tex. L. Rev. 1]</w:t>
      </w:r>
    </w:p>
    <w:p w:rsidRPr="003661B4" w:rsidR="003661B4" w:rsidP="003661B4" w:rsidRDefault="003661B4" w14:paraId="1A4052AA" w14:textId="30AFF2F7">
      <w:pPr>
        <w:rPr>
          <w:u w:val="single"/>
        </w:rPr>
      </w:pPr>
      <w:proofErr w:type="spellStart"/>
      <w:r w:rsidRPr="00F66AC5">
        <w:rPr>
          <w:sz w:val="16"/>
        </w:rPr>
        <w:t>n443</w:t>
      </w:r>
      <w:proofErr w:type="spellEnd"/>
      <w:r w:rsidRPr="00F66AC5">
        <w:rPr>
          <w:sz w:val="16"/>
        </w:rPr>
        <w:t>. This last poin</w:t>
      </w:r>
      <w:r w:rsidRPr="003661B4">
        <w:rPr>
          <w:sz w:val="16"/>
        </w:rPr>
        <w:t xml:space="preserve">t is quite controversial. Jesse </w:t>
      </w:r>
      <w:proofErr w:type="spellStart"/>
      <w:r w:rsidRPr="003661B4">
        <w:rPr>
          <w:rStyle w:val="StyleUnderline"/>
        </w:rPr>
        <w:t>Choper</w:t>
      </w:r>
      <w:proofErr w:type="spellEnd"/>
      <w:r w:rsidRPr="003661B4">
        <w:rPr>
          <w:rStyle w:val="StyleUnderline"/>
        </w:rPr>
        <w:t xml:space="preserve"> has argued</w:t>
      </w:r>
      <w:r w:rsidRPr="003661B4">
        <w:rPr>
          <w:sz w:val="16"/>
        </w:rPr>
        <w:t xml:space="preserve">, for example, that "the people's reverence and tolerance is not infinite and </w:t>
      </w:r>
      <w:r w:rsidRPr="003661B4">
        <w:rPr>
          <w:rStyle w:val="StyleUnderline"/>
        </w:rPr>
        <w:t xml:space="preserve">the Court's public prestige and institutional capital is exhaustible." The judiciary's ability to strike down laws without incurring severe institutional costs, therefore, "is determined by the number and frequency of its attempts to do so, </w:t>
      </w:r>
      <w:r w:rsidRPr="003661B4">
        <w:rPr>
          <w:sz w:val="16"/>
        </w:rPr>
        <w:t xml:space="preserve">the felt importance of the policies it disapproves, and the perceived substantive correctness of its decisions." </w:t>
      </w:r>
      <w:proofErr w:type="spellStart"/>
      <w:r w:rsidRPr="003661B4">
        <w:rPr>
          <w:sz w:val="16"/>
        </w:rPr>
        <w:t>Choper</w:t>
      </w:r>
      <w:proofErr w:type="spellEnd"/>
      <w:r w:rsidRPr="003661B4">
        <w:rPr>
          <w:sz w:val="16"/>
        </w:rPr>
        <w:t xml:space="preserve">, supra note 35, at 139. </w:t>
      </w:r>
      <w:r w:rsidRPr="003661B4">
        <w:rPr>
          <w:rStyle w:val="StyleUnderline"/>
        </w:rPr>
        <w:t xml:space="preserve">Others, by contrast, have asserted that the Court may - at least in some circumstances - actually enhance its legitimacy by actively confronting the political branches. </w:t>
      </w:r>
      <w:r w:rsidRPr="003661B4">
        <w:rPr>
          <w:sz w:val="16"/>
        </w:rPr>
        <w:t xml:space="preserve">See, e.g., Peter M. Shane, Rights, Remedies and Restraint, </w:t>
      </w:r>
      <w:hyperlink w:tgtFrame="_parent" w:history="1" r:id="rId29">
        <w:r w:rsidRPr="003661B4">
          <w:rPr>
            <w:sz w:val="16"/>
          </w:rPr>
          <w:t>64 Chi.-Kent L. Rev. 531, 546 (1988)</w:t>
        </w:r>
      </w:hyperlink>
      <w:r w:rsidRPr="003661B4">
        <w:rPr>
          <w:sz w:val="16"/>
        </w:rPr>
        <w:t xml:space="preserve"> (suggesting that, in some cases, the </w:t>
      </w:r>
      <w:r w:rsidRPr="003661B4">
        <w:rPr>
          <w:rStyle w:val="term"/>
          <w:sz w:val="16"/>
        </w:rPr>
        <w:t>Court</w:t>
      </w:r>
      <w:r w:rsidRPr="003661B4">
        <w:rPr>
          <w:sz w:val="16"/>
        </w:rPr>
        <w:t xml:space="preserve"> may enhance its legitimacy through opposing the political branches). </w:t>
      </w:r>
      <w:r w:rsidRPr="003661B4">
        <w:rPr>
          <w:rStyle w:val="StyleUnderline"/>
        </w:rPr>
        <w:t>It would be exceptionally difficult to verify either proposition empirically; about all that can be said with confidence is that the Court sometimes seems to behave as if it thinks its "institutional capital" is limited in this way, and the notion may at least constrain judicial behavior in this sense. See Young, State Sovereign Immunity, supra note 92, at 58-60.</w:t>
      </w:r>
    </w:p>
    <w:p w:rsidRPr="003661B4" w:rsidR="003661B4" w:rsidP="003661B4" w:rsidRDefault="003661B4" w14:paraId="7110021F" w14:textId="73A271D0">
      <w:pPr>
        <w:pStyle w:val="Heading4"/>
      </w:pPr>
      <w:r w:rsidRPr="003661B4">
        <w:t xml:space="preserve">Court capital </w:t>
      </w:r>
      <w:r w:rsidRPr="003661B4">
        <w:rPr>
          <w:u w:val="single"/>
        </w:rPr>
        <w:t>exists</w:t>
      </w:r>
      <w:r w:rsidRPr="003661B4">
        <w:t xml:space="preserve"> AND it’s </w:t>
      </w:r>
      <w:r w:rsidRPr="003661B4">
        <w:rPr>
          <w:u w:val="single"/>
        </w:rPr>
        <w:t>finite</w:t>
      </w:r>
      <w:r w:rsidRPr="003661B4">
        <w:t>.</w:t>
      </w:r>
    </w:p>
    <w:p w:rsidRPr="003661B4" w:rsidR="003661B4" w:rsidP="003661B4" w:rsidRDefault="003661B4" w14:paraId="0E2E5115" w14:textId="77777777">
      <w:r w:rsidRPr="003661B4">
        <w:rPr>
          <w:rStyle w:val="Style13ptBold"/>
        </w:rPr>
        <w:t>Saul 15</w:t>
      </w:r>
      <w:r w:rsidRPr="003661B4">
        <w:t xml:space="preserve"> [Dylan, Dept of </w:t>
      </w:r>
      <w:proofErr w:type="spellStart"/>
      <w:r w:rsidRPr="003661B4">
        <w:t>Poli</w:t>
      </w:r>
      <w:proofErr w:type="spellEnd"/>
      <w:r w:rsidRPr="003661B4">
        <w:t xml:space="preserve"> Sci @ Macalester College, "Courtroom to Classroom: Judicial Policymaking and Affirmative Action," https://digitalcommons.macalester.edu/cgi/viewcontent.cgi?</w:t>
      </w:r>
      <w:r w:rsidRPr="00855DE3">
        <w:t>referer=https://www.</w:t>
      </w:r>
      <w:r w:rsidRPr="003661B4">
        <w:t>google.com/&amp;httpsredir=1&amp;article=1054&amp;context=poli_honors]</w:t>
      </w:r>
    </w:p>
    <w:p w:rsidRPr="003661B4" w:rsidR="003661B4" w:rsidP="003661B4" w:rsidRDefault="003661B4" w14:paraId="0CB4D12D" w14:textId="042312D7">
      <w:pPr>
        <w:rPr>
          <w:sz w:val="16"/>
        </w:rPr>
      </w:pPr>
      <w:r w:rsidRPr="003661B4">
        <w:rPr>
          <w:sz w:val="16"/>
        </w:rPr>
        <w:t xml:space="preserve">This analysis has troubling implications for those hopeful that court intervention in affirmative action can produce enduring policy solutions. Both busing and higher education affirmative action cases involve a vast number of students or interested peripheral groups, so neither can be considered bi-polar. </w:t>
      </w:r>
      <w:r w:rsidRPr="003661B4">
        <w:rPr>
          <w:rStyle w:val="StyleUnderline"/>
        </w:rPr>
        <w:t>The Court faces considerable challenges when resolving</w:t>
      </w:r>
      <w:r w:rsidRPr="003661B4">
        <w:rPr>
          <w:sz w:val="16"/>
        </w:rPr>
        <w:t xml:space="preserve"> such </w:t>
      </w:r>
      <w:r w:rsidRPr="003661B4">
        <w:rPr>
          <w:rStyle w:val="StyleUnderline"/>
        </w:rPr>
        <w:t>multi-plural disputes, for these policies affect the lives of too many</w:t>
      </w:r>
      <w:r w:rsidRPr="003661B4">
        <w:rPr>
          <w:sz w:val="16"/>
        </w:rPr>
        <w:t xml:space="preserve"> students, families, and other </w:t>
      </w:r>
      <w:r w:rsidRPr="003661B4">
        <w:rPr>
          <w:rStyle w:val="StyleUnderline"/>
        </w:rPr>
        <w:t xml:space="preserve">interested parties to be effectively imposed by a non-democratic institution. The legitimacy of the Court’s decisions, and its capacity to make those decisions, </w:t>
      </w:r>
      <w:r w:rsidRPr="003661B4">
        <w:rPr>
          <w:rStyle w:val="Emphasis"/>
        </w:rPr>
        <w:t xml:space="preserve">suffers as a </w:t>
      </w:r>
      <w:proofErr w:type="spellStart"/>
      <w:r w:rsidRPr="003661B4">
        <w:rPr>
          <w:rStyle w:val="Emphasis"/>
        </w:rPr>
        <w:t>consequence</w:t>
      </w:r>
      <w:r w:rsidRPr="003661B4">
        <w:rPr>
          <w:sz w:val="16"/>
        </w:rPr>
        <w:t>.139</w:t>
      </w:r>
      <w:proofErr w:type="spellEnd"/>
      <w:r w:rsidRPr="003661B4">
        <w:rPr>
          <w:sz w:val="16"/>
        </w:rPr>
        <w:t xml:space="preserve"> 139 Jesse </w:t>
      </w:r>
      <w:proofErr w:type="spellStart"/>
      <w:r w:rsidRPr="003661B4">
        <w:rPr>
          <w:sz w:val="16"/>
        </w:rPr>
        <w:t>Choper</w:t>
      </w:r>
      <w:proofErr w:type="spellEnd"/>
      <w:r w:rsidRPr="003661B4">
        <w:rPr>
          <w:sz w:val="16"/>
        </w:rPr>
        <w:t xml:space="preserve"> asserts that “the people’s reverence and tolerance is not </w:t>
      </w:r>
      <w:proofErr w:type="gramStart"/>
      <w:r w:rsidRPr="003661B4">
        <w:rPr>
          <w:sz w:val="16"/>
        </w:rPr>
        <w:t>infinite</w:t>
      </w:r>
      <w:proofErr w:type="gramEnd"/>
      <w:r w:rsidRPr="003661B4">
        <w:rPr>
          <w:sz w:val="16"/>
        </w:rPr>
        <w:t xml:space="preserve"> and </w:t>
      </w:r>
      <w:r w:rsidRPr="003661B4">
        <w:rPr>
          <w:rStyle w:val="Emphasis"/>
        </w:rPr>
        <w:t>the Court’s public prestige and institutional capital is exhaustible</w:t>
      </w:r>
      <w:r w:rsidRPr="003661B4">
        <w:rPr>
          <w:sz w:val="16"/>
        </w:rPr>
        <w:t xml:space="preserve">.” </w:t>
      </w:r>
      <w:r w:rsidRPr="003661B4">
        <w:rPr>
          <w:rStyle w:val="StyleUnderline"/>
        </w:rPr>
        <w:t>If the Court overdraws its legitimacy, its capacity is impaired</w:t>
      </w:r>
      <w:r w:rsidRPr="003661B4">
        <w:rPr>
          <w:sz w:val="16"/>
        </w:rPr>
        <w:t xml:space="preserve">, “inducing popular disregard of the Court’s decisions or inspiring political forces to seek to bring it to heel.” </w:t>
      </w:r>
      <w:proofErr w:type="spellStart"/>
      <w:r w:rsidRPr="003661B4">
        <w:rPr>
          <w:sz w:val="16"/>
        </w:rPr>
        <w:t>Choper</w:t>
      </w:r>
      <w:proofErr w:type="spellEnd"/>
      <w:r w:rsidRPr="003661B4">
        <w:rPr>
          <w:sz w:val="16"/>
        </w:rPr>
        <w:t>, supra note 2, at 139-140.</w:t>
      </w:r>
    </w:p>
    <w:p w:rsidRPr="003661B4" w:rsidR="003661B4" w:rsidP="003661B4" w:rsidRDefault="003661B4" w14:paraId="0FC953E3" w14:textId="5E89EA44">
      <w:pPr>
        <w:pStyle w:val="Heading4"/>
      </w:pPr>
      <w:r w:rsidRPr="003661B4">
        <w:t xml:space="preserve">It's just true – their studies are </w:t>
      </w:r>
      <w:r w:rsidRPr="003661B4">
        <w:rPr>
          <w:u w:val="single"/>
        </w:rPr>
        <w:t>normative</w:t>
      </w:r>
      <w:r w:rsidRPr="003661B4">
        <w:t xml:space="preserve"> and ours are </w:t>
      </w:r>
      <w:r w:rsidRPr="003661B4">
        <w:rPr>
          <w:u w:val="single"/>
        </w:rPr>
        <w:t>empirical</w:t>
      </w:r>
      <w:r w:rsidRPr="003661B4">
        <w:t>.</w:t>
      </w:r>
    </w:p>
    <w:p w:rsidRPr="003661B4" w:rsidR="003661B4" w:rsidP="003661B4" w:rsidRDefault="003661B4" w14:paraId="60366381" w14:textId="6BED27F7">
      <w:r w:rsidRPr="003661B4">
        <w:rPr>
          <w:rStyle w:val="Style13ptBold"/>
        </w:rPr>
        <w:t>Friedman 5</w:t>
      </w:r>
      <w:r w:rsidRPr="003661B4">
        <w:t xml:space="preserve"> [Barry, “The Politics of Judicial Review,” Texas Law Review, 84 Tex. L. Rev. 257, December 2005, lexis]</w:t>
      </w:r>
    </w:p>
    <w:p w:rsidRPr="003661B4" w:rsidR="003661B4" w:rsidP="003661B4" w:rsidRDefault="003661B4" w14:paraId="4D06CA16" w14:textId="0026AA22">
      <w:pPr>
        <w:rPr>
          <w:sz w:val="16"/>
        </w:rPr>
      </w:pPr>
      <w:r w:rsidRPr="003661B4">
        <w:rPr>
          <w:rStyle w:val="StyleUnderline"/>
        </w:rPr>
        <w:t>Positive scholarship calls into question critical elements of a story about judicial review that has been told for a long time. In most normative theory, law and politics are</w:t>
      </w:r>
      <w:r w:rsidRPr="003661B4">
        <w:rPr>
          <w:sz w:val="16"/>
        </w:rPr>
        <w:t xml:space="preserve"> to be </w:t>
      </w:r>
      <w:r w:rsidRPr="003661B4">
        <w:rPr>
          <w:rStyle w:val="StyleUnderline"/>
        </w:rPr>
        <w:t>kept separate</w:t>
      </w:r>
      <w:r w:rsidRPr="003661B4">
        <w:rPr>
          <w:sz w:val="16"/>
        </w:rPr>
        <w:t xml:space="preserve">. This is accomplished </w:t>
      </w:r>
      <w:r w:rsidRPr="003661B4">
        <w:rPr>
          <w:rStyle w:val="StyleUnderline"/>
        </w:rPr>
        <w:t>by insisting on judicial independence from politics and</w:t>
      </w:r>
      <w:r w:rsidRPr="003661B4">
        <w:rPr>
          <w:sz w:val="16"/>
        </w:rPr>
        <w:t xml:space="preserve"> by </w:t>
      </w:r>
      <w:r w:rsidRPr="003661B4">
        <w:rPr>
          <w:rStyle w:val="StyleUnderline"/>
        </w:rPr>
        <w:t>offering law as the constraint</w:t>
      </w:r>
      <w:r w:rsidRPr="003661B4">
        <w:rPr>
          <w:sz w:val="16"/>
        </w:rPr>
        <w:t xml:space="preserve"> </w:t>
      </w:r>
      <w:r w:rsidRPr="003661B4">
        <w:rPr>
          <w:rStyle w:val="StyleUnderline"/>
        </w:rPr>
        <w:t>on judicial behavior</w:t>
      </w:r>
      <w:r w:rsidRPr="003661B4">
        <w:rPr>
          <w:sz w:val="16"/>
        </w:rPr>
        <w:t xml:space="preserve">. If positive scholarship is right, however, </w:t>
      </w:r>
      <w:r w:rsidRPr="003661B4">
        <w:rPr>
          <w:rStyle w:val="StyleUnderline"/>
        </w:rPr>
        <w:t>much</w:t>
      </w:r>
      <w:r w:rsidRPr="003661B4">
        <w:rPr>
          <w:sz w:val="16"/>
        </w:rPr>
        <w:t xml:space="preserve"> of what is written in theory </w:t>
      </w:r>
      <w:r w:rsidRPr="003661B4">
        <w:rPr>
          <w:rStyle w:val="StyleUnderline"/>
        </w:rPr>
        <w:t>does not hold in reality</w:t>
      </w:r>
      <w:r w:rsidRPr="003661B4">
        <w:rPr>
          <w:sz w:val="16"/>
        </w:rPr>
        <w:t xml:space="preserve">. Instead, </w:t>
      </w:r>
      <w:r w:rsidRPr="003661B4">
        <w:rPr>
          <w:rStyle w:val="StyleUnderline"/>
        </w:rPr>
        <w:t>restraint works in much the opposite direction</w:t>
      </w:r>
      <w:r w:rsidRPr="003661B4">
        <w:rPr>
          <w:sz w:val="16"/>
        </w:rPr>
        <w:t xml:space="preserve">. </w:t>
      </w:r>
      <w:r w:rsidRPr="003661B4">
        <w:rPr>
          <w:rStyle w:val="StyleUnderline"/>
        </w:rPr>
        <w:t>Even though judges</w:t>
      </w:r>
      <w:r w:rsidRPr="003661B4">
        <w:rPr>
          <w:sz w:val="16"/>
        </w:rPr>
        <w:t xml:space="preserve"> might </w:t>
      </w:r>
      <w:r w:rsidRPr="003661B4">
        <w:rPr>
          <w:rStyle w:val="StyleUnderline"/>
        </w:rPr>
        <w:t>take law seriously, it does not keep them from voting their own values,</w:t>
      </w:r>
      <w:r w:rsidRPr="003661B4">
        <w:rPr>
          <w:sz w:val="16"/>
        </w:rPr>
        <w:t xml:space="preserve"> at least </w:t>
      </w:r>
      <w:r w:rsidRPr="003661B4">
        <w:rPr>
          <w:rStyle w:val="StyleUnderline"/>
        </w:rPr>
        <w:t>in</w:t>
      </w:r>
      <w:r w:rsidRPr="003661B4">
        <w:rPr>
          <w:sz w:val="16"/>
        </w:rPr>
        <w:t xml:space="preserve"> some </w:t>
      </w:r>
      <w:r w:rsidRPr="003661B4">
        <w:rPr>
          <w:rStyle w:val="StyleUnderline"/>
        </w:rPr>
        <w:t>critical cases</w:t>
      </w:r>
      <w:r w:rsidRPr="003661B4">
        <w:rPr>
          <w:sz w:val="16"/>
        </w:rPr>
        <w:t xml:space="preserve">. When </w:t>
      </w:r>
      <w:r w:rsidRPr="003661B4">
        <w:rPr>
          <w:rStyle w:val="StyleUnderline"/>
        </w:rPr>
        <w:t>judges face constraint</w:t>
      </w:r>
      <w:r w:rsidRPr="003661B4">
        <w:rPr>
          <w:sz w:val="16"/>
        </w:rPr>
        <w:t xml:space="preserve">, it often comes </w:t>
      </w:r>
      <w:r w:rsidRPr="003661B4">
        <w:rPr>
          <w:rStyle w:val="StyleUnderline"/>
        </w:rPr>
        <w:t>in the form of pressure from other institutions</w:t>
      </w:r>
      <w:r w:rsidRPr="003661B4">
        <w:rPr>
          <w:sz w:val="16"/>
        </w:rPr>
        <w:t xml:space="preserve">. The </w:t>
      </w:r>
      <w:r w:rsidRPr="003661B4">
        <w:rPr>
          <w:rStyle w:val="StyleUnderline"/>
        </w:rPr>
        <w:t>decisions of courts are influenced</w:t>
      </w:r>
      <w:r w:rsidRPr="003661B4">
        <w:rPr>
          <w:sz w:val="16"/>
        </w:rPr>
        <w:t xml:space="preserve"> by the institutional structure in which they are embedded. </w:t>
      </w:r>
      <w:r w:rsidRPr="003661B4">
        <w:rPr>
          <w:rStyle w:val="StyleUnderline"/>
        </w:rPr>
        <w:t>Law and politics are</w:t>
      </w:r>
      <w:r w:rsidRPr="003661B4">
        <w:rPr>
          <w:sz w:val="16"/>
        </w:rPr>
        <w:t xml:space="preserve"> thus </w:t>
      </w:r>
      <w:r w:rsidRPr="003661B4">
        <w:rPr>
          <w:rStyle w:val="StyleUnderline"/>
        </w:rPr>
        <w:t>integrated</w:t>
      </w:r>
      <w:r w:rsidRPr="003661B4">
        <w:rPr>
          <w:sz w:val="16"/>
        </w:rPr>
        <w:t xml:space="preserve">, albeit often in complicated and as yet incompletely understood ways. </w:t>
      </w:r>
      <w:r w:rsidRPr="003661B4">
        <w:rPr>
          <w:rStyle w:val="StyleUnderline"/>
        </w:rPr>
        <w:t>The challenge</w:t>
      </w:r>
      <w:r w:rsidRPr="003661B4">
        <w:rPr>
          <w:sz w:val="16"/>
        </w:rPr>
        <w:t xml:space="preserve"> that positive scholarship poses </w:t>
      </w:r>
      <w:r w:rsidRPr="003661B4">
        <w:rPr>
          <w:rStyle w:val="StyleUnderline"/>
        </w:rPr>
        <w:t>to normative theory is serious</w:t>
      </w:r>
      <w:r w:rsidRPr="003661B4">
        <w:rPr>
          <w:sz w:val="16"/>
        </w:rPr>
        <w:t xml:space="preserve"> enough that its claims must be carefully qualified. To begin, positive theory is in many ways still in its infancy. The strategic "revolution" is less than a decade old. </w:t>
      </w:r>
      <w:proofErr w:type="spellStart"/>
      <w:r w:rsidRPr="003661B4">
        <w:rPr>
          <w:sz w:val="16"/>
        </w:rPr>
        <w:t>n404</w:t>
      </w:r>
      <w:proofErr w:type="spellEnd"/>
      <w:r w:rsidRPr="003661B4">
        <w:rPr>
          <w:sz w:val="16"/>
        </w:rPr>
        <w:t xml:space="preserve"> </w:t>
      </w:r>
      <w:proofErr w:type="gramStart"/>
      <w:r w:rsidRPr="003661B4">
        <w:rPr>
          <w:rStyle w:val="StyleUnderline"/>
        </w:rPr>
        <w:t>The</w:t>
      </w:r>
      <w:proofErr w:type="gramEnd"/>
      <w:r w:rsidRPr="003661B4">
        <w:rPr>
          <w:sz w:val="16"/>
        </w:rPr>
        <w:t xml:space="preserve"> rough </w:t>
      </w:r>
      <w:r w:rsidRPr="003661B4">
        <w:rPr>
          <w:rStyle w:val="StyleUnderline"/>
        </w:rPr>
        <w:t xml:space="preserve">contours of positive theory likely are correct; the theory makes plain sense and </w:t>
      </w:r>
      <w:r w:rsidRPr="003661B4">
        <w:rPr>
          <w:rStyle w:val="Emphasis"/>
        </w:rPr>
        <w:t>empiricism</w:t>
      </w:r>
      <w:r w:rsidRPr="003661B4">
        <w:rPr>
          <w:sz w:val="16"/>
        </w:rPr>
        <w:t xml:space="preserve"> - even rough empiricism - </w:t>
      </w:r>
      <w:r w:rsidRPr="003661B4">
        <w:rPr>
          <w:rStyle w:val="Emphasis"/>
        </w:rPr>
        <w:t>bears out much</w:t>
      </w:r>
      <w:r w:rsidRPr="003661B4">
        <w:rPr>
          <w:sz w:val="16"/>
        </w:rPr>
        <w:t xml:space="preserve"> </w:t>
      </w:r>
      <w:r w:rsidRPr="003661B4">
        <w:rPr>
          <w:rStyle w:val="StyleUnderline"/>
        </w:rPr>
        <w:t>of what theory suggests</w:t>
      </w:r>
      <w:r w:rsidRPr="003661B4">
        <w:rPr>
          <w:sz w:val="16"/>
        </w:rPr>
        <w:t xml:space="preserve">. But later work likely will show great refinement of basic positive claims. Second, </w:t>
      </w:r>
      <w:r w:rsidRPr="003661B4">
        <w:rPr>
          <w:rStyle w:val="StyleUnderline"/>
        </w:rPr>
        <w:t>it is extremely important to emphasize that positive theory need not</w:t>
      </w:r>
      <w:r w:rsidRPr="003661B4">
        <w:rPr>
          <w:sz w:val="16"/>
        </w:rPr>
        <w:t xml:space="preserve"> - and typically does not - </w:t>
      </w:r>
      <w:r w:rsidRPr="003661B4">
        <w:rPr>
          <w:rStyle w:val="StyleUnderline"/>
        </w:rPr>
        <w:t>deny the influence of law; it</w:t>
      </w:r>
      <w:r w:rsidRPr="003661B4">
        <w:rPr>
          <w:sz w:val="16"/>
        </w:rPr>
        <w:t xml:space="preserve"> only </w:t>
      </w:r>
      <w:r w:rsidRPr="003661B4">
        <w:rPr>
          <w:rStyle w:val="StyleUnderline"/>
        </w:rPr>
        <w:t>raises questions about how much law serves to constrain judges in the strict sense demanded by</w:t>
      </w:r>
      <w:r w:rsidRPr="003661B4">
        <w:rPr>
          <w:sz w:val="16"/>
        </w:rPr>
        <w:t xml:space="preserve"> some </w:t>
      </w:r>
      <w:r w:rsidRPr="003661B4">
        <w:rPr>
          <w:rStyle w:val="StyleUnderline"/>
        </w:rPr>
        <w:t>normative theory</w:t>
      </w:r>
      <w:r w:rsidRPr="003661B4">
        <w:rPr>
          <w:sz w:val="16"/>
        </w:rPr>
        <w:t xml:space="preserve">. To be sure, occasional positive theorists are cavalier about the role played by law, </w:t>
      </w:r>
      <w:proofErr w:type="spellStart"/>
      <w:r w:rsidRPr="003661B4">
        <w:rPr>
          <w:sz w:val="16"/>
        </w:rPr>
        <w:t>n405</w:t>
      </w:r>
      <w:proofErr w:type="spellEnd"/>
      <w:r w:rsidRPr="003661B4">
        <w:rPr>
          <w:sz w:val="16"/>
        </w:rPr>
        <w:t xml:space="preserve"> but to the extent this is true, that is their failing. Many others recognize the prominence of doctrine and of legal discourse - the significant hand law takes in shaping decisions. </w:t>
      </w:r>
      <w:proofErr w:type="spellStart"/>
      <w:r w:rsidRPr="003661B4">
        <w:rPr>
          <w:sz w:val="16"/>
        </w:rPr>
        <w:t>n406</w:t>
      </w:r>
      <w:proofErr w:type="spellEnd"/>
      <w:r w:rsidRPr="003661B4">
        <w:rPr>
          <w:sz w:val="16"/>
        </w:rPr>
        <w:t xml:space="preserve"> Legal commands undoubtedly influence the decision of cases. </w:t>
      </w:r>
      <w:r w:rsidRPr="003661B4">
        <w:rPr>
          <w:rStyle w:val="StyleUnderline"/>
        </w:rPr>
        <w:t>Law plays a role, even if it cannot play the particular constraining role that normative theory requires</w:t>
      </w:r>
      <w:r w:rsidRPr="003661B4">
        <w:rPr>
          <w:sz w:val="16"/>
        </w:rPr>
        <w:t xml:space="preserve">. Third, for this reason positive scholarship also need say nothing about how judges and lawyers should do their job on an everyday basis. It is perfectly appropriate that lawyers will and should continue to argue cases in legal terms, and judges should continue to resolve them the same way. If anything, positive theory invigorates debates about appropriate interpretive [*331] methodology, if only because the </w:t>
      </w:r>
      <w:r w:rsidRPr="003661B4">
        <w:rPr>
          <w:rStyle w:val="StyleUnderline"/>
        </w:rPr>
        <w:t>debates need not be shaped by the untenable claim that any particular theory constrains judges from imposing their own values</w:t>
      </w:r>
      <w:r w:rsidRPr="003661B4">
        <w:rPr>
          <w:sz w:val="16"/>
        </w:rPr>
        <w:t xml:space="preserve">. </w:t>
      </w:r>
      <w:r w:rsidRPr="003661B4">
        <w:rPr>
          <w:rStyle w:val="StyleUnderline"/>
        </w:rPr>
        <w:t>Theories must now stand on some other bottom.</w:t>
      </w:r>
      <w:r w:rsidRPr="003661B4">
        <w:rPr>
          <w:sz w:val="16"/>
        </w:rPr>
        <w:t xml:space="preserve"> Finally, and in part a function of the early state of the work, positive theory leaves unspecified the relative strength of the various influences on judges. </w:t>
      </w:r>
      <w:r w:rsidRPr="003661B4">
        <w:rPr>
          <w:rStyle w:val="StyleUnderline"/>
        </w:rPr>
        <w:t>Positive scholarship suggests that judges are not constrained in some ways normative theory believes essential and that judges are constrained in ways normative theory suggests they should not be</w:t>
      </w:r>
      <w:r w:rsidRPr="003661B4">
        <w:rPr>
          <w:sz w:val="16"/>
        </w:rPr>
        <w:t xml:space="preserve">. But positive theory is a long way from defining with precision the spheres of autonomy and constraint, particularly given how contextual - by case, by court, by judge - these are likely to be. </w:t>
      </w:r>
      <w:r w:rsidRPr="003661B4">
        <w:rPr>
          <w:rStyle w:val="StyleUnderline"/>
        </w:rPr>
        <w:t xml:space="preserve">Despite these caveats, positive scholarship poses a challenge to normative theory. There are three moving pieces here: law, attitudes, and politics. Unless law constrains judges sufficiently in all cases - and it appears </w:t>
      </w:r>
      <w:r w:rsidRPr="003661B4">
        <w:rPr>
          <w:rStyle w:val="Emphasis"/>
        </w:rPr>
        <w:t>pretty clear this cannot be</w:t>
      </w:r>
      <w:r w:rsidRPr="003661B4">
        <w:rPr>
          <w:rStyle w:val="StyleUnderline"/>
        </w:rPr>
        <w:t xml:space="preserve"> - then judicial attitudes are deciding cases or judicial decisions are </w:t>
      </w:r>
      <w:r w:rsidRPr="003661B4">
        <w:rPr>
          <w:rStyle w:val="Emphasis"/>
        </w:rPr>
        <w:t>limited by the political and institutional forces</w:t>
      </w:r>
      <w:r w:rsidRPr="003661B4">
        <w:rPr>
          <w:rStyle w:val="StyleUnderline"/>
        </w:rPr>
        <w:t xml:space="preserve"> described here.</w:t>
      </w:r>
      <w:r w:rsidRPr="003661B4">
        <w:rPr>
          <w:sz w:val="16"/>
        </w:rPr>
        <w:t xml:space="preserve"> </w:t>
      </w:r>
      <w:r w:rsidRPr="003661B4">
        <w:rPr>
          <w:rStyle w:val="StyleUnderline"/>
        </w:rPr>
        <w:t>Yet there is very little normative theory about judicial review that builds attitudinal freedom or political constraint into the model</w:t>
      </w:r>
      <w:r w:rsidRPr="003661B4">
        <w:rPr>
          <w:sz w:val="16"/>
        </w:rPr>
        <w:t>. The challenge, then, is to develop an understanding of judicial review that builds upon and incorporates positive understandings of how judges behave. The old ways won't do anymore.</w:t>
      </w:r>
    </w:p>
    <w:p w:rsidRPr="003661B4" w:rsidR="003661B4" w:rsidP="003661B4" w:rsidRDefault="003661B4" w14:paraId="423CB57C" w14:textId="7315BB7A">
      <w:pPr>
        <w:pStyle w:val="Heading4"/>
      </w:pPr>
      <w:r>
        <w:t xml:space="preserve">It's </w:t>
      </w:r>
      <w:r>
        <w:rPr>
          <w:u w:val="single"/>
        </w:rPr>
        <w:t>very limited</w:t>
      </w:r>
      <w:r>
        <w:t xml:space="preserve">, especially </w:t>
      </w:r>
      <w:r>
        <w:rPr>
          <w:u w:val="single"/>
        </w:rPr>
        <w:t>within</w:t>
      </w:r>
      <w:r>
        <w:t xml:space="preserve"> judges’ minds.</w:t>
      </w:r>
    </w:p>
    <w:p w:rsidRPr="003661B4" w:rsidR="003661B4" w:rsidP="003661B4" w:rsidRDefault="003661B4" w14:paraId="7BEBA3A5" w14:textId="23C619C7">
      <w:r w:rsidRPr="00F66AC5">
        <w:rPr>
          <w:rStyle w:val="Style13ptBold"/>
        </w:rPr>
        <w:t xml:space="preserve">Young 99 </w:t>
      </w:r>
      <w:r w:rsidRPr="00BE3A7B">
        <w:rPr>
          <w:rStyle w:val="Style13ptBold"/>
          <w:b w:val="0"/>
        </w:rPr>
        <w:t>[</w:t>
      </w:r>
      <w:r w:rsidRPr="00F66AC5">
        <w:t>Ernest, Asst Professor, University of Texas School of Law, The Suprem</w:t>
      </w:r>
      <w:r>
        <w:t>e Court Review, Sup. Ct. Rev. 1]</w:t>
      </w:r>
    </w:p>
    <w:p w:rsidRPr="003661B4" w:rsidR="003661B4" w:rsidP="003661B4" w:rsidRDefault="003661B4" w14:paraId="71CB4977" w14:textId="01D7B4D9">
      <w:r w:rsidRPr="00F66AC5">
        <w:rPr>
          <w:sz w:val="14"/>
        </w:rPr>
        <w:t xml:space="preserve">1. </w:t>
      </w:r>
      <w:r w:rsidRPr="00F66AC5">
        <w:rPr>
          <w:rStyle w:val="StyleUnderline"/>
        </w:rPr>
        <w:t xml:space="preserve">The opportunity cost </w:t>
      </w:r>
      <w:r w:rsidRPr="003661B4">
        <w:rPr>
          <w:rStyle w:val="StyleUnderline"/>
        </w:rPr>
        <w:t xml:space="preserve">of immunity rulings. The first reason, and the simplest, is that </w:t>
      </w:r>
      <w:r w:rsidRPr="003661B4">
        <w:rPr>
          <w:rStyle w:val="Emphasis"/>
        </w:rPr>
        <w:t>the Court has limited political capital</w:t>
      </w:r>
      <w:r w:rsidRPr="003661B4">
        <w:rPr>
          <w:sz w:val="14"/>
        </w:rPr>
        <w:t xml:space="preserve">. </w:t>
      </w:r>
      <w:hyperlink w:tgtFrame="_self" w:history="1" w:anchor="n261#n261" r:id="rId30">
        <w:r w:rsidRPr="003661B4">
          <w:rPr>
            <w:sz w:val="14"/>
          </w:rPr>
          <w:t>261</w:t>
        </w:r>
      </w:hyperlink>
      <w:r w:rsidRPr="003661B4">
        <w:rPr>
          <w:sz w:val="14"/>
        </w:rPr>
        <w:t xml:space="preserve"> As Dean </w:t>
      </w:r>
      <w:proofErr w:type="spellStart"/>
      <w:r w:rsidRPr="003661B4">
        <w:rPr>
          <w:sz w:val="14"/>
        </w:rPr>
        <w:t>Choper</w:t>
      </w:r>
      <w:proofErr w:type="spellEnd"/>
      <w:r w:rsidRPr="003661B4">
        <w:rPr>
          <w:sz w:val="14"/>
        </w:rPr>
        <w:t xml:space="preserve"> has argued, "</w:t>
      </w:r>
      <w:r w:rsidRPr="003661B4">
        <w:rPr>
          <w:rStyle w:val="StyleUnderline"/>
        </w:rPr>
        <w:t>the federal judiciary's ability to persuade the populace and public leaders that it is right and they are wrong is determined by the number and frequency of its attempts</w:t>
      </w:r>
      <w:r w:rsidRPr="003661B4">
        <w:rPr>
          <w:sz w:val="14"/>
        </w:rPr>
        <w:t xml:space="preserve">  [*59]  </w:t>
      </w:r>
      <w:r w:rsidRPr="003661B4">
        <w:rPr>
          <w:rStyle w:val="StyleUnderline"/>
        </w:rPr>
        <w:t>to do so,</w:t>
      </w:r>
      <w:r w:rsidRPr="003661B4">
        <w:rPr>
          <w:sz w:val="14"/>
        </w:rPr>
        <w:t xml:space="preserve"> the felt importance of the policies it disapproves, and the perceived substantive correctness of its decisions." </w:t>
      </w:r>
      <w:hyperlink w:tgtFrame="_self" w:history="1" w:anchor="n262#n262" r:id="rId31">
        <w:r w:rsidRPr="003661B4">
          <w:rPr>
            <w:sz w:val="14"/>
          </w:rPr>
          <w:t>262</w:t>
        </w:r>
      </w:hyperlink>
      <w:r w:rsidRPr="003661B4">
        <w:rPr>
          <w:sz w:val="14"/>
        </w:rPr>
        <w:t xml:space="preserve"> </w:t>
      </w:r>
      <w:r w:rsidRPr="003661B4">
        <w:rPr>
          <w:rStyle w:val="StyleUnderline"/>
        </w:rPr>
        <w:t>There is thus likely to be, at some point, a limit on the Court's ability to continue striking down federal statutes</w:t>
      </w:r>
      <w:r w:rsidRPr="003661B4">
        <w:rPr>
          <w:sz w:val="14"/>
        </w:rPr>
        <w:t xml:space="preserve"> in the name of states' rights. </w:t>
      </w:r>
      <w:hyperlink w:tgtFrame="_self" w:history="1" w:anchor="n263#n263" r:id="rId32">
        <w:r w:rsidRPr="003661B4">
          <w:rPr>
            <w:rStyle w:val="Hyperlink"/>
            <w:sz w:val="14"/>
          </w:rPr>
          <w:t>263</w:t>
        </w:r>
      </w:hyperlink>
      <w:r w:rsidRPr="003661B4">
        <w:rPr>
          <w:sz w:val="14"/>
        </w:rPr>
        <w:t xml:space="preserve"> To the extent that this limit exists, then the Court's extended adventure in aggressive enforcement of state sovereign immunity will trade off with its ability to develop a meaningful jurisprudence of process or power federalism. If protecting state authority to regulate private conduct is the key to a viable state/federal balance, then a considered reaffirmation, explanation, or extension of Lopez may do </w:t>
      </w:r>
      <w:proofErr w:type="gramStart"/>
      <w:r w:rsidRPr="003661B4">
        <w:rPr>
          <w:sz w:val="14"/>
        </w:rPr>
        <w:t>more good</w:t>
      </w:r>
      <w:proofErr w:type="gramEnd"/>
      <w:r w:rsidRPr="003661B4">
        <w:rPr>
          <w:sz w:val="14"/>
        </w:rPr>
        <w:t xml:space="preserve"> than another expansion of Seminole Tribe. "Political capital," of course, is a pretty vague concept. It might be that the Court's ability to enforce federalism limits is more like muscles than money: it atrophies unless it is exercised regularly. </w:t>
      </w:r>
      <w:hyperlink w:tgtFrame="_self" w:history="1" w:anchor="n264#n264" r:id="rId33">
        <w:r w:rsidRPr="003661B4">
          <w:rPr>
            <w:rStyle w:val="Hyperlink"/>
            <w:sz w:val="14"/>
          </w:rPr>
          <w:t>264</w:t>
        </w:r>
      </w:hyperlink>
      <w:r w:rsidRPr="003661B4">
        <w:rPr>
          <w:sz w:val="14"/>
        </w:rPr>
        <w:t xml:space="preserve"> The National League of Cities story arguably illustrates this phenomenon, in that the Court's failure to apply the doctrine to check federal power in a series of subsequent cases may have helped lead to the outright rejection of the doctrine in Garcia. </w:t>
      </w:r>
      <w:hyperlink w:tgtFrame="_self" w:history="1" w:anchor="n265#n265" r:id="rId34">
        <w:r w:rsidRPr="003661B4">
          <w:rPr>
            <w:rStyle w:val="Hyperlink"/>
            <w:sz w:val="14"/>
          </w:rPr>
          <w:t>265</w:t>
        </w:r>
      </w:hyperlink>
      <w:r w:rsidRPr="003661B4">
        <w:rPr>
          <w:sz w:val="14"/>
        </w:rPr>
        <w:t xml:space="preserve"> The important point, however, is that</w:t>
      </w:r>
      <w:r w:rsidRPr="003661B4">
        <w:rPr>
          <w:sz w:val="18"/>
          <w:u w:val="single"/>
        </w:rPr>
        <w:t xml:space="preserve"> </w:t>
      </w:r>
      <w:r w:rsidRPr="003661B4">
        <w:rPr>
          <w:rStyle w:val="StyleUnderline"/>
        </w:rPr>
        <w:t xml:space="preserve">the Justices who matter most on these issues tend to think in terms of limited capital and worry about judicial actions that may draw down the reserves. </w:t>
      </w:r>
      <w:hyperlink w:tgtFrame="_self" w:history="1" w:anchor="n266#n266" r:id="rId35">
        <w:r w:rsidRPr="003661B4">
          <w:rPr>
            <w:rStyle w:val="StyleUnderline"/>
          </w:rPr>
          <w:t>266</w:t>
        </w:r>
      </w:hyperlink>
      <w:r w:rsidRPr="003661B4">
        <w:rPr>
          <w:rStyle w:val="StyleUnderline"/>
        </w:rPr>
        <w:t xml:space="preserve"> Political </w:t>
      </w:r>
      <w:proofErr w:type="gramStart"/>
      <w:r w:rsidRPr="003661B4">
        <w:rPr>
          <w:rStyle w:val="StyleUnderline"/>
        </w:rPr>
        <w:t>capital</w:t>
      </w:r>
      <w:r w:rsidRPr="003661B4">
        <w:rPr>
          <w:sz w:val="14"/>
        </w:rPr>
        <w:t xml:space="preserve">  [</w:t>
      </w:r>
      <w:proofErr w:type="gramEnd"/>
      <w:r w:rsidRPr="003661B4">
        <w:rPr>
          <w:sz w:val="14"/>
        </w:rPr>
        <w:t>*60</w:t>
      </w:r>
      <w:r w:rsidRPr="003661B4">
        <w:rPr>
          <w:rStyle w:val="StyleUnderline"/>
        </w:rPr>
        <w:t>]  is thus likely to function as an internal constraint on the Court's willingness repeatedly to confront Congress</w:t>
      </w:r>
      <w:r w:rsidRPr="003661B4">
        <w:rPr>
          <w:rStyle w:val="StyleUnderline"/>
          <w:u w:val="none"/>
        </w:rPr>
        <w:t>.</w:t>
      </w:r>
    </w:p>
    <w:p w:rsidRPr="00F66AC5" w:rsidR="003661B4" w:rsidP="003661B4" w:rsidRDefault="003661B4" w14:paraId="1ECE4561" w14:textId="38588B11">
      <w:pPr>
        <w:pStyle w:val="Heading4"/>
      </w:pPr>
      <w:r w:rsidRPr="003661B4">
        <w:t>Court buys into institutional conservativism – plan triggers increased internal restraint</w:t>
      </w:r>
      <w:r>
        <w:t xml:space="preserve"> or external retaliation – either ensures the link</w:t>
      </w:r>
      <w:r w:rsidR="00825991">
        <w:t>.</w:t>
      </w:r>
    </w:p>
    <w:p w:rsidRPr="003661B4" w:rsidR="003661B4" w:rsidP="003661B4" w:rsidRDefault="003661B4" w14:paraId="6A486A7C" w14:textId="77777777">
      <w:pPr>
        <w:rPr>
          <w:sz w:val="16"/>
        </w:rPr>
      </w:pPr>
      <w:proofErr w:type="spellStart"/>
      <w:r w:rsidRPr="00F66AC5">
        <w:rPr>
          <w:rStyle w:val="Style13ptBold"/>
        </w:rPr>
        <w:t>Ferejohn</w:t>
      </w:r>
      <w:proofErr w:type="spellEnd"/>
      <w:r w:rsidRPr="00F66AC5">
        <w:rPr>
          <w:rStyle w:val="Style13ptBold"/>
        </w:rPr>
        <w:t xml:space="preserve"> 2</w:t>
      </w:r>
      <w:r>
        <w:rPr>
          <w:rStyle w:val="Style13ptBold"/>
        </w:rPr>
        <w:t xml:space="preserve"> </w:t>
      </w:r>
      <w:r w:rsidRPr="00201D09">
        <w:rPr>
          <w:rStyle w:val="Style13ptBold"/>
          <w:b w:val="0"/>
        </w:rPr>
        <w:t>[</w:t>
      </w:r>
      <w:r w:rsidRPr="007B3953">
        <w:t xml:space="preserve">John A. </w:t>
      </w:r>
      <w:proofErr w:type="spellStart"/>
      <w:r w:rsidRPr="007B3953">
        <w:t>F</w:t>
      </w:r>
      <w:r w:rsidRPr="003661B4">
        <w:t>erejohn</w:t>
      </w:r>
      <w:proofErr w:type="spellEnd"/>
      <w:r w:rsidRPr="003661B4">
        <w:t xml:space="preserve">, Professor of Political Science and Senior Fellow of the Hoover Institution, Stanford University; &amp; Larry D. Kramer, Professor of Law and Politics, New York University School of Law, New York University Law Review, </w:t>
      </w:r>
      <w:proofErr w:type="gramStart"/>
      <w:r w:rsidRPr="003661B4">
        <w:t>October,</w:t>
      </w:r>
      <w:proofErr w:type="gramEnd"/>
      <w:r w:rsidRPr="003661B4">
        <w:t xml:space="preserve"> 2002, lexis]</w:t>
      </w:r>
    </w:p>
    <w:p w:rsidRPr="003661B4" w:rsidR="003661B4" w:rsidP="003661B4" w:rsidRDefault="003661B4" w14:paraId="487401C9" w14:textId="30B3997C">
      <w:pPr>
        <w:rPr>
          <w:sz w:val="14"/>
        </w:rPr>
      </w:pPr>
      <w:r w:rsidRPr="003661B4">
        <w:rPr>
          <w:sz w:val="14"/>
        </w:rPr>
        <w:t xml:space="preserve">Not surprisingly, </w:t>
      </w:r>
      <w:r w:rsidRPr="003661B4">
        <w:rPr>
          <w:rStyle w:val="StyleUnderline"/>
        </w:rPr>
        <w:t xml:space="preserve">the Supreme Court generally has been at the </w:t>
      </w:r>
      <w:r w:rsidRPr="003661B4">
        <w:rPr>
          <w:rStyle w:val="Emphasis"/>
        </w:rPr>
        <w:t>center</w:t>
      </w:r>
      <w:r w:rsidRPr="003661B4">
        <w:rPr>
          <w:rStyle w:val="StyleUnderline"/>
        </w:rPr>
        <w:t xml:space="preserve"> of</w:t>
      </w:r>
      <w:r w:rsidRPr="003661B4">
        <w:rPr>
          <w:sz w:val="14"/>
        </w:rPr>
        <w:t xml:space="preserve"> this </w:t>
      </w:r>
      <w:r w:rsidRPr="003661B4">
        <w:rPr>
          <w:rStyle w:val="StyleUnderline"/>
        </w:rPr>
        <w:t xml:space="preserve">institutional conservatism. This is so because the Court is </w:t>
      </w:r>
      <w:r w:rsidRPr="003661B4">
        <w:rPr>
          <w:rStyle w:val="Emphasis"/>
        </w:rPr>
        <w:t>uniquely</w:t>
      </w:r>
      <w:r w:rsidRPr="003661B4">
        <w:rPr>
          <w:rStyle w:val="StyleUnderline"/>
        </w:rPr>
        <w:t xml:space="preserve"> in a position to take the perspective of the whole federal judiciary into account</w:t>
      </w:r>
      <w:r w:rsidRPr="003661B4">
        <w:rPr>
          <w:sz w:val="14"/>
        </w:rPr>
        <w:t xml:space="preserve"> and to seek the public good of </w:t>
      </w:r>
      <w:r w:rsidRPr="003661B4">
        <w:rPr>
          <w:rStyle w:val="Emphasis"/>
        </w:rPr>
        <w:t>imposing judicial restraint</w:t>
      </w:r>
      <w:r w:rsidRPr="003661B4">
        <w:rPr>
          <w:sz w:val="14"/>
        </w:rPr>
        <w:t xml:space="preserve">. So, </w:t>
      </w:r>
      <w:r w:rsidRPr="003661B4">
        <w:rPr>
          <w:rStyle w:val="StyleUnderline"/>
        </w:rPr>
        <w:t>while some judges</w:t>
      </w:r>
      <w:r w:rsidRPr="003661B4">
        <w:rPr>
          <w:sz w:val="14"/>
        </w:rPr>
        <w:t xml:space="preserve"> or some lower courts might, at times, </w:t>
      </w:r>
      <w:r w:rsidRPr="003661B4">
        <w:rPr>
          <w:rStyle w:val="StyleUnderline"/>
        </w:rPr>
        <w:t>undertake</w:t>
      </w:r>
      <w:r w:rsidRPr="003661B4">
        <w:rPr>
          <w:sz w:val="14"/>
        </w:rPr>
        <w:t xml:space="preserve"> a </w:t>
      </w:r>
      <w:r w:rsidRPr="003661B4">
        <w:rPr>
          <w:rStyle w:val="StyleUnderline"/>
        </w:rPr>
        <w:t>venturesome jurisprudence</w:t>
      </w:r>
      <w:r w:rsidRPr="003661B4">
        <w:rPr>
          <w:sz w:val="14"/>
        </w:rPr>
        <w:t xml:space="preserve">, </w:t>
      </w:r>
      <w:r w:rsidRPr="003661B4">
        <w:rPr>
          <w:rStyle w:val="StyleUnderline"/>
        </w:rPr>
        <w:t>the Supreme Court</w:t>
      </w:r>
      <w:r w:rsidRPr="003661B4">
        <w:rPr>
          <w:sz w:val="14"/>
        </w:rPr>
        <w:t xml:space="preserve"> retains and </w:t>
      </w:r>
      <w:r w:rsidRPr="003661B4">
        <w:rPr>
          <w:rStyle w:val="StyleUnderline"/>
        </w:rPr>
        <w:t>employs its authority to limit or stop</w:t>
      </w:r>
      <w:r w:rsidRPr="003661B4">
        <w:rPr>
          <w:sz w:val="14"/>
        </w:rPr>
        <w:t xml:space="preserve"> these </w:t>
      </w:r>
      <w:r w:rsidRPr="003661B4">
        <w:rPr>
          <w:rStyle w:val="StyleUnderline"/>
        </w:rPr>
        <w:t xml:space="preserve">experiments if they </w:t>
      </w:r>
      <w:r w:rsidRPr="003661B4">
        <w:rPr>
          <w:rStyle w:val="Emphasis"/>
        </w:rPr>
        <w:t>threaten to provoke a political retaliation</w:t>
      </w:r>
      <w:r w:rsidRPr="003661B4">
        <w:rPr>
          <w:rStyle w:val="StyleUnderline"/>
        </w:rPr>
        <w:t xml:space="preserve"> that would affect the federal court system </w:t>
      </w:r>
      <w:r w:rsidRPr="003661B4">
        <w:rPr>
          <w:sz w:val="14"/>
        </w:rPr>
        <w:t xml:space="preserve">generally. </w:t>
      </w:r>
      <w:r w:rsidRPr="003661B4">
        <w:rPr>
          <w:rStyle w:val="StyleUnderline"/>
        </w:rPr>
        <w:t>It is</w:t>
      </w:r>
      <w:r w:rsidRPr="003661B4">
        <w:rPr>
          <w:sz w:val="14"/>
        </w:rPr>
        <w:t xml:space="preserve">, of course, </w:t>
      </w:r>
      <w:r w:rsidRPr="003661B4">
        <w:rPr>
          <w:rStyle w:val="StyleUnderline"/>
        </w:rPr>
        <w:t>possible to see</w:t>
      </w:r>
      <w:r w:rsidRPr="003661B4">
        <w:rPr>
          <w:sz w:val="14"/>
        </w:rPr>
        <w:t xml:space="preserve"> in this picture </w:t>
      </w:r>
      <w:r w:rsidRPr="003661B4">
        <w:rPr>
          <w:rStyle w:val="StyleUnderline"/>
        </w:rPr>
        <w:t>a judicial system that is too vulnerable to external political pressures</w:t>
      </w:r>
      <w:r w:rsidRPr="003661B4">
        <w:rPr>
          <w:sz w:val="14"/>
        </w:rPr>
        <w:t xml:space="preserve">, one </w:t>
      </w:r>
      <w:r w:rsidRPr="003661B4">
        <w:rPr>
          <w:rStyle w:val="StyleUnderline"/>
        </w:rPr>
        <w:t xml:space="preserve">that </w:t>
      </w:r>
      <w:r w:rsidRPr="003661B4">
        <w:rPr>
          <w:rStyle w:val="Emphasis"/>
        </w:rPr>
        <w:t>anticipates retaliation</w:t>
      </w:r>
      <w:r w:rsidRPr="003661B4">
        <w:rPr>
          <w:sz w:val="14"/>
        </w:rPr>
        <w:t xml:space="preserve"> at every turn </w:t>
      </w:r>
      <w:r w:rsidRPr="003661B4">
        <w:rPr>
          <w:rStyle w:val="StyleUnderline"/>
        </w:rPr>
        <w:t xml:space="preserve">and imposes </w:t>
      </w:r>
      <w:r w:rsidRPr="003661B4">
        <w:rPr>
          <w:rStyle w:val="Emphasis"/>
        </w:rPr>
        <w:t>self-denying ordinances</w:t>
      </w:r>
      <w:r w:rsidRPr="003661B4">
        <w:rPr>
          <w:rStyle w:val="StyleUnderline"/>
        </w:rPr>
        <w:t xml:space="preserve"> in response to</w:t>
      </w:r>
      <w:r w:rsidRPr="003661B4">
        <w:rPr>
          <w:sz w:val="14"/>
        </w:rPr>
        <w:t xml:space="preserve"> foolishly imagined as well as real </w:t>
      </w:r>
      <w:r w:rsidRPr="003661B4">
        <w:rPr>
          <w:rStyle w:val="StyleUnderline"/>
        </w:rPr>
        <w:t>political threats</w:t>
      </w:r>
      <w:r w:rsidRPr="003661B4">
        <w:rPr>
          <w:sz w:val="14"/>
        </w:rPr>
        <w:t xml:space="preserve">. Does this accurately describe our federal courts? Should we say that the Marshall Court was cowardly in Marbury v. Madison </w:t>
      </w:r>
      <w:proofErr w:type="spellStart"/>
      <w:r w:rsidRPr="003661B4">
        <w:rPr>
          <w:sz w:val="14"/>
        </w:rPr>
        <w:t>n347</w:t>
      </w:r>
      <w:proofErr w:type="spellEnd"/>
      <w:r w:rsidRPr="003661B4">
        <w:rPr>
          <w:sz w:val="14"/>
        </w:rPr>
        <w:t xml:space="preserve"> and Stuart v. Laird </w:t>
      </w:r>
      <w:proofErr w:type="spellStart"/>
      <w:r w:rsidRPr="003661B4">
        <w:rPr>
          <w:sz w:val="14"/>
        </w:rPr>
        <w:t>n348</w:t>
      </w:r>
      <w:proofErr w:type="spellEnd"/>
      <w:r w:rsidRPr="003661B4">
        <w:rPr>
          <w:sz w:val="14"/>
        </w:rPr>
        <w:t xml:space="preserve"> for failing to throw down the gauntlet to the Republicans? Or was it farsighted in finding a way to salvage some tactical advantage out of what might have been a disastrous period for the courts? In Marbury, Chief Justice Marshall successfully asserted the Court's authority to review statutes and to interpret the Constitution, institutional prerogatives that have grown in authority and importance over time. Marshall was not permitted the luxury of assuming that these prerogatives were securely embedded in the constitutional fabric, though we take them for granted today. Faced with an imminent and dangerous threat to the authority of the judiciary, he found a way to craft Marbury that recognized and took account of political reality without abandoning his understanding of fundamental principles, at least not entirely. There are dual lessons here. On the one hand, </w:t>
      </w:r>
      <w:r w:rsidRPr="003661B4">
        <w:rPr>
          <w:rStyle w:val="StyleUnderline"/>
        </w:rPr>
        <w:t>anyone worried about judicial independence must fear external political threats</w:t>
      </w:r>
      <w:r w:rsidRPr="003661B4">
        <w:rPr>
          <w:sz w:val="14"/>
        </w:rPr>
        <w:t xml:space="preserve">. On the other hand, </w:t>
      </w:r>
      <w:r w:rsidRPr="003661B4">
        <w:rPr>
          <w:rStyle w:val="StyleUnderline"/>
        </w:rPr>
        <w:t>an approach that worries only about such threats is insufficient. A more internal view</w:t>
      </w:r>
      <w:r w:rsidRPr="003661B4">
        <w:rPr>
          <w:sz w:val="14"/>
        </w:rPr>
        <w:t xml:space="preserve">, one </w:t>
      </w:r>
      <w:r w:rsidRPr="003661B4">
        <w:rPr>
          <w:rStyle w:val="StyleUnderline"/>
        </w:rPr>
        <w:t xml:space="preserve">that examines jurisprudential developments of the courts' own making, is also necessary. For the </w:t>
      </w:r>
      <w:r w:rsidRPr="003661B4">
        <w:rPr>
          <w:rStyle w:val="Emphasis"/>
        </w:rPr>
        <w:t>maintenance of an independent judiciary</w:t>
      </w:r>
      <w:r w:rsidRPr="003661B4">
        <w:rPr>
          <w:rStyle w:val="StyleUnderline"/>
        </w:rPr>
        <w:t xml:space="preserve"> rests as much in the judges' hands</w:t>
      </w:r>
      <w:r w:rsidRPr="003661B4">
        <w:rPr>
          <w:sz w:val="14"/>
        </w:rPr>
        <w:t xml:space="preserve"> as it does in hands outside the judiciary. And </w:t>
      </w:r>
      <w:r w:rsidRPr="003661B4">
        <w:rPr>
          <w:rStyle w:val="StyleUnderline"/>
        </w:rPr>
        <w:t xml:space="preserve">the way courts define their role through doctrinal development is </w:t>
      </w:r>
      <w:r w:rsidRPr="003661B4">
        <w:rPr>
          <w:rStyle w:val="Emphasis"/>
        </w:rPr>
        <w:t>crucial</w:t>
      </w:r>
      <w:r w:rsidRPr="003661B4">
        <w:rPr>
          <w:rStyle w:val="StyleUnderline"/>
        </w:rPr>
        <w:t xml:space="preserve"> in finding and defining a </w:t>
      </w:r>
      <w:r w:rsidRPr="003661B4">
        <w:rPr>
          <w:rStyle w:val="Emphasis"/>
        </w:rPr>
        <w:t>workable counterbalance to the pressures of popular politics</w:t>
      </w:r>
      <w:r w:rsidRPr="003661B4">
        <w:rPr>
          <w:sz w:val="14"/>
        </w:rPr>
        <w:t>.</w:t>
      </w:r>
    </w:p>
    <w:p w:rsidRPr="005A5710" w:rsidR="00BC5873" w:rsidP="00BC5873" w:rsidRDefault="00BC5873" w14:paraId="7AAE2CBF" w14:textId="77777777">
      <w:pPr>
        <w:pStyle w:val="Heading3"/>
      </w:pPr>
      <w:r>
        <w:t>2NC – AT: Already Decided</w:t>
      </w:r>
    </w:p>
    <w:p w:rsidRPr="00541D74" w:rsidR="00BC5873" w:rsidP="00BC5873" w:rsidRDefault="00BC5873" w14:paraId="06F793E0" w14:textId="77777777">
      <w:pPr>
        <w:pStyle w:val="Heading4"/>
      </w:pPr>
      <w:r>
        <w:t xml:space="preserve">The margin is </w:t>
      </w:r>
      <w:r>
        <w:rPr>
          <w:u w:val="single"/>
        </w:rPr>
        <w:t>close</w:t>
      </w:r>
      <w:r>
        <w:t xml:space="preserve"> – cases </w:t>
      </w:r>
      <w:r>
        <w:rPr>
          <w:u w:val="single"/>
        </w:rPr>
        <w:t>teeter</w:t>
      </w:r>
      <w:r>
        <w:t xml:space="preserve"> between split votes.</w:t>
      </w:r>
    </w:p>
    <w:p w:rsidR="00BC5873" w:rsidP="00BC5873" w:rsidRDefault="00BC5873" w14:paraId="62F0AED9" w14:textId="77777777">
      <w:proofErr w:type="spellStart"/>
      <w:r w:rsidRPr="005E06B4">
        <w:rPr>
          <w:rStyle w:val="Style13ptBold"/>
        </w:rPr>
        <w:t>Biskupic</w:t>
      </w:r>
      <w:proofErr w:type="spellEnd"/>
      <w:r w:rsidRPr="005E06B4">
        <w:rPr>
          <w:rStyle w:val="Style13ptBold"/>
        </w:rPr>
        <w:t xml:space="preserve"> 19</w:t>
      </w:r>
      <w:r>
        <w:t xml:space="preserve"> – Joan </w:t>
      </w:r>
      <w:proofErr w:type="spellStart"/>
      <w:r>
        <w:t>Biskupic</w:t>
      </w:r>
      <w:proofErr w:type="spellEnd"/>
      <w:r>
        <w:t>, JD from Georgetown University, visiting law professor at the University of California-Irvine, full-time Supreme Court analyst at CNN</w:t>
      </w:r>
      <w:r w:rsidRPr="000460BA">
        <w:t>.</w:t>
      </w:r>
      <w:r>
        <w:t xml:space="preserve"> [The Chief: The Life and Turbulent Times of Chief Justice John Roberts, Hachette Book Group]//BPS</w:t>
      </w:r>
    </w:p>
    <w:p w:rsidRPr="004F6C23" w:rsidR="00BC5873" w:rsidP="00BC5873" w:rsidRDefault="00BC5873" w14:paraId="467096B2" w14:textId="77777777">
      <w:pPr>
        <w:rPr>
          <w:sz w:val="16"/>
        </w:rPr>
      </w:pPr>
      <w:r w:rsidRPr="002C6AA8">
        <w:rPr>
          <w:rStyle w:val="StyleUnderline"/>
        </w:rPr>
        <w:t xml:space="preserve">There is an </w:t>
      </w:r>
      <w:r w:rsidRPr="002C6AA8">
        <w:rPr>
          <w:rStyle w:val="Emphasis"/>
        </w:rPr>
        <w:t>innate mystery</w:t>
      </w:r>
      <w:r w:rsidRPr="002C6AA8">
        <w:rPr>
          <w:rStyle w:val="StyleUnderline"/>
        </w:rPr>
        <w:t xml:space="preserve"> to America’s highest court. Cases are decided and written in nine </w:t>
      </w:r>
      <w:r w:rsidRPr="002C6AA8">
        <w:rPr>
          <w:rStyle w:val="Emphasis"/>
        </w:rPr>
        <w:t>cloistered chambers</w:t>
      </w:r>
      <w:r w:rsidRPr="004F6C23">
        <w:rPr>
          <w:sz w:val="16"/>
        </w:rPr>
        <w:t xml:space="preserve">. Sometimes </w:t>
      </w:r>
      <w:r w:rsidRPr="002C6AA8">
        <w:rPr>
          <w:rStyle w:val="StyleUnderline"/>
        </w:rPr>
        <w:t>a decision</w:t>
      </w:r>
      <w:r w:rsidRPr="004F6C23">
        <w:rPr>
          <w:sz w:val="16"/>
        </w:rPr>
        <w:t>—which is determined not only by bottom-line votes but by legal reasoning—</w:t>
      </w:r>
      <w:r w:rsidRPr="002C6AA8">
        <w:rPr>
          <w:rStyle w:val="StyleUnderline"/>
        </w:rPr>
        <w:t xml:space="preserve">goes through </w:t>
      </w:r>
      <w:r w:rsidRPr="002C6AA8">
        <w:rPr>
          <w:rStyle w:val="Emphasis"/>
        </w:rPr>
        <w:t>draft after draft</w:t>
      </w:r>
      <w:r w:rsidRPr="002C6AA8">
        <w:rPr>
          <w:rStyle w:val="StyleUnderline"/>
        </w:rPr>
        <w:t xml:space="preserve">, </w:t>
      </w:r>
      <w:r w:rsidRPr="002C6AA8">
        <w:rPr>
          <w:rStyle w:val="Emphasis"/>
        </w:rPr>
        <w:t>teetering</w:t>
      </w:r>
      <w:r w:rsidRPr="002C6AA8">
        <w:rPr>
          <w:rStyle w:val="StyleUnderline"/>
        </w:rPr>
        <w:t xml:space="preserve"> from one side to the other until the </w:t>
      </w:r>
      <w:r w:rsidRPr="002C6AA8">
        <w:rPr>
          <w:rStyle w:val="Emphasis"/>
        </w:rPr>
        <w:t>very end of the process</w:t>
      </w:r>
      <w:r w:rsidRPr="004F6C23">
        <w:rPr>
          <w:sz w:val="16"/>
        </w:rPr>
        <w:t>. Once a decision is issued, the public sees only the final compromise ruling, and people never know exactly how the nine got there. Were votes switched? Did the language get heated? What menacing statements might have been made as the justices circulated draft opinions, only to be excised when cooler heads prevailed?</w:t>
      </w:r>
    </w:p>
    <w:p w:rsidRPr="004F6C23" w:rsidR="00BC5873" w:rsidP="00BC5873" w:rsidRDefault="00BC5873" w14:paraId="6851F8AA" w14:textId="77777777">
      <w:pPr>
        <w:rPr>
          <w:sz w:val="16"/>
        </w:rPr>
      </w:pPr>
      <w:r w:rsidRPr="004F6C23">
        <w:rPr>
          <w:sz w:val="16"/>
        </w:rPr>
        <w:t>Chief Justice Roberts is his own enigma. “The notion that John plays his cards close to his vest is a dramatic understatement,” said a lawyer who has known him since his Reagan days. Even Roberts’s wife, Jane, acknowledged his reserve in our conversations. Those further outside his circle are never quite sure what motivates him.</w:t>
      </w:r>
    </w:p>
    <w:p w:rsidRPr="004F6C23" w:rsidR="00BC5873" w:rsidP="00BC5873" w:rsidRDefault="00BC5873" w14:paraId="2BBD6EF8" w14:textId="77777777">
      <w:pPr>
        <w:rPr>
          <w:sz w:val="16"/>
        </w:rPr>
      </w:pPr>
      <w:r w:rsidRPr="004F6C23">
        <w:rPr>
          <w:rStyle w:val="StyleUnderline"/>
        </w:rPr>
        <w:t>I have known Roberts for more than twenty years</w:t>
      </w:r>
      <w:r w:rsidRPr="004F6C23">
        <w:rPr>
          <w:sz w:val="16"/>
        </w:rPr>
        <w:t xml:space="preserve">, having covered him as a journalist through his work as a Department of Justice lawyer in the early </w:t>
      </w:r>
      <w:proofErr w:type="spellStart"/>
      <w:r w:rsidRPr="004F6C23">
        <w:rPr>
          <w:sz w:val="16"/>
        </w:rPr>
        <w:t>1990s</w:t>
      </w:r>
      <w:proofErr w:type="spellEnd"/>
      <w:r w:rsidRPr="004F6C23">
        <w:rPr>
          <w:sz w:val="16"/>
        </w:rPr>
        <w:t>, as a star appellate advocate appearing before the justices, and as a lower court judge in Washington, DC. For this book, Roberts allowed me several sessions of interviews in his chambers, totaling more than twenty hours. But, as he would be the first to make clear, he cannot be described as a willing participant. He believes that any biographical endeavor would be best undertaken when he is long gone from the Court. He kept most of his remarks off the record.</w:t>
      </w:r>
    </w:p>
    <w:p w:rsidRPr="004F6C23" w:rsidR="00BC5873" w:rsidP="00BC5873" w:rsidRDefault="00BC5873" w14:paraId="1D56F870" w14:textId="77777777">
      <w:pPr>
        <w:rPr>
          <w:sz w:val="16"/>
        </w:rPr>
      </w:pPr>
      <w:r w:rsidRPr="004F6C23">
        <w:rPr>
          <w:sz w:val="16"/>
        </w:rPr>
        <w:t xml:space="preserve">Through our conversations, however, I was able to better understand the person beneath the flawless veneer and to comprehend the gap in perceptions among people around him. In large matters related to judging as well as in lesser concerns of personality, differences exist between appearance and reality. David </w:t>
      </w:r>
      <w:proofErr w:type="spellStart"/>
      <w:r w:rsidRPr="004F6C23">
        <w:rPr>
          <w:sz w:val="16"/>
        </w:rPr>
        <w:t>Leebron</w:t>
      </w:r>
      <w:proofErr w:type="spellEnd"/>
      <w:r w:rsidRPr="004F6C23">
        <w:rPr>
          <w:sz w:val="16"/>
        </w:rPr>
        <w:t xml:space="preserve">, Roberts’s Harvard Law Review colleague who is now president of Rice University, seemed to have it right when he said that Roberts is an introvert who has learned to act like an extrovert. Roberts’s longtime friend Dean Colson, with whom he was in Florida on the day that Justice Scalia died, said that Roberts, who today is such an eloquent speaker, had become physically ill when he was supposed to speak to a gathering of law clerks to Justice William Rehnquist back in the </w:t>
      </w:r>
      <w:proofErr w:type="spellStart"/>
      <w:r w:rsidRPr="004F6C23">
        <w:rPr>
          <w:sz w:val="16"/>
        </w:rPr>
        <w:t>1980s</w:t>
      </w:r>
      <w:proofErr w:type="spellEnd"/>
      <w:r w:rsidRPr="004F6C23">
        <w:rPr>
          <w:sz w:val="16"/>
        </w:rPr>
        <w:t xml:space="preserve">. Even as an experienced advocate, before his appointment to the Court, Roberts’s hands would be shaking before he stepped to the lectern. Some co-counsel wondered how that could be happening: this was John Roberts. In the privacy of the justices’ chambers, some associates do not trust Roberts and think his diffidence is strategic, that he is not always acting in good faith, that he is not an honest broker. Yet in June 2018 Roberts told a conference of judges, “I feel some obligation to be something of an honest broker among my colleagues and won’t necessarily… go out of my way to pick fights.” He observed that because of his chief justice role, he would “sublimate” his views at </w:t>
      </w:r>
      <w:proofErr w:type="spellStart"/>
      <w:r w:rsidRPr="004F6C23">
        <w:rPr>
          <w:sz w:val="16"/>
        </w:rPr>
        <w:t>times.1</w:t>
      </w:r>
      <w:proofErr w:type="spellEnd"/>
    </w:p>
    <w:p w:rsidRPr="004F6C23" w:rsidR="00BC5873" w:rsidP="00BC5873" w:rsidRDefault="00BC5873" w14:paraId="2C859A16" w14:textId="77777777">
      <w:pPr>
        <w:rPr>
          <w:sz w:val="16"/>
        </w:rPr>
      </w:pPr>
      <w:r w:rsidRPr="002C6AA8">
        <w:rPr>
          <w:rStyle w:val="StyleUnderline"/>
        </w:rPr>
        <w:t xml:space="preserve">Colleagues portray him as </w:t>
      </w:r>
      <w:r w:rsidRPr="002C6AA8">
        <w:rPr>
          <w:rStyle w:val="Emphasis"/>
        </w:rPr>
        <w:t>strategizing more than sublimating</w:t>
      </w:r>
      <w:r w:rsidRPr="002C6AA8">
        <w:rPr>
          <w:rStyle w:val="StyleUnderline"/>
        </w:rPr>
        <w:t xml:space="preserve">, </w:t>
      </w:r>
      <w:r w:rsidRPr="002C6AA8">
        <w:rPr>
          <w:rStyle w:val="Emphasis"/>
        </w:rPr>
        <w:t>always</w:t>
      </w:r>
      <w:r w:rsidRPr="002C6AA8">
        <w:rPr>
          <w:rStyle w:val="StyleUnderline"/>
        </w:rPr>
        <w:t xml:space="preserve"> with an eye toward what he </w:t>
      </w:r>
      <w:r w:rsidRPr="002C6AA8">
        <w:rPr>
          <w:rStyle w:val="Emphasis"/>
        </w:rPr>
        <w:t>wants</w:t>
      </w:r>
      <w:r w:rsidRPr="002C6AA8">
        <w:rPr>
          <w:rStyle w:val="StyleUnderline"/>
        </w:rPr>
        <w:t xml:space="preserve"> in </w:t>
      </w:r>
      <w:r w:rsidRPr="002C6AA8">
        <w:rPr>
          <w:rStyle w:val="Emphasis"/>
        </w:rPr>
        <w:t>the ultimate ruling</w:t>
      </w:r>
      <w:r w:rsidRPr="002C6AA8">
        <w:rPr>
          <w:rStyle w:val="StyleUnderline"/>
        </w:rPr>
        <w:t xml:space="preserve"> and how </w:t>
      </w:r>
      <w:r w:rsidRPr="002C6AA8">
        <w:rPr>
          <w:rStyle w:val="Emphasis"/>
        </w:rPr>
        <w:t>he</w:t>
      </w:r>
      <w:r w:rsidRPr="002C6AA8">
        <w:rPr>
          <w:rStyle w:val="StyleUnderline"/>
        </w:rPr>
        <w:t xml:space="preserve"> will appear. Even as a </w:t>
      </w:r>
      <w:r w:rsidRPr="002C6AA8">
        <w:rPr>
          <w:rStyle w:val="Emphasis"/>
        </w:rPr>
        <w:t>young lawyer</w:t>
      </w:r>
      <w:r w:rsidRPr="002C6AA8">
        <w:rPr>
          <w:rStyle w:val="StyleUnderline"/>
        </w:rPr>
        <w:t xml:space="preserve"> in the Reagan administration, he demonstrated an awareness of </w:t>
      </w:r>
      <w:r w:rsidRPr="002C6AA8">
        <w:rPr>
          <w:rStyle w:val="Emphasis"/>
        </w:rPr>
        <w:t>the importance of messaging</w:t>
      </w:r>
      <w:r w:rsidRPr="004F6C23">
        <w:rPr>
          <w:sz w:val="16"/>
        </w:rPr>
        <w:t>. He has always shown a keen interest in how he is portrayed in the media.</w:t>
      </w:r>
    </w:p>
    <w:p w:rsidRPr="004F6C23" w:rsidR="00BC5873" w:rsidP="00BC5873" w:rsidRDefault="00BC5873" w14:paraId="1C74F6B7" w14:textId="77777777">
      <w:pPr>
        <w:rPr>
          <w:sz w:val="16"/>
        </w:rPr>
      </w:pPr>
      <w:r w:rsidRPr="004F6C23">
        <w:rPr>
          <w:sz w:val="16"/>
        </w:rPr>
        <w:t>Other consistent themes mark Roberts’s life: the intelligence, drive, and focus evident since he was barely thirteen. He seems most comfortable in small groups reminiscent of life at La Lumiere School. More significantly, the patterns of his opinions have lined up with positions he took early on in the service of the Reagan administration. He has successfully steered the law in America, reversing multiple liberal precedents. Roberts has maintained from the start that he has no political agenda on the bench—and that, for the most part, neither do his black-robed colleagues. Yet he was part of Republican presidents’ efforts to choose judges who would further their respective administrations’ policy agendas. Roberts knows well the politics of the bench, and his opinions show that, despite the “umpire” assertion, he did not entirely shed his partisan thinking once he donned the black robe.</w:t>
      </w:r>
    </w:p>
    <w:p w:rsidRPr="004F6C23" w:rsidR="00BC5873" w:rsidP="00BC5873" w:rsidRDefault="00BC5873" w14:paraId="4E299136" w14:textId="77777777">
      <w:pPr>
        <w:rPr>
          <w:sz w:val="16"/>
        </w:rPr>
      </w:pPr>
      <w:r w:rsidRPr="004F6C23">
        <w:rPr>
          <w:sz w:val="16"/>
        </w:rPr>
        <w:t xml:space="preserve">Like many people in America, Roberts watched as the Brett Kavanaugh hearings in late September 2018 further refuted the chief justice’s assertion that judges operate without regard to politics. Kavanaugh, a federal appellate judge who previously helped investigate President Bill Clinton in the </w:t>
      </w:r>
      <w:proofErr w:type="spellStart"/>
      <w:r w:rsidRPr="004F6C23">
        <w:rPr>
          <w:sz w:val="16"/>
        </w:rPr>
        <w:t>1990s</w:t>
      </w:r>
      <w:proofErr w:type="spellEnd"/>
      <w:r w:rsidRPr="004F6C23">
        <w:rPr>
          <w:sz w:val="16"/>
        </w:rPr>
        <w:t xml:space="preserve"> and then served President George W. Bush, attributed the sudden sexual assault allegations against him to a “calculated and orchestrated political hit, fueled with apparent pent-up anger about President Trump and the 2016 election, fear that has been unfairly stoked about my judicial record, revenge on behalf of the Clintons, and millions of dollars in money from outside left-wing opposition groups.” Retired Justice John Paul Stevens was among the prominent legal figures to say Kavanaugh appeared biased and unfit for the Court. Kavanaugh later said he may have gone too far and been too </w:t>
      </w:r>
      <w:proofErr w:type="spellStart"/>
      <w:r w:rsidRPr="004F6C23">
        <w:rPr>
          <w:sz w:val="16"/>
        </w:rPr>
        <w:t>emotional.2</w:t>
      </w:r>
      <w:proofErr w:type="spellEnd"/>
    </w:p>
    <w:p w:rsidRPr="004F6C23" w:rsidR="00BC5873" w:rsidP="00BC5873" w:rsidRDefault="00BC5873" w14:paraId="2BB4B071" w14:textId="77777777">
      <w:pPr>
        <w:rPr>
          <w:sz w:val="16"/>
        </w:rPr>
      </w:pPr>
      <w:r w:rsidRPr="00052AB2">
        <w:rPr>
          <w:rStyle w:val="StyleUnderline"/>
        </w:rPr>
        <w:t xml:space="preserve">Roberts expressed concern about </w:t>
      </w:r>
      <w:r w:rsidRPr="00052AB2">
        <w:rPr>
          <w:rStyle w:val="Emphasis"/>
        </w:rPr>
        <w:t>public regard</w:t>
      </w:r>
      <w:r w:rsidRPr="004F6C23">
        <w:rPr>
          <w:sz w:val="16"/>
        </w:rPr>
        <w:t xml:space="preserve"> for the judiciary </w:t>
      </w:r>
      <w:r w:rsidRPr="00052AB2">
        <w:rPr>
          <w:rStyle w:val="StyleUnderline"/>
        </w:rPr>
        <w:t>after Kavanaugh’s hearings and</w:t>
      </w:r>
      <w:r w:rsidRPr="004F6C23">
        <w:rPr>
          <w:sz w:val="16"/>
        </w:rPr>
        <w:t xml:space="preserve"> as President </w:t>
      </w:r>
      <w:r w:rsidRPr="00052AB2">
        <w:rPr>
          <w:rStyle w:val="StyleUnderline"/>
        </w:rPr>
        <w:t xml:space="preserve">Trump continued to </w:t>
      </w:r>
      <w:r w:rsidRPr="00052AB2">
        <w:rPr>
          <w:rStyle w:val="Emphasis"/>
        </w:rPr>
        <w:t>politicize</w:t>
      </w:r>
      <w:r w:rsidRPr="00052AB2">
        <w:rPr>
          <w:rStyle w:val="StyleUnderline"/>
        </w:rPr>
        <w:t xml:space="preserve"> the federal bench</w:t>
      </w:r>
      <w:r w:rsidRPr="004F6C23">
        <w:rPr>
          <w:sz w:val="16"/>
        </w:rPr>
        <w:t xml:space="preserve">. In a speech a few weeks after Kavanaugh’s confirmation, the chief justice referred to “the contentious events in Washington” and stressed judges’ independence from the executive and legislative branches. A month later, after Trump derided a judge who had ruled against the administration as an “Obama judge,” Roberts issued an unprecedented statement publicly rebuking Trump: “We do not have Obama judges or Trump judges, Bush judges or Clinton judges. What we have is an extraordinary group of dedicated judges doing their level best to do equal right to those appearing before them. That independent judiciary is something we should all be thankful for.” Roberts was responding to President Trump, to be sure, yet also more broadly trying to shield judges’ stature in the American eye. </w:t>
      </w:r>
      <w:r w:rsidRPr="004F6C23">
        <w:rPr>
          <w:rStyle w:val="StyleUnderline"/>
        </w:rPr>
        <w:t xml:space="preserve">The Kavanaugh appointment reinforced the </w:t>
      </w:r>
      <w:r w:rsidRPr="004F6C23">
        <w:rPr>
          <w:rStyle w:val="Emphasis"/>
        </w:rPr>
        <w:t>5-4 political split</w:t>
      </w:r>
      <w:r w:rsidRPr="004F6C23">
        <w:rPr>
          <w:rStyle w:val="StyleUnderline"/>
        </w:rPr>
        <w:t xml:space="preserve"> at the Supreme Court </w:t>
      </w:r>
      <w:proofErr w:type="spellStart"/>
      <w:r w:rsidRPr="004F6C23">
        <w:rPr>
          <w:rStyle w:val="StyleUnderline"/>
        </w:rPr>
        <w:t>itself</w:t>
      </w:r>
      <w:r w:rsidRPr="004F6C23">
        <w:rPr>
          <w:sz w:val="16"/>
        </w:rPr>
        <w:t>.3</w:t>
      </w:r>
      <w:proofErr w:type="spellEnd"/>
    </w:p>
    <w:p w:rsidRPr="004F6C23" w:rsidR="00BC5873" w:rsidP="00BC5873" w:rsidRDefault="00BC5873" w14:paraId="4DE1A123" w14:textId="77777777">
      <w:pPr>
        <w:rPr>
          <w:sz w:val="16"/>
        </w:rPr>
      </w:pPr>
      <w:r w:rsidRPr="004F6C23">
        <w:rPr>
          <w:rStyle w:val="StyleUnderline"/>
        </w:rPr>
        <w:t xml:space="preserve">It is </w:t>
      </w:r>
      <w:r w:rsidRPr="004F6C23">
        <w:rPr>
          <w:rStyle w:val="Emphasis"/>
        </w:rPr>
        <w:t>difficult</w:t>
      </w:r>
      <w:r w:rsidRPr="004F6C23">
        <w:rPr>
          <w:rStyle w:val="StyleUnderline"/>
        </w:rPr>
        <w:t xml:space="preserve"> in </w:t>
      </w:r>
      <w:r w:rsidRPr="004F6C23">
        <w:rPr>
          <w:rStyle w:val="Emphasis"/>
        </w:rPr>
        <w:t>any assessment</w:t>
      </w:r>
      <w:r w:rsidRPr="004F6C23">
        <w:rPr>
          <w:rStyle w:val="StyleUnderline"/>
        </w:rPr>
        <w:t xml:space="preserve"> of Roberts not to return to</w:t>
      </w:r>
      <w:r w:rsidRPr="004F6C23">
        <w:rPr>
          <w:sz w:val="16"/>
        </w:rPr>
        <w:t xml:space="preserve"> the </w:t>
      </w:r>
      <w:r w:rsidRPr="004F6C23">
        <w:rPr>
          <w:rStyle w:val="StyleUnderline"/>
        </w:rPr>
        <w:t>Obamacare</w:t>
      </w:r>
      <w:r w:rsidRPr="004F6C23">
        <w:rPr>
          <w:sz w:val="16"/>
        </w:rPr>
        <w:t xml:space="preserve"> dispute of 2012, </w:t>
      </w:r>
      <w:r w:rsidRPr="004F6C23">
        <w:rPr>
          <w:rStyle w:val="StyleUnderline"/>
        </w:rPr>
        <w:t xml:space="preserve">when he provoked </w:t>
      </w:r>
      <w:r w:rsidRPr="004F6C23">
        <w:rPr>
          <w:rStyle w:val="Emphasis"/>
        </w:rPr>
        <w:t>visceral criticism</w:t>
      </w:r>
      <w:r w:rsidRPr="004F6C23">
        <w:rPr>
          <w:rStyle w:val="StyleUnderline"/>
        </w:rPr>
        <w:t xml:space="preserve"> from conservatives and </w:t>
      </w:r>
      <w:r w:rsidRPr="004F6C23">
        <w:rPr>
          <w:rStyle w:val="Emphasis"/>
        </w:rPr>
        <w:t>enduring puzzlement</w:t>
      </w:r>
      <w:r w:rsidRPr="004F6C23">
        <w:rPr>
          <w:rStyle w:val="StyleUnderline"/>
        </w:rPr>
        <w:t xml:space="preserve"> from liberals. That ruling, and another in 2015 again upholding the law, </w:t>
      </w:r>
      <w:r w:rsidRPr="004F6C23">
        <w:rPr>
          <w:rStyle w:val="Emphasis"/>
        </w:rPr>
        <w:t>indelibly defined him</w:t>
      </w:r>
      <w:r w:rsidRPr="004F6C23">
        <w:rPr>
          <w:rStyle w:val="StyleUnderline"/>
        </w:rPr>
        <w:t xml:space="preserve"> in the public mind as </w:t>
      </w:r>
      <w:r w:rsidRPr="004F6C23">
        <w:rPr>
          <w:rStyle w:val="Emphasis"/>
        </w:rPr>
        <w:t>more moderate</w:t>
      </w:r>
      <w:r w:rsidRPr="004F6C23">
        <w:rPr>
          <w:sz w:val="16"/>
        </w:rPr>
        <w:t xml:space="preserve">. Perhaps the cases reveal the John Roberts who will emerge in an America increasingly influenced by Donald Trump. In some areas, likely not involving race or religion, Roberts may hold in check his usual ideological instincts. </w:t>
      </w:r>
      <w:r w:rsidRPr="004F6C23">
        <w:rPr>
          <w:rStyle w:val="StyleUnderline"/>
        </w:rPr>
        <w:t>He may find his way</w:t>
      </w:r>
      <w:r w:rsidRPr="004F6C23">
        <w:rPr>
          <w:sz w:val="16"/>
        </w:rPr>
        <w:t xml:space="preserve">, as he did in 2012, </w:t>
      </w:r>
      <w:r w:rsidRPr="004F6C23">
        <w:rPr>
          <w:rStyle w:val="StyleUnderline"/>
        </w:rPr>
        <w:t>to</w:t>
      </w:r>
      <w:r w:rsidRPr="004F6C23">
        <w:rPr>
          <w:sz w:val="16"/>
        </w:rPr>
        <w:t xml:space="preserve"> something resembling </w:t>
      </w:r>
      <w:r w:rsidRPr="004F6C23">
        <w:rPr>
          <w:rStyle w:val="Emphasis"/>
        </w:rPr>
        <w:t>a middle ground</w:t>
      </w:r>
      <w:r w:rsidRPr="004F6C23">
        <w:rPr>
          <w:sz w:val="16"/>
        </w:rPr>
        <w:t>.</w:t>
      </w:r>
    </w:p>
    <w:p w:rsidR="00BC5873" w:rsidP="00BC5873" w:rsidRDefault="00BC5873" w14:paraId="63EF9D7F" w14:textId="7A38DE73">
      <w:pPr>
        <w:rPr>
          <w:sz w:val="16"/>
        </w:rPr>
      </w:pPr>
      <w:r w:rsidRPr="004F6C23">
        <w:rPr>
          <w:sz w:val="16"/>
        </w:rPr>
        <w:t xml:space="preserve">Or Roberts might choose to retreat to the patterns seen in 2018, when he appeared resistant to compromise. The man who is only the seventeenth chief justice of the United States is likely still in the early chapters of his tenure. When Justice Anthony Kennedy retired in 2018, Roberts gained greater control, no longer yoked to a centrist conservative pulling to the left. Kennedy’s successor, Kavanaugh, will bring a different dimension to the Court. He was mentored by some of the same Republicans who had inspired Roberts. </w:t>
      </w:r>
      <w:r w:rsidRPr="004F6C23">
        <w:rPr>
          <w:rStyle w:val="StyleUnderline"/>
        </w:rPr>
        <w:t xml:space="preserve">The chief justice is leading a Court increasingly in </w:t>
      </w:r>
      <w:r w:rsidRPr="004F6C23">
        <w:rPr>
          <w:rStyle w:val="Emphasis"/>
        </w:rPr>
        <w:t>his own image</w:t>
      </w:r>
      <w:r w:rsidRPr="004F6C23">
        <w:rPr>
          <w:rStyle w:val="StyleUnderline"/>
        </w:rPr>
        <w:t xml:space="preserve">. He is positioned at </w:t>
      </w:r>
      <w:r w:rsidRPr="004F6C23">
        <w:rPr>
          <w:rStyle w:val="Emphasis"/>
        </w:rPr>
        <w:t>the center in every way</w:t>
      </w:r>
      <w:r w:rsidRPr="004F6C23">
        <w:rPr>
          <w:rStyle w:val="StyleUnderline"/>
        </w:rPr>
        <w:t xml:space="preserve">, and the law will likely be </w:t>
      </w:r>
      <w:r w:rsidRPr="004F6C23">
        <w:rPr>
          <w:rStyle w:val="Emphasis"/>
        </w:rPr>
        <w:t>what he says it is</w:t>
      </w:r>
      <w:r w:rsidRPr="004F6C23">
        <w:rPr>
          <w:sz w:val="16"/>
        </w:rPr>
        <w:t>.</w:t>
      </w:r>
    </w:p>
    <w:p w:rsidRPr="00F66AC5" w:rsidR="00D10B34" w:rsidP="00D10B34" w:rsidRDefault="00D10B34" w14:paraId="4305A481" w14:textId="18E94703">
      <w:pPr>
        <w:pStyle w:val="Heading4"/>
      </w:pPr>
      <w:r>
        <w:t>Specifically, Roberts vote switches.</w:t>
      </w:r>
      <w:r w:rsidRPr="00F66AC5">
        <w:t xml:space="preserve"> </w:t>
      </w:r>
    </w:p>
    <w:p w:rsidRPr="00F66AC5" w:rsidR="00D10B34" w:rsidP="00D10B34" w:rsidRDefault="00D10B34" w14:paraId="60487AEB" w14:textId="56D155A2">
      <w:r w:rsidRPr="00F66AC5">
        <w:rPr>
          <w:rStyle w:val="Style13ptBold"/>
        </w:rPr>
        <w:t xml:space="preserve">Amin 14 </w:t>
      </w:r>
      <w:r>
        <w:t xml:space="preserve">---- </w:t>
      </w:r>
      <w:proofErr w:type="spellStart"/>
      <w:r w:rsidRPr="00F66AC5">
        <w:t>Aneri</w:t>
      </w:r>
      <w:proofErr w:type="spellEnd"/>
      <w:r w:rsidRPr="00F66AC5">
        <w:t xml:space="preserve">, Co-Chair of the Gate (The University of Chicago’s forum for political analysis and legal opinions), “How Will History Remember It? Legacy of the 2012-2013 Supreme Court Term,” Supreme Court Spotlight, 4/4, </w:t>
      </w:r>
      <w:hyperlink w:history="1" r:id="rId36">
        <w:r w:rsidRPr="00F66AC5">
          <w:rPr>
            <w:rStyle w:val="Hyperlink"/>
          </w:rPr>
          <w:t>http://uchicagogate.com/2014/04/04/legacy-of-the-2012-2013-supreme-court/</w:t>
        </w:r>
      </w:hyperlink>
    </w:p>
    <w:p w:rsidRPr="00D10B34" w:rsidR="00D10B34" w:rsidP="00BC5873" w:rsidRDefault="00D10B34" w14:paraId="72BAE9B2" w14:textId="3FDCB6D9">
      <w:pPr>
        <w:rPr>
          <w:u w:val="single"/>
        </w:rPr>
      </w:pPr>
      <w:r w:rsidRPr="00774E8F">
        <w:rPr>
          <w:rStyle w:val="StyleUnderline"/>
        </w:rPr>
        <w:t xml:space="preserve">Was there a </w:t>
      </w:r>
      <w:r w:rsidRPr="00774E8F">
        <w:rPr>
          <w:rStyle w:val="Emphasis"/>
        </w:rPr>
        <w:t>pattern or strategy</w:t>
      </w:r>
      <w:r w:rsidRPr="00774E8F">
        <w:rPr>
          <w:rStyle w:val="StyleUnderline"/>
        </w:rPr>
        <w:t xml:space="preserve"> </w:t>
      </w:r>
      <w:r w:rsidRPr="00A46281">
        <w:rPr>
          <w:rStyle w:val="StyleUnderline"/>
          <w:highlight w:val="yellow"/>
        </w:rPr>
        <w:t>for</w:t>
      </w:r>
      <w:r w:rsidRPr="00774E8F">
        <w:rPr>
          <w:sz w:val="16"/>
        </w:rPr>
        <w:t xml:space="preserve"> the </w:t>
      </w:r>
      <w:r w:rsidRPr="00A46281">
        <w:rPr>
          <w:rStyle w:val="StyleUnderline"/>
          <w:highlight w:val="yellow"/>
        </w:rPr>
        <w:t>Roberts</w:t>
      </w:r>
      <w:r w:rsidRPr="00774E8F">
        <w:rPr>
          <w:sz w:val="16"/>
        </w:rPr>
        <w:t xml:space="preserve"> Court in a term</w:t>
      </w:r>
      <w:r w:rsidRPr="00774E8F">
        <w:rPr>
          <w:rStyle w:val="StyleUnderline"/>
        </w:rPr>
        <w:t xml:space="preserve"> with so many momentous cases</w:t>
      </w:r>
      <w:r w:rsidRPr="00774E8F">
        <w:rPr>
          <w:sz w:val="16"/>
        </w:rPr>
        <w:t xml:space="preserve">? The big </w:t>
      </w:r>
      <w:r w:rsidRPr="00A46281">
        <w:rPr>
          <w:rStyle w:val="StyleUnderline"/>
          <w:highlight w:val="yellow"/>
        </w:rPr>
        <w:t>liberal wins include</w:t>
      </w:r>
      <w:r w:rsidRPr="00774E8F">
        <w:rPr>
          <w:sz w:val="16"/>
        </w:rPr>
        <w:t xml:space="preserve"> the court’s </w:t>
      </w:r>
      <w:r w:rsidRPr="00A46281">
        <w:rPr>
          <w:rStyle w:val="StyleUnderline"/>
          <w:highlight w:val="yellow"/>
        </w:rPr>
        <w:t>hesitancy to overrule Affirmative Action</w:t>
      </w:r>
      <w:r w:rsidRPr="0086748E">
        <w:rPr>
          <w:sz w:val="16"/>
        </w:rPr>
        <w:t xml:space="preserve"> in Fisher </w:t>
      </w:r>
      <w:r w:rsidRPr="00A46281">
        <w:rPr>
          <w:rStyle w:val="StyleUnderline"/>
          <w:highlight w:val="yellow"/>
        </w:rPr>
        <w:t>and</w:t>
      </w:r>
      <w:r w:rsidRPr="0086748E">
        <w:rPr>
          <w:rStyle w:val="StyleUnderline"/>
        </w:rPr>
        <w:t xml:space="preserve"> </w:t>
      </w:r>
      <w:r w:rsidRPr="0086748E">
        <w:rPr>
          <w:sz w:val="16"/>
        </w:rPr>
        <w:t>striking down</w:t>
      </w:r>
      <w:r w:rsidRPr="0086748E">
        <w:rPr>
          <w:rStyle w:val="StyleUnderline"/>
        </w:rPr>
        <w:t xml:space="preserve"> </w:t>
      </w:r>
      <w:r w:rsidRPr="00A46281">
        <w:rPr>
          <w:rStyle w:val="StyleUnderline"/>
          <w:highlight w:val="yellow"/>
        </w:rPr>
        <w:t>DOMA</w:t>
      </w:r>
      <w:r w:rsidRPr="0086748E">
        <w:rPr>
          <w:sz w:val="16"/>
        </w:rPr>
        <w:t xml:space="preserve"> in Windsor, while </w:t>
      </w:r>
      <w:r w:rsidRPr="0086748E">
        <w:rPr>
          <w:rStyle w:val="StyleUnderline"/>
        </w:rPr>
        <w:t>the conservatives won on the Voting Rights Act</w:t>
      </w:r>
      <w:r w:rsidRPr="0086748E">
        <w:rPr>
          <w:sz w:val="16"/>
        </w:rPr>
        <w:t xml:space="preserve"> in Shelby County, </w:t>
      </w:r>
      <w:r w:rsidRPr="0086748E">
        <w:rPr>
          <w:rStyle w:val="StyleUnderline"/>
        </w:rPr>
        <w:t>as well as with</w:t>
      </w:r>
      <w:r w:rsidRPr="0086748E">
        <w:rPr>
          <w:sz w:val="16"/>
        </w:rPr>
        <w:t xml:space="preserve"> many </w:t>
      </w:r>
      <w:r w:rsidRPr="0086748E">
        <w:rPr>
          <w:rStyle w:val="StyleUnderline"/>
        </w:rPr>
        <w:t>pro-business decisions</w:t>
      </w:r>
      <w:r w:rsidRPr="0086748E">
        <w:rPr>
          <w:sz w:val="16"/>
        </w:rPr>
        <w:t xml:space="preserve"> that tightened rules on class actions, and made it harder</w:t>
      </w:r>
      <w:r w:rsidRPr="00774E8F">
        <w:rPr>
          <w:sz w:val="16"/>
        </w:rPr>
        <w:t xml:space="preserve"> for employees to bring discrimination claims. The conservative majority in the </w:t>
      </w:r>
      <w:r w:rsidRPr="00A46281">
        <w:rPr>
          <w:rStyle w:val="StyleUnderline"/>
          <w:highlight w:val="yellow"/>
        </w:rPr>
        <w:t>Roberts</w:t>
      </w:r>
      <w:r w:rsidRPr="00774E8F">
        <w:rPr>
          <w:sz w:val="16"/>
        </w:rPr>
        <w:t xml:space="preserve"> Court </w:t>
      </w:r>
      <w:r w:rsidRPr="00A46281">
        <w:rPr>
          <w:rStyle w:val="Emphasis"/>
          <w:highlight w:val="yellow"/>
        </w:rPr>
        <w:t>seemed to avoid wasting political capital</w:t>
      </w:r>
      <w:r w:rsidRPr="00774E8F">
        <w:rPr>
          <w:sz w:val="16"/>
        </w:rPr>
        <w:t xml:space="preserve"> </w:t>
      </w:r>
      <w:r w:rsidRPr="00774E8F">
        <w:rPr>
          <w:rStyle w:val="StyleUnderline"/>
        </w:rPr>
        <w:t>on sexuality and personal autonomy cases,</w:t>
      </w:r>
      <w:r w:rsidRPr="00774E8F">
        <w:rPr>
          <w:sz w:val="16"/>
        </w:rPr>
        <w:t xml:space="preserve"> while choosing to win decisions on race, class, and social welfare. Chief Justice </w:t>
      </w:r>
      <w:r w:rsidRPr="00A46281">
        <w:rPr>
          <w:rStyle w:val="StyleUnderline"/>
          <w:highlight w:val="yellow"/>
        </w:rPr>
        <w:t xml:space="preserve">Roberts </w:t>
      </w:r>
      <w:r w:rsidRPr="00A46281">
        <w:rPr>
          <w:rStyle w:val="Emphasis"/>
          <w:highlight w:val="yellow"/>
        </w:rPr>
        <w:t>lost quietly in battles which he thought were insignificant</w:t>
      </w:r>
      <w:r w:rsidRPr="00774E8F">
        <w:rPr>
          <w:rStyle w:val="StyleUnderline"/>
        </w:rPr>
        <w:t xml:space="preserve">, </w:t>
      </w:r>
      <w:r w:rsidRPr="00A46281">
        <w:rPr>
          <w:rStyle w:val="StyleUnderline"/>
          <w:highlight w:val="yellow"/>
        </w:rPr>
        <w:t>and even more quietly won some of the most important cases</w:t>
      </w:r>
      <w:r w:rsidRPr="00774E8F">
        <w:rPr>
          <w:rStyle w:val="StyleUnderline"/>
        </w:rPr>
        <w:t>.</w:t>
      </w:r>
      <w:r w:rsidRPr="00774E8F">
        <w:rPr>
          <w:sz w:val="16"/>
        </w:rPr>
        <w:t xml:space="preserve"> Because of this skill </w:t>
      </w:r>
      <w:r w:rsidRPr="00774E8F">
        <w:rPr>
          <w:rStyle w:val="StyleUnderline"/>
        </w:rPr>
        <w:t xml:space="preserve">many Supreme Court analysts argue </w:t>
      </w:r>
      <w:r w:rsidRPr="00A46281">
        <w:rPr>
          <w:rStyle w:val="StyleUnderline"/>
          <w:highlight w:val="yellow"/>
        </w:rPr>
        <w:t xml:space="preserve">Roberts is a </w:t>
      </w:r>
      <w:r w:rsidRPr="00A46281">
        <w:rPr>
          <w:rStyle w:val="Emphasis"/>
          <w:sz w:val="28"/>
          <w:highlight w:val="yellow"/>
        </w:rPr>
        <w:t xml:space="preserve">magician </w:t>
      </w:r>
      <w:r w:rsidRPr="00A46281">
        <w:rPr>
          <w:rStyle w:val="Emphasis"/>
          <w:highlight w:val="yellow"/>
        </w:rPr>
        <w:t>skillful at disguising his conservatism</w:t>
      </w:r>
      <w:r w:rsidRPr="00774E8F">
        <w:rPr>
          <w:sz w:val="16"/>
        </w:rPr>
        <w:t xml:space="preserve">. </w:t>
      </w:r>
      <w:r w:rsidRPr="00A46281">
        <w:rPr>
          <w:rStyle w:val="StyleUnderline"/>
          <w:highlight w:val="yellow"/>
        </w:rPr>
        <w:t xml:space="preserve">Known for his </w:t>
      </w:r>
      <w:proofErr w:type="gramStart"/>
      <w:r w:rsidRPr="00A46281">
        <w:rPr>
          <w:rStyle w:val="StyleUnderline"/>
          <w:highlight w:val="yellow"/>
        </w:rPr>
        <w:t>eleventh hour</w:t>
      </w:r>
      <w:proofErr w:type="gramEnd"/>
      <w:r w:rsidRPr="00A46281">
        <w:rPr>
          <w:rStyle w:val="StyleUnderline"/>
          <w:highlight w:val="yellow"/>
        </w:rPr>
        <w:t xml:space="preserve"> </w:t>
      </w:r>
      <w:r w:rsidRPr="00A46281">
        <w:rPr>
          <w:rStyle w:val="Emphasis"/>
          <w:sz w:val="28"/>
          <w:highlight w:val="yellow"/>
        </w:rPr>
        <w:t>vote switch</w:t>
      </w:r>
      <w:r w:rsidRPr="00774E8F">
        <w:rPr>
          <w:rStyle w:val="StyleUnderline"/>
          <w:sz w:val="28"/>
        </w:rPr>
        <w:t xml:space="preserve"> </w:t>
      </w:r>
      <w:r w:rsidRPr="00774E8F">
        <w:rPr>
          <w:rStyle w:val="StyleUnderline"/>
        </w:rPr>
        <w:t>in last year’s</w:t>
      </w:r>
      <w:r w:rsidRPr="00774E8F">
        <w:rPr>
          <w:sz w:val="16"/>
        </w:rPr>
        <w:t xml:space="preserve"> landmark </w:t>
      </w:r>
      <w:r w:rsidRPr="00774E8F">
        <w:rPr>
          <w:rStyle w:val="Emphasis"/>
        </w:rPr>
        <w:t>A</w:t>
      </w:r>
      <w:r w:rsidRPr="00774E8F">
        <w:rPr>
          <w:sz w:val="16"/>
        </w:rPr>
        <w:t xml:space="preserve">ffordable </w:t>
      </w:r>
      <w:r w:rsidRPr="00774E8F">
        <w:rPr>
          <w:rStyle w:val="Emphasis"/>
        </w:rPr>
        <w:t>C</w:t>
      </w:r>
      <w:r w:rsidRPr="00774E8F">
        <w:rPr>
          <w:sz w:val="16"/>
        </w:rPr>
        <w:t xml:space="preserve">are </w:t>
      </w:r>
      <w:r w:rsidRPr="00774E8F">
        <w:rPr>
          <w:rStyle w:val="Emphasis"/>
        </w:rPr>
        <w:t>A</w:t>
      </w:r>
      <w:r w:rsidRPr="00774E8F">
        <w:rPr>
          <w:sz w:val="16"/>
        </w:rPr>
        <w:t xml:space="preserve">ct challenge, </w:t>
      </w:r>
      <w:r w:rsidRPr="00A46281">
        <w:rPr>
          <w:rStyle w:val="StyleUnderline"/>
          <w:highlight w:val="yellow"/>
        </w:rPr>
        <w:t>Roberts</w:t>
      </w:r>
      <w:r w:rsidRPr="00774E8F">
        <w:rPr>
          <w:rStyle w:val="StyleUnderline"/>
        </w:rPr>
        <w:t xml:space="preserve"> many times </w:t>
      </w:r>
      <w:r w:rsidRPr="00A46281">
        <w:rPr>
          <w:rStyle w:val="StyleUnderline"/>
          <w:highlight w:val="yellow"/>
        </w:rPr>
        <w:t>votes with the liberal bloc in an opinion filled with compromises</w:t>
      </w:r>
      <w:r w:rsidRPr="00774E8F">
        <w:rPr>
          <w:rStyle w:val="StyleUnderline"/>
        </w:rPr>
        <w:t xml:space="preserve"> </w:t>
      </w:r>
      <w:r w:rsidRPr="00774E8F">
        <w:rPr>
          <w:rStyle w:val="Emphasis"/>
        </w:rPr>
        <w:t>to please conservatives</w:t>
      </w:r>
      <w:r w:rsidRPr="00774E8F">
        <w:rPr>
          <w:rStyle w:val="StyleUnderline"/>
        </w:rPr>
        <w:t xml:space="preserve">. </w:t>
      </w:r>
      <w:r w:rsidRPr="00774E8F">
        <w:rPr>
          <w:sz w:val="16"/>
        </w:rPr>
        <w:t xml:space="preserve">An example of </w:t>
      </w:r>
      <w:r w:rsidRPr="00774E8F">
        <w:rPr>
          <w:rStyle w:val="StyleUnderline"/>
        </w:rPr>
        <w:t>this</w:t>
      </w:r>
      <w:r w:rsidRPr="00774E8F">
        <w:rPr>
          <w:sz w:val="16"/>
        </w:rPr>
        <w:t xml:space="preserve"> work </w:t>
      </w:r>
      <w:r w:rsidRPr="00774E8F">
        <w:rPr>
          <w:rStyle w:val="StyleUnderline"/>
        </w:rPr>
        <w:t>can be seen in Fischer</w:t>
      </w:r>
      <w:r w:rsidRPr="00774E8F">
        <w:rPr>
          <w:sz w:val="16"/>
        </w:rPr>
        <w:t xml:space="preserve">. In Fischer, the court sent back University of Texas’s affirmative action plan to the lower </w:t>
      </w:r>
      <w:proofErr w:type="gramStart"/>
      <w:r w:rsidRPr="00774E8F">
        <w:rPr>
          <w:sz w:val="16"/>
        </w:rPr>
        <w:t>court, and</w:t>
      </w:r>
      <w:proofErr w:type="gramEnd"/>
      <w:r w:rsidRPr="00774E8F">
        <w:rPr>
          <w:sz w:val="16"/>
        </w:rPr>
        <w:t xml:space="preserve"> asked them to look at it through a more “narrowly tailored” lens. </w:t>
      </w:r>
      <w:r w:rsidRPr="00774E8F">
        <w:rPr>
          <w:rStyle w:val="StyleUnderline"/>
        </w:rPr>
        <w:t>Conservatives were pleased by the narrow scope of</w:t>
      </w:r>
      <w:r w:rsidRPr="00774E8F">
        <w:rPr>
          <w:sz w:val="16"/>
        </w:rPr>
        <w:t xml:space="preserve"> and reach that </w:t>
      </w:r>
      <w:r w:rsidRPr="00774E8F">
        <w:rPr>
          <w:rStyle w:val="StyleUnderline"/>
        </w:rPr>
        <w:t xml:space="preserve">this lens </w:t>
      </w:r>
      <w:r w:rsidRPr="00774E8F">
        <w:rPr>
          <w:sz w:val="16"/>
        </w:rPr>
        <w:t>would require,</w:t>
      </w:r>
      <w:r w:rsidRPr="00774E8F">
        <w:rPr>
          <w:rStyle w:val="StyleUnderline"/>
        </w:rPr>
        <w:t xml:space="preserve"> while liberals could still be happy</w:t>
      </w:r>
      <w:r w:rsidRPr="00774E8F">
        <w:rPr>
          <w:sz w:val="16"/>
        </w:rPr>
        <w:t xml:space="preserve"> that </w:t>
      </w:r>
      <w:r w:rsidRPr="00774E8F">
        <w:rPr>
          <w:rStyle w:val="StyleUnderline"/>
        </w:rPr>
        <w:t>affirmative action</w:t>
      </w:r>
      <w:r w:rsidRPr="00774E8F">
        <w:rPr>
          <w:sz w:val="16"/>
        </w:rPr>
        <w:t xml:space="preserve"> programs </w:t>
      </w:r>
      <w:r w:rsidRPr="00774E8F">
        <w:rPr>
          <w:rStyle w:val="StyleUnderline"/>
        </w:rPr>
        <w:t>were not ruled unconstitutional</w:t>
      </w:r>
      <w:r w:rsidRPr="00774E8F">
        <w:rPr>
          <w:sz w:val="16"/>
        </w:rPr>
        <w:t xml:space="preserve"> and race could remain to be a factor. The decision of Fischer was only considered such a liberal win, because legal analysts expected the court to declare affirmative action unconstitutional and the court did not go that route. </w:t>
      </w:r>
      <w:r w:rsidRPr="00774E8F">
        <w:rPr>
          <w:rStyle w:val="StyleUnderline"/>
        </w:rPr>
        <w:t>Thus</w:t>
      </w:r>
      <w:r w:rsidRPr="00774E8F">
        <w:rPr>
          <w:sz w:val="16"/>
        </w:rPr>
        <w:t xml:space="preserve">, in reality, </w:t>
      </w:r>
      <w:r w:rsidRPr="00A46281">
        <w:rPr>
          <w:rStyle w:val="StyleUnderline"/>
          <w:highlight w:val="yellow"/>
        </w:rPr>
        <w:t>Fisher</w:t>
      </w:r>
      <w:r w:rsidRPr="00774E8F">
        <w:rPr>
          <w:rStyle w:val="StyleUnderline"/>
        </w:rPr>
        <w:t xml:space="preserve"> was not a win for either side, but </w:t>
      </w:r>
      <w:r w:rsidRPr="00A46281">
        <w:rPr>
          <w:rStyle w:val="StyleUnderline"/>
          <w:highlight w:val="yellow"/>
        </w:rPr>
        <w:t xml:space="preserve">was a </w:t>
      </w:r>
      <w:r w:rsidRPr="00A46281">
        <w:rPr>
          <w:rStyle w:val="Emphasis"/>
          <w:highlight w:val="yellow"/>
        </w:rPr>
        <w:t>strategic compromise engineered b</w:t>
      </w:r>
      <w:r w:rsidRPr="00774E8F">
        <w:rPr>
          <w:rStyle w:val="Emphasis"/>
        </w:rPr>
        <w:t xml:space="preserve">y Chief Justice </w:t>
      </w:r>
      <w:r w:rsidRPr="00A46281">
        <w:rPr>
          <w:rStyle w:val="Emphasis"/>
          <w:highlight w:val="yellow"/>
        </w:rPr>
        <w:t>Roberts</w:t>
      </w:r>
      <w:r w:rsidRPr="00774E8F">
        <w:rPr>
          <w:sz w:val="16"/>
        </w:rPr>
        <w:t xml:space="preserve">. Perhaps </w:t>
      </w:r>
      <w:r w:rsidRPr="00A46281">
        <w:rPr>
          <w:rStyle w:val="StyleUnderline"/>
          <w:highlight w:val="yellow"/>
        </w:rPr>
        <w:t>the primary motivator</w:t>
      </w:r>
      <w:r w:rsidRPr="00774E8F">
        <w:rPr>
          <w:rStyle w:val="StyleUnderline"/>
        </w:rPr>
        <w:t xml:space="preserve"> behind Roberts’ cooperation and </w:t>
      </w:r>
      <w:proofErr w:type="gramStart"/>
      <w:r w:rsidRPr="00774E8F">
        <w:rPr>
          <w:rStyle w:val="StyleUnderline"/>
        </w:rPr>
        <w:t>bi-partisanship</w:t>
      </w:r>
      <w:proofErr w:type="gramEnd"/>
      <w:r w:rsidRPr="00774E8F">
        <w:rPr>
          <w:sz w:val="16"/>
        </w:rPr>
        <w:t xml:space="preserve"> </w:t>
      </w:r>
      <w:r w:rsidRPr="00A46281">
        <w:rPr>
          <w:rStyle w:val="Emphasis"/>
          <w:sz w:val="28"/>
          <w:highlight w:val="yellow"/>
        </w:rPr>
        <w:t>is his interest in the court’s institutional capital and legitimacy</w:t>
      </w:r>
      <w:r w:rsidRPr="00774E8F">
        <w:rPr>
          <w:sz w:val="16"/>
        </w:rPr>
        <w:t xml:space="preserve">. </w:t>
      </w:r>
      <w:r w:rsidRPr="00774E8F">
        <w:rPr>
          <w:rStyle w:val="StyleUnderline"/>
        </w:rPr>
        <w:t>A main part of his philosophy</w:t>
      </w:r>
      <w:r w:rsidRPr="00774E8F">
        <w:rPr>
          <w:sz w:val="16"/>
        </w:rPr>
        <w:t xml:space="preserve"> as chief justice </w:t>
      </w:r>
      <w:r w:rsidRPr="00774E8F">
        <w:rPr>
          <w:rStyle w:val="StyleUnderline"/>
        </w:rPr>
        <w:t>is for the court to have one voice</w:t>
      </w:r>
      <w:r w:rsidRPr="00774E8F">
        <w:rPr>
          <w:sz w:val="16"/>
        </w:rPr>
        <w:t xml:space="preserve">, despite split opinions. </w:t>
      </w:r>
      <w:r w:rsidRPr="00774E8F">
        <w:rPr>
          <w:rStyle w:val="StyleUnderline"/>
        </w:rPr>
        <w:t>He was successful in collecting their opinions and under his leadership</w:t>
      </w:r>
      <w:r w:rsidRPr="00774E8F">
        <w:rPr>
          <w:sz w:val="16"/>
        </w:rPr>
        <w:t xml:space="preserve">; </w:t>
      </w:r>
      <w:r w:rsidRPr="00774E8F">
        <w:rPr>
          <w:rStyle w:val="StyleUnderline"/>
        </w:rPr>
        <w:t xml:space="preserve">the court released more consecutive unanimous opinions than previous courts in recent history. Thus, in an answer to the question, was this Supreme Court term favorable to liberals or conservatives, the answer is </w:t>
      </w:r>
      <w:r w:rsidRPr="00774E8F">
        <w:rPr>
          <w:rStyle w:val="Emphasis"/>
        </w:rPr>
        <w:t>both</w:t>
      </w:r>
      <w:r w:rsidRPr="00774E8F">
        <w:rPr>
          <w:sz w:val="16"/>
        </w:rPr>
        <w:t xml:space="preserve">. </w:t>
      </w:r>
      <w:r w:rsidRPr="00A46281">
        <w:rPr>
          <w:rStyle w:val="StyleUnderline"/>
          <w:highlight w:val="yellow"/>
        </w:rPr>
        <w:t xml:space="preserve">Roberts </w:t>
      </w:r>
      <w:r w:rsidRPr="00A46281">
        <w:rPr>
          <w:rStyle w:val="Emphasis"/>
          <w:highlight w:val="yellow"/>
        </w:rPr>
        <w:t>strategically created provisions</w:t>
      </w:r>
      <w:r w:rsidRPr="00774E8F">
        <w:rPr>
          <w:rStyle w:val="StyleUnderline"/>
        </w:rPr>
        <w:t xml:space="preserve"> </w:t>
      </w:r>
      <w:r w:rsidRPr="00A46281">
        <w:rPr>
          <w:rStyle w:val="StyleUnderline"/>
          <w:highlight w:val="yellow"/>
        </w:rPr>
        <w:t>that would benefit conservatives in the long run</w:t>
      </w:r>
      <w:r w:rsidRPr="00774E8F">
        <w:rPr>
          <w:rStyle w:val="StyleUnderline"/>
        </w:rPr>
        <w:t xml:space="preserve"> in this term, </w:t>
      </w:r>
      <w:r w:rsidRPr="00774E8F">
        <w:rPr>
          <w:rStyle w:val="Emphasis"/>
        </w:rPr>
        <w:t>just like when he placed restrictions on the commerce clause embedded in last year’s big healthcare case, considered a huge liberal win.</w:t>
      </w:r>
      <w:r w:rsidRPr="00774E8F">
        <w:rPr>
          <w:rStyle w:val="StyleUnderline"/>
        </w:rPr>
        <w:t xml:space="preserve"> </w:t>
      </w:r>
      <w:r w:rsidRPr="00774E8F">
        <w:rPr>
          <w:sz w:val="16"/>
        </w:rPr>
        <w:t xml:space="preserve">Pamela </w:t>
      </w:r>
      <w:r w:rsidRPr="00774E8F">
        <w:rPr>
          <w:rStyle w:val="StyleUnderline"/>
        </w:rPr>
        <w:t xml:space="preserve">Harris’s words </w:t>
      </w:r>
      <w:r w:rsidRPr="00774E8F">
        <w:rPr>
          <w:sz w:val="16"/>
        </w:rPr>
        <w:t xml:space="preserve">quoted above </w:t>
      </w:r>
      <w:r w:rsidRPr="00774E8F">
        <w:rPr>
          <w:rStyle w:val="StyleUnderline"/>
        </w:rPr>
        <w:t>are discerning. Roberts has sacrificed some conservative wins</w:t>
      </w:r>
      <w:r w:rsidRPr="00774E8F">
        <w:rPr>
          <w:sz w:val="16"/>
        </w:rPr>
        <w:t xml:space="preserve"> on race, sex, and social welfare, </w:t>
      </w:r>
      <w:r w:rsidRPr="00774E8F">
        <w:rPr>
          <w:rStyle w:val="StyleUnderline"/>
        </w:rPr>
        <w:t>pleasing liberals</w:t>
      </w:r>
      <w:r w:rsidRPr="00774E8F">
        <w:rPr>
          <w:sz w:val="16"/>
        </w:rPr>
        <w:t xml:space="preserve">, </w:t>
      </w:r>
      <w:r w:rsidRPr="00774E8F">
        <w:rPr>
          <w:rStyle w:val="StyleUnderline"/>
        </w:rPr>
        <w:t>although placing compromises throughout. Without alienating either party, he has crafted majorities in the court that break party lines. He continues to stay true to his conservatism by continuing the court’s gradual shift to the right, without overt decisions that would alienate liberals.</w:t>
      </w:r>
    </w:p>
    <w:p w:rsidRPr="00F66AC5" w:rsidR="00BC5873" w:rsidP="00BC5873" w:rsidRDefault="00BC5873" w14:paraId="7A79EC8C" w14:textId="77777777">
      <w:pPr>
        <w:pStyle w:val="Heading4"/>
      </w:pPr>
      <w:r w:rsidRPr="00F66AC5">
        <w:t>Supreme Court takes forever to decide, and vote switching is frequent</w:t>
      </w:r>
      <w:r>
        <w:t>.</w:t>
      </w:r>
    </w:p>
    <w:p w:rsidRPr="001F0F40" w:rsidR="00BC5873" w:rsidP="00BC5873" w:rsidRDefault="00BC5873" w14:paraId="3274A7C7" w14:textId="77777777">
      <w:pPr>
        <w:rPr>
          <w:szCs w:val="18"/>
        </w:rPr>
      </w:pPr>
      <w:r>
        <w:rPr>
          <w:rStyle w:val="Style13ptBold"/>
        </w:rPr>
        <w:t xml:space="preserve">Encarta </w:t>
      </w:r>
      <w:r w:rsidRPr="00F66AC5">
        <w:rPr>
          <w:rStyle w:val="Style13ptBold"/>
        </w:rPr>
        <w:t>6</w:t>
      </w:r>
      <w:r w:rsidRPr="00F66AC5">
        <w:rPr>
          <w:b/>
        </w:rPr>
        <w:t xml:space="preserve"> </w:t>
      </w:r>
      <w:r w:rsidRPr="00F66AC5">
        <w:rPr>
          <w:szCs w:val="18"/>
        </w:rPr>
        <w:t>(</w:t>
      </w:r>
      <w:hyperlink w:history="1" r:id="rId37">
        <w:r w:rsidRPr="001F0F40">
          <w:rPr>
            <w:rStyle w:val="Hyperlink"/>
            <w:szCs w:val="18"/>
          </w:rPr>
          <w:t>http://encarta.msn.com/encyclopedia_761574302_3/Supreme_Court_of_the_United_States.html</w:t>
        </w:r>
      </w:hyperlink>
      <w:r w:rsidRPr="001F0F40">
        <w:rPr>
          <w:szCs w:val="18"/>
        </w:rPr>
        <w:t>)</w:t>
      </w:r>
    </w:p>
    <w:p w:rsidRPr="001F0F40" w:rsidR="00BC5873" w:rsidP="00BC5873" w:rsidRDefault="00BC5873" w14:paraId="40554CF1" w14:textId="77777777">
      <w:r w:rsidRPr="001F0F40">
        <w:rPr>
          <w:u w:val="single"/>
        </w:rPr>
        <w:t>Justices may take weeks or even months to complete their opinions, and votes may change during this period. The justices circulate drafts of the opinions</w:t>
      </w:r>
      <w:r w:rsidRPr="001F0F40">
        <w:t xml:space="preserve"> and sometimes write memos to explain their views</w:t>
      </w:r>
      <w:r w:rsidRPr="001F0F40">
        <w:rPr>
          <w:u w:val="single"/>
        </w:rPr>
        <w:t>. Dissenting justices sometimes decide to go along with the majority, and justices initially in the majority may decide to support the dissenting view. In some cases enough justices change their votes that an opinion that began as the Court’s majority opinion becomes a dissenting opinion.</w:t>
      </w:r>
      <w:r w:rsidRPr="001F0F40">
        <w:t xml:space="preserve"> </w:t>
      </w:r>
      <w:r w:rsidRPr="001F0F40">
        <w:rPr>
          <w:u w:val="single"/>
        </w:rPr>
        <w:t xml:space="preserve">Because the justices </w:t>
      </w:r>
      <w:r w:rsidRPr="001F0F40">
        <w:rPr>
          <w:rStyle w:val="Emphasis"/>
        </w:rPr>
        <w:t>can and often do change their votes right up until the moment the decision is publicly announced</w:t>
      </w:r>
      <w:r w:rsidRPr="001F0F40">
        <w:rPr>
          <w:u w:val="single"/>
        </w:rPr>
        <w:t>, there is often a considerable amount of discussion and negotiation to shape the direction, tone, and analysis of the Court’s opinion</w:t>
      </w:r>
      <w:r w:rsidRPr="001F0F40">
        <w:t>.</w:t>
      </w:r>
    </w:p>
    <w:p w:rsidRPr="001F0F40" w:rsidR="00BC5873" w:rsidP="00BC5873" w:rsidRDefault="00BC5873" w14:paraId="2375969D" w14:textId="77777777">
      <w:pPr>
        <w:pStyle w:val="Heading4"/>
      </w:pPr>
      <w:r w:rsidRPr="001F0F40">
        <w:t>Vote switches are constant.</w:t>
      </w:r>
    </w:p>
    <w:p w:rsidRPr="00BC5873" w:rsidR="00BC5873" w:rsidP="00BC5873" w:rsidRDefault="00BC5873" w14:paraId="711FCF70" w14:textId="77777777">
      <w:r w:rsidRPr="001F0F40">
        <w:rPr>
          <w:rStyle w:val="Style13ptBold"/>
        </w:rPr>
        <w:t>Enns 98</w:t>
      </w:r>
      <w:r w:rsidRPr="001F0F40">
        <w:t xml:space="preserve"> (Krista, Duke LJ, Octo</w:t>
      </w:r>
      <w:r w:rsidRPr="00BC5873">
        <w:t>ber)</w:t>
      </w:r>
    </w:p>
    <w:p w:rsidRPr="00BC5873" w:rsidR="00BC5873" w:rsidP="00BC5873" w:rsidRDefault="00BC5873" w14:paraId="6C65E3B0" w14:textId="77777777">
      <w:pPr>
        <w:rPr>
          <w:sz w:val="16"/>
          <w:szCs w:val="18"/>
        </w:rPr>
      </w:pPr>
      <w:r w:rsidRPr="00BC5873">
        <w:rPr>
          <w:sz w:val="16"/>
        </w:rPr>
        <w:t xml:space="preserve">In order to show that a Justice would have </w:t>
      </w:r>
      <w:r w:rsidRPr="00BC5873">
        <w:rPr>
          <w:rStyle w:val="term"/>
          <w:sz w:val="16"/>
        </w:rPr>
        <w:t>changed her mind</w:t>
      </w:r>
      <w:r w:rsidRPr="00BC5873">
        <w:rPr>
          <w:sz w:val="16"/>
        </w:rPr>
        <w:t xml:space="preserve"> if she had heard a different </w:t>
      </w:r>
      <w:r w:rsidRPr="00BC5873">
        <w:rPr>
          <w:rStyle w:val="term"/>
          <w:sz w:val="16"/>
        </w:rPr>
        <w:t>oral argument,</w:t>
      </w:r>
      <w:r w:rsidRPr="00BC5873">
        <w:rPr>
          <w:sz w:val="16"/>
        </w:rPr>
        <w:t xml:space="preserve"> </w:t>
      </w:r>
      <w:proofErr w:type="spellStart"/>
      <w:r w:rsidRPr="00BC5873">
        <w:rPr>
          <w:sz w:val="16"/>
        </w:rPr>
        <w:t>Gerawan</w:t>
      </w:r>
      <w:proofErr w:type="spellEnd"/>
      <w:r w:rsidRPr="00BC5873">
        <w:rPr>
          <w:sz w:val="16"/>
        </w:rPr>
        <w:t xml:space="preserve"> must show that a reasonable Justice considers </w:t>
      </w:r>
      <w:r w:rsidRPr="00BC5873">
        <w:rPr>
          <w:rStyle w:val="term"/>
          <w:sz w:val="16"/>
        </w:rPr>
        <w:t>oral arguments</w:t>
      </w:r>
      <w:r w:rsidRPr="00BC5873">
        <w:rPr>
          <w:sz w:val="16"/>
        </w:rPr>
        <w:t xml:space="preserve"> important. </w:t>
      </w:r>
      <w:r w:rsidRPr="00BC5873">
        <w:rPr>
          <w:u w:val="single"/>
        </w:rPr>
        <w:t xml:space="preserve">Ample historical evidence exists that suggests that </w:t>
      </w:r>
      <w:r w:rsidRPr="00BC5873">
        <w:rPr>
          <w:rStyle w:val="Emphasis"/>
        </w:rPr>
        <w:t>S</w:t>
      </w:r>
      <w:r w:rsidRPr="00BC5873">
        <w:rPr>
          <w:rStyle w:val="term"/>
          <w:u w:val="single"/>
        </w:rPr>
        <w:t xml:space="preserve">upreme </w:t>
      </w:r>
      <w:r w:rsidRPr="00BC5873">
        <w:rPr>
          <w:rStyle w:val="Emphasis"/>
        </w:rPr>
        <w:t>C</w:t>
      </w:r>
      <w:r w:rsidRPr="00BC5873">
        <w:rPr>
          <w:rStyle w:val="term"/>
          <w:u w:val="single"/>
        </w:rPr>
        <w:t>ourt</w:t>
      </w:r>
      <w:r w:rsidRPr="00BC5873">
        <w:rPr>
          <w:u w:val="single"/>
        </w:rPr>
        <w:t xml:space="preserve"> Justices do not firmly </w:t>
      </w:r>
      <w:r w:rsidRPr="00BC5873">
        <w:rPr>
          <w:rStyle w:val="term"/>
          <w:u w:val="single"/>
        </w:rPr>
        <w:t>decide</w:t>
      </w:r>
      <w:r w:rsidRPr="00BC5873">
        <w:rPr>
          <w:u w:val="single"/>
        </w:rPr>
        <w:t xml:space="preserve"> cases</w:t>
      </w:r>
      <w:r w:rsidRPr="00BC5873">
        <w:rPr>
          <w:sz w:val="16"/>
        </w:rPr>
        <w:t xml:space="preserve"> prior to </w:t>
      </w:r>
      <w:r w:rsidRPr="00BC5873">
        <w:rPr>
          <w:rStyle w:val="term"/>
          <w:sz w:val="16"/>
        </w:rPr>
        <w:t>oral argument</w:t>
      </w:r>
      <w:r w:rsidRPr="00BC5873">
        <w:rPr>
          <w:sz w:val="16"/>
        </w:rPr>
        <w:t xml:space="preserve"> </w:t>
      </w:r>
      <w:r w:rsidRPr="00BC5873">
        <w:rPr>
          <w:u w:val="single"/>
        </w:rPr>
        <w:t xml:space="preserve">and that there are </w:t>
      </w:r>
      <w:r w:rsidRPr="00BC5873">
        <w:rPr>
          <w:rStyle w:val="Emphasis"/>
        </w:rPr>
        <w:t>many vote switches</w:t>
      </w:r>
      <w:r w:rsidRPr="00BC5873">
        <w:rPr>
          <w:u w:val="single"/>
        </w:rPr>
        <w:t xml:space="preserve"> between the time the Justices read the case briefs and the time the opinion is issued</w:t>
      </w:r>
      <w:r w:rsidRPr="00BC5873">
        <w:rPr>
          <w:sz w:val="16"/>
        </w:rPr>
        <w:t xml:space="preserve">. </w:t>
      </w:r>
      <w:bookmarkStart w:name="r186" w:id="0"/>
      <w:r w:rsidRPr="00BC5873">
        <w:rPr>
          <w:sz w:val="16"/>
        </w:rPr>
        <w:fldChar w:fldCharType="begin"/>
      </w:r>
      <w:r w:rsidRPr="00BC5873">
        <w:rPr>
          <w:sz w:val="16"/>
        </w:rPr>
        <w:instrText xml:space="preserve"> HYPERLINK "https://www.lexis.com/research/retrieve?_m=5e4463c8a8413f17d743b89969be52a7&amp;csvc=bl&amp;cform=bool&amp;_fmtstr=FULL&amp;docnum=1&amp;_startdoc=1&amp;wchp=dGLzVzz-zSkAA&amp;_md5=e2f45be957e1208db8eb3317557acf85" \l "n186" \t "_self" </w:instrText>
      </w:r>
      <w:r w:rsidRPr="00BC5873">
        <w:rPr>
          <w:sz w:val="16"/>
        </w:rPr>
        <w:fldChar w:fldCharType="separate"/>
      </w:r>
      <w:r w:rsidRPr="00BC5873">
        <w:rPr>
          <w:rStyle w:val="Hyperlink"/>
          <w:bCs/>
          <w:sz w:val="16"/>
          <w:szCs w:val="14"/>
          <w:vertAlign w:val="superscript"/>
        </w:rPr>
        <w:t>186</w:t>
      </w:r>
      <w:r w:rsidRPr="00BC5873">
        <w:rPr>
          <w:sz w:val="16"/>
        </w:rPr>
        <w:fldChar w:fldCharType="end"/>
      </w:r>
      <w:bookmarkEnd w:id="0"/>
      <w:r w:rsidRPr="00BC5873">
        <w:rPr>
          <w:sz w:val="16"/>
        </w:rPr>
        <w:t xml:space="preserve"> </w:t>
      </w:r>
      <w:proofErr w:type="spellStart"/>
      <w:r w:rsidRPr="00BC5873">
        <w:rPr>
          <w:sz w:val="16"/>
        </w:rPr>
        <w:t>Gerawan</w:t>
      </w:r>
      <w:proofErr w:type="spellEnd"/>
      <w:r w:rsidRPr="00BC5873">
        <w:rPr>
          <w:sz w:val="16"/>
        </w:rPr>
        <w:t xml:space="preserve"> can probably persuade the trial court that </w:t>
      </w:r>
      <w:r w:rsidRPr="00BC5873">
        <w:rPr>
          <w:rStyle w:val="term"/>
          <w:sz w:val="16"/>
        </w:rPr>
        <w:t>oral argument</w:t>
      </w:r>
      <w:r w:rsidRPr="00BC5873">
        <w:rPr>
          <w:sz w:val="16"/>
        </w:rPr>
        <w:t xml:space="preserve"> is important to the reasonable Justice. The preponderance of statements made by judges and Justices support the thesis that oral argument is important. </w:t>
      </w:r>
      <w:bookmarkStart w:name="r187" w:id="1"/>
      <w:r w:rsidRPr="00BC5873">
        <w:rPr>
          <w:sz w:val="16"/>
        </w:rPr>
        <w:fldChar w:fldCharType="begin"/>
      </w:r>
      <w:r w:rsidRPr="00BC5873">
        <w:rPr>
          <w:sz w:val="16"/>
        </w:rPr>
        <w:instrText xml:space="preserve"> HYPERLINK "https://www.lexis.com/research/retrieve?_m=5e4463c8a8413f17d743b89969be52a7&amp;csvc=bl&amp;cform=bool&amp;_fmtstr=FULL&amp;docnum=1&amp;_startdoc=1&amp;wchp=dGLzVzz-zSkAA&amp;_md5=e2f45be957e1208db8eb3317557acf85" \l "n187" \t "_self" </w:instrText>
      </w:r>
      <w:r w:rsidRPr="00BC5873">
        <w:rPr>
          <w:sz w:val="16"/>
        </w:rPr>
        <w:fldChar w:fldCharType="separate"/>
      </w:r>
      <w:r w:rsidRPr="00BC5873">
        <w:rPr>
          <w:rStyle w:val="Hyperlink"/>
          <w:bCs/>
          <w:sz w:val="16"/>
          <w:szCs w:val="14"/>
          <w:vertAlign w:val="superscript"/>
        </w:rPr>
        <w:t>187</w:t>
      </w:r>
      <w:r w:rsidRPr="00BC5873">
        <w:rPr>
          <w:sz w:val="16"/>
        </w:rPr>
        <w:fldChar w:fldCharType="end"/>
      </w:r>
      <w:bookmarkEnd w:id="1"/>
      <w:r w:rsidRPr="00BC5873">
        <w:rPr>
          <w:sz w:val="16"/>
        </w:rPr>
        <w:t xml:space="preserve"> Even Justice Scalia, who referred to oral arguments as a "dog and pony show" before his appointment to the Court, has come to regard oral argument as an important part of the appellate process. </w:t>
      </w:r>
      <w:bookmarkStart w:name="r188" w:id="2"/>
      <w:r w:rsidRPr="00BC5873">
        <w:rPr>
          <w:sz w:val="16"/>
        </w:rPr>
        <w:fldChar w:fldCharType="begin"/>
      </w:r>
      <w:r w:rsidRPr="00BC5873">
        <w:rPr>
          <w:sz w:val="16"/>
        </w:rPr>
        <w:instrText xml:space="preserve"> HYPERLINK "https://www.lexis.com/research/retrieve?_m=5e4463c8a8413f17d743b89969be52a7&amp;csvc=bl&amp;cform=bool&amp;_fmtstr=FULL&amp;docnum=1&amp;_startdoc=1&amp;wchp=dGLzVzz-zSkAA&amp;_md5=e2f45be957e1208db8eb3317557acf85" \l "n188" \t "_self" </w:instrText>
      </w:r>
      <w:r w:rsidRPr="00BC5873">
        <w:rPr>
          <w:sz w:val="16"/>
        </w:rPr>
        <w:fldChar w:fldCharType="separate"/>
      </w:r>
      <w:r w:rsidRPr="00BC5873">
        <w:rPr>
          <w:rStyle w:val="Hyperlink"/>
          <w:bCs/>
          <w:sz w:val="16"/>
          <w:szCs w:val="14"/>
          <w:vertAlign w:val="superscript"/>
        </w:rPr>
        <w:t>188</w:t>
      </w:r>
      <w:r w:rsidRPr="00BC5873">
        <w:rPr>
          <w:sz w:val="16"/>
        </w:rPr>
        <w:fldChar w:fldCharType="end"/>
      </w:r>
      <w:bookmarkEnd w:id="2"/>
      <w:r w:rsidRPr="00BC5873">
        <w:rPr>
          <w:sz w:val="16"/>
        </w:rPr>
        <w:t xml:space="preserve"> Consequently, </w:t>
      </w:r>
      <w:proofErr w:type="spellStart"/>
      <w:r w:rsidRPr="00BC5873">
        <w:rPr>
          <w:sz w:val="16"/>
        </w:rPr>
        <w:t>Gerawan</w:t>
      </w:r>
      <w:proofErr w:type="spellEnd"/>
      <w:r w:rsidRPr="00BC5873">
        <w:rPr>
          <w:sz w:val="16"/>
        </w:rPr>
        <w:t xml:space="preserve"> can probably establish the threshold for its effort to prove causation.</w:t>
      </w:r>
    </w:p>
    <w:p w:rsidRPr="00BC5873" w:rsidR="003661B4" w:rsidP="001F0F40" w:rsidRDefault="00BC5873" w14:paraId="375C7562" w14:textId="797F25FD">
      <w:pPr>
        <w:pStyle w:val="Heading3"/>
      </w:pPr>
      <w:r w:rsidRPr="00BC5873">
        <w:t xml:space="preserve">2NC – </w:t>
      </w:r>
      <w:r w:rsidRPr="00BC5873" w:rsidR="001F0F40">
        <w:t>AT: Not Intrinsic</w:t>
      </w:r>
    </w:p>
    <w:p w:rsidRPr="00BC5873" w:rsidR="001F0F40" w:rsidP="001F0F40" w:rsidRDefault="001F0F40" w14:paraId="35532362" w14:textId="3F70C4FA">
      <w:pPr>
        <w:pStyle w:val="Heading4"/>
      </w:pPr>
      <w:r w:rsidRPr="00BC5873">
        <w:t>The DA is intrinsic and key to policy education.</w:t>
      </w:r>
    </w:p>
    <w:p w:rsidRPr="00BC5873" w:rsidR="001F0F40" w:rsidP="001F0F40" w:rsidRDefault="001F0F40" w14:paraId="51813A39" w14:textId="77777777">
      <w:r w:rsidRPr="00BC5873">
        <w:rPr>
          <w:rStyle w:val="Style13ptBold"/>
        </w:rPr>
        <w:t>Friedman 05</w:t>
      </w:r>
      <w:r w:rsidRPr="00BC5873">
        <w:t xml:space="preserve"> (Barry, “The Politics of Judicial Review,” Texas Law Review, 84 Tex. L. Rev. 257, December 2005, Lexis)</w:t>
      </w:r>
    </w:p>
    <w:p w:rsidRPr="00BC5873" w:rsidR="001F0F40" w:rsidP="001F0F40" w:rsidRDefault="001F0F40" w14:paraId="08C8C4B4" w14:textId="495E3DAC">
      <w:pPr>
        <w:rPr>
          <w:sz w:val="16"/>
        </w:rPr>
      </w:pPr>
      <w:r w:rsidRPr="00BC5873">
        <w:rPr>
          <w:sz w:val="16"/>
        </w:rPr>
        <w:t xml:space="preserve">Part III is the heart of this project - an analytic tour of how the </w:t>
      </w:r>
      <w:r w:rsidRPr="00BC5873">
        <w:rPr>
          <w:rStyle w:val="StyleUnderline"/>
        </w:rPr>
        <w:t>positive understanding of judicial behavior bears upon the practice of judicial review, making clear the constraints that face constitutional judges</w:t>
      </w:r>
      <w:r w:rsidRPr="00BC5873">
        <w:rPr>
          <w:sz w:val="16"/>
        </w:rPr>
        <w:t xml:space="preserve"> and how these constraints bear upon theories of judicial review and important aspects of constitutional practice. This Part first examines "attitudinal" claims that judges decide cases based solely on ideology. In particular, </w:t>
      </w:r>
      <w:proofErr w:type="spellStart"/>
      <w:r w:rsidRPr="00BC5873">
        <w:rPr>
          <w:sz w:val="16"/>
        </w:rPr>
        <w:t>attitudinalists</w:t>
      </w:r>
      <w:proofErr w:type="spellEnd"/>
      <w:r w:rsidRPr="00BC5873">
        <w:rPr>
          <w:sz w:val="16"/>
        </w:rPr>
        <w:t xml:space="preserve"> [*263] deny the constraining influence of law. </w:t>
      </w:r>
      <w:proofErr w:type="spellStart"/>
      <w:r w:rsidRPr="00BC5873">
        <w:rPr>
          <w:sz w:val="16"/>
        </w:rPr>
        <w:t>n34</w:t>
      </w:r>
      <w:proofErr w:type="spellEnd"/>
      <w:r w:rsidRPr="00BC5873">
        <w:rPr>
          <w:sz w:val="16"/>
        </w:rPr>
        <w:t xml:space="preserve"> Within political science, the notion of ideologically freewheeling judges is challenged by "neo-institutionalists." </w:t>
      </w:r>
      <w:proofErr w:type="spellStart"/>
      <w:r w:rsidRPr="00BC5873">
        <w:rPr>
          <w:sz w:val="16"/>
        </w:rPr>
        <w:t>n35</w:t>
      </w:r>
      <w:proofErr w:type="spellEnd"/>
      <w:r w:rsidRPr="00BC5873">
        <w:rPr>
          <w:sz w:val="16"/>
        </w:rPr>
        <w:t xml:space="preserve"> Most institutionalists believe the restraint on judges comes not so much from law itself as from the other institutions of government with which constitutional judges necessarily interact. </w:t>
      </w:r>
      <w:proofErr w:type="spellStart"/>
      <w:r w:rsidRPr="00BC5873">
        <w:rPr>
          <w:sz w:val="16"/>
        </w:rPr>
        <w:t>n36</w:t>
      </w:r>
      <w:proofErr w:type="spellEnd"/>
      <w:r w:rsidRPr="00BC5873">
        <w:rPr>
          <w:sz w:val="16"/>
        </w:rPr>
        <w:t xml:space="preserve"> These are precisely the institutions of which normative scholarship fails to take sufficient account. The balance of Part III examines in detail the concentric circles of influence and constraint with which a constitutional judge must contend: strategic interaction with other judges on a collegial court, the pressures imposed by judges on the judicial hierarchy's lower rungs who have their own views of how things should be, </w:t>
      </w:r>
      <w:r w:rsidRPr="00BC5873">
        <w:rPr>
          <w:rStyle w:val="StyleUnderline"/>
        </w:rPr>
        <w:t>interbranch struggles</w:t>
      </w:r>
      <w:r w:rsidRPr="00BC5873">
        <w:rPr>
          <w:sz w:val="16"/>
        </w:rPr>
        <w:t xml:space="preserve"> over legal outcomes with significant policy implications, </w:t>
      </w:r>
      <w:r w:rsidRPr="00BC5873">
        <w:rPr>
          <w:rStyle w:val="StyleUnderline"/>
        </w:rPr>
        <w:t>and popular opinion</w:t>
      </w:r>
      <w:r w:rsidRPr="00BC5873">
        <w:rPr>
          <w:sz w:val="16"/>
        </w:rPr>
        <w:t xml:space="preserve"> regarding judicial outcomes and the practice of judicial review. At each step of the way, </w:t>
      </w:r>
      <w:r w:rsidRPr="00BC5873">
        <w:rPr>
          <w:rStyle w:val="StyleUnderline"/>
        </w:rPr>
        <w:t>the discussion confronts normative aspiration with positive reality</w:t>
      </w:r>
      <w:r w:rsidRPr="00BC5873">
        <w:rPr>
          <w:sz w:val="16"/>
        </w:rPr>
        <w:t xml:space="preserve">, suggesting that </w:t>
      </w:r>
      <w:r w:rsidRPr="00BC5873">
        <w:rPr>
          <w:rStyle w:val="StyleUnderline"/>
        </w:rPr>
        <w:t>normative thinking must give way</w:t>
      </w:r>
      <w:r w:rsidRPr="00BC5873">
        <w:rPr>
          <w:sz w:val="16"/>
        </w:rPr>
        <w:t xml:space="preserve">, or at least must develop a more thorough and nuanced understanding of judicial review that takes account of positive theory's lessons. Equally important, Part III highlights how positive studies open up unmined and important directions for normative legal theorists to pursue. Part IV suggests that normative theorists have spent too much time spinning broad theories regarding the role of judicial review and have thus neglected numerous important, normatively complex, and often mutable aspects of how the practice of constitutional judging should actually operate. At the least (as many positive readers of this piece pointed out), </w:t>
      </w:r>
      <w:r w:rsidRPr="00BC5873">
        <w:rPr>
          <w:rStyle w:val="StyleUnderline"/>
        </w:rPr>
        <w:t>legal scholars should pursue their normative projects conscious of the fact that their work itself is but one of the political influences upon judges</w:t>
      </w:r>
      <w:r w:rsidRPr="00BC5873">
        <w:rPr>
          <w:sz w:val="16"/>
        </w:rPr>
        <w:t xml:space="preserve">. Normative scholars should embrace this realization and forthrightly see their work as ideological prescriptions for constitutional change. However, they also should branch out in new directions and pursue the many neglected questions of constitutional process identified in Part III. Even the </w:t>
      </w:r>
      <w:r w:rsidRPr="00BC5873">
        <w:rPr>
          <w:rStyle w:val="StyleUnderline"/>
        </w:rPr>
        <w:t xml:space="preserve">doctrinal study of constitutional law is reinvigorated once the positive scholarship is </w:t>
      </w:r>
      <w:proofErr w:type="gramStart"/>
      <w:r w:rsidRPr="00BC5873">
        <w:rPr>
          <w:rStyle w:val="StyleUnderline"/>
        </w:rPr>
        <w:t>taken into account</w:t>
      </w:r>
      <w:proofErr w:type="gramEnd"/>
      <w:r w:rsidRPr="00BC5873">
        <w:rPr>
          <w:sz w:val="16"/>
        </w:rPr>
        <w:t xml:space="preserve">. These are all things constitutional scholars might do; Part IV is intended only to be suggestive. The broader point - the central one of this Article - is that </w:t>
      </w:r>
      <w:r w:rsidRPr="00BC5873">
        <w:rPr>
          <w:rStyle w:val="StyleUnderline"/>
        </w:rPr>
        <w:t>constitutional theory must take politics into account and</w:t>
      </w:r>
      <w:r w:rsidRPr="00BC5873">
        <w:rPr>
          <w:sz w:val="16"/>
        </w:rPr>
        <w:t xml:space="preserve"> that it </w:t>
      </w:r>
      <w:r w:rsidRPr="00BC5873">
        <w:rPr>
          <w:rStyle w:val="StyleUnderline"/>
        </w:rPr>
        <w:t>will be better for doing so</w:t>
      </w:r>
      <w:r w:rsidRPr="00BC5873">
        <w:rPr>
          <w:sz w:val="16"/>
        </w:rPr>
        <w:t>.</w:t>
      </w:r>
    </w:p>
    <w:p w:rsidRPr="0040544A" w:rsidR="003C109F" w:rsidP="003C109F" w:rsidRDefault="003C109F" w14:paraId="4CCEBEF2" w14:textId="538FFDB6">
      <w:pPr>
        <w:pStyle w:val="Heading3"/>
      </w:pPr>
      <w:r>
        <w:t>2NC – AT: Plan = 9-0</w:t>
      </w:r>
    </w:p>
    <w:p w:rsidR="003C109F" w:rsidP="003C109F" w:rsidRDefault="003C109F" w14:paraId="32801CB6" w14:textId="6075649A">
      <w:pPr>
        <w:pStyle w:val="Heading4"/>
      </w:pPr>
      <w:r>
        <w:t>The plan won’t be an 9-0.</w:t>
      </w:r>
    </w:p>
    <w:p w:rsidRPr="007424D4" w:rsidR="003C109F" w:rsidP="003C109F" w:rsidRDefault="003C109F" w14:paraId="77DA40F0" w14:textId="77777777">
      <w:r w:rsidRPr="0040544A">
        <w:rPr>
          <w:rStyle w:val="Style13ptBold"/>
        </w:rPr>
        <w:t>McCall &amp; McCall 17</w:t>
      </w:r>
      <w:r>
        <w:t xml:space="preserve"> – Michael A. McCall, Sociology Professor at San Diego State University. Madhavi M. McCall, Political Science Professor and Associate Dean of the College of Arts &amp; Letters at San Diego State University. [Quantifying the Contours of Power: Chief Justice Roberts &amp; Justice Kennedy in Criminal Justice Cases, Pace Law Review, 37(1), https://digitalcommons.pace.edu/cgi/viewcontent.cgi?article=1936&amp;context=plr]//BPS</w:t>
      </w:r>
    </w:p>
    <w:p w:rsidRPr="007424D4" w:rsidR="003C109F" w:rsidP="003C109F" w:rsidRDefault="003C109F" w14:paraId="0AFA3AB1" w14:textId="77777777">
      <w:pPr>
        <w:rPr>
          <w:sz w:val="16"/>
        </w:rPr>
      </w:pPr>
      <w:r w:rsidRPr="007424D4">
        <w:rPr>
          <w:sz w:val="16"/>
        </w:rPr>
        <w:t xml:space="preserve">However, </w:t>
      </w:r>
      <w:r w:rsidRPr="00DE2A2C">
        <w:rPr>
          <w:rStyle w:val="StyleUnderline"/>
        </w:rPr>
        <w:t>the distribution</w:t>
      </w:r>
      <w:r w:rsidRPr="007424D4">
        <w:rPr>
          <w:sz w:val="16"/>
        </w:rPr>
        <w:t xml:space="preserve"> also </w:t>
      </w:r>
      <w:r w:rsidRPr="00DE2A2C">
        <w:rPr>
          <w:rStyle w:val="StyleUnderline"/>
        </w:rPr>
        <w:t xml:space="preserve">reveals </w:t>
      </w:r>
      <w:r w:rsidRPr="00DE2A2C">
        <w:rPr>
          <w:rStyle w:val="Emphasis"/>
        </w:rPr>
        <w:t>a fractured Court</w:t>
      </w:r>
      <w:r w:rsidRPr="00DE2A2C">
        <w:rPr>
          <w:rStyle w:val="StyleUnderline"/>
        </w:rPr>
        <w:t>. Despite</w:t>
      </w:r>
      <w:r w:rsidRPr="007424D4">
        <w:rPr>
          <w:sz w:val="16"/>
        </w:rPr>
        <w:t xml:space="preserve"> Chief Justice </w:t>
      </w:r>
      <w:r w:rsidRPr="00DE2A2C">
        <w:rPr>
          <w:rStyle w:val="StyleUnderline"/>
        </w:rPr>
        <w:t xml:space="preserve">Roberts’s </w:t>
      </w:r>
      <w:r w:rsidRPr="00DE2A2C">
        <w:rPr>
          <w:rStyle w:val="Emphasis"/>
        </w:rPr>
        <w:t>expressed goal</w:t>
      </w:r>
      <w:r w:rsidRPr="00DE2A2C">
        <w:rPr>
          <w:rStyle w:val="StyleUnderline"/>
        </w:rPr>
        <w:t xml:space="preserve"> of forging </w:t>
      </w:r>
      <w:r w:rsidRPr="00DE2A2C">
        <w:rPr>
          <w:rStyle w:val="Emphasis"/>
        </w:rPr>
        <w:t>greater consensus</w:t>
      </w:r>
      <w:r w:rsidRPr="00DE2A2C">
        <w:rPr>
          <w:rStyle w:val="StyleUnderline"/>
        </w:rPr>
        <w:t xml:space="preserve"> on the </w:t>
      </w:r>
      <w:proofErr w:type="spellStart"/>
      <w:r w:rsidRPr="00DE2A2C">
        <w:rPr>
          <w:rStyle w:val="StyleUnderline"/>
        </w:rPr>
        <w:t>bench</w:t>
      </w:r>
      <w:r w:rsidRPr="007424D4">
        <w:rPr>
          <w:sz w:val="16"/>
        </w:rPr>
        <w:t>,43</w:t>
      </w:r>
      <w:proofErr w:type="spellEnd"/>
      <w:r w:rsidRPr="007424D4">
        <w:rPr>
          <w:sz w:val="16"/>
        </w:rPr>
        <w:t xml:space="preserve"> not only were </w:t>
      </w:r>
      <w:r w:rsidRPr="00DE2A2C">
        <w:rPr>
          <w:rStyle w:val="StyleUnderline"/>
        </w:rPr>
        <w:t>most decisions</w:t>
      </w:r>
      <w:r w:rsidRPr="007424D4">
        <w:rPr>
          <w:sz w:val="16"/>
        </w:rPr>
        <w:t xml:space="preserve"> non-unanimous, but many </w:t>
      </w:r>
      <w:r w:rsidRPr="00DE2A2C">
        <w:rPr>
          <w:rStyle w:val="StyleUnderline"/>
        </w:rPr>
        <w:t>were</w:t>
      </w:r>
      <w:r w:rsidRPr="007424D4">
        <w:rPr>
          <w:sz w:val="16"/>
        </w:rPr>
        <w:t xml:space="preserve"> also </w:t>
      </w:r>
      <w:r w:rsidRPr="00DE2A2C">
        <w:rPr>
          <w:rStyle w:val="Emphasis"/>
        </w:rPr>
        <w:t>deeply divided</w:t>
      </w:r>
      <w:r w:rsidRPr="007424D4">
        <w:rPr>
          <w:sz w:val="16"/>
        </w:rPr>
        <w:t xml:space="preserve">. While the Roberts Court decided 118 criminal justice cases (45 percent) either unanimously or with a single dissenting vote, another </w:t>
      </w:r>
      <w:r w:rsidRPr="00DE2A2C">
        <w:rPr>
          <w:rStyle w:val="StyleUnderline"/>
        </w:rPr>
        <w:t xml:space="preserve">106 cases (40 percent) each produced at least </w:t>
      </w:r>
      <w:r w:rsidRPr="00DE2A2C">
        <w:rPr>
          <w:rStyle w:val="Emphasis"/>
        </w:rPr>
        <w:t>three dissenters</w:t>
      </w:r>
      <w:r w:rsidRPr="007424D4">
        <w:rPr>
          <w:sz w:val="16"/>
        </w:rPr>
        <w:t>.</w:t>
      </w:r>
    </w:p>
    <w:p w:rsidRPr="007424D4" w:rsidR="003C109F" w:rsidP="003C109F" w:rsidRDefault="003C109F" w14:paraId="3CAA4363" w14:textId="77777777">
      <w:pPr>
        <w:rPr>
          <w:sz w:val="16"/>
        </w:rPr>
      </w:pPr>
      <w:r w:rsidRPr="007424D4">
        <w:rPr>
          <w:noProof/>
          <w:sz w:val="16"/>
        </w:rPr>
        <w:drawing>
          <wp:inline distT="0" distB="0" distL="0" distR="0" wp14:anchorId="5F26A35D" wp14:editId="685617DA">
            <wp:extent cx="4229690" cy="1762371"/>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29690" cy="1762371"/>
                    </a:xfrm>
                    <a:prstGeom prst="rect">
                      <a:avLst/>
                    </a:prstGeom>
                  </pic:spPr>
                </pic:pic>
              </a:graphicData>
            </a:graphic>
          </wp:inline>
        </w:drawing>
      </w:r>
    </w:p>
    <w:p w:rsidR="003C109F" w:rsidP="003C109F" w:rsidRDefault="003C109F" w14:paraId="6AE7F172" w14:textId="77777777">
      <w:pPr>
        <w:rPr>
          <w:sz w:val="16"/>
        </w:rPr>
      </w:pPr>
      <w:r w:rsidRPr="007424D4">
        <w:rPr>
          <w:sz w:val="16"/>
        </w:rPr>
        <w:t xml:space="preserve">Moreover, </w:t>
      </w:r>
      <w:r w:rsidRPr="007424D4">
        <w:rPr>
          <w:rStyle w:val="StyleUnderline"/>
        </w:rPr>
        <w:t xml:space="preserve">the probability of </w:t>
      </w:r>
      <w:r w:rsidRPr="007424D4">
        <w:rPr>
          <w:rStyle w:val="Emphasis"/>
        </w:rPr>
        <w:t>a liberal criminal justice decision</w:t>
      </w:r>
      <w:r w:rsidRPr="007424D4">
        <w:rPr>
          <w:rStyle w:val="StyleUnderline"/>
        </w:rPr>
        <w:t xml:space="preserve"> has been </w:t>
      </w:r>
      <w:r w:rsidRPr="007424D4">
        <w:rPr>
          <w:rStyle w:val="Emphasis"/>
        </w:rPr>
        <w:t>greatest</w:t>
      </w:r>
      <w:r w:rsidRPr="007424D4">
        <w:rPr>
          <w:rStyle w:val="StyleUnderline"/>
        </w:rPr>
        <w:t xml:space="preserve"> in cases that divided the Roberts Court. A liberal outcome characterizes </w:t>
      </w:r>
      <w:r w:rsidRPr="007424D4">
        <w:rPr>
          <w:rStyle w:val="Emphasis"/>
        </w:rPr>
        <w:t>virtually half</w:t>
      </w:r>
      <w:r w:rsidRPr="007424D4">
        <w:rPr>
          <w:rStyle w:val="StyleUnderline"/>
        </w:rPr>
        <w:t xml:space="preserve"> of </w:t>
      </w:r>
      <w:proofErr w:type="spellStart"/>
      <w:r w:rsidRPr="007424D4">
        <w:rPr>
          <w:rStyle w:val="Emphasis"/>
        </w:rPr>
        <w:t>nonunanimous</w:t>
      </w:r>
      <w:proofErr w:type="spellEnd"/>
      <w:r w:rsidRPr="007424D4">
        <w:rPr>
          <w:rStyle w:val="Emphasis"/>
        </w:rPr>
        <w:t xml:space="preserve"> decisions</w:t>
      </w:r>
      <w:r w:rsidRPr="007424D4">
        <w:rPr>
          <w:rStyle w:val="StyleUnderline"/>
        </w:rPr>
        <w:t xml:space="preserve">—compared to about </w:t>
      </w:r>
      <w:r w:rsidRPr="007424D4">
        <w:rPr>
          <w:rStyle w:val="Emphasis"/>
        </w:rPr>
        <w:t>a third</w:t>
      </w:r>
      <w:r w:rsidRPr="007424D4">
        <w:rPr>
          <w:rStyle w:val="StyleUnderline"/>
        </w:rPr>
        <w:t xml:space="preserve"> of unanimous decisions—and </w:t>
      </w:r>
      <w:r w:rsidRPr="007424D4">
        <w:rPr>
          <w:rStyle w:val="Emphasis"/>
        </w:rPr>
        <w:t>minimally-winning majorities</w:t>
      </w:r>
      <w:r w:rsidRPr="007424D4">
        <w:rPr>
          <w:rStyle w:val="StyleUnderline"/>
        </w:rPr>
        <w:t xml:space="preserve"> have been </w:t>
      </w:r>
      <w:r w:rsidRPr="007424D4">
        <w:rPr>
          <w:rStyle w:val="Emphasis"/>
        </w:rPr>
        <w:t>most likely</w:t>
      </w:r>
      <w:r w:rsidRPr="007424D4">
        <w:rPr>
          <w:rStyle w:val="StyleUnderline"/>
        </w:rPr>
        <w:t xml:space="preserve"> to support the</w:t>
      </w:r>
      <w:r w:rsidRPr="007424D4">
        <w:rPr>
          <w:sz w:val="16"/>
        </w:rPr>
        <w:t xml:space="preserve"> position of the prisoner or criminally </w:t>
      </w:r>
      <w:r w:rsidRPr="007424D4">
        <w:rPr>
          <w:rStyle w:val="Emphasis"/>
        </w:rPr>
        <w:t>accused</w:t>
      </w:r>
      <w:r w:rsidRPr="007424D4">
        <w:rPr>
          <w:sz w:val="16"/>
        </w:rPr>
        <w:t xml:space="preserve"> over government </w:t>
      </w:r>
      <w:proofErr w:type="spellStart"/>
      <w:r w:rsidRPr="007424D4">
        <w:rPr>
          <w:sz w:val="16"/>
        </w:rPr>
        <w:t>interests.45</w:t>
      </w:r>
      <w:proofErr w:type="spellEnd"/>
      <w:r w:rsidRPr="007424D4">
        <w:rPr>
          <w:sz w:val="16"/>
        </w:rPr>
        <w:t xml:space="preserve"> Judicial scholars and commentators often have particular interest in five-to-four decisions, given the large portion of cases decided during the Roberts Court era ending in such a narrow </w:t>
      </w:r>
      <w:proofErr w:type="spellStart"/>
      <w:r w:rsidRPr="007424D4">
        <w:rPr>
          <w:sz w:val="16"/>
        </w:rPr>
        <w:t>majority46</w:t>
      </w:r>
      <w:proofErr w:type="spellEnd"/>
      <w:r w:rsidRPr="007424D4">
        <w:rPr>
          <w:sz w:val="16"/>
        </w:rPr>
        <w:t xml:space="preserve"> and because </w:t>
      </w:r>
      <w:r w:rsidRPr="007424D4">
        <w:rPr>
          <w:rStyle w:val="StyleUnderline"/>
        </w:rPr>
        <w:t xml:space="preserve">“[t]he most closely divided rulings of the Roberts Court reveal </w:t>
      </w:r>
      <w:r w:rsidRPr="007424D4">
        <w:rPr>
          <w:rStyle w:val="Emphasis"/>
        </w:rPr>
        <w:t>sharply divergent views</w:t>
      </w:r>
      <w:r w:rsidRPr="007424D4">
        <w:rPr>
          <w:rStyle w:val="StyleUnderline"/>
        </w:rPr>
        <w:t xml:space="preserve"> of history</w:t>
      </w:r>
      <w:r w:rsidRPr="007424D4">
        <w:rPr>
          <w:sz w:val="16"/>
        </w:rPr>
        <w:t xml:space="preserve">, approaches to interpreting </w:t>
      </w:r>
      <w:r w:rsidRPr="007424D4">
        <w:rPr>
          <w:rStyle w:val="StyleUnderline"/>
        </w:rPr>
        <w:t>the Constitution, the role of government</w:t>
      </w:r>
      <w:r w:rsidRPr="007424D4">
        <w:rPr>
          <w:sz w:val="16"/>
        </w:rPr>
        <w:t xml:space="preserve"> in American lives, </w:t>
      </w:r>
      <w:r w:rsidRPr="007424D4">
        <w:rPr>
          <w:rStyle w:val="StyleUnderline"/>
        </w:rPr>
        <w:t xml:space="preserve">and what makes a just </w:t>
      </w:r>
      <w:proofErr w:type="spellStart"/>
      <w:r w:rsidRPr="007424D4">
        <w:rPr>
          <w:rStyle w:val="StyleUnderline"/>
        </w:rPr>
        <w:t>society.”</w:t>
      </w:r>
      <w:r w:rsidRPr="007424D4">
        <w:rPr>
          <w:sz w:val="16"/>
        </w:rPr>
        <w:t>47</w:t>
      </w:r>
      <w:proofErr w:type="spellEnd"/>
    </w:p>
    <w:p w:rsidR="003C109F" w:rsidP="003C109F" w:rsidRDefault="003C109F" w14:paraId="1FFB2590" w14:textId="77777777">
      <w:pPr>
        <w:pStyle w:val="Heading3"/>
      </w:pPr>
      <w:r>
        <w:t>2NC – AT: Roberts Doesn’t Take Credit</w:t>
      </w:r>
    </w:p>
    <w:p w:rsidR="003C109F" w:rsidP="003C109F" w:rsidRDefault="003C109F" w14:paraId="00DCC169" w14:textId="77777777">
      <w:pPr>
        <w:pStyle w:val="Heading4"/>
      </w:pPr>
      <w:r>
        <w:t>He takes credit.</w:t>
      </w:r>
    </w:p>
    <w:p w:rsidRPr="0040544A" w:rsidR="003C109F" w:rsidP="003C109F" w:rsidRDefault="003C109F" w14:paraId="2FF4802F" w14:textId="77777777">
      <w:r w:rsidRPr="0040544A">
        <w:rPr>
          <w:rStyle w:val="Style13ptBold"/>
        </w:rPr>
        <w:t>McCall &amp; McCall 17</w:t>
      </w:r>
      <w:r>
        <w:t xml:space="preserve"> – Michael A. McCall, Sociology Professor at San Diego State University. Madhavi M. McCall, Political Science Professor and Associate Dean of the College of Arts &amp; Letters at San Diego State University. [Quantifying the Contours of Power: Chief Justice Roberts &amp; Justice Kennedy in Criminal Justice Cases, Pace Law Review, 37(1), https://digitalcommons.pace.edu/cgi/viewcontent.cgi?article=1936&amp;context=plr]//BPS</w:t>
      </w:r>
    </w:p>
    <w:p w:rsidRPr="0040544A" w:rsidR="003C109F" w:rsidP="003C109F" w:rsidRDefault="003C109F" w14:paraId="51E656E7" w14:textId="77777777">
      <w:pPr>
        <w:rPr>
          <w:sz w:val="16"/>
        </w:rPr>
      </w:pPr>
      <w:r w:rsidRPr="0040544A">
        <w:rPr>
          <w:sz w:val="16"/>
        </w:rPr>
        <w:t xml:space="preserve">Also, </w:t>
      </w:r>
      <w:r w:rsidRPr="007424D4">
        <w:rPr>
          <w:rStyle w:val="StyleUnderline"/>
        </w:rPr>
        <w:t xml:space="preserve">in </w:t>
      </w:r>
      <w:r w:rsidRPr="007424D4">
        <w:rPr>
          <w:rStyle w:val="Emphasis"/>
        </w:rPr>
        <w:t>the rare instances</w:t>
      </w:r>
      <w:r w:rsidRPr="007424D4">
        <w:rPr>
          <w:rStyle w:val="StyleUnderline"/>
        </w:rPr>
        <w:t xml:space="preserve"> in which</w:t>
      </w:r>
      <w:r w:rsidRPr="0040544A">
        <w:rPr>
          <w:sz w:val="16"/>
        </w:rPr>
        <w:t xml:space="preserve"> Chief Justice </w:t>
      </w:r>
      <w:r w:rsidRPr="007424D4">
        <w:rPr>
          <w:rStyle w:val="StyleUnderline"/>
        </w:rPr>
        <w:t>Roberts was part of a</w:t>
      </w:r>
      <w:r w:rsidRPr="0040544A">
        <w:rPr>
          <w:sz w:val="16"/>
        </w:rPr>
        <w:t xml:space="preserve"> five-member </w:t>
      </w:r>
      <w:r w:rsidRPr="007424D4">
        <w:rPr>
          <w:rStyle w:val="StyleUnderline"/>
        </w:rPr>
        <w:t xml:space="preserve">majority handing down </w:t>
      </w:r>
      <w:r w:rsidRPr="007424D4">
        <w:rPr>
          <w:rStyle w:val="Emphasis"/>
        </w:rPr>
        <w:t>a liberal criminal justice decision</w:t>
      </w:r>
      <w:r w:rsidRPr="007424D4">
        <w:rPr>
          <w:rStyle w:val="StyleUnderline"/>
        </w:rPr>
        <w:t xml:space="preserve">, the author of the Court’s decision tended to come from </w:t>
      </w:r>
      <w:r w:rsidRPr="007424D4">
        <w:rPr>
          <w:rStyle w:val="Emphasis"/>
        </w:rPr>
        <w:t>the conservative wing</w:t>
      </w:r>
      <w:r w:rsidRPr="0040544A">
        <w:rPr>
          <w:sz w:val="16"/>
        </w:rPr>
        <w:t xml:space="preserve">. For example, Chief Justice </w:t>
      </w:r>
      <w:r w:rsidRPr="0040544A">
        <w:rPr>
          <w:rStyle w:val="StyleUnderline"/>
        </w:rPr>
        <w:t>Roberts self-assigned the decision in Hemi Group</w:t>
      </w:r>
      <w:r w:rsidRPr="0040544A">
        <w:rPr>
          <w:sz w:val="16"/>
        </w:rPr>
        <w:t xml:space="preserve">, LLC </w:t>
      </w:r>
      <w:r w:rsidRPr="0040544A">
        <w:rPr>
          <w:rStyle w:val="StyleUnderline"/>
        </w:rPr>
        <w:t>v.</w:t>
      </w:r>
      <w:r w:rsidRPr="0040544A">
        <w:rPr>
          <w:sz w:val="16"/>
        </w:rPr>
        <w:t xml:space="preserve"> City of </w:t>
      </w:r>
      <w:r w:rsidRPr="0040544A">
        <w:rPr>
          <w:rStyle w:val="StyleUnderline"/>
        </w:rPr>
        <w:t xml:space="preserve">New </w:t>
      </w:r>
      <w:proofErr w:type="spellStart"/>
      <w:r w:rsidRPr="0040544A">
        <w:rPr>
          <w:rStyle w:val="StyleUnderline"/>
        </w:rPr>
        <w:t>York</w:t>
      </w:r>
      <w:r w:rsidRPr="0040544A">
        <w:rPr>
          <w:sz w:val="16"/>
        </w:rPr>
        <w:t>,80</w:t>
      </w:r>
      <w:proofErr w:type="spellEnd"/>
      <w:r w:rsidRPr="0040544A">
        <w:rPr>
          <w:sz w:val="16"/>
        </w:rPr>
        <w:t xml:space="preserve"> and joined the opinion in Arizona v. United </w:t>
      </w:r>
      <w:proofErr w:type="spellStart"/>
      <w:r w:rsidRPr="0040544A">
        <w:rPr>
          <w:sz w:val="16"/>
        </w:rPr>
        <w:t>States,81</w:t>
      </w:r>
      <w:proofErr w:type="spellEnd"/>
      <w:r w:rsidRPr="0040544A">
        <w:rPr>
          <w:sz w:val="16"/>
        </w:rPr>
        <w:t xml:space="preserve"> authored by his fellow conservative, Justice </w:t>
      </w:r>
      <w:proofErr w:type="spellStart"/>
      <w:r w:rsidRPr="0040544A">
        <w:rPr>
          <w:sz w:val="16"/>
        </w:rPr>
        <w:t>Kennedy.82</w:t>
      </w:r>
      <w:proofErr w:type="spellEnd"/>
    </w:p>
    <w:p w:rsidR="00A510DB" w:rsidP="00A510DB" w:rsidRDefault="00A510DB" w14:paraId="7E1E8DE6" w14:textId="77777777">
      <w:pPr>
        <w:pStyle w:val="Heading3"/>
      </w:pPr>
      <w:r>
        <w:t>2NC – AT: Your Link Card is About Kennedy</w:t>
      </w:r>
    </w:p>
    <w:p w:rsidR="00A510DB" w:rsidP="00A510DB" w:rsidRDefault="00A510DB" w14:paraId="7536A7EA" w14:textId="77777777">
      <w:pPr>
        <w:pStyle w:val="Heading4"/>
      </w:pPr>
      <w:r>
        <w:t>That doesn’t matter.</w:t>
      </w:r>
    </w:p>
    <w:p w:rsidRPr="00A510DB" w:rsidR="00A510DB" w:rsidP="00A510DB" w:rsidRDefault="00A510DB" w14:paraId="4CD4A37C" w14:textId="77777777">
      <w:proofErr w:type="spellStart"/>
      <w:r w:rsidRPr="00A510DB">
        <w:rPr>
          <w:rStyle w:val="Style13ptBold"/>
        </w:rPr>
        <w:t>Pomerance</w:t>
      </w:r>
      <w:proofErr w:type="spellEnd"/>
      <w:r w:rsidRPr="00A510DB">
        <w:rPr>
          <w:rStyle w:val="Style13ptBold"/>
        </w:rPr>
        <w:t xml:space="preserve"> 17</w:t>
      </w:r>
      <w:r>
        <w:t xml:space="preserve"> – Benjamin </w:t>
      </w:r>
      <w:proofErr w:type="spellStart"/>
      <w:r>
        <w:t>Pomerance</w:t>
      </w:r>
      <w:proofErr w:type="spellEnd"/>
      <w:r>
        <w:t>, a Deputy Director with the New York State Division of Veterans’ Services, JD summa cum laude at Albany Law School. [Inside A House Divided: Recent Alliances on the United States Supreme Court, 81 Alb. L. Rev. 361, 431-436, Lexis]//BPS</w:t>
      </w:r>
    </w:p>
    <w:p w:rsidRPr="00A510DB" w:rsidR="00A510DB" w:rsidP="00A510DB" w:rsidRDefault="00A510DB" w14:paraId="1490A00B" w14:textId="77777777">
      <w:pPr>
        <w:rPr>
          <w:sz w:val="16"/>
        </w:rPr>
      </w:pPr>
      <w:r w:rsidRPr="00A510DB">
        <w:rPr>
          <w:sz w:val="16"/>
        </w:rPr>
        <w:t xml:space="preserve">Yet </w:t>
      </w:r>
      <w:r w:rsidRPr="00CE2EF2">
        <w:rPr>
          <w:rStyle w:val="StyleUnderline"/>
        </w:rPr>
        <w:t xml:space="preserve">if anyone is likely to step into Kennedy's role of </w:t>
      </w:r>
      <w:r w:rsidRPr="00CE2EF2">
        <w:rPr>
          <w:rStyle w:val="Emphasis"/>
        </w:rPr>
        <w:t>jurisprudential unpredictability</w:t>
      </w:r>
      <w:r w:rsidRPr="00CE2EF2">
        <w:rPr>
          <w:rStyle w:val="StyleUnderline"/>
        </w:rPr>
        <w:t>, data indicates</w:t>
      </w:r>
      <w:r w:rsidRPr="00A510DB">
        <w:rPr>
          <w:sz w:val="16"/>
        </w:rPr>
        <w:t xml:space="preserve"> that Chief Justice </w:t>
      </w:r>
      <w:r w:rsidRPr="00CE2EF2">
        <w:rPr>
          <w:rStyle w:val="StyleUnderline"/>
        </w:rPr>
        <w:t xml:space="preserve">Roberts would be </w:t>
      </w:r>
      <w:r w:rsidRPr="00CE2EF2">
        <w:rPr>
          <w:rStyle w:val="Emphasis"/>
        </w:rPr>
        <w:t>the most probable candidate</w:t>
      </w:r>
      <w:r w:rsidRPr="00A510DB">
        <w:rPr>
          <w:sz w:val="16"/>
        </w:rPr>
        <w:t xml:space="preserve">. Much like Kennedy, Roberts was appointed by a Republican president (Ronald Reagan for Kennedy, George W. Bush for Roberts) and received bipartisan support from the Senate. Similar to Kennedy, Roberts has amassed a record of decisions that establish him as a member of the Court's conservative wing in the majority of cases. And in a  [*432]  slowly developing trend that also draws parallels to Kennedy, </w:t>
      </w:r>
      <w:r w:rsidRPr="00CE2EF2">
        <w:rPr>
          <w:rStyle w:val="StyleUnderline"/>
        </w:rPr>
        <w:t xml:space="preserve">Roberts has </w:t>
      </w:r>
      <w:r w:rsidRPr="00CE2EF2">
        <w:rPr>
          <w:rStyle w:val="Emphasis"/>
        </w:rPr>
        <w:t>shocked conservatives</w:t>
      </w:r>
      <w:r w:rsidRPr="00CE2EF2">
        <w:rPr>
          <w:rStyle w:val="StyleUnderline"/>
        </w:rPr>
        <w:t xml:space="preserve"> by voting with the Court's </w:t>
      </w:r>
      <w:r w:rsidRPr="00CE2EF2">
        <w:rPr>
          <w:rStyle w:val="Emphasis"/>
        </w:rPr>
        <w:t>liberals</w:t>
      </w:r>
      <w:r w:rsidRPr="00CE2EF2">
        <w:rPr>
          <w:rStyle w:val="StyleUnderline"/>
        </w:rPr>
        <w:t xml:space="preserve"> in some </w:t>
      </w:r>
      <w:r w:rsidRPr="00CE2EF2">
        <w:rPr>
          <w:rStyle w:val="Emphasis"/>
        </w:rPr>
        <w:t>extremely contentious and high-profile cases</w:t>
      </w:r>
      <w:r w:rsidRPr="00A510DB">
        <w:rPr>
          <w:sz w:val="16"/>
        </w:rPr>
        <w:t>, including protecting employees who are pregnant from discriminatory treatment by a private sector employer, preventing judicial candidates from soliciting campaign contributions, and, most prominently, rejecting constitutional challenges to the Affordable Care Act.</w:t>
      </w:r>
    </w:p>
    <w:p w:rsidRPr="00A510DB" w:rsidR="00A510DB" w:rsidP="00A510DB" w:rsidRDefault="00A510DB" w14:paraId="0B58913A" w14:textId="77777777">
      <w:pPr>
        <w:rPr>
          <w:sz w:val="16"/>
        </w:rPr>
      </w:pPr>
      <w:r w:rsidRPr="00CE2EF2">
        <w:rPr>
          <w:rStyle w:val="StyleUnderline"/>
        </w:rPr>
        <w:t>Data</w:t>
      </w:r>
      <w:r w:rsidRPr="00A510DB">
        <w:rPr>
          <w:sz w:val="16"/>
        </w:rPr>
        <w:t xml:space="preserve"> from the Court's most recent term </w:t>
      </w:r>
      <w:r w:rsidRPr="00CE2EF2">
        <w:rPr>
          <w:rStyle w:val="StyleUnderline"/>
        </w:rPr>
        <w:t>supports the notion</w:t>
      </w:r>
      <w:r w:rsidRPr="00A510DB">
        <w:rPr>
          <w:sz w:val="16"/>
        </w:rPr>
        <w:t xml:space="preserve"> that </w:t>
      </w:r>
      <w:r w:rsidRPr="00CE2EF2">
        <w:rPr>
          <w:rStyle w:val="StyleUnderline"/>
        </w:rPr>
        <w:t xml:space="preserve">Roberts is </w:t>
      </w:r>
      <w:r w:rsidRPr="00CE2EF2">
        <w:rPr>
          <w:rStyle w:val="Emphasis"/>
        </w:rPr>
        <w:t>the most logical successor</w:t>
      </w:r>
      <w:r w:rsidRPr="00CE2EF2">
        <w:rPr>
          <w:rStyle w:val="StyleUnderline"/>
        </w:rPr>
        <w:t xml:space="preserve"> to Kennedy as </w:t>
      </w:r>
      <w:r w:rsidRPr="00CE2EF2">
        <w:rPr>
          <w:rStyle w:val="Emphasis"/>
        </w:rPr>
        <w:t>a swing voter</w:t>
      </w:r>
      <w:r w:rsidRPr="00CE2EF2">
        <w:rPr>
          <w:rStyle w:val="StyleUnderline"/>
        </w:rPr>
        <w:t xml:space="preserve"> in </w:t>
      </w:r>
      <w:r w:rsidRPr="00CE2EF2">
        <w:rPr>
          <w:rStyle w:val="Emphasis"/>
        </w:rPr>
        <w:t>certain pivotal cases</w:t>
      </w:r>
      <w:r w:rsidRPr="00CE2EF2">
        <w:rPr>
          <w:rStyle w:val="StyleUnderline"/>
        </w:rPr>
        <w:t>. Roberts agreed with Kennedy in</w:t>
      </w:r>
      <w:r w:rsidRPr="00A510DB">
        <w:rPr>
          <w:sz w:val="16"/>
        </w:rPr>
        <w:t xml:space="preserve"> 88 percent of divided civil cases and </w:t>
      </w:r>
      <w:r w:rsidRPr="00CE2EF2">
        <w:rPr>
          <w:rStyle w:val="StyleUnderline"/>
        </w:rPr>
        <w:t xml:space="preserve">73 percent of </w:t>
      </w:r>
      <w:r w:rsidRPr="00CE2EF2">
        <w:rPr>
          <w:rStyle w:val="Emphasis"/>
        </w:rPr>
        <w:t>divided criminal cases</w:t>
      </w:r>
      <w:r w:rsidRPr="00A510DB">
        <w:rPr>
          <w:sz w:val="16"/>
        </w:rPr>
        <w:t xml:space="preserve"> during the last term. This demonstrates that Roberts typically followed Kennedy's logic regarding the outcome in these contested cases, regardless of what side of the political aisle Kennedy happened to favor within his varied decisions.</w:t>
      </w:r>
    </w:p>
    <w:p w:rsidRPr="00A510DB" w:rsidR="00A510DB" w:rsidP="00A510DB" w:rsidRDefault="00A510DB" w14:paraId="5FC81FA2" w14:textId="77777777">
      <w:pPr>
        <w:rPr>
          <w:sz w:val="16"/>
        </w:rPr>
      </w:pPr>
      <w:r w:rsidRPr="00A510DB">
        <w:rPr>
          <w:sz w:val="16"/>
        </w:rPr>
        <w:t xml:space="preserve">Furthermore, Roberts aligned himself frequently with justices from both ends of the political spectrum during the October 2016 term. Unsurprisingly, as noted in the charts above, </w:t>
      </w:r>
      <w:proofErr w:type="gramStart"/>
      <w:r w:rsidRPr="00A510DB">
        <w:rPr>
          <w:sz w:val="16"/>
        </w:rPr>
        <w:t>the  [</w:t>
      </w:r>
      <w:proofErr w:type="gramEnd"/>
      <w:r w:rsidRPr="00A510DB">
        <w:rPr>
          <w:sz w:val="16"/>
        </w:rPr>
        <w:t xml:space="preserve">*433]  conservative Chief Justice agreed with the politically conservative Justice Alito in 88 percent of divided civil cases and 73 percent of divided criminal cases, and with the politically conservative Justice Thomas in 65 percent of divided civil cases and 63 percent of divided criminal cases. However, </w:t>
      </w:r>
      <w:r w:rsidRPr="00CE2EF2">
        <w:rPr>
          <w:rStyle w:val="StyleUnderline"/>
        </w:rPr>
        <w:t>Roberts</w:t>
      </w:r>
      <w:r w:rsidRPr="00A510DB">
        <w:rPr>
          <w:sz w:val="16"/>
        </w:rPr>
        <w:t xml:space="preserve"> also </w:t>
      </w:r>
      <w:r w:rsidRPr="00CE2EF2">
        <w:rPr>
          <w:rStyle w:val="StyleUnderline"/>
        </w:rPr>
        <w:t xml:space="preserve">agreed with </w:t>
      </w:r>
      <w:r w:rsidRPr="00CE2EF2">
        <w:rPr>
          <w:rStyle w:val="Emphasis"/>
        </w:rPr>
        <w:t>the politically liberal</w:t>
      </w:r>
      <w:r w:rsidRPr="00A510DB">
        <w:rPr>
          <w:sz w:val="16"/>
        </w:rPr>
        <w:t xml:space="preserve"> Justices </w:t>
      </w:r>
      <w:r w:rsidRPr="00CE2EF2">
        <w:rPr>
          <w:rStyle w:val="StyleUnderline"/>
        </w:rPr>
        <w:t>Breyer and Sotomayor in</w:t>
      </w:r>
      <w:r w:rsidRPr="00A510DB">
        <w:rPr>
          <w:sz w:val="16"/>
        </w:rPr>
        <w:t xml:space="preserve"> more than half of the term's divided civil cases (59 percent agreement rate with Breyer, 53 percent agreement rate with Sotomayor) and </w:t>
      </w:r>
      <w:r w:rsidRPr="00CE2EF2">
        <w:rPr>
          <w:rStyle w:val="Emphasis"/>
        </w:rPr>
        <w:t>more than half</w:t>
      </w:r>
      <w:r w:rsidRPr="00CE2EF2">
        <w:rPr>
          <w:rStyle w:val="StyleUnderline"/>
        </w:rPr>
        <w:t xml:space="preserve"> of the term's </w:t>
      </w:r>
      <w:r w:rsidRPr="00CE2EF2">
        <w:rPr>
          <w:rStyle w:val="Emphasis"/>
        </w:rPr>
        <w:t>divided criminal cases</w:t>
      </w:r>
      <w:r w:rsidRPr="00CE2EF2">
        <w:rPr>
          <w:rStyle w:val="StyleUnderline"/>
        </w:rPr>
        <w:t xml:space="preserve"> (55 percent agreement rate for both justices)</w:t>
      </w:r>
      <w:r w:rsidRPr="00A510DB">
        <w:rPr>
          <w:sz w:val="16"/>
        </w:rPr>
        <w:t xml:space="preserve">. Perhaps </w:t>
      </w:r>
      <w:r w:rsidRPr="00CE2EF2">
        <w:rPr>
          <w:rStyle w:val="StyleUnderline"/>
        </w:rPr>
        <w:t xml:space="preserve">even </w:t>
      </w:r>
      <w:r w:rsidRPr="00CE2EF2">
        <w:rPr>
          <w:rStyle w:val="Emphasis"/>
        </w:rPr>
        <w:t>more unexpectedly</w:t>
      </w:r>
      <w:r w:rsidRPr="00CE2EF2">
        <w:rPr>
          <w:rStyle w:val="StyleUnderline"/>
        </w:rPr>
        <w:t xml:space="preserve">, Roberts voted for </w:t>
      </w:r>
      <w:r w:rsidRPr="00CE2EF2">
        <w:rPr>
          <w:rStyle w:val="Emphasis"/>
        </w:rPr>
        <w:t>the same outcome</w:t>
      </w:r>
      <w:r w:rsidRPr="00CE2EF2">
        <w:rPr>
          <w:rStyle w:val="StyleUnderline"/>
        </w:rPr>
        <w:t xml:space="preserve"> as</w:t>
      </w:r>
      <w:r w:rsidRPr="00A510DB">
        <w:rPr>
          <w:sz w:val="16"/>
        </w:rPr>
        <w:t xml:space="preserve"> the typically politically </w:t>
      </w:r>
      <w:r w:rsidRPr="00CE2EF2">
        <w:rPr>
          <w:rStyle w:val="StyleUnderline"/>
        </w:rPr>
        <w:t>liberal</w:t>
      </w:r>
      <w:r w:rsidRPr="00A510DB">
        <w:rPr>
          <w:sz w:val="16"/>
        </w:rPr>
        <w:t xml:space="preserve"> Justice </w:t>
      </w:r>
      <w:r w:rsidRPr="00CE2EF2">
        <w:rPr>
          <w:rStyle w:val="StyleUnderline"/>
        </w:rPr>
        <w:t>Kagan</w:t>
      </w:r>
      <w:r w:rsidRPr="00A510DB">
        <w:rPr>
          <w:sz w:val="16"/>
        </w:rPr>
        <w:t xml:space="preserve"> in 71 percent of the term's divided civil cases, as well as </w:t>
      </w:r>
      <w:r w:rsidRPr="00CE2EF2">
        <w:rPr>
          <w:rStyle w:val="Emphasis"/>
        </w:rPr>
        <w:t>45 percent</w:t>
      </w:r>
      <w:r w:rsidRPr="00CE2EF2">
        <w:rPr>
          <w:rStyle w:val="StyleUnderline"/>
        </w:rPr>
        <w:t xml:space="preserve"> of the term's </w:t>
      </w:r>
      <w:r w:rsidRPr="00CE2EF2">
        <w:rPr>
          <w:rStyle w:val="Emphasis"/>
        </w:rPr>
        <w:t>divided criminal cases</w:t>
      </w:r>
      <w:r w:rsidRPr="00A510DB">
        <w:rPr>
          <w:sz w:val="16"/>
        </w:rPr>
        <w:t xml:space="preserve">. Justice </w:t>
      </w:r>
      <w:r w:rsidRPr="00CE2EF2">
        <w:rPr>
          <w:rStyle w:val="StyleUnderline"/>
        </w:rPr>
        <w:t>Ginsburg</w:t>
      </w:r>
      <w:r w:rsidRPr="00A510DB">
        <w:rPr>
          <w:sz w:val="16"/>
        </w:rPr>
        <w:t xml:space="preserve">, viewed by some Court observers as </w:t>
      </w:r>
      <w:r w:rsidRPr="00CE2EF2">
        <w:rPr>
          <w:rStyle w:val="StyleUnderline"/>
        </w:rPr>
        <w:t xml:space="preserve">the Chief Justice's </w:t>
      </w:r>
      <w:r w:rsidRPr="00CE2EF2">
        <w:rPr>
          <w:rStyle w:val="Emphasis"/>
        </w:rPr>
        <w:t>most vehement ideological opponent</w:t>
      </w:r>
      <w:r w:rsidRPr="00A510DB">
        <w:rPr>
          <w:sz w:val="16"/>
        </w:rPr>
        <w:t xml:space="preserve">, nevertheless </w:t>
      </w:r>
      <w:r w:rsidRPr="00CE2EF2">
        <w:rPr>
          <w:rStyle w:val="StyleUnderline"/>
        </w:rPr>
        <w:t xml:space="preserve">voted for the same outcome as Roberts in </w:t>
      </w:r>
      <w:r w:rsidRPr="00CE2EF2">
        <w:rPr>
          <w:rStyle w:val="Emphasis"/>
        </w:rPr>
        <w:t>45 percent</w:t>
      </w:r>
      <w:r w:rsidRPr="00A510DB">
        <w:rPr>
          <w:sz w:val="16"/>
        </w:rPr>
        <w:t xml:space="preserve"> </w:t>
      </w:r>
      <w:r w:rsidRPr="00CE2EF2">
        <w:rPr>
          <w:rStyle w:val="StyleUnderline"/>
        </w:rPr>
        <w:t xml:space="preserve">of divided </w:t>
      </w:r>
      <w:r w:rsidRPr="00CE2EF2">
        <w:rPr>
          <w:rStyle w:val="Emphasis"/>
        </w:rPr>
        <w:t>criminal cases</w:t>
      </w:r>
      <w:r w:rsidRPr="00A510DB">
        <w:rPr>
          <w:sz w:val="16"/>
        </w:rPr>
        <w:t xml:space="preserve"> and 41 percent of divided civil cases decided during the last term.</w:t>
      </w:r>
    </w:p>
    <w:p w:rsidRPr="00A510DB" w:rsidR="00A510DB" w:rsidP="00A510DB" w:rsidRDefault="00A510DB" w14:paraId="1B726138" w14:textId="77777777">
      <w:pPr>
        <w:rPr>
          <w:sz w:val="16"/>
        </w:rPr>
      </w:pPr>
      <w:r w:rsidRPr="00A510DB">
        <w:rPr>
          <w:sz w:val="16"/>
        </w:rPr>
        <w:t>As noted previously, Roberts's complete voting record from the October 2016 term demonstrated his role as an even-keeled consensus builder rather than a polarizing figure during this period. In divided criminal cases, Roberts agreed with his colleagues no more than 73 percent of the time and no less than 45 percent of the time. In divided civil cases, the numbers are a little more extreme on the high side, voting for the same outcome as Kennedy and Alito in 88 percent of these cases. However, the statistics are equally impressive on the low side, with Roberts agreeing with his colleagues no less than 41 percent of the time, and with every colleague other than Ginsburg no less than 53 percent of the time. To an extent, these numbers may be somewhat higher than normal, given that Roberts pledged to find ways to broker agreements among the justices to avoid deadlocks during the time when the Court consisted of only eight members. Overall, though, these statistics reveal a jurist who is both willing and able to obtain and maintain support from justices on both sides of the political spectrum, providing yet another parallel between Roberts and Kennedy.</w:t>
      </w:r>
    </w:p>
    <w:p w:rsidRPr="00A510DB" w:rsidR="00A510DB" w:rsidP="00A510DB" w:rsidRDefault="00A510DB" w14:paraId="0E08733E" w14:textId="77777777">
      <w:pPr>
        <w:rPr>
          <w:sz w:val="16"/>
        </w:rPr>
      </w:pPr>
      <w:r w:rsidRPr="00A510DB">
        <w:rPr>
          <w:sz w:val="16"/>
        </w:rPr>
        <w:t xml:space="preserve">Roberts wrote or joined a dissenting opinion in only five of </w:t>
      </w:r>
      <w:proofErr w:type="gramStart"/>
      <w:r w:rsidRPr="00A510DB">
        <w:rPr>
          <w:sz w:val="16"/>
        </w:rPr>
        <w:t>the  [</w:t>
      </w:r>
      <w:proofErr w:type="gramEnd"/>
      <w:r w:rsidRPr="00A510DB">
        <w:rPr>
          <w:sz w:val="16"/>
        </w:rPr>
        <w:t>*434]  twenty-eight divided cases that the Court decided during the October 2016 term. The fact that Roberts was a member of the Court's majority in 82 percent of these divided decisions strongly indicates that Roberts has established himself as a leader on the Court, successful in persuading colleagues from both political poles to join his viewpoints. Notably, the only justice with a greater number of votes with the Court's majority in divided decisions during the October 2016 term was Kennedy himself. Certain decisions from the October 2016 term particularly stand out as unexpected from a justice who is conventionally associated with politically conservative ideals. In Buck v. Davis, for instance, Roberts wrote the majority opinion finding that the defendant in a criminal matter suffered from ineffective assistance of counsel, as the attorney's missteps had resulted in the defendant's race playing a significant role in the jury's decision to sentence the defendant to death. Both Justice Thomas and Justice Alito dissented against Roberts's opinion. In Manuel v. City of Joliet, Roberts joined Justice Kagan's majority opinion stating that the defendant could bring a case for malicious prosecution based on Fourth Amendment grounds, as police had arrested the defendant without probable cause and then falsified evidence to continue to the prosecution. Thomas and Alito voted in opposition to Roberts's holding. Lee v. United States featured a majority opinion authored by Roberts again finding that an attorney provided ineffective assistance of counsel, as the defendant would have exercised his right to receive a fair trial if his attorney had advised him correctly regarding the immigration consequences of entering a guilty plea. Once again, Roberts voted against Alito and Thomas in rendering this decision.</w:t>
      </w:r>
    </w:p>
    <w:p w:rsidRPr="00A510DB" w:rsidR="00A510DB" w:rsidP="00A510DB" w:rsidRDefault="00A510DB" w14:paraId="7539D974" w14:textId="77777777">
      <w:pPr>
        <w:rPr>
          <w:sz w:val="16"/>
        </w:rPr>
      </w:pPr>
      <w:r w:rsidRPr="00A510DB">
        <w:rPr>
          <w:sz w:val="16"/>
        </w:rPr>
        <w:t xml:space="preserve">On the civil side, Roberts joined the per </w:t>
      </w:r>
      <w:proofErr w:type="spellStart"/>
      <w:r w:rsidRPr="00A510DB">
        <w:rPr>
          <w:sz w:val="16"/>
        </w:rPr>
        <w:t>curiam</w:t>
      </w:r>
      <w:proofErr w:type="spellEnd"/>
      <w:r w:rsidRPr="00A510DB">
        <w:rPr>
          <w:sz w:val="16"/>
        </w:rPr>
        <w:t xml:space="preserve"> opinion in Pavan v. Smith holding that a state statute deprived legally married same-sex couples from having the same rights as opposite-couples possessed, thus violating the Equal Protection and the Due Process rights of legally wed same-sex couples - a decision in which Roberts broke ranks with Justices Alito, Thomas, and Gorsuch. </w:t>
      </w:r>
      <w:proofErr w:type="gramStart"/>
      <w:r w:rsidRPr="00A510DB">
        <w:rPr>
          <w:sz w:val="16"/>
        </w:rPr>
        <w:t>In  [</w:t>
      </w:r>
      <w:proofErr w:type="gramEnd"/>
      <w:r w:rsidRPr="00A510DB">
        <w:rPr>
          <w:sz w:val="16"/>
        </w:rPr>
        <w:t xml:space="preserve">*435]  </w:t>
      </w:r>
      <w:proofErr w:type="spellStart"/>
      <w:r w:rsidRPr="00A510DB">
        <w:rPr>
          <w:sz w:val="16"/>
        </w:rPr>
        <w:t>Czyzewski</w:t>
      </w:r>
      <w:proofErr w:type="spellEnd"/>
      <w:r w:rsidRPr="00A510DB">
        <w:rPr>
          <w:sz w:val="16"/>
        </w:rPr>
        <w:t xml:space="preserve"> v. </w:t>
      </w:r>
      <w:proofErr w:type="spellStart"/>
      <w:r w:rsidRPr="00A510DB">
        <w:rPr>
          <w:sz w:val="16"/>
        </w:rPr>
        <w:t>Jevic</w:t>
      </w:r>
      <w:proofErr w:type="spellEnd"/>
      <w:r w:rsidRPr="00A510DB">
        <w:rPr>
          <w:sz w:val="16"/>
        </w:rPr>
        <w:t xml:space="preserve"> Holding Corp., Roberts separated from Thomas and Alito to vote that a bankruptcy court cannot authorize a settlement that fails to follow the Bankruptcy Code's priority-of-distribution scheme. In Perry v. Merit Systems Protection Board, Roberts joined Ginsburg's majority opinion determining that a federal district court was the proper forum to hear an aggrieved employee's appeal, a decision in which Roberts voted in opposition to Thomas and Gorsuch.</w:t>
      </w:r>
    </w:p>
    <w:p w:rsidRPr="00A510DB" w:rsidR="00A510DB" w:rsidP="00A510DB" w:rsidRDefault="00A510DB" w14:paraId="47581F5E" w14:textId="77777777">
      <w:pPr>
        <w:rPr>
          <w:sz w:val="16"/>
        </w:rPr>
      </w:pPr>
      <w:r w:rsidRPr="00A510DB">
        <w:rPr>
          <w:sz w:val="16"/>
        </w:rPr>
        <w:t>Of course, one can point to other statistics to demonstrate Roberts's more typical ideological tendencies. For example, given that Roberts voted with the Court's conservative bloc in all the Court's 5-4 or 5-3 decisions from the October 2016 term, there is little question that the Chief Justice still usually resolves hotly disputed issues in favor of the same interests that a politically conservative policymaker would support.</w:t>
      </w:r>
    </w:p>
    <w:p w:rsidRPr="00A510DB" w:rsidR="00A510DB" w:rsidP="00A510DB" w:rsidRDefault="00A510DB" w14:paraId="1AB8261A" w14:textId="77777777">
      <w:pPr>
        <w:rPr>
          <w:sz w:val="16"/>
        </w:rPr>
      </w:pPr>
      <w:r w:rsidRPr="00A510DB">
        <w:rPr>
          <w:sz w:val="16"/>
        </w:rPr>
        <w:t xml:space="preserve">Still, the </w:t>
      </w:r>
      <w:r w:rsidRPr="00CE2EF2">
        <w:rPr>
          <w:rStyle w:val="StyleUnderline"/>
        </w:rPr>
        <w:t>statistics and examples highlighted</w:t>
      </w:r>
      <w:r w:rsidRPr="00A510DB">
        <w:rPr>
          <w:sz w:val="16"/>
        </w:rPr>
        <w:t xml:space="preserve"> in the preceding paragraphs </w:t>
      </w:r>
      <w:r w:rsidRPr="00CE2EF2">
        <w:rPr>
          <w:rStyle w:val="StyleUnderline"/>
        </w:rPr>
        <w:t>indicate</w:t>
      </w:r>
      <w:r w:rsidRPr="00A510DB">
        <w:rPr>
          <w:sz w:val="16"/>
        </w:rPr>
        <w:t xml:space="preserve"> that </w:t>
      </w:r>
      <w:r w:rsidRPr="00CE2EF2">
        <w:rPr>
          <w:rStyle w:val="StyleUnderline"/>
        </w:rPr>
        <w:t xml:space="preserve">Roberts bears </w:t>
      </w:r>
      <w:r w:rsidRPr="00CE2EF2">
        <w:rPr>
          <w:rStyle w:val="Emphasis"/>
        </w:rPr>
        <w:t>significant similarities</w:t>
      </w:r>
      <w:r w:rsidRPr="00CE2EF2">
        <w:rPr>
          <w:rStyle w:val="StyleUnderline"/>
        </w:rPr>
        <w:t xml:space="preserve"> to Ken</w:t>
      </w:r>
      <w:r w:rsidRPr="00A510DB">
        <w:rPr>
          <w:rStyle w:val="StyleUnderline"/>
        </w:rPr>
        <w:t>nedy, as both</w:t>
      </w:r>
      <w:r w:rsidRPr="00A510DB">
        <w:rPr>
          <w:sz w:val="16"/>
        </w:rPr>
        <w:t xml:space="preserve"> justices typically vote in favor of politically conservative opinions but </w:t>
      </w:r>
      <w:r w:rsidRPr="00A510DB">
        <w:rPr>
          <w:rStyle w:val="StyleUnderline"/>
        </w:rPr>
        <w:t xml:space="preserve">remain </w:t>
      </w:r>
      <w:r w:rsidRPr="00A510DB">
        <w:rPr>
          <w:rStyle w:val="Emphasis"/>
        </w:rPr>
        <w:t>unafraid</w:t>
      </w:r>
      <w:r w:rsidRPr="00A510DB">
        <w:rPr>
          <w:rStyle w:val="StyleUnderline"/>
        </w:rPr>
        <w:t xml:space="preserve"> to cross </w:t>
      </w:r>
      <w:r w:rsidRPr="00A510DB">
        <w:rPr>
          <w:rStyle w:val="Emphasis"/>
        </w:rPr>
        <w:t>ideological lines</w:t>
      </w:r>
      <w:r w:rsidRPr="00A510DB">
        <w:rPr>
          <w:sz w:val="16"/>
        </w:rPr>
        <w:t xml:space="preserve"> at times, even </w:t>
      </w:r>
      <w:r w:rsidRPr="00A510DB">
        <w:rPr>
          <w:rStyle w:val="StyleUnderline"/>
        </w:rPr>
        <w:t xml:space="preserve">in </w:t>
      </w:r>
      <w:r w:rsidRPr="00A510DB">
        <w:rPr>
          <w:rStyle w:val="Emphasis"/>
        </w:rPr>
        <w:t>highly visible</w:t>
      </w:r>
      <w:r w:rsidRPr="00A510DB">
        <w:rPr>
          <w:rStyle w:val="StyleUnderline"/>
        </w:rPr>
        <w:t xml:space="preserve"> cases</w:t>
      </w:r>
      <w:r w:rsidRPr="00A510DB">
        <w:rPr>
          <w:sz w:val="16"/>
        </w:rPr>
        <w:t xml:space="preserve">. Time will tell whether these trends will continue, and, if </w:t>
      </w:r>
      <w:r w:rsidRPr="00A510DB">
        <w:rPr>
          <w:rStyle w:val="StyleUnderline"/>
        </w:rPr>
        <w:t xml:space="preserve">Roberts will </w:t>
      </w:r>
      <w:r w:rsidRPr="00A510DB">
        <w:rPr>
          <w:rStyle w:val="Emphasis"/>
        </w:rPr>
        <w:t>ultimately assume</w:t>
      </w:r>
      <w:r w:rsidRPr="00A510DB">
        <w:rPr>
          <w:rStyle w:val="StyleUnderline"/>
        </w:rPr>
        <w:t xml:space="preserve"> the </w:t>
      </w:r>
      <w:r w:rsidRPr="00A510DB">
        <w:rPr>
          <w:rStyle w:val="Emphasis"/>
        </w:rPr>
        <w:t>swing voter's mantle</w:t>
      </w:r>
      <w:r w:rsidRPr="00A510DB">
        <w:rPr>
          <w:sz w:val="16"/>
        </w:rPr>
        <w:t xml:space="preserve"> that </w:t>
      </w:r>
      <w:r w:rsidRPr="00A510DB">
        <w:rPr>
          <w:rStyle w:val="StyleUnderline"/>
        </w:rPr>
        <w:t>Kennedy will shed when he retires</w:t>
      </w:r>
      <w:r w:rsidRPr="00A510DB">
        <w:rPr>
          <w:sz w:val="16"/>
        </w:rPr>
        <w:t>. More than a decade ago, Roberts promised the Senate that he would decide cases like an umpire in a baseball game, calling balls and strikes with a vision unclouded by outside interests. After Kennedy departs from the Court, the nation will soon learn how close the Chief Justice will be willing to come to this goal of "calling "</w:t>
      </w:r>
      <w:proofErr w:type="spellStart"/>
      <w:r w:rsidRPr="00A510DB">
        <w:rPr>
          <w:sz w:val="16"/>
        </w:rPr>
        <w:t>em</w:t>
      </w:r>
      <w:proofErr w:type="spellEnd"/>
      <w:r w:rsidRPr="00A510DB">
        <w:rPr>
          <w:sz w:val="16"/>
        </w:rPr>
        <w:t xml:space="preserve"> as [he] sees "</w:t>
      </w:r>
      <w:proofErr w:type="spellStart"/>
      <w:r w:rsidRPr="00A510DB">
        <w:rPr>
          <w:sz w:val="16"/>
        </w:rPr>
        <w:t>em</w:t>
      </w:r>
      <w:proofErr w:type="spellEnd"/>
      <w:r w:rsidRPr="00A510DB">
        <w:rPr>
          <w:sz w:val="16"/>
        </w:rPr>
        <w:t>."</w:t>
      </w:r>
    </w:p>
    <w:p w:rsidRPr="00BC5873" w:rsidR="00825991" w:rsidP="004955EE" w:rsidRDefault="00825991" w14:paraId="2A04CB93" w14:textId="2FF40E8F">
      <w:pPr>
        <w:pStyle w:val="Heading2"/>
      </w:pPr>
      <w:r w:rsidRPr="00BC5873">
        <w:t>Link</w:t>
      </w:r>
    </w:p>
    <w:p w:rsidRPr="00BC5873" w:rsidR="00BC5873" w:rsidP="00825991" w:rsidRDefault="00BC5873" w14:paraId="35DAA4BD" w14:textId="4D8EBF71">
      <w:pPr>
        <w:pStyle w:val="Heading3"/>
      </w:pPr>
      <w:r w:rsidRPr="00BC5873">
        <w:t>2NC – Abruptness Link</w:t>
      </w:r>
    </w:p>
    <w:p w:rsidRPr="00C51842" w:rsidR="00BC5873" w:rsidP="00BC5873" w:rsidRDefault="00BC5873" w14:paraId="328E21F2" w14:textId="6CABE8BF">
      <w:pPr>
        <w:pStyle w:val="Heading4"/>
      </w:pPr>
      <w:r w:rsidRPr="00BC5873">
        <w:t>Abrupt nature of the plan guarantees the link</w:t>
      </w:r>
      <w:r>
        <w:t>.</w:t>
      </w:r>
    </w:p>
    <w:p w:rsidR="00BC5873" w:rsidP="00BC5873" w:rsidRDefault="00BC5873" w14:paraId="11B909D3" w14:textId="48CEE82F">
      <w:r w:rsidRPr="00044A02">
        <w:rPr>
          <w:rStyle w:val="Style13ptBold"/>
        </w:rPr>
        <w:t>Marshall 2</w:t>
      </w:r>
      <w:r>
        <w:t xml:space="preserve"> (William Marshall, prof of law @ UNC, Fall 2002, 73 U. Colo. L. Rev. 1217)</w:t>
      </w:r>
    </w:p>
    <w:p w:rsidR="00BC5873" w:rsidP="00BC5873" w:rsidRDefault="00BC5873" w14:paraId="2889339F" w14:textId="710983D9">
      <w:pPr>
        <w:rPr>
          <w:sz w:val="16"/>
        </w:rPr>
      </w:pPr>
      <w:r w:rsidRPr="00393497">
        <w:rPr>
          <w:sz w:val="16"/>
        </w:rPr>
        <w:t xml:space="preserve">It might also be argued that the judicial activism question is misguided because judicial activism is not inherently wrong. Rather, the proper inquiry should simply be whether a case was correctly decided - not whether it was activist. Although I agree that a determination of activism is not the same as a determination of merit (an activist decision is not necessarily wrong, a non-activist decision is not necessarily correct), the activism inquiry can shed light on the merits issue. A decision that overturns a federal law while ignoring precedent, text, history, and jurisdictional limitations would appropriately be subject to an activist critique regardless of result. In addition, one need not be completely in the camps of Alexander Bickel, Robert Nagel, Mark </w:t>
      </w:r>
      <w:proofErr w:type="spellStart"/>
      <w:r w:rsidRPr="00393497">
        <w:rPr>
          <w:sz w:val="16"/>
        </w:rPr>
        <w:t>Tushnet</w:t>
      </w:r>
      <w:proofErr w:type="spellEnd"/>
      <w:r w:rsidRPr="00393497">
        <w:rPr>
          <w:sz w:val="16"/>
        </w:rPr>
        <w:t xml:space="preserve">, and others to recognize </w:t>
      </w:r>
      <w:r w:rsidRPr="00BC5873">
        <w:rPr>
          <w:sz w:val="16"/>
        </w:rPr>
        <w:t xml:space="preserve">that there is value in judicial restraint. </w:t>
      </w:r>
      <w:r w:rsidRPr="00BC5873">
        <w:rPr>
          <w:rStyle w:val="StyleUnderline"/>
        </w:rPr>
        <w:t>Court overreaching may negatively affect the political capital of the judiciary</w:t>
      </w:r>
      <w:r w:rsidRPr="00BC5873">
        <w:rPr>
          <w:sz w:val="16"/>
        </w:rPr>
        <w:t xml:space="preserve">. Alexander M. Bickel, The Least Dangerous Branch: The Supreme Court at the Bar of Politics (1962). </w:t>
      </w:r>
      <w:r w:rsidRPr="00BC5873">
        <w:rPr>
          <w:rStyle w:val="Emphasis"/>
        </w:rPr>
        <w:t>Abrupt judicial action</w:t>
      </w:r>
      <w:r w:rsidRPr="00BC5873">
        <w:rPr>
          <w:sz w:val="16"/>
        </w:rPr>
        <w:t xml:space="preserve"> </w:t>
      </w:r>
      <w:r w:rsidRPr="00BC5873">
        <w:rPr>
          <w:rStyle w:val="StyleUnderline"/>
        </w:rPr>
        <w:t>invalidating politically achieved results may</w:t>
      </w:r>
      <w:r w:rsidRPr="00BC5873">
        <w:rPr>
          <w:sz w:val="16"/>
        </w:rPr>
        <w:t xml:space="preserve"> </w:t>
      </w:r>
      <w:r w:rsidRPr="00BC5873">
        <w:rPr>
          <w:rStyle w:val="StyleUnderline"/>
        </w:rPr>
        <w:t>undermine long-term support for the principles the decision was designed to achieve</w:t>
      </w:r>
      <w:r w:rsidRPr="00BC5873">
        <w:rPr>
          <w:sz w:val="16"/>
        </w:rPr>
        <w:t xml:space="preserve">. Robert F. Nagel, Constitutional Cultures: The Mentality and Consequences of Judicial Review (1989). </w:t>
      </w:r>
      <w:r w:rsidRPr="00BC5873">
        <w:rPr>
          <w:rStyle w:val="StyleUnderline"/>
        </w:rPr>
        <w:t>Courts may well be</w:t>
      </w:r>
      <w:r w:rsidRPr="00BC5873">
        <w:rPr>
          <w:sz w:val="16"/>
        </w:rPr>
        <w:t xml:space="preserve"> </w:t>
      </w:r>
      <w:r w:rsidRPr="00BC5873">
        <w:rPr>
          <w:rStyle w:val="StyleUnderline"/>
        </w:rPr>
        <w:t>less receptive to progressive social and economic action than are the political branches</w:t>
      </w:r>
      <w:r w:rsidRPr="00BC5873">
        <w:rPr>
          <w:sz w:val="16"/>
        </w:rPr>
        <w:t xml:space="preserve">. Mark </w:t>
      </w:r>
      <w:proofErr w:type="spellStart"/>
      <w:r w:rsidRPr="00BC5873">
        <w:rPr>
          <w:sz w:val="16"/>
        </w:rPr>
        <w:t>Tushnet</w:t>
      </w:r>
      <w:proofErr w:type="spellEnd"/>
      <w:r w:rsidRPr="00BC5873">
        <w:rPr>
          <w:sz w:val="16"/>
        </w:rPr>
        <w:t>, Taking the Constitution Away from the Courts (1999</w:t>
      </w:r>
      <w:r w:rsidRPr="00393497">
        <w:rPr>
          <w:sz w:val="16"/>
        </w:rPr>
        <w:t>). Finally, the activism critique is important in that it sets rhetorical constraints on actions that might otherwise appear unbounded. The legitimacy of a particular decision cannot be completely appraised without evaluating the deciding court's methodology. Activism is a part of that inquiry.</w:t>
      </w:r>
    </w:p>
    <w:p w:rsidR="00BC5873" w:rsidP="00BC5873" w:rsidRDefault="00BC5873" w14:paraId="15141ECF" w14:textId="2008AA5C">
      <w:pPr>
        <w:pStyle w:val="Heading3"/>
      </w:pPr>
      <w:r>
        <w:t>2NC – Constitution Link</w:t>
      </w:r>
    </w:p>
    <w:p w:rsidRPr="00F66AC5" w:rsidR="00BC5873" w:rsidP="00BC5873" w:rsidRDefault="00BC5873" w14:paraId="664B8919" w14:textId="482FA7E5">
      <w:pPr>
        <w:pStyle w:val="Heading4"/>
      </w:pPr>
      <w:r>
        <w:t>B</w:t>
      </w:r>
      <w:r w:rsidRPr="00F66AC5">
        <w:t>road rulings magnify the controversy</w:t>
      </w:r>
      <w:r>
        <w:t xml:space="preserve"> because ruling on constitutional grounds is rare.</w:t>
      </w:r>
    </w:p>
    <w:p w:rsidRPr="00BC5873" w:rsidR="00BC5873" w:rsidP="00BC5873" w:rsidRDefault="00BC5873" w14:paraId="366593F0" w14:textId="6748CBEA">
      <w:r w:rsidRPr="00F66AC5">
        <w:rPr>
          <w:rStyle w:val="Style13ptBold"/>
        </w:rPr>
        <w:t xml:space="preserve">Kramer 2 </w:t>
      </w:r>
      <w:r>
        <w:t>[</w:t>
      </w:r>
      <w:r w:rsidRPr="00F66AC5">
        <w:t xml:space="preserve">John A. </w:t>
      </w:r>
      <w:proofErr w:type="spellStart"/>
      <w:r w:rsidRPr="00F66AC5">
        <w:t>Ferejohn</w:t>
      </w:r>
      <w:proofErr w:type="spellEnd"/>
      <w:r w:rsidRPr="00F66AC5">
        <w:t xml:space="preserve">, Professor of Political Science and Senior Fellow of the Hoover Institution, Stanford University; &amp; Larry D. Kramer, </w:t>
      </w:r>
      <w:r w:rsidRPr="00BC5873">
        <w:t xml:space="preserve">Professor of Law and Politics, New York University School of Law, New York University Law Review, </w:t>
      </w:r>
      <w:proofErr w:type="gramStart"/>
      <w:r w:rsidRPr="00BC5873">
        <w:t>October,</w:t>
      </w:r>
      <w:proofErr w:type="gramEnd"/>
      <w:r w:rsidRPr="00BC5873">
        <w:t xml:space="preserve"> 2002, lexis]</w:t>
      </w:r>
    </w:p>
    <w:p w:rsidR="00BC5873" w:rsidP="00BC5873" w:rsidRDefault="00BC5873" w14:paraId="71E92C56" w14:textId="77777777">
      <w:pPr>
        <w:rPr>
          <w:rStyle w:val="StyleUnderline"/>
        </w:rPr>
      </w:pPr>
      <w:r w:rsidRPr="00BC5873">
        <w:rPr>
          <w:rStyle w:val="StyleUnderline"/>
        </w:rPr>
        <w:t>The federal judiciary has responded to</w:t>
      </w:r>
      <w:r w:rsidRPr="00BC5873">
        <w:rPr>
          <w:sz w:val="16"/>
        </w:rPr>
        <w:t xml:space="preserve"> these </w:t>
      </w:r>
      <w:r w:rsidRPr="00BC5873">
        <w:rPr>
          <w:rStyle w:val="StyleUnderline"/>
        </w:rPr>
        <w:t xml:space="preserve">changed circumstances by inventing </w:t>
      </w:r>
      <w:r w:rsidRPr="00BC5873">
        <w:rPr>
          <w:sz w:val="16"/>
        </w:rPr>
        <w:t>a whole series of</w:t>
      </w:r>
      <w:r w:rsidRPr="00BC5873">
        <w:rPr>
          <w:rStyle w:val="StyleUnderline"/>
        </w:rPr>
        <w:t xml:space="preserve"> doctrinal constraints that significantly reduce the scope of its potential authority</w:t>
      </w:r>
      <w:r w:rsidRPr="00BC5873">
        <w:rPr>
          <w:sz w:val="16"/>
        </w:rPr>
        <w:t xml:space="preserve">. Taken together, these require that cases assume a certain form and achieve a degree of particularity and focus before they can become proper subjects for adjudication. Certainly the range of justiciable claims is larger today than it was in Madison's time. As a result of these doctrines, though, it is also smaller than it might otherwise be. From a technical standpoint, the Supreme Court has grounded its doctrinal innovations in the language of Article III, specifically the words "cases" and "controversies" in the provisions conferring federal jurisdiction. </w:t>
      </w:r>
      <w:proofErr w:type="spellStart"/>
      <w:r w:rsidRPr="00BC5873">
        <w:rPr>
          <w:sz w:val="16"/>
        </w:rPr>
        <w:t>n181</w:t>
      </w:r>
      <w:proofErr w:type="spellEnd"/>
      <w:r w:rsidRPr="00BC5873">
        <w:rPr>
          <w:sz w:val="16"/>
        </w:rPr>
        <w:t xml:space="preserve"> Hence, these limitations on justiciability are sometimes referred to as the "case or controversy requirement." But no one seriously believes that the Framers chose those words with anything like the Supreme Court's doctrinal framework in mind or that the Court's justiciability rulings are anything other than a judicially invented gloss on the Constitution. Certain aspects of the case or controversy requirement are quite old and also quite explicit in</w:t>
      </w:r>
      <w:r w:rsidRPr="00BC5873">
        <w:rPr>
          <w:rStyle w:val="StyleUnderline"/>
        </w:rPr>
        <w:t xml:space="preserve"> </w:t>
      </w:r>
      <w:r w:rsidRPr="00BC5873">
        <w:rPr>
          <w:rStyle w:val="Emphasis"/>
        </w:rPr>
        <w:t>steering the bench away from political controversy</w:t>
      </w:r>
      <w:r w:rsidRPr="00BC5873">
        <w:rPr>
          <w:sz w:val="16"/>
        </w:rPr>
        <w:t xml:space="preserve">. Take the prohibition on advisory opinions, which one leading commentator calls "the oldest and most consistent thread in the federal law of justiciability." </w:t>
      </w:r>
      <w:proofErr w:type="spellStart"/>
      <w:r w:rsidRPr="00BC5873">
        <w:rPr>
          <w:sz w:val="16"/>
        </w:rPr>
        <w:t>n182</w:t>
      </w:r>
      <w:proofErr w:type="spellEnd"/>
      <w:r w:rsidRPr="00BC5873">
        <w:rPr>
          <w:sz w:val="16"/>
        </w:rPr>
        <w:t xml:space="preserve"> In July 1793, Secretary of State Thomas Jefferson wrote to the Justices of the Supreme Court on behalf of President Washington, requesting advice on a number of matters pertaining to America's obligations under the treaty of alliance [*1005] with France and to her legal options were she to remain neutral in the war between France and England. </w:t>
      </w:r>
      <w:proofErr w:type="spellStart"/>
      <w:r w:rsidRPr="00BC5873">
        <w:rPr>
          <w:sz w:val="16"/>
        </w:rPr>
        <w:t>n183</w:t>
      </w:r>
      <w:proofErr w:type="spellEnd"/>
      <w:r w:rsidRPr="00BC5873">
        <w:rPr>
          <w:sz w:val="16"/>
        </w:rPr>
        <w:t xml:space="preserve"> The President and his cabinet had no reason to doubt that the Court would respond. Judges had offered advice on legal matters throughout the eighteenth century, both in England and in the colonies, and courts in the United States had continued the practice after the Revolution. </w:t>
      </w:r>
      <w:proofErr w:type="spellStart"/>
      <w:r w:rsidRPr="00BC5873">
        <w:rPr>
          <w:sz w:val="16"/>
        </w:rPr>
        <w:t>n184</w:t>
      </w:r>
      <w:proofErr w:type="spellEnd"/>
      <w:r w:rsidRPr="00BC5873">
        <w:rPr>
          <w:sz w:val="16"/>
        </w:rPr>
        <w:t xml:space="preserve"> </w:t>
      </w:r>
      <w:proofErr w:type="gramStart"/>
      <w:r w:rsidRPr="00BC5873">
        <w:rPr>
          <w:sz w:val="16"/>
        </w:rPr>
        <w:t>Nor</w:t>
      </w:r>
      <w:proofErr w:type="gramEnd"/>
      <w:r w:rsidRPr="00BC5873">
        <w:rPr>
          <w:sz w:val="16"/>
        </w:rPr>
        <w:t xml:space="preserve"> had judges forsaken their advisory role upon the adoption of the Constitution, performing a variety of extrajudicial tasks for and during the Washington Administration. </w:t>
      </w:r>
      <w:proofErr w:type="spellStart"/>
      <w:r w:rsidRPr="00BC5873">
        <w:rPr>
          <w:sz w:val="16"/>
        </w:rPr>
        <w:t>n185</w:t>
      </w:r>
      <w:proofErr w:type="spellEnd"/>
      <w:r w:rsidRPr="00BC5873">
        <w:rPr>
          <w:sz w:val="16"/>
        </w:rPr>
        <w:t xml:space="preserve"> "The appropriateness of judicial advice," writes the leading historian of the question, "was a matter of established custom." </w:t>
      </w:r>
      <w:proofErr w:type="spellStart"/>
      <w:r w:rsidRPr="00BC5873">
        <w:rPr>
          <w:sz w:val="16"/>
        </w:rPr>
        <w:t>n186</w:t>
      </w:r>
      <w:proofErr w:type="spellEnd"/>
      <w:r w:rsidRPr="00BC5873">
        <w:rPr>
          <w:sz w:val="16"/>
        </w:rPr>
        <w:t xml:space="preserve"> But the Court did refuse to answer Washington's request, explaining in a letter that separation of powers, together with text that seemed to authorize the President to call for opinions from the heads of executive departments only, "are considerations which afford strong arguments against the Propriety of our extrajudicially deciding the questions alluded to." </w:t>
      </w:r>
      <w:proofErr w:type="spellStart"/>
      <w:r w:rsidRPr="00BC5873">
        <w:rPr>
          <w:sz w:val="16"/>
        </w:rPr>
        <w:t>n187</w:t>
      </w:r>
      <w:proofErr w:type="spellEnd"/>
      <w:r w:rsidRPr="00BC5873">
        <w:rPr>
          <w:sz w:val="16"/>
        </w:rPr>
        <w:t xml:space="preserve"> Against the background of contemporary practice, it is hard not to view the Jay Court's explanation for declining to opine with skepticism. Against the background of contemporary politics, however, the matter of neutrality was fraught with meaning. It symbolized how the United States would respond to the French Revolution, and few issues have matched the French Revolution as a divisive force in American politics. As Lance Banning once remarked, the bitterness of the split aroused by the revolution in France "has been exceeded only once in American history, and that resulted in a civil war." </w:t>
      </w:r>
      <w:proofErr w:type="spellStart"/>
      <w:r w:rsidRPr="00BC5873">
        <w:rPr>
          <w:sz w:val="16"/>
        </w:rPr>
        <w:t>n188</w:t>
      </w:r>
      <w:proofErr w:type="spellEnd"/>
      <w:r w:rsidRPr="00BC5873">
        <w:rPr>
          <w:sz w:val="16"/>
        </w:rPr>
        <w:t xml:space="preserve"> Even George Washington's seemingly impregnable reputation could not withstand such passions, and the President's decision to steer America on a neutral course provoked the first open attacks on his previously untouchable character and judgment. </w:t>
      </w:r>
      <w:proofErr w:type="spellStart"/>
      <w:r w:rsidRPr="00BC5873">
        <w:rPr>
          <w:sz w:val="16"/>
        </w:rPr>
        <w:t>n189</w:t>
      </w:r>
      <w:proofErr w:type="spellEnd"/>
      <w:r w:rsidRPr="00BC5873">
        <w:rPr>
          <w:sz w:val="16"/>
        </w:rPr>
        <w:t xml:space="preserve"> [*1006] John Jay and his brethren were not stupid, and they had no desire to be drawn into this fray. The mere announcement that their opinion had been sought touched off negative commentary in Republican newspapers, which added to the furor already generated by the willingness of a federal circuit court to try Gideon Henfield for privateering on behalf of France </w:t>
      </w:r>
      <w:proofErr w:type="spellStart"/>
      <w:r w:rsidRPr="00BC5873">
        <w:rPr>
          <w:sz w:val="16"/>
        </w:rPr>
        <w:t>n190</w:t>
      </w:r>
      <w:proofErr w:type="spellEnd"/>
      <w:r w:rsidRPr="00BC5873">
        <w:rPr>
          <w:sz w:val="16"/>
        </w:rPr>
        <w:t xml:space="preserve"> (not to mention the still-recent ruling in Chisholm v. Georgia that private citizens could sue states in federal court). </w:t>
      </w:r>
      <w:proofErr w:type="spellStart"/>
      <w:r w:rsidRPr="00BC5873">
        <w:rPr>
          <w:sz w:val="16"/>
        </w:rPr>
        <w:t>n191</w:t>
      </w:r>
      <w:proofErr w:type="spellEnd"/>
      <w:r w:rsidRPr="00BC5873">
        <w:rPr>
          <w:sz w:val="16"/>
        </w:rPr>
        <w:t xml:space="preserve"> The Justices were seasoned politicians, acutely conscious of the political mood in the country. Plus, they had an agenda of their own, hoping to persuade Congress to eliminate the burdensome circuit-riding system that made life on the Supreme Court such a misery. </w:t>
      </w:r>
      <w:proofErr w:type="spellStart"/>
      <w:r w:rsidRPr="00BC5873">
        <w:rPr>
          <w:sz w:val="16"/>
        </w:rPr>
        <w:t>n192</w:t>
      </w:r>
      <w:proofErr w:type="spellEnd"/>
      <w:r w:rsidRPr="00BC5873">
        <w:rPr>
          <w:sz w:val="16"/>
        </w:rPr>
        <w:t xml:space="preserve"> Recognizing, as John Jay wrote to Rufus King in December 1793, that "the federal Courts have Enemies in all who fear their Influence on State Objects," </w:t>
      </w:r>
      <w:proofErr w:type="spellStart"/>
      <w:r w:rsidRPr="00BC5873">
        <w:rPr>
          <w:sz w:val="16"/>
        </w:rPr>
        <w:t>n193</w:t>
      </w:r>
      <w:proofErr w:type="spellEnd"/>
      <w:r w:rsidRPr="00BC5873">
        <w:rPr>
          <w:sz w:val="16"/>
        </w:rPr>
        <w:t xml:space="preserve"> the </w:t>
      </w:r>
      <w:r w:rsidRPr="00BC5873">
        <w:rPr>
          <w:rStyle w:val="StyleUnderline"/>
        </w:rPr>
        <w:t xml:space="preserve">Justices were not about to </w:t>
      </w:r>
      <w:r w:rsidRPr="00BC5873">
        <w:rPr>
          <w:rStyle w:val="Emphasis"/>
        </w:rPr>
        <w:t>squander political capital unnecessarily</w:t>
      </w:r>
      <w:r w:rsidRPr="00BC5873">
        <w:rPr>
          <w:rStyle w:val="StyleUnderline"/>
        </w:rPr>
        <w:t>. So they refused to answer</w:t>
      </w:r>
      <w:r w:rsidRPr="00BC5873">
        <w:rPr>
          <w:sz w:val="16"/>
        </w:rPr>
        <w:t xml:space="preserve">. Their refusal was not purely political, of course. Legitimate arguments pertaining to separation of powers were available, and offered, for adopting a position against advisory opinions. </w:t>
      </w:r>
      <w:proofErr w:type="spellStart"/>
      <w:r w:rsidRPr="00BC5873">
        <w:rPr>
          <w:sz w:val="16"/>
        </w:rPr>
        <w:t>n194</w:t>
      </w:r>
      <w:proofErr w:type="spellEnd"/>
      <w:r w:rsidRPr="00BC5873">
        <w:rPr>
          <w:sz w:val="16"/>
        </w:rPr>
        <w:t xml:space="preserve"> </w:t>
      </w:r>
      <w:proofErr w:type="gramStart"/>
      <w:r w:rsidRPr="00BC5873">
        <w:rPr>
          <w:sz w:val="16"/>
        </w:rPr>
        <w:t>But</w:t>
      </w:r>
      <w:proofErr w:type="gramEnd"/>
      <w:r w:rsidRPr="00BC5873">
        <w:rPr>
          <w:sz w:val="16"/>
        </w:rPr>
        <w:t xml:space="preserve"> </w:t>
      </w:r>
      <w:r w:rsidRPr="00BC5873">
        <w:rPr>
          <w:rStyle w:val="StyleUnderline"/>
        </w:rPr>
        <w:t xml:space="preserve">there is little doubt that </w:t>
      </w:r>
      <w:r w:rsidRPr="00BC5873">
        <w:rPr>
          <w:sz w:val="16"/>
        </w:rPr>
        <w:t xml:space="preserve">the </w:t>
      </w:r>
      <w:r w:rsidRPr="00BC5873">
        <w:rPr>
          <w:rStyle w:val="StyleUnderline"/>
        </w:rPr>
        <w:t>charged political atmosphere had much to do with the decision</w:t>
      </w:r>
      <w:r w:rsidRPr="00BC5873">
        <w:rPr>
          <w:sz w:val="16"/>
        </w:rPr>
        <w:t xml:space="preserve"> of Chief Justice Jay and his brethren to </w:t>
      </w:r>
      <w:r w:rsidRPr="00BC5873">
        <w:rPr>
          <w:rStyle w:val="StyleUnderline"/>
        </w:rPr>
        <w:t>steer clear of</w:t>
      </w:r>
      <w:r w:rsidRPr="00BC5873">
        <w:rPr>
          <w:sz w:val="16"/>
        </w:rPr>
        <w:t xml:space="preserve"> this particular</w:t>
      </w:r>
      <w:r w:rsidRPr="00BC5873">
        <w:rPr>
          <w:rStyle w:val="StyleUnderline"/>
        </w:rPr>
        <w:t xml:space="preserve"> controversy</w:t>
      </w:r>
      <w:r w:rsidRPr="00BC5873">
        <w:rPr>
          <w:sz w:val="16"/>
        </w:rPr>
        <w:t xml:space="preserve">. </w:t>
      </w:r>
      <w:r w:rsidRPr="00BC5873">
        <w:rPr>
          <w:rStyle w:val="StyleUnderline"/>
        </w:rPr>
        <w:t>The precedent</w:t>
      </w:r>
      <w:r w:rsidRPr="00BC5873">
        <w:rPr>
          <w:sz w:val="16"/>
        </w:rPr>
        <w:t xml:space="preserve"> thus established</w:t>
      </w:r>
      <w:r w:rsidRPr="00BC5873">
        <w:rPr>
          <w:rStyle w:val="StyleUnderline"/>
        </w:rPr>
        <w:t xml:space="preserve"> has</w:t>
      </w:r>
      <w:r w:rsidRPr="00BC5873">
        <w:rPr>
          <w:sz w:val="16"/>
        </w:rPr>
        <w:t xml:space="preserve">, with remarkably few exceptions, </w:t>
      </w:r>
      <w:proofErr w:type="spellStart"/>
      <w:r w:rsidRPr="00BC5873">
        <w:rPr>
          <w:sz w:val="16"/>
        </w:rPr>
        <w:t>n195</w:t>
      </w:r>
      <w:proofErr w:type="spellEnd"/>
      <w:r w:rsidRPr="00BC5873">
        <w:rPr>
          <w:sz w:val="16"/>
        </w:rPr>
        <w:t xml:space="preserve"> </w:t>
      </w:r>
      <w:r w:rsidRPr="00BC5873">
        <w:rPr>
          <w:rStyle w:val="StyleUnderline"/>
        </w:rPr>
        <w:t>guided federal courts ever since</w:t>
      </w:r>
      <w:r w:rsidRPr="00BC5873">
        <w:rPr>
          <w:sz w:val="16"/>
        </w:rPr>
        <w:t xml:space="preserve">. For more than two centuries it has been established that federal judges will not render an opinion or decide a case unless there is an actual dispute between adverse litigants before the court. </w:t>
      </w:r>
      <w:proofErr w:type="spellStart"/>
      <w:r w:rsidRPr="00BC5873">
        <w:rPr>
          <w:sz w:val="16"/>
        </w:rPr>
        <w:t>n196</w:t>
      </w:r>
      <w:proofErr w:type="spellEnd"/>
      <w:r w:rsidRPr="00BC5873">
        <w:rPr>
          <w:sz w:val="16"/>
        </w:rPr>
        <w:t xml:space="preserve"> So accustomed have we grown to this condition [*1007] that we have ceased to appreciate its profound significance. Imagine </w:t>
      </w:r>
      <w:r w:rsidRPr="00BC5873">
        <w:rPr>
          <w:rStyle w:val="StyleUnderline"/>
        </w:rPr>
        <w:t>how different things might have looked had federal courts maintained</w:t>
      </w:r>
      <w:r w:rsidRPr="00BC5873">
        <w:rPr>
          <w:sz w:val="16"/>
        </w:rPr>
        <w:t xml:space="preserve"> the tradition of rendering advice, thus </w:t>
      </w:r>
      <w:r w:rsidRPr="00BC5873">
        <w:rPr>
          <w:rStyle w:val="Emphasis"/>
        </w:rPr>
        <w:t>putting the judiciary's credibility and reputation at risk</w:t>
      </w:r>
      <w:r w:rsidRPr="00BC5873">
        <w:rPr>
          <w:rStyle w:val="StyleUnderline"/>
        </w:rPr>
        <w:t xml:space="preserve"> in every important political or constitutional controversy</w:t>
      </w:r>
      <w:r w:rsidRPr="00BC5873">
        <w:rPr>
          <w:sz w:val="16"/>
        </w:rPr>
        <w:t xml:space="preserve">. </w:t>
      </w:r>
      <w:r w:rsidRPr="00BC5873">
        <w:rPr>
          <w:rStyle w:val="StyleUnderline"/>
        </w:rPr>
        <w:t>Instead,</w:t>
      </w:r>
      <w:r w:rsidRPr="00BC5873">
        <w:rPr>
          <w:sz w:val="16"/>
        </w:rPr>
        <w:t xml:space="preserve"> </w:t>
      </w:r>
      <w:r w:rsidRPr="00BC5873">
        <w:rPr>
          <w:rStyle w:val="StyleUnderline"/>
        </w:rPr>
        <w:t xml:space="preserve">the Court has restricted its involvement to a much </w:t>
      </w:r>
      <w:r w:rsidRPr="00BC5873">
        <w:rPr>
          <w:rStyle w:val="Emphasis"/>
        </w:rPr>
        <w:t xml:space="preserve">narrower </w:t>
      </w:r>
      <w:r w:rsidRPr="00BC5873">
        <w:rPr>
          <w:rStyle w:val="StyleUnderline"/>
        </w:rPr>
        <w:t xml:space="preserve">set of circumstances, </w:t>
      </w:r>
      <w:r w:rsidRPr="00BC5873">
        <w:rPr>
          <w:rStyle w:val="Emphasis"/>
        </w:rPr>
        <w:t>avoiding many controversies</w:t>
      </w:r>
      <w:r w:rsidRPr="00BC5873">
        <w:rPr>
          <w:rStyle w:val="StyleUnderline"/>
        </w:rPr>
        <w:t xml:space="preserve"> </w:t>
      </w:r>
      <w:r w:rsidRPr="00BC5873">
        <w:rPr>
          <w:sz w:val="16"/>
        </w:rPr>
        <w:t>altogether</w:t>
      </w:r>
      <w:r w:rsidRPr="00BC5873">
        <w:rPr>
          <w:rStyle w:val="StyleUnderline"/>
        </w:rPr>
        <w:t xml:space="preserve"> while addressing others in </w:t>
      </w:r>
      <w:r w:rsidRPr="00BC5873">
        <w:rPr>
          <w:rStyle w:val="Emphasis"/>
        </w:rPr>
        <w:t>more particularized, and so less contentious, forms</w:t>
      </w:r>
      <w:r w:rsidRPr="00BC5873">
        <w:rPr>
          <w:rStyle w:val="StyleUnderline"/>
        </w:rPr>
        <w:t>.</w:t>
      </w:r>
    </w:p>
    <w:p w:rsidR="00BC5873" w:rsidP="001F0F40" w:rsidRDefault="00BC5873" w14:paraId="290785D3" w14:textId="2D6D1552">
      <w:pPr>
        <w:pStyle w:val="Heading3"/>
      </w:pPr>
      <w:r>
        <w:t>2NC – Commerce Clause Link</w:t>
      </w:r>
    </w:p>
    <w:p w:rsidRPr="00F66AC5" w:rsidR="00BC5873" w:rsidP="00BC5873" w:rsidRDefault="00BC5873" w14:paraId="4A5E8FA0" w14:textId="5D4E4B96">
      <w:pPr>
        <w:pStyle w:val="Heading4"/>
      </w:pPr>
      <w:r w:rsidRPr="00F66AC5">
        <w:t>Commerce clause justification causes congressional backlash</w:t>
      </w:r>
      <w:r>
        <w:t>.</w:t>
      </w:r>
    </w:p>
    <w:p w:rsidR="00BC5873" w:rsidP="00BC5873" w:rsidRDefault="00BC5873" w14:paraId="28B8D8F3" w14:textId="77777777">
      <w:r w:rsidRPr="00F66AC5">
        <w:rPr>
          <w:rStyle w:val="Style13ptBold"/>
        </w:rPr>
        <w:t>Cross</w:t>
      </w:r>
      <w:r w:rsidRPr="00F66AC5">
        <w:t xml:space="preserve"> </w:t>
      </w:r>
      <w:proofErr w:type="spellStart"/>
      <w:r w:rsidRPr="00F66AC5">
        <w:rPr>
          <w:rStyle w:val="Style13ptBold"/>
        </w:rPr>
        <w:t>2k</w:t>
      </w:r>
      <w:proofErr w:type="spellEnd"/>
      <w:r w:rsidRPr="00F66AC5">
        <w:t xml:space="preserve"> (</w:t>
      </w:r>
      <w:r>
        <w:t xml:space="preserve">Frank and Emerson Tiller, </w:t>
      </w:r>
      <w:r w:rsidRPr="00F66AC5">
        <w:t xml:space="preserve">respectively, Herbert Kelleher prof of business law @ University of Texas and visiting prof @ Duke Law AND associate prof of business, politics, and law @ University of Texas and visiting prof @ </w:t>
      </w:r>
      <w:proofErr w:type="spellStart"/>
      <w:r w:rsidRPr="00F66AC5">
        <w:t>Upenn</w:t>
      </w:r>
      <w:proofErr w:type="spellEnd"/>
      <w:r w:rsidRPr="00F66AC5">
        <w:t xml:space="preserve"> Law, </w:t>
      </w:r>
      <w:r w:rsidRPr="00BE1B36">
        <w:rPr>
          <w:i/>
        </w:rPr>
        <w:t>Southern Cal Law Review</w:t>
      </w:r>
      <w:r w:rsidRPr="00F66AC5">
        <w:t xml:space="preserve"> Vol 73, “The Three Faces of Federalism: An Empirical Assessment of Supreme Court Federalism Jurisprudence” </w:t>
      </w:r>
      <w:hyperlink w:history="1" r:id="rId39">
        <w:r w:rsidRPr="00A03DA6">
          <w:rPr>
            <w:rStyle w:val="Hyperlink"/>
          </w:rPr>
          <w:t>http://www-</w:t>
        </w:r>
        <w:proofErr w:type="spellStart"/>
        <w:r w:rsidRPr="00A03DA6">
          <w:rPr>
            <w:rStyle w:val="Hyperlink"/>
          </w:rPr>
          <w:t>bcf.usc.edu</w:t>
        </w:r>
        <w:proofErr w:type="spellEnd"/>
        <w:r w:rsidRPr="00A03DA6">
          <w:rPr>
            <w:rStyle w:val="Hyperlink"/>
          </w:rPr>
          <w:t>/~</w:t>
        </w:r>
        <w:proofErr w:type="spellStart"/>
        <w:r w:rsidRPr="00A03DA6">
          <w:rPr>
            <w:rStyle w:val="Hyperlink"/>
          </w:rPr>
          <w:t>usclrev</w:t>
        </w:r>
        <w:proofErr w:type="spellEnd"/>
        <w:r w:rsidRPr="00A03DA6">
          <w:rPr>
            <w:rStyle w:val="Hyperlink"/>
          </w:rPr>
          <w:t>/pdf/</w:t>
        </w:r>
        <w:proofErr w:type="spellStart"/>
        <w:r w:rsidRPr="00A03DA6">
          <w:rPr>
            <w:rStyle w:val="Hyperlink"/>
          </w:rPr>
          <w:t>073401.pdf</w:t>
        </w:r>
        <w:proofErr w:type="spellEnd"/>
      </w:hyperlink>
      <w:r w:rsidRPr="00F66AC5">
        <w:t>)</w:t>
      </w:r>
    </w:p>
    <w:p w:rsidRPr="00BC5873" w:rsidR="00BC5873" w:rsidP="00BC5873" w:rsidRDefault="00BC5873" w14:paraId="6DA4124A" w14:textId="265A4717">
      <w:pPr>
        <w:rPr>
          <w:u w:val="single"/>
        </w:rPr>
      </w:pPr>
      <w:r w:rsidRPr="31B47D7A" w:rsidR="31B47D7A">
        <w:rPr>
          <w:sz w:val="16"/>
          <w:szCs w:val="16"/>
        </w:rPr>
        <w:t xml:space="preserve">The dormant commerce clause has been regarded as a major federal intrusion into states’ </w:t>
      </w:r>
      <w:r w:rsidRPr="31B47D7A" w:rsidR="31B47D7A">
        <w:rPr>
          <w:sz w:val="16"/>
          <w:szCs w:val="16"/>
        </w:rPr>
        <w:t>rights.66</w:t>
      </w:r>
      <w:r w:rsidRPr="31B47D7A" w:rsidR="31B47D7A">
        <w:rPr>
          <w:sz w:val="16"/>
          <w:szCs w:val="16"/>
        </w:rPr>
        <w:t xml:space="preserve"> The ideology of the dormant commerce clause is more </w:t>
      </w:r>
      <w:r w:rsidRPr="31B47D7A" w:rsidR="31B47D7A">
        <w:rPr>
          <w:sz w:val="16"/>
          <w:szCs w:val="16"/>
        </w:rPr>
        <w:t>ambiguous.67</w:t>
      </w:r>
      <w:r w:rsidRPr="31B47D7A" w:rsidR="31B47D7A">
        <w:rPr>
          <w:sz w:val="16"/>
          <w:szCs w:val="16"/>
        </w:rPr>
        <w:t xml:space="preserve"> The typical dormant commerce clause case involves a state action that somehow benefits local business at the expense of out-of-state competitors. A “Main Street” Republican might favor such pro-business legislation, but a “Wall Street</w:t>
      </w:r>
      <w:r w:rsidRPr="31B47D7A" w:rsidR="31B47D7A">
        <w:rPr>
          <w:sz w:val="16"/>
          <w:szCs w:val="16"/>
        </w:rPr>
        <w:t xml:space="preserve">” Republican would view the law as an unreasonable restraint on free competition. A traditional liberal might not care much about the state legislation in question. Of course, particular dormant commerce clause disputes may have an ideological component, such as when environmentalist legislation is claimed to be </w:t>
      </w:r>
      <w:r w:rsidRPr="31B47D7A" w:rsidR="31B47D7A">
        <w:rPr>
          <w:sz w:val="16"/>
          <w:szCs w:val="16"/>
        </w:rPr>
        <w:t>protectionist.68</w:t>
      </w:r>
      <w:r w:rsidRPr="31B47D7A" w:rsidR="31B47D7A">
        <w:rPr>
          <w:sz w:val="16"/>
          <w:szCs w:val="16"/>
        </w:rPr>
        <w:t xml:space="preserve"> The dormant </w:t>
      </w:r>
      <w:r w:rsidRPr="31B47D7A" w:rsidR="31B47D7A">
        <w:rPr>
          <w:rStyle w:val="StyleUnderline"/>
        </w:rPr>
        <w:t>commerce clause jurisprudence</w:t>
      </w:r>
      <w:r w:rsidRPr="31B47D7A" w:rsidR="31B47D7A">
        <w:rPr>
          <w:sz w:val="16"/>
          <w:szCs w:val="16"/>
        </w:rPr>
        <w:t xml:space="preserve">, perhaps </w:t>
      </w:r>
      <w:r w:rsidRPr="31B47D7A" w:rsidR="31B47D7A">
        <w:rPr>
          <w:rStyle w:val="StyleUnderline"/>
        </w:rPr>
        <w:t>more than other areas, introduces concerns</w:t>
      </w:r>
      <w:r w:rsidRPr="31B47D7A" w:rsidR="31B47D7A">
        <w:rPr>
          <w:sz w:val="16"/>
          <w:szCs w:val="16"/>
        </w:rPr>
        <w:t xml:space="preserve"> </w:t>
      </w:r>
      <w:r w:rsidRPr="31B47D7A" w:rsidR="31B47D7A">
        <w:rPr>
          <w:rStyle w:val="StyleUnderline"/>
        </w:rPr>
        <w:t>of institutional federalism. These cases involve review of state legislatures without direct influence over the Supreme Court</w:t>
      </w:r>
      <w:r w:rsidRPr="31B47D7A" w:rsidR="31B47D7A">
        <w:rPr>
          <w:sz w:val="16"/>
          <w:szCs w:val="16"/>
        </w:rPr>
        <w:t xml:space="preserve">. In consequence, “the Court is more willing to impose constitutional review upon the offending state than it would be upon an offending national </w:t>
      </w:r>
      <w:r w:rsidRPr="31B47D7A" w:rsidR="31B47D7A">
        <w:rPr>
          <w:sz w:val="16"/>
          <w:szCs w:val="16"/>
        </w:rPr>
        <w:t>government.”69</w:t>
      </w:r>
      <w:r w:rsidRPr="31B47D7A" w:rsidR="31B47D7A">
        <w:rPr>
          <w:sz w:val="16"/>
          <w:szCs w:val="16"/>
        </w:rPr>
        <w:t xml:space="preserve"> One might therefore expect more judicial activism under the dormant commerce clause than under the commerce clause itself. When the judiciary strikes down a state law under the dormant commerce clause, it may offend a state or states, but benefits other states and a national economic </w:t>
      </w:r>
      <w:r w:rsidRPr="31B47D7A" w:rsidR="31B47D7A">
        <w:rPr>
          <w:sz w:val="16"/>
          <w:szCs w:val="16"/>
        </w:rPr>
        <w:t>policy.70</w:t>
      </w:r>
      <w:r w:rsidRPr="31B47D7A" w:rsidR="31B47D7A">
        <w:rPr>
          <w:sz w:val="16"/>
          <w:szCs w:val="16"/>
        </w:rPr>
        <w:t xml:space="preserve"> By contrast, </w:t>
      </w:r>
      <w:r w:rsidRPr="31B47D7A" w:rsidR="31B47D7A">
        <w:rPr>
          <w:rStyle w:val="StyleUnderline"/>
        </w:rPr>
        <w:t xml:space="preserve">when the judiciary </w:t>
      </w:r>
      <w:r w:rsidRPr="31B47D7A" w:rsidR="31B47D7A">
        <w:rPr>
          <w:rStyle w:val="Emphasis"/>
        </w:rPr>
        <w:t>strikes down a national law</w:t>
      </w:r>
      <w:r w:rsidRPr="31B47D7A" w:rsidR="31B47D7A">
        <w:rPr>
          <w:sz w:val="16"/>
          <w:szCs w:val="16"/>
        </w:rPr>
        <w:t xml:space="preserve"> </w:t>
      </w:r>
      <w:r w:rsidRPr="31B47D7A" w:rsidR="31B47D7A">
        <w:rPr>
          <w:rStyle w:val="StyleUnderline"/>
        </w:rPr>
        <w:t>under the Commerce Clause, it risks</w:t>
      </w:r>
      <w:r w:rsidRPr="31B47D7A" w:rsidR="31B47D7A">
        <w:rPr>
          <w:sz w:val="16"/>
          <w:szCs w:val="16"/>
        </w:rPr>
        <w:t xml:space="preserve"> </w:t>
      </w:r>
      <w:r w:rsidRPr="31B47D7A" w:rsidR="31B47D7A">
        <w:rPr>
          <w:rStyle w:val="Emphasis"/>
        </w:rPr>
        <w:t>offending the federal legislature</w:t>
      </w:r>
      <w:r w:rsidRPr="31B47D7A" w:rsidR="31B47D7A">
        <w:rPr>
          <w:sz w:val="16"/>
          <w:szCs w:val="16"/>
        </w:rPr>
        <w:t xml:space="preserve"> </w:t>
      </w:r>
      <w:r w:rsidRPr="31B47D7A" w:rsidR="31B47D7A">
        <w:rPr>
          <w:rStyle w:val="StyleUnderline"/>
        </w:rPr>
        <w:t>that supplies its funding.</w:t>
      </w:r>
    </w:p>
    <w:p w:rsidR="31B47D7A" w:rsidP="31B47D7A" w:rsidRDefault="31B47D7A" w14:paraId="0AB1BF3F" w14:textId="31DB1D81">
      <w:pPr>
        <w:pStyle w:val="Heading3"/>
        <w:bidi w:val="0"/>
        <w:spacing w:before="40" w:beforeAutospacing="off" w:after="0" w:afterAutospacing="off" w:line="259" w:lineRule="auto"/>
        <w:ind w:left="0" w:right="0"/>
        <w:jc w:val="center"/>
      </w:pPr>
    </w:p>
    <w:p w:rsidRPr="0014757E" w:rsidR="0014757E" w:rsidP="0014757E" w:rsidRDefault="0014757E" w14:paraId="153EE599" w14:textId="77777777">
      <w:pPr>
        <w:pStyle w:val="Heading3"/>
      </w:pPr>
      <w:r>
        <w:t>2NC – Criminal Procedure Link</w:t>
      </w:r>
    </w:p>
    <w:p w:rsidRPr="0014757E" w:rsidR="0014757E" w:rsidP="0014757E" w:rsidRDefault="0014757E" w14:paraId="28FAC95E" w14:textId="77777777">
      <w:pPr>
        <w:pStyle w:val="Heading4"/>
      </w:pPr>
      <w:r>
        <w:t xml:space="preserve">Roberts avoids ruling on </w:t>
      </w:r>
      <w:r>
        <w:rPr>
          <w:u w:val="single"/>
        </w:rPr>
        <w:t>criminal procedure</w:t>
      </w:r>
      <w:r>
        <w:t xml:space="preserve"> – empirics prove.</w:t>
      </w:r>
    </w:p>
    <w:p w:rsidRPr="0014757E" w:rsidR="0014757E" w:rsidP="0014757E" w:rsidRDefault="0014757E" w14:paraId="3C219256" w14:textId="46AF1FD2">
      <w:r w:rsidRPr="0014757E">
        <w:rPr>
          <w:rStyle w:val="Style13ptBold"/>
        </w:rPr>
        <w:t>Shapiro 14</w:t>
      </w:r>
      <w:r>
        <w:t xml:space="preserve"> – Ilya Shapiro, JD from the University of Chicago, law professor at the George Washington University and University. [Supreme Court Declines to Review Another Important Case, CATO Institute, 10-15-14, https://www.cato.org/blog/supreme-court-declines-review-another-important-case]//BPS</w:t>
      </w:r>
    </w:p>
    <w:p w:rsidRPr="0014757E" w:rsidR="0014757E" w:rsidP="0014757E" w:rsidRDefault="0014757E" w14:paraId="6EF7B65F" w14:textId="77777777">
      <w:pPr>
        <w:rPr>
          <w:sz w:val="16"/>
        </w:rPr>
      </w:pPr>
      <w:r w:rsidRPr="00721498">
        <w:rPr>
          <w:rStyle w:val="StyleUnderline"/>
        </w:rPr>
        <w:t>It’s not just</w:t>
      </w:r>
      <w:r w:rsidRPr="0014757E">
        <w:rPr>
          <w:sz w:val="16"/>
        </w:rPr>
        <w:t xml:space="preserve"> high‐​profile </w:t>
      </w:r>
      <w:r w:rsidRPr="00721498">
        <w:rPr>
          <w:rStyle w:val="Emphasis"/>
        </w:rPr>
        <w:t>culture‐​war issues</w:t>
      </w:r>
      <w:r w:rsidRPr="0014757E">
        <w:rPr>
          <w:sz w:val="16"/>
        </w:rPr>
        <w:t xml:space="preserve"> like same‐​sex marriage and the right to bear arms that </w:t>
      </w:r>
      <w:r w:rsidRPr="00721498">
        <w:rPr>
          <w:rStyle w:val="StyleUnderline"/>
        </w:rPr>
        <w:t>the</w:t>
      </w:r>
      <w:r w:rsidRPr="0014757E">
        <w:rPr>
          <w:sz w:val="16"/>
        </w:rPr>
        <w:t xml:space="preserve"> Supreme </w:t>
      </w:r>
      <w:r w:rsidRPr="00721498">
        <w:rPr>
          <w:rStyle w:val="StyleUnderline"/>
        </w:rPr>
        <w:t xml:space="preserve">Court is avoiding </w:t>
      </w:r>
      <w:r w:rsidRPr="00721498">
        <w:rPr>
          <w:rStyle w:val="Emphasis"/>
        </w:rPr>
        <w:t>like the plague</w:t>
      </w:r>
      <w:r w:rsidRPr="00721498">
        <w:rPr>
          <w:rStyle w:val="StyleUnderline"/>
        </w:rPr>
        <w:t>. On</w:t>
      </w:r>
      <w:r w:rsidRPr="0014757E">
        <w:rPr>
          <w:sz w:val="16"/>
        </w:rPr>
        <w:t xml:space="preserve"> issues ranging from federalism to property rights to </w:t>
      </w:r>
      <w:r w:rsidRPr="00721498">
        <w:rPr>
          <w:rStyle w:val="Emphasis"/>
        </w:rPr>
        <w:t>criminal law</w:t>
      </w:r>
      <w:r w:rsidRPr="00721498">
        <w:rPr>
          <w:rStyle w:val="StyleUnderline"/>
        </w:rPr>
        <w:t xml:space="preserve">, the justices </w:t>
      </w:r>
      <w:r w:rsidRPr="00721498">
        <w:rPr>
          <w:rStyle w:val="Emphasis"/>
        </w:rPr>
        <w:t>increasingly decline</w:t>
      </w:r>
      <w:r w:rsidRPr="00721498">
        <w:rPr>
          <w:rStyle w:val="StyleUnderline"/>
        </w:rPr>
        <w:t xml:space="preserve"> to hear any case they don’t </w:t>
      </w:r>
      <w:r w:rsidRPr="00721498">
        <w:rPr>
          <w:rStyle w:val="Emphasis"/>
        </w:rPr>
        <w:t>absolutely have to</w:t>
      </w:r>
      <w:r w:rsidRPr="0014757E">
        <w:rPr>
          <w:sz w:val="16"/>
        </w:rPr>
        <w:t xml:space="preserve"> — no matter how important the issues presented — </w:t>
      </w:r>
      <w:r w:rsidRPr="0014757E">
        <w:rPr>
          <w:rStyle w:val="Emphasis"/>
        </w:rPr>
        <w:t>especially if</w:t>
      </w:r>
      <w:r w:rsidRPr="0014757E">
        <w:rPr>
          <w:rStyle w:val="StyleUnderline"/>
        </w:rPr>
        <w:t xml:space="preserve"> there’s</w:t>
      </w:r>
      <w:r w:rsidRPr="0014757E">
        <w:rPr>
          <w:sz w:val="16"/>
        </w:rPr>
        <w:t xml:space="preserve"> a </w:t>
      </w:r>
      <w:r w:rsidRPr="0014757E">
        <w:rPr>
          <w:rStyle w:val="StyleUnderline"/>
        </w:rPr>
        <w:t xml:space="preserve">threat of </w:t>
      </w:r>
      <w:r w:rsidRPr="0014757E">
        <w:rPr>
          <w:rStyle w:val="Emphasis"/>
        </w:rPr>
        <w:t>an irreconcilable split</w:t>
      </w:r>
      <w:r w:rsidRPr="0014757E">
        <w:rPr>
          <w:rStyle w:val="StyleUnderline"/>
        </w:rPr>
        <w:t xml:space="preserve">. Such is the </w:t>
      </w:r>
      <w:r w:rsidRPr="0014757E">
        <w:rPr>
          <w:rStyle w:val="Emphasis"/>
        </w:rPr>
        <w:t>brave new world</w:t>
      </w:r>
      <w:r w:rsidRPr="0014757E">
        <w:rPr>
          <w:rStyle w:val="StyleUnderline"/>
        </w:rPr>
        <w:t xml:space="preserve"> of John Roberts’s </w:t>
      </w:r>
      <w:r w:rsidRPr="0014757E">
        <w:rPr>
          <w:rStyle w:val="Emphasis"/>
        </w:rPr>
        <w:t>minimalism</w:t>
      </w:r>
      <w:r w:rsidRPr="0014757E">
        <w:rPr>
          <w:sz w:val="16"/>
        </w:rPr>
        <w:t>/​unanimity.</w:t>
      </w:r>
    </w:p>
    <w:p w:rsidRPr="0014757E" w:rsidR="0014757E" w:rsidP="0014757E" w:rsidRDefault="0014757E" w14:paraId="301C3F24" w14:textId="77777777">
      <w:pPr>
        <w:rPr>
          <w:sz w:val="16"/>
        </w:rPr>
      </w:pPr>
      <w:r w:rsidRPr="0014757E">
        <w:rPr>
          <w:rStyle w:val="StyleUnderline"/>
        </w:rPr>
        <w:t xml:space="preserve">The </w:t>
      </w:r>
      <w:r w:rsidRPr="0014757E">
        <w:rPr>
          <w:rStyle w:val="Emphasis"/>
        </w:rPr>
        <w:t>latest such example</w:t>
      </w:r>
      <w:r w:rsidRPr="0014757E">
        <w:rPr>
          <w:sz w:val="16"/>
        </w:rPr>
        <w:t xml:space="preserve"> came yesterday morning, </w:t>
      </w:r>
      <w:r w:rsidRPr="0014757E">
        <w:rPr>
          <w:rStyle w:val="StyleUnderline"/>
        </w:rPr>
        <w:t xml:space="preserve">in </w:t>
      </w:r>
      <w:r w:rsidRPr="0014757E">
        <w:rPr>
          <w:rStyle w:val="Emphasis"/>
        </w:rPr>
        <w:t>a criminal procedure case</w:t>
      </w:r>
      <w:r w:rsidRPr="0014757E">
        <w:rPr>
          <w:rStyle w:val="StyleUnderline"/>
        </w:rPr>
        <w:t xml:space="preserve"> called Jones v. U</w:t>
      </w:r>
      <w:r w:rsidRPr="0014757E">
        <w:rPr>
          <w:sz w:val="16"/>
        </w:rPr>
        <w:t xml:space="preserve">nited </w:t>
      </w:r>
      <w:r w:rsidRPr="0014757E">
        <w:rPr>
          <w:rStyle w:val="StyleUnderline"/>
        </w:rPr>
        <w:t>S</w:t>
      </w:r>
      <w:r w:rsidRPr="0014757E">
        <w:rPr>
          <w:sz w:val="16"/>
        </w:rPr>
        <w:t xml:space="preserve">tates, in which Cato filed an amicus brief that I previously blogged about. The issue here is whether, pursuant to the Sixth Amendment, a judge can base a sentence on facts that the jury did not find beyond a reasonable doubt. (The Court ruled in a 2000 case called </w:t>
      </w:r>
      <w:proofErr w:type="spellStart"/>
      <w:r w:rsidRPr="0014757E">
        <w:rPr>
          <w:sz w:val="16"/>
        </w:rPr>
        <w:t>Apprendi</w:t>
      </w:r>
      <w:proofErr w:type="spellEnd"/>
      <w:r w:rsidRPr="0014757E">
        <w:rPr>
          <w:sz w:val="16"/>
        </w:rPr>
        <w:t xml:space="preserve"> v. New Jersey that judges can’t enhance sentences beyond statutory maximums based on facts, other than prior convictions, not decided by the jury — but in Jones the sentences in question, while seemingly harsh and unreasonable, were still within the sentencing guidelines.)</w:t>
      </w:r>
    </w:p>
    <w:p w:rsidR="00A5407F" w:rsidP="001F0F40" w:rsidRDefault="00A5407F" w14:paraId="2D156522" w14:textId="21149267">
      <w:pPr>
        <w:pStyle w:val="Heading3"/>
      </w:pPr>
      <w:r>
        <w:t>2NC – Due Process Link</w:t>
      </w:r>
    </w:p>
    <w:p w:rsidRPr="00F66AC5" w:rsidR="00A5407F" w:rsidP="00A5407F" w:rsidRDefault="00A5407F" w14:paraId="3C0A54D5" w14:textId="6438D2E9">
      <w:pPr>
        <w:pStyle w:val="Heading4"/>
      </w:pPr>
      <w:r w:rsidRPr="00F66AC5">
        <w:t>Due process rulings drain courts</w:t>
      </w:r>
      <w:r>
        <w:t>’</w:t>
      </w:r>
      <w:r w:rsidRPr="00F66AC5">
        <w:t xml:space="preserve"> perception of their finite PC</w:t>
      </w:r>
      <w:r>
        <w:t>.</w:t>
      </w:r>
    </w:p>
    <w:p w:rsidRPr="00F66AC5" w:rsidR="00A5407F" w:rsidP="00A5407F" w:rsidRDefault="00A5407F" w14:paraId="1026D5FA" w14:textId="0A41D6B4">
      <w:r w:rsidRPr="00F66AC5">
        <w:rPr>
          <w:rStyle w:val="Style13ptBold"/>
        </w:rPr>
        <w:t>Post 3</w:t>
      </w:r>
      <w:r w:rsidRPr="00F66AC5">
        <w:tab/>
      </w:r>
      <w:r w:rsidRPr="00F66AC5">
        <w:t xml:space="preserve">(Robert C. Post -- David </w:t>
      </w:r>
      <w:proofErr w:type="spellStart"/>
      <w:r w:rsidRPr="00F66AC5">
        <w:t>Boies</w:t>
      </w:r>
      <w:proofErr w:type="spellEnd"/>
      <w:r w:rsidRPr="00F66AC5">
        <w:t xml:space="preserve"> Professor of Law, Yale Law School. Harvard Law Review --- November)</w:t>
      </w:r>
    </w:p>
    <w:p w:rsidR="00A5407F" w:rsidP="00A5407F" w:rsidRDefault="00A5407F" w14:paraId="2D41453F" w14:textId="5C10DD30">
      <w:pPr>
        <w:rPr>
          <w:sz w:val="16"/>
        </w:rPr>
      </w:pPr>
      <w:r w:rsidRPr="00F66AC5">
        <w:rPr>
          <w:sz w:val="16"/>
        </w:rPr>
        <w:t xml:space="preserve">Beginning in 1997 in City of Boerne v. Flores, 37 and culminating last Term in Hibbs, 38 the Rehnquist Court has introduced an entirely new framework for analyzing the scope of Congress's power under Section 5 of the Fourteenth Amendment "to enforce, by appropriate [*12] legislation, the provisions of this article." 39 The essential premise of this framework is that Congress can enact Section 5 legislation "to enforce" rights that the judiciary would protect in litigation pursuant to Section 1 of the Fourteenth Amendment, 40 but that Congress cannot use its Section 5 power to enforce Congress's own independent interpretation of Section 1. As </w:t>
      </w:r>
      <w:r w:rsidRPr="00F66AC5">
        <w:rPr>
          <w:rStyle w:val="StyleUnderline"/>
        </w:rPr>
        <w:t>Hibbs announced</w:t>
      </w:r>
      <w:r w:rsidRPr="00F66AC5">
        <w:rPr>
          <w:sz w:val="16"/>
        </w:rPr>
        <w:t xml:space="preserve"> last Term, it "falls to this Court, not Congress, to define the substance of constitutional guarantees," 41 because "</w:t>
      </w:r>
      <w:r w:rsidRPr="00F66AC5">
        <w:rPr>
          <w:rStyle w:val="StyleUnderline"/>
        </w:rPr>
        <w:t>the ultimate interpretation and determination of the Fourteenth Amendment's substantive meaning remains the province of the Judicial Branch</w:t>
      </w:r>
      <w:r w:rsidRPr="00F66AC5">
        <w:rPr>
          <w:sz w:val="16"/>
        </w:rPr>
        <w:t xml:space="preserve">." 42 Continues: The Court eventually reformed its own conception of constitutional law to reflect the change in constitutional culture evidenced by statutes like the EEOA, 111 in the process graciously acknowledging in Justice Brennan's plurality opinion in </w:t>
      </w:r>
      <w:proofErr w:type="spellStart"/>
      <w:r w:rsidRPr="00F66AC5">
        <w:rPr>
          <w:sz w:val="16"/>
        </w:rPr>
        <w:t>Frontiero</w:t>
      </w:r>
      <w:proofErr w:type="spellEnd"/>
      <w:r w:rsidRPr="00F66AC5">
        <w:rPr>
          <w:sz w:val="16"/>
        </w:rPr>
        <w:t xml:space="preserve"> v. Richardson 112 the Court's [*26] debt to </w:t>
      </w:r>
      <w:r w:rsidRPr="00A5407F">
        <w:rPr>
          <w:sz w:val="16"/>
        </w:rPr>
        <w:t xml:space="preserve">Congress's articulation of the transformation in national understandings of the significance of sex discrimination. 113 Far from claiming that equal protection doctrine should be autonomous from constitutional culture, the plurality opinion in </w:t>
      </w:r>
      <w:proofErr w:type="spellStart"/>
      <w:r w:rsidRPr="00A5407F">
        <w:rPr>
          <w:sz w:val="16"/>
        </w:rPr>
        <w:t>Frontiero</w:t>
      </w:r>
      <w:proofErr w:type="spellEnd"/>
      <w:r w:rsidRPr="00A5407F">
        <w:rPr>
          <w:sz w:val="16"/>
        </w:rPr>
        <w:t xml:space="preserve"> openly defended its decision to look to the changing constitutional beliefs of Congress as a source for its own reconstruction of constitutional law. It is striking, therefore, that although Hibbs purports to employ the enforcement model to compel Congress to conform to the Court's own jurisprudence of sex discrimination, </w:t>
      </w:r>
      <w:r w:rsidRPr="00A5407F">
        <w:rPr>
          <w:rStyle w:val="StyleUnderline"/>
        </w:rPr>
        <w:t>that jurisprudence itself derives from changes in constitutional culture</w:t>
      </w:r>
      <w:r w:rsidRPr="00A5407F">
        <w:rPr>
          <w:sz w:val="16"/>
        </w:rPr>
        <w:t xml:space="preserve"> reflected in Congress's innovative constitutional interpretations. If Rehnquist's </w:t>
      </w:r>
      <w:r w:rsidRPr="00A5407F">
        <w:rPr>
          <w:rStyle w:val="StyleUnderline"/>
        </w:rPr>
        <w:t>obfuscation of that jurisprudence in Hibbs can</w:t>
      </w:r>
      <w:r w:rsidRPr="00A5407F">
        <w:rPr>
          <w:sz w:val="16"/>
        </w:rPr>
        <w:t xml:space="preserve"> perhaps </w:t>
      </w:r>
      <w:r w:rsidRPr="00A5407F">
        <w:rPr>
          <w:rStyle w:val="StyleUnderline"/>
        </w:rPr>
        <w:t xml:space="preserve">be explained as an effort to </w:t>
      </w:r>
      <w:r w:rsidRPr="00A5407F">
        <w:rPr>
          <w:rStyle w:val="Emphasis"/>
        </w:rPr>
        <w:t>avoid confrontation</w:t>
      </w:r>
      <w:r w:rsidRPr="00A5407F">
        <w:rPr>
          <w:rStyle w:val="StyleUnderline"/>
        </w:rPr>
        <w:t xml:space="preserve"> and so </w:t>
      </w:r>
      <w:r w:rsidRPr="00A5407F">
        <w:rPr>
          <w:rStyle w:val="Emphasis"/>
        </w:rPr>
        <w:t>conserve the Court's "exhaustible" supply of "prestige and institutional capital,</w:t>
      </w:r>
      <w:r w:rsidRPr="00A5407F">
        <w:rPr>
          <w:sz w:val="16"/>
        </w:rPr>
        <w:t xml:space="preserve">" 114 </w:t>
      </w:r>
      <w:proofErr w:type="spellStart"/>
      <w:r w:rsidRPr="00A5407F">
        <w:rPr>
          <w:sz w:val="16"/>
        </w:rPr>
        <w:t>Frontiero's</w:t>
      </w:r>
      <w:proofErr w:type="spellEnd"/>
      <w:r w:rsidRPr="00A5407F">
        <w:rPr>
          <w:sz w:val="16"/>
        </w:rPr>
        <w:t xml:space="preserve"> explicit incorporation of popular understandings into the Court's own doctrine cannot. The Court's decision in the </w:t>
      </w:r>
      <w:proofErr w:type="spellStart"/>
      <w:r w:rsidRPr="00A5407F">
        <w:rPr>
          <w:sz w:val="16"/>
        </w:rPr>
        <w:t>1970s</w:t>
      </w:r>
      <w:proofErr w:type="spellEnd"/>
      <w:r w:rsidRPr="00A5407F">
        <w:rPr>
          <w:sz w:val="16"/>
        </w:rPr>
        <w:t xml:space="preserve"> to alter its equal protection doctrine to disfavor gender classifications was not a(n) mere attempt to escape controversy. It was an effort to understand the legal requirements of the constitutional equality principle, and it used as one source of that understanding the evolving constitutional culture of the nation. Continues: </w:t>
      </w:r>
      <w:r w:rsidRPr="00A5407F">
        <w:rPr>
          <w:rStyle w:val="StyleUnderline"/>
        </w:rPr>
        <w:t>There is no area of constitutional law where these issues are more fraught than substantive due process</w:t>
      </w:r>
      <w:r w:rsidRPr="00A5407F">
        <w:rPr>
          <w:sz w:val="16"/>
        </w:rPr>
        <w:t xml:space="preserve">, where the Court interprets the Due Process Clause 387 to prohibit certain forms of substantive state regulation. Because </w:t>
      </w:r>
      <w:r w:rsidRPr="00A5407F">
        <w:rPr>
          <w:rStyle w:val="StyleUnderline"/>
        </w:rPr>
        <w:t>substantive due process doctrine has historically engaged in remarkably candid efforts to interpret and apply cultural values,</w:t>
      </w:r>
      <w:r w:rsidRPr="00A5407F">
        <w:rPr>
          <w:sz w:val="16"/>
        </w:rPr>
        <w:t xml:space="preserve"> Scalia would abandon the doctrine altogether, viewing it as an improper "springboard[] for judicial lawmaking." 388 But his view has not prevailed, and </w:t>
      </w:r>
      <w:r w:rsidRPr="00A5407F">
        <w:rPr>
          <w:rStyle w:val="StyleUnderline"/>
        </w:rPr>
        <w:t xml:space="preserve">the doctrine has occasioned </w:t>
      </w:r>
      <w:r w:rsidRPr="00A5407F">
        <w:rPr>
          <w:rStyle w:val="Emphasis"/>
        </w:rPr>
        <w:t>fierce debates</w:t>
      </w:r>
      <w:r w:rsidRPr="00A5407F">
        <w:rPr>
          <w:rStyle w:val="StyleUnderline"/>
        </w:rPr>
        <w:t xml:space="preserve"> about the proper relationship of the Court to cultural controversy.</w:t>
      </w:r>
      <w:r w:rsidRPr="00A5407F">
        <w:rPr>
          <w:sz w:val="16"/>
        </w:rPr>
        <w:t xml:space="preserve"> </w:t>
      </w:r>
      <w:r w:rsidRPr="00A5407F">
        <w:rPr>
          <w:rStyle w:val="StyleUnderline"/>
        </w:rPr>
        <w:t xml:space="preserve">These debates are fueled by </w:t>
      </w:r>
      <w:r w:rsidRPr="00A5407F">
        <w:rPr>
          <w:rStyle w:val="Emphasis"/>
        </w:rPr>
        <w:t>ferocious divisions</w:t>
      </w:r>
      <w:r w:rsidRPr="00A5407F">
        <w:rPr>
          <w:sz w:val="16"/>
        </w:rPr>
        <w:t xml:space="preserve"> within the Court </w:t>
      </w:r>
      <w:r w:rsidRPr="00A5407F">
        <w:rPr>
          <w:rStyle w:val="StyleUnderline"/>
        </w:rPr>
        <w:t>about the constitutional values that substantive due process is meant to protect</w:t>
      </w:r>
      <w:r w:rsidRPr="00A5407F">
        <w:rPr>
          <w:sz w:val="16"/>
        </w:rPr>
        <w:t xml:space="preserve">. Although the Court seems to agree that "the Due Process Clause guarantees more than fair process, and the "liberty' it protects includes more than the absence of physical restraint," 389 the Justices bitterly disagree about the constitutional function of the doctrine. 390 Modern substantive due process began with Justice Harlan's magisterial [*86] dissent in Poe v. Ullman, 391 in which he conceived the doctrine as marking "the balance which our Nation, built upon postulates of respect for the liberty of the individual, has struck between that liberty [*87] and the demands of organized society." 392 Harlan portrayed the Court as continuously reassessing this balance: The balance of which I speak is the balance struck by this country, having regard to what history teaches are the traditions from which it developed as well as the traditions from which it broke. That </w:t>
      </w:r>
      <w:r w:rsidRPr="00A5407F">
        <w:rPr>
          <w:rStyle w:val="StyleUnderline"/>
        </w:rPr>
        <w:t>tradition is a living thing. A decision</w:t>
      </w:r>
      <w:r w:rsidRPr="00A5407F">
        <w:rPr>
          <w:sz w:val="16"/>
        </w:rPr>
        <w:t xml:space="preserve"> of this Court </w:t>
      </w:r>
      <w:r w:rsidRPr="00A5407F">
        <w:rPr>
          <w:rStyle w:val="StyleUnderline"/>
        </w:rPr>
        <w:t>which radically departs from it could not long survive,</w:t>
      </w:r>
      <w:r w:rsidRPr="00A5407F">
        <w:rPr>
          <w:sz w:val="16"/>
        </w:rPr>
        <w:t xml:space="preserve"> while a decision which builds on what has survived is likely to be sound. </w:t>
      </w:r>
      <w:r w:rsidRPr="00A5407F">
        <w:rPr>
          <w:rStyle w:val="StyleUnderline"/>
        </w:rPr>
        <w:t>No formula could serve as a substitute, in this area, for</w:t>
      </w:r>
      <w:r w:rsidRPr="00A5407F">
        <w:rPr>
          <w:sz w:val="16"/>
        </w:rPr>
        <w:t xml:space="preserve"> judgment and </w:t>
      </w:r>
      <w:r w:rsidRPr="00A5407F">
        <w:rPr>
          <w:rStyle w:val="StyleUnderline"/>
        </w:rPr>
        <w:t>restraint.</w:t>
      </w:r>
      <w:r w:rsidRPr="00A5407F">
        <w:rPr>
          <w:sz w:val="16"/>
        </w:rPr>
        <w:t xml:space="preserve"> 393</w:t>
      </w:r>
    </w:p>
    <w:p w:rsidRPr="00130913" w:rsidR="00B57BEF" w:rsidP="00B57BEF" w:rsidRDefault="00B57BEF" w14:paraId="2F9A7CE2" w14:textId="5C6C855D">
      <w:pPr>
        <w:pStyle w:val="Heading3"/>
      </w:pPr>
      <w:bookmarkStart w:name="_GoBack" w:id="3"/>
      <w:bookmarkEnd w:id="3"/>
      <w:r>
        <w:t>2NC – Death Penalty</w:t>
      </w:r>
      <w:r w:rsidR="003F6062">
        <w:t>/Eighth Amendment</w:t>
      </w:r>
      <w:r>
        <w:t xml:space="preserve"> Link</w:t>
      </w:r>
    </w:p>
    <w:p w:rsidR="00B57BEF" w:rsidP="00B57BEF" w:rsidRDefault="00B57BEF" w14:paraId="54B5B5C7" w14:textId="77777777">
      <w:pPr>
        <w:pStyle w:val="Heading4"/>
      </w:pPr>
      <w:r>
        <w:t xml:space="preserve">Roberts is steering death penalty cases rightward </w:t>
      </w:r>
      <w:r>
        <w:rPr>
          <w:u w:val="single"/>
        </w:rPr>
        <w:t>apolitically</w:t>
      </w:r>
      <w:r>
        <w:t xml:space="preserve"> – the plan </w:t>
      </w:r>
      <w:r>
        <w:rPr>
          <w:u w:val="single"/>
        </w:rPr>
        <w:t>disrupts</w:t>
      </w:r>
      <w:r>
        <w:t xml:space="preserve"> that case with </w:t>
      </w:r>
      <w:r>
        <w:rPr>
          <w:u w:val="single"/>
        </w:rPr>
        <w:t>new jurisprudence</w:t>
      </w:r>
      <w:r>
        <w:t xml:space="preserve"> that upsets his </w:t>
      </w:r>
      <w:r>
        <w:rPr>
          <w:u w:val="single"/>
        </w:rPr>
        <w:t>political calculations</w:t>
      </w:r>
      <w:r>
        <w:t>.</w:t>
      </w:r>
    </w:p>
    <w:p w:rsidRPr="00130913" w:rsidR="00B57BEF" w:rsidP="00B57BEF" w:rsidRDefault="00B57BEF" w14:paraId="5A0B7EAA" w14:textId="77777777">
      <w:r w:rsidRPr="00130913">
        <w:rPr>
          <w:rStyle w:val="Style13ptBold"/>
        </w:rPr>
        <w:t>Mazie 19</w:t>
      </w:r>
      <w:r>
        <w:t xml:space="preserve"> – Steven V. Mazie, Supreme Court correspondent for the Economist, citing Joan </w:t>
      </w:r>
      <w:proofErr w:type="spellStart"/>
      <w:r>
        <w:t>Biskupic</w:t>
      </w:r>
      <w:proofErr w:type="spellEnd"/>
      <w:r>
        <w:t>, JD from Georgetown University, visiting law professor at the University of California-Irvine, full-time Supreme Court analyst at CNN. [How John Roberts Is Shaping the Supreme Court’s Newly Savage Death Penalty Jurisprudence, Slate, 4-23-19, https://slate.com/news-and-politics/2019/04/john-roberts-supreme-court-death-penalty-jurisprudence-savage.html]//BPS</w:t>
      </w:r>
    </w:p>
    <w:p w:rsidRPr="00130913" w:rsidR="00B57BEF" w:rsidP="00B57BEF" w:rsidRDefault="00B57BEF" w14:paraId="060724C4" w14:textId="77777777">
      <w:pPr>
        <w:rPr>
          <w:sz w:val="16"/>
        </w:rPr>
      </w:pPr>
      <w:r w:rsidRPr="00130913">
        <w:rPr>
          <w:rStyle w:val="Emphasis"/>
        </w:rPr>
        <w:t>The razor-thin majority</w:t>
      </w:r>
      <w:r w:rsidRPr="00130913">
        <w:rPr>
          <w:sz w:val="16"/>
        </w:rPr>
        <w:t xml:space="preserve"> determining the fate of Price and several other death row inmates in recent months </w:t>
      </w:r>
      <w:r w:rsidRPr="00130913">
        <w:rPr>
          <w:rStyle w:val="StyleUnderline"/>
        </w:rPr>
        <w:t>has been anchored</w:t>
      </w:r>
      <w:r w:rsidRPr="00130913">
        <w:rPr>
          <w:sz w:val="16"/>
        </w:rPr>
        <w:t>—with deceptive quiet—</w:t>
      </w:r>
      <w:r w:rsidRPr="00130913">
        <w:rPr>
          <w:rStyle w:val="StyleUnderline"/>
        </w:rPr>
        <w:t>by</w:t>
      </w:r>
      <w:r w:rsidRPr="00130913">
        <w:rPr>
          <w:sz w:val="16"/>
        </w:rPr>
        <w:t xml:space="preserve"> Chief Justice John </w:t>
      </w:r>
      <w:r w:rsidRPr="00130913">
        <w:rPr>
          <w:rStyle w:val="StyleUnderline"/>
        </w:rPr>
        <w:t>Roberts</w:t>
      </w:r>
      <w:r w:rsidRPr="00130913">
        <w:rPr>
          <w:sz w:val="16"/>
        </w:rPr>
        <w:t xml:space="preserve">. With Justice Anthony Kennedy now retired, Roberts is the new man in the middle. </w:t>
      </w:r>
      <w:r w:rsidRPr="00130913">
        <w:rPr>
          <w:rStyle w:val="StyleUnderline"/>
        </w:rPr>
        <w:t>He</w:t>
      </w:r>
      <w:r w:rsidRPr="00130913">
        <w:rPr>
          <w:sz w:val="16"/>
        </w:rPr>
        <w:t xml:space="preserve"> isn’t the most enthusiastic cheerleader for the ultimate penalty on the court—that honor belongs to the trio of Justices Samuel Alito, Neil Gorsuch, and Clarence Thomas—and </w:t>
      </w:r>
      <w:r w:rsidRPr="00130913">
        <w:rPr>
          <w:rStyle w:val="StyleUnderline"/>
        </w:rPr>
        <w:t xml:space="preserve">rarely </w:t>
      </w:r>
      <w:r w:rsidRPr="00130913">
        <w:rPr>
          <w:rStyle w:val="Emphasis"/>
        </w:rPr>
        <w:t>flashes his cards</w:t>
      </w:r>
      <w:r w:rsidRPr="00130913">
        <w:rPr>
          <w:rStyle w:val="StyleUnderline"/>
        </w:rPr>
        <w:t xml:space="preserve"> in </w:t>
      </w:r>
      <w:r w:rsidRPr="00130913">
        <w:rPr>
          <w:rStyle w:val="Emphasis"/>
        </w:rPr>
        <w:t>capital punishment cases</w:t>
      </w:r>
      <w:r w:rsidRPr="00130913">
        <w:rPr>
          <w:sz w:val="16"/>
        </w:rPr>
        <w:t xml:space="preserve">. But </w:t>
      </w:r>
      <w:r w:rsidRPr="00130913">
        <w:rPr>
          <w:rStyle w:val="StyleUnderline"/>
        </w:rPr>
        <w:t xml:space="preserve">his votes are shaping </w:t>
      </w:r>
      <w:r w:rsidRPr="00130913">
        <w:rPr>
          <w:rStyle w:val="Emphasis"/>
        </w:rPr>
        <w:t>a newly savage jurisprudence</w:t>
      </w:r>
      <w:r w:rsidRPr="00130913">
        <w:rPr>
          <w:sz w:val="16"/>
        </w:rPr>
        <w:t>.</w:t>
      </w:r>
    </w:p>
    <w:p w:rsidRPr="00130913" w:rsidR="00B57BEF" w:rsidP="00B57BEF" w:rsidRDefault="00B57BEF" w14:paraId="5B1A20FC" w14:textId="77777777">
      <w:pPr>
        <w:rPr>
          <w:sz w:val="16"/>
        </w:rPr>
      </w:pPr>
      <w:r w:rsidRPr="00130913">
        <w:rPr>
          <w:sz w:val="16"/>
        </w:rPr>
        <w:t xml:space="preserve">Joan </w:t>
      </w:r>
      <w:proofErr w:type="spellStart"/>
      <w:r w:rsidRPr="00130913">
        <w:rPr>
          <w:sz w:val="16"/>
        </w:rPr>
        <w:t>Biskupic’s</w:t>
      </w:r>
      <w:proofErr w:type="spellEnd"/>
      <w:r w:rsidRPr="00130913">
        <w:rPr>
          <w:sz w:val="16"/>
        </w:rPr>
        <w:t xml:space="preserve"> The Chief: The Life and Turbulent Times of Chief Justice John Roberts, a deeply researched new biography of the jurist, helps piece together Roberts’ approach to capital punishment cases. It includes a cautionary tale from 1981, when Roberts, then 26, was clerking for William Rehnquist—the man whom he would eventually succeed as the chief justice. In a death penalty appeal that year, then-Justice Rehnquist vented his frustration with criminals having “so many bites at the apple.” Long delays between conviction and execution, he wrote, make a “mockery of our criminal justice system.” </w:t>
      </w:r>
      <w:proofErr w:type="spellStart"/>
      <w:r w:rsidRPr="00130913">
        <w:rPr>
          <w:sz w:val="16"/>
        </w:rPr>
        <w:t>Biskupic</w:t>
      </w:r>
      <w:proofErr w:type="spellEnd"/>
      <w:r w:rsidRPr="00130913">
        <w:rPr>
          <w:sz w:val="16"/>
        </w:rPr>
        <w:t xml:space="preserve"> notes that Justice Lewis Powell privately told the chief justice his irascible solo opinion was “misguided”—an admonition that went unheeded. In 1990, Rehnquist would go on to lobby for a Republican bill drastically limiting appeals for capital convicts. Defying a judicial norm against entering the political fray, Rehnquist said the measure would fix a regime that “verges on the chaotic.”</w:t>
      </w:r>
    </w:p>
    <w:p w:rsidRPr="00130913" w:rsidR="00B57BEF" w:rsidP="00B57BEF" w:rsidRDefault="00B57BEF" w14:paraId="14703CB7" w14:textId="77777777">
      <w:pPr>
        <w:rPr>
          <w:sz w:val="16"/>
        </w:rPr>
      </w:pPr>
      <w:r w:rsidRPr="00130913">
        <w:rPr>
          <w:sz w:val="16"/>
        </w:rPr>
        <w:t xml:space="preserve">Nineteen years later, </w:t>
      </w:r>
      <w:r w:rsidRPr="00130913">
        <w:rPr>
          <w:rStyle w:val="StyleUnderline"/>
        </w:rPr>
        <w:t xml:space="preserve">there is </w:t>
      </w:r>
      <w:r w:rsidRPr="00130913">
        <w:rPr>
          <w:rStyle w:val="Emphasis"/>
        </w:rPr>
        <w:t>little reason</w:t>
      </w:r>
      <w:r w:rsidRPr="00130913">
        <w:rPr>
          <w:rStyle w:val="StyleUnderline"/>
        </w:rPr>
        <w:t xml:space="preserve"> to think the new chief is </w:t>
      </w:r>
      <w:r w:rsidRPr="00130913">
        <w:rPr>
          <w:rStyle w:val="Emphasis"/>
        </w:rPr>
        <w:t>any more tolerant</w:t>
      </w:r>
      <w:r w:rsidRPr="00130913">
        <w:rPr>
          <w:rStyle w:val="StyleUnderline"/>
        </w:rPr>
        <w:t xml:space="preserve"> of extended capital appeals than Rehnquist</w:t>
      </w:r>
      <w:r w:rsidRPr="00130913">
        <w:rPr>
          <w:sz w:val="16"/>
        </w:rPr>
        <w:t xml:space="preserve">, whom Roberts replaced upon his death in 2005. </w:t>
      </w:r>
      <w:r w:rsidRPr="00130913">
        <w:rPr>
          <w:rStyle w:val="StyleUnderline"/>
        </w:rPr>
        <w:t xml:space="preserve">But the 17th chief justice’s </w:t>
      </w:r>
      <w:r w:rsidRPr="00130913">
        <w:rPr>
          <w:rStyle w:val="Emphasis"/>
        </w:rPr>
        <w:t>style and strategy</w:t>
      </w:r>
      <w:r w:rsidRPr="00130913">
        <w:rPr>
          <w:rStyle w:val="StyleUnderline"/>
        </w:rPr>
        <w:t xml:space="preserve"> are </w:t>
      </w:r>
      <w:r w:rsidRPr="00130913">
        <w:rPr>
          <w:rStyle w:val="Emphasis"/>
        </w:rPr>
        <w:t>starkly different</w:t>
      </w:r>
      <w:r w:rsidRPr="00130913">
        <w:rPr>
          <w:sz w:val="16"/>
        </w:rPr>
        <w:t xml:space="preserve">. Whereas Rehnquist had no compunction about writing testy capital punishment opinions, </w:t>
      </w:r>
      <w:r w:rsidRPr="00130913">
        <w:rPr>
          <w:rStyle w:val="StyleUnderline"/>
        </w:rPr>
        <w:t xml:space="preserve">Roberts is a </w:t>
      </w:r>
      <w:r w:rsidRPr="00130913">
        <w:rPr>
          <w:rStyle w:val="Emphasis"/>
        </w:rPr>
        <w:t>model of circumspection</w:t>
      </w:r>
      <w:r w:rsidRPr="00130913">
        <w:rPr>
          <w:sz w:val="16"/>
        </w:rPr>
        <w:t>. During his 14 years at the helm, according to Adam Feldman of Empirical SCOTUS, Chief Justice Roberts has publicly dissented only four times from a decision to block an execution in response to a request for an emergency stay. In argued merits cases, he has kept his quill dry on all but a few occasions. In 18 death penalty rulings since 2005, he has chosen to write opinions only four times: one majority opinion (in a capital case outside the Eighth Amendment context), one plurality opinion (with two other justices), one concurrence, and one dissent.</w:t>
      </w:r>
    </w:p>
    <w:p w:rsidRPr="00130913" w:rsidR="00B57BEF" w:rsidP="00B57BEF" w:rsidRDefault="00B57BEF" w14:paraId="30D5F1CD" w14:textId="77777777">
      <w:pPr>
        <w:rPr>
          <w:sz w:val="16"/>
        </w:rPr>
      </w:pPr>
      <w:r w:rsidRPr="00130913">
        <w:rPr>
          <w:sz w:val="16"/>
        </w:rPr>
        <w:t>Roberts does occasionally emerge from the shadows to broadcast a willingness to break with his fellow conservatives on death penalty cases.</w:t>
      </w:r>
    </w:p>
    <w:p w:rsidRPr="00130913" w:rsidR="00B57BEF" w:rsidP="00B57BEF" w:rsidRDefault="00B57BEF" w14:paraId="1AAA1D97" w14:textId="77777777">
      <w:pPr>
        <w:rPr>
          <w:sz w:val="16"/>
        </w:rPr>
      </w:pPr>
      <w:r w:rsidRPr="00130913">
        <w:rPr>
          <w:sz w:val="16"/>
        </w:rPr>
        <w:t xml:space="preserve">Perhaps the chief justice’s most powerful role, when he is in the majority, is opinion assignment. So it is remarkable that only once, over a decade ago, did Roberts assign himself a substantive death penalty opinion. Since that 2008 foray in </w:t>
      </w:r>
      <w:proofErr w:type="spellStart"/>
      <w:r w:rsidRPr="00130913">
        <w:rPr>
          <w:sz w:val="16"/>
        </w:rPr>
        <w:t>Baze</w:t>
      </w:r>
      <w:proofErr w:type="spellEnd"/>
      <w:r w:rsidRPr="00130913">
        <w:rPr>
          <w:sz w:val="16"/>
        </w:rPr>
        <w:t xml:space="preserve"> v. Rees, a decision upholding lethal injection against a claim it is “cruel and unusual,” the chief has been happy to let his colleagues navigate the treacherous waters of the death penalty debate. He has assigned some opinions of the court to centrist justices like Stephen Breyer, Elena Kagan, and Anthony Kennedy. But he has passed off dissents from left-leaning rulings to his conservative colleagues, as in </w:t>
      </w:r>
      <w:proofErr w:type="spellStart"/>
      <w:r w:rsidRPr="00130913">
        <w:rPr>
          <w:sz w:val="16"/>
        </w:rPr>
        <w:t>2008’s</w:t>
      </w:r>
      <w:proofErr w:type="spellEnd"/>
      <w:r w:rsidRPr="00130913">
        <w:rPr>
          <w:sz w:val="16"/>
        </w:rPr>
        <w:t xml:space="preserve"> Kennedy v. Louisiana (barring capital punishment for rape) and </w:t>
      </w:r>
      <w:proofErr w:type="spellStart"/>
      <w:r w:rsidRPr="00130913">
        <w:rPr>
          <w:sz w:val="16"/>
        </w:rPr>
        <w:t>2014’s</w:t>
      </w:r>
      <w:proofErr w:type="spellEnd"/>
      <w:r w:rsidRPr="00130913">
        <w:rPr>
          <w:sz w:val="16"/>
        </w:rPr>
        <w:t xml:space="preserve"> Hall v. Florida (regarding standards for assessing a convict’s intellectual disability). Justice Alito wrote both of those dissents; Roberts joined them. And in pivotal 5–4 rulings favoring the conservatives, he has let firebrands Alito and Gorsuch take the lead in edging the court further to the right.</w:t>
      </w:r>
    </w:p>
    <w:p w:rsidRPr="00130913" w:rsidR="00B57BEF" w:rsidP="00B57BEF" w:rsidRDefault="00B57BEF" w14:paraId="0B3DF4B6" w14:textId="77777777">
      <w:pPr>
        <w:rPr>
          <w:sz w:val="16"/>
        </w:rPr>
      </w:pPr>
      <w:r w:rsidRPr="00130913">
        <w:rPr>
          <w:sz w:val="16"/>
        </w:rPr>
        <w:t xml:space="preserve">A recent tilt came at the start of April, when Gorsuch wrote a 5–4 opinion that shocked many for its callousness. A Missouri man with cavernous hemangioma, a rare medical condition, had asked the justices to switch his execution method from lethal injection to nitrogen gas. Lying on a gurney and being injected with a lethal drug cocktail, Russell </w:t>
      </w:r>
      <w:proofErr w:type="spellStart"/>
      <w:r w:rsidRPr="00130913">
        <w:rPr>
          <w:sz w:val="16"/>
        </w:rPr>
        <w:t>Bucklew’s</w:t>
      </w:r>
      <w:proofErr w:type="spellEnd"/>
      <w:r w:rsidRPr="00130913">
        <w:rPr>
          <w:sz w:val="16"/>
        </w:rPr>
        <w:t xml:space="preserve"> doctors explained, would cause tumors in his throat to burst, flooding his airway with blood and suffocating him. Gorsuch, writing for his four conservative brethren, did not just turn down </w:t>
      </w:r>
      <w:proofErr w:type="spellStart"/>
      <w:r w:rsidRPr="00130913">
        <w:rPr>
          <w:sz w:val="16"/>
        </w:rPr>
        <w:t>Bucklew’s</w:t>
      </w:r>
      <w:proofErr w:type="spellEnd"/>
      <w:r w:rsidRPr="00130913">
        <w:rPr>
          <w:sz w:val="16"/>
        </w:rPr>
        <w:t xml:space="preserve"> request—he repudiated him for waging a “headlong attack” on the court’s precedents and erected what Breyer properly called an “insurmountable hurdle” for inmates seeking a humane mechanism for their executions. The harsh overtones of Gorsuch’s opinion did not flow from Roberts’ pen. But the chief signed his name to the ruling.</w:t>
      </w:r>
    </w:p>
    <w:p w:rsidRPr="00130913" w:rsidR="00B57BEF" w:rsidP="00B57BEF" w:rsidRDefault="00B57BEF" w14:paraId="62E1AF33" w14:textId="77777777">
      <w:pPr>
        <w:rPr>
          <w:sz w:val="16"/>
        </w:rPr>
      </w:pPr>
      <w:r w:rsidRPr="00130913">
        <w:rPr>
          <w:sz w:val="16"/>
        </w:rPr>
        <w:t xml:space="preserve">Meanwhile, in a highly controversial pair of orders this year regarding an inmate’s right to clergy in the execution chamber, </w:t>
      </w:r>
      <w:r w:rsidRPr="00130913">
        <w:rPr>
          <w:rStyle w:val="StyleUnderline"/>
        </w:rPr>
        <w:t xml:space="preserve">Roberts kept himself </w:t>
      </w:r>
      <w:r w:rsidRPr="00130913">
        <w:rPr>
          <w:rStyle w:val="Emphasis"/>
        </w:rPr>
        <w:t>well out of the spotlight</w:t>
      </w:r>
      <w:r w:rsidRPr="00130913">
        <w:rPr>
          <w:rStyle w:val="StyleUnderline"/>
        </w:rPr>
        <w:t xml:space="preserve">, taking advantage of the </w:t>
      </w:r>
      <w:r w:rsidRPr="00130913">
        <w:rPr>
          <w:rStyle w:val="Emphasis"/>
        </w:rPr>
        <w:t>anonymity</w:t>
      </w:r>
      <w:r w:rsidRPr="00130913">
        <w:rPr>
          <w:rStyle w:val="StyleUnderline"/>
        </w:rPr>
        <w:t xml:space="preserve"> the court’s so-called </w:t>
      </w:r>
      <w:r w:rsidRPr="00130913">
        <w:rPr>
          <w:rStyle w:val="Emphasis"/>
        </w:rPr>
        <w:t>shadow docket</w:t>
      </w:r>
      <w:r w:rsidRPr="00130913">
        <w:rPr>
          <w:rStyle w:val="StyleUnderline"/>
        </w:rPr>
        <w:t xml:space="preserve"> affords reticent justices</w:t>
      </w:r>
      <w:r w:rsidRPr="00130913">
        <w:rPr>
          <w:sz w:val="16"/>
        </w:rPr>
        <w:t xml:space="preserve">. We know—because four justices noted their disagreement—that Roberts rejected a Muslim man’s right to an imam at his side in February despite the availability of a minister for Christian inmates. In an unsigned ruling, the majority offered a thin justification for the decision, which Kagan called “profoundly wrong.” When a Buddhist inmate came to the court with an identical claim in March, an apparently chastened majority granted it. Thomas and Gorsuch noted their disagreement with the court’s ruling in favor of the Buddhist man, and in a brief concurrence, Justice Brett Kavanaugh explained why he saw the Muslim and Buddhist inmates’ cases differently. But Alito and Roberts gave no indication of how they voted. Again, </w:t>
      </w:r>
      <w:r w:rsidRPr="00130913">
        <w:rPr>
          <w:rStyle w:val="StyleUnderline"/>
        </w:rPr>
        <w:t xml:space="preserve">the chief kept himself </w:t>
      </w:r>
      <w:r w:rsidRPr="00130913">
        <w:rPr>
          <w:rStyle w:val="Emphasis"/>
        </w:rPr>
        <w:t>safely</w:t>
      </w:r>
      <w:r w:rsidRPr="00130913">
        <w:rPr>
          <w:rStyle w:val="StyleUnderline"/>
        </w:rPr>
        <w:t xml:space="preserve"> under the radar</w:t>
      </w:r>
      <w:r w:rsidRPr="00130913">
        <w:rPr>
          <w:sz w:val="16"/>
        </w:rPr>
        <w:t>.</w:t>
      </w:r>
    </w:p>
    <w:p w:rsidRPr="00130913" w:rsidR="00B57BEF" w:rsidP="00B57BEF" w:rsidRDefault="00B57BEF" w14:paraId="070B2381" w14:textId="77777777">
      <w:pPr>
        <w:rPr>
          <w:sz w:val="16"/>
        </w:rPr>
      </w:pPr>
      <w:r w:rsidRPr="00130913">
        <w:rPr>
          <w:rStyle w:val="StyleUnderline"/>
        </w:rPr>
        <w:t xml:space="preserve">Roberts does </w:t>
      </w:r>
      <w:r w:rsidRPr="00130913">
        <w:rPr>
          <w:rStyle w:val="Emphasis"/>
        </w:rPr>
        <w:t>occasionally emerge from the shadows</w:t>
      </w:r>
      <w:r w:rsidRPr="00130913">
        <w:rPr>
          <w:rStyle w:val="StyleUnderline"/>
        </w:rPr>
        <w:t xml:space="preserve"> to broadcast a willingness to break with his fellow conservatives on death penalty cases</w:t>
      </w:r>
      <w:r w:rsidRPr="00130913">
        <w:rPr>
          <w:sz w:val="16"/>
        </w:rPr>
        <w:t xml:space="preserve">. In February, he joined the Supreme Court’s liberal justices to give an inmate with dementia another chance to challenge his death sentence and chastised a Texas court for sending an intellectually disabled convict back to death row. But </w:t>
      </w:r>
      <w:r w:rsidRPr="00130913">
        <w:rPr>
          <w:rStyle w:val="StyleUnderline"/>
        </w:rPr>
        <w:t xml:space="preserve">there is less than meets the eye in </w:t>
      </w:r>
      <w:r w:rsidRPr="00130913">
        <w:rPr>
          <w:rStyle w:val="Emphasis"/>
        </w:rPr>
        <w:t>these leftward feints</w:t>
      </w:r>
      <w:r w:rsidRPr="00130913">
        <w:rPr>
          <w:rStyle w:val="StyleUnderline"/>
        </w:rPr>
        <w:t>: Both cases</w:t>
      </w:r>
      <w:r w:rsidRPr="00130913">
        <w:rPr>
          <w:sz w:val="16"/>
        </w:rPr>
        <w:t xml:space="preserve"> simply </w:t>
      </w:r>
      <w:r w:rsidRPr="00130913">
        <w:rPr>
          <w:rStyle w:val="StyleUnderline"/>
        </w:rPr>
        <w:t xml:space="preserve">involved the application of a precedent </w:t>
      </w:r>
      <w:r w:rsidRPr="00130913">
        <w:rPr>
          <w:rStyle w:val="Emphasis"/>
        </w:rPr>
        <w:t>a lower court</w:t>
      </w:r>
      <w:r w:rsidRPr="00130913">
        <w:rPr>
          <w:sz w:val="16"/>
        </w:rPr>
        <w:t xml:space="preserve"> had </w:t>
      </w:r>
      <w:r w:rsidRPr="00130913">
        <w:rPr>
          <w:rStyle w:val="StyleUnderline"/>
        </w:rPr>
        <w:t>ignored</w:t>
      </w:r>
      <w:r w:rsidRPr="00130913">
        <w:rPr>
          <w:sz w:val="16"/>
        </w:rPr>
        <w:t>. Neither move should obscure the chief justice’s hard line on the death penalty evinced in hundreds of other votes. Indeed, when the court decided the precedents behind the two February cases 12 and two years ago, respectively, he was in dissent both times.</w:t>
      </w:r>
    </w:p>
    <w:p w:rsidRPr="00B57BEF" w:rsidR="00B57BEF" w:rsidP="00B57BEF" w:rsidRDefault="00B57BEF" w14:paraId="7593D381" w14:textId="50C7C224">
      <w:pPr>
        <w:rPr>
          <w:sz w:val="16"/>
        </w:rPr>
      </w:pPr>
      <w:r w:rsidRPr="00130913">
        <w:rPr>
          <w:rStyle w:val="Emphasis"/>
        </w:rPr>
        <w:t>Shrewd moves</w:t>
      </w:r>
      <w:r w:rsidRPr="00130913">
        <w:rPr>
          <w:rStyle w:val="StyleUnderline"/>
        </w:rPr>
        <w:t xml:space="preserve"> by Chief Justice John Roberts in </w:t>
      </w:r>
      <w:r w:rsidRPr="00130913">
        <w:rPr>
          <w:rStyle w:val="Emphasis"/>
        </w:rPr>
        <w:t>the death penalty docket</w:t>
      </w:r>
      <w:r w:rsidRPr="00130913">
        <w:rPr>
          <w:sz w:val="16"/>
        </w:rPr>
        <w:t xml:space="preserve"> seem to </w:t>
      </w:r>
      <w:r w:rsidRPr="00130913">
        <w:rPr>
          <w:rStyle w:val="StyleUnderline"/>
        </w:rPr>
        <w:t xml:space="preserve">bear out </w:t>
      </w:r>
      <w:proofErr w:type="spellStart"/>
      <w:r w:rsidRPr="00130913">
        <w:rPr>
          <w:rStyle w:val="StyleUnderline"/>
        </w:rPr>
        <w:t>Biskupic’s</w:t>
      </w:r>
      <w:proofErr w:type="spellEnd"/>
      <w:r w:rsidRPr="00130913">
        <w:rPr>
          <w:rStyle w:val="StyleUnderline"/>
        </w:rPr>
        <w:t xml:space="preserve"> conclusion that</w:t>
      </w:r>
      <w:r w:rsidRPr="00130913">
        <w:rPr>
          <w:sz w:val="16"/>
        </w:rPr>
        <w:t>—despite his self-description in his confirmation hearings as a judge who simply “call[s] balls and strikes”—</w:t>
      </w:r>
      <w:r w:rsidRPr="00130913">
        <w:rPr>
          <w:rStyle w:val="StyleUnderline"/>
        </w:rPr>
        <w:t>Roberts “did not</w:t>
      </w:r>
      <w:r w:rsidRPr="00130913">
        <w:rPr>
          <w:sz w:val="16"/>
        </w:rPr>
        <w:t xml:space="preserve"> entirely </w:t>
      </w:r>
      <w:r w:rsidRPr="00130913">
        <w:rPr>
          <w:rStyle w:val="StyleUnderline"/>
        </w:rPr>
        <w:t xml:space="preserve">shed his </w:t>
      </w:r>
      <w:r w:rsidRPr="00130913">
        <w:rPr>
          <w:rStyle w:val="Emphasis"/>
        </w:rPr>
        <w:t>partisan thinking</w:t>
      </w:r>
      <w:r w:rsidRPr="00130913">
        <w:rPr>
          <w:rStyle w:val="StyleUnderline"/>
        </w:rPr>
        <w:t xml:space="preserve"> once he donned </w:t>
      </w:r>
      <w:r w:rsidRPr="00130913">
        <w:rPr>
          <w:rStyle w:val="Emphasis"/>
        </w:rPr>
        <w:t>the black robe</w:t>
      </w:r>
      <w:r w:rsidRPr="00130913">
        <w:rPr>
          <w:rStyle w:val="StyleUnderline"/>
        </w:rPr>
        <w:t>.”</w:t>
      </w:r>
      <w:r w:rsidRPr="00130913">
        <w:rPr>
          <w:sz w:val="16"/>
        </w:rPr>
        <w:t xml:space="preserve"> The Chief quotes Roberts’ statement that, as chief, he sometimes “sublimates” his conservative views. </w:t>
      </w:r>
      <w:r w:rsidRPr="00130913">
        <w:rPr>
          <w:rStyle w:val="Emphasis"/>
        </w:rPr>
        <w:t>A better account</w:t>
      </w:r>
      <w:r w:rsidRPr="00130913">
        <w:rPr>
          <w:rStyle w:val="StyleUnderline"/>
        </w:rPr>
        <w:t xml:space="preserve"> of what he is up to, </w:t>
      </w:r>
      <w:proofErr w:type="spellStart"/>
      <w:r w:rsidRPr="00130913">
        <w:rPr>
          <w:rStyle w:val="StyleUnderline"/>
        </w:rPr>
        <w:t>Biskupic</w:t>
      </w:r>
      <w:proofErr w:type="spellEnd"/>
      <w:r w:rsidRPr="00130913">
        <w:rPr>
          <w:rStyle w:val="StyleUnderline"/>
        </w:rPr>
        <w:t xml:space="preserve"> finds—drawing on interviews with his colleagues—is “</w:t>
      </w:r>
      <w:r w:rsidRPr="00130913">
        <w:rPr>
          <w:rStyle w:val="Emphasis"/>
        </w:rPr>
        <w:t>strategizing</w:t>
      </w:r>
      <w:r w:rsidRPr="00130913">
        <w:rPr>
          <w:rStyle w:val="StyleUnderline"/>
        </w:rPr>
        <w:t xml:space="preserve">.” </w:t>
      </w:r>
      <w:r w:rsidRPr="00130913">
        <w:rPr>
          <w:rStyle w:val="Emphasis"/>
        </w:rPr>
        <w:t>His cunning maneuvers</w:t>
      </w:r>
      <w:r w:rsidRPr="00130913">
        <w:rPr>
          <w:rStyle w:val="StyleUnderline"/>
        </w:rPr>
        <w:t xml:space="preserve"> over </w:t>
      </w:r>
      <w:r w:rsidRPr="00130913">
        <w:rPr>
          <w:rStyle w:val="Emphasis"/>
        </w:rPr>
        <w:t>death penalty squabbles</w:t>
      </w:r>
      <w:r w:rsidRPr="00130913">
        <w:rPr>
          <w:rStyle w:val="StyleUnderline"/>
        </w:rPr>
        <w:t xml:space="preserve"> suggest she is right. While striving to keep up appearances as </w:t>
      </w:r>
      <w:r w:rsidRPr="00130913">
        <w:rPr>
          <w:rStyle w:val="Emphasis"/>
        </w:rPr>
        <w:t>an honest broker</w:t>
      </w:r>
      <w:r w:rsidRPr="00130913">
        <w:rPr>
          <w:rStyle w:val="StyleUnderline"/>
        </w:rPr>
        <w:t xml:space="preserve">, Roberts is </w:t>
      </w:r>
      <w:r w:rsidRPr="00130913">
        <w:rPr>
          <w:rStyle w:val="Emphasis"/>
        </w:rPr>
        <w:t>discreetly deploying</w:t>
      </w:r>
      <w:r w:rsidRPr="00130913">
        <w:rPr>
          <w:rStyle w:val="StyleUnderline"/>
        </w:rPr>
        <w:t xml:space="preserve"> his</w:t>
      </w:r>
      <w:r w:rsidRPr="00130913">
        <w:rPr>
          <w:sz w:val="16"/>
        </w:rPr>
        <w:t xml:space="preserve"> new conservative </w:t>
      </w:r>
      <w:r w:rsidRPr="00130913">
        <w:rPr>
          <w:rStyle w:val="StyleUnderline"/>
        </w:rPr>
        <w:t xml:space="preserve">majority to shore up America’s </w:t>
      </w:r>
      <w:r w:rsidRPr="00130913">
        <w:rPr>
          <w:rStyle w:val="Emphasis"/>
        </w:rPr>
        <w:t>dwindling capital punishment regime</w:t>
      </w:r>
      <w:r w:rsidRPr="00130913">
        <w:rPr>
          <w:rStyle w:val="StyleUnderline"/>
        </w:rPr>
        <w:t xml:space="preserve"> and buttress its executioners</w:t>
      </w:r>
      <w:r w:rsidRPr="00130913">
        <w:rPr>
          <w:sz w:val="16"/>
        </w:rPr>
        <w:t xml:space="preserve">. </w:t>
      </w:r>
    </w:p>
    <w:p w:rsidR="00A5407F" w:rsidP="00A5407F" w:rsidRDefault="00A5407F" w14:paraId="0E025A80" w14:textId="2A620A4A">
      <w:pPr>
        <w:pStyle w:val="Heading3"/>
      </w:pPr>
      <w:r>
        <w:t>2NC – Equal Protection Link</w:t>
      </w:r>
    </w:p>
    <w:p w:rsidRPr="00F66AC5" w:rsidR="00A5407F" w:rsidP="00A5407F" w:rsidRDefault="00A5407F" w14:paraId="1E1E9D28" w14:textId="0C3FAF1F">
      <w:pPr>
        <w:pStyle w:val="Heading4"/>
      </w:pPr>
      <w:r w:rsidRPr="00F66AC5">
        <w:t>Ruling on equal protection grounds saps capital</w:t>
      </w:r>
      <w:r>
        <w:t>.</w:t>
      </w:r>
    </w:p>
    <w:p w:rsidRPr="00A5407F" w:rsidR="00A5407F" w:rsidP="00A5407F" w:rsidRDefault="00A5407F" w14:paraId="177FDC21" w14:textId="77777777">
      <w:proofErr w:type="spellStart"/>
      <w:r w:rsidRPr="00F66AC5">
        <w:rPr>
          <w:rStyle w:val="Style13ptBold"/>
        </w:rPr>
        <w:t>Klapper</w:t>
      </w:r>
      <w:proofErr w:type="spellEnd"/>
      <w:r w:rsidRPr="00F66AC5">
        <w:rPr>
          <w:rStyle w:val="Style13ptBold"/>
        </w:rPr>
        <w:t xml:space="preserve"> 93</w:t>
      </w:r>
      <w:r w:rsidRPr="00F66AC5">
        <w:rPr>
          <w:sz w:val="18"/>
          <w:szCs w:val="18"/>
        </w:rPr>
        <w:t xml:space="preserve"> </w:t>
      </w:r>
      <w:r w:rsidRPr="00F66AC5">
        <w:t>(</w:t>
      </w:r>
      <w:proofErr w:type="spellStart"/>
      <w:r w:rsidRPr="00F66AC5">
        <w:t>Anothony</w:t>
      </w:r>
      <w:proofErr w:type="spellEnd"/>
      <w:r w:rsidRPr="00F66AC5">
        <w:t xml:space="preserve"> B., B.A. 1989, University of Virginia; M.P.A. 1991, Princeton University; J.D.</w:t>
      </w:r>
      <w:r>
        <w:t xml:space="preserve"> </w:t>
      </w:r>
      <w:r w:rsidRPr="00F66AC5">
        <w:t>Candidate 1994, University of Pen</w:t>
      </w:r>
      <w:r w:rsidRPr="00A5407F">
        <w:t xml:space="preserve">nsylvania. University of Pennsylvania Law Review. December – </w:t>
      </w:r>
      <w:proofErr w:type="spellStart"/>
      <w:r w:rsidRPr="00A5407F">
        <w:t>lawrev</w:t>
      </w:r>
      <w:proofErr w:type="spellEnd"/>
      <w:r w:rsidRPr="00A5407F">
        <w:t>)</w:t>
      </w:r>
    </w:p>
    <w:p w:rsidRPr="00A5407F" w:rsidR="00A5407F" w:rsidP="00A5407F" w:rsidRDefault="00A5407F" w14:paraId="0E318DEE" w14:textId="022DEC44">
      <w:pPr>
        <w:rPr>
          <w:sz w:val="16"/>
        </w:rPr>
      </w:pPr>
      <w:r w:rsidRPr="00A5407F">
        <w:rPr>
          <w:sz w:val="16"/>
          <w:szCs w:val="18"/>
        </w:rPr>
        <w:t>[</w:t>
      </w:r>
      <w:r w:rsidRPr="00A5407F">
        <w:rPr>
          <w:sz w:val="16"/>
        </w:rPr>
        <w:t>F]</w:t>
      </w:r>
      <w:proofErr w:type="spellStart"/>
      <w:r w:rsidRPr="00A5407F">
        <w:rPr>
          <w:sz w:val="16"/>
        </w:rPr>
        <w:t>irst</w:t>
      </w:r>
      <w:proofErr w:type="spellEnd"/>
      <w:r w:rsidRPr="00A5407F">
        <w:rPr>
          <w:sz w:val="16"/>
        </w:rPr>
        <w:t xml:space="preserve"> . . . </w:t>
      </w:r>
      <w:r w:rsidRPr="00A5407F">
        <w:rPr>
          <w:rStyle w:val="underline"/>
        </w:rPr>
        <w:t xml:space="preserve">when the </w:t>
      </w:r>
      <w:r w:rsidRPr="00A5407F">
        <w:rPr>
          <w:sz w:val="16"/>
        </w:rPr>
        <w:t xml:space="preserve">United States </w:t>
      </w:r>
      <w:r w:rsidRPr="00A5407F">
        <w:rPr>
          <w:rStyle w:val="underline"/>
        </w:rPr>
        <w:t>Supreme Court interprets the Fourteenth Amendment, it establishes a rule for the entire country</w:t>
      </w:r>
      <w:proofErr w:type="gramStart"/>
      <w:r w:rsidRPr="00A5407F">
        <w:rPr>
          <w:rStyle w:val="underline"/>
        </w:rPr>
        <w:t xml:space="preserve">. </w:t>
      </w:r>
      <w:r w:rsidRPr="00A5407F">
        <w:rPr>
          <w:sz w:val="16"/>
        </w:rPr>
        <w:t>. . .</w:t>
      </w:r>
      <w:proofErr w:type="gramEnd"/>
      <w:r w:rsidRPr="00A5407F">
        <w:rPr>
          <w:sz w:val="16"/>
        </w:rPr>
        <w:t xml:space="preserve"> </w:t>
      </w:r>
      <w:r w:rsidRPr="00A5407F">
        <w:rPr>
          <w:rStyle w:val="underline"/>
        </w:rPr>
        <w:t xml:space="preserve">a rule which accounts for all the variations from state to state </w:t>
      </w:r>
      <w:r w:rsidRPr="00A5407F">
        <w:rPr>
          <w:sz w:val="16"/>
        </w:rPr>
        <w:t>and region to region</w:t>
      </w:r>
      <w:proofErr w:type="gramStart"/>
      <w:r w:rsidRPr="00A5407F">
        <w:rPr>
          <w:sz w:val="16"/>
        </w:rPr>
        <w:t>. . . .</w:t>
      </w:r>
      <w:proofErr w:type="gramEnd"/>
      <w:r w:rsidRPr="00A5407F">
        <w:rPr>
          <w:sz w:val="16"/>
        </w:rPr>
        <w:t xml:space="preserve"> The second factor, which is related to the first and actually results from it, is that </w:t>
      </w:r>
      <w:r w:rsidRPr="00A5407F">
        <w:rPr>
          <w:rStyle w:val="underline"/>
        </w:rPr>
        <w:t>the Supreme Court must take a conservative theoretical approach to applying the Fourteenth Amendment</w:t>
      </w:r>
      <w:r w:rsidRPr="00A5407F">
        <w:rPr>
          <w:sz w:val="16"/>
        </w:rPr>
        <w:t xml:space="preserve">. 208 [*790] </w:t>
      </w:r>
      <w:r w:rsidRPr="00A5407F">
        <w:rPr>
          <w:rStyle w:val="underline"/>
        </w:rPr>
        <w:t xml:space="preserve">Reserving judgment for only the most invasive, most generally illegitimate, governmental incursions into individual rights, the Supreme Court has evinced a concern for preserving its political capital. </w:t>
      </w:r>
      <w:r w:rsidRPr="00A5407F">
        <w:rPr>
          <w:sz w:val="16"/>
        </w:rPr>
        <w:t xml:space="preserve">At the state level, however, "states may be political science laboratories, to experiment, to improvise, to test new theories. If a state experiment succeeds, others may follow. If it fails, only one of 50 states </w:t>
      </w:r>
      <w:proofErr w:type="gramStart"/>
      <w:r w:rsidRPr="00A5407F">
        <w:rPr>
          <w:sz w:val="16"/>
        </w:rPr>
        <w:t>is</w:t>
      </w:r>
      <w:proofErr w:type="gramEnd"/>
      <w:r w:rsidRPr="00A5407F">
        <w:rPr>
          <w:sz w:val="16"/>
        </w:rPr>
        <w:t xml:space="preserve"> affected." 209 Moreover, separation of powers concerns that often constrain the Supreme Court's review of congressional legislation do not exist at the state level. Although state courts are not allowed to ride roughshod over the powers of state legislatures, they are generally expected to be more of a counterweight to the legislative branch than the Supreme Court is to Congress. 210 [*791] C. Methodologies of State Constitutional Analysis The primary criticism levelled at state constitutional advocates is that their version of judicial activism runs the risk of becoming thoroughly unprincipled. 211 </w:t>
      </w:r>
      <w:r w:rsidRPr="00A5407F">
        <w:rPr>
          <w:rStyle w:val="underline"/>
        </w:rPr>
        <w:t xml:space="preserve">Although political capital may not be as important to the state supreme courts as it is to the Supreme Court, </w:t>
      </w:r>
      <w:r w:rsidRPr="00A5407F">
        <w:rPr>
          <w:sz w:val="16"/>
        </w:rPr>
        <w:t xml:space="preserve">212 </w:t>
      </w:r>
      <w:r w:rsidRPr="00A5407F">
        <w:rPr>
          <w:rStyle w:val="underline"/>
        </w:rPr>
        <w:t xml:space="preserve">any court that lacks the purse and the sword must rely on legitimacy for its primary source of authority. </w:t>
      </w:r>
      <w:r w:rsidRPr="00A5407F">
        <w:rPr>
          <w:sz w:val="16"/>
        </w:rPr>
        <w:t xml:space="preserve">Therefore, "[t]he </w:t>
      </w:r>
      <w:proofErr w:type="gramStart"/>
      <w:r w:rsidRPr="00A5407F">
        <w:rPr>
          <w:sz w:val="16"/>
        </w:rPr>
        <w:t>challenge</w:t>
      </w:r>
      <w:proofErr w:type="gramEnd"/>
      <w:r w:rsidRPr="00A5407F">
        <w:rPr>
          <w:sz w:val="16"/>
        </w:rPr>
        <w:t xml:space="preserve"> is to develop a jurisprudence of state constitutional law, [*792] a jurisprudence that will make more predictable the recourse to and the results of state constitutional law analysis."</w:t>
      </w:r>
      <w:r w:rsidRPr="00F66AC5">
        <w:rPr>
          <w:sz w:val="16"/>
        </w:rPr>
        <w:t xml:space="preserve"> 213</w:t>
      </w:r>
    </w:p>
    <w:p w:rsidR="00A5407F" w:rsidP="001F0F40" w:rsidRDefault="00A5407F" w14:paraId="5588C5DE" w14:textId="64CADC44">
      <w:pPr>
        <w:pStyle w:val="Heading3"/>
      </w:pPr>
      <w:r>
        <w:t>2NC – Federalism Link</w:t>
      </w:r>
    </w:p>
    <w:p w:rsidR="00A5407F" w:rsidP="00A5407F" w:rsidRDefault="00A5407F" w14:paraId="6E29F090" w14:textId="29BAF25F">
      <w:pPr>
        <w:pStyle w:val="Heading4"/>
      </w:pPr>
      <w:r>
        <w:t>Federalism decisions are inherently controversial.</w:t>
      </w:r>
    </w:p>
    <w:p w:rsidRPr="00D75194" w:rsidR="00A5407F" w:rsidP="00A5407F" w:rsidRDefault="00A5407F" w14:paraId="59FEC962" w14:textId="77777777">
      <w:r w:rsidRPr="00D75194">
        <w:rPr>
          <w:rStyle w:val="Style13ptBold"/>
        </w:rPr>
        <w:t>Ryan</w:t>
      </w:r>
      <w:r>
        <w:rPr>
          <w:rStyle w:val="Style13ptBold"/>
        </w:rPr>
        <w:t xml:space="preserve"> 12</w:t>
      </w:r>
      <w:r w:rsidRPr="004E4B4B">
        <w:t xml:space="preserve"> </w:t>
      </w:r>
      <w:r>
        <w:t xml:space="preserve">(Erin, Fulbright Scholar and Associate Professor of Law at Lewis &amp; Clark Law School. “Obamacare and Federalism’s Tug of War Within,” June 21, 2012, </w:t>
      </w:r>
      <w:r w:rsidRPr="00D75194">
        <w:t>https://</w:t>
      </w:r>
      <w:proofErr w:type="spellStart"/>
      <w:r w:rsidRPr="00D75194">
        <w:t>www.theregreview.org</w:t>
      </w:r>
      <w:proofErr w:type="spellEnd"/>
      <w:r w:rsidRPr="00D75194">
        <w:t>/2012/06/21/21-</w:t>
      </w:r>
      <w:proofErr w:type="spellStart"/>
      <w:r w:rsidRPr="00D75194">
        <w:t>ryan</w:t>
      </w:r>
      <w:proofErr w:type="spellEnd"/>
      <w:r w:rsidRPr="00D75194">
        <w:t>-federalism/</w:t>
      </w:r>
    </w:p>
    <w:p w:rsidR="00A5407F" w:rsidP="00A5407F" w:rsidRDefault="00A5407F" w14:paraId="484F2F68" w14:textId="03F0FDF5">
      <w:pPr>
        <w:rPr>
          <w:sz w:val="16"/>
        </w:rPr>
      </w:pPr>
      <w:r w:rsidRPr="00D75194">
        <w:rPr>
          <w:sz w:val="16"/>
        </w:rPr>
        <w:t xml:space="preserve">The reason </w:t>
      </w:r>
      <w:r w:rsidRPr="00D75194">
        <w:rPr>
          <w:rStyle w:val="StyleUnderline"/>
        </w:rPr>
        <w:t>federalism questions have become so complicated—and so controversial</w:t>
      </w:r>
      <w:r w:rsidRPr="00D75194">
        <w:rPr>
          <w:sz w:val="16"/>
        </w:rPr>
        <w:t xml:space="preserve">—is that </w:t>
      </w:r>
      <w:r w:rsidRPr="00D75194">
        <w:rPr>
          <w:rStyle w:val="StyleUnderline"/>
        </w:rPr>
        <w:t>the Constitution itself</w:t>
      </w:r>
      <w:r w:rsidRPr="00D75194">
        <w:rPr>
          <w:sz w:val="16"/>
        </w:rPr>
        <w:t xml:space="preserve">, beautiful as we may think it, usually </w:t>
      </w:r>
      <w:r w:rsidRPr="00D75194">
        <w:rPr>
          <w:rStyle w:val="StyleUnderline"/>
        </w:rPr>
        <w:t>does not resolve them</w:t>
      </w:r>
      <w:r w:rsidRPr="00D75194">
        <w:rPr>
          <w:sz w:val="16"/>
        </w:rPr>
        <w:t xml:space="preserve">. Indeed, the problem that pervades all federalism controversies is that the Constitution mandates but incompletely describes our federal system, in a way that forces those implementing it to rely on some external theory about the purpose of federalism and how it should operate when applying its vague directives to actual controversies. Unsurprisingly, there are multiple competing theories, all consistent with those directives but pushing us in different directions. </w:t>
      </w:r>
      <w:r w:rsidRPr="00D75194">
        <w:rPr>
          <w:rStyle w:val="StyleUnderline"/>
        </w:rPr>
        <w:t>Two theories have particularly influenced the Court’s notoriously vacillating federalism jurisprudence</w:t>
      </w:r>
      <w:r w:rsidRPr="00D75194">
        <w:rPr>
          <w:sz w:val="16"/>
        </w:rPr>
        <w:t xml:space="preserve">. The “dual federalism” approach prefers stricter separation between proper spheres of state and federal power, policed by judicially enforced constraints that trump legislative determinations. Dual federalism’s proponents see federalism as a zero-sum game, in which any expansion of federal reach comes at the direct expense of state reach, and vice versa. “Cooperative federalism” rejects the zero-sum model and tolerates greater jurisdictional overlap. </w:t>
      </w:r>
      <w:r w:rsidRPr="00D75194">
        <w:rPr>
          <w:rStyle w:val="StyleUnderline"/>
        </w:rPr>
        <w:t>It urges judicial deference to federalism-sensitive policymaking because the elected branches know best, and because “political safeguards” for federalism are already embedded in constitutional design</w:t>
      </w:r>
      <w:r w:rsidRPr="00D75194">
        <w:rPr>
          <w:sz w:val="16"/>
        </w:rPr>
        <w:t>, given that national representatives are elected at the state level. The battle between these classic federalism contenders was on full display during the ACA oral arguments. For example</w:t>
      </w:r>
      <w:r w:rsidRPr="00D75194">
        <w:rPr>
          <w:rStyle w:val="StyleUnderline"/>
        </w:rPr>
        <w:t>, the question most vexing Justice Kennedy</w:t>
      </w:r>
      <w:r w:rsidRPr="00D75194">
        <w:rPr>
          <w:sz w:val="16"/>
        </w:rPr>
        <w:t xml:space="preserve"> about the individual mandate </w:t>
      </w:r>
      <w:r w:rsidRPr="00D75194">
        <w:rPr>
          <w:rStyle w:val="StyleUnderline"/>
        </w:rPr>
        <w:t>was that of federal limits</w:t>
      </w:r>
      <w:r w:rsidRPr="00D75194">
        <w:rPr>
          <w:sz w:val="16"/>
        </w:rPr>
        <w:t xml:space="preserve">. If the federal government can mandate that everyone buy health insurance, he asked, then what can’t it do? Does affirming a mandate like this one effectively eviscerate all determinable limits of federal power under the Commerce Clause, or any other? Could Congress next order us to eat broccoli, for all the same reasons it can require us to buy health insurance? In this respect, </w:t>
      </w:r>
      <w:r w:rsidRPr="00D75194">
        <w:rPr>
          <w:rStyle w:val="StyleUnderline"/>
        </w:rPr>
        <w:t>he voiced the dual federalism perspective, suggesting that judicial safeguards might be necessary to police the perilous boundaries of federal authority</w:t>
      </w:r>
      <w:r w:rsidRPr="00D75194">
        <w:rPr>
          <w:sz w:val="16"/>
        </w:rPr>
        <w:t xml:space="preserve">. (However, this analysis begs the question: </w:t>
      </w:r>
      <w:proofErr w:type="spellStart"/>
      <w:r w:rsidRPr="00D75194">
        <w:rPr>
          <w:sz w:val="16"/>
        </w:rPr>
        <w:t>Were</w:t>
      </w:r>
      <w:proofErr w:type="spellEnd"/>
      <w:r w:rsidRPr="00D75194">
        <w:rPr>
          <w:sz w:val="16"/>
        </w:rPr>
        <w:t xml:space="preserve"> it a state government ordering us to eat broccoli, would that be okay</w:t>
      </w:r>
      <w:proofErr w:type="gramStart"/>
      <w:r w:rsidRPr="00D75194">
        <w:rPr>
          <w:sz w:val="16"/>
        </w:rPr>
        <w:t>? )</w:t>
      </w:r>
      <w:proofErr w:type="gramEnd"/>
      <w:r w:rsidRPr="00D75194">
        <w:rPr>
          <w:sz w:val="16"/>
        </w:rPr>
        <w:t xml:space="preserve"> </w:t>
      </w:r>
    </w:p>
    <w:p w:rsidR="00A5407F" w:rsidP="00A5407F" w:rsidRDefault="00A5407F" w14:paraId="20DA8F5C" w14:textId="2003D7D2">
      <w:pPr>
        <w:pStyle w:val="Heading4"/>
      </w:pPr>
      <w:r>
        <w:t>It's very controversial on partisan lines.</w:t>
      </w:r>
    </w:p>
    <w:p w:rsidRPr="004E4B4B" w:rsidR="00A5407F" w:rsidP="00A5407F" w:rsidRDefault="00A5407F" w14:paraId="7BBA8972" w14:textId="77777777">
      <w:r w:rsidRPr="004E4B4B">
        <w:rPr>
          <w:rStyle w:val="Style13ptBold"/>
        </w:rPr>
        <w:t xml:space="preserve">Bowling and </w:t>
      </w:r>
      <w:proofErr w:type="spellStart"/>
      <w:r w:rsidRPr="004E4B4B">
        <w:rPr>
          <w:rStyle w:val="Style13ptBold"/>
        </w:rPr>
        <w:t>Pickerill</w:t>
      </w:r>
      <w:proofErr w:type="spellEnd"/>
      <w:r w:rsidRPr="004E4B4B">
        <w:rPr>
          <w:rStyle w:val="Style13ptBold"/>
        </w:rPr>
        <w:t xml:space="preserve"> 13</w:t>
      </w:r>
      <w:r>
        <w:t xml:space="preserve"> </w:t>
      </w:r>
      <w:r w:rsidRPr="004E4B4B">
        <w:t xml:space="preserve">(Cynthia J. Bowling and J. Mitchell </w:t>
      </w:r>
      <w:proofErr w:type="spellStart"/>
      <w:r w:rsidRPr="004E4B4B">
        <w:t>Pickerill</w:t>
      </w:r>
      <w:proofErr w:type="spellEnd"/>
      <w:r w:rsidRPr="004E4B4B">
        <w:t xml:space="preserve"> June 12, 2013, “Fragmented Federalism: The State of American Federalism 2012–13” Publius Journal of Federalism Volume 43 Issue 3, https://academic.oup.com/publius/article/43/3/315/1824113/Fragmented-Federalism-The-State-of-American)</w:t>
      </w:r>
    </w:p>
    <w:p w:rsidRPr="00A5407F" w:rsidR="00A5407F" w:rsidP="00A5407F" w:rsidRDefault="00A5407F" w14:paraId="3E37D020" w14:textId="77777777">
      <w:pPr>
        <w:rPr>
          <w:sz w:val="16"/>
        </w:rPr>
      </w:pPr>
      <w:r w:rsidRPr="008541EF">
        <w:rPr>
          <w:sz w:val="16"/>
        </w:rPr>
        <w:t xml:space="preserve">As these </w:t>
      </w:r>
      <w:r w:rsidRPr="008541EF">
        <w:rPr>
          <w:rStyle w:val="StyleUnderline"/>
        </w:rPr>
        <w:t>Supreme Court decisions make clear</w:t>
      </w:r>
      <w:r w:rsidRPr="008541EF">
        <w:rPr>
          <w:sz w:val="16"/>
        </w:rPr>
        <w:t xml:space="preserve">, the Roberts Court </w:t>
      </w:r>
      <w:r w:rsidRPr="008541EF">
        <w:rPr>
          <w:rStyle w:val="StyleUnderline"/>
        </w:rPr>
        <w:t>continues to be active in its scrutiny of issues involving federalism</w:t>
      </w:r>
      <w:r w:rsidRPr="008541EF">
        <w:rPr>
          <w:sz w:val="16"/>
        </w:rPr>
        <w:t xml:space="preserve">, state sovereignty, and intergovernmental relations. In particular, despite Justice Roberts’ decision to uphold the ACA under the taxing power, </w:t>
      </w:r>
      <w:r w:rsidRPr="008541EF">
        <w:rPr>
          <w:rStyle w:val="StyleUnderline"/>
        </w:rPr>
        <w:t>the more conservative members of the court have held steady in limiting the federal commerce power and acting to protect state sovereignty</w:t>
      </w:r>
      <w:r w:rsidRPr="008541EF">
        <w:rPr>
          <w:sz w:val="16"/>
        </w:rPr>
        <w:t xml:space="preserve">—showing a commitment to the course set by the Rehnquist Court in these areas in the </w:t>
      </w:r>
      <w:proofErr w:type="spellStart"/>
      <w:r w:rsidRPr="008541EF">
        <w:rPr>
          <w:sz w:val="16"/>
        </w:rPr>
        <w:t>1990s</w:t>
      </w:r>
      <w:proofErr w:type="spellEnd"/>
      <w:r w:rsidRPr="008541EF">
        <w:rPr>
          <w:sz w:val="16"/>
        </w:rPr>
        <w:t xml:space="preserve">. On the other hand, the Court has been willing to uphold federal power over the states in preemption cases, which is also consistent with earlier Roberts Court decisions (especially when federal preemption has favored business interests, see e.g., </w:t>
      </w:r>
      <w:proofErr w:type="spellStart"/>
      <w:r w:rsidRPr="008541EF">
        <w:rPr>
          <w:sz w:val="16"/>
        </w:rPr>
        <w:t>Pickerill</w:t>
      </w:r>
      <w:proofErr w:type="spellEnd"/>
      <w:r w:rsidRPr="008541EF">
        <w:rPr>
          <w:sz w:val="16"/>
        </w:rPr>
        <w:t xml:space="preserve"> 2009). Moreover, </w:t>
      </w:r>
      <w:r w:rsidRPr="008541EF">
        <w:rPr>
          <w:rStyle w:val="StyleUnderline"/>
        </w:rPr>
        <w:t>in most of these cases, there remain divisions along ideological lines over the proper resolution of these issues and the proper role of the Court in deciding them</w:t>
      </w:r>
      <w:r w:rsidRPr="008541EF">
        <w:rPr>
          <w:sz w:val="16"/>
        </w:rPr>
        <w:t>. And thus, as we have seen in o</w:t>
      </w:r>
      <w:r w:rsidRPr="00A5407F">
        <w:rPr>
          <w:sz w:val="16"/>
        </w:rPr>
        <w:t>ther policy, political, and economic developments, the state of constitutional federalism as articulated by the Supreme Court is fragmented.</w:t>
      </w:r>
    </w:p>
    <w:p w:rsidRPr="00A5407F" w:rsidR="00A5407F" w:rsidP="00A5407F" w:rsidRDefault="00A5407F" w14:paraId="55711470" w14:textId="77777777"/>
    <w:p w:rsidRPr="008A37F1" w:rsidR="008A37F1" w:rsidP="008A37F1" w:rsidRDefault="008A37F1" w14:paraId="3147452A" w14:textId="77777777">
      <w:pPr>
        <w:pStyle w:val="Heading3"/>
      </w:pPr>
      <w:r>
        <w:t>2NC – Fourteenth Amendment Link</w:t>
      </w:r>
    </w:p>
    <w:p w:rsidR="008A37F1" w:rsidP="008A37F1" w:rsidRDefault="008A37F1" w14:paraId="16351AC0" w14:textId="77777777">
      <w:pPr>
        <w:pStyle w:val="Heading4"/>
      </w:pPr>
      <w:r>
        <w:t>Roberts tries to avoid Fourteenth Amendment cases.</w:t>
      </w:r>
    </w:p>
    <w:p w:rsidRPr="008A37F1" w:rsidR="008A37F1" w:rsidP="008A37F1" w:rsidRDefault="008A37F1" w14:paraId="0E4FFDF6" w14:textId="77777777">
      <w:r w:rsidRPr="008A37F1">
        <w:rPr>
          <w:rStyle w:val="Style13ptBold"/>
        </w:rPr>
        <w:t>Greene 14</w:t>
      </w:r>
      <w:r>
        <w:t xml:space="preserve"> – Jamal Greene, Law Professor at Columbia Law School. [</w:t>
      </w:r>
      <w:proofErr w:type="spellStart"/>
      <w:r>
        <w:t>Maximinimalism</w:t>
      </w:r>
      <w:proofErr w:type="spellEnd"/>
      <w:r>
        <w:t>, Cardozo Law Review, 38(2), http://cardozolawreview.com/wp-content/uploads/2018/08/GREENE.38.2.pdf]//BPS</w:t>
      </w:r>
    </w:p>
    <w:p w:rsidRPr="008A37F1" w:rsidR="008A37F1" w:rsidP="008A37F1" w:rsidRDefault="008A37F1" w14:paraId="2DCE816A" w14:textId="77777777">
      <w:pPr>
        <w:rPr>
          <w:sz w:val="16"/>
        </w:rPr>
      </w:pPr>
      <w:r w:rsidRPr="00265B22">
        <w:rPr>
          <w:rStyle w:val="StyleUnderline"/>
        </w:rPr>
        <w:t xml:space="preserve">The pattern evident in </w:t>
      </w:r>
      <w:r w:rsidRPr="00265B22">
        <w:rPr>
          <w:rStyle w:val="Emphasis"/>
        </w:rPr>
        <w:t>Citizens United</w:t>
      </w:r>
      <w:r w:rsidRPr="00265B22">
        <w:rPr>
          <w:rStyle w:val="StyleUnderline"/>
        </w:rPr>
        <w:t>—</w:t>
      </w:r>
      <w:r w:rsidRPr="00265B22">
        <w:rPr>
          <w:rStyle w:val="Emphasis"/>
        </w:rPr>
        <w:t>a narrow</w:t>
      </w:r>
      <w:r w:rsidRPr="00265B22">
        <w:rPr>
          <w:rStyle w:val="StyleUnderline"/>
        </w:rPr>
        <w:t xml:space="preserve"> and </w:t>
      </w:r>
      <w:r w:rsidRPr="00265B22">
        <w:rPr>
          <w:rStyle w:val="Emphasis"/>
        </w:rPr>
        <w:t>seemingly unnecessary shot</w:t>
      </w:r>
      <w:r w:rsidRPr="008A37F1">
        <w:rPr>
          <w:sz w:val="16"/>
        </w:rPr>
        <w:t xml:space="preserve"> across the bow preceding a deep and ideologically conservative decision—</w:t>
      </w:r>
      <w:r w:rsidRPr="00265B22">
        <w:rPr>
          <w:rStyle w:val="StyleUnderline"/>
        </w:rPr>
        <w:t>repeated itself in Shelby County</w:t>
      </w:r>
      <w:r w:rsidRPr="008A37F1">
        <w:rPr>
          <w:sz w:val="16"/>
        </w:rPr>
        <w:t xml:space="preserve"> v. </w:t>
      </w:r>
      <w:proofErr w:type="spellStart"/>
      <w:r w:rsidRPr="008A37F1">
        <w:rPr>
          <w:sz w:val="16"/>
        </w:rPr>
        <w:t>Holder.78</w:t>
      </w:r>
      <w:proofErr w:type="spellEnd"/>
      <w:r w:rsidRPr="008A37F1">
        <w:rPr>
          <w:sz w:val="16"/>
        </w:rPr>
        <w:t xml:space="preserve"> At issue was the statutory formula for determining which jurisdictions were covered by section 5 of the Voting Rights Act of 1965 (VRA).79 Section 5 subjects covered jurisdictions to the requirement that any changes in their voting practices be precleared by the Department of Justice or by a federal court in Washington, D.C.80 Congress reauthorized the Act in 2006 without altering the formula (found in section 4(b) of the Act), even though that formula had been based on racial disparities in voter registration and turnout from the 1972 presidential election.</w:t>
      </w:r>
    </w:p>
    <w:p w:rsidRPr="00085D3A" w:rsidR="008A37F1" w:rsidP="008A37F1" w:rsidRDefault="008A37F1" w14:paraId="66477814" w14:textId="77777777">
      <w:pPr>
        <w:rPr>
          <w:sz w:val="16"/>
        </w:rPr>
      </w:pPr>
      <w:r w:rsidRPr="00085D3A">
        <w:rPr>
          <w:sz w:val="16"/>
        </w:rPr>
        <w:t xml:space="preserve">The constitutional basis for section 5 of the Voting Rights Act is section 2 of the Fifteenth Amendment, which authorizes Congress to enforce the Amendment’s ban on racial discrimination in voting “by appropriate </w:t>
      </w:r>
      <w:proofErr w:type="spellStart"/>
      <w:r w:rsidRPr="00085D3A">
        <w:rPr>
          <w:sz w:val="16"/>
        </w:rPr>
        <w:t>legislation.”81</w:t>
      </w:r>
      <w:proofErr w:type="spellEnd"/>
      <w:r w:rsidRPr="00085D3A">
        <w:rPr>
          <w:sz w:val="16"/>
        </w:rPr>
        <w:t xml:space="preserve"> </w:t>
      </w:r>
      <w:r w:rsidRPr="00265B22">
        <w:rPr>
          <w:rStyle w:val="StyleUnderline"/>
        </w:rPr>
        <w:t xml:space="preserve">Up until </w:t>
      </w:r>
      <w:r w:rsidRPr="00265B22">
        <w:rPr>
          <w:rStyle w:val="Emphasis"/>
        </w:rPr>
        <w:t>the Shelby County decision</w:t>
      </w:r>
      <w:r w:rsidRPr="00085D3A">
        <w:rPr>
          <w:rStyle w:val="StyleUnderline"/>
        </w:rPr>
        <w:t xml:space="preserve">, </w:t>
      </w:r>
      <w:r w:rsidRPr="00265B22">
        <w:rPr>
          <w:rStyle w:val="Emphasis"/>
        </w:rPr>
        <w:t>the reigning framework</w:t>
      </w:r>
      <w:r w:rsidRPr="00265B22">
        <w:rPr>
          <w:rStyle w:val="StyleUnderline"/>
        </w:rPr>
        <w:t xml:space="preserve"> for</w:t>
      </w:r>
      <w:r w:rsidRPr="00085D3A">
        <w:rPr>
          <w:sz w:val="16"/>
        </w:rPr>
        <w:t xml:space="preserve"> determining the reach for analogous provisions—</w:t>
      </w:r>
      <w:r w:rsidRPr="00265B22">
        <w:rPr>
          <w:rStyle w:val="StyleUnderline"/>
        </w:rPr>
        <w:t>namely</w:t>
      </w:r>
      <w:r w:rsidRPr="00085D3A">
        <w:rPr>
          <w:sz w:val="16"/>
        </w:rPr>
        <w:t xml:space="preserve"> section 5 of </w:t>
      </w:r>
      <w:r w:rsidRPr="00265B22">
        <w:rPr>
          <w:rStyle w:val="StyleUnderline"/>
        </w:rPr>
        <w:t>the Fourteenth Amendment—was</w:t>
      </w:r>
      <w:r w:rsidRPr="00085D3A">
        <w:rPr>
          <w:sz w:val="16"/>
        </w:rPr>
        <w:t xml:space="preserve"> the test first </w:t>
      </w:r>
      <w:r w:rsidRPr="00265B22">
        <w:rPr>
          <w:rStyle w:val="StyleUnderline"/>
        </w:rPr>
        <w:t>proposed in</w:t>
      </w:r>
      <w:r w:rsidRPr="00085D3A">
        <w:rPr>
          <w:sz w:val="16"/>
        </w:rPr>
        <w:t xml:space="preserve"> City of Boerne v. </w:t>
      </w:r>
      <w:proofErr w:type="spellStart"/>
      <w:r w:rsidRPr="00265B22">
        <w:rPr>
          <w:rStyle w:val="Emphasis"/>
        </w:rPr>
        <w:t>Flor</w:t>
      </w:r>
      <w:r w:rsidRPr="00085D3A">
        <w:rPr>
          <w:rStyle w:val="Emphasis"/>
        </w:rPr>
        <w:t>es</w:t>
      </w:r>
      <w:r w:rsidRPr="00085D3A">
        <w:rPr>
          <w:sz w:val="16"/>
        </w:rPr>
        <w:t>82</w:t>
      </w:r>
      <w:proofErr w:type="spellEnd"/>
      <w:r w:rsidRPr="00085D3A">
        <w:rPr>
          <w:sz w:val="16"/>
        </w:rPr>
        <w:t xml:space="preserve">: “There must be a congruence and proportionality between the injury to be prevented or remedied and the means adopted to that </w:t>
      </w:r>
      <w:proofErr w:type="spellStart"/>
      <w:r w:rsidRPr="00085D3A">
        <w:rPr>
          <w:sz w:val="16"/>
        </w:rPr>
        <w:t>end.”83</w:t>
      </w:r>
      <w:proofErr w:type="spellEnd"/>
    </w:p>
    <w:p w:rsidRPr="008A37F1" w:rsidR="008A37F1" w:rsidP="008A37F1" w:rsidRDefault="008A37F1" w14:paraId="5ED6766C" w14:textId="77777777">
      <w:pPr>
        <w:rPr>
          <w:sz w:val="16"/>
        </w:rPr>
      </w:pPr>
      <w:r w:rsidRPr="008A37F1">
        <w:rPr>
          <w:sz w:val="16"/>
        </w:rPr>
        <w:t xml:space="preserve">The case in which many observers expected the Court to invalidate the VRA’s coverage formula was its 2009 decision in Northwest Austin Municipal Utility District No. 1 v. Holder (NAMUDNO).84 There, a utility district in Texas, a covered state, sought to establish its eligibility for a “bailout” from the preclearance requirements of section 5 based on its asserted history of nondiscrimination in </w:t>
      </w:r>
      <w:proofErr w:type="spellStart"/>
      <w:r w:rsidRPr="008A37F1">
        <w:rPr>
          <w:sz w:val="16"/>
        </w:rPr>
        <w:t>voting.85</w:t>
      </w:r>
      <w:proofErr w:type="spellEnd"/>
      <w:r w:rsidRPr="008A37F1">
        <w:rPr>
          <w:sz w:val="16"/>
        </w:rPr>
        <w:t xml:space="preserve"> The district court had ruled that the statute contemplated bailout only for “a State or political subdivision,” and that the utility district did not meet either definition. The district’s alternative argument was that the preclearance requirements were </w:t>
      </w:r>
      <w:proofErr w:type="spellStart"/>
      <w:r w:rsidRPr="008A37F1">
        <w:rPr>
          <w:sz w:val="16"/>
        </w:rPr>
        <w:t>unconstitutional.86</w:t>
      </w:r>
      <w:proofErr w:type="spellEnd"/>
    </w:p>
    <w:p w:rsidRPr="008A37F1" w:rsidR="008A37F1" w:rsidP="008A37F1" w:rsidRDefault="008A37F1" w14:paraId="648A014C" w14:textId="77777777">
      <w:pPr>
        <w:rPr>
          <w:sz w:val="16"/>
        </w:rPr>
      </w:pPr>
      <w:r w:rsidRPr="008A37F1">
        <w:rPr>
          <w:sz w:val="16"/>
        </w:rPr>
        <w:t xml:space="preserve">Chief Justice </w:t>
      </w:r>
      <w:r w:rsidRPr="008A37F1">
        <w:rPr>
          <w:rStyle w:val="StyleUnderline"/>
        </w:rPr>
        <w:t xml:space="preserve">Roberts wrote an opinion for </w:t>
      </w:r>
      <w:r w:rsidRPr="008A37F1">
        <w:rPr>
          <w:rStyle w:val="Emphasis"/>
        </w:rPr>
        <w:t>eight members</w:t>
      </w:r>
      <w:r w:rsidRPr="008A37F1">
        <w:rPr>
          <w:sz w:val="16"/>
        </w:rPr>
        <w:t xml:space="preserve"> of the Court that construed the statute as permitting bailout for the utility district. The holding was explicitly </w:t>
      </w:r>
      <w:r w:rsidRPr="008A37F1">
        <w:rPr>
          <w:rStyle w:val="StyleUnderline"/>
        </w:rPr>
        <w:t xml:space="preserve">grounded in </w:t>
      </w:r>
      <w:r w:rsidRPr="008A37F1">
        <w:rPr>
          <w:rStyle w:val="Emphasis"/>
        </w:rPr>
        <w:t>constitutional avoidance</w:t>
      </w:r>
      <w:r w:rsidRPr="008A37F1">
        <w:rPr>
          <w:sz w:val="16"/>
        </w:rPr>
        <w:t xml:space="preserve">. The use of the avoidance canon in NAMUDNO was aggressive. The Act defines a “political subdivision” as “any county or parish, except that where registration for voting is not conducted under the supervision of a county or parish, the term shall include any other subdivision of a State which conducts registration for </w:t>
      </w:r>
      <w:proofErr w:type="spellStart"/>
      <w:r w:rsidRPr="008A37F1">
        <w:rPr>
          <w:sz w:val="16"/>
        </w:rPr>
        <w:t>voting.”87</w:t>
      </w:r>
      <w:proofErr w:type="spellEnd"/>
      <w:r w:rsidRPr="008A37F1">
        <w:rPr>
          <w:sz w:val="16"/>
        </w:rPr>
        <w:t xml:space="preserve"> The utility district was not a county or parish nor did it conduct voter registration. The Court’s 1980 decision in City of Rome v. United </w:t>
      </w:r>
      <w:proofErr w:type="spellStart"/>
      <w:r w:rsidRPr="008A37F1">
        <w:rPr>
          <w:sz w:val="16"/>
        </w:rPr>
        <w:t>States88</w:t>
      </w:r>
      <w:proofErr w:type="spellEnd"/>
      <w:r w:rsidRPr="008A37F1">
        <w:rPr>
          <w:sz w:val="16"/>
        </w:rPr>
        <w:t xml:space="preserve"> had held that political subdivisions that were covered only because they were part of a covered state were ineligible for </w:t>
      </w:r>
      <w:proofErr w:type="spellStart"/>
      <w:r w:rsidRPr="008A37F1">
        <w:rPr>
          <w:sz w:val="16"/>
        </w:rPr>
        <w:t>bailout.89</w:t>
      </w:r>
      <w:proofErr w:type="spellEnd"/>
      <w:r w:rsidRPr="008A37F1">
        <w:rPr>
          <w:sz w:val="16"/>
        </w:rPr>
        <w:t xml:space="preserve"> The Department of Justice had issued regulations that indicated its view, consistent with the text of the statute, that only political subdivisions that register voters were eligible for </w:t>
      </w:r>
      <w:proofErr w:type="spellStart"/>
      <w:r w:rsidRPr="008A37F1">
        <w:rPr>
          <w:sz w:val="16"/>
        </w:rPr>
        <w:t>bailout.90</w:t>
      </w:r>
      <w:proofErr w:type="spellEnd"/>
      <w:r w:rsidRPr="008A37F1">
        <w:rPr>
          <w:sz w:val="16"/>
        </w:rPr>
        <w:t xml:space="preserve"> As Richard </w:t>
      </w:r>
      <w:proofErr w:type="spellStart"/>
      <w:r w:rsidRPr="008A37F1">
        <w:rPr>
          <w:sz w:val="16"/>
        </w:rPr>
        <w:t>Hasen</w:t>
      </w:r>
      <w:proofErr w:type="spellEnd"/>
      <w:r w:rsidRPr="008A37F1">
        <w:rPr>
          <w:sz w:val="16"/>
        </w:rPr>
        <w:t xml:space="preserve"> has indicated, the NAMUDNO Court’s </w:t>
      </w:r>
      <w:r w:rsidRPr="008A37F1">
        <w:rPr>
          <w:rStyle w:val="StyleUnderline"/>
        </w:rPr>
        <w:t>reading</w:t>
      </w:r>
      <w:r w:rsidRPr="008A37F1">
        <w:rPr>
          <w:sz w:val="16"/>
        </w:rPr>
        <w:t xml:space="preserve"> of the statute </w:t>
      </w:r>
      <w:r w:rsidRPr="008A37F1">
        <w:rPr>
          <w:rStyle w:val="StyleUnderline"/>
        </w:rPr>
        <w:t>was</w:t>
      </w:r>
      <w:r w:rsidRPr="008A37F1">
        <w:rPr>
          <w:sz w:val="16"/>
        </w:rPr>
        <w:t xml:space="preserve"> considered </w:t>
      </w:r>
      <w:r w:rsidRPr="008A37F1">
        <w:rPr>
          <w:rStyle w:val="StyleUnderline"/>
        </w:rPr>
        <w:t>by many voting rights scholars to be “</w:t>
      </w:r>
      <w:r w:rsidRPr="008A37F1">
        <w:rPr>
          <w:rStyle w:val="Emphasis"/>
        </w:rPr>
        <w:t xml:space="preserve">manifestly </w:t>
      </w:r>
      <w:proofErr w:type="spellStart"/>
      <w:r w:rsidRPr="008A37F1">
        <w:rPr>
          <w:rStyle w:val="Emphasis"/>
        </w:rPr>
        <w:t>implausible</w:t>
      </w:r>
      <w:r w:rsidRPr="008A37F1">
        <w:rPr>
          <w:rStyle w:val="StyleUnderline"/>
        </w:rPr>
        <w:t>.”</w:t>
      </w:r>
      <w:r w:rsidRPr="008A37F1">
        <w:rPr>
          <w:sz w:val="16"/>
        </w:rPr>
        <w:t>91</w:t>
      </w:r>
      <w:proofErr w:type="spellEnd"/>
    </w:p>
    <w:p w:rsidRPr="008A37F1" w:rsidR="008A37F1" w:rsidP="008A37F1" w:rsidRDefault="008A37F1" w14:paraId="1D60A850" w14:textId="77777777">
      <w:pPr>
        <w:rPr>
          <w:sz w:val="16"/>
        </w:rPr>
      </w:pPr>
      <w:r w:rsidRPr="008A37F1">
        <w:rPr>
          <w:rStyle w:val="StyleUnderline"/>
        </w:rPr>
        <w:t>The</w:t>
      </w:r>
      <w:r w:rsidRPr="008A37F1">
        <w:rPr>
          <w:sz w:val="16"/>
        </w:rPr>
        <w:t xml:space="preserve"> NAMUDNO </w:t>
      </w:r>
      <w:r w:rsidRPr="008A37F1">
        <w:rPr>
          <w:rStyle w:val="StyleUnderline"/>
        </w:rPr>
        <w:t xml:space="preserve">decision is both </w:t>
      </w:r>
      <w:r w:rsidRPr="008A37F1">
        <w:rPr>
          <w:rStyle w:val="Emphasis"/>
        </w:rPr>
        <w:t>narrow and shallow</w:t>
      </w:r>
      <w:r w:rsidRPr="008A37F1">
        <w:rPr>
          <w:sz w:val="16"/>
        </w:rPr>
        <w:t xml:space="preserve">. It is narrow in that it decides the bailout eligibility of a single municipal utility district without committing the Court to any other conclusions. It is shallow in that, by relying on constitutional avoidance, the Court permits constitutional concerns to motivate the particular decision without requiring agreement on whether those concerns are meaningful. The public does not yet know what happened behind the scenes in NAMUDNO. </w:t>
      </w:r>
      <w:r w:rsidRPr="008A37F1">
        <w:rPr>
          <w:rStyle w:val="Emphasis"/>
        </w:rPr>
        <w:t>The best available evidence</w:t>
      </w:r>
      <w:r w:rsidRPr="008A37F1">
        <w:rPr>
          <w:rStyle w:val="StyleUnderline"/>
        </w:rPr>
        <w:t xml:space="preserve"> indicates </w:t>
      </w:r>
      <w:r w:rsidRPr="008A37F1">
        <w:rPr>
          <w:sz w:val="16"/>
        </w:rPr>
        <w:t xml:space="preserve">that </w:t>
      </w:r>
      <w:r w:rsidRPr="008A37F1">
        <w:rPr>
          <w:rStyle w:val="StyleUnderline"/>
        </w:rPr>
        <w:t xml:space="preserve">the Chief Justice engaged his </w:t>
      </w:r>
      <w:r w:rsidRPr="008A37F1">
        <w:rPr>
          <w:rStyle w:val="Emphasis"/>
        </w:rPr>
        <w:t>minimalist instincts</w:t>
      </w:r>
      <w:r w:rsidRPr="008A37F1">
        <w:rPr>
          <w:rStyle w:val="StyleUnderline"/>
        </w:rPr>
        <w:t xml:space="preserve"> by alerting Congress to </w:t>
      </w:r>
      <w:r w:rsidRPr="008A37F1">
        <w:rPr>
          <w:rStyle w:val="Emphasis"/>
        </w:rPr>
        <w:t>a serious constitutional concern</w:t>
      </w:r>
      <w:r w:rsidRPr="008A37F1">
        <w:rPr>
          <w:sz w:val="16"/>
        </w:rPr>
        <w:t xml:space="preserve"> before overruling its work. The Justices in the Shelby County majority were all on the Court at the time of NAMUDNO. Justice Kennedy, often considered the weak link of the Roberts Court’s conservative bloc, asked questions at oral argument in NAMUDNO that forecast the ultimate holding in Shelby </w:t>
      </w:r>
      <w:proofErr w:type="spellStart"/>
      <w:r w:rsidRPr="008A37F1">
        <w:rPr>
          <w:sz w:val="16"/>
        </w:rPr>
        <w:t>County.92</w:t>
      </w:r>
      <w:proofErr w:type="spellEnd"/>
      <w:r w:rsidRPr="008A37F1">
        <w:rPr>
          <w:sz w:val="16"/>
        </w:rPr>
        <w:t xml:space="preserve"> As with Wisconsin Right to Life and BCRA section 203, had the Chief Justice wanted to invalidate or neutralize section 5 of the Voting Rights Act in 2009, it is likely that he would have had the votes to do so.</w:t>
      </w:r>
    </w:p>
    <w:p w:rsidRPr="00544885" w:rsidR="00237D40" w:rsidP="00237D40" w:rsidRDefault="00237D40" w14:paraId="6D2873FF" w14:textId="77777777">
      <w:pPr>
        <w:pStyle w:val="Heading3"/>
      </w:pPr>
      <w:r>
        <w:t>2NC – Fourth Amendment Link</w:t>
      </w:r>
    </w:p>
    <w:p w:rsidR="00237D40" w:rsidP="00237D40" w:rsidRDefault="00237D40" w14:paraId="43F6E51D" w14:textId="77777777">
      <w:pPr>
        <w:pStyle w:val="Heading4"/>
      </w:pPr>
      <w:r>
        <w:t xml:space="preserve">Roberts thinks about </w:t>
      </w:r>
      <w:r>
        <w:rPr>
          <w:u w:val="single"/>
        </w:rPr>
        <w:t>institutional legitimacy</w:t>
      </w:r>
      <w:r>
        <w:t xml:space="preserve"> when it comes to the Fourth Amendment.</w:t>
      </w:r>
    </w:p>
    <w:p w:rsidRPr="00237D40" w:rsidR="00237D40" w:rsidP="00237D40" w:rsidRDefault="00237D40" w14:paraId="71C05D87" w14:textId="77777777">
      <w:proofErr w:type="spellStart"/>
      <w:r w:rsidRPr="00680D75">
        <w:rPr>
          <w:rStyle w:val="Style13ptBold"/>
        </w:rPr>
        <w:t>Gorod</w:t>
      </w:r>
      <w:proofErr w:type="spellEnd"/>
      <w:r w:rsidRPr="00680D75">
        <w:rPr>
          <w:rStyle w:val="Style13ptBold"/>
        </w:rPr>
        <w:t xml:space="preserve"> 16</w:t>
      </w:r>
      <w:r>
        <w:t xml:space="preserve"> – Brianne J. </w:t>
      </w:r>
      <w:proofErr w:type="spellStart"/>
      <w:r>
        <w:t>Gorod</w:t>
      </w:r>
      <w:proofErr w:type="spellEnd"/>
      <w:r>
        <w:t>, Chief Counsel at the Constitutional Accountability Center. [SYMPOSIUM: John Roberts and Constitutional Law, 38 Cardozo L. Rev. 551, 552-554, Lexis]//BPS</w:t>
      </w:r>
    </w:p>
    <w:p w:rsidRPr="00115B11" w:rsidR="00237D40" w:rsidP="00237D40" w:rsidRDefault="00237D40" w14:paraId="7BD0F5A2" w14:textId="77777777">
      <w:pPr>
        <w:rPr>
          <w:sz w:val="16"/>
        </w:rPr>
      </w:pPr>
      <w:r w:rsidRPr="00115B11">
        <w:rPr>
          <w:sz w:val="16"/>
        </w:rPr>
        <w:t xml:space="preserve">B. </w:t>
      </w:r>
      <w:r w:rsidRPr="00115B11">
        <w:rPr>
          <w:rStyle w:val="StyleUnderline"/>
        </w:rPr>
        <w:t>Fourth Amendment</w:t>
      </w:r>
    </w:p>
    <w:p w:rsidRPr="00115B11" w:rsidR="00237D40" w:rsidP="00237D40" w:rsidRDefault="00237D40" w14:paraId="1A6C2FC8" w14:textId="77777777">
      <w:pPr>
        <w:rPr>
          <w:sz w:val="16"/>
        </w:rPr>
      </w:pPr>
      <w:r w:rsidRPr="00A34AA2">
        <w:rPr>
          <w:rStyle w:val="Emphasis"/>
        </w:rPr>
        <w:t>Other areas</w:t>
      </w:r>
      <w:r w:rsidRPr="00A34AA2">
        <w:rPr>
          <w:rStyle w:val="StyleUnderline"/>
        </w:rPr>
        <w:t xml:space="preserve"> of </w:t>
      </w:r>
      <w:r w:rsidRPr="00A34AA2">
        <w:rPr>
          <w:rStyle w:val="Emphasis"/>
        </w:rPr>
        <w:t>constitutional law</w:t>
      </w:r>
      <w:r w:rsidRPr="00A34AA2">
        <w:rPr>
          <w:rStyle w:val="StyleUnderline"/>
        </w:rPr>
        <w:t xml:space="preserve"> in which Roberts has sometimes cast </w:t>
      </w:r>
      <w:r w:rsidRPr="00A34AA2">
        <w:rPr>
          <w:rStyle w:val="Emphasis"/>
        </w:rPr>
        <w:t>surprising votes</w:t>
      </w:r>
      <w:r w:rsidRPr="00A34AA2">
        <w:rPr>
          <w:rStyle w:val="StyleUnderline"/>
        </w:rPr>
        <w:t xml:space="preserve"> are in </w:t>
      </w:r>
      <w:r w:rsidRPr="00A34AA2">
        <w:rPr>
          <w:rStyle w:val="Emphasis"/>
        </w:rPr>
        <w:t>criminal law</w:t>
      </w:r>
      <w:r w:rsidRPr="00A34AA2">
        <w:rPr>
          <w:rStyle w:val="StyleUnderline"/>
        </w:rPr>
        <w:t xml:space="preserve"> - for example, </w:t>
      </w:r>
      <w:r w:rsidRPr="00A34AA2">
        <w:rPr>
          <w:rStyle w:val="Emphasis"/>
        </w:rPr>
        <w:t>the Fourth Amendment</w:t>
      </w:r>
      <w:r w:rsidRPr="00A34AA2">
        <w:rPr>
          <w:rStyle w:val="StyleUnderline"/>
        </w:rPr>
        <w:t>.</w:t>
      </w:r>
      <w:r w:rsidRPr="00115B11">
        <w:rPr>
          <w:sz w:val="16"/>
        </w:rPr>
        <w:t xml:space="preserve"> I should be clear at the outset that Roberts's overall record in this area is, without question, conservative; in the Fourth Amendment context, for example, Roberts had voted for the government in just under eighty-five percent of the cases the Court had decided as of April 2015.</w:t>
      </w:r>
    </w:p>
    <w:p w:rsidRPr="00115B11" w:rsidR="00237D40" w:rsidP="00237D40" w:rsidRDefault="00237D40" w14:paraId="4371BCBC" w14:textId="77777777">
      <w:pPr>
        <w:rPr>
          <w:sz w:val="16"/>
        </w:rPr>
      </w:pPr>
      <w:r w:rsidRPr="00115B11">
        <w:rPr>
          <w:sz w:val="16"/>
        </w:rPr>
        <w:t>Yet despite this general record, his votes in the Fourth Amendment context have not been unvaryingly conservative. For example, there are a couple of cases in which he has voted in favor of law enforcement, but nonetheless taken a position that is more nuanced than some of his conservative colleagues. Moreover, he has on a few occasions voted in favor of more robust Fourth Amendment protections; and in one of those cases, he made clear the important role that the Fourth Amendment plays in protecting personal privacy.</w:t>
      </w:r>
    </w:p>
    <w:p w:rsidRPr="00115B11" w:rsidR="00237D40" w:rsidP="00237D40" w:rsidRDefault="00237D40" w14:paraId="7D625129" w14:textId="77777777">
      <w:pPr>
        <w:rPr>
          <w:sz w:val="16"/>
        </w:rPr>
      </w:pPr>
      <w:r w:rsidRPr="00115B11">
        <w:rPr>
          <w:sz w:val="16"/>
        </w:rPr>
        <w:t xml:space="preserve">Rather than attempting to provide a comprehensive discussion of Roberts's votes in the Fourth Amendment context, I am going to focus on categories of cases in which his votes seem to be at least somewhat at odds with his expected ideological preferences. One such category involves cases, of which there have been at least a couple, in which Roberts voted for the government, but took a position that was at least somewhat nuanced. In Florence v. Board of Chosen Freeholders of the County of Burlington, for example, the Court held, 5-4, that it did not violate the Fourth Amendment for the police to conduct an invasive search of an individual who had been arrested on an outstanding bench warrant and was to be held in jail while his case was processed. Writing for the Court, Justice Kennedy explained that "deference must be given to the officials in charge of the jail unless there is "substantial evidence' demonstrating their response to the situation </w:t>
      </w:r>
      <w:proofErr w:type="gramStart"/>
      <w:r w:rsidRPr="00115B11">
        <w:rPr>
          <w:sz w:val="16"/>
        </w:rPr>
        <w:t>is  [</w:t>
      </w:r>
      <w:proofErr w:type="gramEnd"/>
      <w:r w:rsidRPr="00115B11">
        <w:rPr>
          <w:sz w:val="16"/>
        </w:rPr>
        <w:t>*569]  exaggerated." Justice Breyer and the Court's more liberal members disagreed, explaining that they saw "no convincing reason indicating that, in the absence of reasonable suspicion, involuntary strip searches of those arrested for minor offenses are necessary in order to further … penal interests." Roberts joined Justice Kennedy's opinion, but wrote separately to make clear that "the Court does not foreclose the possibility of an exception to the rule it announces."</w:t>
      </w:r>
    </w:p>
    <w:p w:rsidRPr="00115B11" w:rsidR="00237D40" w:rsidP="00237D40" w:rsidRDefault="00237D40" w14:paraId="3FD07C11" w14:textId="77777777">
      <w:pPr>
        <w:rPr>
          <w:sz w:val="16"/>
        </w:rPr>
      </w:pPr>
      <w:r w:rsidRPr="00115B11">
        <w:rPr>
          <w:rStyle w:val="StyleUnderline"/>
        </w:rPr>
        <w:t xml:space="preserve">Another category involves cases that </w:t>
      </w:r>
      <w:r w:rsidRPr="00115B11">
        <w:rPr>
          <w:rStyle w:val="Emphasis"/>
        </w:rPr>
        <w:t>divided</w:t>
      </w:r>
      <w:r w:rsidRPr="00115B11">
        <w:rPr>
          <w:rStyle w:val="StyleUnderline"/>
        </w:rPr>
        <w:t xml:space="preserve"> the Court in which Roberts voted for </w:t>
      </w:r>
      <w:r w:rsidRPr="00115B11">
        <w:rPr>
          <w:rStyle w:val="Emphasis"/>
        </w:rPr>
        <w:t>the defendant</w:t>
      </w:r>
      <w:r w:rsidRPr="00115B11">
        <w:rPr>
          <w:sz w:val="16"/>
        </w:rPr>
        <w:t xml:space="preserve"> against an assertion of police power. In Bailey v. United States, the Court held, 6-3, that a 1981 case that allowed "officers executing a search warrant "to detain the occupants of the premises while a proper search is conducted'" did not allow a person to be seized who was "stopped and detained at some distance away from the premises … when the only justification for the detention was to ensure the safety and efficacy of the search." Roberts joined Justice Kennedy's opinion for the Court in which he wrote that the 1981 case did not apply in that context, and that allowing the detention of a former occupant "wherever he may be found away from the scene of the search" would "give officers too much discretion." Even </w:t>
      </w:r>
      <w:r w:rsidRPr="00115B11">
        <w:rPr>
          <w:rStyle w:val="Emphasis"/>
        </w:rPr>
        <w:t>more recently</w:t>
      </w:r>
      <w:r w:rsidRPr="00115B11">
        <w:rPr>
          <w:rStyle w:val="StyleUnderline"/>
        </w:rPr>
        <w:t>, in Rodriguez v. U</w:t>
      </w:r>
      <w:r w:rsidRPr="00115B11">
        <w:rPr>
          <w:sz w:val="16"/>
        </w:rPr>
        <w:t xml:space="preserve">nited </w:t>
      </w:r>
      <w:r w:rsidRPr="00115B11">
        <w:rPr>
          <w:rStyle w:val="StyleUnderline"/>
        </w:rPr>
        <w:t>S</w:t>
      </w:r>
      <w:r w:rsidRPr="00115B11">
        <w:rPr>
          <w:sz w:val="16"/>
        </w:rPr>
        <w:t xml:space="preserve">tates, </w:t>
      </w:r>
      <w:r w:rsidRPr="00115B11">
        <w:rPr>
          <w:rStyle w:val="StyleUnderline"/>
        </w:rPr>
        <w:t>Roberts joined an opinion written by</w:t>
      </w:r>
      <w:r w:rsidRPr="00115B11">
        <w:rPr>
          <w:sz w:val="16"/>
        </w:rPr>
        <w:t xml:space="preserve"> Justice </w:t>
      </w:r>
      <w:r w:rsidRPr="00115B11">
        <w:rPr>
          <w:rStyle w:val="StyleUnderline"/>
        </w:rPr>
        <w:t>Ginsburg in which the Court held</w:t>
      </w:r>
      <w:r w:rsidRPr="00115B11">
        <w:rPr>
          <w:sz w:val="16"/>
        </w:rPr>
        <w:t xml:space="preserve"> that </w:t>
      </w:r>
      <w:r w:rsidRPr="00115B11">
        <w:rPr>
          <w:rStyle w:val="StyleUnderline"/>
        </w:rPr>
        <w:t>it violates the Fourth Amendment to extend a traffic stop</w:t>
      </w:r>
      <w:r w:rsidRPr="00115B11">
        <w:rPr>
          <w:sz w:val="16"/>
        </w:rPr>
        <w:t xml:space="preserve"> in order to conduct a dog sniff. As Ginsburg explained, the police cannot "earn bonus time to pursue an unrelated criminal investigation" simply because they efficiently complete the tasks related to the traffic stop.</w:t>
      </w:r>
    </w:p>
    <w:p w:rsidRPr="00115B11" w:rsidR="00237D40" w:rsidP="00237D40" w:rsidRDefault="00237D40" w14:paraId="3C3480DA" w14:textId="77777777">
      <w:pPr>
        <w:rPr>
          <w:sz w:val="16"/>
        </w:rPr>
      </w:pPr>
      <w:r w:rsidRPr="00115B11">
        <w:rPr>
          <w:sz w:val="16"/>
        </w:rPr>
        <w:t xml:space="preserve">Finally, a third category involves unanimous decisions in which Roberts, along with the rest of the Court, voted for the defendant and a more robust understanding of the Fourth Amendment. Significantly, there are two such cases, and both involve the application of the Fourth Amendment to new technologies and thus may be significant when considering Fourth Amendment cases the Roberts Court is likely to hear in the future. In United States v. Jones, the Court held that </w:t>
      </w:r>
      <w:proofErr w:type="gramStart"/>
      <w:r w:rsidRPr="00115B11">
        <w:rPr>
          <w:sz w:val="16"/>
        </w:rPr>
        <w:t>attachment  [</w:t>
      </w:r>
      <w:proofErr w:type="gramEnd"/>
      <w:r w:rsidRPr="00115B11">
        <w:rPr>
          <w:sz w:val="16"/>
        </w:rPr>
        <w:t>*570]  of a GPS tracking device to a vehicle, and the use of that device to track a vehicle's movements on public streets, was a search within the meaning of the Fourth Amendment. Every Justice on the Court concluded that it was, although they did not agree as to why. Roberts joined Justice Scalia's opinion, which held that the government's "</w:t>
      </w:r>
      <w:proofErr w:type="gramStart"/>
      <w:r w:rsidRPr="00115B11">
        <w:rPr>
          <w:sz w:val="16"/>
        </w:rPr>
        <w:t>physical[</w:t>
      </w:r>
      <w:proofErr w:type="gramEnd"/>
      <w:r w:rsidRPr="00115B11">
        <w:rPr>
          <w:sz w:val="16"/>
        </w:rPr>
        <w:t>] occupation" of "private property for the purpose of obtaining information" would "have been considered a "search' within the meaning of the Fourth Amendment when it was adopted."</w:t>
      </w:r>
    </w:p>
    <w:p w:rsidRPr="00115B11" w:rsidR="00237D40" w:rsidP="00237D40" w:rsidRDefault="00237D40" w14:paraId="453FFB85" w14:textId="77777777">
      <w:pPr>
        <w:rPr>
          <w:sz w:val="16"/>
        </w:rPr>
      </w:pPr>
      <w:r w:rsidRPr="00115B11">
        <w:rPr>
          <w:sz w:val="16"/>
        </w:rPr>
        <w:t>More recently, in Riley v. California, the Court considered whether the police may generally conduct a warrantless search of the digital contents of an arrestee's cell phone after a lawful arrest. The Court unanimously agreed that the answer was no, and the Chief Justice wrote a powerful opinion for the Court, explaining the important role that the Fourth Amendment plays in protecting individuals' personal privacy. As Roberts explained, "modern cell phones are not just another technological convenience. With all they contain and all they may reveal, they hold for many Americans "the privacies of life,'" and "the fact that technology now allows an individual to carry such information in his hand does not make the information any less worthy of the protection for which the Founders fought."</w:t>
      </w:r>
    </w:p>
    <w:p w:rsidRPr="00115B11" w:rsidR="00237D40" w:rsidP="00237D40" w:rsidRDefault="00237D40" w14:paraId="42A0EC5E" w14:textId="77777777">
      <w:pPr>
        <w:rPr>
          <w:sz w:val="16"/>
        </w:rPr>
      </w:pPr>
      <w:r w:rsidRPr="00115B11">
        <w:rPr>
          <w:rStyle w:val="StyleUnderline"/>
        </w:rPr>
        <w:t xml:space="preserve">It perhaps goes </w:t>
      </w:r>
      <w:r w:rsidRPr="00115B11">
        <w:rPr>
          <w:rStyle w:val="Emphasis"/>
        </w:rPr>
        <w:t>without saying</w:t>
      </w:r>
      <w:r w:rsidRPr="00115B11">
        <w:rPr>
          <w:sz w:val="16"/>
        </w:rPr>
        <w:t xml:space="preserve"> that </w:t>
      </w:r>
      <w:r w:rsidRPr="00115B11">
        <w:rPr>
          <w:rStyle w:val="StyleUnderline"/>
        </w:rPr>
        <w:t xml:space="preserve">each of these cases presents </w:t>
      </w:r>
      <w:r w:rsidRPr="00115B11">
        <w:rPr>
          <w:rStyle w:val="Emphasis"/>
        </w:rPr>
        <w:t>a unique legal issue</w:t>
      </w:r>
      <w:r w:rsidRPr="00115B11">
        <w:rPr>
          <w:sz w:val="16"/>
        </w:rPr>
        <w:t xml:space="preserve">, and so the Chief Justice's occasionally surprising votes in this context surely reflect, at least to some degree, simply his views on the merits of those cases. But </w:t>
      </w:r>
      <w:r w:rsidRPr="00115B11">
        <w:rPr>
          <w:rStyle w:val="StyleUnderline"/>
        </w:rPr>
        <w:t xml:space="preserve">while these cases are all less </w:t>
      </w:r>
      <w:r w:rsidRPr="00115B11">
        <w:rPr>
          <w:rStyle w:val="Emphasis"/>
        </w:rPr>
        <w:t>politically significant</w:t>
      </w:r>
      <w:r w:rsidRPr="00115B11">
        <w:rPr>
          <w:rStyle w:val="StyleUnderline"/>
        </w:rPr>
        <w:t xml:space="preserve"> than</w:t>
      </w:r>
      <w:r w:rsidRPr="00115B11">
        <w:rPr>
          <w:sz w:val="16"/>
        </w:rPr>
        <w:t xml:space="preserve"> National Federation of Independent Business v. </w:t>
      </w:r>
      <w:r w:rsidRPr="00115B11">
        <w:rPr>
          <w:rStyle w:val="StyleUnderline"/>
        </w:rPr>
        <w:t>Sebelius, that</w:t>
      </w:r>
      <w:r w:rsidRPr="00115B11">
        <w:rPr>
          <w:sz w:val="16"/>
        </w:rPr>
        <w:t xml:space="preserve"> fact </w:t>
      </w:r>
      <w:r w:rsidRPr="00115B11">
        <w:rPr>
          <w:rStyle w:val="StyleUnderline"/>
        </w:rPr>
        <w:t>does not mean</w:t>
      </w:r>
      <w:r w:rsidRPr="00115B11">
        <w:rPr>
          <w:sz w:val="16"/>
        </w:rPr>
        <w:t xml:space="preserve"> that </w:t>
      </w:r>
      <w:r w:rsidRPr="00115B11">
        <w:rPr>
          <w:rStyle w:val="Emphasis"/>
        </w:rPr>
        <w:t>the Chief Justice's concerns</w:t>
      </w:r>
      <w:r w:rsidRPr="00115B11">
        <w:rPr>
          <w:rStyle w:val="StyleUnderline"/>
        </w:rPr>
        <w:t xml:space="preserve"> about </w:t>
      </w:r>
      <w:r w:rsidRPr="00115B11">
        <w:rPr>
          <w:rStyle w:val="Emphasis"/>
        </w:rPr>
        <w:t>the institutional legitimacy</w:t>
      </w:r>
      <w:r w:rsidRPr="00115B11">
        <w:rPr>
          <w:rStyle w:val="StyleUnderline"/>
        </w:rPr>
        <w:t xml:space="preserve"> of the Court are not at play. Rather, by </w:t>
      </w:r>
      <w:r w:rsidRPr="00115B11">
        <w:rPr>
          <w:rStyle w:val="Emphasis"/>
        </w:rPr>
        <w:t>sometimes voting</w:t>
      </w:r>
      <w:r w:rsidRPr="00115B11">
        <w:rPr>
          <w:rStyle w:val="StyleUnderline"/>
        </w:rPr>
        <w:t xml:space="preserve"> in ways</w:t>
      </w:r>
      <w:r w:rsidRPr="00115B11">
        <w:rPr>
          <w:sz w:val="16"/>
        </w:rPr>
        <w:t xml:space="preserve"> that are surprising or </w:t>
      </w:r>
      <w:r w:rsidRPr="00115B11">
        <w:rPr>
          <w:rStyle w:val="StyleUnderline"/>
        </w:rPr>
        <w:t xml:space="preserve">at odds with </w:t>
      </w:r>
      <w:r w:rsidRPr="00115B11">
        <w:rPr>
          <w:rStyle w:val="Emphasis"/>
        </w:rPr>
        <w:t>his expected ideological preferences</w:t>
      </w:r>
      <w:r w:rsidRPr="00115B11">
        <w:rPr>
          <w:rStyle w:val="StyleUnderline"/>
        </w:rPr>
        <w:t xml:space="preserve">, the Chief Justice helps strengthen the argument that </w:t>
      </w:r>
      <w:r w:rsidRPr="00115B11">
        <w:rPr>
          <w:rStyle w:val="Emphasis"/>
        </w:rPr>
        <w:t>the law, not ideology</w:t>
      </w:r>
      <w:r w:rsidRPr="00115B11">
        <w:rPr>
          <w:sz w:val="16"/>
        </w:rPr>
        <w:t xml:space="preserve">, is what </w:t>
      </w:r>
      <w:r w:rsidRPr="00115B11">
        <w:rPr>
          <w:rStyle w:val="StyleUnderline"/>
        </w:rPr>
        <w:t>motivates the Justices</w:t>
      </w:r>
      <w:r w:rsidRPr="00115B11">
        <w:rPr>
          <w:sz w:val="16"/>
        </w:rPr>
        <w:t>. Moreover, by encouraging unanimous decisions in cases like Riley, the Chief Justice also helps show that this Court that has been so often defined by its sharp 5-4 divide (and, as of the time of this writing, sharp 4-4 divide) is not always so divided. For a Chief Justice who is concerned about the historical legacy of his Court, that message, too, may be one that he very much wants sent.</w:t>
      </w:r>
    </w:p>
    <w:p w:rsidR="00D10B34" w:rsidP="001F0F40" w:rsidRDefault="00D10B34" w14:paraId="755DD305" w14:textId="5215B998">
      <w:pPr>
        <w:pStyle w:val="Heading3"/>
      </w:pPr>
      <w:r>
        <w:t>2NC – Immigrants Link</w:t>
      </w:r>
    </w:p>
    <w:p w:rsidRPr="00D10B34" w:rsidR="00D10B34" w:rsidP="00D10B34" w:rsidRDefault="00D10B34" w14:paraId="485B2326" w14:textId="4D63543A">
      <w:pPr>
        <w:pStyle w:val="Heading4"/>
      </w:pPr>
      <w:r w:rsidRPr="0000591F">
        <w:t xml:space="preserve">Immigration rulings </w:t>
      </w:r>
      <w:r w:rsidRPr="0000591F">
        <w:rPr>
          <w:u w:val="single"/>
        </w:rPr>
        <w:t>drain Robert’s capital</w:t>
      </w:r>
      <w:r w:rsidRPr="0000591F">
        <w:t xml:space="preserve"> – that forces </w:t>
      </w:r>
      <w:r w:rsidRPr="0000591F">
        <w:rPr>
          <w:u w:val="single"/>
        </w:rPr>
        <w:t>balancing</w:t>
      </w:r>
      <w:r>
        <w:t>.</w:t>
      </w:r>
    </w:p>
    <w:p w:rsidRPr="00FF5943" w:rsidR="00D10B34" w:rsidP="00D10B34" w:rsidRDefault="00D10B34" w14:paraId="6995A6D5" w14:textId="76A3077D">
      <w:proofErr w:type="spellStart"/>
      <w:r w:rsidRPr="00FF5943">
        <w:rPr>
          <w:b/>
        </w:rPr>
        <w:t>Gorod</w:t>
      </w:r>
      <w:proofErr w:type="spellEnd"/>
      <w:r w:rsidRPr="00FF5943">
        <w:rPr>
          <w:b/>
        </w:rPr>
        <w:t xml:space="preserve"> 16</w:t>
      </w:r>
      <w:r w:rsidRPr="00FF5943">
        <w:t xml:space="preserve"> [Brianne, Chief Counsel, Constitutional Accountability Center, “John Roberts’s Past and Immigration’s Future”, </w:t>
      </w:r>
      <w:hyperlink w:history="1" r:id="rId40">
        <w:r w:rsidRPr="00FF5943">
          <w:rPr>
            <w:rStyle w:val="Hyperlink"/>
          </w:rPr>
          <w:t>https://www.huffingtonpost.com/brianne-j-gorod/john-robertss-past-and-im_b_9636322.html</w:t>
        </w:r>
      </w:hyperlink>
      <w:r w:rsidRPr="00FF5943">
        <w:t>]</w:t>
      </w:r>
    </w:p>
    <w:p w:rsidRPr="00D10B34" w:rsidR="00D10B34" w:rsidP="00D10B34" w:rsidRDefault="00D10B34" w14:paraId="267DEF89" w14:textId="5E110114">
      <w:pPr>
        <w:rPr>
          <w:sz w:val="16"/>
        </w:rPr>
      </w:pPr>
      <w:r w:rsidRPr="00FF5943">
        <w:rPr>
          <w:u w:val="single"/>
        </w:rPr>
        <w:t>When the</w:t>
      </w:r>
      <w:r w:rsidRPr="00FF5943">
        <w:rPr>
          <w:sz w:val="16"/>
        </w:rPr>
        <w:t xml:space="preserve"> Supreme </w:t>
      </w:r>
      <w:r w:rsidRPr="00FF5943">
        <w:rPr>
          <w:u w:val="single"/>
        </w:rPr>
        <w:t>Court hears oral argument in United States v. Texas</w:t>
      </w:r>
      <w:r w:rsidRPr="00FF5943">
        <w:rPr>
          <w:sz w:val="16"/>
        </w:rPr>
        <w:t xml:space="preserve">, </w:t>
      </w:r>
      <w:r w:rsidRPr="00FF5943">
        <w:rPr>
          <w:u w:val="single"/>
        </w:rPr>
        <w:t>the challenge to</w:t>
      </w:r>
      <w:r w:rsidRPr="00FF5943">
        <w:rPr>
          <w:sz w:val="16"/>
        </w:rPr>
        <w:t xml:space="preserve"> President </w:t>
      </w:r>
      <w:r w:rsidRPr="00FF5943">
        <w:rPr>
          <w:u w:val="single"/>
        </w:rPr>
        <w:t>Obama’s executive action on immigration</w:t>
      </w:r>
      <w:r w:rsidRPr="00FF5943">
        <w:rPr>
          <w:sz w:val="16"/>
        </w:rPr>
        <w:t xml:space="preserve">, later this month, </w:t>
      </w:r>
      <w:r w:rsidRPr="00FF5943">
        <w:rPr>
          <w:u w:val="single"/>
        </w:rPr>
        <w:t>one of the big issues</w:t>
      </w:r>
      <w:r w:rsidRPr="00FF5943">
        <w:rPr>
          <w:sz w:val="16"/>
        </w:rPr>
        <w:t xml:space="preserve"> the Court will be considering </w:t>
      </w:r>
      <w:r w:rsidRPr="00FF5943">
        <w:rPr>
          <w:u w:val="single"/>
        </w:rPr>
        <w:t>is whether the federal courts should be considering the challenge at all</w:t>
      </w:r>
      <w:r w:rsidRPr="00FF5943">
        <w:rPr>
          <w:sz w:val="16"/>
        </w:rPr>
        <w:t xml:space="preserve">. If Chief Justice </w:t>
      </w:r>
      <w:r w:rsidRPr="00FF5943">
        <w:rPr>
          <w:u w:val="single"/>
        </w:rPr>
        <w:t>Roberts’s</w:t>
      </w:r>
      <w:r w:rsidRPr="00FF5943">
        <w:rPr>
          <w:sz w:val="16"/>
        </w:rPr>
        <w:t xml:space="preserve"> past opinions are any guide, his </w:t>
      </w:r>
      <w:r w:rsidRPr="00FF5943">
        <w:rPr>
          <w:u w:val="single"/>
        </w:rPr>
        <w:t>view on that</w:t>
      </w:r>
      <w:r w:rsidRPr="00FF5943">
        <w:rPr>
          <w:sz w:val="16"/>
        </w:rPr>
        <w:t xml:space="preserve"> question </w:t>
      </w:r>
      <w:r w:rsidRPr="00FF5943">
        <w:rPr>
          <w:u w:val="single"/>
        </w:rPr>
        <w:t>should be clear</w:t>
      </w:r>
      <w:r w:rsidRPr="00FF5943">
        <w:rPr>
          <w:sz w:val="16"/>
        </w:rPr>
        <w:t xml:space="preserve">: in his first decade on the high court, </w:t>
      </w:r>
      <w:r w:rsidRPr="00FF5943">
        <w:rPr>
          <w:rStyle w:val="Emphasis"/>
        </w:rPr>
        <w:t>Roberts has</w:t>
      </w:r>
      <w:r w:rsidRPr="00FF5943">
        <w:rPr>
          <w:sz w:val="16"/>
        </w:rPr>
        <w:t xml:space="preserve"> repeatedly </w:t>
      </w:r>
      <w:r w:rsidRPr="00FF5943">
        <w:rPr>
          <w:rStyle w:val="Emphasis"/>
        </w:rPr>
        <w:t>made clear</w:t>
      </w:r>
      <w:r w:rsidRPr="00FF5943">
        <w:rPr>
          <w:sz w:val="16"/>
        </w:rPr>
        <w:t xml:space="preserve"> that </w:t>
      </w:r>
      <w:r w:rsidRPr="00FF5943">
        <w:rPr>
          <w:rStyle w:val="Emphasis"/>
        </w:rPr>
        <w:t>he thinks the role of the courts should be limited</w:t>
      </w:r>
      <w:r w:rsidRPr="00FF5943">
        <w:rPr>
          <w:sz w:val="16"/>
        </w:rPr>
        <w:t xml:space="preserve">, and he has consistently voted to limit parties’ ability to sue. There’s good reason to think Roberts won’t deviate from those views now. As much as Roberts has made clear that he believes in limited access to the courts, he has also made clear that </w:t>
      </w:r>
      <w:r w:rsidRPr="00FF5943">
        <w:rPr>
          <w:u w:val="single"/>
        </w:rPr>
        <w:t>he believes</w:t>
      </w:r>
      <w:r w:rsidRPr="00FF5943">
        <w:rPr>
          <w:sz w:val="16"/>
        </w:rPr>
        <w:t xml:space="preserve"> the </w:t>
      </w:r>
      <w:r w:rsidRPr="00FF5943">
        <w:rPr>
          <w:u w:val="single"/>
        </w:rPr>
        <w:t>courts are not</w:t>
      </w:r>
      <w:r w:rsidRPr="00FF5943">
        <w:rPr>
          <w:sz w:val="16"/>
        </w:rPr>
        <w:t xml:space="preserve"> — </w:t>
      </w:r>
      <w:r w:rsidRPr="00FF5943">
        <w:rPr>
          <w:u w:val="single"/>
        </w:rPr>
        <w:t>and should not be perceived to be</w:t>
      </w:r>
      <w:r w:rsidRPr="00FF5943">
        <w:rPr>
          <w:sz w:val="16"/>
        </w:rPr>
        <w:t xml:space="preserve"> — </w:t>
      </w:r>
      <w:r w:rsidRPr="00FF5943">
        <w:rPr>
          <w:u w:val="single"/>
        </w:rPr>
        <w:t>partisan institutions</w:t>
      </w:r>
      <w:r w:rsidRPr="00FF5943">
        <w:rPr>
          <w:sz w:val="16"/>
        </w:rPr>
        <w:t xml:space="preserve">. </w:t>
      </w:r>
      <w:r w:rsidRPr="00FF5943">
        <w:rPr>
          <w:u w:val="single"/>
        </w:rPr>
        <w:t>If he were to change his views</w:t>
      </w:r>
      <w:r w:rsidRPr="00FF5943">
        <w:rPr>
          <w:sz w:val="16"/>
        </w:rPr>
        <w:t xml:space="preserve"> on standing in this case, </w:t>
      </w:r>
      <w:r w:rsidRPr="00FF5943">
        <w:rPr>
          <w:u w:val="single"/>
        </w:rPr>
        <w:t>it would do exactly what he laments</w:t>
      </w:r>
      <w:r w:rsidRPr="00FF5943">
        <w:rPr>
          <w:sz w:val="16"/>
        </w:rPr>
        <w:t xml:space="preserve">: </w:t>
      </w:r>
      <w:r w:rsidRPr="00FF5943">
        <w:rPr>
          <w:u w:val="single"/>
        </w:rPr>
        <w:t>make it seem like the Justices’ votes are driven by politics</w:t>
      </w:r>
      <w:r w:rsidRPr="00FF5943">
        <w:rPr>
          <w:sz w:val="16"/>
        </w:rPr>
        <w:t xml:space="preserve">, not the law. Throughout his tenure on the Court, </w:t>
      </w:r>
      <w:r w:rsidRPr="00FF5943">
        <w:rPr>
          <w:rStyle w:val="Emphasis"/>
        </w:rPr>
        <w:t>Roberts has repeatedly pushed back against the perceived politicization of the Court</w:t>
      </w:r>
      <w:r w:rsidRPr="00FF5943">
        <w:rPr>
          <w:sz w:val="16"/>
        </w:rPr>
        <w:t xml:space="preserve">. Early in his tenure as Chief Justice, </w:t>
      </w:r>
      <w:r w:rsidRPr="00FF5943">
        <w:rPr>
          <w:u w:val="single"/>
        </w:rPr>
        <w:t>Roberts</w:t>
      </w:r>
      <w:hyperlink w:tgtFrame="_hplink" w:history="1" r:id="rId41">
        <w:r w:rsidRPr="00FF5943">
          <w:rPr>
            <w:rStyle w:val="Hyperlink"/>
            <w:u w:val="single"/>
          </w:rPr>
          <w:t xml:space="preserve"> talked</w:t>
        </w:r>
      </w:hyperlink>
      <w:r w:rsidRPr="00FF5943">
        <w:rPr>
          <w:u w:val="single"/>
        </w:rPr>
        <w:t xml:space="preserve"> about the importance of keeping a</w:t>
      </w:r>
      <w:r w:rsidRPr="00FF5943">
        <w:rPr>
          <w:sz w:val="16"/>
        </w:rPr>
        <w:t xml:space="preserve"> “</w:t>
      </w:r>
      <w:r w:rsidRPr="00FF5943">
        <w:rPr>
          <w:u w:val="single"/>
        </w:rPr>
        <w:t>partisan divide out of the judiciary</w:t>
      </w:r>
      <w:r w:rsidRPr="00FF5943">
        <w:rPr>
          <w:sz w:val="16"/>
        </w:rPr>
        <w:t xml:space="preserve">.” More recently and on multiple occasions, </w:t>
      </w:r>
      <w:r w:rsidRPr="00FF5943">
        <w:rPr>
          <w:u w:val="single"/>
        </w:rPr>
        <w:t xml:space="preserve">he </w:t>
      </w:r>
      <w:r w:rsidRPr="00FF5943">
        <w:rPr>
          <w:sz w:val="16"/>
        </w:rPr>
        <w:t xml:space="preserve">has </w:t>
      </w:r>
      <w:hyperlink w:tgtFrame="_hplink" w:history="1" r:id="rId42">
        <w:r w:rsidRPr="00FF5943">
          <w:rPr>
            <w:rStyle w:val="Hyperlink"/>
            <w:u w:val="single"/>
          </w:rPr>
          <w:t>expressed</w:t>
        </w:r>
      </w:hyperlink>
      <w:r w:rsidRPr="00FF5943">
        <w:rPr>
          <w:u w:val="single"/>
        </w:rPr>
        <w:t xml:space="preserve"> </w:t>
      </w:r>
      <w:hyperlink w:tgtFrame="_hplink" w:history="1" r:id="rId43">
        <w:r w:rsidRPr="00FF5943">
          <w:rPr>
            <w:rStyle w:val="Hyperlink"/>
            <w:u w:val="single"/>
          </w:rPr>
          <w:t>concern</w:t>
        </w:r>
      </w:hyperlink>
      <w:r w:rsidRPr="00FF5943">
        <w:rPr>
          <w:sz w:val="16"/>
        </w:rPr>
        <w:t xml:space="preserve"> that </w:t>
      </w:r>
      <w:r w:rsidRPr="00FF5943">
        <w:rPr>
          <w:u w:val="single"/>
        </w:rPr>
        <w:t>the Court not be seen as a political body and that</w:t>
      </w:r>
      <w:r w:rsidRPr="00FF5943">
        <w:rPr>
          <w:sz w:val="16"/>
        </w:rPr>
        <w:t xml:space="preserve"> the </w:t>
      </w:r>
      <w:r w:rsidRPr="00FF5943">
        <w:rPr>
          <w:u w:val="single"/>
        </w:rPr>
        <w:t>Justices not be viewed as</w:t>
      </w:r>
      <w:r w:rsidRPr="00FF5943">
        <w:rPr>
          <w:sz w:val="16"/>
        </w:rPr>
        <w:t xml:space="preserve"> simply </w:t>
      </w:r>
      <w:r w:rsidRPr="00FF5943">
        <w:rPr>
          <w:u w:val="single"/>
        </w:rPr>
        <w:t>politicians in robes</w:t>
      </w:r>
      <w:r w:rsidRPr="00FF5943">
        <w:rPr>
          <w:sz w:val="16"/>
        </w:rPr>
        <w:t xml:space="preserve">. Indeed, as I have </w:t>
      </w:r>
      <w:hyperlink w:tgtFrame="_hplink" w:history="1" r:id="rId44">
        <w:r w:rsidRPr="00FF5943">
          <w:rPr>
            <w:rStyle w:val="Hyperlink"/>
            <w:sz w:val="16"/>
          </w:rPr>
          <w:t>written</w:t>
        </w:r>
      </w:hyperlink>
      <w:r w:rsidRPr="00FF5943">
        <w:rPr>
          <w:sz w:val="16"/>
        </w:rPr>
        <w:t xml:space="preserve"> elsewhere, it seems likely that </w:t>
      </w:r>
      <w:r w:rsidRPr="00FF5943">
        <w:rPr>
          <w:rStyle w:val="Emphasis"/>
        </w:rPr>
        <w:t>Roberts’s</w:t>
      </w:r>
      <w:r w:rsidRPr="00FF5943">
        <w:rPr>
          <w:sz w:val="16"/>
        </w:rPr>
        <w:t xml:space="preserve"> very real </w:t>
      </w:r>
      <w:r w:rsidRPr="00FF5943">
        <w:rPr>
          <w:rStyle w:val="Emphasis"/>
        </w:rPr>
        <w:t>concerns about the institutional legitimacy of the Court and his reputation as its Chief Justice are what have</w:t>
      </w:r>
      <w:r w:rsidRPr="00FF5943">
        <w:rPr>
          <w:sz w:val="16"/>
        </w:rPr>
        <w:t xml:space="preserve"> sometimes </w:t>
      </w:r>
      <w:r w:rsidRPr="00FF5943">
        <w:rPr>
          <w:rStyle w:val="Emphasis"/>
        </w:rPr>
        <w:t>led this</w:t>
      </w:r>
      <w:r w:rsidRPr="00FF5943">
        <w:rPr>
          <w:sz w:val="16"/>
        </w:rPr>
        <w:t xml:space="preserve"> very conservative </w:t>
      </w:r>
      <w:r w:rsidRPr="00FF5943">
        <w:rPr>
          <w:rStyle w:val="Emphasis"/>
        </w:rPr>
        <w:t>Justice to put law over ideology</w:t>
      </w:r>
      <w:r w:rsidRPr="00FF5943">
        <w:rPr>
          <w:sz w:val="16"/>
        </w:rPr>
        <w:t xml:space="preserve"> in key cases, such as the challenges to the Affordable Care Act. These concerns are particularly salient now as a huge political fight over the vacancy on the Supreme Court is being waged on Capitol Hill and the Chief Justice himself has been the subject of Orwellian attacks by Senator Chuck Grassley, who has </w:t>
      </w:r>
      <w:hyperlink w:tgtFrame="_hplink" w:history="1" r:id="rId45">
        <w:r w:rsidRPr="00FF5943">
          <w:rPr>
            <w:rStyle w:val="Hyperlink"/>
            <w:sz w:val="16"/>
          </w:rPr>
          <w:t>accused</w:t>
        </w:r>
      </w:hyperlink>
      <w:r w:rsidRPr="00FF5943">
        <w:rPr>
          <w:sz w:val="16"/>
        </w:rPr>
        <w:t xml:space="preserve"> Roberts of being responsible for the increasing perception that the Court is a political body. </w:t>
      </w:r>
      <w:r w:rsidRPr="00FF5943">
        <w:rPr>
          <w:u w:val="single"/>
        </w:rPr>
        <w:t xml:space="preserve">There can be little doubt then that </w:t>
      </w:r>
      <w:r w:rsidRPr="00FF5943">
        <w:rPr>
          <w:rStyle w:val="Emphasis"/>
        </w:rPr>
        <w:t>these concerns will be on Roberts’s mind as he considers how to vote in the challenge to</w:t>
      </w:r>
      <w:r w:rsidRPr="00FF5943">
        <w:rPr>
          <w:sz w:val="16"/>
        </w:rPr>
        <w:t xml:space="preserve"> President </w:t>
      </w:r>
      <w:r w:rsidRPr="00FF5943">
        <w:rPr>
          <w:rStyle w:val="Emphasis"/>
        </w:rPr>
        <w:t>Obama’s executive action on immigration</w:t>
      </w:r>
      <w:r w:rsidRPr="00FF5943">
        <w:rPr>
          <w:sz w:val="16"/>
        </w:rPr>
        <w:t xml:space="preserve"> and, in particular, how to vote on the Administration’s argument that the action’s challengers lack standing to bring this claim in court. </w:t>
      </w:r>
      <w:r w:rsidRPr="00FF5943">
        <w:rPr>
          <w:u w:val="single"/>
        </w:rPr>
        <w:t>Standing is a constitutional doctrine that governs whether a party can sue at all</w:t>
      </w:r>
      <w:r w:rsidRPr="00FF5943">
        <w:rPr>
          <w:sz w:val="16"/>
        </w:rPr>
        <w:t xml:space="preserve">; </w:t>
      </w:r>
      <w:r w:rsidRPr="00FF5943">
        <w:rPr>
          <w:u w:val="single"/>
        </w:rPr>
        <w:t>if parties can’t satisfy the requirements of standing</w:t>
      </w:r>
      <w:r w:rsidRPr="00FF5943">
        <w:rPr>
          <w:sz w:val="16"/>
        </w:rPr>
        <w:t xml:space="preserve">, </w:t>
      </w:r>
      <w:r w:rsidRPr="00FF5943">
        <w:rPr>
          <w:u w:val="single"/>
        </w:rPr>
        <w:t>the court has no authority to consider the merits of their legal challenge and must dismiss the case for that reason alone</w:t>
      </w:r>
      <w:r w:rsidRPr="00FF5943">
        <w:rPr>
          <w:sz w:val="16"/>
        </w:rPr>
        <w:t xml:space="preserve">. As David Leopold recently </w:t>
      </w:r>
      <w:hyperlink w:tgtFrame="_hplink" w:history="1" r:id="rId46">
        <w:r w:rsidRPr="00FF5943">
          <w:rPr>
            <w:rStyle w:val="Hyperlink"/>
            <w:sz w:val="16"/>
          </w:rPr>
          <w:t>argued</w:t>
        </w:r>
      </w:hyperlink>
      <w:r w:rsidRPr="00FF5943">
        <w:rPr>
          <w:sz w:val="16"/>
        </w:rPr>
        <w:t xml:space="preserve">, “Chief Justice Roberts has a well-deserved reputation as a tough customer when it comes to standing.” For example, Leopold </w:t>
      </w:r>
      <w:hyperlink w:tgtFrame="_hplink" w:history="1" r:id="rId47">
        <w:r w:rsidRPr="00FF5943">
          <w:rPr>
            <w:rStyle w:val="Hyperlink"/>
            <w:sz w:val="16"/>
          </w:rPr>
          <w:t>points</w:t>
        </w:r>
      </w:hyperlink>
      <w:r w:rsidRPr="00FF5943">
        <w:rPr>
          <w:sz w:val="16"/>
        </w:rPr>
        <w:t xml:space="preserve"> to Summers v. Earth Island Institute, a 5-4 decision in which Chief Justice Roberts voted with the Court’s conservative majority to deny standing; the proper role of the Court is to redress injury, not “to review and revise legislative and executive action” absent such injury, Justice Scalia </w:t>
      </w:r>
      <w:hyperlink w:tgtFrame="_hplink" w:history="1" r:id="rId48">
        <w:r w:rsidRPr="00FF5943">
          <w:rPr>
            <w:rStyle w:val="Hyperlink"/>
            <w:sz w:val="16"/>
          </w:rPr>
          <w:t>wrote</w:t>
        </w:r>
      </w:hyperlink>
      <w:r w:rsidRPr="00FF5943">
        <w:rPr>
          <w:sz w:val="16"/>
        </w:rPr>
        <w:t xml:space="preserve"> in that case in an opinion joined by Roberts. Roberts hasn’t always been in the Court’s majority in standing cases, but he’s been consistent in his views that access to the courts should be limited. The challengers of President Obama’s executive action on immigration rely heavily on one important case in which the Court, again 5-4, did recognize standing. In that case, Massachusetts v. EPA, the Court held that Massachusetts had standing to challenge EPA’s failure to regulate greenhouse gas emissions under the Clean Air Act. The </w:t>
      </w:r>
      <w:hyperlink w:tgtFrame="_hplink" w:history="1" r:id="rId49">
        <w:r w:rsidRPr="00FF5943">
          <w:rPr>
            <w:rStyle w:val="Hyperlink"/>
            <w:sz w:val="16"/>
          </w:rPr>
          <w:t>Administration</w:t>
        </w:r>
      </w:hyperlink>
      <w:r w:rsidRPr="00FF5943">
        <w:rPr>
          <w:sz w:val="16"/>
        </w:rPr>
        <w:t xml:space="preserve"> </w:t>
      </w:r>
      <w:hyperlink w:tgtFrame="_hplink" w:history="1" w:anchor=".4o8j7zhhm" r:id="rId50">
        <w:r w:rsidRPr="00FF5943">
          <w:rPr>
            <w:rStyle w:val="Hyperlink"/>
            <w:sz w:val="16"/>
          </w:rPr>
          <w:t>and</w:t>
        </w:r>
      </w:hyperlink>
      <w:r w:rsidRPr="00FF5943">
        <w:rPr>
          <w:sz w:val="16"/>
        </w:rPr>
        <w:t xml:space="preserve"> </w:t>
      </w:r>
      <w:hyperlink w:tgtFrame="_hplink" w:history="1" r:id="rId51">
        <w:r w:rsidRPr="00FF5943">
          <w:rPr>
            <w:rStyle w:val="Hyperlink"/>
            <w:sz w:val="16"/>
          </w:rPr>
          <w:t>others</w:t>
        </w:r>
      </w:hyperlink>
      <w:r w:rsidRPr="00FF5943">
        <w:rPr>
          <w:sz w:val="16"/>
        </w:rPr>
        <w:t xml:space="preserve"> argue that the challengers’ reliance on Massachusetts is misplaced, but when it comes to Roberts’s views on standing, what’s key is that Roberts was in dissent in that case. Roberts </w:t>
      </w:r>
      <w:hyperlink w:tgtFrame="_hplink" w:history="1" r:id="rId52">
        <w:r w:rsidRPr="00FF5943">
          <w:rPr>
            <w:rStyle w:val="Hyperlink"/>
            <w:sz w:val="16"/>
          </w:rPr>
          <w:t>wrote</w:t>
        </w:r>
      </w:hyperlink>
      <w:r w:rsidRPr="00FF5943">
        <w:rPr>
          <w:sz w:val="16"/>
        </w:rPr>
        <w:t xml:space="preserve"> in Massachusetts, “[t]he constitutional role of the courts . . . is to decide concrete cases—not to serve as a convenient forum for policy debates,” and “the Court’s self-professed relaxation of [standing requirements] has caused us to transgress ‘the proper—and properly limited—role of the courts in a democratic society.’” According to Leopold, </w:t>
      </w:r>
      <w:r w:rsidRPr="00FF5943">
        <w:rPr>
          <w:u w:val="single"/>
        </w:rPr>
        <w:t>Roberts’s</w:t>
      </w:r>
      <w:r w:rsidRPr="00FF5943">
        <w:rPr>
          <w:sz w:val="16"/>
        </w:rPr>
        <w:t xml:space="preserve"> “</w:t>
      </w:r>
      <w:r w:rsidRPr="00FF5943">
        <w:rPr>
          <w:u w:val="single"/>
        </w:rPr>
        <w:t>well settled respect for the strict rules of standing</w:t>
      </w:r>
      <w:r w:rsidRPr="00FF5943">
        <w:rPr>
          <w:sz w:val="16"/>
        </w:rPr>
        <w:t xml:space="preserve">” </w:t>
      </w:r>
      <w:r w:rsidRPr="00FF5943">
        <w:rPr>
          <w:u w:val="single"/>
        </w:rPr>
        <w:t>would be at odds with finding standing in the immigration case</w:t>
      </w:r>
      <w:r w:rsidRPr="00FF5943">
        <w:rPr>
          <w:sz w:val="16"/>
        </w:rPr>
        <w:t xml:space="preserve">. Indeed, </w:t>
      </w:r>
      <w:r w:rsidRPr="00FF5943">
        <w:rPr>
          <w:rStyle w:val="Emphasis"/>
        </w:rPr>
        <w:t>if Roberts were to</w:t>
      </w:r>
      <w:r w:rsidRPr="00FF5943">
        <w:rPr>
          <w:sz w:val="16"/>
        </w:rPr>
        <w:t xml:space="preserve"> conclude that these plaintiffs do have standing and then vote to </w:t>
      </w:r>
      <w:r w:rsidRPr="00FF5943">
        <w:rPr>
          <w:rStyle w:val="Emphasis"/>
        </w:rPr>
        <w:t>invalidate the President’s executive action</w:t>
      </w:r>
      <w:r w:rsidRPr="00FF5943">
        <w:rPr>
          <w:sz w:val="16"/>
        </w:rPr>
        <w:t xml:space="preserve">, </w:t>
      </w:r>
      <w:r w:rsidRPr="00FF5943">
        <w:rPr>
          <w:rStyle w:val="Emphasis"/>
        </w:rPr>
        <w:t>it might look like Roberts’s views on standing were being driven</w:t>
      </w:r>
      <w:r w:rsidRPr="00FF5943">
        <w:rPr>
          <w:sz w:val="16"/>
        </w:rPr>
        <w:t xml:space="preserve"> not by his view of the law, but </w:t>
      </w:r>
      <w:r w:rsidRPr="00FF5943">
        <w:rPr>
          <w:rStyle w:val="Emphasis"/>
        </w:rPr>
        <w:t>by the politics of the case</w:t>
      </w:r>
      <w:r w:rsidRPr="00FF5943">
        <w:rPr>
          <w:sz w:val="16"/>
        </w:rPr>
        <w:t xml:space="preserve">: when more liberal state officials want to get into court to combat climate change, he’s got a strict closed door policy, but when conservative state officials want to get into court to challenge President Obama’s immigration actions, he throws the courthouse doors wide open. And if there’s one thing Roberts wouldn’t want, it’s that. So even though there are very </w:t>
      </w:r>
      <w:hyperlink w:tgtFrame="_hplink" w:history="1" r:id="rId53">
        <w:r w:rsidRPr="00FF5943">
          <w:rPr>
            <w:rStyle w:val="Hyperlink"/>
            <w:sz w:val="16"/>
          </w:rPr>
          <w:t>good</w:t>
        </w:r>
      </w:hyperlink>
      <w:r w:rsidRPr="00FF5943">
        <w:rPr>
          <w:sz w:val="16"/>
        </w:rPr>
        <w:t xml:space="preserve"> </w:t>
      </w:r>
      <w:hyperlink w:tgtFrame="_hplink" w:history="1" r:id="rId54">
        <w:r w:rsidRPr="00FF5943">
          <w:rPr>
            <w:rStyle w:val="Hyperlink"/>
            <w:sz w:val="16"/>
          </w:rPr>
          <w:t>reasons</w:t>
        </w:r>
      </w:hyperlink>
      <w:r w:rsidRPr="00FF5943">
        <w:rPr>
          <w:sz w:val="16"/>
        </w:rPr>
        <w:t xml:space="preserve"> to think that Roberts should rule for the Administration on the question of whether the executive action is lawful, </w:t>
      </w:r>
      <w:r w:rsidRPr="00FF5943">
        <w:rPr>
          <w:u w:val="single"/>
        </w:rPr>
        <w:t>if his past opinions are any guide</w:t>
      </w:r>
      <w:r w:rsidRPr="00FF5943">
        <w:rPr>
          <w:sz w:val="16"/>
        </w:rPr>
        <w:t xml:space="preserve">, </w:t>
      </w:r>
      <w:r w:rsidRPr="00FF5943">
        <w:rPr>
          <w:u w:val="single"/>
        </w:rPr>
        <w:t>he might not reach that question at all</w:t>
      </w:r>
      <w:r w:rsidRPr="00FF5943">
        <w:rPr>
          <w:sz w:val="16"/>
        </w:rPr>
        <w:t>.</w:t>
      </w:r>
    </w:p>
    <w:p w:rsidRPr="00A5407F" w:rsidR="00A5407F" w:rsidP="001F0F40" w:rsidRDefault="00A5407F" w14:paraId="595D366F" w14:textId="527BE06F">
      <w:pPr>
        <w:pStyle w:val="Heading3"/>
      </w:pPr>
      <w:r w:rsidRPr="00A5407F">
        <w:t>2NC – International Law Advantages Link</w:t>
      </w:r>
    </w:p>
    <w:p w:rsidRPr="00A5407F" w:rsidR="00A5407F" w:rsidP="00A5407F" w:rsidRDefault="00A5407F" w14:paraId="7B7A0F37" w14:textId="77777777">
      <w:pPr>
        <w:pStyle w:val="Heading4"/>
      </w:pPr>
      <w:r w:rsidRPr="00A5407F">
        <w:t>Incorporating international law undermines the court’s capital.</w:t>
      </w:r>
    </w:p>
    <w:p w:rsidRPr="00A5407F" w:rsidR="00A5407F" w:rsidP="00A5407F" w:rsidRDefault="00A5407F" w14:paraId="14A69F5A" w14:textId="77777777">
      <w:r w:rsidRPr="00A5407F">
        <w:rPr>
          <w:rStyle w:val="Style13ptBold"/>
        </w:rPr>
        <w:t xml:space="preserve">Blomquist 10 </w:t>
      </w:r>
      <w:r w:rsidRPr="00A5407F">
        <w:t>(Robert F., Professor of Law @ Valparaiso, THE THEORETICAL CONSTITUTIONAL SHAPE (AND SHAPING) OF AMERICAN NATIONAL SECURITY LAW SAINT LOUIS UNIVERSITY PUBLIC LAW REVIEW [Vol. XXX:439] http://slu.edu/Documents/law/PLR/Archives/PLR30-2_Blomquist_Article.pdf)</w:t>
      </w:r>
    </w:p>
    <w:p w:rsidRPr="00A5407F" w:rsidR="00A5407F" w:rsidP="00A5407F" w:rsidRDefault="00A5407F" w14:paraId="573C0899" w14:textId="77777777">
      <w:pPr>
        <w:rPr>
          <w:sz w:val="16"/>
        </w:rPr>
      </w:pPr>
      <w:r w:rsidRPr="00A5407F">
        <w:rPr>
          <w:sz w:val="16"/>
        </w:rPr>
        <w:t xml:space="preserve">A final functional reason for urging Supreme Court Justices to avoid citation of foreign judicial precedents in reviewing American national security </w:t>
      </w:r>
      <w:proofErr w:type="spellStart"/>
      <w:r w:rsidRPr="00A5407F">
        <w:rPr>
          <w:sz w:val="16"/>
        </w:rPr>
        <w:t>presiprudence</w:t>
      </w:r>
      <w:proofErr w:type="spellEnd"/>
      <w:r w:rsidRPr="00A5407F">
        <w:rPr>
          <w:sz w:val="16"/>
        </w:rPr>
        <w:t xml:space="preserve"> is for the Court to maintain its political legitimacy. Indeed, </w:t>
      </w:r>
      <w:r w:rsidRPr="00A5407F">
        <w:rPr>
          <w:rStyle w:val="StyleUnderline"/>
        </w:rPr>
        <w:t>political legitimacy for the Court is very fragile and vulnerable in the realm of</w:t>
      </w:r>
      <w:r w:rsidRPr="00A5407F">
        <w:rPr>
          <w:sz w:val="16"/>
        </w:rPr>
        <w:t xml:space="preserve"> constitutional review of </w:t>
      </w:r>
      <w:r w:rsidRPr="00A5407F">
        <w:rPr>
          <w:rStyle w:val="StyleUnderline"/>
        </w:rPr>
        <w:t>national security</w:t>
      </w:r>
      <w:r w:rsidRPr="00A5407F">
        <w:rPr>
          <w:sz w:val="16"/>
        </w:rPr>
        <w:t xml:space="preserve"> policy. First, </w:t>
      </w:r>
      <w:r w:rsidRPr="00A5407F">
        <w:rPr>
          <w:rStyle w:val="StyleUnderline"/>
        </w:rPr>
        <w:t>Supreme Court decisions depend on the “social acquiescence” of the American people</w:t>
      </w:r>
      <w:r w:rsidRPr="00A5407F">
        <w:rPr>
          <w:sz w:val="16"/>
        </w:rPr>
        <w:t xml:space="preserve"> and particular elites within American </w:t>
      </w:r>
      <w:proofErr w:type="spellStart"/>
      <w:r w:rsidRPr="00A5407F">
        <w:rPr>
          <w:sz w:val="16"/>
        </w:rPr>
        <w:t>society.196</w:t>
      </w:r>
      <w:proofErr w:type="spellEnd"/>
      <w:r w:rsidRPr="00A5407F">
        <w:rPr>
          <w:sz w:val="16"/>
        </w:rPr>
        <w:t xml:space="preserve"> </w:t>
      </w:r>
      <w:r w:rsidRPr="00A5407F">
        <w:rPr>
          <w:rStyle w:val="StyleUnderline"/>
        </w:rPr>
        <w:t>The Court has suffered a strong backlash from its Boumediene v. Bush decision</w:t>
      </w:r>
      <w:r w:rsidRPr="00A5407F">
        <w:rPr>
          <w:sz w:val="16"/>
        </w:rPr>
        <w:t xml:space="preserve"> from an editorial in a national newspaper 197 to the reaction of a presidential </w:t>
      </w:r>
      <w:proofErr w:type="spellStart"/>
      <w:r w:rsidRPr="00A5407F">
        <w:rPr>
          <w:sz w:val="16"/>
        </w:rPr>
        <w:t>candidate.198</w:t>
      </w:r>
      <w:proofErr w:type="spellEnd"/>
      <w:r w:rsidRPr="00A5407F">
        <w:rPr>
          <w:sz w:val="16"/>
        </w:rPr>
        <w:t xml:space="preserve"> </w:t>
      </w:r>
      <w:r w:rsidRPr="00A5407F">
        <w:rPr>
          <w:rStyle w:val="StyleUnderline"/>
        </w:rPr>
        <w:t>How much stronger would the backlash have been if the Boumediene Court had cited a foreign judicial precedent</w:t>
      </w:r>
      <w:r w:rsidRPr="00A5407F">
        <w:rPr>
          <w:sz w:val="16"/>
        </w:rPr>
        <w:t xml:space="preserve"> in support of its holding? Second, “</w:t>
      </w:r>
      <w:r w:rsidRPr="00A5407F">
        <w:rPr>
          <w:rStyle w:val="StyleUnderline"/>
        </w:rPr>
        <w:t>a precedent</w:t>
      </w:r>
      <w:r w:rsidRPr="00A5407F">
        <w:rPr>
          <w:sz w:val="16"/>
        </w:rPr>
        <w:t>,” in order to achieve and maintain political legitimacy, “</w:t>
      </w:r>
      <w:r w:rsidRPr="00A5407F">
        <w:rPr>
          <w:rStyle w:val="StyleUnderline"/>
        </w:rPr>
        <w:t>has to receive the genuine, enduring commitment of political institutions</w:t>
      </w:r>
      <w:r w:rsidRPr="00A5407F">
        <w:rPr>
          <w:sz w:val="16"/>
        </w:rPr>
        <w:t xml:space="preserve">” to the principles articulated in the Supreme Court </w:t>
      </w:r>
      <w:proofErr w:type="spellStart"/>
      <w:r w:rsidRPr="00A5407F">
        <w:rPr>
          <w:sz w:val="16"/>
        </w:rPr>
        <w:t>opinion.199</w:t>
      </w:r>
      <w:proofErr w:type="spellEnd"/>
      <w:r w:rsidRPr="00A5407F">
        <w:rPr>
          <w:sz w:val="16"/>
        </w:rPr>
        <w:t xml:space="preserve"> </w:t>
      </w:r>
      <w:r w:rsidRPr="00A5407F">
        <w:rPr>
          <w:rStyle w:val="StyleUnderline"/>
        </w:rPr>
        <w:t>Foreign judicial precedents that are incorporated by reference in Supreme Court national security opinions risk alienating significant numbers of members of Congress, the President, and the American military.</w:t>
      </w:r>
      <w:r w:rsidRPr="00A5407F">
        <w:rPr>
          <w:sz w:val="16"/>
        </w:rPr>
        <w:t xml:space="preserve"> Third, </w:t>
      </w:r>
      <w:r w:rsidRPr="00A5407F">
        <w:rPr>
          <w:rStyle w:val="StyleUnderline"/>
        </w:rPr>
        <w:t>the political legitimacy of a Supreme Court opinion also depends on sound persuasion</w:t>
      </w:r>
      <w:r w:rsidRPr="00A5407F">
        <w:rPr>
          <w:sz w:val="16"/>
        </w:rPr>
        <w:t xml:space="preserve">. The Supreme Court opinion needs “to be grounded in sufficiently persuasive reasoning, argumentation, rhetoric, or imagery as to cultivate, maintain, and win the longstanding support of at least the Court and the leadership of other [American] public </w:t>
      </w:r>
      <w:proofErr w:type="spellStart"/>
      <w:r w:rsidRPr="00A5407F">
        <w:rPr>
          <w:sz w:val="16"/>
        </w:rPr>
        <w:t>institutions.”200</w:t>
      </w:r>
      <w:proofErr w:type="spellEnd"/>
      <w:r w:rsidRPr="00A5407F">
        <w:rPr>
          <w:sz w:val="16"/>
        </w:rPr>
        <w:t xml:space="preserve"> </w:t>
      </w:r>
      <w:r w:rsidRPr="00A5407F">
        <w:rPr>
          <w:rStyle w:val="StyleUnderline"/>
        </w:rPr>
        <w:t xml:space="preserve">Citation of a foreign judicial precedent by a Supreme Court Justice in an American national security </w:t>
      </w:r>
      <w:proofErr w:type="spellStart"/>
      <w:r w:rsidRPr="00A5407F">
        <w:rPr>
          <w:rStyle w:val="StyleUnderline"/>
        </w:rPr>
        <w:t>presiprudence</w:t>
      </w:r>
      <w:proofErr w:type="spellEnd"/>
      <w:r w:rsidRPr="00A5407F">
        <w:rPr>
          <w:rStyle w:val="StyleUnderline"/>
        </w:rPr>
        <w:t xml:space="preserve"> case is likely to be a “shot from the hip” with little, if any, rhetorical salience to the meaning and protection of American national security</w:t>
      </w:r>
      <w:r w:rsidRPr="00A5407F">
        <w:rPr>
          <w:sz w:val="16"/>
        </w:rPr>
        <w:t xml:space="preserve">. </w:t>
      </w:r>
    </w:p>
    <w:p w:rsidRPr="00A5407F" w:rsidR="00A5407F" w:rsidP="00A5407F" w:rsidRDefault="00A5407F" w14:paraId="3522CBAC" w14:textId="4EA6AA39">
      <w:pPr>
        <w:pStyle w:val="Heading4"/>
      </w:pPr>
      <w:r w:rsidRPr="00A5407F">
        <w:t xml:space="preserve">Plan is </w:t>
      </w:r>
      <w:r w:rsidRPr="00A5407F">
        <w:rPr>
          <w:u w:val="single"/>
        </w:rPr>
        <w:t>politically toxic</w:t>
      </w:r>
      <w:r w:rsidRPr="00A5407F">
        <w:t xml:space="preserve"> to the entire supreme court.</w:t>
      </w:r>
    </w:p>
    <w:p w:rsidRPr="00A5407F" w:rsidR="00A5407F" w:rsidP="00A5407F" w:rsidRDefault="00A5407F" w14:paraId="12EC4327" w14:textId="77777777">
      <w:r w:rsidRPr="00A5407F">
        <w:rPr>
          <w:rStyle w:val="Style13ptBold"/>
        </w:rPr>
        <w:t xml:space="preserve">Alford 12 </w:t>
      </w:r>
      <w:r w:rsidRPr="00A5407F">
        <w:t xml:space="preserve">(Roger, Notre Dame Law School faculty; teaches and writes in a wide range of subject-matter areas, including international trade, international arbitration, and comparative law. law clerk to Judge James Buckley of the United States Court of Appeals for the D.C. Circuit, and Judge Richard Allison of the Iran-United States Claims Tribunal in The Hague, Netherlands. “Bolstering American Sovereignty with Treaties.” MAY 6, 2012. </w:t>
      </w:r>
      <w:hyperlink w:tgtFrame="_blank" w:history="1" r:id="rId55">
        <w:r w:rsidRPr="00A5407F">
          <w:rPr>
            <w:rStyle w:val="Hyperlink"/>
          </w:rPr>
          <w:t>http://www.libertylawsite.org/liberty-forum/bolstering-american-sovereignty-with-treaties/</w:t>
        </w:r>
      </w:hyperlink>
      <w:r w:rsidRPr="00A5407F">
        <w:t>)</w:t>
      </w:r>
    </w:p>
    <w:p w:rsidRPr="00A5407F" w:rsidR="00A5407F" w:rsidP="00A5407F" w:rsidRDefault="00A5407F" w14:paraId="7A4D2526" w14:textId="6ADD3D06">
      <w:pPr>
        <w:rPr>
          <w:rStyle w:val="StyleUnderline"/>
        </w:rPr>
      </w:pPr>
      <w:r w:rsidRPr="00A5407F">
        <w:rPr>
          <w:sz w:val="16"/>
        </w:rPr>
        <w:t xml:space="preserve">Fourth, </w:t>
      </w:r>
      <w:r w:rsidRPr="00A5407F">
        <w:rPr>
          <w:rStyle w:val="StyleUnderline"/>
        </w:rPr>
        <w:t>there</w:t>
      </w:r>
      <w:r w:rsidRPr="00A5407F">
        <w:rPr>
          <w:sz w:val="16"/>
        </w:rPr>
        <w:t xml:space="preserve"> </w:t>
      </w:r>
      <w:r w:rsidRPr="00A5407F">
        <w:rPr>
          <w:rStyle w:val="StyleUnderline"/>
        </w:rPr>
        <w:t>is</w:t>
      </w:r>
      <w:r w:rsidRPr="00A5407F">
        <w:rPr>
          <w:sz w:val="16"/>
        </w:rPr>
        <w:t xml:space="preserve"> the </w:t>
      </w:r>
      <w:r w:rsidRPr="00A5407F">
        <w:rPr>
          <w:rStyle w:val="StyleUnderline"/>
        </w:rPr>
        <w:t>unanticipated risk</w:t>
      </w:r>
      <w:r w:rsidRPr="00A5407F">
        <w:rPr>
          <w:sz w:val="16"/>
        </w:rPr>
        <w:t xml:space="preserve"> </w:t>
      </w:r>
      <w:r w:rsidRPr="00A5407F">
        <w:rPr>
          <w:rStyle w:val="StyleUnderline"/>
        </w:rPr>
        <w:t>of indirect application of international law</w:t>
      </w:r>
      <w:r w:rsidRPr="00A5407F">
        <w:rPr>
          <w:sz w:val="16"/>
        </w:rPr>
        <w:t xml:space="preserve">. Federal courts occasionally reference international tribunal decisions when interpreting domestic law. The Charming Betsy doctrine, for example, </w:t>
      </w:r>
      <w:proofErr w:type="gramStart"/>
      <w:r w:rsidRPr="00A5407F">
        <w:rPr>
          <w:sz w:val="16"/>
        </w:rPr>
        <w:t>counsels</w:t>
      </w:r>
      <w:proofErr w:type="gramEnd"/>
      <w:r w:rsidRPr="00A5407F">
        <w:rPr>
          <w:sz w:val="16"/>
        </w:rPr>
        <w:t xml:space="preserve"> courts to interpret statutes consistent with international law as interpreted by international courts. But in truth, this possibility advances rather than diminishes popular sovereignty. </w:t>
      </w:r>
      <w:r w:rsidRPr="00A5407F">
        <w:rPr>
          <w:rStyle w:val="StyleUnderline"/>
        </w:rPr>
        <w:t>The Charming Betsy doctrine was designed with separation of powers in mind,</w:t>
      </w:r>
      <w:r w:rsidRPr="00A5407F">
        <w:rPr>
          <w:sz w:val="16"/>
        </w:rPr>
        <w:t xml:space="preserve"> </w:t>
      </w:r>
      <w:r w:rsidRPr="00A5407F">
        <w:rPr>
          <w:rStyle w:val="StyleUnderline"/>
        </w:rPr>
        <w:t xml:space="preserve">limiting the instances in which the judicial branch will construe legislative enactments to encroach on executive authority in the foreign affairs arena. </w:t>
      </w:r>
      <w:r w:rsidRPr="00A5407F">
        <w:rPr>
          <w:sz w:val="16"/>
        </w:rPr>
        <w:t xml:space="preserve">To the extent international law runs counter to the popular will, </w:t>
      </w:r>
      <w:r w:rsidRPr="00A5407F">
        <w:rPr>
          <w:rStyle w:val="StyleUnderline"/>
        </w:rPr>
        <w:t>the Charming Betsy doctrine requires deference to the clearly expressed intent of Congress, regardless of what international law may require</w:t>
      </w:r>
      <w:r w:rsidRPr="00A5407F">
        <w:rPr>
          <w:sz w:val="16"/>
        </w:rPr>
        <w:t xml:space="preserve">. Finally, perhaps </w:t>
      </w:r>
      <w:r w:rsidRPr="00A5407F">
        <w:rPr>
          <w:rStyle w:val="StyleUnderline"/>
        </w:rPr>
        <w:t>the greatest risk to popular sovereignty posed by international courts interpreting treaties is the possibility that federal courts will use these decisions as a device to interpret the U.S. Constitution.</w:t>
      </w:r>
      <w:r w:rsidRPr="00A5407F">
        <w:rPr>
          <w:sz w:val="16"/>
        </w:rPr>
        <w:t xml:space="preserve"> </w:t>
      </w:r>
      <w:r w:rsidRPr="00A5407F">
        <w:rPr>
          <w:rStyle w:val="StyleUnderline"/>
        </w:rPr>
        <w:t xml:space="preserve">This was a serious threat </w:t>
      </w:r>
      <w:r w:rsidRPr="00A5407F">
        <w:rPr>
          <w:sz w:val="16"/>
        </w:rPr>
        <w:t xml:space="preserve">in a handful cases a decade ago, but </w:t>
      </w:r>
      <w:r w:rsidRPr="00A5407F">
        <w:rPr>
          <w:rStyle w:val="StyleUnderline"/>
        </w:rPr>
        <w:t>it created such a popular uproar that courts have retreated from this experiment.</w:t>
      </w:r>
      <w:r w:rsidRPr="00A5407F">
        <w:rPr>
          <w:sz w:val="16"/>
        </w:rPr>
        <w:t xml:space="preserve"> </w:t>
      </w:r>
      <w:r w:rsidRPr="00A5407F">
        <w:rPr>
          <w:rStyle w:val="StyleUnderline"/>
        </w:rPr>
        <w:t>The very idea has become politically toxic</w:t>
      </w:r>
      <w:r w:rsidRPr="00A5407F">
        <w:rPr>
          <w:sz w:val="16"/>
        </w:rPr>
        <w:t xml:space="preserve">, </w:t>
      </w:r>
      <w:r w:rsidRPr="00A5407F">
        <w:rPr>
          <w:rStyle w:val="StyleUnderline"/>
        </w:rPr>
        <w:t>and every Supreme Court nominee now denounces the practice during confirmation proceedings.</w:t>
      </w:r>
    </w:p>
    <w:p w:rsidR="00A5407F" w:rsidP="00A5407F" w:rsidRDefault="00A5407F" w14:paraId="7C9723FA" w14:textId="1DE783C6">
      <w:pPr>
        <w:pStyle w:val="Heading4"/>
      </w:pPr>
      <w:r>
        <w:t xml:space="preserve">It's massively controversial. </w:t>
      </w:r>
    </w:p>
    <w:p w:rsidRPr="004E4B4B" w:rsidR="00A5407F" w:rsidP="00A5407F" w:rsidRDefault="00A5407F" w14:paraId="4D4C33B7" w14:textId="77777777">
      <w:pPr>
        <w:rPr>
          <w:b/>
          <w:bCs/>
          <w:sz w:val="26"/>
        </w:rPr>
      </w:pPr>
      <w:r w:rsidRPr="00D33FD5">
        <w:rPr>
          <w:rStyle w:val="Style13ptBold"/>
        </w:rPr>
        <w:t xml:space="preserve">Alford </w:t>
      </w:r>
      <w:r>
        <w:rPr>
          <w:rStyle w:val="Style13ptBold"/>
        </w:rPr>
        <w:t>’</w:t>
      </w:r>
      <w:r w:rsidRPr="00D33FD5">
        <w:rPr>
          <w:rStyle w:val="Style13ptBold"/>
        </w:rPr>
        <w:t>06</w:t>
      </w:r>
      <w:r>
        <w:rPr>
          <w:rStyle w:val="Style13ptBold"/>
        </w:rPr>
        <w:t xml:space="preserve"> </w:t>
      </w:r>
      <w:r w:rsidRPr="00D33FD5">
        <w:t>(Roger P. Alford Associate Professor of Law, Pepperdine University School of Law, Malibu, California. B.A. Baylor University, 1985; M. Div. Southern Seminary, 1988; J.D. New York University, 1991; LLM. University of Edinburgh, 1992. Albany Law Review 2006 69 Alb. L. Rev. 6</w:t>
      </w:r>
      <w:r>
        <w:t>53 Lexis</w:t>
      </w:r>
      <w:r w:rsidRPr="00D33FD5">
        <w:t>)</w:t>
      </w:r>
    </w:p>
    <w:p w:rsidRPr="00A5407F" w:rsidR="00A5407F" w:rsidP="00A5407F" w:rsidRDefault="00A5407F" w14:paraId="34B76A69" w14:textId="2AAD499A">
      <w:pPr>
        <w:rPr>
          <w:sz w:val="16"/>
        </w:rPr>
      </w:pPr>
      <w:r w:rsidRPr="00A5407F">
        <w:rPr>
          <w:sz w:val="16"/>
        </w:rPr>
        <w:t xml:space="preserve">V. The Mistake About </w:t>
      </w:r>
      <w:proofErr w:type="gramStart"/>
      <w:r w:rsidRPr="00A5407F">
        <w:rPr>
          <w:sz w:val="16"/>
        </w:rPr>
        <w:t>Statutes  A</w:t>
      </w:r>
      <w:proofErr w:type="gramEnd"/>
      <w:r w:rsidRPr="00A5407F">
        <w:rPr>
          <w:sz w:val="16"/>
        </w:rPr>
        <w:t xml:space="preserve"> third mistake in the debate on outsourcing authority is to fail to [*671] distinguish between statutory and constitutional interpretation. Some proponents of constitutional </w:t>
      </w:r>
      <w:proofErr w:type="spellStart"/>
      <w:r w:rsidRPr="00A5407F">
        <w:rPr>
          <w:sz w:val="16"/>
        </w:rPr>
        <w:t>comparativism</w:t>
      </w:r>
      <w:proofErr w:type="spellEnd"/>
      <w:r w:rsidRPr="00A5407F">
        <w:rPr>
          <w:sz w:val="16"/>
        </w:rPr>
        <w:t xml:space="preserve"> note approvingly the longstanding tradition of interpreting statutes consistent with international norms. </w:t>
      </w:r>
      <w:proofErr w:type="spellStart"/>
      <w:r w:rsidRPr="00A5407F">
        <w:rPr>
          <w:sz w:val="16"/>
        </w:rPr>
        <w:t>n102</w:t>
      </w:r>
      <w:proofErr w:type="spellEnd"/>
      <w:r w:rsidRPr="00A5407F">
        <w:rPr>
          <w:sz w:val="16"/>
        </w:rPr>
        <w:t xml:space="preserve"> A </w:t>
      </w:r>
      <w:r w:rsidRPr="00A5407F">
        <w:rPr>
          <w:rStyle w:val="StyleUnderline"/>
        </w:rPr>
        <w:t>proper appreciation for outsourcing authority would make a sharp distinction between</w:t>
      </w:r>
      <w:r w:rsidRPr="00A5407F">
        <w:rPr>
          <w:sz w:val="16"/>
        </w:rPr>
        <w:t xml:space="preserve"> this relatively un</w:t>
      </w:r>
      <w:r w:rsidRPr="00A5407F">
        <w:rPr>
          <w:rStyle w:val="StyleUnderline"/>
        </w:rPr>
        <w:t>controversial practice of importing international law through statutory presumptions,</w:t>
      </w:r>
      <w:r w:rsidRPr="00A5407F">
        <w:rPr>
          <w:sz w:val="16"/>
        </w:rPr>
        <w:t xml:space="preserve"> </w:t>
      </w:r>
      <w:r w:rsidRPr="00A5407F">
        <w:rPr>
          <w:rStyle w:val="StyleUnderline"/>
        </w:rPr>
        <w:t>and the</w:t>
      </w:r>
      <w:r w:rsidRPr="00A5407F">
        <w:rPr>
          <w:sz w:val="16"/>
        </w:rPr>
        <w:t xml:space="preserve"> quite </w:t>
      </w:r>
      <w:r w:rsidRPr="00A5407F">
        <w:rPr>
          <w:rStyle w:val="StyleUnderline"/>
        </w:rPr>
        <w:t>controversial practice of interpreting constitutional liberties consistent with international law.</w:t>
      </w:r>
      <w:r w:rsidRPr="00A5407F">
        <w:rPr>
          <w:sz w:val="16"/>
        </w:rPr>
        <w:t xml:space="preserve"> Statutory interpretation has long employed presumptions that are animated by concerns for international law. The presumption against extraterritoriality, for example, counsels ""that </w:t>
      </w:r>
      <w:r w:rsidRPr="00A5407F">
        <w:rPr>
          <w:rStyle w:val="StyleUnderline"/>
        </w:rPr>
        <w:t>legislation</w:t>
      </w:r>
      <w:r w:rsidRPr="00A5407F">
        <w:rPr>
          <w:sz w:val="16"/>
        </w:rPr>
        <w:t xml:space="preserve"> of Congress, unless a contrary intent appears</w:t>
      </w:r>
      <w:r w:rsidRPr="00A5407F">
        <w:rPr>
          <w:rStyle w:val="StyleUnderline"/>
        </w:rPr>
        <w:t>, is meant to apply only within the territorial jurisdiction of the United States.</w:t>
      </w:r>
      <w:r w:rsidRPr="00A5407F">
        <w:rPr>
          <w:sz w:val="16"/>
        </w:rPr>
        <w:t xml:space="preserve">'" </w:t>
      </w:r>
      <w:proofErr w:type="spellStart"/>
      <w:r w:rsidRPr="00A5407F">
        <w:rPr>
          <w:sz w:val="16"/>
        </w:rPr>
        <w:t>n103</w:t>
      </w:r>
      <w:proofErr w:type="spellEnd"/>
      <w:r w:rsidRPr="00A5407F">
        <w:rPr>
          <w:sz w:val="16"/>
        </w:rPr>
        <w:t xml:space="preserve"> The purpose of this canon is "to protect against unintended clashes between our laws and those of other nations which could result in international discord." </w:t>
      </w:r>
      <w:proofErr w:type="spellStart"/>
      <w:r w:rsidRPr="00A5407F">
        <w:rPr>
          <w:sz w:val="16"/>
        </w:rPr>
        <w:t>n104</w:t>
      </w:r>
      <w:proofErr w:type="spellEnd"/>
      <w:r w:rsidRPr="00A5407F">
        <w:rPr>
          <w:sz w:val="16"/>
        </w:rPr>
        <w:t xml:space="preserve"> </w:t>
      </w:r>
      <w:r w:rsidRPr="00A5407F">
        <w:rPr>
          <w:rStyle w:val="StyleUnderline"/>
        </w:rPr>
        <w:t>The scope of this presumption reflects international law principles of prescriptive jurisdiction</w:t>
      </w:r>
      <w:r w:rsidRPr="00A5407F">
        <w:rPr>
          <w:sz w:val="16"/>
        </w:rPr>
        <w:t xml:space="preserve">, </w:t>
      </w:r>
      <w:r w:rsidRPr="00A5407F">
        <w:rPr>
          <w:rStyle w:val="StyleUnderline"/>
        </w:rPr>
        <w:t xml:space="preserve">reflecting the assumption that "legislators take account of the legitimate sovereign interests of other nations when they write American laws." </w:t>
      </w:r>
      <w:proofErr w:type="spellStart"/>
      <w:r w:rsidRPr="00A5407F">
        <w:rPr>
          <w:sz w:val="16"/>
        </w:rPr>
        <w:t>n105</w:t>
      </w:r>
      <w:proofErr w:type="spellEnd"/>
      <w:r w:rsidRPr="00A5407F">
        <w:rPr>
          <w:sz w:val="16"/>
        </w:rPr>
        <w:t xml:space="preserve"> </w:t>
      </w:r>
      <w:r w:rsidRPr="00A5407F">
        <w:rPr>
          <w:rStyle w:val="StyleUnderline"/>
        </w:rPr>
        <w:t>In a similar vein</w:t>
      </w:r>
      <w:r w:rsidRPr="00A5407F">
        <w:rPr>
          <w:sz w:val="16"/>
        </w:rPr>
        <w:t xml:space="preserve">, the </w:t>
      </w:r>
      <w:r w:rsidRPr="00A5407F">
        <w:rPr>
          <w:rStyle w:val="StyleUnderline"/>
        </w:rPr>
        <w:t>Charming Betsy</w:t>
      </w:r>
      <w:r w:rsidRPr="00A5407F">
        <w:rPr>
          <w:sz w:val="16"/>
        </w:rPr>
        <w:t xml:space="preserve"> </w:t>
      </w:r>
      <w:r w:rsidRPr="00A5407F">
        <w:rPr>
          <w:rStyle w:val="StyleUnderline"/>
        </w:rPr>
        <w:t>canon</w:t>
      </w:r>
      <w:r w:rsidRPr="00A5407F">
        <w:rPr>
          <w:sz w:val="16"/>
        </w:rPr>
        <w:t xml:space="preserve"> of statutory interpretation </w:t>
      </w:r>
      <w:r w:rsidRPr="00A5407F">
        <w:rPr>
          <w:rStyle w:val="StyleUnderline"/>
        </w:rPr>
        <w:t>provides</w:t>
      </w:r>
      <w:r w:rsidRPr="00A5407F">
        <w:rPr>
          <w:sz w:val="16"/>
        </w:rPr>
        <w:t xml:space="preserve"> </w:t>
      </w:r>
      <w:r w:rsidRPr="00A5407F">
        <w:rPr>
          <w:rStyle w:val="StyleUnderline"/>
        </w:rPr>
        <w:t>that "an act of Congress ought never to be construed to violate the law of nations if any other possible construction remains</w:t>
      </w:r>
      <w:r w:rsidRPr="00A5407F">
        <w:rPr>
          <w:sz w:val="16"/>
        </w:rPr>
        <w:t xml:space="preserve">." </w:t>
      </w:r>
      <w:proofErr w:type="spellStart"/>
      <w:r w:rsidRPr="00A5407F">
        <w:rPr>
          <w:sz w:val="16"/>
        </w:rPr>
        <w:t>n106</w:t>
      </w:r>
      <w:proofErr w:type="spellEnd"/>
      <w:r w:rsidRPr="00A5407F">
        <w:rPr>
          <w:sz w:val="16"/>
        </w:rPr>
        <w:t xml:space="preserve"> The purpose of the canon has been debated. </w:t>
      </w:r>
      <w:proofErr w:type="spellStart"/>
      <w:r w:rsidRPr="00A5407F">
        <w:rPr>
          <w:sz w:val="16"/>
        </w:rPr>
        <w:t>n107</w:t>
      </w:r>
      <w:proofErr w:type="spellEnd"/>
      <w:r w:rsidRPr="00A5407F">
        <w:rPr>
          <w:sz w:val="16"/>
        </w:rPr>
        <w:t xml:space="preserve"> The </w:t>
      </w:r>
      <w:r w:rsidRPr="00A5407F">
        <w:rPr>
          <w:rStyle w:val="StyleUnderline"/>
        </w:rPr>
        <w:t>rule of construing statutes to avoid violations of the law of nations supports the "cardinal principle" rooted in Charming</w:t>
      </w:r>
      <w:r w:rsidRPr="00A5407F">
        <w:rPr>
          <w:sz w:val="16"/>
        </w:rPr>
        <w:t xml:space="preserve"> [*672] </w:t>
      </w:r>
      <w:r w:rsidRPr="00A5407F">
        <w:rPr>
          <w:rStyle w:val="StyleUnderline"/>
        </w:rPr>
        <w:t>Betsy</w:t>
      </w:r>
      <w:r w:rsidRPr="00A5407F">
        <w:rPr>
          <w:sz w:val="16"/>
        </w:rPr>
        <w:t xml:space="preserve"> </w:t>
      </w:r>
      <w:r w:rsidRPr="00A5407F">
        <w:rPr>
          <w:rStyle w:val="StyleUnderline"/>
        </w:rPr>
        <w:t>that "where an otherwise acceptable construction of a statute would raise serious constitutional problems, the Court will construe the statute to avoid such problems unless such construction is plainly contrary to the intent of Congress."</w:t>
      </w:r>
      <w:r w:rsidRPr="00A5407F">
        <w:rPr>
          <w:sz w:val="16"/>
        </w:rPr>
        <w:t xml:space="preserve"> </w:t>
      </w:r>
      <w:proofErr w:type="spellStart"/>
      <w:r w:rsidRPr="00A5407F">
        <w:rPr>
          <w:sz w:val="16"/>
        </w:rPr>
        <w:t>n108</w:t>
      </w:r>
      <w:proofErr w:type="spellEnd"/>
    </w:p>
    <w:p w:rsidRPr="00A5407F" w:rsidR="00A5407F" w:rsidP="00A5407F" w:rsidRDefault="00A5407F" w14:paraId="326AF0F0" w14:textId="771E6C1A">
      <w:pPr>
        <w:pStyle w:val="Heading4"/>
      </w:pPr>
      <w:r w:rsidRPr="00A5407F">
        <w:t>Court enforcement of treaties causes public backlash.</w:t>
      </w:r>
    </w:p>
    <w:p w:rsidRPr="00A5407F" w:rsidR="00A5407F" w:rsidP="00A5407F" w:rsidRDefault="00A5407F" w14:paraId="4BA9EC7F" w14:textId="77777777">
      <w:proofErr w:type="spellStart"/>
      <w:r w:rsidRPr="00A5407F">
        <w:rPr>
          <w:b/>
        </w:rPr>
        <w:t>Burnstein</w:t>
      </w:r>
      <w:proofErr w:type="spellEnd"/>
      <w:r w:rsidRPr="00A5407F">
        <w:rPr>
          <w:b/>
        </w:rPr>
        <w:t xml:space="preserve"> 6 </w:t>
      </w:r>
      <w:r w:rsidRPr="00A5407F">
        <w:t>[Mike, Fellow – UC Berkeley's Human Rights Center, “The Will to Enforce: An Examination of the Political Constraints Upon a Regional Court of Human Rights,” Berkeley Journal of International Law, 24 Berkeley J. Int'l L. 423, lexis]</w:t>
      </w:r>
    </w:p>
    <w:p w:rsidRPr="00A5407F" w:rsidR="00A5407F" w:rsidP="00A5407F" w:rsidRDefault="00A5407F" w14:paraId="20ED3055" w14:textId="178C2970">
      <w:pPr>
        <w:rPr>
          <w:sz w:val="16"/>
        </w:rPr>
      </w:pPr>
      <w:r w:rsidRPr="00A5407F">
        <w:rPr>
          <w:sz w:val="16"/>
        </w:rPr>
        <w:t xml:space="preserve">The primary reason </w:t>
      </w:r>
      <w:r w:rsidRPr="00A5407F">
        <w:rPr>
          <w:rStyle w:val="StyleUnderline"/>
        </w:rPr>
        <w:t>courts will attempt to mimic the interests of the community</w:t>
      </w:r>
      <w:r w:rsidRPr="00A5407F">
        <w:rPr>
          <w:sz w:val="16"/>
        </w:rPr>
        <w:t xml:space="preserve"> is </w:t>
      </w:r>
      <w:r w:rsidRPr="00A5407F">
        <w:rPr>
          <w:rStyle w:val="StyleUnderline"/>
        </w:rPr>
        <w:t xml:space="preserve">to avoid any </w:t>
      </w:r>
      <w:r w:rsidRPr="00A5407F">
        <w:rPr>
          <w:rStyle w:val="Emphasis"/>
        </w:rPr>
        <w:t>potential backlash</w:t>
      </w:r>
      <w:r w:rsidRPr="00A5407F">
        <w:rPr>
          <w:rStyle w:val="StyleUnderline"/>
        </w:rPr>
        <w:t xml:space="preserve"> resulting from perceived </w:t>
      </w:r>
      <w:r w:rsidRPr="00A5407F">
        <w:rPr>
          <w:rStyle w:val="Emphasis"/>
        </w:rPr>
        <w:t>judicial overreaching</w:t>
      </w:r>
      <w:r w:rsidRPr="00A5407F">
        <w:rPr>
          <w:sz w:val="16"/>
        </w:rPr>
        <w:t xml:space="preserve">. The consequences of a </w:t>
      </w:r>
      <w:r w:rsidRPr="00A5407F">
        <w:rPr>
          <w:rStyle w:val="StyleUnderline"/>
        </w:rPr>
        <w:t>court miscalculating the</w:t>
      </w:r>
      <w:r w:rsidRPr="00A5407F">
        <w:rPr>
          <w:sz w:val="16"/>
        </w:rPr>
        <w:t xml:space="preserve"> limits of member states' </w:t>
      </w:r>
      <w:r w:rsidRPr="00A5407F">
        <w:rPr>
          <w:rStyle w:val="StyleUnderline"/>
        </w:rPr>
        <w:t>willingness to apply a</w:t>
      </w:r>
      <w:r w:rsidRPr="00A5407F">
        <w:rPr>
          <w:sz w:val="16"/>
        </w:rPr>
        <w:t xml:space="preserve"> progressive interpretation of a </w:t>
      </w:r>
      <w:r w:rsidRPr="00A5407F">
        <w:rPr>
          <w:rStyle w:val="StyleUnderline"/>
        </w:rPr>
        <w:t xml:space="preserve">treaty could lead to </w:t>
      </w:r>
      <w:r w:rsidRPr="00A5407F">
        <w:rPr>
          <w:rStyle w:val="Emphasis"/>
        </w:rPr>
        <w:t>political retributions</w:t>
      </w:r>
      <w:r w:rsidRPr="00A5407F">
        <w:rPr>
          <w:sz w:val="16"/>
        </w:rPr>
        <w:t xml:space="preserve"> </w:t>
      </w:r>
      <w:r w:rsidRPr="00A5407F">
        <w:rPr>
          <w:rStyle w:val="StyleUnderline"/>
        </w:rPr>
        <w:t>such as</w:t>
      </w:r>
      <w:r w:rsidRPr="00A5407F">
        <w:rPr>
          <w:sz w:val="16"/>
        </w:rPr>
        <w:t xml:space="preserve"> reduced funding, less enforcement support from the community in the future, the reappointing of judges, </w:t>
      </w:r>
      <w:r w:rsidRPr="00A5407F">
        <w:rPr>
          <w:rStyle w:val="StyleUnderline"/>
        </w:rPr>
        <w:t>public statements that undermine the court</w:t>
      </w:r>
      <w:r w:rsidRPr="00A5407F">
        <w:rPr>
          <w:sz w:val="16"/>
        </w:rPr>
        <w:t xml:space="preserve">, </w:t>
      </w:r>
      <w:r w:rsidRPr="00A5407F">
        <w:rPr>
          <w:rStyle w:val="StyleUnderline"/>
        </w:rPr>
        <w:t>or any</w:t>
      </w:r>
      <w:r w:rsidRPr="00A5407F">
        <w:rPr>
          <w:sz w:val="16"/>
        </w:rPr>
        <w:t xml:space="preserve"> one of a list of </w:t>
      </w:r>
      <w:r w:rsidRPr="00A5407F">
        <w:rPr>
          <w:rStyle w:val="StyleUnderline"/>
        </w:rPr>
        <w:t>mechanism</w:t>
      </w:r>
      <w:r w:rsidRPr="00A5407F">
        <w:rPr>
          <w:sz w:val="16"/>
        </w:rPr>
        <w:t xml:space="preserve">s available to the community </w:t>
      </w:r>
      <w:r w:rsidRPr="00A5407F">
        <w:rPr>
          <w:rStyle w:val="StyleUnderline"/>
        </w:rPr>
        <w:t>to constrain what they view as "judicial activism</w:t>
      </w:r>
      <w:r w:rsidRPr="00A5407F">
        <w:rPr>
          <w:sz w:val="16"/>
        </w:rPr>
        <w:t xml:space="preserve">." </w:t>
      </w:r>
      <w:proofErr w:type="spellStart"/>
      <w:r w:rsidRPr="00A5407F">
        <w:rPr>
          <w:sz w:val="16"/>
        </w:rPr>
        <w:t>n85</w:t>
      </w:r>
      <w:proofErr w:type="spellEnd"/>
      <w:r w:rsidRPr="00A5407F">
        <w:rPr>
          <w:sz w:val="16"/>
        </w:rPr>
        <w:t xml:space="preserve"> In fact, </w:t>
      </w:r>
      <w:r w:rsidRPr="00A5407F">
        <w:rPr>
          <w:rStyle w:val="StyleUnderline"/>
        </w:rPr>
        <w:t>the community</w:t>
      </w:r>
      <w:r w:rsidRPr="00A5407F">
        <w:rPr>
          <w:sz w:val="16"/>
        </w:rPr>
        <w:t xml:space="preserve"> of member states </w:t>
      </w:r>
      <w:r w:rsidRPr="00A5407F">
        <w:rPr>
          <w:rStyle w:val="StyleUnderline"/>
        </w:rPr>
        <w:t>can easily counteract any attempts at judicial expansion if they so choose</w:t>
      </w:r>
      <w:r w:rsidRPr="00A5407F">
        <w:rPr>
          <w:sz w:val="16"/>
        </w:rPr>
        <w:t xml:space="preserve">. </w:t>
      </w:r>
      <w:r w:rsidRPr="00A5407F">
        <w:rPr>
          <w:rStyle w:val="StyleUnderline"/>
        </w:rPr>
        <w:t>A series of negative public statements</w:t>
      </w:r>
      <w:r w:rsidRPr="00A5407F">
        <w:rPr>
          <w:sz w:val="16"/>
        </w:rPr>
        <w:t xml:space="preserve"> by politically powerful states </w:t>
      </w:r>
      <w:r w:rsidRPr="00A5407F">
        <w:rPr>
          <w:rStyle w:val="StyleUnderline"/>
        </w:rPr>
        <w:t xml:space="preserve">would be one of the clearest means of </w:t>
      </w:r>
      <w:r w:rsidRPr="00A5407F">
        <w:rPr>
          <w:rStyle w:val="Emphasis"/>
        </w:rPr>
        <w:t>undermining the court</w:t>
      </w:r>
      <w:r w:rsidRPr="00A5407F">
        <w:rPr>
          <w:sz w:val="16"/>
        </w:rPr>
        <w:t xml:space="preserve">, as it would encourage a tolerance of defendant-states' noncompliance. </w:t>
      </w:r>
      <w:proofErr w:type="spellStart"/>
      <w:r w:rsidRPr="00A5407F">
        <w:rPr>
          <w:sz w:val="16"/>
        </w:rPr>
        <w:t>n86</w:t>
      </w:r>
      <w:proofErr w:type="spellEnd"/>
      <w:r w:rsidRPr="00A5407F">
        <w:rPr>
          <w:sz w:val="16"/>
        </w:rPr>
        <w:t xml:space="preserve"> Such actions would set a clear precedent that the court has no authority to adjudicate the issues in question and undermine the court's (potentially long running) attempts at developing a habit of obedience on the issue. </w:t>
      </w:r>
      <w:proofErr w:type="spellStart"/>
      <w:r w:rsidRPr="00A5407F">
        <w:rPr>
          <w:sz w:val="16"/>
        </w:rPr>
        <w:t>n87</w:t>
      </w:r>
      <w:proofErr w:type="spellEnd"/>
      <w:r w:rsidRPr="00A5407F">
        <w:rPr>
          <w:sz w:val="16"/>
        </w:rPr>
        <w:t xml:space="preserve"> Regardless of whether the community uses this tactic or relies on more subtle means of admonishing the court, </w:t>
      </w:r>
      <w:r w:rsidRPr="00A5407F">
        <w:rPr>
          <w:rStyle w:val="StyleUnderline"/>
        </w:rPr>
        <w:t>the costs of judicial overreach are sufficiently high to encourage a conservative approach to applying treaty norms</w:t>
      </w:r>
      <w:r w:rsidRPr="00A5407F">
        <w:rPr>
          <w:sz w:val="16"/>
        </w:rPr>
        <w:t>.</w:t>
      </w:r>
    </w:p>
    <w:p w:rsidRPr="00A5407F" w:rsidR="00A5407F" w:rsidP="00A5407F" w:rsidRDefault="00A5407F" w14:paraId="4663E12E" w14:textId="50EC6283">
      <w:pPr>
        <w:pStyle w:val="Heading4"/>
      </w:pPr>
      <w:r w:rsidRPr="00A5407F">
        <w:t>It causes political backlash towards the courts.</w:t>
      </w:r>
    </w:p>
    <w:p w:rsidRPr="00A5407F" w:rsidR="00A5407F" w:rsidP="00A5407F" w:rsidRDefault="00A5407F" w14:paraId="00C27350" w14:textId="77777777">
      <w:r w:rsidRPr="00A5407F">
        <w:rPr>
          <w:b/>
        </w:rPr>
        <w:t xml:space="preserve">Waters 7 </w:t>
      </w:r>
      <w:r w:rsidRPr="00A5407F">
        <w:t>[Melissa, Assistant Professor of Law – Washington &amp; Lee University School of Law, “Creeping Monism: The Judicial Trend Toward Interpretive Incorporation of Human Rights Treaties,” Columbia Law Review, April, lexis]</w:t>
      </w:r>
    </w:p>
    <w:p w:rsidRPr="00A5407F" w:rsidR="00A5407F" w:rsidP="00A5407F" w:rsidRDefault="00A5407F" w14:paraId="54ED65E5" w14:textId="10B0279D">
      <w:pPr>
        <w:rPr>
          <w:sz w:val="16"/>
        </w:rPr>
      </w:pPr>
      <w:r w:rsidRPr="00A5407F">
        <w:rPr>
          <w:sz w:val="16"/>
        </w:rPr>
        <w:t>The most striking evidence of the creeping monism phenomenon is in the case law itself. As I discuss in detail in</w:t>
      </w:r>
      <w:r w:rsidRPr="00A237F2">
        <w:rPr>
          <w:sz w:val="16"/>
        </w:rPr>
        <w:t xml:space="preserve"> Part II, the case law demonstrates a significant trend among some common law courts toward erosion of traditional dualist limitations in favor of a wide variety of monistic judicial incorporation techniques. In some instances, judges cite the Bangalore Principles as support for this approach. </w:t>
      </w:r>
      <w:proofErr w:type="spellStart"/>
      <w:r w:rsidRPr="00A237F2">
        <w:rPr>
          <w:sz w:val="16"/>
        </w:rPr>
        <w:t>n87</w:t>
      </w:r>
      <w:proofErr w:type="spellEnd"/>
      <w:r w:rsidRPr="00A237F2">
        <w:rPr>
          <w:sz w:val="16"/>
        </w:rPr>
        <w:t xml:space="preserve"> </w:t>
      </w:r>
      <w:proofErr w:type="gramStart"/>
      <w:r w:rsidRPr="00A237F2">
        <w:rPr>
          <w:sz w:val="16"/>
        </w:rPr>
        <w:t>But</w:t>
      </w:r>
      <w:proofErr w:type="gramEnd"/>
      <w:r w:rsidRPr="00A237F2">
        <w:rPr>
          <w:sz w:val="16"/>
        </w:rPr>
        <w:t xml:space="preserve"> regardless of the authorities cited in support, much of the case law shares a common outlook: In the era of human rights internationalism, common law courts can and should find ways to utilize human rights treaties in their work. Judges view the erosion of traditional dualist limitations as a necessary and sensible response to broader shifts taking place internationally. In addition, </w:t>
      </w:r>
      <w:r w:rsidRPr="00A237F2">
        <w:rPr>
          <w:rStyle w:val="StyleUnderline"/>
        </w:rPr>
        <w:t>the case law evidences a concomitant shift in</w:t>
      </w:r>
      <w:r w:rsidRPr="00A237F2">
        <w:rPr>
          <w:sz w:val="16"/>
        </w:rPr>
        <w:t xml:space="preserve"> traditional notions of </w:t>
      </w:r>
      <w:r w:rsidRPr="00A237F2">
        <w:rPr>
          <w:rStyle w:val="StyleUnderline"/>
        </w:rPr>
        <w:t>judicial deference to the political branches in</w:t>
      </w:r>
      <w:r w:rsidRPr="00A237F2">
        <w:rPr>
          <w:sz w:val="16"/>
        </w:rPr>
        <w:t xml:space="preserve"> matters of </w:t>
      </w:r>
      <w:r w:rsidRPr="00A237F2">
        <w:rPr>
          <w:rStyle w:val="StyleUnderline"/>
        </w:rPr>
        <w:t>treaty compliance</w:t>
      </w:r>
      <w:r w:rsidRPr="00A237F2">
        <w:rPr>
          <w:sz w:val="16"/>
        </w:rPr>
        <w:t xml:space="preserve"> - a shift that some judges likewise deem necessary to ensure domestic enforcement of international human rights obligations. </w:t>
      </w:r>
      <w:proofErr w:type="spellStart"/>
      <w:r w:rsidRPr="00A237F2">
        <w:rPr>
          <w:sz w:val="16"/>
        </w:rPr>
        <w:t>n88</w:t>
      </w:r>
      <w:proofErr w:type="spellEnd"/>
      <w:r w:rsidRPr="00A237F2">
        <w:rPr>
          <w:sz w:val="16"/>
        </w:rPr>
        <w:t xml:space="preserve"> </w:t>
      </w:r>
      <w:proofErr w:type="gramStart"/>
      <w:r w:rsidRPr="00A237F2">
        <w:rPr>
          <w:sz w:val="16"/>
        </w:rPr>
        <w:t>At</w:t>
      </w:r>
      <w:proofErr w:type="gramEnd"/>
      <w:r w:rsidRPr="00A237F2">
        <w:rPr>
          <w:sz w:val="16"/>
        </w:rPr>
        <w:t xml:space="preserve"> the same time, a </w:t>
      </w:r>
      <w:r w:rsidRPr="00A237F2">
        <w:rPr>
          <w:rStyle w:val="StyleUnderline"/>
        </w:rPr>
        <w:t>vigorous debate is brewing in several countries over the legitimacy of creeping monism</w:t>
      </w:r>
      <w:r w:rsidRPr="00A237F2">
        <w:rPr>
          <w:sz w:val="16"/>
        </w:rPr>
        <w:t xml:space="preserve">. </w:t>
      </w:r>
      <w:r w:rsidRPr="00A237F2">
        <w:rPr>
          <w:rStyle w:val="StyleUnderline"/>
        </w:rPr>
        <w:t xml:space="preserve">Decisions by numerous common law courts have been </w:t>
      </w:r>
      <w:r w:rsidRPr="00A237F2">
        <w:rPr>
          <w:rStyle w:val="Emphasis"/>
        </w:rPr>
        <w:t>sharply criticized</w:t>
      </w:r>
      <w:r w:rsidRPr="00A237F2">
        <w:rPr>
          <w:rStyle w:val="StyleUnderline"/>
        </w:rPr>
        <w:t xml:space="preserve"> by dissenting justices</w:t>
      </w:r>
      <w:r w:rsidRPr="00A237F2">
        <w:rPr>
          <w:sz w:val="16"/>
        </w:rPr>
        <w:t xml:space="preserve">, </w:t>
      </w:r>
      <w:r w:rsidRPr="00A237F2">
        <w:rPr>
          <w:rStyle w:val="StyleUnderline"/>
        </w:rPr>
        <w:t xml:space="preserve">and they have been the subject of a </w:t>
      </w:r>
      <w:r w:rsidRPr="00A237F2">
        <w:rPr>
          <w:rStyle w:val="Emphasis"/>
        </w:rPr>
        <w:t>considerable political backlash</w:t>
      </w:r>
      <w:r>
        <w:rPr>
          <w:rStyle w:val="StyleUnderline"/>
        </w:rPr>
        <w:t xml:space="preserve"> </w:t>
      </w:r>
      <w:r w:rsidRPr="00A237F2">
        <w:rPr>
          <w:rStyle w:val="StyleUnderline"/>
        </w:rPr>
        <w:t>by policymakers and commentators</w:t>
      </w:r>
      <w:r w:rsidRPr="00A237F2">
        <w:rPr>
          <w:sz w:val="16"/>
        </w:rPr>
        <w:t xml:space="preserve"> </w:t>
      </w:r>
      <w:proofErr w:type="spellStart"/>
      <w:r w:rsidRPr="00A237F2">
        <w:rPr>
          <w:sz w:val="16"/>
        </w:rPr>
        <w:t>n89</w:t>
      </w:r>
      <w:proofErr w:type="spellEnd"/>
      <w:r w:rsidRPr="00A237F2">
        <w:rPr>
          <w:sz w:val="16"/>
        </w:rPr>
        <w:t xml:space="preserve"> - situations not unlike the one that the United States has witnessed in the wake of Lawrence </w:t>
      </w:r>
      <w:proofErr w:type="spellStart"/>
      <w:r w:rsidRPr="00A237F2">
        <w:rPr>
          <w:sz w:val="16"/>
        </w:rPr>
        <w:t>n90</w:t>
      </w:r>
      <w:proofErr w:type="spellEnd"/>
      <w:r w:rsidRPr="00A237F2">
        <w:rPr>
          <w:sz w:val="16"/>
        </w:rPr>
        <w:t xml:space="preserve"> and [*652] Roper. </w:t>
      </w:r>
      <w:proofErr w:type="spellStart"/>
      <w:r w:rsidRPr="00A237F2">
        <w:rPr>
          <w:sz w:val="16"/>
        </w:rPr>
        <w:t>n91</w:t>
      </w:r>
      <w:proofErr w:type="spellEnd"/>
      <w:r w:rsidRPr="00A237F2">
        <w:rPr>
          <w:sz w:val="16"/>
        </w:rPr>
        <w:t xml:space="preserve"> While it is thus an open question to what extent the creeping monism trend will continue to </w:t>
      </w:r>
      <w:proofErr w:type="gramStart"/>
      <w:r w:rsidRPr="00A237F2">
        <w:rPr>
          <w:sz w:val="16"/>
        </w:rPr>
        <w:t>expand,</w:t>
      </w:r>
      <w:proofErr w:type="gramEnd"/>
      <w:r w:rsidRPr="00A237F2">
        <w:rPr>
          <w:sz w:val="16"/>
        </w:rPr>
        <w:t xml:space="preserve"> it seems unlikely that a political backlash will completely reverse the well-entrenched judicial trend toward the use of human rights treaties in interpreting domestic law. But as I argue in Parts II and III, judicial techniques for entrenching human rights treaties tend to fall on a spectrum - from mild, fairly innocuous departures from common law dualism to extreme monistic approaches. In both the United States and the rest of the common law world, well-reasoned arguments on both sides of the debate can serve as an important reality check for courts in developing sound jurisprudential approaches to respond to the era of human rights internationalism.</w:t>
      </w:r>
    </w:p>
    <w:p w:rsidR="00BC5873" w:rsidP="001F0F40" w:rsidRDefault="00BC5873" w14:paraId="6096404C" w14:textId="7C29598B">
      <w:pPr>
        <w:pStyle w:val="Heading3"/>
      </w:pPr>
      <w:r>
        <w:t>2NC – Rule of Lenity Link</w:t>
      </w:r>
    </w:p>
    <w:p w:rsidRPr="00C22A62" w:rsidR="00BC5873" w:rsidP="00BC5873" w:rsidRDefault="00BC5873" w14:paraId="788ABBB9" w14:textId="298B7DEA">
      <w:pPr>
        <w:pStyle w:val="Heading4"/>
      </w:pPr>
      <w:r w:rsidRPr="00C22A62">
        <w:t>Deference cases cost institutional capital</w:t>
      </w:r>
      <w:r>
        <w:t>.</w:t>
      </w:r>
    </w:p>
    <w:p w:rsidRPr="00C22A62" w:rsidR="00BC5873" w:rsidP="00BC5873" w:rsidRDefault="00BC5873" w14:paraId="1B9E6735" w14:textId="1E804EF9">
      <w:proofErr w:type="spellStart"/>
      <w:r w:rsidRPr="00C22A62">
        <w:rPr>
          <w:rStyle w:val="Style13ptBold"/>
        </w:rPr>
        <w:t>Pojanowski</w:t>
      </w:r>
      <w:proofErr w:type="spellEnd"/>
      <w:r w:rsidRPr="00C22A62">
        <w:rPr>
          <w:rStyle w:val="Style13ptBold"/>
        </w:rPr>
        <w:t xml:space="preserve"> 17</w:t>
      </w:r>
      <w:r w:rsidRPr="00C22A62">
        <w:t xml:space="preserve"> [Jeffrey, Professor of Law @ Univ of Notre Dame, "NEOCLASSICAL ADMINISTRATIVE LAW," </w:t>
      </w:r>
      <w:hyperlink w:history="1" r:id="rId56">
        <w:r w:rsidRPr="00C22A62">
          <w:rPr>
            <w:rStyle w:val="Hyperlink"/>
          </w:rPr>
          <w:t>https://administrativestate.gmu.edu/wp-content/uploads/sites/29/2017/12/Neoclassical-Administrative-Law.pdf</w:t>
        </w:r>
      </w:hyperlink>
      <w:r w:rsidRPr="00C22A62">
        <w:t>]</w:t>
      </w:r>
    </w:p>
    <w:p w:rsidRPr="00C22A62" w:rsidR="00BC5873" w:rsidP="00BC5873" w:rsidRDefault="00BC5873" w14:paraId="7B8FD46E" w14:textId="1D286736">
      <w:pPr>
        <w:rPr>
          <w:sz w:val="16"/>
        </w:rPr>
      </w:pPr>
      <w:r w:rsidRPr="00C22A62">
        <w:rPr>
          <w:sz w:val="16"/>
        </w:rPr>
        <w:t xml:space="preserve">The neoclassicist might instead look toward original methods originalism. It is possible that the interpretive tools that make up the originalist law of constitutional interpretation include norms of stare decisis. If so, </w:t>
      </w:r>
      <w:r w:rsidRPr="00C22A62">
        <w:rPr>
          <w:rStyle w:val="StyleUnderline"/>
        </w:rPr>
        <w:t xml:space="preserve">dismantling the administrative state on constitutional grounds today is a </w:t>
      </w:r>
      <w:r w:rsidRPr="00C22A62">
        <w:rPr>
          <w:rStyle w:val="Emphasis"/>
        </w:rPr>
        <w:t xml:space="preserve">jurisprudentially fraught </w:t>
      </w:r>
      <w:proofErr w:type="spellStart"/>
      <w:r w:rsidRPr="00C22A62">
        <w:rPr>
          <w:rStyle w:val="Emphasis"/>
        </w:rPr>
        <w:t>enterprise</w:t>
      </w:r>
      <w:r w:rsidRPr="00C22A62">
        <w:rPr>
          <w:sz w:val="16"/>
        </w:rPr>
        <w:t>.143</w:t>
      </w:r>
      <w:proofErr w:type="spellEnd"/>
      <w:r w:rsidRPr="00C22A62">
        <w:rPr>
          <w:sz w:val="16"/>
        </w:rPr>
        <w:t xml:space="preserve"> To be sure, even if we set aside debate about the compatibility of originalism and stare decisis, the neoclassicist would in the odd position of invoking stare decisis as a shield against administrative skeptics while willing to jettison stare decisis in ordinary administrative law doctrine </w:t>
      </w:r>
      <w:r w:rsidRPr="00C22A62">
        <w:rPr>
          <w:rStyle w:val="StyleUnderline"/>
        </w:rPr>
        <w:t>regarding Chevron, State Farm, Portland Cement, and the like</w:t>
      </w:r>
      <w:r w:rsidRPr="00C22A62">
        <w:rPr>
          <w:sz w:val="16"/>
        </w:rPr>
        <w:t xml:space="preserve">. Which is not to say that position is untenable. Even if stare decisis is understood to be more flexible in constitutional adjudication than in the statutory </w:t>
      </w:r>
      <w:proofErr w:type="spellStart"/>
      <w:r w:rsidRPr="00C22A62">
        <w:rPr>
          <w:sz w:val="16"/>
        </w:rPr>
        <w:t>context,144</w:t>
      </w:r>
      <w:proofErr w:type="spellEnd"/>
      <w:r w:rsidRPr="00C22A62">
        <w:rPr>
          <w:sz w:val="16"/>
        </w:rPr>
        <w:t xml:space="preserve"> </w:t>
      </w:r>
      <w:r w:rsidRPr="00C22A62">
        <w:rPr>
          <w:rStyle w:val="StyleUnderline"/>
        </w:rPr>
        <w:t>it is far more modest to chip away at the doctrinal layers stacked atop a purportedly unconstitutional edifice than to kick away the foundation that makes all those doctrines relevant in the first place.</w:t>
      </w:r>
      <w:r w:rsidRPr="00C22A62">
        <w:rPr>
          <w:sz w:val="16"/>
        </w:rPr>
        <w:t xml:space="preserve"> Is neoclassicism incoherent on the originalist premises that inform its approach to legal interpretation? I am not so sure it is, even if one concedes the incompatibility of the administrative state with the original constitutional regime. The neoclassicist’s hesitance—or call it faintheartedness—about becoming a full-blown administrative skeptic could flow from a recognition that </w:t>
      </w:r>
      <w:r w:rsidRPr="00C22A62">
        <w:rPr>
          <w:rStyle w:val="StyleUnderline"/>
        </w:rPr>
        <w:t xml:space="preserve">our country’s political morality has shifted such that a judicially imposed return to the original settlement is presently </w:t>
      </w:r>
      <w:proofErr w:type="spellStart"/>
      <w:r w:rsidRPr="00C22A62">
        <w:rPr>
          <w:rStyle w:val="StyleUnderline"/>
        </w:rPr>
        <w:t>impossible</w:t>
      </w:r>
      <w:r w:rsidRPr="00C22A62">
        <w:rPr>
          <w:sz w:val="16"/>
        </w:rPr>
        <w:t>.145</w:t>
      </w:r>
      <w:proofErr w:type="spellEnd"/>
      <w:r w:rsidRPr="00C22A62">
        <w:rPr>
          <w:sz w:val="16"/>
        </w:rPr>
        <w:t xml:space="preserve"> </w:t>
      </w:r>
      <w:r w:rsidRPr="00C22A62">
        <w:rPr>
          <w:rStyle w:val="Emphasis"/>
        </w:rPr>
        <w:t>The judiciary lacks the institutional capital and perhaps even the capacity to turn the aircraft carrier around on a dime</w:t>
      </w:r>
      <w:r w:rsidRPr="00C22A62">
        <w:rPr>
          <w:sz w:val="16"/>
        </w:rPr>
        <w:t xml:space="preserve">. </w:t>
      </w:r>
      <w:r w:rsidRPr="00C22A62">
        <w:rPr>
          <w:rStyle w:val="StyleUnderline"/>
        </w:rPr>
        <w:t>This not simply a matter of counting to five votes</w:t>
      </w:r>
      <w:r w:rsidRPr="00C22A62">
        <w:rPr>
          <w:sz w:val="16"/>
        </w:rPr>
        <w:t xml:space="preserve"> on the Court; </w:t>
      </w:r>
      <w:r w:rsidRPr="00C22A62">
        <w:rPr>
          <w:rStyle w:val="StyleUnderline"/>
        </w:rPr>
        <w:t xml:space="preserve">it is also a question of preserving the judiciary’s legitimacy in the eyes of a public that would view major restructuring of the constitutional regime </w:t>
      </w:r>
      <w:r w:rsidRPr="00C22A62">
        <w:rPr>
          <w:rStyle w:val="Emphasis"/>
        </w:rPr>
        <w:t>as incomprehensible</w:t>
      </w:r>
      <w:r w:rsidRPr="00C22A62">
        <w:rPr>
          <w:rStyle w:val="StyleUnderline"/>
        </w:rPr>
        <w:t xml:space="preserve"> at this point in time</w:t>
      </w:r>
      <w:r w:rsidRPr="00C22A62">
        <w:rPr>
          <w:sz w:val="16"/>
        </w:rPr>
        <w:t>.</w:t>
      </w:r>
    </w:p>
    <w:p w:rsidRPr="00C22A62" w:rsidR="00BC5873" w:rsidP="00BC5873" w:rsidRDefault="00BC5873" w14:paraId="57D58602" w14:textId="7C9FE530">
      <w:pPr>
        <w:pStyle w:val="Heading4"/>
      </w:pPr>
      <w:r w:rsidRPr="00C22A62">
        <w:t xml:space="preserve">Courts use deference as a shield to prevent spending capital – the </w:t>
      </w:r>
      <w:proofErr w:type="spellStart"/>
      <w:r w:rsidRPr="00C22A62">
        <w:t>aff</w:t>
      </w:r>
      <w:proofErr w:type="spellEnd"/>
      <w:r w:rsidRPr="00C22A62">
        <w:t xml:space="preserve"> removes that ability</w:t>
      </w:r>
      <w:r>
        <w:t>.</w:t>
      </w:r>
    </w:p>
    <w:p w:rsidRPr="00C22A62" w:rsidR="00BC5873" w:rsidP="00BC5873" w:rsidRDefault="00BC5873" w14:paraId="76E25331" w14:textId="547A8DD4">
      <w:r w:rsidRPr="00C22A62">
        <w:rPr>
          <w:rStyle w:val="Style13ptBold"/>
        </w:rPr>
        <w:t xml:space="preserve">Popkin 89 </w:t>
      </w:r>
      <w:r w:rsidRPr="00C22A62">
        <w:t xml:space="preserve">[William D. Popkin – Walter W. </w:t>
      </w:r>
      <w:proofErr w:type="spellStart"/>
      <w:r w:rsidRPr="00C22A62">
        <w:t>Foskett</w:t>
      </w:r>
      <w:proofErr w:type="spellEnd"/>
      <w:r w:rsidRPr="00C22A62">
        <w:t xml:space="preserve"> Professor of Law, Indiana University School of Law -- Duke Law Journal – November – </w:t>
      </w:r>
      <w:proofErr w:type="spellStart"/>
      <w:r w:rsidRPr="00C22A62">
        <w:t>lawrev</w:t>
      </w:r>
      <w:proofErr w:type="spellEnd"/>
      <w:r w:rsidRPr="00C22A62">
        <w:t>]</w:t>
      </w:r>
    </w:p>
    <w:p w:rsidRPr="00BC5873" w:rsidR="00BC5873" w:rsidP="00BC5873" w:rsidRDefault="00BC5873" w14:paraId="455C147C" w14:textId="4EC0C60C">
      <w:pPr>
        <w:rPr>
          <w:sz w:val="16"/>
        </w:rPr>
      </w:pPr>
      <w:r w:rsidRPr="00C22A62">
        <w:rPr>
          <w:sz w:val="16"/>
        </w:rPr>
        <w:t xml:space="preserve">Although hard-to-predict and independent, Justice Stevens has a coherent judicial philosophy -- that of a common law lawyer adapting his views to modern conditions. Justice </w:t>
      </w:r>
      <w:r w:rsidRPr="00C22A62">
        <w:rPr>
          <w:rStyle w:val="StyleUnderline"/>
        </w:rPr>
        <w:t>Stevens</w:t>
      </w:r>
      <w:r w:rsidRPr="00C22A62">
        <w:rPr>
          <w:sz w:val="16"/>
        </w:rPr>
        <w:t xml:space="preserve">' special brand of </w:t>
      </w:r>
      <w:r w:rsidRPr="00C22A62">
        <w:rPr>
          <w:rStyle w:val="StyleUnderline"/>
        </w:rPr>
        <w:t>judicial restraint</w:t>
      </w:r>
      <w:r w:rsidRPr="00C22A62">
        <w:rPr>
          <w:sz w:val="16"/>
        </w:rPr>
        <w:t xml:space="preserve"> and creativity are defined by three interrelated principles. First, the Court should not decide cases that other institutions can decide at least as well or better. </w:t>
      </w:r>
      <w:r w:rsidRPr="00C22A62">
        <w:rPr>
          <w:u w:val="single"/>
        </w:rPr>
        <w:t>This principle requires def(</w:t>
      </w:r>
      <w:proofErr w:type="spellStart"/>
      <w:r w:rsidRPr="00C22A62">
        <w:rPr>
          <w:u w:val="single"/>
        </w:rPr>
        <w:t>er</w:t>
      </w:r>
      <w:proofErr w:type="spellEnd"/>
      <w:r w:rsidRPr="00C22A62">
        <w:rPr>
          <w:u w:val="single"/>
        </w:rPr>
        <w:t>)</w:t>
      </w:r>
      <w:proofErr w:type="spellStart"/>
      <w:r w:rsidRPr="00C22A62">
        <w:rPr>
          <w:u w:val="single"/>
        </w:rPr>
        <w:t>ence</w:t>
      </w:r>
      <w:proofErr w:type="spellEnd"/>
      <w:r w:rsidRPr="00C22A62">
        <w:rPr>
          <w:u w:val="single"/>
        </w:rPr>
        <w:t xml:space="preserve"> to other decisionmakers,</w:t>
      </w:r>
      <w:r w:rsidRPr="00C22A62">
        <w:rPr>
          <w:sz w:val="16"/>
        </w:rPr>
        <w:t xml:space="preserve"> such as the states, lower federal courts, and the legislature. Second, </w:t>
      </w:r>
      <w:r w:rsidRPr="00C22A62">
        <w:rPr>
          <w:rStyle w:val="StyleUnderline"/>
        </w:rPr>
        <w:t>the Court should decide no more than the facts of the case require</w:t>
      </w:r>
      <w:r w:rsidRPr="00C22A62">
        <w:rPr>
          <w:sz w:val="16"/>
        </w:rPr>
        <w:t xml:space="preserve">. </w:t>
      </w:r>
      <w:r w:rsidRPr="00C22A62">
        <w:rPr>
          <w:rStyle w:val="StyleUnderline"/>
        </w:rPr>
        <w:t xml:space="preserve">This </w:t>
      </w:r>
      <w:r w:rsidRPr="00C22A62">
        <w:rPr>
          <w:sz w:val="16"/>
        </w:rPr>
        <w:t xml:space="preserve">principle </w:t>
      </w:r>
      <w:r w:rsidRPr="00C22A62">
        <w:rPr>
          <w:rStyle w:val="StyleUnderline"/>
        </w:rPr>
        <w:t>calls for deliberation about the facts of a particular case, avoiding overly broad generalizations</w:t>
      </w:r>
      <w:r w:rsidRPr="00C22A62">
        <w:rPr>
          <w:sz w:val="16"/>
        </w:rPr>
        <w:t xml:space="preserve"> and summary dispositions. These two principles -- deference and deliberation -- constitute the formal procedural norms underlying Justice Stevens' judicial restraint. Third, the Court should protect individual dignity. This principle translates into a substantive commitment to a deliberative process in both judicial and nonjudicial settings, and to a creative application of constitutional principles, such as due process and equal protection. [*1091] Deference, deliberation, and individual dignity values are all interrelated. </w:t>
      </w:r>
      <w:r w:rsidRPr="00C22A62">
        <w:rPr>
          <w:u w:val="single"/>
        </w:rPr>
        <w:t xml:space="preserve">Judicial deference to other institutions </w:t>
      </w:r>
      <w:r w:rsidRPr="00C22A62">
        <w:rPr>
          <w:rStyle w:val="Emphasis"/>
        </w:rPr>
        <w:t>preserves the Court's time and political capital</w:t>
      </w:r>
      <w:r w:rsidRPr="00C22A62">
        <w:rPr>
          <w:sz w:val="16"/>
        </w:rPr>
        <w:t xml:space="preserve"> to implement the second and third objectives -- deliberation about the facts of a particular case and protection of individual dignity values. And the second principle -- judicial deliberation focused on the facts of the particular case -- both formally restrains the breadth of a judicial decision and implements substantive dignity values by paying genuine heed to the litigants' claims. Justice Stevens explicitly linked the frequent writing of separate opinions</w:t>
      </w:r>
      <w:r w:rsidRPr="00F66AC5">
        <w:rPr>
          <w:sz w:val="16"/>
        </w:rPr>
        <w:t xml:space="preserve"> to dignity values when, during his confirmation hearings, he defended the practice as one that assures litigants their arguments were understood fairly. 9</w:t>
      </w:r>
    </w:p>
    <w:p w:rsidR="00A5407F" w:rsidP="001F0F40" w:rsidRDefault="00A5407F" w14:paraId="6A28D5E3" w14:textId="06102106">
      <w:pPr>
        <w:pStyle w:val="Heading3"/>
      </w:pPr>
      <w:r>
        <w:t>2NC – Separation of Power Link</w:t>
      </w:r>
    </w:p>
    <w:p w:rsidRPr="00F66AC5" w:rsidR="00A5407F" w:rsidP="00A5407F" w:rsidRDefault="00A5407F" w14:paraId="3EB0D2BF" w14:textId="1C1FEE56">
      <w:pPr>
        <w:pStyle w:val="Heading4"/>
      </w:pPr>
      <w:r w:rsidRPr="00F66AC5">
        <w:t>SOP cases uniquely high profile and controversial – drain finite PC</w:t>
      </w:r>
      <w:r>
        <w:t>.</w:t>
      </w:r>
    </w:p>
    <w:p w:rsidRPr="00E1222A" w:rsidR="00A5407F" w:rsidP="00A5407F" w:rsidRDefault="00A5407F" w14:paraId="2091B85D" w14:textId="77777777">
      <w:r w:rsidRPr="00F66AC5">
        <w:rPr>
          <w:rStyle w:val="Style13ptBold"/>
        </w:rPr>
        <w:t>Levinson 1</w:t>
      </w:r>
      <w:r w:rsidRPr="00F66AC5">
        <w:rPr>
          <w:sz w:val="16"/>
        </w:rPr>
        <w:t xml:space="preserve"> </w:t>
      </w:r>
      <w:r w:rsidRPr="00E1222A">
        <w:t>(Sanford Levinson and Ernest A. Young, W. St. John Garwood and W. St. John Garwood Centennial Chair of Law, University of Texas at Austin, Assistant Professor of Law, University of Texas at Austin, Florida State U LR, Lexis)</w:t>
      </w:r>
    </w:p>
    <w:p w:rsidRPr="00A5407F" w:rsidR="00A5407F" w:rsidP="00A5407F" w:rsidRDefault="00A5407F" w14:paraId="33CF9C6D" w14:textId="59CCAD44">
      <w:pPr>
        <w:rPr>
          <w:sz w:val="14"/>
        </w:rPr>
      </w:pPr>
      <w:r w:rsidRPr="00F66AC5">
        <w:rPr>
          <w:sz w:val="14"/>
        </w:rPr>
        <w:t>Does the widespread lack of concern over Dick Cheney's potential unconstitutionality signal a more genera</w:t>
      </w:r>
      <w:r w:rsidRPr="00A5407F">
        <w:rPr>
          <w:sz w:val="14"/>
        </w:rPr>
        <w:t xml:space="preserve">l shift away from the Framers' structural vision? It's hard to say for sure, of course, but </w:t>
      </w:r>
      <w:r w:rsidRPr="00A5407F">
        <w:rPr>
          <w:rStyle w:val="StyleUnderline"/>
        </w:rPr>
        <w:t>there is plenty</w:t>
      </w:r>
      <w:r w:rsidRPr="00A5407F">
        <w:rPr>
          <w:sz w:val="14"/>
        </w:rPr>
        <w:t xml:space="preserve"> other </w:t>
      </w:r>
      <w:r w:rsidRPr="00A5407F">
        <w:rPr>
          <w:rStyle w:val="StyleUnderline"/>
        </w:rPr>
        <w:t xml:space="preserve">evidence of </w:t>
      </w:r>
      <w:r w:rsidRPr="00A5407F">
        <w:rPr>
          <w:sz w:val="14"/>
        </w:rPr>
        <w:t>the ascendancy in recent decades of</w:t>
      </w:r>
      <w:r w:rsidRPr="00A5407F">
        <w:rPr>
          <w:rStyle w:val="StyleUnderline"/>
        </w:rPr>
        <w:t xml:space="preserve"> "rights talk" over "structure talk" in</w:t>
      </w:r>
      <w:r w:rsidRPr="00A5407F">
        <w:rPr>
          <w:sz w:val="14"/>
        </w:rPr>
        <w:t xml:space="preserve"> much of our </w:t>
      </w:r>
      <w:r w:rsidRPr="00A5407F">
        <w:rPr>
          <w:rStyle w:val="StyleUnderline"/>
        </w:rPr>
        <w:t>constitutional discourse</w:t>
      </w:r>
      <w:r w:rsidRPr="00A5407F">
        <w:rPr>
          <w:sz w:val="14"/>
        </w:rPr>
        <w:t xml:space="preserve">. The leading casebooks on constitutional law, for example, devote dramatically more pages to the Constitution's individual rights provisions than they do to constitutional structure, </w:t>
      </w:r>
      <w:proofErr w:type="spellStart"/>
      <w:r w:rsidRPr="00A5407F">
        <w:rPr>
          <w:sz w:val="14"/>
        </w:rPr>
        <w:t>n90</w:t>
      </w:r>
      <w:proofErr w:type="spellEnd"/>
      <w:r w:rsidRPr="00A5407F">
        <w:rPr>
          <w:sz w:val="14"/>
        </w:rPr>
        <w:t xml:space="preserve"> notwithstanding the resurgence of aggressive judicial review on the structure side in recent years. </w:t>
      </w:r>
      <w:r w:rsidRPr="00A5407F">
        <w:rPr>
          <w:rStyle w:val="StyleUnderline"/>
        </w:rPr>
        <w:t>The Supreme Court's record is more mixed</w:t>
      </w:r>
      <w:r w:rsidRPr="00A5407F">
        <w:rPr>
          <w:sz w:val="14"/>
        </w:rPr>
        <w:t xml:space="preserve">, of course; the Court has been willing to enforce the "technical" procedural rules for Congressional lawmaking with some vigor, </w:t>
      </w:r>
      <w:proofErr w:type="spellStart"/>
      <w:r w:rsidRPr="00A5407F">
        <w:rPr>
          <w:sz w:val="14"/>
        </w:rPr>
        <w:t>n91</w:t>
      </w:r>
      <w:proofErr w:type="spellEnd"/>
      <w:r w:rsidRPr="00A5407F">
        <w:rPr>
          <w:sz w:val="14"/>
        </w:rPr>
        <w:t xml:space="preserve"> and in recent years it moved to reinvigorate federalism-based limitations on the national legislative power as well. </w:t>
      </w:r>
      <w:proofErr w:type="spellStart"/>
      <w:r w:rsidRPr="00A5407F">
        <w:rPr>
          <w:sz w:val="14"/>
        </w:rPr>
        <w:t>n92</w:t>
      </w:r>
      <w:proofErr w:type="spellEnd"/>
      <w:r w:rsidRPr="00A5407F">
        <w:rPr>
          <w:sz w:val="14"/>
        </w:rPr>
        <w:t xml:space="preserve"> The vehement</w:t>
      </w:r>
      <w:r w:rsidRPr="00A5407F">
        <w:rPr>
          <w:rStyle w:val="StyleUnderline"/>
        </w:rPr>
        <w:t xml:space="preserve"> criticism of the</w:t>
      </w:r>
      <w:r w:rsidRPr="00A5407F">
        <w:rPr>
          <w:sz w:val="14"/>
        </w:rPr>
        <w:t xml:space="preserve"> latter set of </w:t>
      </w:r>
      <w:r w:rsidRPr="00A5407F">
        <w:rPr>
          <w:rStyle w:val="StyleUnderline"/>
        </w:rPr>
        <w:t xml:space="preserve">decisions </w:t>
      </w:r>
      <w:r w:rsidRPr="00A5407F">
        <w:rPr>
          <w:sz w:val="14"/>
        </w:rPr>
        <w:t xml:space="preserve">from most academics, especially those identified as political liberals </w:t>
      </w:r>
      <w:r w:rsidRPr="00A5407F">
        <w:rPr>
          <w:rStyle w:val="StyleUnderline"/>
        </w:rPr>
        <w:t>reflects,</w:t>
      </w:r>
      <w:r w:rsidRPr="00A5407F">
        <w:rPr>
          <w:sz w:val="14"/>
        </w:rPr>
        <w:t xml:space="preserve"> among other things, the continuing domination in the legal academy of </w:t>
      </w:r>
      <w:r w:rsidRPr="00A5407F">
        <w:rPr>
          <w:rStyle w:val="StyleUnderline"/>
        </w:rPr>
        <w:t>the belief that constitutional law,</w:t>
      </w:r>
      <w:r w:rsidRPr="00A5407F">
        <w:rPr>
          <w:sz w:val="14"/>
        </w:rPr>
        <w:t xml:space="preserve"> especially if defined </w:t>
      </w:r>
      <w:r w:rsidRPr="00A5407F">
        <w:rPr>
          <w:rStyle w:val="StyleUnderline"/>
        </w:rPr>
        <w:t xml:space="preserve">in terms of judicial handiwork, ought primarily to be about the direct protection of individual rights rather than the maintenance of particular governmental structures. </w:t>
      </w:r>
      <w:proofErr w:type="spellStart"/>
      <w:r w:rsidRPr="00A5407F">
        <w:rPr>
          <w:sz w:val="14"/>
        </w:rPr>
        <w:t>n93</w:t>
      </w:r>
      <w:proofErr w:type="spellEnd"/>
      <w:r w:rsidRPr="00A5407F">
        <w:rPr>
          <w:sz w:val="14"/>
        </w:rPr>
        <w:t xml:space="preserve"> </w:t>
      </w:r>
      <w:proofErr w:type="spellStart"/>
      <w:r w:rsidRPr="00A5407F">
        <w:rPr>
          <w:sz w:val="14"/>
        </w:rPr>
        <w:t>n93</w:t>
      </w:r>
      <w:proofErr w:type="spellEnd"/>
      <w:r w:rsidRPr="00A5407F">
        <w:rPr>
          <w:sz w:val="14"/>
        </w:rPr>
        <w:t xml:space="preserve"> For a classic statement of this theme, see JESSE H. CHOPER, JUDICIAL REVIEW AND THE NATIONAL POLITICAL PROCESS: A FUNCTIONAL RECONSIDERATION OF THE ROLE OF THE SUPREME COURT (1980) (</w:t>
      </w:r>
      <w:r w:rsidRPr="00A5407F">
        <w:rPr>
          <w:rStyle w:val="StyleUnderline"/>
        </w:rPr>
        <w:t>urging that the Court abandon judicial review of</w:t>
      </w:r>
      <w:r w:rsidRPr="00A5407F">
        <w:rPr>
          <w:sz w:val="14"/>
        </w:rPr>
        <w:t xml:space="preserve"> federalism and </w:t>
      </w:r>
      <w:r w:rsidRPr="00A5407F">
        <w:rPr>
          <w:rStyle w:val="StyleUnderline"/>
        </w:rPr>
        <w:t xml:space="preserve">separation of powers issues and </w:t>
      </w:r>
      <w:r w:rsidRPr="00A5407F">
        <w:rPr>
          <w:rStyle w:val="Emphasis"/>
        </w:rPr>
        <w:t>conserve its political capital</w:t>
      </w:r>
      <w:r w:rsidRPr="00A5407F">
        <w:rPr>
          <w:sz w:val="14"/>
        </w:rPr>
        <w:t xml:space="preserve"> for enforcing guarantees of individual rights). It is not our brief to commend or criticize this view today (even if the two of us could agree on the issue, which seems unlikely). </w:t>
      </w:r>
      <w:proofErr w:type="spellStart"/>
      <w:r w:rsidRPr="00A5407F">
        <w:rPr>
          <w:sz w:val="14"/>
        </w:rPr>
        <w:t>n94</w:t>
      </w:r>
      <w:proofErr w:type="spellEnd"/>
      <w:r w:rsidRPr="00A5407F">
        <w:rPr>
          <w:sz w:val="14"/>
        </w:rPr>
        <w:t xml:space="preserve"> We [*948] do, however, want to make one observation about the relationship between this shift in the emphasis of constitutional law and the institution of judicial review. The Constitution's structural provisions are primarily directed toward establishing a system that allows different parts of the political branches to check one another. The aim, as Madison said, is to "oblige [the government] to control itself." </w:t>
      </w:r>
      <w:proofErr w:type="spellStart"/>
      <w:r w:rsidRPr="00A5407F">
        <w:rPr>
          <w:sz w:val="14"/>
        </w:rPr>
        <w:t>n95</w:t>
      </w:r>
      <w:proofErr w:type="spellEnd"/>
      <w:r w:rsidRPr="00A5407F">
        <w:rPr>
          <w:sz w:val="14"/>
        </w:rPr>
        <w:t xml:space="preserve"> </w:t>
      </w:r>
      <w:r w:rsidRPr="00A5407F">
        <w:rPr>
          <w:rStyle w:val="StyleUnderline"/>
        </w:rPr>
        <w:t>Judicial review in this context focuses on whether</w:t>
      </w:r>
      <w:r w:rsidRPr="00A5407F">
        <w:rPr>
          <w:sz w:val="14"/>
        </w:rPr>
        <w:t xml:space="preserve"> the </w:t>
      </w:r>
      <w:r w:rsidRPr="00A5407F">
        <w:rPr>
          <w:rStyle w:val="StyleUnderline"/>
        </w:rPr>
        <w:t>procedural and structural mechanisms built into the framework have been obeyed</w:t>
      </w:r>
      <w:r w:rsidRPr="00A5407F">
        <w:rPr>
          <w:sz w:val="14"/>
        </w:rPr>
        <w:t xml:space="preserve">--that is, whether a legislative enactment has been presented to the President, or whether candidate Cheney is really an inhabitant of Wyoming. And </w:t>
      </w:r>
      <w:r w:rsidRPr="00A5407F">
        <w:rPr>
          <w:rStyle w:val="StyleUnderline"/>
        </w:rPr>
        <w:t xml:space="preserve">while the instances of judicial review in this context tend to </w:t>
      </w:r>
      <w:r w:rsidRPr="00A5407F">
        <w:rPr>
          <w:rStyle w:val="Emphasis"/>
        </w:rPr>
        <w:t>be big, important cases</w:t>
      </w:r>
      <w:r w:rsidRPr="00A5407F">
        <w:rPr>
          <w:rStyle w:val="StyleUnderline"/>
        </w:rPr>
        <w:t>, they happen relatively infrequently</w:t>
      </w:r>
      <w:r w:rsidRPr="00A5407F">
        <w:rPr>
          <w:sz w:val="14"/>
        </w:rPr>
        <w:t xml:space="preserve">. The structure is designed, after all, to be generally self-enforcing. </w:t>
      </w:r>
      <w:proofErr w:type="spellStart"/>
      <w:r w:rsidRPr="00A5407F">
        <w:rPr>
          <w:sz w:val="14"/>
        </w:rPr>
        <w:t>n96</w:t>
      </w:r>
      <w:proofErr w:type="spellEnd"/>
      <w:r w:rsidRPr="00A5407F">
        <w:rPr>
          <w:sz w:val="14"/>
        </w:rPr>
        <w:t xml:space="preserve"> Structural judicial review generally does not put particular policies off limits to political actors. Instead, it decides which political actors can pursue a particular </w:t>
      </w:r>
      <w:proofErr w:type="gramStart"/>
      <w:r w:rsidRPr="00A5407F">
        <w:rPr>
          <w:sz w:val="14"/>
        </w:rPr>
        <w:t>policy, or</w:t>
      </w:r>
      <w:proofErr w:type="gramEnd"/>
      <w:r w:rsidRPr="00A5407F">
        <w:rPr>
          <w:sz w:val="14"/>
        </w:rPr>
        <w:t xml:space="preserve"> requires those actors to follow certain procedures. As Judge Wilkinson has observed of federalism litigation: Our role . . . is not as substantive adjudicators, but as structural referees. The due process decisions of the Lochner and Warren Court eras, as well as the individual rights rulings of the latter, attempted to remove the subject matter of those cases from political debate altogether. Those decisions prevented the people from seeking resolutions of their differences through their popularly elected representatives--federal and state. By contr</w:t>
      </w:r>
      <w:r w:rsidRPr="00F66AC5">
        <w:rPr>
          <w:sz w:val="14"/>
        </w:rPr>
        <w:t>ast, the present jurisprudence of federalism is purely allocative</w:t>
      </w:r>
      <w:proofErr w:type="gramStart"/>
      <w:r w:rsidRPr="00F66AC5">
        <w:rPr>
          <w:sz w:val="14"/>
        </w:rPr>
        <w:t>. . . .</w:t>
      </w:r>
      <w:proofErr w:type="gramEnd"/>
      <w:r w:rsidRPr="00F66AC5">
        <w:rPr>
          <w:sz w:val="14"/>
        </w:rPr>
        <w:t xml:space="preserve"> This jurisprudence removes no substantive decision from the stage of political debate. </w:t>
      </w:r>
      <w:proofErr w:type="spellStart"/>
      <w:r w:rsidRPr="00F66AC5">
        <w:rPr>
          <w:sz w:val="14"/>
        </w:rPr>
        <w:t>n97</w:t>
      </w:r>
      <w:proofErr w:type="spellEnd"/>
    </w:p>
    <w:p w:rsidRPr="00237D40" w:rsidR="00237D40" w:rsidP="00237D40" w:rsidRDefault="00237D40" w14:paraId="5BAC92D8" w14:textId="77777777">
      <w:pPr>
        <w:pStyle w:val="Heading3"/>
      </w:pPr>
      <w:r>
        <w:t>2NC – State Habeas Corpus Link</w:t>
      </w:r>
    </w:p>
    <w:p w:rsidRPr="00544885" w:rsidR="00237D40" w:rsidP="00237D40" w:rsidRDefault="00237D40" w14:paraId="068A58A4" w14:textId="77777777">
      <w:pPr>
        <w:pStyle w:val="Heading4"/>
      </w:pPr>
      <w:r>
        <w:t>Roberts is inclined to fight federal review of state cases.</w:t>
      </w:r>
    </w:p>
    <w:p w:rsidRPr="00544885" w:rsidR="00237D40" w:rsidP="00237D40" w:rsidRDefault="00237D40" w14:paraId="04773BD6" w14:textId="77777777">
      <w:r w:rsidRPr="00A34AA2">
        <w:rPr>
          <w:rStyle w:val="Style13ptBold"/>
        </w:rPr>
        <w:t>Snyder 10</w:t>
      </w:r>
      <w:r>
        <w:t xml:space="preserve"> – Brad Snyder, Professor at the University of Wisconsin. [The Judicial Genealogy (and Mythology) of John Roberts: Clerkships from Gray to Brandeis to Friendly to Roberts, 71 Ohio St. L.J. 1149, Lexis]//BPS</w:t>
      </w:r>
    </w:p>
    <w:p w:rsidR="00237D40" w:rsidP="00237D40" w:rsidRDefault="00237D40" w14:paraId="6D3F3351" w14:textId="77777777">
      <w:pPr>
        <w:rPr>
          <w:sz w:val="16"/>
        </w:rPr>
      </w:pPr>
      <w:r w:rsidRPr="00544885">
        <w:rPr>
          <w:sz w:val="16"/>
        </w:rPr>
        <w:t xml:space="preserve">At the Justice Department, Friendly and Rehnquist were in Roberts's thoughts. In March 1982, </w:t>
      </w:r>
      <w:r w:rsidRPr="00544885">
        <w:rPr>
          <w:rStyle w:val="StyleUnderline"/>
        </w:rPr>
        <w:t xml:space="preserve">Roberts wrote a </w:t>
      </w:r>
      <w:r w:rsidRPr="00544885">
        <w:rPr>
          <w:rStyle w:val="Emphasis"/>
        </w:rPr>
        <w:t>memo</w:t>
      </w:r>
      <w:r w:rsidRPr="00544885">
        <w:rPr>
          <w:rStyle w:val="StyleUnderline"/>
        </w:rPr>
        <w:t xml:space="preserve"> proposing reform of habeas corpus by eliminating </w:t>
      </w:r>
      <w:r w:rsidRPr="00544885">
        <w:rPr>
          <w:rStyle w:val="Emphasis"/>
        </w:rPr>
        <w:t xml:space="preserve">Fay v. </w:t>
      </w:r>
      <w:proofErr w:type="spellStart"/>
      <w:r w:rsidRPr="00544885">
        <w:rPr>
          <w:rStyle w:val="Emphasis"/>
        </w:rPr>
        <w:t>Noia's</w:t>
      </w:r>
      <w:proofErr w:type="spellEnd"/>
      <w:r w:rsidRPr="00544885">
        <w:rPr>
          <w:rStyle w:val="Emphasis"/>
        </w:rPr>
        <w:t xml:space="preserve"> de novo review</w:t>
      </w:r>
      <w:r w:rsidRPr="00544885">
        <w:rPr>
          <w:sz w:val="16"/>
        </w:rPr>
        <w:t xml:space="preserve">, including a one-year statute of limitations on habeas review, and </w:t>
      </w:r>
      <w:r w:rsidRPr="00544885">
        <w:rPr>
          <w:rStyle w:val="StyleUnderline"/>
        </w:rPr>
        <w:t xml:space="preserve">abolishing </w:t>
      </w:r>
      <w:r w:rsidRPr="00544885">
        <w:rPr>
          <w:rStyle w:val="Emphasis"/>
        </w:rPr>
        <w:t>federal habeas review</w:t>
      </w:r>
      <w:r w:rsidRPr="00544885">
        <w:rPr>
          <w:rStyle w:val="StyleUnderline"/>
        </w:rPr>
        <w:t xml:space="preserve"> of </w:t>
      </w:r>
      <w:r w:rsidRPr="00544885">
        <w:rPr>
          <w:rStyle w:val="Emphasis"/>
        </w:rPr>
        <w:t>state death penalty cases</w:t>
      </w:r>
      <w:r w:rsidRPr="00544885">
        <w:rPr>
          <w:rStyle w:val="StyleUnderline"/>
        </w:rPr>
        <w:t xml:space="preserve">. Such review, Roberts wrote, "makes </w:t>
      </w:r>
      <w:r w:rsidRPr="00544885">
        <w:rPr>
          <w:rStyle w:val="Emphasis"/>
        </w:rPr>
        <w:t>a mockery</w:t>
      </w:r>
      <w:r w:rsidRPr="00544885">
        <w:rPr>
          <w:rStyle w:val="StyleUnderline"/>
        </w:rPr>
        <w:t xml:space="preserve"> of the </w:t>
      </w:r>
      <w:r w:rsidRPr="00544885">
        <w:rPr>
          <w:rStyle w:val="Emphasis"/>
        </w:rPr>
        <w:t>criminal justice system</w:t>
      </w:r>
      <w:r w:rsidRPr="00544885">
        <w:rPr>
          <w:rStyle w:val="StyleUnderline"/>
        </w:rPr>
        <w:t>." Roberts</w:t>
      </w:r>
      <w:r w:rsidRPr="00544885">
        <w:rPr>
          <w:sz w:val="16"/>
        </w:rPr>
        <w:t xml:space="preserve"> later </w:t>
      </w:r>
      <w:r w:rsidRPr="00544885">
        <w:rPr>
          <w:rStyle w:val="StyleUnderline"/>
        </w:rPr>
        <w:t>testified</w:t>
      </w:r>
      <w:r w:rsidRPr="00544885">
        <w:rPr>
          <w:sz w:val="16"/>
        </w:rPr>
        <w:t xml:space="preserve"> that </w:t>
      </w:r>
      <w:r w:rsidRPr="00544885">
        <w:rPr>
          <w:rStyle w:val="StyleUnderline"/>
        </w:rPr>
        <w:t xml:space="preserve">his memo proposed to limit successive, unmeritorious habeas petitions clogging </w:t>
      </w:r>
      <w:r w:rsidRPr="00544885">
        <w:rPr>
          <w:rStyle w:val="Emphasis"/>
        </w:rPr>
        <w:t>the federal system</w:t>
      </w:r>
      <w:r w:rsidRPr="00544885">
        <w:rPr>
          <w:sz w:val="16"/>
        </w:rPr>
        <w:t xml:space="preserve">. At the time, he wrote Assistant Attorney General Jonathan C. Rose: "The attached memorandum contains some thoughts on habeas corpus reform, for whatever you think they're worth. Judge Friendly and </w:t>
      </w:r>
      <w:r w:rsidRPr="00544885">
        <w:rPr>
          <w:rStyle w:val="StyleUnderline"/>
        </w:rPr>
        <w:t xml:space="preserve">Justice Rehnquist would never have forgiven me if I remained </w:t>
      </w:r>
      <w:r w:rsidRPr="00544885">
        <w:rPr>
          <w:rStyle w:val="Emphasis"/>
        </w:rPr>
        <w:t>mute</w:t>
      </w:r>
      <w:r w:rsidRPr="00544885">
        <w:rPr>
          <w:sz w:val="16"/>
        </w:rPr>
        <w:t>."</w:t>
      </w:r>
    </w:p>
    <w:p w:rsidR="00AD7224" w:rsidP="00AD7224" w:rsidRDefault="00AD7224" w14:paraId="768F938E" w14:textId="77777777">
      <w:pPr>
        <w:pStyle w:val="Heading3"/>
      </w:pPr>
      <w:r>
        <w:t>2NC – Sixth Amendment Link</w:t>
      </w:r>
    </w:p>
    <w:p w:rsidRPr="00AD7224" w:rsidR="00AD7224" w:rsidP="00AD7224" w:rsidRDefault="00AD7224" w14:paraId="7D1CB621" w14:textId="77777777">
      <w:pPr>
        <w:pStyle w:val="Heading4"/>
      </w:pPr>
      <w:r>
        <w:t>The Court is avoiding Sixth Amendment cases.</w:t>
      </w:r>
    </w:p>
    <w:p w:rsidR="00AD7224" w:rsidP="00AD7224" w:rsidRDefault="00AD7224" w14:paraId="51840074" w14:textId="77777777">
      <w:r w:rsidRPr="00AD7224">
        <w:rPr>
          <w:rStyle w:val="Style13ptBold"/>
        </w:rPr>
        <w:t>Shapiro 14</w:t>
      </w:r>
      <w:r>
        <w:t xml:space="preserve"> – Ilya Shapiro, JD from the University of Chicago, law professor at the George Washington University and University. [Supreme Court Declines to Review Another Important Case, CATO Institute, 10-15-14, https://www.cato.org/blog/supreme-court-declines-review-another-important-case]//BPS</w:t>
      </w:r>
    </w:p>
    <w:p w:rsidRPr="00AD7224" w:rsidR="00AD7224" w:rsidP="00AD7224" w:rsidRDefault="00AD7224" w14:paraId="501254B5" w14:textId="77777777">
      <w:pPr>
        <w:rPr>
          <w:sz w:val="16"/>
        </w:rPr>
      </w:pPr>
      <w:r w:rsidRPr="00AD7224">
        <w:rPr>
          <w:rStyle w:val="StyleUnderline"/>
        </w:rPr>
        <w:t xml:space="preserve">It’s not just </w:t>
      </w:r>
      <w:r w:rsidRPr="00AD7224">
        <w:rPr>
          <w:rStyle w:val="Emphasis"/>
        </w:rPr>
        <w:t>high‐​profile culture‐​war issues</w:t>
      </w:r>
      <w:r w:rsidRPr="00AD7224">
        <w:rPr>
          <w:sz w:val="16"/>
        </w:rPr>
        <w:t xml:space="preserve"> like same‐​sex marriage and the right to bear arms that </w:t>
      </w:r>
      <w:r w:rsidRPr="00AD7224">
        <w:rPr>
          <w:rStyle w:val="Emphasis"/>
        </w:rPr>
        <w:t>the Supreme Court</w:t>
      </w:r>
      <w:r w:rsidRPr="00AD7224">
        <w:rPr>
          <w:rStyle w:val="StyleUnderline"/>
        </w:rPr>
        <w:t xml:space="preserve"> is avoiding like the plague. On</w:t>
      </w:r>
      <w:r w:rsidRPr="00AD7224">
        <w:rPr>
          <w:sz w:val="16"/>
        </w:rPr>
        <w:t xml:space="preserve"> issues ranging from federalism to property rights to </w:t>
      </w:r>
      <w:r w:rsidRPr="00AD7224">
        <w:rPr>
          <w:rStyle w:val="Emphasis"/>
        </w:rPr>
        <w:t>criminal law</w:t>
      </w:r>
      <w:r w:rsidRPr="00AD7224">
        <w:rPr>
          <w:rStyle w:val="StyleUnderline"/>
        </w:rPr>
        <w:t xml:space="preserve">, the justices </w:t>
      </w:r>
      <w:r w:rsidRPr="00AD7224">
        <w:rPr>
          <w:rStyle w:val="Emphasis"/>
        </w:rPr>
        <w:t>increasingly decline</w:t>
      </w:r>
      <w:r w:rsidRPr="00AD7224">
        <w:rPr>
          <w:rStyle w:val="StyleUnderline"/>
        </w:rPr>
        <w:t xml:space="preserve"> to hear any case they don’t </w:t>
      </w:r>
      <w:r w:rsidRPr="00AD7224">
        <w:rPr>
          <w:rStyle w:val="Emphasis"/>
        </w:rPr>
        <w:t>absolutely have to</w:t>
      </w:r>
      <w:r w:rsidRPr="00AD7224">
        <w:rPr>
          <w:rStyle w:val="StyleUnderline"/>
        </w:rPr>
        <w:t xml:space="preserve"> — no matter how important the issues presented — </w:t>
      </w:r>
      <w:r w:rsidRPr="00AD7224">
        <w:rPr>
          <w:rStyle w:val="Emphasis"/>
        </w:rPr>
        <w:t>especially if</w:t>
      </w:r>
      <w:r w:rsidRPr="00AD7224">
        <w:rPr>
          <w:rStyle w:val="StyleUnderline"/>
        </w:rPr>
        <w:t xml:space="preserve"> there’s a threat of </w:t>
      </w:r>
      <w:r w:rsidRPr="00AD7224">
        <w:rPr>
          <w:rStyle w:val="Emphasis"/>
        </w:rPr>
        <w:t>an irreconcilable split</w:t>
      </w:r>
      <w:r w:rsidRPr="00AD7224">
        <w:rPr>
          <w:rStyle w:val="StyleUnderline"/>
        </w:rPr>
        <w:t xml:space="preserve">. Such is </w:t>
      </w:r>
      <w:r w:rsidRPr="00AD7224">
        <w:rPr>
          <w:rStyle w:val="Emphasis"/>
        </w:rPr>
        <w:t>the brave new world</w:t>
      </w:r>
      <w:r w:rsidRPr="00AD7224">
        <w:rPr>
          <w:rStyle w:val="StyleUnderline"/>
        </w:rPr>
        <w:t xml:space="preserve"> of </w:t>
      </w:r>
      <w:r w:rsidRPr="00AD7224">
        <w:rPr>
          <w:rStyle w:val="Emphasis"/>
        </w:rPr>
        <w:t>John Roberts’s minimalism/​unanimity</w:t>
      </w:r>
      <w:r w:rsidRPr="00AD7224">
        <w:rPr>
          <w:sz w:val="16"/>
        </w:rPr>
        <w:t>.</w:t>
      </w:r>
    </w:p>
    <w:p w:rsidRPr="00AD7224" w:rsidR="00AD7224" w:rsidP="00AD7224" w:rsidRDefault="00AD7224" w14:paraId="6A48732D" w14:textId="77777777">
      <w:pPr>
        <w:rPr>
          <w:sz w:val="16"/>
        </w:rPr>
      </w:pPr>
      <w:r w:rsidRPr="00AD7224">
        <w:rPr>
          <w:rStyle w:val="StyleUnderline"/>
        </w:rPr>
        <w:t xml:space="preserve">The latest </w:t>
      </w:r>
      <w:r w:rsidRPr="00AD7224">
        <w:rPr>
          <w:rStyle w:val="Emphasis"/>
        </w:rPr>
        <w:t>such example</w:t>
      </w:r>
      <w:r w:rsidRPr="00AD7224">
        <w:rPr>
          <w:sz w:val="16"/>
        </w:rPr>
        <w:t xml:space="preserve"> came yesterday morning, </w:t>
      </w:r>
      <w:r w:rsidRPr="00AD7224">
        <w:rPr>
          <w:rStyle w:val="StyleUnderline"/>
        </w:rPr>
        <w:t>in a criminal procedure case called Jones v. U</w:t>
      </w:r>
      <w:r w:rsidRPr="00AD7224">
        <w:rPr>
          <w:sz w:val="16"/>
        </w:rPr>
        <w:t xml:space="preserve">nited </w:t>
      </w:r>
      <w:r w:rsidRPr="00AD7224">
        <w:rPr>
          <w:rStyle w:val="StyleUnderline"/>
        </w:rPr>
        <w:t>S</w:t>
      </w:r>
      <w:r w:rsidRPr="00AD7224">
        <w:rPr>
          <w:sz w:val="16"/>
        </w:rPr>
        <w:t xml:space="preserve">tates, in which Cato filed an amicus brief that I previously blogged about. </w:t>
      </w:r>
      <w:r w:rsidRPr="00AD7224">
        <w:rPr>
          <w:rStyle w:val="StyleUnderline"/>
        </w:rPr>
        <w:t>The issue</w:t>
      </w:r>
      <w:r w:rsidRPr="00AD7224">
        <w:rPr>
          <w:sz w:val="16"/>
        </w:rPr>
        <w:t xml:space="preserve"> here </w:t>
      </w:r>
      <w:r w:rsidRPr="00AD7224">
        <w:rPr>
          <w:rStyle w:val="StyleUnderline"/>
        </w:rPr>
        <w:t>is</w:t>
      </w:r>
      <w:r w:rsidRPr="00AD7224">
        <w:rPr>
          <w:sz w:val="16"/>
        </w:rPr>
        <w:t xml:space="preserve"> whether, </w:t>
      </w:r>
      <w:r w:rsidRPr="00AD7224">
        <w:rPr>
          <w:rStyle w:val="StyleUnderline"/>
        </w:rPr>
        <w:t xml:space="preserve">pursuant to </w:t>
      </w:r>
      <w:r w:rsidRPr="00AD7224">
        <w:rPr>
          <w:rStyle w:val="Emphasis"/>
        </w:rPr>
        <w:t>the Sixth Amendment</w:t>
      </w:r>
      <w:r w:rsidRPr="00AD7224">
        <w:rPr>
          <w:sz w:val="16"/>
        </w:rPr>
        <w:t xml:space="preserve">, a judge can base a sentence on facts that the jury did not find beyond a reasonable doubt. (The Court ruled in a 2000 case called </w:t>
      </w:r>
      <w:proofErr w:type="spellStart"/>
      <w:r w:rsidRPr="00AD7224">
        <w:rPr>
          <w:sz w:val="16"/>
        </w:rPr>
        <w:t>Apprendi</w:t>
      </w:r>
      <w:proofErr w:type="spellEnd"/>
      <w:r w:rsidRPr="00AD7224">
        <w:rPr>
          <w:sz w:val="16"/>
        </w:rPr>
        <w:t xml:space="preserve"> v. New Jersey that judges can’t enhance sentences beyond statutory maximums based on facts, other than prior convictions, not decided by the jury — but in Jones the sentences in question, while seemingly harsh and unreasonable, were still within the sentencing guidelines.)</w:t>
      </w:r>
    </w:p>
    <w:p w:rsidRPr="00AD7224" w:rsidR="00AD7224" w:rsidP="00AD7224" w:rsidRDefault="00AD7224" w14:paraId="787773DD" w14:textId="77777777">
      <w:pPr>
        <w:rPr>
          <w:sz w:val="16"/>
        </w:rPr>
      </w:pPr>
      <w:r w:rsidRPr="00AD7224">
        <w:rPr>
          <w:sz w:val="16"/>
        </w:rPr>
        <w:t>While normally we don’t know what the justices are thinking when they deny a cert petition, or even how the vote went (four votes are needed to grant), but in the Jones denial, Justice Antonin Scalia wrote a rare dissenting opinion, joined by Justices Clarence Thomas and Ruth Bader Ginsburg. Here’s the salient bit:</w:t>
      </w:r>
    </w:p>
    <w:p w:rsidRPr="00AD7224" w:rsidR="00AD7224" w:rsidP="00AD7224" w:rsidRDefault="00AD7224" w14:paraId="19A4E26B" w14:textId="77777777">
      <w:pPr>
        <w:rPr>
          <w:sz w:val="16"/>
        </w:rPr>
      </w:pPr>
      <w:r w:rsidRPr="00AD7224">
        <w:rPr>
          <w:sz w:val="16"/>
        </w:rPr>
        <w:t>The Sixth Amendment, together with the Fifth Amendment’s Due Process Clause, “requires that each element of a crime” be either admitted by the defendant, or “proved to the jury beyond a reasonable doubt.” Any fact that increases the penalty to which a defendant is exposed constitutes an element of a crime, and “must be found by a jury, not a judge.” We have held that a substantively unreasonable penalty is illegal and must be set aside. It unavoidably follows that any fact necessary to prevent a sentence from being substantively unreasonable—thereby exposing the defendant to the longer sentence—is an element that must be either admitted by the defendant or found by the jury. It may not be found by a judge. [emphasis original; internal citations omitted.]</w:t>
      </w:r>
    </w:p>
    <w:p w:rsidRPr="00AD7224" w:rsidR="00AD7224" w:rsidP="00AD7224" w:rsidRDefault="00AD7224" w14:paraId="658EE388" w14:textId="77777777">
      <w:pPr>
        <w:rPr>
          <w:sz w:val="16"/>
        </w:rPr>
      </w:pPr>
      <w:r w:rsidRPr="00AD7224">
        <w:rPr>
          <w:sz w:val="16"/>
        </w:rPr>
        <w:t xml:space="preserve">And so </w:t>
      </w:r>
      <w:r w:rsidRPr="00AD7224">
        <w:rPr>
          <w:rStyle w:val="StyleUnderline"/>
        </w:rPr>
        <w:t xml:space="preserve">the petitioners came </w:t>
      </w:r>
      <w:r w:rsidRPr="00AD7224">
        <w:rPr>
          <w:rStyle w:val="Emphasis"/>
        </w:rPr>
        <w:t>one vote short</w:t>
      </w:r>
      <w:r w:rsidRPr="00AD7224">
        <w:rPr>
          <w:sz w:val="16"/>
        </w:rPr>
        <w:t xml:space="preserve">. The three dissenters may seem like an unusual grouping, but actually these justices are often together on issues relating criminal defendants’ jury‐​trial rights. (It’s sort of the left/​right versus the center, or the principled versus the pragmatic.) They were in the </w:t>
      </w:r>
      <w:proofErr w:type="spellStart"/>
      <w:r w:rsidRPr="00AD7224">
        <w:rPr>
          <w:sz w:val="16"/>
        </w:rPr>
        <w:t>Apprendi</w:t>
      </w:r>
      <w:proofErr w:type="spellEnd"/>
      <w:r w:rsidRPr="00AD7224">
        <w:rPr>
          <w:sz w:val="16"/>
        </w:rPr>
        <w:t xml:space="preserve"> majority, for example, as well as in the majority for the case that struck down the mandatory nature of the sentencing guidelines, United States v. Booker (2005), and recent cases involving the right to confront witnesses against you. Alas, they were joined in those cases by Justices John Paul Stevens and David Souter, who have since been replaced by Justices Sonia Sotomayor and Elena Kagan, respectively. It’s not a big surprise that Kagan seems to have joined the “</w:t>
      </w:r>
      <w:proofErr w:type="spellStart"/>
      <w:r w:rsidRPr="00AD7224">
        <w:rPr>
          <w:sz w:val="16"/>
        </w:rPr>
        <w:t>prgamatic</w:t>
      </w:r>
      <w:proofErr w:type="spellEnd"/>
      <w:r w:rsidRPr="00AD7224">
        <w:rPr>
          <w:sz w:val="16"/>
        </w:rPr>
        <w:t>” bloc for these purposes, but Sotomayor’s vote is disappointing. Some commentators point to her background as a prosecutor to explain such deference, but Justice Sotomayor is one of the most pro‐​defendant votes on Fourth Amendment and habeas corpus cases.</w:t>
      </w:r>
    </w:p>
    <w:p w:rsidR="00D10B34" w:rsidP="00D10B34" w:rsidRDefault="00D10B34" w14:paraId="2ED71876" w14:textId="77777777">
      <w:pPr>
        <w:pStyle w:val="Heading3"/>
      </w:pPr>
      <w:r>
        <w:t>2NC – AT: Legitimacy Link Turn</w:t>
      </w:r>
    </w:p>
    <w:p w:rsidR="00D10B34" w:rsidP="00D10B34" w:rsidRDefault="00D10B34" w14:paraId="0CD225BC" w14:textId="77777777">
      <w:pPr>
        <w:pStyle w:val="Heading4"/>
      </w:pPr>
      <w:r>
        <w:t xml:space="preserve">Their legitimacy arguments do not turn the </w:t>
      </w:r>
      <w:proofErr w:type="spellStart"/>
      <w:r>
        <w:t>disad</w:t>
      </w:r>
      <w:proofErr w:type="spellEnd"/>
      <w:r>
        <w:t xml:space="preserve"> – the court will have to adjust judicial capital regardless of the plan’s effects on legitimacy.</w:t>
      </w:r>
    </w:p>
    <w:p w:rsidRPr="001F0F40" w:rsidR="00D10B34" w:rsidP="00D10B34" w:rsidRDefault="00D10B34" w14:paraId="74FE5FFB" w14:textId="77777777">
      <w:r>
        <w:rPr>
          <w:rStyle w:val="Style13ptBold"/>
        </w:rPr>
        <w:t xml:space="preserve">Wells </w:t>
      </w:r>
      <w:r w:rsidRPr="00367B46">
        <w:rPr>
          <w:rStyle w:val="Style13ptBold"/>
        </w:rPr>
        <w:t>07</w:t>
      </w:r>
      <w:r>
        <w:t xml:space="preserve"> (</w:t>
      </w:r>
      <w:r w:rsidRPr="008C5BAB">
        <w:t>Michael L. Wells</w:t>
      </w:r>
      <w:r>
        <w:t xml:space="preserve">, </w:t>
      </w:r>
      <w:r w:rsidRPr="002F0879">
        <w:t xml:space="preserve">Colquitt Carter Chair </w:t>
      </w:r>
      <w:proofErr w:type="gramStart"/>
      <w:r w:rsidRPr="002F0879">
        <w:t>in .</w:t>
      </w:r>
      <w:proofErr w:type="gramEnd"/>
      <w:r w:rsidRPr="002F0879">
        <w:t xml:space="preserve"> Colquitt Carter Chair in Tort a</w:t>
      </w:r>
      <w:r>
        <w:t xml:space="preserve">nd Insurance Law, University of </w:t>
      </w:r>
      <w:r w:rsidRPr="002F0879">
        <w:t>Georgia School of</w:t>
      </w:r>
      <w:r>
        <w:t xml:space="preserve"> </w:t>
      </w:r>
      <w:r w:rsidRPr="002F0879">
        <w:t>Law; J.D., B.A., University of</w:t>
      </w:r>
      <w:r>
        <w:t xml:space="preserve"> </w:t>
      </w:r>
      <w:proofErr w:type="gramStart"/>
      <w:r w:rsidRPr="002F0879">
        <w:t>Virginia</w:t>
      </w:r>
      <w:r>
        <w:t xml:space="preserve"> .</w:t>
      </w:r>
      <w:proofErr w:type="gramEnd"/>
      <w:r>
        <w:t>“</w:t>
      </w:r>
      <w:r w:rsidRPr="008C5BAB">
        <w:t>"Sociologic</w:t>
      </w:r>
      <w:r w:rsidRPr="001F0F40">
        <w:t>al Legitimacy" in Supreme Court Opinions”, pages 1032-1033)</w:t>
      </w:r>
    </w:p>
    <w:p w:rsidRPr="004E4B4B" w:rsidR="00D10B34" w:rsidP="00D10B34" w:rsidRDefault="00D10B34" w14:paraId="5DB51359" w14:textId="77777777">
      <w:pPr>
        <w:rPr>
          <w:sz w:val="16"/>
        </w:rPr>
      </w:pPr>
      <w:r w:rsidRPr="001F0F40">
        <w:rPr>
          <w:sz w:val="16"/>
        </w:rPr>
        <w:t xml:space="preserve">In this environment, a strategy of accommodation to popular preferences will likely fail if it is limited to decisions about who wins and </w:t>
      </w:r>
      <w:proofErr w:type="spellStart"/>
      <w:r w:rsidRPr="001F0F40">
        <w:rPr>
          <w:sz w:val="16"/>
        </w:rPr>
        <w:t>loses</w:t>
      </w:r>
      <w:proofErr w:type="spellEnd"/>
      <w:r w:rsidRPr="001F0F40">
        <w:rPr>
          <w:sz w:val="16"/>
        </w:rPr>
        <w:t>. Often</w:t>
      </w:r>
      <w:r w:rsidRPr="001F0F40">
        <w:rPr>
          <w:rStyle w:val="StyleUnderline"/>
        </w:rPr>
        <w:t>, as in Bush v. Gore, the outcome will give rise to controversy no matter which side the Court takes</w:t>
      </w:r>
      <w:r w:rsidRPr="001F0F40">
        <w:rPr>
          <w:sz w:val="16"/>
        </w:rPr>
        <w:t xml:space="preserve">. Outcomes that meet with popular approval, as the curbs on habeas signaled by Teague v. Lane surely would, still must be reconciled with legal materials that seem to favor a different result. Even where a comparatively safe resolution of the merits is available, </w:t>
      </w:r>
      <w:r w:rsidRPr="001F0F40">
        <w:rPr>
          <w:rStyle w:val="StyleUnderline"/>
        </w:rPr>
        <w:t>as it was in Brown v. Board of Education." the Court may conclude that the substantive merits of a bolder holding are worth bearing the costs of controversy.</w:t>
      </w:r>
      <w:r w:rsidRPr="001F0F40">
        <w:rPr>
          <w:sz w:val="16"/>
        </w:rPr>
        <w:t xml:space="preserve"> In all of these cases, </w:t>
      </w:r>
      <w:r w:rsidRPr="001F0F40">
        <w:rPr>
          <w:rStyle w:val="StyleUnderline"/>
        </w:rPr>
        <w:t>the Court cannot count on procuring sociological legitimacy by virtue of its substantive holding alone.</w:t>
      </w:r>
      <w:r w:rsidRPr="001F0F40">
        <w:rPr>
          <w:sz w:val="16"/>
        </w:rPr>
        <w:t xml:space="preserve"> </w:t>
      </w:r>
      <w:r w:rsidRPr="001F0F40">
        <w:rPr>
          <w:rStyle w:val="StyleUnderline"/>
        </w:rPr>
        <w:t>It must</w:t>
      </w:r>
      <w:r w:rsidRPr="001F0F40">
        <w:rPr>
          <w:sz w:val="16"/>
        </w:rPr>
        <w:t xml:space="preserve"> instead </w:t>
      </w:r>
      <w:r w:rsidRPr="001F0F40">
        <w:rPr>
          <w:rStyle w:val="StyleUnderline"/>
        </w:rPr>
        <w:t>turn to the reasoning of the opinion as a means of gaining acceptance, or at least minimizing the intensity of disagreement</w:t>
      </w:r>
      <w:r w:rsidRPr="001F0F40">
        <w:rPr>
          <w:sz w:val="16"/>
        </w:rPr>
        <w:t xml:space="preserve">. Even if critics cannot be convinced of the rightness of a given outcome, inoffensive reasoning can mute their objections, assure their "diffuse support" of the Court," and thereby maintain sociological legitimacy at least in the "weak" sense." So it is </w:t>
      </w:r>
      <w:r w:rsidRPr="001F0F40">
        <w:rPr>
          <w:rStyle w:val="StyleUnderline"/>
        </w:rPr>
        <w:t>the quest for sociological legitimacy that pervades the reason giving stage of adjudication</w:t>
      </w:r>
      <w:r w:rsidRPr="001F0F40">
        <w:rPr>
          <w:sz w:val="16"/>
        </w:rPr>
        <w:t xml:space="preserve">. </w:t>
      </w:r>
      <w:r w:rsidRPr="001F0F40">
        <w:rPr>
          <w:rStyle w:val="StyleUnderline"/>
        </w:rPr>
        <w:t>Though no one questions the legal legitimacy of Brown</w:t>
      </w:r>
      <w:r w:rsidRPr="001F0F40">
        <w:rPr>
          <w:sz w:val="16"/>
        </w:rPr>
        <w:t xml:space="preserve">, for example, </w:t>
      </w:r>
      <w:r w:rsidRPr="001F0F40">
        <w:rPr>
          <w:rStyle w:val="StyleUnderline"/>
        </w:rPr>
        <w:t>the social science evidence the Court relied on seems better understood as an effort to maximize public acceptance than as a forthright account of the constitutional principles underlying the holding</w:t>
      </w:r>
      <w:r w:rsidRPr="001F0F40">
        <w:rPr>
          <w:sz w:val="16"/>
        </w:rPr>
        <w:t xml:space="preserve">. </w:t>
      </w:r>
      <w:r w:rsidRPr="001F0F40">
        <w:rPr>
          <w:rStyle w:val="StyleUnderline"/>
        </w:rPr>
        <w:t>Because sociological legitimacy figures in the Court's strategies of justification, we can better understand the Court as an institution and can better appraise the doctrine it generates by setting aside the traditional legal legitimacy model</w:t>
      </w:r>
      <w:r w:rsidRPr="001F0F40">
        <w:rPr>
          <w:sz w:val="16"/>
        </w:rPr>
        <w:t xml:space="preserve">, if only for the purposes of inquiry, and paying attention to the influence of sociological legitimacy on the content of its opinions. This Part of the Article describes how </w:t>
      </w:r>
      <w:r w:rsidRPr="001F0F40">
        <w:rPr>
          <w:rStyle w:val="StyleUnderline"/>
        </w:rPr>
        <w:t xml:space="preserve">the Court caters to its audience's expectations in its choice of </w:t>
      </w:r>
      <w:proofErr w:type="gramStart"/>
      <w:r w:rsidRPr="001F0F40">
        <w:rPr>
          <w:rStyle w:val="StyleUnderline"/>
        </w:rPr>
        <w:t>reasons, and</w:t>
      </w:r>
      <w:proofErr w:type="gramEnd"/>
      <w:r w:rsidRPr="001F0F40">
        <w:rPr>
          <w:rStyle w:val="StyleUnderline"/>
        </w:rPr>
        <w:t xml:space="preserve"> identifies</w:t>
      </w:r>
      <w:r w:rsidRPr="001F0F40">
        <w:rPr>
          <w:sz w:val="16"/>
        </w:rPr>
        <w:t xml:space="preserve"> some of the main </w:t>
      </w:r>
      <w:r w:rsidRPr="001F0F40">
        <w:rPr>
          <w:rStyle w:val="StyleUnderline"/>
        </w:rPr>
        <w:t>tools</w:t>
      </w:r>
      <w:r w:rsidRPr="001F0F40">
        <w:rPr>
          <w:sz w:val="16"/>
        </w:rPr>
        <w:t xml:space="preserve"> it uses </w:t>
      </w:r>
      <w:r w:rsidRPr="001F0F40">
        <w:rPr>
          <w:rStyle w:val="StyleUnderline"/>
        </w:rPr>
        <w:t>to manage appearances</w:t>
      </w:r>
      <w:r w:rsidRPr="001F0F40">
        <w:rPr>
          <w:sz w:val="16"/>
        </w:rPr>
        <w:t>.</w:t>
      </w:r>
    </w:p>
    <w:p w:rsidR="00D10B34" w:rsidP="00D10B34" w:rsidRDefault="00D10B34" w14:paraId="06B41E38" w14:textId="77777777"/>
    <w:p w:rsidR="00D10B34" w:rsidP="00D10B34" w:rsidRDefault="00D10B34" w14:paraId="386E9997" w14:textId="77777777">
      <w:pPr>
        <w:pStyle w:val="Heading3"/>
      </w:pPr>
      <w:r>
        <w:t>2NC – AT: Oral Arguments Mean No Link</w:t>
      </w:r>
    </w:p>
    <w:p w:rsidRPr="00401BC9" w:rsidR="00D10B34" w:rsidP="00D10B34" w:rsidRDefault="00D10B34" w14:paraId="06071265" w14:textId="77777777">
      <w:pPr>
        <w:pStyle w:val="Heading4"/>
      </w:pPr>
      <w:r w:rsidRPr="00401BC9">
        <w:t>Oral arguments mean nothing</w:t>
      </w:r>
      <w:r>
        <w:t>.</w:t>
      </w:r>
    </w:p>
    <w:p w:rsidRPr="00EB677C" w:rsidR="00D10B34" w:rsidP="00D10B34" w:rsidRDefault="00D10B34" w14:paraId="58596CAE" w14:textId="77777777">
      <w:r w:rsidRPr="00DE2D27">
        <w:rPr>
          <w:rStyle w:val="Style13ptBold"/>
        </w:rPr>
        <w:t xml:space="preserve">Johnson 4 </w:t>
      </w:r>
      <w:r w:rsidRPr="00EB677C">
        <w:t>(Timothy R., Professor of Political Science – U Minnesota, Oral Arguments and Decision Making on the United States Supreme Court, p. 3)</w:t>
      </w:r>
    </w:p>
    <w:p w:rsidR="00D10B34" w:rsidP="00D10B34" w:rsidRDefault="00D10B34" w14:paraId="79AB2DB1" w14:textId="77777777">
      <w:pPr>
        <w:rPr>
          <w:sz w:val="16"/>
        </w:rPr>
      </w:pPr>
      <w:r w:rsidRPr="004917BB">
        <w:rPr>
          <w:sz w:val="16"/>
        </w:rPr>
        <w:t xml:space="preserve">The contention that oral arguments do not affect the Court’s decisions is not unique to adherents of the attitudinal model, however. For instance, Abraham (1993) points out that </w:t>
      </w:r>
      <w:r w:rsidRPr="009F5972">
        <w:rPr>
          <w:rStyle w:val="StyleUnderline"/>
        </w:rPr>
        <w:t>while</w:t>
      </w:r>
      <w:r w:rsidRPr="004917BB">
        <w:rPr>
          <w:sz w:val="16"/>
        </w:rPr>
        <w:t xml:space="preserve"> questions asked du</w:t>
      </w:r>
      <w:r w:rsidRPr="001F0F40">
        <w:rPr>
          <w:sz w:val="16"/>
        </w:rPr>
        <w:t xml:space="preserve">ring </w:t>
      </w:r>
      <w:r w:rsidRPr="001F0F40">
        <w:rPr>
          <w:rStyle w:val="StyleUnderline"/>
        </w:rPr>
        <w:t>oral arguments may “forecast the ultimate decision of the Court… in few, if any, instance is it possible to give accurate prognosis</w:t>
      </w:r>
      <w:r w:rsidRPr="001F0F40">
        <w:rPr>
          <w:sz w:val="16"/>
        </w:rPr>
        <w:t xml:space="preserve">” (193). Further, Smith (1993) suggests that the justices use these proceedings simply to “probe the attorneys’ minds for additional arguments and justifications to make their case opinions </w:t>
      </w:r>
      <w:proofErr w:type="gramStart"/>
      <w:r w:rsidRPr="001F0F40">
        <w:rPr>
          <w:sz w:val="16"/>
        </w:rPr>
        <w:t>more complete and compelling</w:t>
      </w:r>
      <w:proofErr w:type="gramEnd"/>
      <w:r w:rsidRPr="001F0F40">
        <w:rPr>
          <w:sz w:val="16"/>
        </w:rPr>
        <w:t xml:space="preserve">” (271). The bottom line is that </w:t>
      </w:r>
      <w:r w:rsidRPr="001F0F40">
        <w:rPr>
          <w:rStyle w:val="StyleUnderline"/>
        </w:rPr>
        <w:t xml:space="preserve">most Court scholars still adhere to the view that the oral arguments are little more than window dressing and have </w:t>
      </w:r>
      <w:r w:rsidRPr="001F0F40">
        <w:rPr>
          <w:rStyle w:val="Emphasis"/>
        </w:rPr>
        <w:t>no effect</w:t>
      </w:r>
      <w:r w:rsidRPr="001F0F40">
        <w:rPr>
          <w:rStyle w:val="StyleUnderline"/>
        </w:rPr>
        <w:t xml:space="preserve"> on how justices make </w:t>
      </w:r>
      <w:proofErr w:type="spellStart"/>
      <w:r w:rsidRPr="001F0F40">
        <w:rPr>
          <w:rStyle w:val="StyleUnderline"/>
        </w:rPr>
        <w:t>decisions</w:t>
      </w:r>
      <w:r w:rsidRPr="001F0F40">
        <w:rPr>
          <w:sz w:val="16"/>
        </w:rPr>
        <w:t>.3</w:t>
      </w:r>
      <w:proofErr w:type="spellEnd"/>
      <w:r w:rsidRPr="001F0F40">
        <w:rPr>
          <w:sz w:val="16"/>
        </w:rPr>
        <w:t xml:space="preserve"> For them, </w:t>
      </w:r>
      <w:r w:rsidRPr="001F0F40">
        <w:rPr>
          <w:rStyle w:val="StyleUnderline"/>
        </w:rPr>
        <w:t>the short time allotted for oral arguments</w:t>
      </w:r>
      <w:r w:rsidRPr="001F0F40">
        <w:rPr>
          <w:sz w:val="16"/>
        </w:rPr>
        <w:t xml:space="preserve">, combined with the fact that justices’ preferences are fixed, </w:t>
      </w:r>
      <w:r w:rsidRPr="001F0F40">
        <w:rPr>
          <w:rStyle w:val="StyleUnderline"/>
        </w:rPr>
        <w:t>means that their votes will not change</w:t>
      </w:r>
      <w:r w:rsidRPr="001F0F40">
        <w:rPr>
          <w:sz w:val="16"/>
        </w:rPr>
        <w:t xml:space="preserve"> as a result of what transpires during these </w:t>
      </w:r>
      <w:proofErr w:type="spellStart"/>
      <w:r w:rsidRPr="001F0F40">
        <w:rPr>
          <w:sz w:val="16"/>
        </w:rPr>
        <w:t>proceedings.4</w:t>
      </w:r>
      <w:proofErr w:type="spellEnd"/>
      <w:r w:rsidRPr="001F0F40">
        <w:rPr>
          <w:sz w:val="16"/>
        </w:rPr>
        <w:t xml:space="preserve"> In short, </w:t>
      </w:r>
      <w:r w:rsidRPr="001F0F40">
        <w:rPr>
          <w:rStyle w:val="StyleUnderline"/>
        </w:rPr>
        <w:t xml:space="preserve">many Court scholars simply dismiss oral arguments because they find </w:t>
      </w:r>
      <w:r w:rsidRPr="001F0F40">
        <w:rPr>
          <w:rStyle w:val="Emphasis"/>
        </w:rPr>
        <w:t>no direct link</w:t>
      </w:r>
      <w:r w:rsidRPr="001F0F40">
        <w:rPr>
          <w:rStyle w:val="StyleUnderline"/>
        </w:rPr>
        <w:t xml:space="preserve"> between these proceedings and</w:t>
      </w:r>
      <w:r w:rsidRPr="001F0F40">
        <w:rPr>
          <w:sz w:val="16"/>
        </w:rPr>
        <w:t xml:space="preserve"> disposition (</w:t>
      </w:r>
      <w:r w:rsidRPr="001F0F40">
        <w:rPr>
          <w:rStyle w:val="StyleUnderline"/>
        </w:rPr>
        <w:t>final vote) of a case</w:t>
      </w:r>
      <w:r w:rsidRPr="001F0F40">
        <w:rPr>
          <w:sz w:val="16"/>
        </w:rPr>
        <w:t>.</w:t>
      </w:r>
    </w:p>
    <w:p w:rsidR="00D10B34" w:rsidP="00D10B34" w:rsidRDefault="00D10B34" w14:paraId="1C10157B" w14:textId="77777777">
      <w:pPr>
        <w:pStyle w:val="Heading3"/>
      </w:pPr>
      <w:r>
        <w:t>2NC – AT: Public Link Turn</w:t>
      </w:r>
    </w:p>
    <w:p w:rsidRPr="00F66AC5" w:rsidR="00D10B34" w:rsidP="00D10B34" w:rsidRDefault="00D10B34" w14:paraId="3014C81B" w14:textId="77777777">
      <w:pPr>
        <w:pStyle w:val="Heading4"/>
      </w:pPr>
      <w:r w:rsidRPr="00F66AC5">
        <w:t>Public not key to Court’s internal perception of capital</w:t>
      </w:r>
      <w:r>
        <w:t>.</w:t>
      </w:r>
    </w:p>
    <w:p w:rsidRPr="00BC5873" w:rsidR="00D10B34" w:rsidP="00D10B34" w:rsidRDefault="00D10B34" w14:paraId="284D8508" w14:textId="77777777">
      <w:proofErr w:type="spellStart"/>
      <w:r w:rsidRPr="00F66AC5">
        <w:rPr>
          <w:rStyle w:val="Style13ptBold"/>
        </w:rPr>
        <w:t>Gely</w:t>
      </w:r>
      <w:proofErr w:type="spellEnd"/>
      <w:r w:rsidRPr="00F66AC5">
        <w:rPr>
          <w:rStyle w:val="Style13ptBold"/>
        </w:rPr>
        <w:t xml:space="preserve"> 90 </w:t>
      </w:r>
      <w:r w:rsidRPr="00F66AC5">
        <w:t>(Rafael, P</w:t>
      </w:r>
      <w:r w:rsidRPr="00BC5873">
        <w:t>rofessor of Law (Cincinnati), Journal of Law, Economics, &amp; Organization, 6.2, Autumn, 263-300, JSTOR)</w:t>
      </w:r>
    </w:p>
    <w:p w:rsidR="00D10B34" w:rsidP="00D10B34" w:rsidRDefault="00D10B34" w14:paraId="40F559D9" w14:textId="77777777">
      <w:pPr>
        <w:rPr>
          <w:sz w:val="16"/>
        </w:rPr>
      </w:pPr>
      <w:r w:rsidRPr="00BC5873">
        <w:rPr>
          <w:sz w:val="16"/>
        </w:rPr>
        <w:t xml:space="preserve">In this article we follow the recent developments of the modern theory of administrative agencies, by developing a rational choice theory of time Supreme Court. </w:t>
      </w:r>
      <w:r w:rsidRPr="00BC5873">
        <w:rPr>
          <w:u w:val="single"/>
        </w:rPr>
        <w:t>Our framework combines two of the main characteristics of this literature</w:t>
      </w:r>
      <w:r w:rsidRPr="00BC5873">
        <w:rPr>
          <w:sz w:val="16"/>
        </w:rPr>
        <w:t xml:space="preserve">: namely, the rational choice modeling strategy with the notion that institutions matter in the design of public policy. </w:t>
      </w:r>
      <w:r w:rsidRPr="00BC5873">
        <w:rPr>
          <w:u w:val="single"/>
        </w:rPr>
        <w:t>We differ</w:t>
      </w:r>
      <w:r w:rsidRPr="00BC5873">
        <w:rPr>
          <w:sz w:val="16"/>
        </w:rPr>
        <w:t xml:space="preserve"> basically </w:t>
      </w:r>
      <w:r w:rsidRPr="00BC5873">
        <w:rPr>
          <w:u w:val="single"/>
        </w:rPr>
        <w:t xml:space="preserve">by modeling the Supreme Court as a self—interested, ideologically motivated institution, making its decisions subject not to the traditional legal rules of precedent, but to the constraints arising from the </w:t>
      </w:r>
      <w:r w:rsidRPr="00BC5873">
        <w:rPr>
          <w:rStyle w:val="Emphasis"/>
        </w:rPr>
        <w:t>political interests of other institutions of government</w:t>
      </w:r>
      <w:r w:rsidRPr="00BC5873">
        <w:rPr>
          <w:u w:val="single"/>
        </w:rPr>
        <w:t>—namely, Congress and the President</w:t>
      </w:r>
      <w:r w:rsidRPr="00BC5873">
        <w:rPr>
          <w:sz w:val="16"/>
        </w:rPr>
        <w:t xml:space="preserve">. 2 While we do not claim that this is the most realistic description of the actual workings of the Supreme Court, </w:t>
      </w:r>
      <w:r w:rsidRPr="00BC5873">
        <w:rPr>
          <w:u w:val="single"/>
        </w:rPr>
        <w:t>our model provides a simple positive framework that is rich enough to analyze and forecast changes</w:t>
      </w:r>
      <w:r w:rsidRPr="00BC5873">
        <w:rPr>
          <w:sz w:val="16"/>
        </w:rPr>
        <w:t xml:space="preserve"> over time in the behavior of the Court and </w:t>
      </w:r>
      <w:r w:rsidRPr="00BC5873">
        <w:rPr>
          <w:u w:val="single"/>
        </w:rPr>
        <w:t>in the determinants of public policy.</w:t>
      </w:r>
      <w:r w:rsidRPr="00BC5873">
        <w:rPr>
          <w:sz w:val="16"/>
        </w:rPr>
        <w:t xml:space="preserve"> Furthermore, many of the implications of the model are consistent with much of the current political wisdom on the role of the different political </w:t>
      </w:r>
      <w:proofErr w:type="gramStart"/>
      <w:r w:rsidRPr="00BC5873">
        <w:rPr>
          <w:sz w:val="16"/>
        </w:rPr>
        <w:t>institutions, and</w:t>
      </w:r>
      <w:proofErr w:type="gramEnd"/>
      <w:r w:rsidRPr="00BC5873">
        <w:rPr>
          <w:sz w:val="16"/>
        </w:rPr>
        <w:t xml:space="preserve"> are also empirically refutable. We apply this approach to the analysis of two recent Supreme Court statutory decisions, the State Farm and Grove City decisions. We show that both Supreme Court decisions can be understood as the Court reacting strategically to changes in the relevant political constraints reflecting changes in both Congress and the Presidency, and not necessarily to legal precedent or to Congressional intent. Also, even though these two decisions can be seen as favoring different political tendencies, they are both consistent with a self-interested but politically moderate Supreme Court. While our analysis of these two Supreme Court decisions does not constitute an empirical test of our theory, </w:t>
      </w:r>
      <w:r w:rsidRPr="00BC5873">
        <w:rPr>
          <w:rStyle w:val="StyleUnderline"/>
        </w:rPr>
        <w:t xml:space="preserve">it shows its potential usefulness to explain and forecast Supreme Court decisions. </w:t>
      </w:r>
      <w:r w:rsidRPr="00BC5873">
        <w:rPr>
          <w:u w:val="single"/>
        </w:rPr>
        <w:t>While we argue</w:t>
      </w:r>
      <w:r w:rsidRPr="00BC5873">
        <w:rPr>
          <w:sz w:val="16"/>
        </w:rPr>
        <w:t xml:space="preserve"> in this article that </w:t>
      </w:r>
      <w:r w:rsidRPr="00BC5873">
        <w:rPr>
          <w:u w:val="single"/>
        </w:rPr>
        <w:t xml:space="preserve">the behavior of’ the Court can be understood as that of a </w:t>
      </w:r>
      <w:r w:rsidRPr="00BC5873">
        <w:rPr>
          <w:rStyle w:val="Emphasis"/>
        </w:rPr>
        <w:t>self-interested, politically motivated actor</w:t>
      </w:r>
      <w:r w:rsidRPr="00BC5873">
        <w:rPr>
          <w:u w:val="single"/>
        </w:rPr>
        <w:t xml:space="preserve">, the justices’ calculus differs from that of members of Congress. Unlike members of Congress, the Court does not necessarily have a relevant constituency whose interests it needs to consider in rendering its </w:t>
      </w:r>
      <w:proofErr w:type="spellStart"/>
      <w:r w:rsidRPr="00BC5873">
        <w:rPr>
          <w:u w:val="single"/>
        </w:rPr>
        <w:t>opinions</w:t>
      </w:r>
      <w:r w:rsidRPr="00BC5873">
        <w:rPr>
          <w:b/>
          <w:u w:val="single"/>
        </w:rPr>
        <w:t>.</w:t>
      </w:r>
      <w:r w:rsidRPr="00BC5873">
        <w:rPr>
          <w:b/>
          <w:sz w:val="16"/>
        </w:rPr>
        <w:t>3</w:t>
      </w:r>
      <w:proofErr w:type="spellEnd"/>
      <w:r w:rsidRPr="00BC5873">
        <w:rPr>
          <w:sz w:val="16"/>
        </w:rPr>
        <w:t xml:space="preserve"> On the other hand, the Supreme Court decisions are not taken in apolitical vacuum. The ability of other political actors to take actions to reverse the Supreme Court decisions is what constrains the scope and power of the Court. </w:t>
      </w:r>
      <w:r w:rsidRPr="00BC5873">
        <w:rPr>
          <w:sz w:val="16"/>
          <w:szCs w:val="20"/>
        </w:rPr>
        <w:t>Unlike members of Congress, or the President, who are directly elected in popular elections</w:t>
      </w:r>
      <w:r w:rsidRPr="00BC5873">
        <w:rPr>
          <w:u w:val="single"/>
        </w:rPr>
        <w:t xml:space="preserve">, the Supreme Court justices are </w:t>
      </w:r>
      <w:r w:rsidRPr="00BC5873">
        <w:rPr>
          <w:rStyle w:val="Emphasis"/>
        </w:rPr>
        <w:t>not subject to the direct impact of electoral forces</w:t>
      </w:r>
      <w:r w:rsidRPr="00BC5873">
        <w:rPr>
          <w:sz w:val="16"/>
        </w:rPr>
        <w:t>. Furthermore</w:t>
      </w:r>
      <w:r w:rsidRPr="00F66AC5">
        <w:rPr>
          <w:sz w:val="16"/>
        </w:rPr>
        <w:t xml:space="preserve">, interest groups do not have the same direct impact in the Court as they have in Congress. Their role in the judicial process is limited to their participation as </w:t>
      </w:r>
      <w:proofErr w:type="gramStart"/>
      <w:r w:rsidRPr="00F66AC5">
        <w:rPr>
          <w:sz w:val="16"/>
        </w:rPr>
        <w:t>litigants</w:t>
      </w:r>
      <w:proofErr w:type="gramEnd"/>
      <w:r w:rsidRPr="00F66AC5">
        <w:rPr>
          <w:sz w:val="16"/>
        </w:rPr>
        <w:t xml:space="preserve"> iii cases where they might be directly involved, or, to the filing of “amicus briefs,” in cases in which they might have interests at stake.</w:t>
      </w:r>
    </w:p>
    <w:p w:rsidRPr="001F0F40" w:rsidR="00D10B34" w:rsidP="00D10B34" w:rsidRDefault="00D10B34" w14:paraId="1F84C0C9" w14:textId="77777777">
      <w:pPr>
        <w:rPr>
          <w:sz w:val="16"/>
        </w:rPr>
      </w:pPr>
    </w:p>
    <w:p w:rsidR="001F0F40" w:rsidP="001F0F40" w:rsidRDefault="001F0F40" w14:paraId="669C0316" w14:textId="4E0CC167">
      <w:pPr>
        <w:pStyle w:val="Heading3"/>
      </w:pPr>
      <w:r>
        <w:t>2NC – AT: Value Link Turn</w:t>
      </w:r>
    </w:p>
    <w:p w:rsidR="001F0F40" w:rsidP="001F0F40" w:rsidRDefault="001F0F40" w14:paraId="0A2F466D" w14:textId="5A6460DC">
      <w:pPr>
        <w:pStyle w:val="Heading4"/>
      </w:pPr>
      <w:r>
        <w:t>The court rarely claims values so they can’t claim this link turn.</w:t>
      </w:r>
    </w:p>
    <w:p w:rsidR="001F0F40" w:rsidP="001F0F40" w:rsidRDefault="001F0F40" w14:paraId="52AD787F" w14:textId="41FB51B5">
      <w:r>
        <w:rPr>
          <w:rStyle w:val="Style13ptBold"/>
        </w:rPr>
        <w:t xml:space="preserve">Wells </w:t>
      </w:r>
      <w:r w:rsidRPr="00367B46">
        <w:rPr>
          <w:rStyle w:val="Style13ptBold"/>
        </w:rPr>
        <w:t>07</w:t>
      </w:r>
      <w:r>
        <w:t xml:space="preserve"> (</w:t>
      </w:r>
      <w:r w:rsidRPr="008C5BAB">
        <w:t>Michael L. Wells</w:t>
      </w:r>
      <w:r>
        <w:t>,</w:t>
      </w:r>
      <w:r w:rsidRPr="002F0879">
        <w:t xml:space="preserve"> Colquitt Carter Chair in Tort a</w:t>
      </w:r>
      <w:r>
        <w:t xml:space="preserve">nd Insurance Law, University of </w:t>
      </w:r>
      <w:r w:rsidRPr="002F0879">
        <w:t>Georgia School of</w:t>
      </w:r>
      <w:r>
        <w:t xml:space="preserve"> </w:t>
      </w:r>
      <w:r w:rsidRPr="002F0879">
        <w:t>Law; J.D., B.A., University of</w:t>
      </w:r>
      <w:r>
        <w:t xml:space="preserve"> </w:t>
      </w:r>
      <w:r w:rsidRPr="002F0879">
        <w:t>Virginia</w:t>
      </w:r>
      <w:r>
        <w:t xml:space="preserve">. </w:t>
      </w:r>
      <w:r w:rsidRPr="008C5BAB">
        <w:t>"Sociologic</w:t>
      </w:r>
      <w:r>
        <w:t xml:space="preserve">al Legitimacy" in Supreme Court </w:t>
      </w:r>
      <w:r w:rsidRPr="008C5BAB">
        <w:t>Opinions</w:t>
      </w:r>
      <w:r>
        <w:t>”, pages 1032-1033)</w:t>
      </w:r>
    </w:p>
    <w:p w:rsidRPr="00CA4609" w:rsidR="001F0F40" w:rsidP="001F0F40" w:rsidRDefault="001F0F40" w14:paraId="63F4831D" w14:textId="77777777">
      <w:pPr>
        <w:rPr>
          <w:sz w:val="16"/>
        </w:rPr>
      </w:pPr>
      <w:r w:rsidRPr="00E43809">
        <w:rPr>
          <w:rStyle w:val="StyleUnderline"/>
          <w:rFonts w:asciiTheme="minorHAnsi" w:hAnsiTheme="minorHAnsi" w:cstheme="minorHAnsi"/>
        </w:rPr>
        <w:t>As a matter of "legal" legitimacy, value arguments may be compelling</w:t>
      </w:r>
      <w:r w:rsidRPr="00CA4609">
        <w:rPr>
          <w:sz w:val="16"/>
        </w:rPr>
        <w:t xml:space="preserve">. </w:t>
      </w:r>
      <w:r w:rsidRPr="00E43809">
        <w:rPr>
          <w:rStyle w:val="StyleUnderline"/>
          <w:rFonts w:asciiTheme="minorHAnsi" w:hAnsiTheme="minorHAnsi" w:cstheme="minorHAnsi"/>
        </w:rPr>
        <w:t>Even so, they are rarely featured prominently in Supreme Court opinions</w:t>
      </w:r>
      <w:r w:rsidRPr="00CA4609">
        <w:rPr>
          <w:sz w:val="16"/>
        </w:rPr>
        <w:t>. Lacking the straightforward and indisputable links to the constitutional text, history, and structure that sociological legitimacy demands, these arguments are inherently more vulnerable to attack than those in the first group.</w:t>
      </w:r>
      <w:r w:rsidRPr="00E43809">
        <w:rPr>
          <w:rStyle w:val="StyleUnderline"/>
          <w:rFonts w:asciiTheme="minorHAnsi" w:hAnsiTheme="minorHAnsi" w:cstheme="minorHAnsi"/>
        </w:rPr>
        <w:t xml:space="preserve"> Aiming for public acceptance, the Court often prefers to subordinate them to the former set of arguments, even when arguments in the latter group actually account for results. Brown v. Board of Education illustrates the general theme.</w:t>
      </w:r>
      <w:r w:rsidRPr="00CA4609">
        <w:rPr>
          <w:sz w:val="16"/>
        </w:rPr>
        <w:t xml:space="preserve"> The Court made a bow to </w:t>
      </w:r>
      <w:proofErr w:type="gramStart"/>
      <w:r w:rsidRPr="00CA4609">
        <w:rPr>
          <w:sz w:val="16"/>
        </w:rPr>
        <w:t>precedent, but</w:t>
      </w:r>
      <w:proofErr w:type="gramEnd"/>
      <w:r w:rsidRPr="00CA4609">
        <w:rPr>
          <w:sz w:val="16"/>
        </w:rPr>
        <w:t xml:space="preserve"> could not rely heavily on earlier cases because the one most directly on point, Plessy v. Ferguson, had upheld the separate-but-equal doctrine the Court was determined to bring down. Nor could it rest </w:t>
      </w:r>
      <w:proofErr w:type="gramStart"/>
      <w:r w:rsidRPr="00CA4609">
        <w:rPr>
          <w:sz w:val="16"/>
        </w:rPr>
        <w:t>its</w:t>
      </w:r>
      <w:proofErr w:type="gramEnd"/>
      <w:r w:rsidRPr="00CA4609">
        <w:rPr>
          <w:sz w:val="16"/>
        </w:rPr>
        <w:t xml:space="preserve"> holding on the intent-of-the-framers, for the history was at best equivocal. So it resorted to social science evidence of the psychological impact of segregation on black children, a move that "has been the focus of considerable controversy. v Later, the Court made it clear that Brown and other "strict scrutiny of racial classifications" cases rest on a powerful constitutional value condemning invidious race discrimination. </w:t>
      </w:r>
      <w:r w:rsidRPr="00E43809">
        <w:rPr>
          <w:rStyle w:val="StyleUnderline"/>
          <w:rFonts w:asciiTheme="minorHAnsi" w:hAnsiTheme="minorHAnsi" w:cstheme="minorHAnsi"/>
        </w:rPr>
        <w:t xml:space="preserve">Yet the Court's opinion in Brown avoids putting much weight on that value, no doubt because, in 1954, it feared that rationale-in the still massively segregated culture of the </w:t>
      </w:r>
      <w:proofErr w:type="spellStart"/>
      <w:r w:rsidRPr="00E43809">
        <w:rPr>
          <w:rStyle w:val="StyleUnderline"/>
          <w:rFonts w:asciiTheme="minorHAnsi" w:hAnsiTheme="minorHAnsi" w:cstheme="minorHAnsi"/>
        </w:rPr>
        <w:t>1950s</w:t>
      </w:r>
      <w:proofErr w:type="spellEnd"/>
      <w:r w:rsidRPr="00E43809">
        <w:rPr>
          <w:rStyle w:val="StyleUnderline"/>
          <w:rFonts w:asciiTheme="minorHAnsi" w:hAnsiTheme="minorHAnsi" w:cstheme="minorHAnsi"/>
        </w:rPr>
        <w:t>-would expose it to more dangerous attacks than the narrower quasi-scientific rationale it chose</w:t>
      </w:r>
      <w:r w:rsidRPr="00CA4609">
        <w:rPr>
          <w:sz w:val="16"/>
        </w:rPr>
        <w:t>. At the very least, objections based on values could be deflected for a time. Critics of the implicit value judgment at the heart of the opinion were obliged to challenge the science, and the dubious merits of the Court's rationale were hashed out in obscure scholarly journals.</w:t>
      </w:r>
    </w:p>
    <w:p w:rsidRPr="00825991" w:rsidR="00BC5873" w:rsidP="00BC5873" w:rsidRDefault="00BC5873" w14:paraId="4E16695E" w14:textId="46733195">
      <w:pPr>
        <w:pStyle w:val="Heading3"/>
      </w:pPr>
      <w:r>
        <w:t>2NC – AT: Winners Win</w:t>
      </w:r>
      <w:r w:rsidR="00A629C4">
        <w:t xml:space="preserve"> Link Turn</w:t>
      </w:r>
    </w:p>
    <w:p w:rsidRPr="00825991" w:rsidR="00BC5873" w:rsidP="00BC5873" w:rsidRDefault="00BC5873" w14:paraId="4CD52399" w14:textId="77777777">
      <w:pPr>
        <w:pStyle w:val="Heading4"/>
      </w:pPr>
      <w:r>
        <w:t>Popular decisions don’t build ca</w:t>
      </w:r>
      <w:r w:rsidRPr="00825991">
        <w:t>pital</w:t>
      </w:r>
      <w:r>
        <w:t>.</w:t>
      </w:r>
    </w:p>
    <w:p w:rsidRPr="00825991" w:rsidR="00BC5873" w:rsidP="00BC5873" w:rsidRDefault="00BC5873" w14:paraId="27C3865E" w14:textId="77777777">
      <w:r w:rsidRPr="00825991">
        <w:rPr>
          <w:rStyle w:val="Style13ptBold"/>
        </w:rPr>
        <w:t xml:space="preserve">Gibson 15 </w:t>
      </w:r>
      <w:r w:rsidRPr="00825991">
        <w:t>[James L. Gibson, Professor of Government at Washington University in St. Louis, and Michael J. Nelson, Professor in the Department of Political Science and Affiliate Law Faculty at Pennsylvania State University, “Is the U.S. Supreme Court's Legitimacy Grounded in Performance Satisfaction and Ideology?”, American Journal of Political Science, Volume 59, Issue 1, January, Wiley]</w:t>
      </w:r>
    </w:p>
    <w:p w:rsidRPr="00825991" w:rsidR="00BC5873" w:rsidP="00BC5873" w:rsidRDefault="00BC5873" w14:paraId="13067933" w14:textId="77777777">
      <w:pPr>
        <w:rPr>
          <w:sz w:val="14"/>
        </w:rPr>
      </w:pPr>
      <w:r w:rsidRPr="00825991">
        <w:rPr>
          <w:sz w:val="14"/>
        </w:rPr>
        <w:t xml:space="preserve">An even broader question arising from the experiment is not addressed by the authors: What are the long-term effects of displeasing decisions on individual-level evaluations of the Supreme Court? </w:t>
      </w:r>
      <w:r w:rsidRPr="00825991">
        <w:rPr>
          <w:rStyle w:val="StyleUnderline"/>
        </w:rPr>
        <w:t xml:space="preserve">Do “good” decisions balance out “bad” decisions in the mind of the public, or do the effects of displeasing decisions </w:t>
      </w:r>
      <w:r w:rsidRPr="00825991">
        <w:rPr>
          <w:rStyle w:val="Emphasis"/>
        </w:rPr>
        <w:t>overwhelm</w:t>
      </w:r>
      <w:r w:rsidRPr="00825991">
        <w:rPr>
          <w:rStyle w:val="StyleUnderline"/>
        </w:rPr>
        <w:t xml:space="preserve"> those of pleasing </w:t>
      </w:r>
      <w:proofErr w:type="spellStart"/>
      <w:r w:rsidRPr="00825991">
        <w:rPr>
          <w:rStyle w:val="StyleUnderline"/>
        </w:rPr>
        <w:t>decisions?</w:t>
      </w:r>
      <w:r w:rsidRPr="00825991">
        <w:rPr>
          <w:sz w:val="14"/>
        </w:rPr>
        <w:t>20</w:t>
      </w:r>
      <w:proofErr w:type="spellEnd"/>
      <w:r w:rsidRPr="00825991">
        <w:rPr>
          <w:sz w:val="14"/>
        </w:rPr>
        <w:t xml:space="preserve"> We recognize that </w:t>
      </w:r>
      <w:r w:rsidRPr="00825991">
        <w:rPr>
          <w:rStyle w:val="StyleUnderline"/>
        </w:rPr>
        <w:t xml:space="preserve">conventional wisdom on the </w:t>
      </w:r>
      <w:r w:rsidRPr="00825991">
        <w:rPr>
          <w:rStyle w:val="Emphasis"/>
        </w:rPr>
        <w:t>psychology of negativity</w:t>
      </w:r>
      <w:r w:rsidRPr="00825991">
        <w:rPr>
          <w:rStyle w:val="StyleUnderline"/>
        </w:rPr>
        <w:t xml:space="preserve"> suggests that displeasing judicial decisions have a </w:t>
      </w:r>
      <w:r w:rsidRPr="00825991">
        <w:rPr>
          <w:rStyle w:val="Emphasis"/>
        </w:rPr>
        <w:t>stronger negative impact</w:t>
      </w:r>
      <w:r w:rsidRPr="00825991">
        <w:rPr>
          <w:rStyle w:val="StyleUnderline"/>
        </w:rPr>
        <w:t xml:space="preserve"> than the positive impact of pleasing judicial decisions</w:t>
      </w:r>
      <w:r w:rsidRPr="00825991">
        <w:rPr>
          <w:sz w:val="14"/>
        </w:rPr>
        <w:t xml:space="preserve"> (</w:t>
      </w:r>
      <w:proofErr w:type="spellStart"/>
      <w:r w:rsidRPr="00825991">
        <w:rPr>
          <w:sz w:val="14"/>
        </w:rPr>
        <w:t>Mondak</w:t>
      </w:r>
      <w:proofErr w:type="spellEnd"/>
      <w:r w:rsidRPr="00825991">
        <w:rPr>
          <w:sz w:val="14"/>
        </w:rPr>
        <w:t xml:space="preserve"> and Smithey 1997). </w:t>
      </w:r>
      <w:r w:rsidRPr="00825991">
        <w:rPr>
          <w:rStyle w:val="StyleUnderline"/>
        </w:rPr>
        <w:t xml:space="preserve">For example, </w:t>
      </w:r>
      <w:proofErr w:type="spellStart"/>
      <w:r w:rsidRPr="00825991">
        <w:rPr>
          <w:rStyle w:val="StyleUnderline"/>
        </w:rPr>
        <w:t>Grosskopf</w:t>
      </w:r>
      <w:proofErr w:type="spellEnd"/>
      <w:r w:rsidRPr="00825991">
        <w:rPr>
          <w:rStyle w:val="StyleUnderline"/>
        </w:rPr>
        <w:t xml:space="preserve"> and </w:t>
      </w:r>
      <w:proofErr w:type="spellStart"/>
      <w:r w:rsidRPr="00825991">
        <w:rPr>
          <w:rStyle w:val="StyleUnderline"/>
        </w:rPr>
        <w:t>Mondak</w:t>
      </w:r>
      <w:proofErr w:type="spellEnd"/>
      <w:r w:rsidRPr="00825991">
        <w:rPr>
          <w:sz w:val="14"/>
        </w:rPr>
        <w:t xml:space="preserve"> (1998), </w:t>
      </w:r>
      <w:r w:rsidRPr="00825991">
        <w:rPr>
          <w:rStyle w:val="StyleUnderline"/>
        </w:rPr>
        <w:t xml:space="preserve">analyzing public response to two </w:t>
      </w:r>
      <w:r w:rsidRPr="00825991">
        <w:rPr>
          <w:rStyle w:val="Emphasis"/>
        </w:rPr>
        <w:t>highly publicized</w:t>
      </w:r>
      <w:r w:rsidRPr="00825991">
        <w:rPr>
          <w:rStyle w:val="StyleUnderline"/>
        </w:rPr>
        <w:t xml:space="preserve"> Supreme Court decisions, found that confidence in the Court declined among individuals who disapproved of both decisions </w:t>
      </w:r>
      <w:r w:rsidRPr="00825991">
        <w:rPr>
          <w:rStyle w:val="Emphasis"/>
        </w:rPr>
        <w:t>as well as among individuals who approved</w:t>
      </w:r>
      <w:r w:rsidRPr="00825991">
        <w:rPr>
          <w:rStyle w:val="StyleUnderline"/>
        </w:rPr>
        <w:t xml:space="preserve"> of one decision while disapproving of the other. Displeasing decisions seemed to have </w:t>
      </w:r>
      <w:r w:rsidRPr="00825991">
        <w:rPr>
          <w:rStyle w:val="Emphasis"/>
        </w:rPr>
        <w:t>greater consequences</w:t>
      </w:r>
      <w:r w:rsidRPr="00825991">
        <w:rPr>
          <w:rStyle w:val="StyleUnderline"/>
        </w:rPr>
        <w:t xml:space="preserve"> than pleasing</w:t>
      </w:r>
      <w:r w:rsidRPr="0072032C">
        <w:rPr>
          <w:rStyle w:val="StyleUnderline"/>
        </w:rPr>
        <w:t xml:space="preserve"> decisions</w:t>
      </w:r>
      <w:r w:rsidRPr="00086439">
        <w:rPr>
          <w:sz w:val="14"/>
        </w:rPr>
        <w:t>.</w:t>
      </w:r>
    </w:p>
    <w:p w:rsidRPr="00825991" w:rsidR="00BC5873" w:rsidP="00BC5873" w:rsidRDefault="00BC5873" w14:paraId="7A646414" w14:textId="77777777">
      <w:pPr>
        <w:pStyle w:val="Heading4"/>
      </w:pPr>
      <w:r w:rsidRPr="00825991">
        <w:t xml:space="preserve">Theory is irrelevant, they </w:t>
      </w:r>
      <w:r w:rsidRPr="00825991">
        <w:rPr>
          <w:u w:val="single"/>
        </w:rPr>
        <w:t>believe</w:t>
      </w:r>
      <w:r w:rsidRPr="00825991">
        <w:t xml:space="preserve"> </w:t>
      </w:r>
      <w:r>
        <w:t>only losers lose.</w:t>
      </w:r>
    </w:p>
    <w:p w:rsidRPr="00825991" w:rsidR="00BC5873" w:rsidP="00BC5873" w:rsidRDefault="00BC5873" w14:paraId="78604933" w14:textId="77777777">
      <w:proofErr w:type="spellStart"/>
      <w:r w:rsidRPr="00825991">
        <w:rPr>
          <w:rStyle w:val="Style13ptBold"/>
        </w:rPr>
        <w:t>Kloppenberg</w:t>
      </w:r>
      <w:proofErr w:type="spellEnd"/>
      <w:r w:rsidRPr="00825991">
        <w:rPr>
          <w:rStyle w:val="Style13ptBold"/>
        </w:rPr>
        <w:t xml:space="preserve"> 96 </w:t>
      </w:r>
      <w:r w:rsidRPr="00825991">
        <w:t>[Lisa A., Assistant Professor of Law, University of Oregon School of Law, Indiana Law Journal, “Measured Constitutional Steps” Spring, 71 Ind. L.J. 297]</w:t>
      </w:r>
    </w:p>
    <w:p w:rsidRPr="00825991" w:rsidR="00BC5873" w:rsidP="00BC5873" w:rsidRDefault="00BC5873" w14:paraId="20E52623" w14:textId="77777777">
      <w:pPr>
        <w:rPr>
          <w:sz w:val="16"/>
        </w:rPr>
      </w:pPr>
      <w:r w:rsidRPr="00825991">
        <w:rPr>
          <w:sz w:val="16"/>
        </w:rPr>
        <w:t xml:space="preserve">These </w:t>
      </w:r>
      <w:r w:rsidRPr="00825991">
        <w:rPr>
          <w:rStyle w:val="StyleUnderline"/>
        </w:rPr>
        <w:t>arguments about</w:t>
      </w:r>
      <w:r w:rsidRPr="00825991">
        <w:rPr>
          <w:sz w:val="16"/>
        </w:rPr>
        <w:t xml:space="preserve"> the federal courts' </w:t>
      </w:r>
      <w:r w:rsidRPr="00825991">
        <w:rPr>
          <w:rStyle w:val="StyleUnderline"/>
        </w:rPr>
        <w:t>political viability are not espoused only by the</w:t>
      </w:r>
      <w:r w:rsidRPr="00825991">
        <w:rPr>
          <w:sz w:val="16"/>
        </w:rPr>
        <w:t xml:space="preserve"> politically "</w:t>
      </w:r>
      <w:r w:rsidRPr="00825991">
        <w:rPr>
          <w:rStyle w:val="StyleUnderline"/>
        </w:rPr>
        <w:t>conservative" Justices</w:t>
      </w:r>
      <w:r w:rsidRPr="00825991">
        <w:rPr>
          <w:sz w:val="16"/>
        </w:rPr>
        <w:t>. Brandeis, Frankfurter, and Ginsburg--</w:t>
      </w:r>
      <w:r w:rsidRPr="00825991">
        <w:rPr>
          <w:u w:val="single"/>
        </w:rPr>
        <w:t>the more politically "liberal" Justices</w:t>
      </w:r>
      <w:r w:rsidRPr="00825991">
        <w:rPr>
          <w:sz w:val="16"/>
        </w:rPr>
        <w:t>--</w:t>
      </w:r>
      <w:r w:rsidRPr="00825991">
        <w:rPr>
          <w:u w:val="single"/>
        </w:rPr>
        <w:t>have</w:t>
      </w:r>
      <w:r w:rsidRPr="00825991">
        <w:rPr>
          <w:sz w:val="16"/>
        </w:rPr>
        <w:t xml:space="preserve"> </w:t>
      </w:r>
      <w:r w:rsidRPr="00825991">
        <w:rPr>
          <w:u w:val="single"/>
        </w:rPr>
        <w:t>also emphasized avoiding</w:t>
      </w:r>
      <w:r w:rsidRPr="00825991">
        <w:rPr>
          <w:sz w:val="16"/>
        </w:rPr>
        <w:t xml:space="preserve"> constitutional </w:t>
      </w:r>
      <w:r w:rsidRPr="00825991">
        <w:rPr>
          <w:u w:val="single"/>
        </w:rPr>
        <w:t>rulings in order to escape political entanglements</w:t>
      </w:r>
      <w:r w:rsidRPr="00825991">
        <w:rPr>
          <w:sz w:val="16"/>
        </w:rPr>
        <w:t xml:space="preserve">. As noted earlier, </w:t>
      </w:r>
      <w:r w:rsidRPr="00825991">
        <w:rPr>
          <w:u w:val="single"/>
        </w:rPr>
        <w:t xml:space="preserve">they applauded avoidance and measured rulings because they worried about the </w:t>
      </w:r>
      <w:proofErr w:type="spellStart"/>
      <w:r w:rsidRPr="00825991">
        <w:rPr>
          <w:u w:val="single"/>
        </w:rPr>
        <w:t>countermajoritarian</w:t>
      </w:r>
      <w:proofErr w:type="spellEnd"/>
      <w:r w:rsidRPr="00825991">
        <w:rPr>
          <w:u w:val="single"/>
        </w:rPr>
        <w:t xml:space="preserve"> difficulty and believed that one of the primary functions for the federal courts was to </w:t>
      </w:r>
      <w:r w:rsidRPr="00825991">
        <w:rPr>
          <w:rStyle w:val="Emphasis"/>
        </w:rPr>
        <w:t>safeguard their limited judicial power</w:t>
      </w:r>
      <w:r w:rsidRPr="00825991">
        <w:rPr>
          <w:sz w:val="16"/>
        </w:rPr>
        <w:t xml:space="preserve">. By doing so, </w:t>
      </w:r>
      <w:r w:rsidRPr="00825991">
        <w:rPr>
          <w:u w:val="single"/>
        </w:rPr>
        <w:t>federal courts preserved their political viability and respected the powers of other federal branches</w:t>
      </w:r>
      <w:r w:rsidRPr="00825991">
        <w:rPr>
          <w:sz w:val="16"/>
        </w:rPr>
        <w:t xml:space="preserve"> as well as the states. </w:t>
      </w:r>
      <w:bookmarkStart w:name="r228" w:id="4"/>
      <w:r w:rsidRPr="00825991">
        <w:rPr>
          <w:sz w:val="16"/>
        </w:rPr>
        <w:fldChar w:fldCharType="begin"/>
      </w:r>
      <w:r w:rsidRPr="00825991">
        <w:rPr>
          <w:sz w:val="16"/>
        </w:rPr>
        <w:instrText xml:space="preserve"> HYPERLINK "http://www.lexis.com/research/retrieve?_m=a79881cc909e4c4d45c878f2656dd6b3&amp;docnum=19&amp;_fmtstr=FULL&amp;_startdoc=1&amp;wchp=dGLzVlz-zSkAk&amp;_md5=2afc98ca7487b712b01b9eb726ca86c5&amp;focBudTerms=federalism%20w/80%20supreme%20court%20w/80%20%28political%20capital%20or%20institutional%20capital%29&amp;focBudSel=all" \l "n228#n228" \t "_self" </w:instrText>
      </w:r>
      <w:r w:rsidRPr="00825991">
        <w:rPr>
          <w:sz w:val="16"/>
        </w:rPr>
        <w:fldChar w:fldCharType="separate"/>
      </w:r>
      <w:r w:rsidRPr="00825991">
        <w:rPr>
          <w:sz w:val="16"/>
        </w:rPr>
        <w:t>228</w:t>
      </w:r>
      <w:r w:rsidRPr="00825991">
        <w:rPr>
          <w:sz w:val="16"/>
        </w:rPr>
        <w:fldChar w:fldCharType="end"/>
      </w:r>
      <w:bookmarkEnd w:id="4"/>
      <w:r w:rsidRPr="00825991">
        <w:rPr>
          <w:sz w:val="16"/>
        </w:rPr>
        <w:t xml:space="preserve"> Similarly, Scalia advocated a broader ruling in Webster to remove the courts from the political arena of abortion decisions. This second principle of gradualism is based on federalism and separation of powers concerns. </w:t>
      </w:r>
      <w:r w:rsidRPr="00825991">
        <w:rPr>
          <w:u w:val="single"/>
        </w:rPr>
        <w:t xml:space="preserve">When the federal courts </w:t>
      </w:r>
      <w:r w:rsidRPr="00825991">
        <w:rPr>
          <w:rStyle w:val="Emphasis"/>
        </w:rPr>
        <w:t>protect the spheres of the other branches</w:t>
      </w:r>
      <w:r w:rsidRPr="00825991">
        <w:rPr>
          <w:sz w:val="16"/>
        </w:rPr>
        <w:t xml:space="preserve"> and the states, </w:t>
      </w:r>
      <w:r w:rsidRPr="00825991">
        <w:rPr>
          <w:u w:val="single"/>
        </w:rPr>
        <w:t>they</w:t>
      </w:r>
      <w:r w:rsidRPr="00825991">
        <w:rPr>
          <w:sz w:val="16"/>
        </w:rPr>
        <w:t xml:space="preserve"> also </w:t>
      </w:r>
      <w:r w:rsidRPr="00825991">
        <w:rPr>
          <w:rStyle w:val="Emphasis"/>
        </w:rPr>
        <w:t>protect their own political capital</w:t>
      </w:r>
      <w:r w:rsidRPr="00825991">
        <w:rPr>
          <w:sz w:val="16"/>
        </w:rPr>
        <w:t>.</w:t>
      </w:r>
    </w:p>
    <w:p w:rsidR="00BC5873" w:rsidP="00BC5873" w:rsidRDefault="00BC5873" w14:paraId="11F4C2E4" w14:textId="77777777">
      <w:pPr>
        <w:pStyle w:val="Heading4"/>
      </w:pPr>
      <w:r>
        <w:t>Negative reactions overwhelm any positive benefit that the Court could achieve.</w:t>
      </w:r>
    </w:p>
    <w:p w:rsidRPr="001F0F40" w:rsidR="00BC5873" w:rsidP="00BC5873" w:rsidRDefault="00BC5873" w14:paraId="75E564D0" w14:textId="77777777">
      <w:r w:rsidRPr="00591651">
        <w:rPr>
          <w:rStyle w:val="Style13ptBold"/>
        </w:rPr>
        <w:t>Friedman</w:t>
      </w:r>
      <w:r>
        <w:rPr>
          <w:rStyle w:val="Style13ptBold"/>
        </w:rPr>
        <w:t xml:space="preserve"> </w:t>
      </w:r>
      <w:r w:rsidRPr="001F0F40">
        <w:rPr>
          <w:rStyle w:val="Style13ptBold"/>
        </w:rPr>
        <w:t>05</w:t>
      </w:r>
      <w:r w:rsidRPr="001F0F40">
        <w:t xml:space="preserve"> (Barry, Jacob D. </w:t>
      </w:r>
      <w:proofErr w:type="spellStart"/>
      <w:r w:rsidRPr="001F0F40">
        <w:t>Fuchsberg</w:t>
      </w:r>
      <w:proofErr w:type="spellEnd"/>
      <w:r w:rsidRPr="001F0F40">
        <w:t xml:space="preserve"> Professor of Law and Affiliated Professor of Politics at NYU Law School.  “The Politics of Judicial Review,” Texas Law Review, 84 Tex. L. Rev. 257, December 2005, Lexis)</w:t>
      </w:r>
    </w:p>
    <w:p w:rsidRPr="004917BB" w:rsidR="00BC5873" w:rsidP="00BC5873" w:rsidRDefault="00BC5873" w14:paraId="11398BEF" w14:textId="3E191764">
      <w:pPr>
        <w:rPr>
          <w:sz w:val="16"/>
        </w:rPr>
      </w:pPr>
      <w:r w:rsidRPr="001F0F40">
        <w:rPr>
          <w:sz w:val="16"/>
        </w:rPr>
        <w:t xml:space="preserve">The critical question thus becomes how deep </w:t>
      </w:r>
      <w:r w:rsidRPr="001F0F40">
        <w:rPr>
          <w:rStyle w:val="StyleUnderline"/>
        </w:rPr>
        <w:t>the Court's diffuse support among the general public is</w:t>
      </w:r>
      <w:r w:rsidRPr="001F0F40">
        <w:rPr>
          <w:sz w:val="16"/>
        </w:rPr>
        <w:t xml:space="preserve">; for if theory holds, this is </w:t>
      </w:r>
      <w:r w:rsidRPr="001F0F40">
        <w:rPr>
          <w:rStyle w:val="StyleUnderline"/>
        </w:rPr>
        <w:t>the leash on which the Court operates</w:t>
      </w:r>
      <w:r w:rsidRPr="001F0F40">
        <w:rPr>
          <w:sz w:val="16"/>
        </w:rPr>
        <w:t xml:space="preserve">. Actually, a bungee cord might be a better analogy; for, in operation, the diffuse support hypothesis suggests that </w:t>
      </w:r>
      <w:r w:rsidRPr="001F0F40">
        <w:rPr>
          <w:rStyle w:val="StyleUnderline"/>
        </w:rPr>
        <w:t>the judiciary can stray a certain distance from public opinion but that ultimately it will be snapped back into line</w:t>
      </w:r>
      <w:r w:rsidRPr="001F0F40">
        <w:rPr>
          <w:sz w:val="16"/>
        </w:rPr>
        <w:t xml:space="preserve">. </w:t>
      </w:r>
      <w:proofErr w:type="spellStart"/>
      <w:r w:rsidRPr="001F0F40">
        <w:rPr>
          <w:sz w:val="16"/>
        </w:rPr>
        <w:t>n393</w:t>
      </w:r>
      <w:proofErr w:type="spellEnd"/>
      <w:r w:rsidRPr="001F0F40">
        <w:rPr>
          <w:sz w:val="16"/>
        </w:rPr>
        <w:t xml:space="preserve"> Testing the length and flexibility of the cord is hard to do, however. It may be that there is greater tolerance for judicial deviation in some directions, such as with regard to the First Amendment. </w:t>
      </w:r>
      <w:proofErr w:type="spellStart"/>
      <w:r w:rsidRPr="001F0F40">
        <w:rPr>
          <w:sz w:val="16"/>
        </w:rPr>
        <w:t>n394</w:t>
      </w:r>
      <w:proofErr w:type="spellEnd"/>
      <w:r w:rsidRPr="001F0F40">
        <w:rPr>
          <w:sz w:val="16"/>
        </w:rPr>
        <w:t xml:space="preserve"> Although the Court's degree of freedom of movement around public opinion may not be certain, positive scholars are fairly confident that one major determinant is information. The dynamics here are complex, but some generalities may be possible. </w:t>
      </w:r>
      <w:r w:rsidRPr="001F0F40">
        <w:rPr>
          <w:rStyle w:val="StyleUnderline"/>
        </w:rPr>
        <w:t>Both negative and positive reactions to the Court influence public opinion, but negative reactions seem to be more intense and have a shorter half-life</w:t>
      </w:r>
      <w:r w:rsidRPr="001F0F40">
        <w:rPr>
          <w:sz w:val="16"/>
        </w:rPr>
        <w:t xml:space="preserve">. </w:t>
      </w:r>
      <w:proofErr w:type="spellStart"/>
      <w:r w:rsidRPr="001F0F40">
        <w:rPr>
          <w:sz w:val="16"/>
        </w:rPr>
        <w:t>n395</w:t>
      </w:r>
      <w:proofErr w:type="spellEnd"/>
      <w:r w:rsidRPr="001F0F40">
        <w:rPr>
          <w:sz w:val="16"/>
        </w:rPr>
        <w:t xml:space="preserve"> Perhaps it is for this reason that </w:t>
      </w:r>
      <w:proofErr w:type="gramStart"/>
      <w:r w:rsidRPr="001F0F40">
        <w:rPr>
          <w:sz w:val="16"/>
        </w:rPr>
        <w:t>the  [</w:t>
      </w:r>
      <w:proofErr w:type="gramEnd"/>
      <w:r w:rsidRPr="001F0F40">
        <w:rPr>
          <w:sz w:val="16"/>
        </w:rPr>
        <w:t xml:space="preserve">*328]  less people hear about the Court, the better for it. </w:t>
      </w:r>
      <w:proofErr w:type="spellStart"/>
      <w:r w:rsidRPr="001F0F40">
        <w:rPr>
          <w:sz w:val="16"/>
        </w:rPr>
        <w:t>n396</w:t>
      </w:r>
      <w:proofErr w:type="spellEnd"/>
      <w:r w:rsidRPr="001F0F40">
        <w:rPr>
          <w:sz w:val="16"/>
        </w:rPr>
        <w:t xml:space="preserve"> </w:t>
      </w:r>
      <w:proofErr w:type="gramStart"/>
      <w:r w:rsidRPr="001F0F40">
        <w:rPr>
          <w:sz w:val="16"/>
        </w:rPr>
        <w:t>As</w:t>
      </w:r>
      <w:proofErr w:type="gramEnd"/>
      <w:r w:rsidRPr="001F0F40">
        <w:rPr>
          <w:sz w:val="16"/>
        </w:rPr>
        <w:t xml:space="preserve"> time passes, people develop a store of good feelings about the Supreme Court, reflected in the Court's relatively strong performance in public mood indicators. </w:t>
      </w:r>
      <w:proofErr w:type="spellStart"/>
      <w:r w:rsidRPr="001F0F40">
        <w:rPr>
          <w:sz w:val="16"/>
        </w:rPr>
        <w:t>n397</w:t>
      </w:r>
      <w:proofErr w:type="spellEnd"/>
      <w:r w:rsidRPr="001F0F40">
        <w:rPr>
          <w:sz w:val="16"/>
        </w:rPr>
        <w:t xml:space="preserve"> Commentators who have studied public opinion and the Court regularly advise it to keep a low profile. </w:t>
      </w:r>
      <w:proofErr w:type="spellStart"/>
      <w:r w:rsidRPr="001F0F40">
        <w:rPr>
          <w:sz w:val="16"/>
        </w:rPr>
        <w:t>n398</w:t>
      </w:r>
      <w:proofErr w:type="spellEnd"/>
    </w:p>
    <w:p w:rsidRPr="00F867FE" w:rsidR="00BC5873" w:rsidP="00BC5873" w:rsidRDefault="00BC5873" w14:paraId="67BA16EE" w14:textId="77777777">
      <w:pPr>
        <w:pStyle w:val="Heading4"/>
      </w:pPr>
      <w:r w:rsidRPr="00F867FE">
        <w:t>The link only goes one way</w:t>
      </w:r>
      <w:r>
        <w:t xml:space="preserve"> –</w:t>
      </w:r>
      <w:r w:rsidRPr="00F867FE">
        <w:t xml:space="preserve"> decisions don’t build political capital</w:t>
      </w:r>
      <w:r>
        <w:t>.</w:t>
      </w:r>
    </w:p>
    <w:p w:rsidR="00BC5873" w:rsidP="00BC5873" w:rsidRDefault="00BC5873" w14:paraId="690E90C2" w14:textId="77777777">
      <w:r w:rsidRPr="00E029EA">
        <w:rPr>
          <w:rStyle w:val="Style13ptBold"/>
        </w:rPr>
        <w:t>Schauer 4</w:t>
      </w:r>
      <w:r>
        <w:t xml:space="preserve"> [Frederick, Professor of the First Amendment, John F. Kennedy School of Government, Harvard University, 92 Calif. L. Rev. 1045, lexis]</w:t>
      </w:r>
    </w:p>
    <w:p w:rsidR="00BC5873" w:rsidP="00BC5873" w:rsidRDefault="00BC5873" w14:paraId="6ED45CAF" w14:textId="77777777">
      <w:pPr>
        <w:rPr>
          <w:sz w:val="16"/>
        </w:rPr>
      </w:pPr>
      <w:r w:rsidRPr="00825991">
        <w:rPr>
          <w:sz w:val="16"/>
        </w:rPr>
        <w:t xml:space="preserve">Examples of the effects of judicial supremacy hardly occupy the entirety of constitutional law. As the proponents of popular constitutionalism properly claim, </w:t>
      </w:r>
      <w:r w:rsidRPr="00825991">
        <w:rPr>
          <w:rStyle w:val="underline"/>
        </w:rPr>
        <w:t>it is</w:t>
      </w:r>
      <w:r w:rsidRPr="00825991">
        <w:rPr>
          <w:sz w:val="16"/>
        </w:rPr>
        <w:t xml:space="preserve"> simply </w:t>
      </w:r>
      <w:r w:rsidRPr="00825991">
        <w:rPr>
          <w:rStyle w:val="Emphasis"/>
        </w:rPr>
        <w:t>not plausible</w:t>
      </w:r>
      <w:r w:rsidRPr="00825991">
        <w:rPr>
          <w:sz w:val="16"/>
        </w:rPr>
        <w:t xml:space="preserve"> </w:t>
      </w:r>
      <w:r w:rsidRPr="00825991">
        <w:rPr>
          <w:rStyle w:val="underline"/>
        </w:rPr>
        <w:t>to argue that</w:t>
      </w:r>
      <w:r w:rsidRPr="00825991">
        <w:rPr>
          <w:sz w:val="16"/>
        </w:rPr>
        <w:t xml:space="preserve"> all of the Supreme Court's decisions are counter-majoritarian, nor that </w:t>
      </w:r>
      <w:r w:rsidRPr="00825991">
        <w:rPr>
          <w:rStyle w:val="underline"/>
        </w:rPr>
        <w:t>the Court is unaware of the potential repercussions if a high percentage of its decisions diverges too dramatically from the popular or legislative will</w:t>
      </w:r>
      <w:r w:rsidRPr="00825991">
        <w:rPr>
          <w:sz w:val="16"/>
        </w:rPr>
        <w:t xml:space="preserve">. Nevertheless, </w:t>
      </w:r>
      <w:r w:rsidRPr="00825991">
        <w:rPr>
          <w:rStyle w:val="underline"/>
        </w:rPr>
        <w:t>there is</w:t>
      </w:r>
      <w:r w:rsidRPr="00825991">
        <w:rPr>
          <w:sz w:val="16"/>
        </w:rPr>
        <w:t xml:space="preserve"> </w:t>
      </w:r>
      <w:r w:rsidRPr="00825991">
        <w:rPr>
          <w:rStyle w:val="Emphasis"/>
        </w:rPr>
        <w:t>no indication</w:t>
      </w:r>
      <w:r w:rsidRPr="00825991">
        <w:rPr>
          <w:sz w:val="16"/>
        </w:rPr>
        <w:t xml:space="preserve"> </w:t>
      </w:r>
      <w:r w:rsidRPr="00825991">
        <w:rPr>
          <w:rStyle w:val="underline"/>
        </w:rPr>
        <w:t>that the Court uses its vast repository of political capital</w:t>
      </w:r>
      <w:r w:rsidRPr="00825991">
        <w:rPr>
          <w:sz w:val="16"/>
        </w:rPr>
        <w:t xml:space="preserve"> </w:t>
      </w:r>
      <w:r w:rsidRPr="00825991">
        <w:rPr>
          <w:rStyle w:val="Emphasis"/>
        </w:rPr>
        <w:t>only to accumulate more political capital,</w:t>
      </w:r>
      <w:r w:rsidRPr="00825991">
        <w:rPr>
          <w:sz w:val="16"/>
        </w:rPr>
        <w:t xml:space="preserve"> and in many areas judicial supremacy has made not just a short-term difference, but a long-term difference as well. Perhaps most obvious is school prayer. For over forty years the Court has persisted in its view that organized prayer in public schools is impermissible under the Establishment Clause </w:t>
      </w:r>
      <w:proofErr w:type="spellStart"/>
      <w:r w:rsidRPr="00825991">
        <w:rPr>
          <w:sz w:val="16"/>
        </w:rPr>
        <w:t>n59</w:t>
      </w:r>
      <w:proofErr w:type="spellEnd"/>
      <w:r w:rsidRPr="00825991">
        <w:rPr>
          <w:sz w:val="16"/>
        </w:rPr>
        <w:t xml:space="preserve"> despite the fact that public opinion is little more receptive to that view now than it was in 1962. </w:t>
      </w:r>
      <w:proofErr w:type="spellStart"/>
      <w:r w:rsidRPr="00825991">
        <w:rPr>
          <w:sz w:val="16"/>
        </w:rPr>
        <w:t>n60</w:t>
      </w:r>
      <w:proofErr w:type="spellEnd"/>
      <w:r w:rsidRPr="00825991">
        <w:rPr>
          <w:sz w:val="16"/>
        </w:rPr>
        <w:t xml:space="preserve"> So too with flag burning, where the Court's decisions from the late </w:t>
      </w:r>
      <w:proofErr w:type="spellStart"/>
      <w:r w:rsidRPr="00825991">
        <w:rPr>
          <w:sz w:val="16"/>
        </w:rPr>
        <w:t>1960s</w:t>
      </w:r>
      <w:proofErr w:type="spellEnd"/>
      <w:r w:rsidRPr="00825991">
        <w:rPr>
          <w:sz w:val="16"/>
        </w:rPr>
        <w:t xml:space="preserve"> </w:t>
      </w:r>
      <w:proofErr w:type="spellStart"/>
      <w:r w:rsidRPr="00825991">
        <w:rPr>
          <w:sz w:val="16"/>
        </w:rPr>
        <w:t>n61</w:t>
      </w:r>
      <w:proofErr w:type="spellEnd"/>
      <w:r w:rsidRPr="00825991">
        <w:rPr>
          <w:sz w:val="16"/>
        </w:rPr>
        <w:t xml:space="preserve"> to the present have remained dramatically divergent from public and legislative opinion. </w:t>
      </w:r>
      <w:proofErr w:type="spellStart"/>
      <w:r w:rsidRPr="00825991">
        <w:rPr>
          <w:sz w:val="16"/>
        </w:rPr>
        <w:t>n62</w:t>
      </w:r>
      <w:proofErr w:type="spellEnd"/>
      <w:r w:rsidRPr="00825991">
        <w:rPr>
          <w:sz w:val="16"/>
        </w:rPr>
        <w:t xml:space="preserve"> </w:t>
      </w:r>
      <w:proofErr w:type="gramStart"/>
      <w:r w:rsidRPr="00825991">
        <w:rPr>
          <w:sz w:val="16"/>
        </w:rPr>
        <w:t>Or</w:t>
      </w:r>
      <w:proofErr w:type="gramEnd"/>
      <w:r w:rsidRPr="00825991">
        <w:rPr>
          <w:sz w:val="16"/>
        </w:rPr>
        <w:t xml:space="preserve"> consider child pornography, where the Court's decision in Ashcroft v. Free Speech Coalition </w:t>
      </w:r>
      <w:proofErr w:type="spellStart"/>
      <w:r w:rsidRPr="00825991">
        <w:rPr>
          <w:sz w:val="16"/>
        </w:rPr>
        <w:t>n63</w:t>
      </w:r>
      <w:proofErr w:type="spellEnd"/>
      <w:r w:rsidRPr="00825991">
        <w:rPr>
          <w:sz w:val="16"/>
        </w:rPr>
        <w:t xml:space="preserve"> flew in the face of an overwhelming congressional majority approving the extension of existing child pornography laws to virtual child pornography. Similarly, in the regulation of "indecency," the Court has spent well over a decade repeatedly striking down acts of Congress that enjoyed overwhelming public </w:t>
      </w:r>
      <w:proofErr w:type="gramStart"/>
      <w:r w:rsidRPr="00825991">
        <w:rPr>
          <w:sz w:val="16"/>
        </w:rPr>
        <w:t>and  [</w:t>
      </w:r>
      <w:proofErr w:type="gramEnd"/>
      <w:r w:rsidRPr="00825991">
        <w:rPr>
          <w:sz w:val="16"/>
        </w:rPr>
        <w:t xml:space="preserve">*1059]  congressional support. </w:t>
      </w:r>
      <w:proofErr w:type="spellStart"/>
      <w:r w:rsidRPr="00825991">
        <w:rPr>
          <w:sz w:val="16"/>
        </w:rPr>
        <w:t>n64</w:t>
      </w:r>
      <w:proofErr w:type="spellEnd"/>
      <w:r w:rsidRPr="00825991">
        <w:rPr>
          <w:sz w:val="16"/>
        </w:rPr>
        <w:t xml:space="preserve"> Most dramatic of all, however, is criminal procedure, where the Supreme Court's decision in Dickerson v. United States, </w:t>
      </w:r>
      <w:proofErr w:type="spellStart"/>
      <w:r w:rsidRPr="00825991">
        <w:rPr>
          <w:sz w:val="16"/>
        </w:rPr>
        <w:t>n65</w:t>
      </w:r>
      <w:proofErr w:type="spellEnd"/>
      <w:r w:rsidRPr="00825991">
        <w:rPr>
          <w:sz w:val="16"/>
        </w:rPr>
        <w:t xml:space="preserve"> invalidating a congressional attempt to overrule Miranda v. Arizona, </w:t>
      </w:r>
      <w:proofErr w:type="spellStart"/>
      <w:r w:rsidRPr="00825991">
        <w:rPr>
          <w:sz w:val="16"/>
        </w:rPr>
        <w:t>n66</w:t>
      </w:r>
      <w:proofErr w:type="spellEnd"/>
      <w:r w:rsidRPr="00825991">
        <w:rPr>
          <w:sz w:val="16"/>
        </w:rPr>
        <w:t xml:space="preserve"> underscores the persistent gap in concern for defendants' rights between Congress and the public, on the one hand, and the Supreme Court, on the other.</w:t>
      </w:r>
    </w:p>
    <w:p w:rsidR="00BC5873" w:rsidP="00BC5873" w:rsidRDefault="00BC5873" w14:paraId="63F4893A" w14:textId="77777777">
      <w:pPr>
        <w:pStyle w:val="Heading4"/>
        <w:rPr>
          <w:i/>
        </w:rPr>
      </w:pPr>
      <w:r>
        <w:t xml:space="preserve">The link only goes our direction – the Court will </w:t>
      </w:r>
      <w:r w:rsidRPr="001F0F40">
        <w:rPr>
          <w:iCs w:val="0"/>
        </w:rPr>
        <w:t>take the blame but won’t get any credit</w:t>
      </w:r>
      <w:r>
        <w:rPr>
          <w:i/>
        </w:rPr>
        <w:t>.</w:t>
      </w:r>
    </w:p>
    <w:p w:rsidRPr="00AB2DAD" w:rsidR="00BC5873" w:rsidP="00BC5873" w:rsidRDefault="00BC5873" w14:paraId="37416664" w14:textId="77777777">
      <w:proofErr w:type="spellStart"/>
      <w:r w:rsidRPr="004E4B4B">
        <w:rPr>
          <w:rStyle w:val="Style13ptBold"/>
        </w:rPr>
        <w:t>Grosskopf</w:t>
      </w:r>
      <w:proofErr w:type="spellEnd"/>
      <w:r w:rsidRPr="004E4B4B">
        <w:rPr>
          <w:rStyle w:val="Style13ptBold"/>
        </w:rPr>
        <w:t xml:space="preserve"> and </w:t>
      </w:r>
      <w:proofErr w:type="spellStart"/>
      <w:r w:rsidRPr="004E4B4B">
        <w:rPr>
          <w:rStyle w:val="Style13ptBold"/>
        </w:rPr>
        <w:t>Mondak</w:t>
      </w:r>
      <w:proofErr w:type="spellEnd"/>
      <w:r w:rsidRPr="004E4B4B">
        <w:rPr>
          <w:rStyle w:val="Style13ptBold"/>
        </w:rPr>
        <w:t xml:space="preserve"> ‘98 </w:t>
      </w:r>
      <w:r w:rsidRPr="00AB2DAD">
        <w:t>(</w:t>
      </w:r>
      <w:proofErr w:type="spellStart"/>
      <w:r w:rsidRPr="00AB2DAD">
        <w:t>Anke</w:t>
      </w:r>
      <w:proofErr w:type="spellEnd"/>
      <w:r w:rsidRPr="00AB2DAD">
        <w:t xml:space="preserve">, Prof </w:t>
      </w:r>
      <w:proofErr w:type="spellStart"/>
      <w:r w:rsidRPr="00AB2DAD">
        <w:t>PoliSci</w:t>
      </w:r>
      <w:proofErr w:type="spellEnd"/>
      <w:r w:rsidRPr="00AB2DAD">
        <w:t xml:space="preserve"> – U Pitt and Jeff, Prof </w:t>
      </w:r>
      <w:proofErr w:type="spellStart"/>
      <w:r w:rsidRPr="00AB2DAD">
        <w:t>PoliSci</w:t>
      </w:r>
      <w:proofErr w:type="spellEnd"/>
      <w:r w:rsidRPr="00AB2DAD">
        <w:t xml:space="preserve"> – Florida Stat, Political Research Quarterly,</w:t>
      </w:r>
      <w:r>
        <w:t xml:space="preserve"> </w:t>
      </w:r>
      <w:r w:rsidRPr="00AB2DAD">
        <w:t xml:space="preserve">v. 51, </w:t>
      </w:r>
      <w:proofErr w:type="spellStart"/>
      <w:r w:rsidRPr="00AB2DAD">
        <w:t>n3</w:t>
      </w:r>
      <w:proofErr w:type="spellEnd"/>
      <w:r w:rsidRPr="00AB2DAD">
        <w:t>, September, p. 635)</w:t>
      </w:r>
    </w:p>
    <w:p w:rsidRPr="004917BB" w:rsidR="00BC5873" w:rsidP="00BC5873" w:rsidRDefault="00BC5873" w14:paraId="56766703" w14:textId="63A3221B">
      <w:pPr>
        <w:rPr>
          <w:sz w:val="16"/>
        </w:rPr>
      </w:pPr>
      <w:r w:rsidRPr="001F0F40">
        <w:rPr>
          <w:rStyle w:val="StyleUnderline"/>
        </w:rPr>
        <w:t xml:space="preserve">Few of us cheer an umpire’s good call with the same passion that we boo when the umpire gets one wrong, </w:t>
      </w:r>
      <w:r w:rsidRPr="001F0F40">
        <w:rPr>
          <w:sz w:val="16"/>
        </w:rPr>
        <w:t xml:space="preserve">and we certainly do not remember the good calls when we talk about the game at work on Monday. We hypothesize that </w:t>
      </w:r>
      <w:r w:rsidRPr="001F0F40">
        <w:rPr>
          <w:rStyle w:val="StyleUnderline"/>
        </w:rPr>
        <w:t xml:space="preserve">precisely such a negativity bias operates on perception concerning the Supreme Court, meaning that the harm the Court suffers from its unpopular rulings is </w:t>
      </w:r>
      <w:r w:rsidRPr="001F0F40">
        <w:rPr>
          <w:rStyle w:val="Emphasis"/>
        </w:rPr>
        <w:t>not offset</w:t>
      </w:r>
      <w:r w:rsidRPr="001F0F40">
        <w:rPr>
          <w:rStyle w:val="StyleUnderline"/>
        </w:rPr>
        <w:t xml:space="preserve"> by a boost in public esteem from its popular rulings</w:t>
      </w:r>
      <w:r w:rsidRPr="001F0F40">
        <w:rPr>
          <w:sz w:val="16"/>
        </w:rPr>
        <w:t xml:space="preserve">. In research consistent with the negativity effect, </w:t>
      </w:r>
      <w:r w:rsidRPr="001F0F40">
        <w:rPr>
          <w:rStyle w:val="StyleUnderline"/>
        </w:rPr>
        <w:t>several studies of the Supreme Court have found that</w:t>
      </w:r>
      <w:r w:rsidRPr="001F0F40">
        <w:rPr>
          <w:sz w:val="16"/>
        </w:rPr>
        <w:t xml:space="preserve">, as in other contexts, </w:t>
      </w:r>
      <w:r w:rsidRPr="001F0F40">
        <w:rPr>
          <w:rStyle w:val="StyleUnderline"/>
        </w:rPr>
        <w:t>negative information is more memorable than positive</w:t>
      </w:r>
      <w:r w:rsidRPr="001F0F40">
        <w:rPr>
          <w:sz w:val="16"/>
        </w:rPr>
        <w:t xml:space="preserve">. Specifically, respondents offered approximately three times more disliked than liked cases when answering open-ended questions about the Court’s actions (Murphy and </w:t>
      </w:r>
      <w:proofErr w:type="spellStart"/>
      <w:r w:rsidRPr="001F0F40">
        <w:rPr>
          <w:sz w:val="16"/>
        </w:rPr>
        <w:t>Tanenhaus</w:t>
      </w:r>
      <w:proofErr w:type="spellEnd"/>
      <w:r w:rsidRPr="001F0F40">
        <w:rPr>
          <w:sz w:val="16"/>
        </w:rPr>
        <w:t xml:space="preserve"> 1968; </w:t>
      </w:r>
      <w:proofErr w:type="spellStart"/>
      <w:r w:rsidRPr="001F0F40">
        <w:rPr>
          <w:sz w:val="16"/>
        </w:rPr>
        <w:t>Adamany</w:t>
      </w:r>
      <w:proofErr w:type="spellEnd"/>
      <w:r w:rsidRPr="001F0F40">
        <w:rPr>
          <w:sz w:val="16"/>
        </w:rPr>
        <w:t xml:space="preserve"> and Grossman 1983). Also, a mathematical model of public support for the Supreme Court casts the negativity bias in formal </w:t>
      </w:r>
      <w:proofErr w:type="gramStart"/>
      <w:r w:rsidRPr="001F0F40">
        <w:rPr>
          <w:sz w:val="16"/>
        </w:rPr>
        <w:t>terms, and</w:t>
      </w:r>
      <w:proofErr w:type="gramEnd"/>
      <w:r w:rsidRPr="001F0F40">
        <w:rPr>
          <w:sz w:val="16"/>
        </w:rPr>
        <w:t xml:space="preserve"> shows that observed change in confidence in the Court in the period of 1973 to 1994 is consistent with the presence of a very strong negativity effect (</w:t>
      </w:r>
      <w:proofErr w:type="spellStart"/>
      <w:r w:rsidRPr="001F0F40">
        <w:rPr>
          <w:sz w:val="16"/>
        </w:rPr>
        <w:t>Mondak</w:t>
      </w:r>
      <w:proofErr w:type="spellEnd"/>
      <w:r w:rsidRPr="001F0F40">
        <w:rPr>
          <w:sz w:val="16"/>
        </w:rPr>
        <w:t xml:space="preserve"> and Smithey 1997).</w:t>
      </w:r>
    </w:p>
    <w:p w:rsidR="006828ED" w:rsidP="006828ED" w:rsidRDefault="006828ED" w14:paraId="4CA86D26" w14:textId="0D3C1181">
      <w:pPr>
        <w:pStyle w:val="Heading2"/>
      </w:pPr>
      <w:r>
        <w:t>Obamacare Mods</w:t>
      </w:r>
    </w:p>
    <w:p w:rsidR="009D3BF6" w:rsidP="00B3154E" w:rsidRDefault="009D3BF6" w14:paraId="07FF7F29" w14:textId="75D2D717">
      <w:pPr>
        <w:pStyle w:val="Heading3"/>
      </w:pPr>
      <w:r>
        <w:t>2NC – Soft Left Impact</w:t>
      </w:r>
    </w:p>
    <w:p w:rsidR="00A66665" w:rsidP="00A66665" w:rsidRDefault="00A66665" w14:paraId="34928E15" w14:textId="5265A386">
      <w:pPr>
        <w:pStyle w:val="Heading4"/>
      </w:pPr>
      <w:r>
        <w:t xml:space="preserve">The overturn would ripple across millions of </w:t>
      </w:r>
      <w:r>
        <w:rPr>
          <w:u w:val="single"/>
        </w:rPr>
        <w:t>vulnerable people</w:t>
      </w:r>
      <w:r>
        <w:t xml:space="preserve">, which outweighs the </w:t>
      </w:r>
      <w:proofErr w:type="spellStart"/>
      <w:r>
        <w:t>aff</w:t>
      </w:r>
      <w:proofErr w:type="spellEnd"/>
      <w:r>
        <w:t>.</w:t>
      </w:r>
    </w:p>
    <w:p w:rsidRPr="00A66665" w:rsidR="00A66665" w:rsidP="00A66665" w:rsidRDefault="00A66665" w14:paraId="203F3315" w14:textId="54DA0046">
      <w:r w:rsidRPr="00A66665">
        <w:rPr>
          <w:rStyle w:val="Style13ptBold"/>
        </w:rPr>
        <w:t>Harnett 20</w:t>
      </w:r>
      <w:r>
        <w:t xml:space="preserve"> – Thom Harnett, Maine House of Representatives. [COVID-19 shows recklessness of lawsuit to repeal Affordable Care Act, 5-13-2020, https://bangordailynews.com/2020/05/13/opinion/contributors/covid-19-shows-recklessness-of-lawsuit-to-repeal-affordable-care-act/]//BPS</w:t>
      </w:r>
    </w:p>
    <w:p w:rsidRPr="00A66665" w:rsidR="009D3BF6" w:rsidP="009D3BF6" w:rsidRDefault="009D3BF6" w14:paraId="2A53BECA" w14:textId="633EA87E">
      <w:pPr>
        <w:rPr>
          <w:sz w:val="16"/>
        </w:rPr>
      </w:pPr>
      <w:r w:rsidRPr="009D3BF6">
        <w:rPr>
          <w:rStyle w:val="StyleUnderline"/>
        </w:rPr>
        <w:t xml:space="preserve">As </w:t>
      </w:r>
      <w:r w:rsidRPr="009D3BF6">
        <w:rPr>
          <w:rStyle w:val="Emphasis"/>
        </w:rPr>
        <w:t>the COVID-19 crisis</w:t>
      </w:r>
      <w:r w:rsidRPr="00A66665">
        <w:rPr>
          <w:sz w:val="16"/>
        </w:rPr>
        <w:t xml:space="preserve"> </w:t>
      </w:r>
      <w:r w:rsidRPr="009D3BF6">
        <w:rPr>
          <w:rStyle w:val="StyleUnderline"/>
        </w:rPr>
        <w:t>continues</w:t>
      </w:r>
      <w:r w:rsidRPr="00A66665">
        <w:rPr>
          <w:sz w:val="16"/>
        </w:rPr>
        <w:t xml:space="preserve"> in Maine and across the country, the Trump administration and Republican </w:t>
      </w:r>
      <w:r w:rsidRPr="00A66665">
        <w:rPr>
          <w:rStyle w:val="StyleUnderline"/>
        </w:rPr>
        <w:t>lawmakers are continuing</w:t>
      </w:r>
      <w:r w:rsidRPr="00A66665">
        <w:rPr>
          <w:sz w:val="16"/>
        </w:rPr>
        <w:t xml:space="preserve"> their </w:t>
      </w:r>
      <w:r w:rsidRPr="00A66665">
        <w:rPr>
          <w:rStyle w:val="StyleUnderline"/>
        </w:rPr>
        <w:t xml:space="preserve">efforts to take </w:t>
      </w:r>
      <w:r w:rsidRPr="00A66665">
        <w:rPr>
          <w:rStyle w:val="Emphasis"/>
        </w:rPr>
        <w:t>accessible health care coverage</w:t>
      </w:r>
      <w:r w:rsidRPr="00A66665">
        <w:rPr>
          <w:rStyle w:val="StyleUnderline"/>
        </w:rPr>
        <w:t xml:space="preserve"> from over </w:t>
      </w:r>
      <w:r w:rsidRPr="00A66665">
        <w:rPr>
          <w:rStyle w:val="Emphasis"/>
        </w:rPr>
        <w:t>20 million Americans</w:t>
      </w:r>
      <w:r w:rsidRPr="00A66665">
        <w:rPr>
          <w:sz w:val="16"/>
        </w:rPr>
        <w:t>, including 83,000 Mainers.</w:t>
      </w:r>
    </w:p>
    <w:p w:rsidRPr="00A66665" w:rsidR="009D3BF6" w:rsidP="009D3BF6" w:rsidRDefault="009D3BF6" w14:paraId="118FD59A" w14:textId="0C4C394B">
      <w:pPr>
        <w:rPr>
          <w:sz w:val="16"/>
        </w:rPr>
      </w:pPr>
      <w:r w:rsidRPr="00A66665">
        <w:rPr>
          <w:sz w:val="16"/>
        </w:rPr>
        <w:t xml:space="preserve">Democratic attorneys general and the U.S. House of Representatives have filed their opening briefs to the Supreme Court in Texas v. United States, the lawsuit to overturn the Affordable Care Act. As the case is heard by the highest court, the Trump administration will argue in support of stripping away health care from some of the most vulnerable Americans </w:t>
      </w:r>
      <w:r w:rsidRPr="00A66665">
        <w:rPr>
          <w:rStyle w:val="StyleUnderline"/>
        </w:rPr>
        <w:t xml:space="preserve">in the middle of </w:t>
      </w:r>
      <w:r w:rsidRPr="00A66665">
        <w:rPr>
          <w:rStyle w:val="Emphasis"/>
        </w:rPr>
        <w:t>a devastating public health crisis</w:t>
      </w:r>
      <w:r w:rsidRPr="00A66665">
        <w:rPr>
          <w:sz w:val="16"/>
        </w:rPr>
        <w:t>.</w:t>
      </w:r>
    </w:p>
    <w:p w:rsidRPr="00A66665" w:rsidR="009D3BF6" w:rsidP="009D3BF6" w:rsidRDefault="009D3BF6" w14:paraId="2C084547" w14:textId="520B085A">
      <w:pPr>
        <w:rPr>
          <w:sz w:val="16"/>
        </w:rPr>
      </w:pPr>
      <w:r w:rsidRPr="00A66665">
        <w:rPr>
          <w:sz w:val="16"/>
        </w:rPr>
        <w:t xml:space="preserve">This week’s activities mark the beginning of a critical phase in the fight to protect Americans as the nation grapples with an unprecedented public health disaster that the Trump administration continues to make worse. </w:t>
      </w:r>
      <w:r w:rsidRPr="00A66665">
        <w:rPr>
          <w:rStyle w:val="StyleUnderline"/>
        </w:rPr>
        <w:t>Trump</w:t>
      </w:r>
      <w:r w:rsidRPr="00A66665">
        <w:rPr>
          <w:sz w:val="16"/>
        </w:rPr>
        <w:t xml:space="preserve"> and his allies </w:t>
      </w:r>
      <w:r w:rsidRPr="00A66665">
        <w:rPr>
          <w:rStyle w:val="StyleUnderline"/>
        </w:rPr>
        <w:t xml:space="preserve">will make </w:t>
      </w:r>
      <w:r w:rsidRPr="00A66665">
        <w:rPr>
          <w:rStyle w:val="Emphasis"/>
        </w:rPr>
        <w:t>absurd arguments</w:t>
      </w:r>
      <w:r w:rsidRPr="00A66665">
        <w:rPr>
          <w:rStyle w:val="StyleUnderline"/>
        </w:rPr>
        <w:t xml:space="preserve"> to justify ripping health care from </w:t>
      </w:r>
      <w:r w:rsidRPr="00A66665">
        <w:rPr>
          <w:rStyle w:val="Emphasis"/>
        </w:rPr>
        <w:t>20 million people</w:t>
      </w:r>
      <w:r w:rsidRPr="00A66665">
        <w:rPr>
          <w:rStyle w:val="StyleUnderline"/>
        </w:rPr>
        <w:t xml:space="preserve"> throughout these proceedings while </w:t>
      </w:r>
      <w:r w:rsidRPr="00A66665">
        <w:rPr>
          <w:rStyle w:val="Emphasis"/>
        </w:rPr>
        <w:t>the death toll</w:t>
      </w:r>
      <w:r w:rsidRPr="00A66665">
        <w:rPr>
          <w:rStyle w:val="StyleUnderline"/>
        </w:rPr>
        <w:t xml:space="preserve"> from </w:t>
      </w:r>
      <w:r w:rsidRPr="00A66665">
        <w:rPr>
          <w:rStyle w:val="Emphasis"/>
        </w:rPr>
        <w:t>the COVID-19 pandemic surges</w:t>
      </w:r>
      <w:r w:rsidRPr="00A66665">
        <w:rPr>
          <w:sz w:val="16"/>
        </w:rPr>
        <w:t>, and untold effects of the illness rage on.</w:t>
      </w:r>
    </w:p>
    <w:p w:rsidRPr="00A66665" w:rsidR="009D3BF6" w:rsidP="009D3BF6" w:rsidRDefault="009D3BF6" w14:paraId="1C75652A" w14:textId="44F04EC7">
      <w:pPr>
        <w:rPr>
          <w:sz w:val="16"/>
        </w:rPr>
      </w:pPr>
      <w:r w:rsidRPr="00A66665">
        <w:rPr>
          <w:sz w:val="16"/>
        </w:rPr>
        <w:t xml:space="preserve">This administration and Republican lawmakers have worked relentlessly to repeal or weaken the Affordable Care Act dozens of times despite data showing that the ACA has helped over 20 million Americans, including 83,000 Mainers. </w:t>
      </w:r>
      <w:r w:rsidRPr="00A66665">
        <w:rPr>
          <w:rStyle w:val="StyleUnderline"/>
        </w:rPr>
        <w:t>When attempts to</w:t>
      </w:r>
      <w:r w:rsidRPr="00A66665">
        <w:rPr>
          <w:sz w:val="16"/>
        </w:rPr>
        <w:t xml:space="preserve"> sabotage and </w:t>
      </w:r>
      <w:r w:rsidRPr="00A66665">
        <w:rPr>
          <w:rStyle w:val="StyleUnderline"/>
        </w:rPr>
        <w:t>undermine the law failed</w:t>
      </w:r>
      <w:r w:rsidRPr="00A66665">
        <w:rPr>
          <w:sz w:val="16"/>
        </w:rPr>
        <w:t xml:space="preserve">, the president and Republican </w:t>
      </w:r>
      <w:r w:rsidRPr="00A66665">
        <w:rPr>
          <w:rStyle w:val="StyleUnderline"/>
        </w:rPr>
        <w:t>attorneys</w:t>
      </w:r>
      <w:r w:rsidRPr="00A66665">
        <w:rPr>
          <w:sz w:val="16"/>
        </w:rPr>
        <w:t xml:space="preserve"> general </w:t>
      </w:r>
      <w:r w:rsidRPr="00A66665">
        <w:rPr>
          <w:rStyle w:val="StyleUnderline"/>
        </w:rPr>
        <w:t xml:space="preserve">turned to the </w:t>
      </w:r>
      <w:r w:rsidRPr="00A66665">
        <w:rPr>
          <w:rStyle w:val="Emphasis"/>
        </w:rPr>
        <w:t>courts</w:t>
      </w:r>
      <w:r w:rsidRPr="00A66665">
        <w:rPr>
          <w:sz w:val="16"/>
        </w:rPr>
        <w:t xml:space="preserve"> — strategically filing the case at federal courts dominated by Republican-appointed, anti-ACA judges.</w:t>
      </w:r>
    </w:p>
    <w:p w:rsidRPr="00A66665" w:rsidR="009D3BF6" w:rsidP="009D3BF6" w:rsidRDefault="009D3BF6" w14:paraId="37994B06" w14:textId="6906CCEB">
      <w:pPr>
        <w:rPr>
          <w:sz w:val="16"/>
        </w:rPr>
      </w:pPr>
      <w:r w:rsidRPr="00A66665">
        <w:rPr>
          <w:rStyle w:val="StyleUnderline"/>
        </w:rPr>
        <w:t>The fate of</w:t>
      </w:r>
      <w:r w:rsidRPr="00A66665">
        <w:rPr>
          <w:sz w:val="16"/>
        </w:rPr>
        <w:t xml:space="preserve"> health care coverage for over </w:t>
      </w:r>
      <w:r w:rsidRPr="00A66665">
        <w:rPr>
          <w:rStyle w:val="Emphasis"/>
        </w:rPr>
        <w:t>20 million Americans</w:t>
      </w:r>
      <w:r w:rsidRPr="00A66665">
        <w:rPr>
          <w:rStyle w:val="StyleUnderline"/>
        </w:rPr>
        <w:t xml:space="preserve"> as well as protections for </w:t>
      </w:r>
      <w:r w:rsidRPr="00A66665">
        <w:rPr>
          <w:rStyle w:val="Emphasis"/>
        </w:rPr>
        <w:t>135 million people</w:t>
      </w:r>
      <w:r w:rsidRPr="00A66665">
        <w:rPr>
          <w:rStyle w:val="StyleUnderline"/>
        </w:rPr>
        <w:t xml:space="preserve"> with </w:t>
      </w:r>
      <w:r w:rsidRPr="00A66665">
        <w:rPr>
          <w:rStyle w:val="Emphasis"/>
        </w:rPr>
        <w:t>pre-existing conditions</w:t>
      </w:r>
      <w:r w:rsidRPr="00A66665">
        <w:rPr>
          <w:sz w:val="16"/>
        </w:rPr>
        <w:t xml:space="preserve"> — the ones most at risk of contracting COVID-19 — </w:t>
      </w:r>
      <w:r w:rsidRPr="00A66665">
        <w:rPr>
          <w:rStyle w:val="StyleUnderline"/>
        </w:rPr>
        <w:t xml:space="preserve">is </w:t>
      </w:r>
      <w:r w:rsidRPr="00A66665">
        <w:rPr>
          <w:rStyle w:val="Emphasis"/>
        </w:rPr>
        <w:t>at stake</w:t>
      </w:r>
      <w:r w:rsidRPr="00A66665">
        <w:rPr>
          <w:sz w:val="16"/>
        </w:rPr>
        <w:t>. In Maine, over half a million people have pre-existing conditions, including over 60,000 Maine ​children​, 261,000 Maine ​women​, and 156,400 Mainers between ages 55 and 64.</w:t>
      </w:r>
    </w:p>
    <w:p w:rsidRPr="00A66665" w:rsidR="009D3BF6" w:rsidP="009D3BF6" w:rsidRDefault="009D3BF6" w14:paraId="1327D9CA" w14:textId="09E31E1C">
      <w:pPr>
        <w:rPr>
          <w:sz w:val="16"/>
        </w:rPr>
      </w:pPr>
      <w:r w:rsidRPr="00A66665">
        <w:rPr>
          <w:sz w:val="16"/>
        </w:rPr>
        <w:t>The Trump administration is likely to argue to strip away care and allow insurance companies to deny treatment or charge more for coverage. These arguments are indefensible and cruel — even absent a global pandemic.</w:t>
      </w:r>
    </w:p>
    <w:p w:rsidRPr="00A66665" w:rsidR="009D3BF6" w:rsidP="009D3BF6" w:rsidRDefault="009D3BF6" w14:paraId="0737D096" w14:textId="4A496FEB">
      <w:pPr>
        <w:rPr>
          <w:sz w:val="16"/>
        </w:rPr>
      </w:pPr>
      <w:r w:rsidRPr="00A66665">
        <w:rPr>
          <w:sz w:val="16"/>
        </w:rPr>
        <w:t xml:space="preserve">If the COVID-19 public health crisis has shown us anything, it is that health care in our country is not working for everyone. </w:t>
      </w:r>
      <w:r w:rsidRPr="00A66665">
        <w:rPr>
          <w:rStyle w:val="StyleUnderline"/>
        </w:rPr>
        <w:t xml:space="preserve">One only needs to look at </w:t>
      </w:r>
      <w:r w:rsidRPr="00A66665">
        <w:rPr>
          <w:rStyle w:val="Emphasis"/>
        </w:rPr>
        <w:t>the geographic</w:t>
      </w:r>
      <w:r w:rsidRPr="00A66665">
        <w:rPr>
          <w:rStyle w:val="StyleUnderline"/>
        </w:rPr>
        <w:t xml:space="preserve">, </w:t>
      </w:r>
      <w:r w:rsidRPr="00A66665">
        <w:rPr>
          <w:rStyle w:val="Emphasis"/>
        </w:rPr>
        <w:t>racial</w:t>
      </w:r>
      <w:r w:rsidRPr="00A66665">
        <w:rPr>
          <w:rStyle w:val="StyleUnderline"/>
        </w:rPr>
        <w:t xml:space="preserve">, and </w:t>
      </w:r>
      <w:r w:rsidRPr="00A66665">
        <w:rPr>
          <w:rStyle w:val="Emphasis"/>
        </w:rPr>
        <w:t>economic disparities</w:t>
      </w:r>
      <w:r w:rsidRPr="00A66665">
        <w:rPr>
          <w:rStyle w:val="StyleUnderline"/>
        </w:rPr>
        <w:t xml:space="preserve"> in the outcome of COVID-19</w:t>
      </w:r>
      <w:r w:rsidRPr="00A66665">
        <w:rPr>
          <w:sz w:val="16"/>
        </w:rPr>
        <w:t xml:space="preserve"> cases </w:t>
      </w:r>
      <w:r w:rsidRPr="00A66665">
        <w:rPr>
          <w:rStyle w:val="StyleUnderline"/>
        </w:rPr>
        <w:t>to see</w:t>
      </w:r>
      <w:r w:rsidRPr="00A66665">
        <w:rPr>
          <w:sz w:val="16"/>
        </w:rPr>
        <w:t xml:space="preserve"> that </w:t>
      </w:r>
      <w:r w:rsidRPr="00A66665">
        <w:rPr>
          <w:rStyle w:val="StyleUnderline"/>
        </w:rPr>
        <w:t xml:space="preserve">health care remains a privilege granted to </w:t>
      </w:r>
      <w:r w:rsidRPr="00A66665">
        <w:rPr>
          <w:rStyle w:val="Emphasis"/>
        </w:rPr>
        <w:t>some but not all</w:t>
      </w:r>
      <w:r w:rsidRPr="00A66665">
        <w:rPr>
          <w:rStyle w:val="StyleUnderline"/>
        </w:rPr>
        <w:t>. Poor people and vulnerable populations</w:t>
      </w:r>
      <w:r w:rsidRPr="00A66665">
        <w:rPr>
          <w:sz w:val="16"/>
        </w:rPr>
        <w:t xml:space="preserve"> often </w:t>
      </w:r>
      <w:r w:rsidRPr="00A66665">
        <w:rPr>
          <w:rStyle w:val="StyleUnderline"/>
        </w:rPr>
        <w:t xml:space="preserve">determined by the color of one’s skin are </w:t>
      </w:r>
      <w:r w:rsidRPr="00A66665">
        <w:rPr>
          <w:rStyle w:val="Emphasis"/>
        </w:rPr>
        <w:t>left out</w:t>
      </w:r>
      <w:r w:rsidRPr="00A66665">
        <w:rPr>
          <w:sz w:val="16"/>
        </w:rPr>
        <w:t xml:space="preserve">. They are left </w:t>
      </w:r>
      <w:r w:rsidRPr="00A66665">
        <w:rPr>
          <w:rStyle w:val="Emphasis"/>
        </w:rPr>
        <w:t>unprotected</w:t>
      </w:r>
      <w:r w:rsidRPr="00A66665">
        <w:rPr>
          <w:rStyle w:val="StyleUnderline"/>
        </w:rPr>
        <w:t>. They die more frequently</w:t>
      </w:r>
      <w:r w:rsidRPr="00A66665">
        <w:rPr>
          <w:sz w:val="16"/>
        </w:rPr>
        <w:t>.</w:t>
      </w:r>
    </w:p>
    <w:p w:rsidR="00B3154E" w:rsidP="00B3154E" w:rsidRDefault="00B3154E" w14:paraId="74E9ECC7" w14:textId="0FBE062C">
      <w:pPr>
        <w:pStyle w:val="Heading3"/>
      </w:pPr>
      <w:r>
        <w:t>2NC – Pandemics Impact</w:t>
      </w:r>
    </w:p>
    <w:p w:rsidRPr="00B3154E" w:rsidR="00B3154E" w:rsidP="00B3154E" w:rsidRDefault="00B3154E" w14:paraId="4D2D8CD9" w14:textId="77777777">
      <w:pPr>
        <w:pStyle w:val="Heading4"/>
      </w:pPr>
      <w:r w:rsidRPr="00B3154E">
        <w:t>Pandemics risk extinction</w:t>
      </w:r>
    </w:p>
    <w:p w:rsidRPr="00B3154E" w:rsidR="00B3154E" w:rsidP="00B3154E" w:rsidRDefault="00B3154E" w14:paraId="678132BA" w14:textId="77777777">
      <w:proofErr w:type="spellStart"/>
      <w:r w:rsidRPr="00B3154E">
        <w:t>Yaneer</w:t>
      </w:r>
      <w:proofErr w:type="spellEnd"/>
      <w:r w:rsidRPr="00B3154E">
        <w:t xml:space="preserve"> </w:t>
      </w:r>
      <w:r w:rsidRPr="00B3154E">
        <w:rPr>
          <w:rStyle w:val="Style13ptBold"/>
        </w:rPr>
        <w:t>Bar-Yam 16</w:t>
      </w:r>
      <w:r w:rsidRPr="00B3154E">
        <w:t>, Founding President of the New England Complex Systems Institute, “Transition to extinction: Pandemics in a connected world,” NECSI (July 3, 2016), http://</w:t>
      </w:r>
      <w:proofErr w:type="spellStart"/>
      <w:r w:rsidRPr="00B3154E">
        <w:t>necsi.edu</w:t>
      </w:r>
      <w:proofErr w:type="spellEnd"/>
      <w:r w:rsidRPr="00B3154E">
        <w:t>/research/social/pandemics/transition</w:t>
      </w:r>
    </w:p>
    <w:p w:rsidRPr="00B3154E" w:rsidR="00B3154E" w:rsidP="00B3154E" w:rsidRDefault="00B3154E" w14:paraId="6283F7DD" w14:textId="77777777">
      <w:pPr>
        <w:rPr>
          <w:sz w:val="12"/>
          <w:szCs w:val="16"/>
        </w:rPr>
      </w:pPr>
      <w:r w:rsidRPr="00B3154E">
        <w:rPr>
          <w:sz w:val="12"/>
          <w:szCs w:val="16"/>
        </w:rPr>
        <w:t>Watch as one of the more aggressive—brighter red </w:t>
      </w:r>
      <w:r w:rsidRPr="00B3154E">
        <w:rPr>
          <w:rFonts w:cs="Georgia"/>
          <w:sz w:val="12"/>
          <w:szCs w:val="16"/>
        </w:rPr>
        <w:t>—</w:t>
      </w:r>
      <w:r w:rsidRPr="00B3154E">
        <w:rPr>
          <w:sz w:val="12"/>
          <w:szCs w:val="16"/>
        </w:rPr>
        <w:t xml:space="preserve"> strains rapidly expands. After a time it goes extinct leaving a black region. Why does it go extinct? The answer is that it spreads so rapidly that it kills the hosts around it. Without new hosts to infect it then dies out itself. </w:t>
      </w:r>
      <w:r w:rsidRPr="00B3154E">
        <w:rPr>
          <w:rStyle w:val="StyleUnderline"/>
        </w:rPr>
        <w:t>That the rapidly spreading pathogens die out has important implications for evolutionary research</w:t>
      </w:r>
      <w:r w:rsidRPr="00B3154E">
        <w:rPr>
          <w:sz w:val="12"/>
          <w:szCs w:val="16"/>
        </w:rPr>
        <w:t xml:space="preserve"> which we have talked about elsewhere [1–7</w:t>
      </w:r>
      <w:proofErr w:type="gramStart"/>
      <w:r w:rsidRPr="00B3154E">
        <w:rPr>
          <w:sz w:val="12"/>
          <w:szCs w:val="16"/>
        </w:rPr>
        <w:t>].</w:t>
      </w:r>
      <w:r w:rsidRPr="00B3154E">
        <w:rPr>
          <w:sz w:val="12"/>
          <w:szCs w:val="12"/>
        </w:rPr>
        <w:t>¶</w:t>
      </w:r>
      <w:proofErr w:type="gramEnd"/>
      <w:r w:rsidRPr="00B3154E">
        <w:rPr>
          <w:sz w:val="12"/>
          <w:szCs w:val="16"/>
        </w:rPr>
        <w:t xml:space="preserve"> In the research I want to discuss here, </w:t>
      </w:r>
      <w:r w:rsidRPr="00B3154E">
        <w:rPr>
          <w:rStyle w:val="StyleUnderline"/>
        </w:rPr>
        <w:t>what we were interested in is the effect of adding long range transportation</w:t>
      </w:r>
      <w:r w:rsidRPr="00B3154E">
        <w:rPr>
          <w:sz w:val="12"/>
          <w:szCs w:val="16"/>
        </w:rPr>
        <w:t xml:space="preserve"> [8</w:t>
      </w:r>
      <w:r w:rsidRPr="00B3154E">
        <w:rPr>
          <w:rStyle w:val="StyleUnderline"/>
        </w:rPr>
        <w:t>]. This includes natural means of dispersal as well as unintentional dispersal by humans, like adding airplane routes, which is being done by real world airlines</w:t>
      </w:r>
      <w:r w:rsidRPr="00B3154E">
        <w:rPr>
          <w:sz w:val="12"/>
          <w:szCs w:val="16"/>
        </w:rPr>
        <w:t xml:space="preserve"> (Figure 2</w:t>
      </w:r>
      <w:proofErr w:type="gramStart"/>
      <w:r w:rsidRPr="00B3154E">
        <w:rPr>
          <w:sz w:val="12"/>
          <w:szCs w:val="16"/>
        </w:rPr>
        <w:t>).</w:t>
      </w:r>
      <w:r w:rsidRPr="00B3154E">
        <w:rPr>
          <w:sz w:val="12"/>
          <w:szCs w:val="12"/>
        </w:rPr>
        <w:t>¶</w:t>
      </w:r>
      <w:proofErr w:type="gramEnd"/>
      <w:r w:rsidRPr="00B3154E">
        <w:rPr>
          <w:sz w:val="12"/>
          <w:szCs w:val="16"/>
        </w:rPr>
        <w:t xml:space="preserve"> </w:t>
      </w:r>
      <w:r w:rsidRPr="00B3154E">
        <w:rPr>
          <w:rStyle w:val="StyleUnderline"/>
        </w:rPr>
        <w:t xml:space="preserve">When we introduce long range transportation into the model, the success of more aggressive strains changes. They can use the </w:t>
      </w:r>
      <w:proofErr w:type="gramStart"/>
      <w:r w:rsidRPr="00B3154E">
        <w:rPr>
          <w:rStyle w:val="StyleUnderline"/>
        </w:rPr>
        <w:t>long range</w:t>
      </w:r>
      <w:proofErr w:type="gramEnd"/>
      <w:r w:rsidRPr="00B3154E">
        <w:rPr>
          <w:rStyle w:val="StyleUnderline"/>
        </w:rPr>
        <w:t xml:space="preserve"> transportation to find new hosts and </w:t>
      </w:r>
      <w:r w:rsidRPr="00B3154E">
        <w:rPr>
          <w:rStyle w:val="Emphasis"/>
        </w:rPr>
        <w:t>escape local extinction</w:t>
      </w:r>
      <w:r w:rsidRPr="00B3154E">
        <w:rPr>
          <w:rStyle w:val="StyleUnderline"/>
        </w:rPr>
        <w:t>.</w:t>
      </w:r>
      <w:r w:rsidRPr="00B3154E">
        <w:rPr>
          <w:sz w:val="12"/>
          <w:szCs w:val="16"/>
        </w:rPr>
        <w:t xml:space="preserve"> Figure 3 shows that the more transportation routes introduced into the model, the more higher aggressive pathogens are able to survive and </w:t>
      </w:r>
      <w:proofErr w:type="gramStart"/>
      <w:r w:rsidRPr="00B3154E">
        <w:rPr>
          <w:sz w:val="12"/>
          <w:szCs w:val="16"/>
        </w:rPr>
        <w:t>spread.</w:t>
      </w:r>
      <w:r w:rsidRPr="00B3154E">
        <w:rPr>
          <w:sz w:val="12"/>
          <w:szCs w:val="12"/>
        </w:rPr>
        <w:t>¶</w:t>
      </w:r>
      <w:proofErr w:type="gramEnd"/>
      <w:r w:rsidRPr="00B3154E">
        <w:rPr>
          <w:sz w:val="12"/>
          <w:szCs w:val="16"/>
        </w:rPr>
        <w:t xml:space="preserve"> As we add more long range transportation, </w:t>
      </w:r>
      <w:r w:rsidRPr="00B3154E">
        <w:rPr>
          <w:rStyle w:val="StyleUnderline"/>
        </w:rPr>
        <w:t>there is a critical point at which pathogens become so aggressive that the entire host population dies.</w:t>
      </w:r>
      <w:r w:rsidRPr="00B3154E">
        <w:rPr>
          <w:sz w:val="12"/>
          <w:szCs w:val="16"/>
        </w:rPr>
        <w:t xml:space="preserve"> The pathogens die at the same time, but that is not exactly a consolation to the hosts</w:t>
      </w:r>
      <w:r w:rsidRPr="00B3154E">
        <w:rPr>
          <w:rStyle w:val="StyleUnderline"/>
        </w:rPr>
        <w:t xml:space="preserve">. We call this the phase </w:t>
      </w:r>
      <w:r w:rsidRPr="00B3154E">
        <w:rPr>
          <w:rStyle w:val="Emphasis"/>
        </w:rPr>
        <w:t>transition to extinction</w:t>
      </w:r>
      <w:r w:rsidRPr="00B3154E">
        <w:rPr>
          <w:sz w:val="12"/>
          <w:szCs w:val="16"/>
        </w:rPr>
        <w:t xml:space="preserve"> (Figure 4). </w:t>
      </w:r>
      <w:r w:rsidRPr="00B3154E">
        <w:rPr>
          <w:rStyle w:val="StyleUnderline"/>
        </w:rPr>
        <w:t xml:space="preserve">With increasing levels of global transportation, human </w:t>
      </w:r>
      <w:r w:rsidRPr="00B3154E">
        <w:rPr>
          <w:rStyle w:val="Emphasis"/>
        </w:rPr>
        <w:t xml:space="preserve">civilization may be approaching such a critical </w:t>
      </w:r>
      <w:proofErr w:type="gramStart"/>
      <w:r w:rsidRPr="00B3154E">
        <w:rPr>
          <w:rStyle w:val="Emphasis"/>
        </w:rPr>
        <w:t>threshold</w:t>
      </w:r>
      <w:r w:rsidRPr="00B3154E">
        <w:rPr>
          <w:sz w:val="12"/>
          <w:szCs w:val="16"/>
        </w:rPr>
        <w:t>.</w:t>
      </w:r>
      <w:r w:rsidRPr="00B3154E">
        <w:rPr>
          <w:sz w:val="12"/>
          <w:szCs w:val="12"/>
        </w:rPr>
        <w:t>¶</w:t>
      </w:r>
      <w:proofErr w:type="gramEnd"/>
      <w:r w:rsidRPr="00B3154E">
        <w:rPr>
          <w:sz w:val="12"/>
          <w:szCs w:val="16"/>
        </w:rPr>
        <w:t xml:space="preserve"> 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t>
      </w:r>
      <w:proofErr w:type="gramStart"/>
      <w:r w:rsidRPr="00B3154E">
        <w:rPr>
          <w:sz w:val="12"/>
          <w:szCs w:val="16"/>
        </w:rPr>
        <w:t>world.</w:t>
      </w:r>
      <w:r w:rsidRPr="00B3154E">
        <w:rPr>
          <w:sz w:val="12"/>
          <w:szCs w:val="12"/>
        </w:rPr>
        <w:t>¶</w:t>
      </w:r>
      <w:proofErr w:type="gramEnd"/>
      <w:r w:rsidRPr="00B3154E">
        <w:rPr>
          <w:sz w:val="12"/>
          <w:szCs w:val="16"/>
        </w:rPr>
        <w:t xml:space="preserve"> The traditional approach to public health uses historical evidence analyzed statistically to assess the potential impacts of a disease. As a result, many were surprised by the spread of Ebola through West Africa in 2014. As the connectivity of the world increases, past experience is not a good guide to future </w:t>
      </w:r>
      <w:proofErr w:type="gramStart"/>
      <w:r w:rsidRPr="00B3154E">
        <w:rPr>
          <w:sz w:val="12"/>
          <w:szCs w:val="16"/>
        </w:rPr>
        <w:t>events.</w:t>
      </w:r>
      <w:r w:rsidRPr="00B3154E">
        <w:rPr>
          <w:sz w:val="12"/>
          <w:szCs w:val="12"/>
        </w:rPr>
        <w:t>¶</w:t>
      </w:r>
      <w:proofErr w:type="gramEnd"/>
      <w:r w:rsidRPr="00B3154E">
        <w:rPr>
          <w:sz w:val="12"/>
          <w:szCs w:val="16"/>
        </w:rPr>
        <w:t xml:space="preserve"> </w:t>
      </w:r>
      <w:r w:rsidRPr="00B3154E">
        <w:rPr>
          <w:rStyle w:val="StyleUnderline"/>
        </w:rPr>
        <w:t xml:space="preserve">A key point about the phase transition to extinction is its suddenness. Even a system that seems stable, can be destabilized by a few more long-range connections, and connectivity is continuing to </w:t>
      </w:r>
      <w:proofErr w:type="gramStart"/>
      <w:r w:rsidRPr="00B3154E">
        <w:rPr>
          <w:rStyle w:val="StyleUnderline"/>
        </w:rPr>
        <w:t>increase.</w:t>
      </w:r>
      <w:r w:rsidRPr="00B3154E">
        <w:rPr>
          <w:rStyle w:val="StyleUnderline"/>
          <w:sz w:val="12"/>
          <w:szCs w:val="12"/>
        </w:rPr>
        <w:t>¶</w:t>
      </w:r>
      <w:proofErr w:type="gramEnd"/>
      <w:r w:rsidRPr="00B3154E">
        <w:rPr>
          <w:rStyle w:val="StyleUnderline"/>
          <w:sz w:val="12"/>
          <w:szCs w:val="12"/>
        </w:rPr>
        <w:t xml:space="preserve"> </w:t>
      </w:r>
      <w:r w:rsidRPr="00B3154E">
        <w:rPr>
          <w:rStyle w:val="StyleUnderline"/>
        </w:rPr>
        <w:t xml:space="preserve">So how close are we to the tipping point? We don’t know but it would be good to find out before it </w:t>
      </w:r>
      <w:proofErr w:type="gramStart"/>
      <w:r w:rsidRPr="00B3154E">
        <w:rPr>
          <w:rStyle w:val="StyleUnderline"/>
        </w:rPr>
        <w:t>happens.</w:t>
      </w:r>
      <w:r w:rsidRPr="00B3154E">
        <w:rPr>
          <w:rStyle w:val="StyleUnderline"/>
          <w:sz w:val="12"/>
          <w:szCs w:val="12"/>
        </w:rPr>
        <w:t>¶</w:t>
      </w:r>
      <w:proofErr w:type="gramEnd"/>
      <w:r w:rsidRPr="00B3154E">
        <w:rPr>
          <w:sz w:val="12"/>
          <w:szCs w:val="16"/>
        </w:rPr>
        <w:t xml:space="preserve">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w:t>
      </w:r>
      <w:proofErr w:type="gramStart"/>
      <w:r w:rsidRPr="00B3154E">
        <w:rPr>
          <w:sz w:val="12"/>
          <w:szCs w:val="16"/>
        </w:rPr>
        <w:t>vindicated.</w:t>
      </w:r>
      <w:r w:rsidRPr="00B3154E">
        <w:rPr>
          <w:sz w:val="12"/>
          <w:szCs w:val="12"/>
        </w:rPr>
        <w:t>¶</w:t>
      </w:r>
      <w:proofErr w:type="gramEnd"/>
      <w:r w:rsidRPr="00B3154E">
        <w:rPr>
          <w:sz w:val="12"/>
          <w:szCs w:val="16"/>
        </w:rPr>
        <w:t xml:space="preserve"> As with the choice of airlines to stop flying to west Africa, our analysis didn’t take into consideration how people respond to epidemics. It does tell us what the outcome will be </w:t>
      </w:r>
      <w:r w:rsidRPr="00B3154E">
        <w:rPr>
          <w:rStyle w:val="StyleUnderline"/>
        </w:rPr>
        <w:t>unless we respond fast enough and well enough to stop the spread of future diseases</w:t>
      </w:r>
      <w:r w:rsidRPr="00B3154E">
        <w:rPr>
          <w:sz w:val="12"/>
          <w:szCs w:val="16"/>
        </w:rPr>
        <w:t xml:space="preserve">, which may not be the same as the ones we saw in the past. </w:t>
      </w:r>
      <w:r w:rsidRPr="00B3154E">
        <w:rPr>
          <w:rStyle w:val="StyleUnderline"/>
        </w:rPr>
        <w:t xml:space="preserve">As the world becomes more connected, the dangers </w:t>
      </w:r>
      <w:proofErr w:type="gramStart"/>
      <w:r w:rsidRPr="00B3154E">
        <w:rPr>
          <w:rStyle w:val="StyleUnderline"/>
        </w:rPr>
        <w:t>increase.</w:t>
      </w:r>
      <w:r w:rsidRPr="00B3154E">
        <w:rPr>
          <w:rStyle w:val="StyleUnderline"/>
          <w:sz w:val="12"/>
          <w:szCs w:val="12"/>
        </w:rPr>
        <w:t>¶</w:t>
      </w:r>
      <w:proofErr w:type="gramEnd"/>
      <w:r w:rsidRPr="00B3154E">
        <w:rPr>
          <w:sz w:val="12"/>
          <w:szCs w:val="16"/>
        </w:rPr>
        <w:t xml:space="preserve"> Are people in western countries safe because of higher quality health systems? Countries like the U.S. have highly skewed networks of social interactions with some very highly connected individuals that can be “</w:t>
      </w:r>
      <w:proofErr w:type="spellStart"/>
      <w:r w:rsidRPr="00B3154E">
        <w:rPr>
          <w:sz w:val="12"/>
          <w:szCs w:val="16"/>
        </w:rPr>
        <w:t>superspreaders</w:t>
      </w:r>
      <w:proofErr w:type="spellEnd"/>
      <w:r w:rsidRPr="00B3154E">
        <w:rPr>
          <w:sz w:val="12"/>
          <w:szCs w:val="16"/>
        </w:rPr>
        <w:t xml:space="preserve">.” The chances of such an individual becoming infected may be low but events like a mass outbreak pose a much greater risk if they do happen. </w:t>
      </w:r>
      <w:r w:rsidRPr="00B3154E">
        <w:rPr>
          <w:rStyle w:val="StyleUnderline"/>
        </w:rPr>
        <w:t xml:space="preserve">If a sick food service worker in an airport infects 100 passengers, or a contagion event happens in mass transportation, an outbreak could </w:t>
      </w:r>
      <w:r w:rsidRPr="00B3154E">
        <w:rPr>
          <w:rStyle w:val="Emphasis"/>
        </w:rPr>
        <w:t>very well prove unstoppable</w:t>
      </w:r>
      <w:r w:rsidRPr="00B3154E">
        <w:rPr>
          <w:sz w:val="12"/>
          <w:szCs w:val="16"/>
        </w:rPr>
        <w:t>.</w:t>
      </w:r>
    </w:p>
    <w:p w:rsidRPr="00B3154E" w:rsidR="00B3154E" w:rsidP="00B3154E" w:rsidRDefault="00B3154E" w14:paraId="7BC8C182" w14:textId="77777777">
      <w:pPr>
        <w:pStyle w:val="Heading4"/>
      </w:pPr>
      <w:r w:rsidRPr="00B3154E">
        <w:t xml:space="preserve">diseases cause extinction. </w:t>
      </w:r>
    </w:p>
    <w:p w:rsidRPr="00B3154E" w:rsidR="00B3154E" w:rsidP="00B3154E" w:rsidRDefault="00B3154E" w14:paraId="5FB48B77" w14:textId="77777777">
      <w:proofErr w:type="spellStart"/>
      <w:r w:rsidRPr="00B3154E">
        <w:t>Ranu</w:t>
      </w:r>
      <w:proofErr w:type="spellEnd"/>
      <w:r w:rsidRPr="00B3154E">
        <w:t xml:space="preserve"> </w:t>
      </w:r>
      <w:r w:rsidRPr="00B3154E">
        <w:rPr>
          <w:b/>
        </w:rPr>
        <w:t xml:space="preserve">Dhillon 17, </w:t>
      </w:r>
      <w:r w:rsidRPr="00B3154E">
        <w:t>instructor at Harvard Medical School and a physician at Brigham and Women’s Hospital in Boston. He works on building health systems in developing countries and served as an advisor to the president of Guinea during the Ebola epidemic instructor at Harvard Medical School and a physician at Brigham and Women’s Hospital in Boston. He works on building health systems in developing countries and served as an advisor to the president of Guinea during the Ebola epidemic, Harvard Business Review, 3-15-17, “The World Is Completely Unprepared for a Global Pandemic”, https://hbr.org/2017/03/the-world-is-completely-unprepared-for-a-global-pandemic</w:t>
      </w:r>
    </w:p>
    <w:p w:rsidRPr="00BB7897" w:rsidR="00B3154E" w:rsidP="00B3154E" w:rsidRDefault="00B3154E" w14:paraId="29ABA1E6" w14:textId="13620A20">
      <w:pPr>
        <w:rPr>
          <w:sz w:val="14"/>
        </w:rPr>
      </w:pPr>
      <w:r w:rsidRPr="00B3154E">
        <w:rPr>
          <w:sz w:val="14"/>
        </w:rPr>
        <w:t xml:space="preserve">We fear </w:t>
      </w:r>
      <w:r w:rsidRPr="00B3154E">
        <w:rPr>
          <w:rStyle w:val="StyleUnderline"/>
        </w:rPr>
        <w:t>it is only a matter of time before</w:t>
      </w:r>
      <w:r w:rsidRPr="00B3154E">
        <w:rPr>
          <w:sz w:val="14"/>
        </w:rPr>
        <w:t xml:space="preserve"> </w:t>
      </w:r>
      <w:r w:rsidRPr="00B3154E">
        <w:rPr>
          <w:rStyle w:val="StyleUnderline"/>
        </w:rPr>
        <w:t xml:space="preserve">we face a </w:t>
      </w:r>
      <w:r w:rsidRPr="00B3154E">
        <w:rPr>
          <w:rStyle w:val="Emphasis"/>
        </w:rPr>
        <w:t>deadlier and more contagious pathogen</w:t>
      </w:r>
      <w:r w:rsidRPr="00B3154E">
        <w:rPr>
          <w:rStyle w:val="StyleUnderline"/>
        </w:rPr>
        <w:t>, yet the threat of a deadly pandemic remains dangerously overlooked</w:t>
      </w:r>
      <w:r w:rsidRPr="00B3154E">
        <w:rPr>
          <w:sz w:val="14"/>
        </w:rPr>
        <w:t xml:space="preserve">. </w:t>
      </w:r>
      <w:r w:rsidRPr="00B3154E">
        <w:rPr>
          <w:rStyle w:val="StyleUnderline"/>
        </w:rPr>
        <w:t>Pandemics</w:t>
      </w:r>
      <w:r w:rsidRPr="00B3154E">
        <w:rPr>
          <w:sz w:val="14"/>
        </w:rPr>
        <w:t xml:space="preserve"> now </w:t>
      </w:r>
      <w:r w:rsidRPr="00B3154E">
        <w:rPr>
          <w:rStyle w:val="StyleUnderline"/>
        </w:rPr>
        <w:t xml:space="preserve">occur with </w:t>
      </w:r>
      <w:r w:rsidRPr="00B3154E">
        <w:rPr>
          <w:rStyle w:val="Emphasis"/>
        </w:rPr>
        <w:t>greater frequency</w:t>
      </w:r>
      <w:r w:rsidRPr="00B3154E">
        <w:rPr>
          <w:sz w:val="14"/>
        </w:rPr>
        <w:t xml:space="preserve">, </w:t>
      </w:r>
      <w:r w:rsidRPr="00B3154E">
        <w:rPr>
          <w:rStyle w:val="StyleUnderline"/>
        </w:rPr>
        <w:t>due to</w:t>
      </w:r>
      <w:r w:rsidRPr="00B3154E">
        <w:rPr>
          <w:sz w:val="14"/>
        </w:rPr>
        <w:t xml:space="preserve"> factors such as </w:t>
      </w:r>
      <w:r w:rsidRPr="00B3154E">
        <w:rPr>
          <w:rStyle w:val="Emphasis"/>
        </w:rPr>
        <w:t>climate change</w:t>
      </w:r>
      <w:r w:rsidRPr="00B3154E">
        <w:rPr>
          <w:sz w:val="14"/>
        </w:rPr>
        <w:t xml:space="preserve">, </w:t>
      </w:r>
      <w:r w:rsidRPr="00B3154E">
        <w:rPr>
          <w:rStyle w:val="Emphasis"/>
        </w:rPr>
        <w:t>urbanization</w:t>
      </w:r>
      <w:r w:rsidRPr="00B3154E">
        <w:rPr>
          <w:sz w:val="14"/>
        </w:rPr>
        <w:t xml:space="preserve">, </w:t>
      </w:r>
      <w:r w:rsidRPr="00B3154E">
        <w:rPr>
          <w:rStyle w:val="StyleUnderline"/>
        </w:rPr>
        <w:t>and</w:t>
      </w:r>
      <w:r w:rsidRPr="00B3154E">
        <w:rPr>
          <w:sz w:val="14"/>
        </w:rPr>
        <w:t xml:space="preserve"> </w:t>
      </w:r>
      <w:r w:rsidRPr="00B3154E">
        <w:rPr>
          <w:rStyle w:val="Emphasis"/>
        </w:rPr>
        <w:t>international travel</w:t>
      </w:r>
      <w:r w:rsidRPr="00B3154E">
        <w:rPr>
          <w:sz w:val="14"/>
        </w:rPr>
        <w:t xml:space="preserve">. Other factors, such as </w:t>
      </w:r>
      <w:r w:rsidRPr="00B3154E">
        <w:rPr>
          <w:rStyle w:val="StyleUnderline"/>
        </w:rPr>
        <w:t>a weak W</w:t>
      </w:r>
      <w:r w:rsidRPr="00B3154E">
        <w:rPr>
          <w:sz w:val="14"/>
        </w:rPr>
        <w:t xml:space="preserve">orld </w:t>
      </w:r>
      <w:r w:rsidRPr="00B3154E">
        <w:rPr>
          <w:rStyle w:val="StyleUnderline"/>
        </w:rPr>
        <w:t>H</w:t>
      </w:r>
      <w:r w:rsidRPr="00B3154E">
        <w:rPr>
          <w:sz w:val="14"/>
        </w:rPr>
        <w:t xml:space="preserve">ealth </w:t>
      </w:r>
      <w:r w:rsidRPr="00B3154E">
        <w:rPr>
          <w:rStyle w:val="StyleUnderline"/>
        </w:rPr>
        <w:t>O</w:t>
      </w:r>
      <w:r w:rsidRPr="00B3154E">
        <w:rPr>
          <w:sz w:val="14"/>
        </w:rPr>
        <w:t xml:space="preserve">rganization </w:t>
      </w:r>
      <w:r w:rsidRPr="00B3154E">
        <w:rPr>
          <w:rStyle w:val="StyleUnderline"/>
        </w:rPr>
        <w:t>and potentially massive cuts to funding for U.S.</w:t>
      </w:r>
      <w:r w:rsidRPr="00B3154E">
        <w:rPr>
          <w:sz w:val="14"/>
        </w:rPr>
        <w:t xml:space="preserve"> scientific </w:t>
      </w:r>
      <w:r w:rsidRPr="00B3154E">
        <w:rPr>
          <w:rStyle w:val="StyleUnderline"/>
        </w:rPr>
        <w:t>research</w:t>
      </w:r>
      <w:r w:rsidRPr="00B3154E">
        <w:rPr>
          <w:sz w:val="14"/>
        </w:rPr>
        <w:t xml:space="preserve"> and foreign aid, including funding for the United Nations, </w:t>
      </w:r>
      <w:r w:rsidRPr="00B3154E">
        <w:rPr>
          <w:rStyle w:val="StyleUnderline"/>
        </w:rPr>
        <w:t>stand to deepen our vulnerability</w:t>
      </w:r>
      <w:r w:rsidRPr="00B3154E">
        <w:rPr>
          <w:sz w:val="14"/>
        </w:rPr>
        <w:t xml:space="preserve">. </w:t>
      </w:r>
      <w:r w:rsidRPr="00B3154E">
        <w:rPr>
          <w:rStyle w:val="StyleUnderline"/>
        </w:rPr>
        <w:t>We also</w:t>
      </w:r>
      <w:r w:rsidRPr="00B3154E">
        <w:rPr>
          <w:sz w:val="14"/>
        </w:rPr>
        <w:t xml:space="preserve"> </w:t>
      </w:r>
      <w:r w:rsidRPr="00B3154E">
        <w:rPr>
          <w:rStyle w:val="Emphasis"/>
        </w:rPr>
        <w:t>face the specter of novel and mutated pathogens that could spread and kill faster than diseases we have seen before</w:t>
      </w:r>
      <w:r w:rsidRPr="00B3154E">
        <w:rPr>
          <w:sz w:val="14"/>
        </w:rPr>
        <w:t xml:space="preserve">. With the advent of genome-editing technologies, bioterrorists could artificially engineer new plagues, a threat that Ashton Carter, the former U.S. secretary of defense, thinks could </w:t>
      </w:r>
      <w:r w:rsidRPr="00B3154E">
        <w:rPr>
          <w:rStyle w:val="Emphasis"/>
        </w:rPr>
        <w:t>rival nuclear weapons in deadliness</w:t>
      </w:r>
      <w:r w:rsidRPr="00B3154E">
        <w:rPr>
          <w:sz w:val="14"/>
        </w:rPr>
        <w:t xml:space="preserve">. The two of us have advised the president of Guinea on stopping Ebola. In addition, we have worked on ways to contain the spread of Zika and have informally advised U.S. and international organizations on the matter. </w:t>
      </w:r>
      <w:r w:rsidRPr="00B3154E">
        <w:rPr>
          <w:rStyle w:val="StyleUnderline"/>
        </w:rPr>
        <w:t>Our experiences tell us that the world is unprepared for these threats</w:t>
      </w:r>
      <w:r w:rsidRPr="00B3154E">
        <w:rPr>
          <w:sz w:val="14"/>
        </w:rPr>
        <w:t xml:space="preserve">. We urgently need to change this trajectory.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w:t>
      </w:r>
      <w:proofErr w:type="gramStart"/>
      <w:r w:rsidRPr="00B3154E">
        <w:rPr>
          <w:sz w:val="14"/>
        </w:rPr>
        <w:t>vaccines, and</w:t>
      </w:r>
      <w:proofErr w:type="gramEnd"/>
      <w:r w:rsidRPr="00B3154E">
        <w:rPr>
          <w:sz w:val="14"/>
        </w:rPr>
        <w:t xml:space="preserve"> developing them takes too long when a pandemic is already under way. We need faster pipelines, such as the one that the Coalition for Epidemic Preparedness Innovations is trying to create, to preemptively develop vaccines for diseases predicted to cause outbreaks in the near future. </w:t>
      </w:r>
      <w:proofErr w:type="spellStart"/>
      <w:r w:rsidRPr="00B3154E">
        <w:rPr>
          <w:sz w:val="14"/>
        </w:rPr>
        <w:t>Poinkt</w:t>
      </w:r>
      <w:proofErr w:type="spellEnd"/>
      <w:r w:rsidRPr="00B3154E">
        <w:rPr>
          <w:sz w:val="14"/>
        </w:rPr>
        <w:t xml:space="preserve">-of-Care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t>
      </w:r>
      <w:r w:rsidRPr="00B3154E">
        <w:rPr>
          <w:rStyle w:val="Emphasis"/>
        </w:rPr>
        <w:t>We need stronger global coordination</w:t>
      </w:r>
      <w:r w:rsidRPr="00B3154E">
        <w:rPr>
          <w:sz w:val="14"/>
        </w:rPr>
        <w:t xml:space="preserve">. The </w:t>
      </w:r>
      <w:r w:rsidRPr="00B3154E">
        <w:rPr>
          <w:rStyle w:val="StyleUnderline"/>
        </w:rPr>
        <w:t xml:space="preserve">responsibility for controlling pandemics is </w:t>
      </w:r>
      <w:r w:rsidRPr="00B3154E">
        <w:rPr>
          <w:rStyle w:val="Emphasis"/>
        </w:rPr>
        <w:t>fragmented, spread across too many players with no unifying authority</w:t>
      </w:r>
      <w:r w:rsidRPr="00B3154E">
        <w:rPr>
          <w:sz w:val="14"/>
        </w:rPr>
        <w:t xml:space="preserve">. In Guinea we forged a response out of an amalgam of over 30 organizations, each of which had its own priorities. </w:t>
      </w:r>
      <w:r w:rsidRPr="00B3154E">
        <w:rPr>
          <w:rStyle w:val="StyleUnderline"/>
        </w:rPr>
        <w:t>In Ebola’s aftermath, there have been calls for a mechanism for responding to pandemics similar to the advance planning and training that NATO has in place for its numerous members to respond to military threats in a quick, coordinated fashion</w:t>
      </w:r>
      <w:r w:rsidRPr="00B3154E">
        <w:rPr>
          <w:sz w:val="14"/>
        </w:rPr>
        <w:t xml:space="preserve">. This is the right thinking, but we are far from seeing it happen. The errors that allowed Ebola to become a crisis replayed with Zika, and the </w:t>
      </w:r>
      <w:r w:rsidRPr="00B3154E">
        <w:rPr>
          <w:rStyle w:val="StyleUnderline"/>
        </w:rPr>
        <w:t>WHO, which should anchor global action, continues to suffer from a lack of credibility</w:t>
      </w:r>
      <w:r w:rsidRPr="00B3154E">
        <w:rPr>
          <w:sz w:val="14"/>
        </w:rPr>
        <w:t xml:space="preserve">. Stronger Local Health Systems </w:t>
      </w:r>
      <w:r w:rsidRPr="00B3154E">
        <w:rPr>
          <w:rStyle w:val="StyleUnderline"/>
        </w:rPr>
        <w:t xml:space="preserve">International actors are essential but </w:t>
      </w:r>
      <w:r w:rsidRPr="00B3154E">
        <w:rPr>
          <w:rStyle w:val="Emphasis"/>
        </w:rPr>
        <w:t>cannot parachute into countries and navigate local dynamics quickly enough to contain outbreaks</w:t>
      </w:r>
      <w:r w:rsidRPr="00B3154E">
        <w:rPr>
          <w:sz w:val="14"/>
        </w:rPr>
        <w:t xml:space="preserve">.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sidRPr="00B3154E">
        <w:rPr>
          <w:rStyle w:val="StyleUnderline"/>
        </w:rPr>
        <w:t xml:space="preserve">Access to </w:t>
      </w:r>
      <w:r w:rsidRPr="00B3154E">
        <w:rPr>
          <w:rStyle w:val="Emphasis"/>
        </w:rPr>
        <w:t>routine care</w:t>
      </w:r>
      <w:r w:rsidRPr="00B3154E">
        <w:rPr>
          <w:rStyle w:val="StyleUnderline"/>
        </w:rPr>
        <w:t xml:space="preserve"> is also </w:t>
      </w:r>
      <w:r w:rsidRPr="00B3154E">
        <w:rPr>
          <w:rStyle w:val="Emphasis"/>
        </w:rPr>
        <w:t>essential</w:t>
      </w:r>
      <w:r w:rsidRPr="00B3154E">
        <w:rPr>
          <w:sz w:val="14"/>
        </w:rPr>
        <w:t xml:space="preserve">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RPr="00B3154E">
        <w:rPr>
          <w:rStyle w:val="StyleUnderline"/>
        </w:rPr>
        <w:t>With Ebola and Zika, we lacked</w:t>
      </w:r>
      <w:r w:rsidRPr="00B3154E">
        <w:rPr>
          <w:sz w:val="14"/>
        </w:rPr>
        <w:t xml:space="preserve"> these four things — vaccines, diagnostics, </w:t>
      </w:r>
      <w:r w:rsidRPr="00B3154E">
        <w:rPr>
          <w:rStyle w:val="StyleUnderline"/>
        </w:rPr>
        <w:t>global coordination, and local health systems — which are still urgently needed</w:t>
      </w:r>
      <w:r w:rsidRPr="00B3154E">
        <w:rPr>
          <w:sz w:val="14"/>
        </w:rPr>
        <w:t xml:space="preserve">. However, prevailing political headwinds in </w:t>
      </w:r>
      <w:r w:rsidRPr="00B3154E">
        <w:rPr>
          <w:rStyle w:val="StyleUnderline"/>
        </w:rPr>
        <w:t>the United States</w:t>
      </w:r>
      <w:r w:rsidRPr="00B3154E">
        <w:rPr>
          <w:sz w:val="14"/>
        </w:rPr>
        <w:t xml:space="preserve">, which </w:t>
      </w:r>
      <w:r w:rsidRPr="00B3154E">
        <w:rPr>
          <w:rStyle w:val="StyleUnderline"/>
        </w:rPr>
        <w:t xml:space="preserve">has played a </w:t>
      </w:r>
      <w:r w:rsidRPr="00B3154E">
        <w:rPr>
          <w:rStyle w:val="Emphasis"/>
        </w:rPr>
        <w:t>key role in combatting pandemics around the world</w:t>
      </w:r>
      <w:r w:rsidRPr="00B3154E">
        <w:rPr>
          <w:sz w:val="14"/>
        </w:rPr>
        <w:t xml:space="preserve">,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RPr="00B3154E">
        <w:rPr>
          <w:rStyle w:val="StyleUnderline"/>
        </w:rPr>
        <w:t xml:space="preserve">Investing in our ability to prevent and contain pandemics through </w:t>
      </w:r>
      <w:r w:rsidRPr="00B3154E">
        <w:rPr>
          <w:rStyle w:val="Emphasis"/>
        </w:rPr>
        <w:t>revitalized national</w:t>
      </w:r>
      <w:r w:rsidRPr="00B3154E">
        <w:rPr>
          <w:sz w:val="14"/>
        </w:rPr>
        <w:t xml:space="preserve"> and international </w:t>
      </w:r>
      <w:r w:rsidRPr="00B3154E">
        <w:rPr>
          <w:rStyle w:val="Emphasis"/>
        </w:rPr>
        <w:t>institutions</w:t>
      </w:r>
      <w:r w:rsidRPr="00B3154E">
        <w:rPr>
          <w:sz w:val="14"/>
        </w:rPr>
        <w:t xml:space="preserve"> </w:t>
      </w:r>
      <w:r w:rsidRPr="00B3154E">
        <w:rPr>
          <w:rStyle w:val="StyleUnderline"/>
        </w:rPr>
        <w:t>should be our</w:t>
      </w:r>
      <w:r w:rsidRPr="00B3154E">
        <w:rPr>
          <w:sz w:val="14"/>
        </w:rPr>
        <w:t xml:space="preserve"> shared </w:t>
      </w:r>
      <w:r w:rsidRPr="00B3154E">
        <w:rPr>
          <w:rStyle w:val="StyleUnderline"/>
        </w:rPr>
        <w:t>goal</w:t>
      </w:r>
      <w:r w:rsidRPr="00B3154E">
        <w:rPr>
          <w:sz w:val="14"/>
        </w:rPr>
        <w:t xml:space="preserve">. However, if U.S. agencies become less able to respond to pandemics, leading institutions from other nations, such as </w:t>
      </w:r>
      <w:proofErr w:type="spellStart"/>
      <w:r w:rsidRPr="00B3154E">
        <w:rPr>
          <w:sz w:val="14"/>
        </w:rPr>
        <w:t>Institut</w:t>
      </w:r>
      <w:proofErr w:type="spellEnd"/>
      <w:r w:rsidRPr="00B3154E">
        <w:rPr>
          <w:sz w:val="14"/>
        </w:rPr>
        <w:t xml:space="preserve"> Pasteur and the National Institute of Health and Medical Research in France, the </w:t>
      </w:r>
      <w:proofErr w:type="spellStart"/>
      <w:r w:rsidRPr="00B3154E">
        <w:rPr>
          <w:sz w:val="14"/>
        </w:rPr>
        <w:t>Wellcome</w:t>
      </w:r>
      <w:proofErr w:type="spellEnd"/>
      <w:r w:rsidRPr="00B3154E">
        <w:rPr>
          <w:sz w:val="14"/>
        </w:rPr>
        <w:t xml:space="preserve"> Trust and London School of Hygiene and Tropical Medicine in the UK, and nongovernmental organizations (NGOs have done instrumental research and response work in previous pandemics), would need to step in to fill the void. There is no border wall against disease. </w:t>
      </w:r>
      <w:r w:rsidRPr="00B3154E">
        <w:rPr>
          <w:rStyle w:val="Emphasis"/>
        </w:rPr>
        <w:t>Pandemics are an existential threat on par with climate change and nuclear conflict</w:t>
      </w:r>
      <w:r w:rsidRPr="00B3154E">
        <w:rPr>
          <w:sz w:val="14"/>
        </w:rPr>
        <w:t>. We are at a critical crossroads, where we must either take the steps needed to prepare for this threat or become even more vulnerable. It is only a matter of time before we are hit by a deadlier, more contagious pandemic. Will we be ready?</w:t>
      </w:r>
    </w:p>
    <w:p w:rsidRPr="00572622" w:rsidR="00A468BA" w:rsidP="00A468BA" w:rsidRDefault="00A468BA" w14:paraId="6ECAF5CB" w14:textId="77777777">
      <w:pPr>
        <w:pStyle w:val="Heading3"/>
      </w:pPr>
      <w:r>
        <w:t>2NC – Agriculture Impact</w:t>
      </w:r>
    </w:p>
    <w:p w:rsidR="00A468BA" w:rsidP="00A468BA" w:rsidRDefault="00A468BA" w14:paraId="7B445AE3" w14:textId="77777777">
      <w:pPr>
        <w:pStyle w:val="Heading4"/>
      </w:pPr>
      <w:r>
        <w:t xml:space="preserve">Overturning the ACA </w:t>
      </w:r>
      <w:r w:rsidRPr="0034491E">
        <w:t>hobbles</w:t>
      </w:r>
      <w:r>
        <w:t xml:space="preserve"> rural populations.</w:t>
      </w:r>
    </w:p>
    <w:p w:rsidRPr="00572622" w:rsidR="00A468BA" w:rsidP="00A468BA" w:rsidRDefault="00A468BA" w14:paraId="085FB745" w14:textId="77777777">
      <w:r w:rsidRPr="00572622">
        <w:rPr>
          <w:rStyle w:val="Style13ptBold"/>
        </w:rPr>
        <w:t>Rosenberg 19</w:t>
      </w:r>
      <w:r>
        <w:t xml:space="preserve"> – Jaime Rosenberg, Assistant Editor at The American Journal of Managed Care. [5 Things That Would Be Impacted If the ACA Is Overturned, 7-12-2019, https://www.ajmc.com/newsroom/5-things-that-would-be-impacted-if-the-aca-is-overturned]//BPS</w:t>
      </w:r>
    </w:p>
    <w:p w:rsidRPr="00572622" w:rsidR="00A468BA" w:rsidP="00A468BA" w:rsidRDefault="00A468BA" w14:paraId="5B068ED5" w14:textId="77777777">
      <w:pPr>
        <w:rPr>
          <w:sz w:val="16"/>
        </w:rPr>
      </w:pPr>
      <w:r w:rsidRPr="00572622">
        <w:rPr>
          <w:sz w:val="16"/>
        </w:rPr>
        <w:t xml:space="preserve">Earlier this week, a federal appeals panel heard arguments over the constitutionality of the individual mandate and the Affordable Care Act (ACA) as a whole. </w:t>
      </w:r>
      <w:r w:rsidRPr="007C760F">
        <w:rPr>
          <w:rStyle w:val="StyleUnderline"/>
        </w:rPr>
        <w:t xml:space="preserve">As the fate of the ACA remains </w:t>
      </w:r>
      <w:r w:rsidRPr="007C760F">
        <w:rPr>
          <w:rStyle w:val="Emphasis"/>
        </w:rPr>
        <w:t>uncertain</w:t>
      </w:r>
      <w:r w:rsidRPr="007C760F">
        <w:rPr>
          <w:rStyle w:val="StyleUnderline"/>
        </w:rPr>
        <w:t>, 21 million people</w:t>
      </w:r>
      <w:r w:rsidRPr="00572622">
        <w:rPr>
          <w:sz w:val="16"/>
        </w:rPr>
        <w:t xml:space="preserve"> are at </w:t>
      </w:r>
      <w:r w:rsidRPr="007C760F">
        <w:rPr>
          <w:rStyle w:val="StyleUnderline"/>
        </w:rPr>
        <w:t>risk</w:t>
      </w:r>
      <w:r w:rsidRPr="00572622">
        <w:rPr>
          <w:sz w:val="16"/>
        </w:rPr>
        <w:t xml:space="preserve"> of </w:t>
      </w:r>
      <w:r w:rsidRPr="007C760F">
        <w:rPr>
          <w:rStyle w:val="StyleUnderline"/>
        </w:rPr>
        <w:t xml:space="preserve">losing their health insurance. In addition to </w:t>
      </w:r>
      <w:r w:rsidRPr="007C760F">
        <w:rPr>
          <w:rStyle w:val="Emphasis"/>
        </w:rPr>
        <w:t>large coverage gains</w:t>
      </w:r>
      <w:r w:rsidRPr="007C760F">
        <w:rPr>
          <w:rStyle w:val="StyleUnderline"/>
        </w:rPr>
        <w:t xml:space="preserve"> as a result of the ACA, the law resulted in</w:t>
      </w:r>
      <w:r w:rsidRPr="00572622">
        <w:rPr>
          <w:sz w:val="16"/>
        </w:rPr>
        <w:t xml:space="preserve"> various other </w:t>
      </w:r>
      <w:r w:rsidRPr="007C760F">
        <w:rPr>
          <w:rStyle w:val="Emphasis"/>
        </w:rPr>
        <w:t>sweeping changes</w:t>
      </w:r>
      <w:r w:rsidRPr="007C760F">
        <w:rPr>
          <w:rStyle w:val="StyleUnderline"/>
        </w:rPr>
        <w:t xml:space="preserve"> to</w:t>
      </w:r>
      <w:r w:rsidRPr="00572622">
        <w:rPr>
          <w:sz w:val="16"/>
        </w:rPr>
        <w:t xml:space="preserve"> the </w:t>
      </w:r>
      <w:r w:rsidRPr="007C760F">
        <w:rPr>
          <w:rStyle w:val="Emphasis"/>
        </w:rPr>
        <w:t>US healthcare</w:t>
      </w:r>
      <w:r w:rsidRPr="00572622">
        <w:rPr>
          <w:sz w:val="16"/>
        </w:rPr>
        <w:t xml:space="preserve"> system. </w:t>
      </w:r>
      <w:r w:rsidRPr="007C760F">
        <w:rPr>
          <w:rStyle w:val="StyleUnderline"/>
        </w:rPr>
        <w:t>Here are 5 things</w:t>
      </w:r>
      <w:r w:rsidRPr="00572622">
        <w:rPr>
          <w:sz w:val="16"/>
        </w:rPr>
        <w:t xml:space="preserve"> that would be </w:t>
      </w:r>
      <w:r w:rsidRPr="007C760F">
        <w:rPr>
          <w:rStyle w:val="Emphasis"/>
        </w:rPr>
        <w:t>impacted</w:t>
      </w:r>
      <w:r w:rsidRPr="00572622">
        <w:rPr>
          <w:sz w:val="16"/>
        </w:rPr>
        <w:t xml:space="preserve"> if the ACA is overturned:</w:t>
      </w:r>
    </w:p>
    <w:p w:rsidRPr="00572622" w:rsidR="00A468BA" w:rsidP="00A468BA" w:rsidRDefault="00A468BA" w14:paraId="25A26722" w14:textId="77777777">
      <w:pPr>
        <w:rPr>
          <w:sz w:val="16"/>
        </w:rPr>
      </w:pPr>
      <w:r w:rsidRPr="00572622">
        <w:rPr>
          <w:sz w:val="16"/>
        </w:rPr>
        <w:t xml:space="preserve">1. </w:t>
      </w:r>
      <w:r w:rsidRPr="007C760F">
        <w:rPr>
          <w:rStyle w:val="StyleUnderline"/>
        </w:rPr>
        <w:t>Pre-existing conditions</w:t>
      </w:r>
    </w:p>
    <w:p w:rsidRPr="00572622" w:rsidR="00A468BA" w:rsidP="00A468BA" w:rsidRDefault="00A468BA" w14:paraId="625B5073" w14:textId="77777777">
      <w:pPr>
        <w:rPr>
          <w:sz w:val="16"/>
        </w:rPr>
      </w:pPr>
      <w:r w:rsidRPr="00572622">
        <w:rPr>
          <w:sz w:val="16"/>
        </w:rPr>
        <w:t xml:space="preserve">One of the most significant changes made by the ACA was </w:t>
      </w:r>
      <w:r w:rsidRPr="007C760F">
        <w:rPr>
          <w:rStyle w:val="StyleUnderline"/>
        </w:rPr>
        <w:t>the law’s protections for</w:t>
      </w:r>
      <w:r w:rsidRPr="00572622">
        <w:rPr>
          <w:sz w:val="16"/>
        </w:rPr>
        <w:t xml:space="preserve"> the </w:t>
      </w:r>
      <w:r w:rsidRPr="007C760F">
        <w:rPr>
          <w:rStyle w:val="Emphasis"/>
        </w:rPr>
        <w:t>133 million Americans</w:t>
      </w:r>
      <w:r w:rsidRPr="007C760F">
        <w:rPr>
          <w:rStyle w:val="StyleUnderline"/>
        </w:rPr>
        <w:t xml:space="preserve"> with pre-existing conditions</w:t>
      </w:r>
      <w:r w:rsidRPr="00572622">
        <w:rPr>
          <w:sz w:val="16"/>
        </w:rPr>
        <w:t xml:space="preserve">. The protections have remained popular among voters, with large majorities reporting that it is “very important” to keep the provisions that prevent insurance companies from denying coverage based on a person’s medical history and from charging sick people more. Approximately </w:t>
      </w:r>
      <w:r w:rsidRPr="007C760F">
        <w:rPr>
          <w:rStyle w:val="Emphasis"/>
        </w:rPr>
        <w:t>40% of voters</w:t>
      </w:r>
      <w:r w:rsidRPr="00572622">
        <w:rPr>
          <w:sz w:val="16"/>
        </w:rPr>
        <w:t xml:space="preserve"> also </w:t>
      </w:r>
      <w:r w:rsidRPr="007C760F">
        <w:rPr>
          <w:rStyle w:val="StyleUnderline"/>
        </w:rPr>
        <w:t>reported being “</w:t>
      </w:r>
      <w:r w:rsidRPr="007C760F">
        <w:rPr>
          <w:rStyle w:val="Emphasis"/>
        </w:rPr>
        <w:t>very worried</w:t>
      </w:r>
      <w:r w:rsidRPr="007C760F">
        <w:rPr>
          <w:rStyle w:val="StyleUnderline"/>
        </w:rPr>
        <w:t xml:space="preserve">” that they or a family member will </w:t>
      </w:r>
      <w:r w:rsidRPr="007C760F">
        <w:rPr>
          <w:rStyle w:val="Emphasis"/>
        </w:rPr>
        <w:t>lose coverage</w:t>
      </w:r>
      <w:r w:rsidRPr="007C760F">
        <w:rPr>
          <w:rStyle w:val="StyleUnderline"/>
        </w:rPr>
        <w:t xml:space="preserve"> if the ACA is overturned.</w:t>
      </w:r>
    </w:p>
    <w:p w:rsidRPr="00572622" w:rsidR="00A468BA" w:rsidP="00A468BA" w:rsidRDefault="00A468BA" w14:paraId="642A4875" w14:textId="77777777">
      <w:pPr>
        <w:rPr>
          <w:sz w:val="16"/>
        </w:rPr>
      </w:pPr>
      <w:r w:rsidRPr="00572622">
        <w:rPr>
          <w:sz w:val="16"/>
        </w:rPr>
        <w:t xml:space="preserve">The Trump administration has voiced commitment to protecting people with pre-existing conditions; however, stakeholders and organizations are skeptical over these claims, citing </w:t>
      </w:r>
      <w:r w:rsidRPr="007C760F">
        <w:rPr>
          <w:rStyle w:val="StyleUnderline"/>
        </w:rPr>
        <w:t>the administration’s advancement</w:t>
      </w:r>
      <w:r w:rsidRPr="00572622">
        <w:rPr>
          <w:sz w:val="16"/>
        </w:rPr>
        <w:t xml:space="preserve"> of a health insurance option that </w:t>
      </w:r>
      <w:r w:rsidRPr="007C760F">
        <w:rPr>
          <w:rStyle w:val="StyleUnderline"/>
        </w:rPr>
        <w:t>is not required to include such protections</w:t>
      </w:r>
      <w:r w:rsidRPr="00572622">
        <w:rPr>
          <w:sz w:val="16"/>
        </w:rPr>
        <w:t>.</w:t>
      </w:r>
    </w:p>
    <w:p w:rsidRPr="00572622" w:rsidR="00A468BA" w:rsidP="00A468BA" w:rsidRDefault="00A468BA" w14:paraId="452A93EF" w14:textId="77777777">
      <w:pPr>
        <w:rPr>
          <w:sz w:val="16"/>
        </w:rPr>
      </w:pPr>
      <w:r w:rsidRPr="00572622">
        <w:rPr>
          <w:sz w:val="16"/>
        </w:rPr>
        <w:t xml:space="preserve">2. </w:t>
      </w:r>
      <w:r w:rsidRPr="007C760F">
        <w:rPr>
          <w:rStyle w:val="StyleUnderline"/>
        </w:rPr>
        <w:t>Medicaid expansion</w:t>
      </w:r>
    </w:p>
    <w:p w:rsidRPr="00572622" w:rsidR="00A468BA" w:rsidP="00A468BA" w:rsidRDefault="00A468BA" w14:paraId="0D7A1317" w14:textId="77777777">
      <w:pPr>
        <w:rPr>
          <w:sz w:val="16"/>
        </w:rPr>
      </w:pPr>
      <w:r w:rsidRPr="00572622">
        <w:rPr>
          <w:sz w:val="16"/>
        </w:rPr>
        <w:t xml:space="preserve">In addition to increasing coverage rates, </w:t>
      </w:r>
      <w:r w:rsidRPr="007C760F">
        <w:rPr>
          <w:rStyle w:val="Emphasis"/>
        </w:rPr>
        <w:t>the Medicaid expansion</w:t>
      </w:r>
      <w:r w:rsidRPr="007C760F">
        <w:rPr>
          <w:rStyle w:val="StyleUnderline"/>
        </w:rPr>
        <w:t xml:space="preserve"> authorized under the ACA</w:t>
      </w:r>
      <w:r w:rsidRPr="00572622">
        <w:rPr>
          <w:sz w:val="16"/>
        </w:rPr>
        <w:t xml:space="preserve"> has </w:t>
      </w:r>
      <w:r w:rsidRPr="007C760F">
        <w:rPr>
          <w:rStyle w:val="StyleUnderline"/>
        </w:rPr>
        <w:t>reaped</w:t>
      </w:r>
      <w:r w:rsidRPr="00572622">
        <w:rPr>
          <w:sz w:val="16"/>
        </w:rPr>
        <w:t xml:space="preserve"> various </w:t>
      </w:r>
      <w:r w:rsidRPr="007C760F">
        <w:rPr>
          <w:rStyle w:val="Emphasis"/>
        </w:rPr>
        <w:t>benefits</w:t>
      </w:r>
      <w:r w:rsidRPr="00572622">
        <w:rPr>
          <w:sz w:val="16"/>
        </w:rPr>
        <w:t xml:space="preserve">, including earlier cancer diagnoses, lower maternal mortality rates, and fewer cardiovascular deaths. Since the law expanded access to Medicaid for people with incomes up to 138% of the federal poverty level, </w:t>
      </w:r>
      <w:r w:rsidRPr="007C760F">
        <w:rPr>
          <w:rStyle w:val="Emphasis"/>
        </w:rPr>
        <w:t>33 states</w:t>
      </w:r>
      <w:r w:rsidRPr="00572622">
        <w:rPr>
          <w:sz w:val="16"/>
        </w:rPr>
        <w:t xml:space="preserve"> and Washington, DC, have </w:t>
      </w:r>
      <w:r w:rsidRPr="007C760F">
        <w:rPr>
          <w:rStyle w:val="StyleUnderline"/>
        </w:rPr>
        <w:t xml:space="preserve">implemented </w:t>
      </w:r>
      <w:r w:rsidRPr="007C760F">
        <w:rPr>
          <w:rStyle w:val="Emphasis"/>
        </w:rPr>
        <w:t>Medicaid expansion</w:t>
      </w:r>
      <w:r w:rsidRPr="00572622">
        <w:rPr>
          <w:sz w:val="16"/>
        </w:rPr>
        <w:t xml:space="preserve"> </w:t>
      </w:r>
      <w:r w:rsidRPr="007C760F">
        <w:rPr>
          <w:rStyle w:val="StyleUnderline"/>
        </w:rPr>
        <w:t>and another 3 states</w:t>
      </w:r>
      <w:r w:rsidRPr="00572622">
        <w:rPr>
          <w:sz w:val="16"/>
        </w:rPr>
        <w:t xml:space="preserve"> have adopted expansion and </w:t>
      </w:r>
      <w:r w:rsidRPr="007C760F">
        <w:rPr>
          <w:rStyle w:val="StyleUnderline"/>
        </w:rPr>
        <w:t>are waiting for implementation</w:t>
      </w:r>
      <w:r w:rsidRPr="00572622">
        <w:rPr>
          <w:sz w:val="16"/>
        </w:rPr>
        <w:t>.</w:t>
      </w:r>
    </w:p>
    <w:p w:rsidR="00A468BA" w:rsidP="00A468BA" w:rsidRDefault="00A468BA" w14:paraId="1F3B15FA" w14:textId="77777777">
      <w:pPr>
        <w:rPr>
          <w:sz w:val="16"/>
        </w:rPr>
      </w:pPr>
      <w:r w:rsidRPr="007C760F">
        <w:rPr>
          <w:rStyle w:val="StyleUnderline"/>
        </w:rPr>
        <w:t>Repealing Medicaid</w:t>
      </w:r>
      <w:r w:rsidRPr="00572622">
        <w:rPr>
          <w:sz w:val="16"/>
        </w:rPr>
        <w:t xml:space="preserve"> expansion </w:t>
      </w:r>
      <w:r w:rsidRPr="007C760F">
        <w:rPr>
          <w:rStyle w:val="StyleUnderline"/>
        </w:rPr>
        <w:t>has the potential to reverse</w:t>
      </w:r>
      <w:r w:rsidRPr="00572622">
        <w:rPr>
          <w:rStyle w:val="StyleUnderline"/>
        </w:rPr>
        <w:t xml:space="preserve"> </w:t>
      </w:r>
      <w:r w:rsidRPr="007C760F">
        <w:rPr>
          <w:rStyle w:val="Emphasis"/>
        </w:rPr>
        <w:t>these improvements</w:t>
      </w:r>
      <w:r w:rsidRPr="00572622">
        <w:rPr>
          <w:rStyle w:val="StyleUnderline"/>
        </w:rPr>
        <w:t xml:space="preserve"> in quality and service use that have been gained over the last decade</w:t>
      </w:r>
      <w:r w:rsidRPr="00572622">
        <w:rPr>
          <w:sz w:val="16"/>
        </w:rPr>
        <w:t xml:space="preserve">, and </w:t>
      </w:r>
      <w:r w:rsidRPr="00572622">
        <w:rPr>
          <w:rStyle w:val="StyleUnderline"/>
        </w:rPr>
        <w:t xml:space="preserve">research has shown that </w:t>
      </w:r>
      <w:r w:rsidRPr="00572622">
        <w:rPr>
          <w:rStyle w:val="Emphasis"/>
        </w:rPr>
        <w:t>low-income rural populations</w:t>
      </w:r>
      <w:r w:rsidRPr="00572622">
        <w:rPr>
          <w:rStyle w:val="StyleUnderline"/>
        </w:rPr>
        <w:t xml:space="preserve"> would be hit </w:t>
      </w:r>
      <w:r w:rsidRPr="00572622">
        <w:rPr>
          <w:rStyle w:val="Emphasis"/>
        </w:rPr>
        <w:t>particularly hard</w:t>
      </w:r>
      <w:r w:rsidRPr="00572622">
        <w:rPr>
          <w:sz w:val="16"/>
        </w:rPr>
        <w:t>.</w:t>
      </w:r>
    </w:p>
    <w:p w:rsidRPr="00180A44" w:rsidR="00A468BA" w:rsidP="00A468BA" w:rsidRDefault="00A468BA" w14:paraId="38C6C946" w14:textId="77777777">
      <w:pPr>
        <w:pStyle w:val="Heading4"/>
      </w:pPr>
      <w:r w:rsidRPr="00180A44">
        <w:t>Rural healthcare is key to US food production</w:t>
      </w:r>
      <w:r>
        <w:t>.</w:t>
      </w:r>
    </w:p>
    <w:p w:rsidR="00A468BA" w:rsidP="00A468BA" w:rsidRDefault="00A468BA" w14:paraId="3D2457C6" w14:textId="77777777">
      <w:proofErr w:type="spellStart"/>
      <w:r w:rsidRPr="00F23EBD">
        <w:rPr>
          <w:rStyle w:val="Style13ptBold"/>
        </w:rPr>
        <w:t>Alemian</w:t>
      </w:r>
      <w:proofErr w:type="spellEnd"/>
      <w:r w:rsidRPr="00F23EBD">
        <w:rPr>
          <w:rStyle w:val="Style13ptBold"/>
        </w:rPr>
        <w:t>, 16</w:t>
      </w:r>
      <w:r>
        <w:t xml:space="preserve">—Vice President, Capital Crest Financial Group (David, “Rural Healthcare Is a Matter of National Security,” </w:t>
      </w:r>
      <w:hyperlink w:history="1" r:id="rId57">
        <w:r w:rsidRPr="00884892">
          <w:rPr>
            <w:rStyle w:val="Hyperlink"/>
          </w:rPr>
          <w:t>https://www.mdmag.com/physicians-money-digest/contributor/david-alemian-/2016/11/rural-healthcare-is-a-matter-of-national-security</w:t>
        </w:r>
      </w:hyperlink>
      <w:r>
        <w:t xml:space="preserve">, </w:t>
      </w:r>
      <w:proofErr w:type="spellStart"/>
      <w:r>
        <w:t>dml</w:t>
      </w:r>
      <w:proofErr w:type="spellEnd"/>
      <w:r>
        <w:t>)</w:t>
      </w:r>
    </w:p>
    <w:p w:rsidRPr="00572622" w:rsidR="00A468BA" w:rsidP="00A468BA" w:rsidRDefault="00A468BA" w14:paraId="36481C80" w14:textId="77777777">
      <w:pPr>
        <w:rPr>
          <w:sz w:val="16"/>
        </w:rPr>
      </w:pPr>
      <w:r w:rsidRPr="00572622">
        <w:rPr>
          <w:rStyle w:val="StyleUnderline"/>
        </w:rPr>
        <w:t xml:space="preserve">Rural health organizations are </w:t>
      </w:r>
      <w:r w:rsidRPr="00572622">
        <w:rPr>
          <w:rStyle w:val="Emphasis"/>
        </w:rPr>
        <w:t>already struggling</w:t>
      </w:r>
      <w:r w:rsidRPr="00572622">
        <w:rPr>
          <w:rStyle w:val="StyleUnderline"/>
        </w:rPr>
        <w:t xml:space="preserve"> with enormous turnover rates and costs that run up into the millions of dollars each year</w:t>
      </w:r>
      <w:r w:rsidRPr="00572622">
        <w:rPr>
          <w:sz w:val="16"/>
        </w:rPr>
        <w:t xml:space="preserve">.  </w:t>
      </w:r>
      <w:r w:rsidRPr="00572622">
        <w:rPr>
          <w:rStyle w:val="StyleUnderline"/>
        </w:rPr>
        <w:t xml:space="preserve">The </w:t>
      </w:r>
      <w:r w:rsidRPr="00572622">
        <w:rPr>
          <w:rStyle w:val="Emphasis"/>
        </w:rPr>
        <w:t>additional financial burden</w:t>
      </w:r>
      <w:r w:rsidRPr="00572622">
        <w:rPr>
          <w:rStyle w:val="StyleUnderline"/>
        </w:rPr>
        <w:t xml:space="preserve"> of penalties</w:t>
      </w:r>
      <w:r w:rsidRPr="00572622">
        <w:rPr>
          <w:sz w:val="16"/>
        </w:rPr>
        <w:t xml:space="preserve"> from Medicare and Medicaid </w:t>
      </w:r>
      <w:r w:rsidRPr="00572622">
        <w:rPr>
          <w:rStyle w:val="StyleUnderline"/>
        </w:rPr>
        <w:t xml:space="preserve">will put many rural health organizations at risk of </w:t>
      </w:r>
      <w:r w:rsidRPr="00572622">
        <w:rPr>
          <w:rStyle w:val="Emphasis"/>
        </w:rPr>
        <w:t>going out of business</w:t>
      </w:r>
      <w:r w:rsidRPr="00572622">
        <w:rPr>
          <w:sz w:val="16"/>
        </w:rPr>
        <w:t xml:space="preserve">.   </w:t>
      </w:r>
      <w:r w:rsidRPr="00572622">
        <w:rPr>
          <w:rStyle w:val="StyleUnderline"/>
        </w:rPr>
        <w:t xml:space="preserve">If </w:t>
      </w:r>
      <w:r w:rsidRPr="00572622">
        <w:rPr>
          <w:rStyle w:val="Emphasis"/>
        </w:rPr>
        <w:t>too many rural health organizations go out of business</w:t>
      </w:r>
      <w:r w:rsidRPr="00572622">
        <w:rPr>
          <w:rStyle w:val="StyleUnderline"/>
        </w:rPr>
        <w:t xml:space="preserve">, it then becomes a matter of </w:t>
      </w:r>
      <w:r w:rsidRPr="00572622">
        <w:rPr>
          <w:rStyle w:val="Emphasis"/>
        </w:rPr>
        <w:t>national security</w:t>
      </w:r>
      <w:r w:rsidRPr="00572622">
        <w:rPr>
          <w:sz w:val="16"/>
        </w:rPr>
        <w:t xml:space="preserve"> and here’s why:</w:t>
      </w:r>
    </w:p>
    <w:p w:rsidRPr="00572622" w:rsidR="00A468BA" w:rsidP="00A468BA" w:rsidRDefault="00A468BA" w14:paraId="077A1E9D" w14:textId="77777777">
      <w:pPr>
        <w:rPr>
          <w:rStyle w:val="StyleUnderline"/>
        </w:rPr>
      </w:pPr>
      <w:r w:rsidRPr="00572622">
        <w:rPr>
          <w:rStyle w:val="StyleUnderline"/>
        </w:rPr>
        <w:t xml:space="preserve">In most rural communities, the healthcare organization is the </w:t>
      </w:r>
      <w:r w:rsidRPr="00572622">
        <w:rPr>
          <w:rStyle w:val="Emphasis"/>
        </w:rPr>
        <w:t>largest employer</w:t>
      </w:r>
      <w:r w:rsidRPr="00572622">
        <w:rPr>
          <w:rStyle w:val="StyleUnderline"/>
        </w:rPr>
        <w:t xml:space="preserve">.  When the largest employer goes out of business, the community </w:t>
      </w:r>
      <w:r w:rsidRPr="00572622">
        <w:rPr>
          <w:rStyle w:val="Emphasis"/>
        </w:rPr>
        <w:t>collapses</w:t>
      </w:r>
      <w:r w:rsidRPr="00572622">
        <w:rPr>
          <w:rStyle w:val="StyleUnderline"/>
        </w:rPr>
        <w:t xml:space="preserve"> and people </w:t>
      </w:r>
      <w:r w:rsidRPr="00572622">
        <w:rPr>
          <w:rStyle w:val="Emphasis"/>
        </w:rPr>
        <w:t>move away.</w:t>
      </w:r>
      <w:r w:rsidRPr="00572622">
        <w:rPr>
          <w:sz w:val="16"/>
        </w:rPr>
        <w:t xml:space="preserve">  What was once a thriving community then </w:t>
      </w:r>
      <w:proofErr w:type="gramStart"/>
      <w:r w:rsidRPr="00572622">
        <w:rPr>
          <w:sz w:val="16"/>
        </w:rPr>
        <w:t>becomes</w:t>
      </w:r>
      <w:proofErr w:type="gramEnd"/>
      <w:r w:rsidRPr="00572622">
        <w:rPr>
          <w:sz w:val="16"/>
        </w:rPr>
        <w:t xml:space="preserve"> a ghost town.  </w:t>
      </w:r>
      <w:r w:rsidRPr="00572622">
        <w:rPr>
          <w:rStyle w:val="StyleUnderline"/>
        </w:rPr>
        <w:t xml:space="preserve">Rural America produces the food that </w:t>
      </w:r>
      <w:r w:rsidRPr="00572622">
        <w:rPr>
          <w:rStyle w:val="Emphasis"/>
        </w:rPr>
        <w:t>feeds the rest of the country</w:t>
      </w:r>
      <w:r w:rsidRPr="00572622">
        <w:rPr>
          <w:rStyle w:val="StyleUnderline"/>
        </w:rPr>
        <w:t xml:space="preserve">. </w:t>
      </w:r>
    </w:p>
    <w:p w:rsidRPr="00F23EBD" w:rsidR="00A468BA" w:rsidP="00A468BA" w:rsidRDefault="00A468BA" w14:paraId="72F524C7" w14:textId="77777777">
      <w:pPr>
        <w:rPr>
          <w:sz w:val="16"/>
        </w:rPr>
      </w:pPr>
      <w:r w:rsidRPr="00572622">
        <w:rPr>
          <w:rStyle w:val="StyleUnderline"/>
        </w:rPr>
        <w:t xml:space="preserve">What will happen when </w:t>
      </w:r>
      <w:r w:rsidRPr="00572622">
        <w:rPr>
          <w:rStyle w:val="Emphasis"/>
        </w:rPr>
        <w:t>our amber waves of grain turn to desert wastelands</w:t>
      </w:r>
      <w:r w:rsidRPr="00572622">
        <w:rPr>
          <w:rStyle w:val="StyleUnderline"/>
        </w:rPr>
        <w:t xml:space="preserve"> because there is </w:t>
      </w:r>
      <w:r w:rsidRPr="00572622">
        <w:rPr>
          <w:rStyle w:val="Emphasis"/>
        </w:rPr>
        <w:t>no one to work our great farmlands</w:t>
      </w:r>
      <w:r w:rsidRPr="00572622">
        <w:rPr>
          <w:rStyle w:val="StyleUnderline"/>
        </w:rPr>
        <w:t>?</w:t>
      </w:r>
      <w:r w:rsidRPr="00572622">
        <w:rPr>
          <w:sz w:val="16"/>
        </w:rPr>
        <w:t xml:space="preserve">  </w:t>
      </w:r>
      <w:r w:rsidRPr="00572622">
        <w:rPr>
          <w:rStyle w:val="StyleUnderline"/>
        </w:rPr>
        <w:t>As the source of food dries up</w:t>
      </w:r>
      <w:r w:rsidRPr="00572622">
        <w:rPr>
          <w:sz w:val="16"/>
        </w:rPr>
        <w:t xml:space="preserve">, and store shelves empty, </w:t>
      </w:r>
      <w:r w:rsidRPr="00572622">
        <w:rPr>
          <w:rStyle w:val="StyleUnderline"/>
        </w:rPr>
        <w:t xml:space="preserve">the </w:t>
      </w:r>
      <w:r w:rsidRPr="00572622">
        <w:rPr>
          <w:rStyle w:val="Emphasis"/>
        </w:rPr>
        <w:t>price of food will go through the roof</w:t>
      </w:r>
      <w:r w:rsidRPr="00572622">
        <w:rPr>
          <w:sz w:val="16"/>
        </w:rPr>
        <w:t xml:space="preserve">.   </w:t>
      </w:r>
      <w:r w:rsidRPr="00572622">
        <w:rPr>
          <w:rStyle w:val="StyleUnderline"/>
        </w:rPr>
        <w:t xml:space="preserve">As food prices go up, </w:t>
      </w:r>
      <w:r w:rsidRPr="00572622">
        <w:rPr>
          <w:rStyle w:val="Emphasis"/>
        </w:rPr>
        <w:t>hyperinflation will become a reality</w:t>
      </w:r>
      <w:r w:rsidRPr="00572622">
        <w:rPr>
          <w:rStyle w:val="StyleUnderline"/>
        </w:rPr>
        <w:t xml:space="preserve">, and our printed money will become </w:t>
      </w:r>
      <w:r w:rsidRPr="00572622">
        <w:rPr>
          <w:rStyle w:val="Emphasis"/>
        </w:rPr>
        <w:t>worthless</w:t>
      </w:r>
      <w:r w:rsidRPr="00572622">
        <w:rPr>
          <w:sz w:val="16"/>
        </w:rPr>
        <w:t xml:space="preserve">.  </w:t>
      </w:r>
      <w:r w:rsidRPr="00572622">
        <w:rPr>
          <w:rStyle w:val="StyleUnderline"/>
        </w:rPr>
        <w:t xml:space="preserve">Almost </w:t>
      </w:r>
      <w:r w:rsidRPr="00572622">
        <w:rPr>
          <w:rStyle w:val="Emphasis"/>
        </w:rPr>
        <w:t>overnight</w:t>
      </w:r>
      <w:r w:rsidRPr="00572622">
        <w:rPr>
          <w:rStyle w:val="StyleUnderline"/>
        </w:rPr>
        <w:t xml:space="preserve">, Americans will </w:t>
      </w:r>
      <w:r w:rsidRPr="00572622">
        <w:rPr>
          <w:rStyle w:val="Emphasis"/>
        </w:rPr>
        <w:t>begin to go hungry</w:t>
      </w:r>
      <w:r w:rsidRPr="00572622">
        <w:rPr>
          <w:sz w:val="16"/>
        </w:rPr>
        <w:t xml:space="preserve"> because they won’t be able</w:t>
      </w:r>
      <w:r w:rsidRPr="00F23EBD">
        <w:rPr>
          <w:sz w:val="16"/>
        </w:rPr>
        <w:t xml:space="preserve"> to afford to put food on the table.</w:t>
      </w:r>
    </w:p>
    <w:p w:rsidR="00A468BA" w:rsidP="00A468BA" w:rsidRDefault="00A468BA" w14:paraId="4190EBE4" w14:textId="77777777">
      <w:pPr>
        <w:pStyle w:val="Heading4"/>
      </w:pPr>
      <w:r>
        <w:t>Which prevents nuclear escalation in multiple hotspots.</w:t>
      </w:r>
    </w:p>
    <w:p w:rsidRPr="00572622" w:rsidR="00A468BA" w:rsidP="00A468BA" w:rsidRDefault="00A468BA" w14:paraId="6FB65E92" w14:textId="77777777">
      <w:r w:rsidRPr="004F6A2A">
        <w:rPr>
          <w:rStyle w:val="Style13ptBold"/>
        </w:rPr>
        <w:t>Castellaw, 17</w:t>
      </w:r>
      <w:r>
        <w:t xml:space="preserve">—Lieutenant General, former President of the non-profit Crockett Policy Institute (John, “Opinion: Food Security Strategy Is Essential to Our National Security,” </w:t>
      </w:r>
      <w:hyperlink w:history="1" r:id="rId58">
        <w:r w:rsidRPr="00572622">
          <w:rPr>
            <w:rStyle w:val="Hyperlink"/>
          </w:rPr>
          <w:t>https://www.agri-pulse.com/articles/9203-opinion-food-security-strategy-is-essential-to-our-national-security</w:t>
        </w:r>
      </w:hyperlink>
      <w:r w:rsidRPr="00572622">
        <w:t xml:space="preserve">, </w:t>
      </w:r>
      <w:proofErr w:type="spellStart"/>
      <w:r w:rsidRPr="00572622">
        <w:t>dml</w:t>
      </w:r>
      <w:proofErr w:type="spellEnd"/>
      <w:r w:rsidRPr="00572622">
        <w:t>)</w:t>
      </w:r>
    </w:p>
    <w:p w:rsidRPr="00572622" w:rsidR="00A468BA" w:rsidP="00A468BA" w:rsidRDefault="00A468BA" w14:paraId="4256F196" w14:textId="77777777">
      <w:pPr>
        <w:rPr>
          <w:sz w:val="16"/>
        </w:rPr>
      </w:pPr>
      <w:r w:rsidRPr="00572622">
        <w:rPr>
          <w:rStyle w:val="StyleUnderline"/>
        </w:rPr>
        <w:t>The U</w:t>
      </w:r>
      <w:r w:rsidRPr="00572622">
        <w:rPr>
          <w:sz w:val="16"/>
        </w:rPr>
        <w:t xml:space="preserve">nited </w:t>
      </w:r>
      <w:r w:rsidRPr="00572622">
        <w:rPr>
          <w:rStyle w:val="StyleUnderline"/>
        </w:rPr>
        <w:t>S</w:t>
      </w:r>
      <w:r w:rsidRPr="00572622">
        <w:rPr>
          <w:sz w:val="16"/>
        </w:rPr>
        <w:t xml:space="preserve">tates </w:t>
      </w:r>
      <w:r w:rsidRPr="00572622">
        <w:rPr>
          <w:rStyle w:val="StyleUnderline"/>
        </w:rPr>
        <w:t>faces many threats</w:t>
      </w:r>
      <w:r w:rsidRPr="00572622">
        <w:rPr>
          <w:sz w:val="16"/>
        </w:rPr>
        <w:t xml:space="preserve"> to our National Security. </w:t>
      </w:r>
      <w:r w:rsidRPr="00572622">
        <w:rPr>
          <w:rStyle w:val="StyleUnderline"/>
        </w:rPr>
        <w:t>These</w:t>
      </w:r>
      <w:r w:rsidRPr="00572622">
        <w:rPr>
          <w:sz w:val="16"/>
        </w:rPr>
        <w:t xml:space="preserve"> threats </w:t>
      </w:r>
      <w:r w:rsidRPr="00572622">
        <w:rPr>
          <w:rStyle w:val="StyleUnderline"/>
        </w:rPr>
        <w:t xml:space="preserve">include </w:t>
      </w:r>
      <w:r w:rsidRPr="00572622">
        <w:rPr>
          <w:rStyle w:val="Emphasis"/>
        </w:rPr>
        <w:t>continuing wars</w:t>
      </w:r>
      <w:r w:rsidRPr="00572622">
        <w:rPr>
          <w:rStyle w:val="StyleUnderline"/>
        </w:rPr>
        <w:t xml:space="preserve"> with extremist elements such as </w:t>
      </w:r>
      <w:r w:rsidRPr="00572622">
        <w:rPr>
          <w:rStyle w:val="Emphasis"/>
        </w:rPr>
        <w:t>ISIS</w:t>
      </w:r>
      <w:r w:rsidRPr="00572622">
        <w:rPr>
          <w:rStyle w:val="StyleUnderline"/>
        </w:rPr>
        <w:t xml:space="preserve"> and </w:t>
      </w:r>
      <w:r w:rsidRPr="00572622">
        <w:rPr>
          <w:rStyle w:val="Emphasis"/>
        </w:rPr>
        <w:t>potential wars</w:t>
      </w:r>
      <w:r w:rsidRPr="00572622">
        <w:rPr>
          <w:rStyle w:val="StyleUnderline"/>
        </w:rPr>
        <w:t xml:space="preserve"> with</w:t>
      </w:r>
      <w:r w:rsidRPr="00572622">
        <w:rPr>
          <w:sz w:val="16"/>
        </w:rPr>
        <w:t xml:space="preserve"> rogue state </w:t>
      </w:r>
      <w:r w:rsidRPr="00572622">
        <w:rPr>
          <w:rStyle w:val="Emphasis"/>
        </w:rPr>
        <w:t>North Korea</w:t>
      </w:r>
      <w:r w:rsidRPr="00572622">
        <w:rPr>
          <w:rStyle w:val="StyleUnderline"/>
        </w:rPr>
        <w:t xml:space="preserve"> or regional nuclear power </w:t>
      </w:r>
      <w:r w:rsidRPr="00572622">
        <w:rPr>
          <w:rStyle w:val="Emphasis"/>
        </w:rPr>
        <w:t>Iran</w:t>
      </w:r>
      <w:r w:rsidRPr="00572622">
        <w:rPr>
          <w:sz w:val="16"/>
        </w:rPr>
        <w:t xml:space="preserve">. The heated economic and diplomatic </w:t>
      </w:r>
      <w:r w:rsidRPr="00572622">
        <w:rPr>
          <w:rStyle w:val="Emphasis"/>
        </w:rPr>
        <w:t>competition with Russia</w:t>
      </w:r>
      <w:r w:rsidRPr="00572622">
        <w:rPr>
          <w:rStyle w:val="StyleUnderline"/>
        </w:rPr>
        <w:t xml:space="preserve"> and a </w:t>
      </w:r>
      <w:r w:rsidRPr="00572622">
        <w:rPr>
          <w:rStyle w:val="Emphasis"/>
        </w:rPr>
        <w:t>surging China</w:t>
      </w:r>
      <w:r w:rsidRPr="00572622">
        <w:rPr>
          <w:rStyle w:val="StyleUnderline"/>
        </w:rPr>
        <w:t xml:space="preserve"> could </w:t>
      </w:r>
      <w:r w:rsidRPr="00572622">
        <w:rPr>
          <w:rStyle w:val="Emphasis"/>
        </w:rPr>
        <w:t>spiral out of control</w:t>
      </w:r>
      <w:r w:rsidRPr="00572622">
        <w:rPr>
          <w:sz w:val="16"/>
        </w:rPr>
        <w:t xml:space="preserve">. Concurrently, </w:t>
      </w:r>
      <w:r w:rsidRPr="00572622">
        <w:rPr>
          <w:rStyle w:val="StyleUnderline"/>
        </w:rPr>
        <w:t xml:space="preserve">we face threats to our future security posed by </w:t>
      </w:r>
      <w:r w:rsidRPr="00572622">
        <w:rPr>
          <w:rStyle w:val="Emphasis"/>
        </w:rPr>
        <w:t>growing civil strife</w:t>
      </w:r>
      <w:r w:rsidRPr="00572622">
        <w:rPr>
          <w:rStyle w:val="StyleUnderline"/>
        </w:rPr>
        <w:t xml:space="preserve">, </w:t>
      </w:r>
      <w:r w:rsidRPr="00572622">
        <w:rPr>
          <w:rStyle w:val="Emphasis"/>
        </w:rPr>
        <w:t>famine</w:t>
      </w:r>
      <w:r w:rsidRPr="00572622">
        <w:rPr>
          <w:rStyle w:val="StyleUnderline"/>
        </w:rPr>
        <w:t xml:space="preserve">, and </w:t>
      </w:r>
      <w:r w:rsidRPr="00572622">
        <w:rPr>
          <w:rStyle w:val="Emphasis"/>
        </w:rPr>
        <w:t>refugee</w:t>
      </w:r>
      <w:r w:rsidRPr="00572622">
        <w:rPr>
          <w:rStyle w:val="StyleUnderline"/>
        </w:rPr>
        <w:t xml:space="preserve"> and </w:t>
      </w:r>
      <w:r w:rsidRPr="00572622">
        <w:rPr>
          <w:rStyle w:val="Emphasis"/>
        </w:rPr>
        <w:t>migration challenges</w:t>
      </w:r>
      <w:r w:rsidRPr="00572622">
        <w:rPr>
          <w:rStyle w:val="StyleUnderline"/>
        </w:rPr>
        <w:t xml:space="preserve"> which create </w:t>
      </w:r>
      <w:r w:rsidRPr="00572622">
        <w:rPr>
          <w:rStyle w:val="Emphasis"/>
        </w:rPr>
        <w:t>incubators for extremist</w:t>
      </w:r>
      <w:r w:rsidRPr="00572622">
        <w:rPr>
          <w:rStyle w:val="StyleUnderline"/>
        </w:rPr>
        <w:t xml:space="preserve"> and </w:t>
      </w:r>
      <w:r w:rsidRPr="00572622">
        <w:rPr>
          <w:rStyle w:val="Emphasis"/>
        </w:rPr>
        <w:t>anti-American government factions</w:t>
      </w:r>
      <w:r w:rsidRPr="00572622">
        <w:rPr>
          <w:rStyle w:val="StyleUnderline"/>
        </w:rPr>
        <w:t>. Our response cannot be one dimensional but instead must</w:t>
      </w:r>
      <w:r w:rsidRPr="00572622">
        <w:rPr>
          <w:sz w:val="16"/>
        </w:rPr>
        <w:t xml:space="preserve"> be a nuanced and comprehensive National Security Strategy combining all elements of National Power </w:t>
      </w:r>
      <w:r w:rsidRPr="00572622">
        <w:rPr>
          <w:rStyle w:val="StyleUnderline"/>
        </w:rPr>
        <w:t>includ</w:t>
      </w:r>
      <w:r w:rsidRPr="00572622">
        <w:rPr>
          <w:sz w:val="16"/>
        </w:rPr>
        <w:t xml:space="preserve">ing </w:t>
      </w:r>
      <w:r w:rsidRPr="00572622">
        <w:rPr>
          <w:rStyle w:val="StyleUnderline"/>
        </w:rPr>
        <w:t xml:space="preserve">a </w:t>
      </w:r>
      <w:r w:rsidRPr="00572622">
        <w:rPr>
          <w:rStyle w:val="Emphasis"/>
        </w:rPr>
        <w:t>Food Security Strategy</w:t>
      </w:r>
      <w:r w:rsidRPr="00572622">
        <w:rPr>
          <w:sz w:val="16"/>
        </w:rPr>
        <w:t>.</w:t>
      </w:r>
    </w:p>
    <w:p w:rsidRPr="00572622" w:rsidR="00A468BA" w:rsidP="00A468BA" w:rsidRDefault="00A468BA" w14:paraId="1C7EECB9" w14:textId="77777777">
      <w:pPr>
        <w:rPr>
          <w:rStyle w:val="StyleUnderline"/>
        </w:rPr>
      </w:pPr>
      <w:r w:rsidRPr="00572622">
        <w:rPr>
          <w:rStyle w:val="StyleUnderline"/>
        </w:rPr>
        <w:t xml:space="preserve">An American Food Security Strategy is an </w:t>
      </w:r>
      <w:r w:rsidRPr="00572622">
        <w:rPr>
          <w:rStyle w:val="Emphasis"/>
        </w:rPr>
        <w:t>imperative factor</w:t>
      </w:r>
      <w:r w:rsidRPr="00572622">
        <w:rPr>
          <w:rStyle w:val="StyleUnderline"/>
        </w:rPr>
        <w:t xml:space="preserve"> in </w:t>
      </w:r>
      <w:r w:rsidRPr="00572622">
        <w:rPr>
          <w:rStyle w:val="Emphasis"/>
        </w:rPr>
        <w:t>reducing the multiple threats</w:t>
      </w:r>
      <w:r w:rsidRPr="00572622">
        <w:rPr>
          <w:sz w:val="16"/>
        </w:rPr>
        <w:t xml:space="preserve"> impacting our National wellbeing. </w:t>
      </w:r>
      <w:r w:rsidRPr="00572622">
        <w:rPr>
          <w:rStyle w:val="Emphasis"/>
        </w:rPr>
        <w:t>Recent history</w:t>
      </w:r>
      <w:r w:rsidRPr="00572622">
        <w:rPr>
          <w:rStyle w:val="StyleUnderline"/>
        </w:rPr>
        <w:t xml:space="preserve"> has shown that </w:t>
      </w:r>
      <w:r w:rsidRPr="00572622">
        <w:rPr>
          <w:rStyle w:val="Emphasis"/>
        </w:rPr>
        <w:t>reliable food supplies</w:t>
      </w:r>
      <w:r w:rsidRPr="00572622">
        <w:rPr>
          <w:rStyle w:val="StyleUnderline"/>
        </w:rPr>
        <w:t xml:space="preserve"> and </w:t>
      </w:r>
      <w:r w:rsidRPr="00572622">
        <w:rPr>
          <w:rStyle w:val="Emphasis"/>
        </w:rPr>
        <w:t>stable prices produce more stable</w:t>
      </w:r>
      <w:r w:rsidRPr="00572622">
        <w:rPr>
          <w:rStyle w:val="StyleUnderline"/>
        </w:rPr>
        <w:t xml:space="preserve"> and </w:t>
      </w:r>
      <w:r w:rsidRPr="00572622">
        <w:rPr>
          <w:rStyle w:val="Emphasis"/>
        </w:rPr>
        <w:t>secure countries</w:t>
      </w:r>
      <w:r w:rsidRPr="00572622">
        <w:rPr>
          <w:rStyle w:val="StyleUnderline"/>
        </w:rPr>
        <w:t xml:space="preserve">. Conversely, </w:t>
      </w:r>
      <w:r w:rsidRPr="00572622">
        <w:rPr>
          <w:rStyle w:val="Emphasis"/>
        </w:rPr>
        <w:t>food insecurity</w:t>
      </w:r>
      <w:r w:rsidRPr="00572622">
        <w:rPr>
          <w:rStyle w:val="StyleUnderline"/>
        </w:rPr>
        <w:t xml:space="preserve">, particularly in poorer countries, can lead to </w:t>
      </w:r>
      <w:r w:rsidRPr="00572622">
        <w:rPr>
          <w:rStyle w:val="Emphasis"/>
        </w:rPr>
        <w:t>instability</w:t>
      </w:r>
      <w:r w:rsidRPr="00572622">
        <w:rPr>
          <w:rStyle w:val="StyleUnderline"/>
        </w:rPr>
        <w:t xml:space="preserve">, </w:t>
      </w:r>
      <w:r w:rsidRPr="00572622">
        <w:rPr>
          <w:rStyle w:val="Emphasis"/>
        </w:rPr>
        <w:t>unrest</w:t>
      </w:r>
      <w:r w:rsidRPr="00572622">
        <w:rPr>
          <w:rStyle w:val="StyleUnderline"/>
        </w:rPr>
        <w:t xml:space="preserve">, and </w:t>
      </w:r>
      <w:r w:rsidRPr="00572622">
        <w:rPr>
          <w:rStyle w:val="Emphasis"/>
        </w:rPr>
        <w:t>violence</w:t>
      </w:r>
      <w:r w:rsidRPr="00572622">
        <w:rPr>
          <w:rStyle w:val="StyleUnderline"/>
        </w:rPr>
        <w:t>.</w:t>
      </w:r>
    </w:p>
    <w:p w:rsidRPr="00572622" w:rsidR="00A468BA" w:rsidP="00A468BA" w:rsidRDefault="00A468BA" w14:paraId="4C4C37E5" w14:textId="77777777">
      <w:pPr>
        <w:rPr>
          <w:rStyle w:val="StyleUnderline"/>
        </w:rPr>
      </w:pPr>
      <w:r w:rsidRPr="00572622">
        <w:rPr>
          <w:rStyle w:val="StyleUnderline"/>
        </w:rPr>
        <w:t xml:space="preserve">Food insecurity </w:t>
      </w:r>
      <w:r w:rsidRPr="00572622">
        <w:rPr>
          <w:rStyle w:val="Emphasis"/>
        </w:rPr>
        <w:t>drives mass migration around the world</w:t>
      </w:r>
      <w:r w:rsidRPr="00572622">
        <w:rPr>
          <w:sz w:val="16"/>
        </w:rPr>
        <w:t xml:space="preserve"> from the Middle East, to Africa, to Southeast Asia, </w:t>
      </w:r>
      <w:r w:rsidRPr="00572622">
        <w:rPr>
          <w:rStyle w:val="Emphasis"/>
        </w:rPr>
        <w:t>destabilizing neighboring populations</w:t>
      </w:r>
      <w:r w:rsidRPr="00572622">
        <w:rPr>
          <w:rStyle w:val="StyleUnderline"/>
        </w:rPr>
        <w:t xml:space="preserve">, </w:t>
      </w:r>
      <w:r w:rsidRPr="00572622">
        <w:rPr>
          <w:rStyle w:val="Emphasis"/>
        </w:rPr>
        <w:t>generating conflicts</w:t>
      </w:r>
      <w:r w:rsidRPr="00572622">
        <w:rPr>
          <w:rStyle w:val="StyleUnderline"/>
        </w:rPr>
        <w:t xml:space="preserve">, and </w:t>
      </w:r>
      <w:r w:rsidRPr="00572622">
        <w:rPr>
          <w:rStyle w:val="Emphasis"/>
        </w:rPr>
        <w:t>threatening our own security</w:t>
      </w:r>
      <w:r w:rsidRPr="00572622">
        <w:rPr>
          <w:rStyle w:val="StyleUnderline"/>
        </w:rPr>
        <w:t xml:space="preserve"> by disrupting our economic, military, and diplomatic relationships. Food system shocks from extreme food-price volatility can be </w:t>
      </w:r>
      <w:r w:rsidRPr="00572622">
        <w:rPr>
          <w:rStyle w:val="Emphasis"/>
        </w:rPr>
        <w:t>correlated with protests</w:t>
      </w:r>
      <w:r w:rsidRPr="00572622">
        <w:rPr>
          <w:rStyle w:val="StyleUnderline"/>
        </w:rPr>
        <w:t xml:space="preserve"> and </w:t>
      </w:r>
      <w:r w:rsidRPr="00572622">
        <w:rPr>
          <w:rStyle w:val="Emphasis"/>
        </w:rPr>
        <w:t>riots</w:t>
      </w:r>
      <w:r w:rsidRPr="00572622">
        <w:rPr>
          <w:rStyle w:val="StyleUnderline"/>
        </w:rPr>
        <w:t xml:space="preserve">. Food price related protests </w:t>
      </w:r>
      <w:r w:rsidRPr="00572622">
        <w:rPr>
          <w:rStyle w:val="Emphasis"/>
        </w:rPr>
        <w:t>toppled governments</w:t>
      </w:r>
      <w:r w:rsidRPr="00572622">
        <w:rPr>
          <w:rStyle w:val="StyleUnderline"/>
        </w:rPr>
        <w:t xml:space="preserve"> in Haiti and Madagascar</w:t>
      </w:r>
      <w:r w:rsidRPr="00572622">
        <w:rPr>
          <w:sz w:val="16"/>
        </w:rPr>
        <w:t xml:space="preserve"> in 2007 and 2008. In 2010 and in 2011, </w:t>
      </w:r>
      <w:r w:rsidRPr="00572622">
        <w:rPr>
          <w:rStyle w:val="StyleUnderline"/>
        </w:rPr>
        <w:t>food prices</w:t>
      </w:r>
      <w:r w:rsidRPr="00572622">
        <w:rPr>
          <w:sz w:val="16"/>
        </w:rPr>
        <w:t xml:space="preserve"> and grievances related to food policy </w:t>
      </w:r>
      <w:r w:rsidRPr="00572622">
        <w:rPr>
          <w:rStyle w:val="StyleUnderline"/>
        </w:rPr>
        <w:t xml:space="preserve">were one of the </w:t>
      </w:r>
      <w:r w:rsidRPr="00572622">
        <w:rPr>
          <w:rStyle w:val="Emphasis"/>
        </w:rPr>
        <w:t>major drivers</w:t>
      </w:r>
      <w:r w:rsidRPr="00572622">
        <w:rPr>
          <w:rStyle w:val="StyleUnderline"/>
        </w:rPr>
        <w:t xml:space="preserve"> of the Arab Spring uprisings. </w:t>
      </w:r>
      <w:r w:rsidRPr="00572622">
        <w:rPr>
          <w:rStyle w:val="Emphasis"/>
        </w:rPr>
        <w:t>Repeatedly</w:t>
      </w:r>
      <w:r w:rsidRPr="00572622">
        <w:rPr>
          <w:rStyle w:val="StyleUnderline"/>
        </w:rPr>
        <w:t xml:space="preserve">, history has taught us that a </w:t>
      </w:r>
      <w:r w:rsidRPr="00572622">
        <w:rPr>
          <w:rStyle w:val="Emphasis"/>
        </w:rPr>
        <w:t>strong agricultural sector</w:t>
      </w:r>
      <w:r w:rsidRPr="00572622">
        <w:rPr>
          <w:rStyle w:val="StyleUnderline"/>
        </w:rPr>
        <w:t xml:space="preserve"> is an </w:t>
      </w:r>
      <w:r w:rsidRPr="00572622">
        <w:rPr>
          <w:rStyle w:val="Emphasis"/>
        </w:rPr>
        <w:t>unquestionable requirement</w:t>
      </w:r>
      <w:r w:rsidRPr="00572622">
        <w:rPr>
          <w:rStyle w:val="StyleUnderline"/>
        </w:rPr>
        <w:t xml:space="preserve"> for</w:t>
      </w:r>
      <w:r w:rsidRPr="00572622">
        <w:rPr>
          <w:sz w:val="16"/>
        </w:rPr>
        <w:t xml:space="preserve"> inclusive and sustainable growth, broad-based development progress, and </w:t>
      </w:r>
      <w:r w:rsidRPr="00572622">
        <w:rPr>
          <w:rStyle w:val="Emphasis"/>
        </w:rPr>
        <w:t>long-term stability</w:t>
      </w:r>
      <w:r w:rsidRPr="00572622">
        <w:rPr>
          <w:rStyle w:val="StyleUnderline"/>
        </w:rPr>
        <w:t>.</w:t>
      </w:r>
    </w:p>
    <w:p w:rsidRPr="00572622" w:rsidR="00A468BA" w:rsidP="00A468BA" w:rsidRDefault="00A468BA" w14:paraId="230918FF" w14:textId="77777777">
      <w:pPr>
        <w:rPr>
          <w:sz w:val="16"/>
        </w:rPr>
      </w:pPr>
      <w:r w:rsidRPr="00572622">
        <w:rPr>
          <w:rStyle w:val="StyleUnderline"/>
        </w:rPr>
        <w:t xml:space="preserve">The impact can be </w:t>
      </w:r>
      <w:r w:rsidRPr="00572622">
        <w:rPr>
          <w:rStyle w:val="Emphasis"/>
        </w:rPr>
        <w:t>remarkable</w:t>
      </w:r>
      <w:r w:rsidRPr="00572622">
        <w:rPr>
          <w:rStyle w:val="StyleUnderline"/>
        </w:rPr>
        <w:t xml:space="preserve"> and </w:t>
      </w:r>
      <w:r w:rsidRPr="00572622">
        <w:rPr>
          <w:rStyle w:val="Emphasis"/>
        </w:rPr>
        <w:t>far reaching</w:t>
      </w:r>
      <w:r w:rsidRPr="00572622">
        <w:rPr>
          <w:rStyle w:val="StyleUnderline"/>
        </w:rPr>
        <w:t xml:space="preserve">. Rising income, in addition to </w:t>
      </w:r>
      <w:r w:rsidRPr="00572622">
        <w:rPr>
          <w:rStyle w:val="Emphasis"/>
        </w:rPr>
        <w:t>reducing</w:t>
      </w:r>
      <w:r w:rsidRPr="00572622">
        <w:rPr>
          <w:sz w:val="16"/>
        </w:rPr>
        <w:t xml:space="preserve"> the opportunities for an upsurge in </w:t>
      </w:r>
      <w:r w:rsidRPr="00572622">
        <w:rPr>
          <w:rStyle w:val="Emphasis"/>
        </w:rPr>
        <w:t>extremism</w:t>
      </w:r>
      <w:r w:rsidRPr="00572622">
        <w:rPr>
          <w:rStyle w:val="StyleUnderline"/>
        </w:rPr>
        <w:t xml:space="preserve">, leads to changes in diet, </w:t>
      </w:r>
      <w:r w:rsidRPr="00572622">
        <w:rPr>
          <w:rStyle w:val="Emphasis"/>
        </w:rPr>
        <w:t>producing demand</w:t>
      </w:r>
      <w:r w:rsidRPr="00572622">
        <w:rPr>
          <w:rStyle w:val="StyleUnderline"/>
        </w:rPr>
        <w:t xml:space="preserve"> for more diverse and nutritious foods </w:t>
      </w:r>
      <w:r w:rsidRPr="00572622">
        <w:rPr>
          <w:rStyle w:val="Emphasis"/>
        </w:rPr>
        <w:t>provided</w:t>
      </w:r>
      <w:r w:rsidRPr="00572622">
        <w:rPr>
          <w:sz w:val="16"/>
        </w:rPr>
        <w:t xml:space="preserve">, in many cases, </w:t>
      </w:r>
      <w:r w:rsidRPr="00572622">
        <w:rPr>
          <w:rStyle w:val="Emphasis"/>
        </w:rPr>
        <w:t>from American farmers</w:t>
      </w:r>
      <w:r w:rsidRPr="00572622">
        <w:rPr>
          <w:rStyle w:val="StyleUnderline"/>
        </w:rPr>
        <w:t xml:space="preserve"> and </w:t>
      </w:r>
      <w:r w:rsidRPr="00572622">
        <w:rPr>
          <w:rStyle w:val="Emphasis"/>
        </w:rPr>
        <w:t>ranchers</w:t>
      </w:r>
      <w:r w:rsidRPr="00572622">
        <w:rPr>
          <w:rStyle w:val="StyleUnderline"/>
        </w:rPr>
        <w:t xml:space="preserve">. Emerging markets currently purchase </w:t>
      </w:r>
      <w:r w:rsidRPr="00572622">
        <w:rPr>
          <w:rStyle w:val="Emphasis"/>
        </w:rPr>
        <w:t>20 percent of U.S. agriculture exports</w:t>
      </w:r>
      <w:r w:rsidRPr="00572622">
        <w:rPr>
          <w:rStyle w:val="StyleUnderline"/>
        </w:rPr>
        <w:t xml:space="preserve"> and that figure is </w:t>
      </w:r>
      <w:r w:rsidRPr="00572622">
        <w:rPr>
          <w:rStyle w:val="Emphasis"/>
        </w:rPr>
        <w:t>expected to grow</w:t>
      </w:r>
      <w:r w:rsidRPr="00572622">
        <w:rPr>
          <w:rStyle w:val="StyleUnderline"/>
        </w:rPr>
        <w:t xml:space="preserve"> as populations boom</w:t>
      </w:r>
      <w:r w:rsidRPr="00572622">
        <w:rPr>
          <w:sz w:val="16"/>
        </w:rPr>
        <w:t>.</w:t>
      </w:r>
    </w:p>
    <w:p w:rsidRPr="00572622" w:rsidR="00A468BA" w:rsidP="00A468BA" w:rsidRDefault="00A468BA" w14:paraId="2F10A915" w14:textId="77777777">
      <w:pPr>
        <w:rPr>
          <w:sz w:val="16"/>
        </w:rPr>
      </w:pPr>
      <w:r w:rsidRPr="00572622">
        <w:rPr>
          <w:sz w:val="16"/>
        </w:rPr>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w:t>
      </w:r>
      <w:r w:rsidRPr="00572622">
        <w:rPr>
          <w:rStyle w:val="StyleUnderline"/>
        </w:rPr>
        <w:t xml:space="preserve">The </w:t>
      </w:r>
      <w:r w:rsidRPr="00572622">
        <w:rPr>
          <w:rStyle w:val="Emphasis"/>
        </w:rPr>
        <w:t>best means to prevent future chaos</w:t>
      </w:r>
      <w:r w:rsidRPr="00572622">
        <w:rPr>
          <w:rStyle w:val="StyleUnderline"/>
        </w:rPr>
        <w:t xml:space="preserve"> and the </w:t>
      </w:r>
      <w:r w:rsidRPr="00572622">
        <w:rPr>
          <w:rStyle w:val="Emphasis"/>
        </w:rPr>
        <w:t>resulting instability</w:t>
      </w:r>
      <w:r w:rsidRPr="00572622">
        <w:rPr>
          <w:rStyle w:val="StyleUnderline"/>
        </w:rPr>
        <w:t xml:space="preserve"> is positive engagement </w:t>
      </w:r>
      <w:r w:rsidRPr="00572622">
        <w:rPr>
          <w:rStyle w:val="Emphasis"/>
        </w:rPr>
        <w:t>addressing the causes of instability before it occurs</w:t>
      </w:r>
      <w:r w:rsidRPr="00572622">
        <w:rPr>
          <w:sz w:val="16"/>
        </w:rPr>
        <w:t>.</w:t>
      </w:r>
    </w:p>
    <w:p w:rsidRPr="00572622" w:rsidR="00A468BA" w:rsidP="00A468BA" w:rsidRDefault="00A468BA" w14:paraId="2D33582E" w14:textId="77777777">
      <w:pPr>
        <w:rPr>
          <w:sz w:val="16"/>
        </w:rPr>
      </w:pPr>
      <w:r w:rsidRPr="00572622">
        <w:rPr>
          <w:rStyle w:val="StyleUnderline"/>
        </w:rPr>
        <w:t xml:space="preserve">This is </w:t>
      </w:r>
      <w:r w:rsidRPr="00572622">
        <w:rPr>
          <w:rStyle w:val="Emphasis"/>
        </w:rPr>
        <w:t>not rocket science</w:t>
      </w:r>
      <w:r w:rsidRPr="00572622">
        <w:rPr>
          <w:rStyle w:val="StyleUnderline"/>
        </w:rPr>
        <w:t xml:space="preserve">. We know where the instability is </w:t>
      </w:r>
      <w:r w:rsidRPr="00572622">
        <w:rPr>
          <w:rStyle w:val="Emphasis"/>
        </w:rPr>
        <w:t>most likely to occur</w:t>
      </w:r>
      <w:r w:rsidRPr="00572622">
        <w:rPr>
          <w:rStyle w:val="StyleUnderline"/>
        </w:rPr>
        <w:t>. The world population will grow by 2.5 billion people by 2050</w:t>
      </w:r>
      <w:r w:rsidRPr="00572622">
        <w:rPr>
          <w:sz w:val="16"/>
        </w:rPr>
        <w:t xml:space="preserve">. Unfortunately, </w:t>
      </w:r>
      <w:r w:rsidRPr="00572622">
        <w:rPr>
          <w:rStyle w:val="StyleUnderline"/>
        </w:rPr>
        <w:t xml:space="preserve">this massive population boom is projected to occur </w:t>
      </w:r>
      <w:r w:rsidRPr="00572622">
        <w:rPr>
          <w:rStyle w:val="Emphasis"/>
        </w:rPr>
        <w:t>primarily in the most fragile</w:t>
      </w:r>
      <w:r w:rsidRPr="00572622">
        <w:rPr>
          <w:rStyle w:val="StyleUnderline"/>
        </w:rPr>
        <w:t xml:space="preserve"> and </w:t>
      </w:r>
      <w:r w:rsidRPr="00572622">
        <w:rPr>
          <w:rStyle w:val="Emphasis"/>
        </w:rPr>
        <w:t>food insecure countries</w:t>
      </w:r>
      <w:r w:rsidRPr="00572622">
        <w:rPr>
          <w:sz w:val="16"/>
        </w:rPr>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p>
    <w:p w:rsidRPr="00572622" w:rsidR="00A468BA" w:rsidP="00A468BA" w:rsidRDefault="00A468BA" w14:paraId="25CAB67A" w14:textId="77777777">
      <w:pPr>
        <w:rPr>
          <w:sz w:val="16"/>
        </w:rPr>
      </w:pPr>
      <w:r w:rsidRPr="00572622">
        <w:rPr>
          <w:rStyle w:val="StyleUnderline"/>
        </w:rPr>
        <w:t xml:space="preserve">Too often these situations </w:t>
      </w:r>
      <w:r w:rsidRPr="00572622">
        <w:rPr>
          <w:rStyle w:val="Emphasis"/>
        </w:rPr>
        <w:t>deteriorate into shooting wars</w:t>
      </w:r>
      <w:r w:rsidRPr="00572622">
        <w:rPr>
          <w:rStyle w:val="StyleUnderline"/>
        </w:rPr>
        <w:t xml:space="preserve"> requiring the deployment of our military forces</w:t>
      </w:r>
      <w:r w:rsidRPr="00572622">
        <w:rPr>
          <w:sz w:val="16"/>
        </w:rPr>
        <w:t xml:space="preserve">. We should be continually mindful that the price we pay for committing military forces is measured in our most precious national resource, the blood of those who serve. </w:t>
      </w:r>
      <w:r w:rsidRPr="00572622">
        <w:rPr>
          <w:rStyle w:val="StyleUnderline"/>
        </w:rPr>
        <w:t>For</w:t>
      </w:r>
      <w:r w:rsidRPr="00572622">
        <w:rPr>
          <w:sz w:val="16"/>
        </w:rPr>
        <w:t xml:space="preserve"> those who live in </w:t>
      </w:r>
      <w:r w:rsidRPr="00572622">
        <w:rPr>
          <w:rStyle w:val="Emphasis"/>
        </w:rPr>
        <w:t>rural America</w:t>
      </w:r>
      <w:r w:rsidRPr="00572622">
        <w:rPr>
          <w:sz w:val="16"/>
        </w:rPr>
        <w:t xml:space="preserve">, this has a disproportionate impact. Fully 40% of those who serve in our military come from the farms, ranches, and non-urban communities that make up only 16% of our population. </w:t>
      </w:r>
    </w:p>
    <w:p w:rsidRPr="00572622" w:rsidR="00A468BA" w:rsidP="00A468BA" w:rsidRDefault="00A468BA" w14:paraId="6CC73105" w14:textId="77777777">
      <w:pPr>
        <w:rPr>
          <w:rStyle w:val="StyleUnderline"/>
        </w:rPr>
      </w:pPr>
      <w:r w:rsidRPr="00572622">
        <w:rPr>
          <w:sz w:val="16"/>
        </w:rPr>
        <w:t xml:space="preserve">Actions taken now to increase </w:t>
      </w:r>
      <w:r w:rsidRPr="00572622">
        <w:rPr>
          <w:rStyle w:val="Emphasis"/>
        </w:rPr>
        <w:t>agricultural sector jobs</w:t>
      </w:r>
      <w:r w:rsidRPr="00572622">
        <w:rPr>
          <w:rStyle w:val="StyleUnderline"/>
        </w:rPr>
        <w:t xml:space="preserve"> can provide </w:t>
      </w:r>
      <w:r w:rsidRPr="00572622">
        <w:rPr>
          <w:rStyle w:val="Emphasis"/>
        </w:rPr>
        <w:t>economic opportunity</w:t>
      </w:r>
      <w:r w:rsidRPr="00572622">
        <w:rPr>
          <w:rStyle w:val="StyleUnderline"/>
        </w:rPr>
        <w:t xml:space="preserve"> and </w:t>
      </w:r>
      <w:r w:rsidRPr="00572622">
        <w:rPr>
          <w:rStyle w:val="Emphasis"/>
        </w:rPr>
        <w:t>stability</w:t>
      </w:r>
      <w:r w:rsidRPr="00572622">
        <w:rPr>
          <w:rStyle w:val="StyleUnderline"/>
        </w:rPr>
        <w:t xml:space="preserve"> </w:t>
      </w:r>
      <w:r w:rsidRPr="00572622">
        <w:rPr>
          <w:sz w:val="16"/>
        </w:rPr>
        <w:t xml:space="preserve">for those unemployed youths while helping to feed people. </w:t>
      </w:r>
      <w:r w:rsidRPr="00572622">
        <w:rPr>
          <w:rStyle w:val="StyleUnderline"/>
        </w:rPr>
        <w:t xml:space="preserve">A </w:t>
      </w:r>
      <w:r w:rsidRPr="00572622">
        <w:rPr>
          <w:rStyle w:val="Emphasis"/>
        </w:rPr>
        <w:t>recent report</w:t>
      </w:r>
      <w:r w:rsidRPr="00572622">
        <w:rPr>
          <w:sz w:val="16"/>
        </w:rPr>
        <w:t xml:space="preserve"> by the Chicago Council on Global Affairs </w:t>
      </w:r>
      <w:r w:rsidRPr="00572622">
        <w:rPr>
          <w:rStyle w:val="StyleUnderline"/>
        </w:rPr>
        <w:t xml:space="preserve">identifies </w:t>
      </w:r>
      <w:r w:rsidRPr="00572622">
        <w:rPr>
          <w:rStyle w:val="Emphasis"/>
        </w:rPr>
        <w:t>agriculture development</w:t>
      </w:r>
      <w:r w:rsidRPr="00572622">
        <w:rPr>
          <w:rStyle w:val="StyleUnderline"/>
        </w:rPr>
        <w:t xml:space="preserve"> as the </w:t>
      </w:r>
      <w:r w:rsidRPr="00572622">
        <w:rPr>
          <w:rStyle w:val="Emphasis"/>
        </w:rPr>
        <w:t>core essential</w:t>
      </w:r>
      <w:r w:rsidRPr="00572622">
        <w:rPr>
          <w:rStyle w:val="StyleUnderline"/>
        </w:rPr>
        <w:t xml:space="preserve"> for </w:t>
      </w:r>
      <w:r w:rsidRPr="00572622">
        <w:rPr>
          <w:rStyle w:val="Emphasis"/>
        </w:rPr>
        <w:t>providing greater food security</w:t>
      </w:r>
      <w:r w:rsidRPr="00572622">
        <w:rPr>
          <w:rStyle w:val="StyleUnderline"/>
        </w:rPr>
        <w:t xml:space="preserve">, </w:t>
      </w:r>
      <w:r w:rsidRPr="00572622">
        <w:rPr>
          <w:rStyle w:val="Emphasis"/>
        </w:rPr>
        <w:t>economic growth</w:t>
      </w:r>
      <w:r w:rsidRPr="00572622">
        <w:rPr>
          <w:rStyle w:val="StyleUnderline"/>
        </w:rPr>
        <w:t xml:space="preserve">, and </w:t>
      </w:r>
      <w:r w:rsidRPr="00572622">
        <w:rPr>
          <w:rStyle w:val="Emphasis"/>
        </w:rPr>
        <w:t>population well-being</w:t>
      </w:r>
      <w:r w:rsidRPr="00572622">
        <w:rPr>
          <w:rStyle w:val="StyleUnderline"/>
        </w:rPr>
        <w:t>.</w:t>
      </w:r>
    </w:p>
    <w:p w:rsidRPr="00572622" w:rsidR="00A468BA" w:rsidP="00A468BA" w:rsidRDefault="00A468BA" w14:paraId="00ABA428" w14:textId="5A05A264">
      <w:pPr>
        <w:rPr>
          <w:sz w:val="16"/>
        </w:rPr>
      </w:pPr>
      <w:r w:rsidRPr="00572622">
        <w:rPr>
          <w:rStyle w:val="StyleUnderline"/>
        </w:rPr>
        <w:t xml:space="preserve">Our </w:t>
      </w:r>
      <w:r w:rsidRPr="00572622">
        <w:rPr>
          <w:rStyle w:val="Emphasis"/>
        </w:rPr>
        <w:t>active support for food security</w:t>
      </w:r>
      <w:r w:rsidRPr="00572622">
        <w:rPr>
          <w:rStyle w:val="StyleUnderline"/>
        </w:rPr>
        <w:t xml:space="preserve">, including agriculture development, has </w:t>
      </w:r>
      <w:r w:rsidRPr="00572622">
        <w:rPr>
          <w:rStyle w:val="Emphasis"/>
        </w:rPr>
        <w:t>helped stabilize key regions</w:t>
      </w:r>
      <w:r w:rsidRPr="00572622">
        <w:rPr>
          <w:rStyle w:val="StyleUnderline"/>
        </w:rPr>
        <w:t xml:space="preserve"> over the past 60 years. A robust food security strategy</w:t>
      </w:r>
      <w:r w:rsidRPr="00572622">
        <w:rPr>
          <w:sz w:val="16"/>
        </w:rPr>
        <w:t xml:space="preserve">, as a part of our overall security strategy, </w:t>
      </w:r>
      <w:r w:rsidRPr="00572622">
        <w:rPr>
          <w:rStyle w:val="StyleUnderline"/>
        </w:rPr>
        <w:t xml:space="preserve">can </w:t>
      </w:r>
      <w:r w:rsidRPr="00572622">
        <w:rPr>
          <w:rStyle w:val="Emphasis"/>
        </w:rPr>
        <w:t>mitigate the growth of terrorism</w:t>
      </w:r>
      <w:r w:rsidRPr="00572622">
        <w:rPr>
          <w:rStyle w:val="StyleUnderline"/>
        </w:rPr>
        <w:t xml:space="preserve">, </w:t>
      </w:r>
      <w:r w:rsidRPr="00572622">
        <w:rPr>
          <w:rStyle w:val="Emphasis"/>
        </w:rPr>
        <w:t>build important relationships</w:t>
      </w:r>
      <w:r w:rsidRPr="00572622">
        <w:rPr>
          <w:rStyle w:val="StyleUnderline"/>
        </w:rPr>
        <w:t xml:space="preserve">, and </w:t>
      </w:r>
      <w:r w:rsidRPr="00572622">
        <w:rPr>
          <w:rStyle w:val="Emphasis"/>
        </w:rPr>
        <w:t>support continued American</w:t>
      </w:r>
      <w:r w:rsidRPr="00572622">
        <w:rPr>
          <w:sz w:val="16"/>
        </w:rPr>
        <w:t xml:space="preserve"> economic and </w:t>
      </w:r>
      <w:r w:rsidRPr="00572622">
        <w:rPr>
          <w:rStyle w:val="Emphasis"/>
        </w:rPr>
        <w:t>agricultural prosperity</w:t>
      </w:r>
      <w:r w:rsidRPr="00572622">
        <w:rPr>
          <w:rStyle w:val="StyleUnderline"/>
        </w:rPr>
        <w:t xml:space="preserve"> while materially contributing to our Nation’s and the world’s security</w:t>
      </w:r>
      <w:r w:rsidRPr="00572622">
        <w:rPr>
          <w:sz w:val="16"/>
        </w:rPr>
        <w:t>.</w:t>
      </w:r>
    </w:p>
    <w:p w:rsidR="00D056EA" w:rsidP="006828ED" w:rsidRDefault="00D056EA" w14:paraId="40715AD9" w14:textId="59E783E3">
      <w:pPr>
        <w:pStyle w:val="Heading3"/>
      </w:pPr>
      <w:r>
        <w:t>2NC – AT: No Bioterror Impact</w:t>
      </w:r>
    </w:p>
    <w:p w:rsidR="00B3154E" w:rsidP="00B3154E" w:rsidRDefault="00B3154E" w14:paraId="56F9414E" w14:textId="77777777">
      <w:pPr>
        <w:pStyle w:val="Heading4"/>
      </w:pPr>
      <w:r>
        <w:t xml:space="preserve">Bioterror goes </w:t>
      </w:r>
      <w:r>
        <w:rPr>
          <w:u w:val="single"/>
        </w:rPr>
        <w:t>existential</w:t>
      </w:r>
      <w:r>
        <w:t>.</w:t>
      </w:r>
    </w:p>
    <w:p w:rsidR="00B3154E" w:rsidP="00B3154E" w:rsidRDefault="00B3154E" w14:paraId="334B2AD9" w14:textId="77777777">
      <w:r w:rsidRPr="004F4746">
        <w:rPr>
          <w:rStyle w:val="Style13ptBold"/>
        </w:rPr>
        <w:t>Pedersen, 17</w:t>
      </w:r>
      <w:r>
        <w:t>—</w:t>
      </w:r>
      <w:r w:rsidRPr="00FC1782">
        <w:t>Pepperdine University</w:t>
      </w:r>
      <w:r>
        <w:t xml:space="preserve"> (Christian, “Reflecting Back on the Ebola Outbreak and the Future of Bioterrorism,” Pepperdine Policy Review: Vol. 9, </w:t>
      </w:r>
      <w:proofErr w:type="spellStart"/>
      <w:r>
        <w:t>dml</w:t>
      </w:r>
      <w:proofErr w:type="spellEnd"/>
      <w:r>
        <w:t xml:space="preserve">) </w:t>
      </w:r>
    </w:p>
    <w:p w:rsidRPr="00B3154E" w:rsidR="00B3154E" w:rsidP="00B3154E" w:rsidRDefault="00B3154E" w14:paraId="65B794AE" w14:textId="77777777">
      <w:pPr>
        <w:rPr>
          <w:sz w:val="16"/>
        </w:rPr>
      </w:pPr>
      <w:r w:rsidRPr="004F4746">
        <w:rPr>
          <w:rStyle w:val="StyleUnderline"/>
        </w:rPr>
        <w:t>Terror g</w:t>
      </w:r>
      <w:r w:rsidRPr="00B3154E">
        <w:rPr>
          <w:rStyle w:val="StyleUnderline"/>
        </w:rPr>
        <w:t xml:space="preserve">roups like </w:t>
      </w:r>
      <w:r w:rsidRPr="00B3154E">
        <w:rPr>
          <w:rStyle w:val="Emphasis"/>
        </w:rPr>
        <w:t>al-Qaeda</w:t>
      </w:r>
      <w:r w:rsidRPr="00B3154E">
        <w:rPr>
          <w:rStyle w:val="StyleUnderline"/>
        </w:rPr>
        <w:t xml:space="preserve"> and </w:t>
      </w:r>
      <w:r w:rsidRPr="00B3154E">
        <w:rPr>
          <w:rStyle w:val="Emphasis"/>
        </w:rPr>
        <w:t>ISIL</w:t>
      </w:r>
      <w:r w:rsidRPr="00B3154E">
        <w:rPr>
          <w:sz w:val="16"/>
        </w:rPr>
        <w:t xml:space="preserve"> (the Islamic State of Iraq and the Levant) </w:t>
      </w:r>
      <w:r w:rsidRPr="00B3154E">
        <w:rPr>
          <w:rStyle w:val="StyleUnderline"/>
        </w:rPr>
        <w:t xml:space="preserve">have </w:t>
      </w:r>
      <w:r w:rsidRPr="00B3154E">
        <w:rPr>
          <w:rStyle w:val="Emphasis"/>
        </w:rPr>
        <w:t>expressed interested</w:t>
      </w:r>
      <w:r w:rsidRPr="00B3154E">
        <w:rPr>
          <w:rStyle w:val="StyleUnderline"/>
        </w:rPr>
        <w:t xml:space="preserve">, and have even </w:t>
      </w:r>
      <w:r w:rsidRPr="00B3154E">
        <w:rPr>
          <w:rStyle w:val="Emphasis"/>
        </w:rPr>
        <w:t>attempted</w:t>
      </w:r>
      <w:r w:rsidRPr="00B3154E">
        <w:rPr>
          <w:rStyle w:val="StyleUnderline"/>
        </w:rPr>
        <w:t xml:space="preserve">, to </w:t>
      </w:r>
      <w:r w:rsidRPr="00B3154E">
        <w:rPr>
          <w:rStyle w:val="Emphasis"/>
        </w:rPr>
        <w:t>use biological agents</w:t>
      </w:r>
      <w:r w:rsidRPr="00B3154E">
        <w:rPr>
          <w:rStyle w:val="StyleUnderline"/>
        </w:rPr>
        <w:t xml:space="preserve"> in terror plots</w:t>
      </w:r>
      <w:r w:rsidRPr="00B3154E">
        <w:rPr>
          <w:sz w:val="16"/>
        </w:rPr>
        <w:t xml:space="preserve"> (Biodefense, 2016). </w:t>
      </w:r>
      <w:r w:rsidRPr="00B3154E">
        <w:rPr>
          <w:rStyle w:val="StyleUnderline"/>
        </w:rPr>
        <w:t xml:space="preserve">The </w:t>
      </w:r>
      <w:r w:rsidRPr="00B3154E">
        <w:rPr>
          <w:rStyle w:val="Emphasis"/>
        </w:rPr>
        <w:t>technical</w:t>
      </w:r>
      <w:r w:rsidRPr="00B3154E">
        <w:rPr>
          <w:rStyle w:val="StyleUnderline"/>
        </w:rPr>
        <w:t xml:space="preserve"> and </w:t>
      </w:r>
      <w:r w:rsidRPr="00B3154E">
        <w:rPr>
          <w:rStyle w:val="Emphasis"/>
        </w:rPr>
        <w:t>administrative knowledge</w:t>
      </w:r>
      <w:r w:rsidRPr="00B3154E">
        <w:rPr>
          <w:rStyle w:val="StyleUnderline"/>
        </w:rPr>
        <w:t xml:space="preserve"> of biology and chemistry can be </w:t>
      </w:r>
      <w:r w:rsidRPr="00B3154E">
        <w:rPr>
          <w:rStyle w:val="Emphasis"/>
        </w:rPr>
        <w:t>acquired globally</w:t>
      </w:r>
      <w:r w:rsidRPr="00B3154E">
        <w:rPr>
          <w:rStyle w:val="StyleUnderline"/>
        </w:rPr>
        <w:t xml:space="preserve"> in </w:t>
      </w:r>
      <w:r w:rsidRPr="00B3154E">
        <w:rPr>
          <w:rStyle w:val="Emphasis"/>
        </w:rPr>
        <w:t>medical schools</w:t>
      </w:r>
      <w:r w:rsidRPr="00B3154E">
        <w:rPr>
          <w:rStyle w:val="StyleUnderline"/>
        </w:rPr>
        <w:t xml:space="preserve">, </w:t>
      </w:r>
      <w:r w:rsidRPr="00B3154E">
        <w:rPr>
          <w:rStyle w:val="Emphasis"/>
        </w:rPr>
        <w:t>research programs</w:t>
      </w:r>
      <w:r w:rsidRPr="00B3154E">
        <w:rPr>
          <w:rStyle w:val="StyleUnderline"/>
        </w:rPr>
        <w:t xml:space="preserve">, and </w:t>
      </w:r>
      <w:r w:rsidRPr="00B3154E">
        <w:rPr>
          <w:rStyle w:val="Emphasis"/>
        </w:rPr>
        <w:t>laboratories</w:t>
      </w:r>
      <w:r w:rsidRPr="00B3154E">
        <w:rPr>
          <w:rStyle w:val="StyleUnderline"/>
        </w:rPr>
        <w:t xml:space="preserve">, making it </w:t>
      </w:r>
      <w:r w:rsidRPr="00B3154E">
        <w:rPr>
          <w:rStyle w:val="Emphasis"/>
        </w:rPr>
        <w:t>difficult</w:t>
      </w:r>
      <w:r w:rsidRPr="00B3154E">
        <w:rPr>
          <w:rStyle w:val="StyleUnderline"/>
        </w:rPr>
        <w:t xml:space="preserve"> to </w:t>
      </w:r>
      <w:r w:rsidRPr="00B3154E">
        <w:rPr>
          <w:rStyle w:val="Emphasis"/>
        </w:rPr>
        <w:t>prevent potential practitioners</w:t>
      </w:r>
      <w:r w:rsidRPr="00B3154E">
        <w:rPr>
          <w:rStyle w:val="StyleUnderline"/>
        </w:rPr>
        <w:t xml:space="preserve"> of bioterrorism from </w:t>
      </w:r>
      <w:r w:rsidRPr="00B3154E">
        <w:rPr>
          <w:rStyle w:val="Emphasis"/>
        </w:rPr>
        <w:t>acquiring the required scientific knowledge</w:t>
      </w:r>
      <w:r w:rsidRPr="00B3154E">
        <w:rPr>
          <w:sz w:val="16"/>
        </w:rPr>
        <w:t xml:space="preserve"> (Chiodo, 2015). </w:t>
      </w:r>
      <w:r w:rsidRPr="00B3154E">
        <w:rPr>
          <w:rStyle w:val="StyleUnderline"/>
        </w:rPr>
        <w:t xml:space="preserve">While at one time the ability to mutate strands was </w:t>
      </w:r>
      <w:r w:rsidRPr="00B3154E">
        <w:rPr>
          <w:rStyle w:val="Emphasis"/>
        </w:rPr>
        <w:t>restricted</w:t>
      </w:r>
      <w:r w:rsidRPr="00B3154E">
        <w:rPr>
          <w:rStyle w:val="StyleUnderline"/>
        </w:rPr>
        <w:t xml:space="preserve"> to advanced research laboratories, </w:t>
      </w:r>
      <w:r w:rsidRPr="00B3154E">
        <w:rPr>
          <w:rStyle w:val="Emphasis"/>
        </w:rPr>
        <w:t>rudimentary high school laboratories</w:t>
      </w:r>
      <w:r w:rsidRPr="00B3154E">
        <w:rPr>
          <w:rStyle w:val="StyleUnderline"/>
        </w:rPr>
        <w:t xml:space="preserve"> now have the ability to develop </w:t>
      </w:r>
      <w:r w:rsidRPr="00B3154E">
        <w:rPr>
          <w:rStyle w:val="Emphasis"/>
        </w:rPr>
        <w:t>deadly biological agents</w:t>
      </w:r>
      <w:r w:rsidRPr="00B3154E">
        <w:rPr>
          <w:sz w:val="16"/>
        </w:rPr>
        <w:t xml:space="preserve"> (Garrett, 2012). </w:t>
      </w:r>
      <w:r w:rsidRPr="00B3154E">
        <w:rPr>
          <w:sz w:val="16"/>
          <w:szCs w:val="16"/>
        </w:rPr>
        <w:t xml:space="preserve">With </w:t>
      </w:r>
      <w:proofErr w:type="gramStart"/>
      <w:r w:rsidRPr="00B3154E">
        <w:rPr>
          <w:sz w:val="16"/>
          <w:szCs w:val="16"/>
        </w:rPr>
        <w:t>relative</w:t>
      </w:r>
      <w:proofErr w:type="gramEnd"/>
      <w:r w:rsidRPr="00B3154E">
        <w:rPr>
          <w:sz w:val="16"/>
          <w:szCs w:val="16"/>
        </w:rPr>
        <w:t xml:space="preserve"> easy, terror groups could engineer the flu virus, making it deadlier (</w:t>
      </w:r>
      <w:proofErr w:type="spellStart"/>
      <w:r w:rsidRPr="00B3154E">
        <w:rPr>
          <w:sz w:val="16"/>
          <w:szCs w:val="16"/>
        </w:rPr>
        <w:t>Selk</w:t>
      </w:r>
      <w:proofErr w:type="spellEnd"/>
      <w:r w:rsidRPr="00B3154E">
        <w:rPr>
          <w:sz w:val="16"/>
          <w:szCs w:val="16"/>
        </w:rPr>
        <w:t>, 2017). By combining traits of multiple strains and maximizing the virus’ natural properties, it could become highly transmittable</w:t>
      </w:r>
      <w:r w:rsidRPr="00B3154E">
        <w:rPr>
          <w:sz w:val="16"/>
        </w:rPr>
        <w:t xml:space="preserve"> (Farmer, 2107). </w:t>
      </w:r>
      <w:r w:rsidRPr="00B3154E">
        <w:rPr>
          <w:rStyle w:val="Emphasis"/>
        </w:rPr>
        <w:t>Genetically engineered viruses have the potential to kill more people than nuclear weapons</w:t>
      </w:r>
      <w:r w:rsidRPr="00B3154E">
        <w:rPr>
          <w:sz w:val="16"/>
        </w:rPr>
        <w:t>, governments remain underprepared for that threat (</w:t>
      </w:r>
      <w:proofErr w:type="spellStart"/>
      <w:r w:rsidRPr="00B3154E">
        <w:rPr>
          <w:sz w:val="16"/>
        </w:rPr>
        <w:t>Selk</w:t>
      </w:r>
      <w:proofErr w:type="spellEnd"/>
      <w:r w:rsidRPr="00B3154E">
        <w:rPr>
          <w:sz w:val="16"/>
        </w:rPr>
        <w:t>, 2017).</w:t>
      </w:r>
    </w:p>
    <w:p w:rsidRPr="00B3154E" w:rsidR="00B3154E" w:rsidP="00B3154E" w:rsidRDefault="00B3154E" w14:paraId="4ECFCCD9" w14:textId="77777777">
      <w:pPr>
        <w:rPr>
          <w:sz w:val="16"/>
        </w:rPr>
      </w:pPr>
      <w:r w:rsidRPr="00B3154E">
        <w:rPr>
          <w:rStyle w:val="StyleUnderline"/>
        </w:rPr>
        <w:t xml:space="preserve">Terrorists could be drawn to the use of biological agents because of the </w:t>
      </w:r>
      <w:r w:rsidRPr="00B3154E">
        <w:rPr>
          <w:rStyle w:val="Emphasis"/>
        </w:rPr>
        <w:t>difficulty of detection</w:t>
      </w:r>
      <w:r w:rsidRPr="00B3154E">
        <w:rPr>
          <w:rStyle w:val="StyleUnderline"/>
        </w:rPr>
        <w:t xml:space="preserve"> and the </w:t>
      </w:r>
      <w:r w:rsidRPr="00B3154E">
        <w:rPr>
          <w:rStyle w:val="Emphasis"/>
        </w:rPr>
        <w:t>ease</w:t>
      </w:r>
      <w:r w:rsidRPr="00B3154E">
        <w:rPr>
          <w:rStyle w:val="StyleUnderline"/>
        </w:rPr>
        <w:t xml:space="preserve"> at which some biological agents can </w:t>
      </w:r>
      <w:r w:rsidRPr="00B3154E">
        <w:rPr>
          <w:rStyle w:val="Emphasis"/>
        </w:rPr>
        <w:t>naturally spread</w:t>
      </w:r>
      <w:r w:rsidRPr="00B3154E">
        <w:rPr>
          <w:rStyle w:val="StyleUnderline"/>
        </w:rPr>
        <w:t xml:space="preserve"> through a population</w:t>
      </w:r>
      <w:r w:rsidRPr="00B3154E">
        <w:rPr>
          <w:sz w:val="16"/>
        </w:rPr>
        <w:t xml:space="preserve"> (Bioterrorism, 2006). There are essentially three ways which </w:t>
      </w:r>
      <w:r w:rsidRPr="00B3154E">
        <w:rPr>
          <w:rStyle w:val="StyleUnderline"/>
        </w:rPr>
        <w:t>agents</w:t>
      </w:r>
      <w:r w:rsidRPr="00B3154E">
        <w:rPr>
          <w:sz w:val="16"/>
        </w:rPr>
        <w:t xml:space="preserve"> could be acquired by terrorist: they </w:t>
      </w:r>
      <w:r w:rsidRPr="00B3154E">
        <w:rPr>
          <w:rStyle w:val="StyleUnderline"/>
        </w:rPr>
        <w:t xml:space="preserve">could be </w:t>
      </w:r>
      <w:r w:rsidRPr="00B3154E">
        <w:rPr>
          <w:rStyle w:val="Emphasis"/>
        </w:rPr>
        <w:t>stolen</w:t>
      </w:r>
      <w:r w:rsidRPr="00B3154E">
        <w:rPr>
          <w:rStyle w:val="StyleUnderline"/>
        </w:rPr>
        <w:t xml:space="preserve">, </w:t>
      </w:r>
      <w:r w:rsidRPr="00B3154E">
        <w:rPr>
          <w:rStyle w:val="Emphasis"/>
        </w:rPr>
        <w:t>created in laboratory environments</w:t>
      </w:r>
      <w:r w:rsidRPr="00B3154E">
        <w:rPr>
          <w:rStyle w:val="StyleUnderline"/>
        </w:rPr>
        <w:t xml:space="preserve">, or </w:t>
      </w:r>
      <w:r w:rsidRPr="00B3154E">
        <w:rPr>
          <w:rStyle w:val="Emphasis"/>
        </w:rPr>
        <w:t>collected naturally</w:t>
      </w:r>
      <w:r w:rsidRPr="00B3154E">
        <w:rPr>
          <w:sz w:val="16"/>
        </w:rPr>
        <w:t xml:space="preserve">. A gloomy reality is that </w:t>
      </w:r>
      <w:r w:rsidRPr="00B3154E">
        <w:rPr>
          <w:rStyle w:val="StyleUnderline"/>
        </w:rPr>
        <w:t xml:space="preserve">as the advancement of new technologies </w:t>
      </w:r>
      <w:r w:rsidRPr="00B3154E">
        <w:rPr>
          <w:rStyle w:val="Emphasis"/>
        </w:rPr>
        <w:t>reduce the costs of genetic sequencing</w:t>
      </w:r>
      <w:r w:rsidRPr="00B3154E">
        <w:rPr>
          <w:rStyle w:val="StyleUnderline"/>
        </w:rPr>
        <w:t xml:space="preserve">, it will become </w:t>
      </w:r>
      <w:r w:rsidRPr="00B3154E">
        <w:rPr>
          <w:rStyle w:val="Emphasis"/>
        </w:rPr>
        <w:t>easier</w:t>
      </w:r>
      <w:r w:rsidRPr="00B3154E">
        <w:rPr>
          <w:rStyle w:val="StyleUnderline"/>
        </w:rPr>
        <w:t xml:space="preserve"> and </w:t>
      </w:r>
      <w:r w:rsidRPr="00B3154E">
        <w:rPr>
          <w:rStyle w:val="Emphasis"/>
        </w:rPr>
        <w:t>less expensive</w:t>
      </w:r>
      <w:r w:rsidRPr="00B3154E">
        <w:rPr>
          <w:rStyle w:val="StyleUnderline"/>
        </w:rPr>
        <w:t xml:space="preserve"> to create novel organisms</w:t>
      </w:r>
      <w:r w:rsidRPr="00B3154E">
        <w:rPr>
          <w:sz w:val="16"/>
        </w:rPr>
        <w:t xml:space="preserve"> (Garrett, 2012). </w:t>
      </w:r>
      <w:r w:rsidRPr="00B3154E">
        <w:rPr>
          <w:rStyle w:val="StyleUnderline"/>
        </w:rPr>
        <w:t xml:space="preserve">Bioterrorist attacks can be planned to </w:t>
      </w:r>
      <w:r w:rsidRPr="00B3154E">
        <w:rPr>
          <w:rStyle w:val="Emphasis"/>
        </w:rPr>
        <w:t>induce maximum damage</w:t>
      </w:r>
      <w:r w:rsidRPr="00B3154E">
        <w:rPr>
          <w:rStyle w:val="StyleUnderline"/>
        </w:rPr>
        <w:t xml:space="preserve"> and </w:t>
      </w:r>
      <w:r w:rsidRPr="00B3154E">
        <w:rPr>
          <w:rStyle w:val="Emphasis"/>
        </w:rPr>
        <w:t>panic</w:t>
      </w:r>
      <w:r w:rsidRPr="00B3154E">
        <w:rPr>
          <w:rStyle w:val="StyleUnderline"/>
        </w:rPr>
        <w:t xml:space="preserve"> with a </w:t>
      </w:r>
      <w:r w:rsidRPr="00B3154E">
        <w:rPr>
          <w:rStyle w:val="Emphasis"/>
        </w:rPr>
        <w:t>minimum risk of early detection</w:t>
      </w:r>
      <w:r w:rsidRPr="00B3154E">
        <w:rPr>
          <w:sz w:val="16"/>
        </w:rPr>
        <w:t xml:space="preserve">. Potential agents of attack are categorized by risk (rated as an, A, B, or a C) depending on the agent’s availability, ease of dissemination and transmission, and potential impact (Bioterrorism, 2006). Category A agents are considered the most dangerous and threatening to National Security. Ebola is categorized as a Category A bioagent because of its ability to cause mass panic and disruption and the special public health actions required for treating those infected. </w:t>
      </w:r>
    </w:p>
    <w:p w:rsidRPr="00B3154E" w:rsidR="00B3154E" w:rsidP="00B3154E" w:rsidRDefault="00B3154E" w14:paraId="14F2816B" w14:textId="77777777">
      <w:pPr>
        <w:rPr>
          <w:sz w:val="16"/>
        </w:rPr>
      </w:pPr>
      <w:r w:rsidRPr="00B3154E">
        <w:rPr>
          <w:sz w:val="16"/>
        </w:rPr>
        <w:t xml:space="preserve">Through the EVD, “mother nature has created the perfect bioweapon” (Thiessen, 2014). Following the Paris terrorist attacks, the French have warned that terrorist organizations may attempt to steal </w:t>
      </w:r>
      <w:r w:rsidRPr="00B3154E">
        <w:rPr>
          <w:rStyle w:val="StyleUnderline"/>
        </w:rPr>
        <w:t>biological agents</w:t>
      </w:r>
      <w:r w:rsidRPr="00B3154E">
        <w:rPr>
          <w:sz w:val="16"/>
        </w:rPr>
        <w:t xml:space="preserve"> (Talent &amp; Graham, 2016). The British Ministry of Defense feared terrorists would try to acquire EVD and released a report outlining three separate scenarios in which terror groups could successfully weaponize the virus. (Quinn, 2015) These </w:t>
      </w:r>
      <w:r w:rsidRPr="00B3154E">
        <w:rPr>
          <w:rStyle w:val="StyleUnderline"/>
        </w:rPr>
        <w:t xml:space="preserve">could be </w:t>
      </w:r>
      <w:r w:rsidRPr="00B3154E">
        <w:rPr>
          <w:rStyle w:val="Emphasis"/>
        </w:rPr>
        <w:t>stolen</w:t>
      </w:r>
      <w:r w:rsidRPr="00B3154E">
        <w:rPr>
          <w:rStyle w:val="StyleUnderline"/>
        </w:rPr>
        <w:t xml:space="preserve"> from </w:t>
      </w:r>
      <w:r w:rsidRPr="00B3154E">
        <w:rPr>
          <w:rStyle w:val="Emphasis"/>
        </w:rPr>
        <w:t>research facilities</w:t>
      </w:r>
      <w:r w:rsidRPr="00B3154E">
        <w:rPr>
          <w:rStyle w:val="StyleUnderline"/>
        </w:rPr>
        <w:t xml:space="preserve">, </w:t>
      </w:r>
      <w:r w:rsidRPr="00B3154E">
        <w:rPr>
          <w:rStyle w:val="Emphasis"/>
        </w:rPr>
        <w:t>laboratories</w:t>
      </w:r>
      <w:r w:rsidRPr="00B3154E">
        <w:rPr>
          <w:rStyle w:val="StyleUnderline"/>
        </w:rPr>
        <w:t xml:space="preserve">, or </w:t>
      </w:r>
      <w:r w:rsidRPr="00B3154E">
        <w:rPr>
          <w:rStyle w:val="Emphasis"/>
        </w:rPr>
        <w:t>government stockpiles</w:t>
      </w:r>
      <w:r w:rsidRPr="00B3154E">
        <w:rPr>
          <w:rStyle w:val="StyleUnderline"/>
        </w:rPr>
        <w:t>. While the more exotic and devastating agents</w:t>
      </w:r>
      <w:r w:rsidRPr="00B3154E">
        <w:rPr>
          <w:sz w:val="16"/>
        </w:rPr>
        <w:t xml:space="preserve"> (such as </w:t>
      </w:r>
      <w:proofErr w:type="gramStart"/>
      <w:r w:rsidRPr="00B3154E">
        <w:rPr>
          <w:sz w:val="16"/>
        </w:rPr>
        <w:t>small pox</w:t>
      </w:r>
      <w:proofErr w:type="gramEnd"/>
      <w:r w:rsidRPr="00B3154E">
        <w:rPr>
          <w:sz w:val="16"/>
        </w:rPr>
        <w:t xml:space="preserve">) </w:t>
      </w:r>
      <w:r w:rsidRPr="00B3154E">
        <w:rPr>
          <w:rStyle w:val="StyleUnderline"/>
        </w:rPr>
        <w:t xml:space="preserve">must be cultivated in laboratory environments and are therefore more difficult to obtain, </w:t>
      </w:r>
      <w:r w:rsidRPr="00B3154E">
        <w:rPr>
          <w:rStyle w:val="Emphasis"/>
        </w:rPr>
        <w:t>many biological agents</w:t>
      </w:r>
      <w:r w:rsidRPr="00B3154E">
        <w:rPr>
          <w:rStyle w:val="StyleUnderline"/>
        </w:rPr>
        <w:t xml:space="preserve"> are </w:t>
      </w:r>
      <w:r w:rsidRPr="00B3154E">
        <w:rPr>
          <w:rStyle w:val="Emphasis"/>
        </w:rPr>
        <w:t>naturally occurring</w:t>
      </w:r>
      <w:r w:rsidRPr="00B3154E">
        <w:rPr>
          <w:sz w:val="16"/>
        </w:rPr>
        <w:t xml:space="preserve"> (</w:t>
      </w:r>
      <w:proofErr w:type="spellStart"/>
      <w:r w:rsidRPr="00B3154E">
        <w:rPr>
          <w:sz w:val="16"/>
        </w:rPr>
        <w:t>Gottron</w:t>
      </w:r>
      <w:proofErr w:type="spellEnd"/>
      <w:r w:rsidRPr="00B3154E">
        <w:rPr>
          <w:sz w:val="16"/>
        </w:rPr>
        <w:t xml:space="preserve">, 2002). </w:t>
      </w:r>
      <w:r w:rsidRPr="00B3154E">
        <w:rPr>
          <w:rStyle w:val="StyleUnderline"/>
        </w:rPr>
        <w:t xml:space="preserve">Examples of these naturally occurring, and </w:t>
      </w:r>
      <w:r w:rsidRPr="00B3154E">
        <w:rPr>
          <w:rStyle w:val="Emphasis"/>
        </w:rPr>
        <w:t>easier to obtain agents</w:t>
      </w:r>
      <w:r w:rsidRPr="00B3154E">
        <w:rPr>
          <w:rStyle w:val="StyleUnderline"/>
        </w:rPr>
        <w:t xml:space="preserve"> </w:t>
      </w:r>
      <w:proofErr w:type="gramStart"/>
      <w:r w:rsidRPr="00B3154E">
        <w:rPr>
          <w:rStyle w:val="StyleUnderline"/>
        </w:rPr>
        <w:t>include</w:t>
      </w:r>
      <w:r w:rsidRPr="00B3154E">
        <w:rPr>
          <w:sz w:val="16"/>
        </w:rPr>
        <w:t>:</w:t>
      </w:r>
      <w:proofErr w:type="gramEnd"/>
      <w:r w:rsidRPr="00B3154E">
        <w:rPr>
          <w:sz w:val="16"/>
        </w:rPr>
        <w:t xml:space="preserve"> human immunodeficiency virus (</w:t>
      </w:r>
      <w:r w:rsidRPr="00B3154E">
        <w:rPr>
          <w:rStyle w:val="Emphasis"/>
        </w:rPr>
        <w:t>HIV</w:t>
      </w:r>
      <w:r w:rsidRPr="00B3154E">
        <w:rPr>
          <w:sz w:val="16"/>
        </w:rPr>
        <w:t xml:space="preserve">), </w:t>
      </w:r>
      <w:r w:rsidRPr="00B3154E">
        <w:rPr>
          <w:rStyle w:val="StyleUnderline"/>
        </w:rPr>
        <w:t xml:space="preserve">the </w:t>
      </w:r>
      <w:r w:rsidRPr="00B3154E">
        <w:rPr>
          <w:rStyle w:val="Emphasis"/>
        </w:rPr>
        <w:t>hepatitis strands</w:t>
      </w:r>
      <w:r w:rsidRPr="00B3154E">
        <w:rPr>
          <w:rStyle w:val="StyleUnderline"/>
        </w:rPr>
        <w:t xml:space="preserve">, </w:t>
      </w:r>
      <w:r w:rsidRPr="00B3154E">
        <w:rPr>
          <w:rStyle w:val="Emphasis"/>
        </w:rPr>
        <w:t>yellow fever</w:t>
      </w:r>
      <w:r w:rsidRPr="00B3154E">
        <w:rPr>
          <w:rStyle w:val="StyleUnderline"/>
        </w:rPr>
        <w:t>, and</w:t>
      </w:r>
      <w:r w:rsidRPr="00B3154E">
        <w:rPr>
          <w:sz w:val="16"/>
        </w:rPr>
        <w:t xml:space="preserve"> the </w:t>
      </w:r>
      <w:r w:rsidRPr="00B3154E">
        <w:rPr>
          <w:rStyle w:val="Emphasis"/>
        </w:rPr>
        <w:t>Ebola</w:t>
      </w:r>
      <w:r w:rsidRPr="00B3154E">
        <w:rPr>
          <w:sz w:val="16"/>
        </w:rPr>
        <w:t xml:space="preserve"> virus (</w:t>
      </w:r>
      <w:proofErr w:type="spellStart"/>
      <w:r w:rsidRPr="00B3154E">
        <w:rPr>
          <w:sz w:val="16"/>
        </w:rPr>
        <w:t>Gottron</w:t>
      </w:r>
      <w:proofErr w:type="spellEnd"/>
      <w:r w:rsidRPr="00B3154E">
        <w:rPr>
          <w:sz w:val="16"/>
        </w:rPr>
        <w:t xml:space="preserve">, 2002). Moreover, </w:t>
      </w:r>
      <w:r w:rsidRPr="00B3154E">
        <w:rPr>
          <w:rStyle w:val="StyleUnderline"/>
        </w:rPr>
        <w:t xml:space="preserve">the Ebola virus is </w:t>
      </w:r>
      <w:r w:rsidRPr="00B3154E">
        <w:rPr>
          <w:rStyle w:val="Emphasis"/>
        </w:rPr>
        <w:t>native to a continent</w:t>
      </w:r>
      <w:r w:rsidRPr="00B3154E">
        <w:rPr>
          <w:rStyle w:val="StyleUnderline"/>
        </w:rPr>
        <w:t xml:space="preserve"> where terrorist organizations like </w:t>
      </w:r>
      <w:r w:rsidRPr="00B3154E">
        <w:rPr>
          <w:rStyle w:val="Emphasis"/>
        </w:rPr>
        <w:t>Boko Haram</w:t>
      </w:r>
      <w:r w:rsidRPr="00B3154E">
        <w:rPr>
          <w:rStyle w:val="StyleUnderline"/>
        </w:rPr>
        <w:t xml:space="preserve">, </w:t>
      </w:r>
      <w:r w:rsidRPr="00B3154E">
        <w:rPr>
          <w:rStyle w:val="Emphasis"/>
        </w:rPr>
        <w:t>Al-Qaeda</w:t>
      </w:r>
      <w:r w:rsidRPr="00B3154E">
        <w:rPr>
          <w:rStyle w:val="StyleUnderline"/>
        </w:rPr>
        <w:t xml:space="preserve">, and the </w:t>
      </w:r>
      <w:r w:rsidRPr="00B3154E">
        <w:rPr>
          <w:rStyle w:val="Emphasis"/>
        </w:rPr>
        <w:t>Islamic State</w:t>
      </w:r>
      <w:r w:rsidRPr="00B3154E">
        <w:rPr>
          <w:rStyle w:val="StyleUnderline"/>
        </w:rPr>
        <w:t xml:space="preserve"> are active</w:t>
      </w:r>
      <w:r w:rsidRPr="00B3154E">
        <w:rPr>
          <w:sz w:val="16"/>
        </w:rPr>
        <w:t xml:space="preserve"> (Thiessen, 2014). </w:t>
      </w:r>
      <w:r w:rsidRPr="00B3154E">
        <w:rPr>
          <w:rStyle w:val="StyleUnderline"/>
        </w:rPr>
        <w:t xml:space="preserve">The 21-day incubation period allows potential jihadists </w:t>
      </w:r>
      <w:r w:rsidRPr="00B3154E">
        <w:rPr>
          <w:rStyle w:val="Emphasis"/>
        </w:rPr>
        <w:t>more than enough time</w:t>
      </w:r>
      <w:r w:rsidRPr="00B3154E">
        <w:rPr>
          <w:rStyle w:val="StyleUnderline"/>
        </w:rPr>
        <w:t xml:space="preserve"> to infect themselves, then travel to infected population centers, developing the means of </w:t>
      </w:r>
      <w:r w:rsidRPr="00B3154E">
        <w:rPr>
          <w:rStyle w:val="Emphasis"/>
        </w:rPr>
        <w:t>mass distribution</w:t>
      </w:r>
      <w:r w:rsidRPr="00B3154E">
        <w:rPr>
          <w:sz w:val="16"/>
        </w:rPr>
        <w:t xml:space="preserve"> (Thiessen, 2014). </w:t>
      </w:r>
    </w:p>
    <w:p w:rsidRPr="00B3154E" w:rsidR="00B3154E" w:rsidP="00B3154E" w:rsidRDefault="00B3154E" w14:paraId="365B9E85" w14:textId="77777777">
      <w:pPr>
        <w:rPr>
          <w:sz w:val="16"/>
        </w:rPr>
      </w:pPr>
      <w:r w:rsidRPr="00B3154E">
        <w:rPr>
          <w:sz w:val="16"/>
        </w:rPr>
        <w:t xml:space="preserve">In June 2001 – months prior to the September 11th attack in New York – Dark Winter, </w:t>
      </w:r>
      <w:r w:rsidRPr="00B3154E">
        <w:rPr>
          <w:rStyle w:val="StyleUnderline"/>
        </w:rPr>
        <w:t xml:space="preserve">a </w:t>
      </w:r>
      <w:r w:rsidRPr="00B3154E">
        <w:rPr>
          <w:rStyle w:val="Emphasis"/>
        </w:rPr>
        <w:t>senior level wargame</w:t>
      </w:r>
      <w:r w:rsidRPr="00B3154E">
        <w:rPr>
          <w:rStyle w:val="StyleUnderline"/>
        </w:rPr>
        <w:t>, was run in conjunction with security think tanks and government agencies to simulate government responses to acts of bioterrorism</w:t>
      </w:r>
      <w:r w:rsidRPr="00B3154E">
        <w:rPr>
          <w:sz w:val="16"/>
        </w:rPr>
        <w:t xml:space="preserve"> (Dark Winter). </w:t>
      </w:r>
      <w:r w:rsidRPr="00B3154E">
        <w:rPr>
          <w:rStyle w:val="StyleUnderline"/>
        </w:rPr>
        <w:t xml:space="preserve">The simulation demonstrated how a biological terror attack could result in </w:t>
      </w:r>
      <w:r w:rsidRPr="00B3154E">
        <w:rPr>
          <w:rStyle w:val="Emphasis"/>
        </w:rPr>
        <w:t>mass civilian casualties</w:t>
      </w:r>
      <w:r w:rsidRPr="00B3154E">
        <w:rPr>
          <w:rStyle w:val="StyleUnderline"/>
        </w:rPr>
        <w:t xml:space="preserve">, </w:t>
      </w:r>
      <w:r w:rsidRPr="00B3154E">
        <w:rPr>
          <w:rStyle w:val="Emphasis"/>
        </w:rPr>
        <w:t>civil disorder</w:t>
      </w:r>
      <w:r w:rsidRPr="00B3154E">
        <w:rPr>
          <w:rStyle w:val="StyleUnderline"/>
        </w:rPr>
        <w:t xml:space="preserve">, </w:t>
      </w:r>
      <w:r w:rsidRPr="00B3154E">
        <w:rPr>
          <w:rStyle w:val="Emphasis"/>
        </w:rPr>
        <w:t>institutional breakdown</w:t>
      </w:r>
      <w:r w:rsidRPr="00B3154E">
        <w:rPr>
          <w:rStyle w:val="StyleUnderline"/>
        </w:rPr>
        <w:t xml:space="preserve"> and </w:t>
      </w:r>
      <w:r w:rsidRPr="00B3154E">
        <w:rPr>
          <w:rStyle w:val="Emphasis"/>
        </w:rPr>
        <w:t>lack of faith in government</w:t>
      </w:r>
      <w:r w:rsidRPr="00B3154E">
        <w:rPr>
          <w:sz w:val="16"/>
        </w:rPr>
        <w:t xml:space="preserve"> – compromising national security (Dark Winter). Major challenges for policymakers included the many “fault lines” which existed between governmental agencies, the levels of government, private healthcare systems, and the public (Dark Winter). </w:t>
      </w:r>
      <w:r w:rsidRPr="00B3154E">
        <w:rPr>
          <w:rStyle w:val="StyleUnderline"/>
        </w:rPr>
        <w:t xml:space="preserve">Breakdowns in centralized leadership and communication could </w:t>
      </w:r>
      <w:r w:rsidRPr="00B3154E">
        <w:rPr>
          <w:rStyle w:val="Emphasis"/>
        </w:rPr>
        <w:t>threaten containment</w:t>
      </w:r>
      <w:r w:rsidRPr="00B3154E">
        <w:rPr>
          <w:rStyle w:val="StyleUnderline"/>
        </w:rPr>
        <w:t xml:space="preserve"> and </w:t>
      </w:r>
      <w:r w:rsidRPr="00B3154E">
        <w:rPr>
          <w:rStyle w:val="Emphasis"/>
        </w:rPr>
        <w:t>control</w:t>
      </w:r>
      <w:r w:rsidRPr="00B3154E">
        <w:rPr>
          <w:sz w:val="16"/>
        </w:rPr>
        <w:t>. It was revealed that the healthcare system in the United States had no surge abilities to prevent hospitals from becoming overwhelmed or to meet the heightened demand for vaccinations (Dark Winter). Finally, targeted communications and information management was recognized as a challenge, both in working with the media and in disseminating important information (Dark Winter). It became very clear after the exercise that the United States was unprepared for an act of bioterrorism. In 2010, nearly ten years after the Dark Winter exercise, a commission created to evaluate the national emergency response capabilities gave the nation a failing grade on its ability to respond to a bioterrorist threat (O’Grady, 2015).</w:t>
      </w:r>
    </w:p>
    <w:p w:rsidRPr="00B3154E" w:rsidR="00D056EA" w:rsidP="00D056EA" w:rsidRDefault="00D056EA" w14:paraId="2F48263E" w14:textId="398EB5D2">
      <w:pPr>
        <w:pStyle w:val="Heading4"/>
      </w:pPr>
      <w:r w:rsidRPr="00B3154E">
        <w:t>Bioterror means the impact is on par with nuclear war.</w:t>
      </w:r>
    </w:p>
    <w:p w:rsidRPr="00B3154E" w:rsidR="00D056EA" w:rsidP="00D056EA" w:rsidRDefault="00D056EA" w14:paraId="7DEFE5D9" w14:textId="77777777">
      <w:r w:rsidRPr="00B3154E">
        <w:rPr>
          <w:rStyle w:val="Style13ptBold"/>
        </w:rPr>
        <w:t>Dhillon et al 17</w:t>
      </w:r>
      <w:r w:rsidRPr="00B3154E">
        <w:t xml:space="preserve"> [</w:t>
      </w:r>
      <w:proofErr w:type="spellStart"/>
      <w:r w:rsidRPr="00B3154E">
        <w:t>Ranu</w:t>
      </w:r>
      <w:proofErr w:type="spellEnd"/>
      <w:r w:rsidRPr="00B3154E">
        <w:t xml:space="preserve"> S. Dhillon, MD, is an instructor at Harvard Medical School and a physician at Brigham and Women’s Hospital in Boston. He works on building health systems in developing countries and served as an advisor to the president of Guinea during the Ebola epidemic. </w:t>
      </w:r>
      <w:proofErr w:type="spellStart"/>
      <w:r w:rsidRPr="00B3154E">
        <w:t>Devabhaktuni</w:t>
      </w:r>
      <w:proofErr w:type="spellEnd"/>
      <w:r w:rsidRPr="00B3154E">
        <w:t xml:space="preserve"> </w:t>
      </w:r>
      <w:proofErr w:type="spellStart"/>
      <w:r w:rsidRPr="00B3154E">
        <w:t>Srikrishna</w:t>
      </w:r>
      <w:proofErr w:type="spellEnd"/>
      <w:r w:rsidRPr="00B3154E">
        <w:t xml:space="preserve"> is the founder of Patient Knowhow, which </w:t>
      </w:r>
      <w:proofErr w:type="gramStart"/>
      <w:r w:rsidRPr="00B3154E">
        <w:t>curates</w:t>
      </w:r>
      <w:proofErr w:type="gramEnd"/>
      <w:r w:rsidRPr="00B3154E">
        <w:t xml:space="preserve"> patient educational content on YouTube. He worked on the response to the Ebola outbreak in Guinea. David </w:t>
      </w:r>
      <w:proofErr w:type="spellStart"/>
      <w:r w:rsidRPr="00B3154E">
        <w:t>Beier</w:t>
      </w:r>
      <w:proofErr w:type="spellEnd"/>
      <w:r w:rsidRPr="00B3154E">
        <w:t xml:space="preserve"> is a managing director of Bay City Capital. He previously served in several leadership roles at the intersection of government, policy, and technology, including chief domestic policy advisor to then-Vice President Al Gore, vice president for government affairs and policy at Genentech, senior vice president of global government affairs at Amgen, and counsel to the U.S. House Judiciary Committee.] “The World Is Completely Unprepared for a Global Pandemic” March 15, 2017 (</w:t>
      </w:r>
      <w:hyperlink w:history="1" r:id="rId59">
        <w:r w:rsidRPr="00B3154E">
          <w:rPr>
            <w:rStyle w:val="Hyperlink"/>
          </w:rPr>
          <w:t>https://hbr.org/2017/03/the-world-is-completely-unprepared-for-a-global-pandemic</w:t>
        </w:r>
      </w:hyperlink>
      <w:r w:rsidRPr="00B3154E">
        <w:t xml:space="preserve">) - </w:t>
      </w:r>
      <w:proofErr w:type="spellStart"/>
      <w:r w:rsidRPr="00B3154E">
        <w:t>MZhu</w:t>
      </w:r>
      <w:proofErr w:type="spellEnd"/>
    </w:p>
    <w:p w:rsidRPr="002F500F" w:rsidR="00D056EA" w:rsidP="00D056EA" w:rsidRDefault="00D056EA" w14:paraId="7751A10D" w14:textId="77777777">
      <w:pPr>
        <w:rPr>
          <w:sz w:val="16"/>
        </w:rPr>
      </w:pPr>
      <w:r w:rsidRPr="00B3154E">
        <w:rPr>
          <w:rStyle w:val="StyleUnderline"/>
        </w:rPr>
        <w:t xml:space="preserve">In 2003 a doctor with SARS unknowingly infected several guests while staying at a Hong Kong hotel, and overnight the virus reached </w:t>
      </w:r>
      <w:r w:rsidRPr="00B3154E">
        <w:rPr>
          <w:rStyle w:val="Emphasis"/>
        </w:rPr>
        <w:t>across the globe</w:t>
      </w:r>
      <w:r w:rsidRPr="002F500F">
        <w:rPr>
          <w:sz w:val="16"/>
        </w:rPr>
        <w:t xml:space="preserve">. </w:t>
      </w:r>
      <w:r w:rsidRPr="00B3154E">
        <w:rPr>
          <w:rStyle w:val="StyleUnderline"/>
        </w:rPr>
        <w:t xml:space="preserve">China is currently battling a bird flu that kills </w:t>
      </w:r>
      <w:r w:rsidRPr="00B3154E">
        <w:rPr>
          <w:rStyle w:val="Emphasis"/>
        </w:rPr>
        <w:t>nearly half</w:t>
      </w:r>
      <w:r w:rsidRPr="00B3154E">
        <w:rPr>
          <w:rStyle w:val="StyleUnderline"/>
        </w:rPr>
        <w:t xml:space="preserve"> of the people infected</w:t>
      </w:r>
      <w:r w:rsidRPr="002F500F">
        <w:rPr>
          <w:sz w:val="16"/>
        </w:rPr>
        <w:t xml:space="preserve">. </w:t>
      </w:r>
      <w:r w:rsidRPr="00B3154E">
        <w:rPr>
          <w:rStyle w:val="StyleUnderline"/>
        </w:rPr>
        <w:t>If Ebola</w:t>
      </w:r>
      <w:r w:rsidRPr="002F500F">
        <w:rPr>
          <w:sz w:val="16"/>
        </w:rPr>
        <w:t xml:space="preserve">, which transmits through fluids, </w:t>
      </w:r>
      <w:r w:rsidRPr="00B3154E">
        <w:rPr>
          <w:rStyle w:val="StyleUnderline"/>
        </w:rPr>
        <w:t>were spread by air, or if Zika</w:t>
      </w:r>
      <w:r w:rsidRPr="002F500F">
        <w:rPr>
          <w:sz w:val="16"/>
        </w:rPr>
        <w:t xml:space="preserve">, which has reached over 50 countries, </w:t>
      </w:r>
      <w:r w:rsidRPr="00B3154E">
        <w:rPr>
          <w:rStyle w:val="StyleUnderline"/>
        </w:rPr>
        <w:t>were as deadly as Ebola, we would be facing an unprecedented catastrophe</w:t>
      </w:r>
      <w:r w:rsidRPr="002F500F">
        <w:rPr>
          <w:sz w:val="16"/>
        </w:rPr>
        <w:t xml:space="preserve">. </w:t>
      </w:r>
      <w:r w:rsidRPr="00B3154E">
        <w:rPr>
          <w:rStyle w:val="Emphasis"/>
        </w:rPr>
        <w:t>An uncontrolled outbreak or bioterror attack could result in a contagion that kills over 30 million people</w:t>
      </w:r>
      <w:r w:rsidRPr="002F500F">
        <w:rPr>
          <w:sz w:val="16"/>
        </w:rPr>
        <w:t>.</w:t>
      </w:r>
    </w:p>
    <w:p w:rsidRPr="00D056EA" w:rsidR="00D056EA" w:rsidP="00D056EA" w:rsidRDefault="00D056EA" w14:paraId="21BB736F" w14:textId="39172D80">
      <w:pPr>
        <w:rPr>
          <w:u w:val="single"/>
        </w:rPr>
      </w:pPr>
      <w:r w:rsidRPr="002F500F">
        <w:rPr>
          <w:sz w:val="16"/>
        </w:rPr>
        <w:t xml:space="preserve">We fear </w:t>
      </w:r>
      <w:r w:rsidRPr="00B3154E">
        <w:rPr>
          <w:rStyle w:val="StyleUnderline"/>
        </w:rPr>
        <w:t>it is only a matter of time before we face a deadlier and more contagious pathogen, yet the threat of a deadly pandemic remains dangerously overlooked</w:t>
      </w:r>
      <w:r w:rsidRPr="002F500F">
        <w:rPr>
          <w:sz w:val="16"/>
        </w:rPr>
        <w:t xml:space="preserve">. </w:t>
      </w:r>
      <w:r w:rsidRPr="00B3154E">
        <w:rPr>
          <w:rStyle w:val="StyleUnderline"/>
        </w:rPr>
        <w:t xml:space="preserve">Pandemics now occur with </w:t>
      </w:r>
      <w:r w:rsidRPr="00B3154E">
        <w:rPr>
          <w:rStyle w:val="Emphasis"/>
        </w:rPr>
        <w:t>greater frequency</w:t>
      </w:r>
      <w:r w:rsidRPr="002F500F">
        <w:rPr>
          <w:sz w:val="16"/>
        </w:rPr>
        <w:t xml:space="preserve">, </w:t>
      </w:r>
      <w:r w:rsidRPr="00B3154E">
        <w:rPr>
          <w:rStyle w:val="StyleUnderline"/>
        </w:rPr>
        <w:t xml:space="preserve">due to </w:t>
      </w:r>
      <w:r w:rsidRPr="002F500F">
        <w:rPr>
          <w:sz w:val="16"/>
        </w:rPr>
        <w:t xml:space="preserve">factors such as </w:t>
      </w:r>
      <w:r w:rsidRPr="00B3154E">
        <w:rPr>
          <w:rStyle w:val="Emphasis"/>
        </w:rPr>
        <w:t>climate change, urbanization, and international travel</w:t>
      </w:r>
      <w:r w:rsidRPr="002F500F">
        <w:rPr>
          <w:sz w:val="16"/>
        </w:rPr>
        <w:t xml:space="preserve">. </w:t>
      </w:r>
      <w:r w:rsidRPr="00B3154E">
        <w:rPr>
          <w:rStyle w:val="StyleUnderline"/>
        </w:rPr>
        <w:t>Other factors, such as a weak W</w:t>
      </w:r>
      <w:r w:rsidRPr="002F500F">
        <w:rPr>
          <w:sz w:val="16"/>
        </w:rPr>
        <w:t xml:space="preserve">orld </w:t>
      </w:r>
      <w:r w:rsidRPr="00B3154E">
        <w:rPr>
          <w:rStyle w:val="StyleUnderline"/>
        </w:rPr>
        <w:t>H</w:t>
      </w:r>
      <w:r w:rsidRPr="002F500F">
        <w:rPr>
          <w:sz w:val="16"/>
        </w:rPr>
        <w:t xml:space="preserve">ealth </w:t>
      </w:r>
      <w:r w:rsidRPr="00B3154E">
        <w:rPr>
          <w:rStyle w:val="StyleUnderline"/>
        </w:rPr>
        <w:t>O</w:t>
      </w:r>
      <w:r w:rsidRPr="002F500F">
        <w:rPr>
          <w:sz w:val="16"/>
        </w:rPr>
        <w:t xml:space="preserve">rganization </w:t>
      </w:r>
      <w:r w:rsidRPr="00B3154E">
        <w:rPr>
          <w:rStyle w:val="StyleUnderline"/>
        </w:rPr>
        <w:t>and potentially massive cuts to funding for U.S. scientific research and foreign aid</w:t>
      </w:r>
      <w:r w:rsidRPr="002F500F">
        <w:rPr>
          <w:sz w:val="16"/>
        </w:rPr>
        <w:t xml:space="preserve">, including funding for the United Nations, </w:t>
      </w:r>
      <w:r w:rsidRPr="00B3154E">
        <w:rPr>
          <w:rStyle w:val="Emphasis"/>
        </w:rPr>
        <w:t>stand to deepen our vulnerability</w:t>
      </w:r>
      <w:r w:rsidRPr="002F500F">
        <w:rPr>
          <w:sz w:val="16"/>
        </w:rPr>
        <w:t xml:space="preserve">. </w:t>
      </w:r>
      <w:r w:rsidRPr="00B3154E">
        <w:rPr>
          <w:rStyle w:val="StyleUnderline"/>
        </w:rPr>
        <w:t>We also face the specter of novel and mutated pathogens that could spread and kill faster than diseases we have seen before</w:t>
      </w:r>
      <w:r w:rsidRPr="002F500F">
        <w:rPr>
          <w:sz w:val="16"/>
        </w:rPr>
        <w:t xml:space="preserve">. </w:t>
      </w:r>
      <w:r w:rsidRPr="00B3154E">
        <w:rPr>
          <w:rStyle w:val="StyleUnderline"/>
        </w:rPr>
        <w:t xml:space="preserve">With the advent of </w:t>
      </w:r>
      <w:r w:rsidRPr="00B3154E">
        <w:rPr>
          <w:rStyle w:val="Emphasis"/>
        </w:rPr>
        <w:t>genome-editing technologies</w:t>
      </w:r>
      <w:r w:rsidRPr="002F500F">
        <w:rPr>
          <w:sz w:val="16"/>
        </w:rPr>
        <w:t xml:space="preserve">, </w:t>
      </w:r>
      <w:r w:rsidRPr="00B3154E">
        <w:rPr>
          <w:rStyle w:val="StyleUnderline"/>
        </w:rPr>
        <w:t xml:space="preserve">bioterrorists could artificially engineer new plagues, a threat that Ashton Carter, the former U.S. secretary of defense, thinks could </w:t>
      </w:r>
      <w:r w:rsidRPr="00B3154E">
        <w:rPr>
          <w:rStyle w:val="Emphasis"/>
        </w:rPr>
        <w:t>rival nuclear weapons</w:t>
      </w:r>
      <w:r w:rsidRPr="00B3154E">
        <w:rPr>
          <w:rStyle w:val="StyleUnderline"/>
        </w:rPr>
        <w:t xml:space="preserve"> in deadliness.</w:t>
      </w:r>
    </w:p>
    <w:p w:rsidRPr="006828ED" w:rsidR="006828ED" w:rsidP="006828ED" w:rsidRDefault="006828ED" w14:paraId="3D33ED94" w14:textId="63B79B39">
      <w:pPr>
        <w:pStyle w:val="Heading3"/>
      </w:pPr>
      <w:r>
        <w:t>2NC – AT: Not Key to Bioterror</w:t>
      </w:r>
    </w:p>
    <w:p w:rsidRPr="000151B4" w:rsidR="006828ED" w:rsidP="006828ED" w:rsidRDefault="006828ED" w14:paraId="0C2E17FE" w14:textId="6EC3915F">
      <w:pPr>
        <w:pStyle w:val="Heading4"/>
      </w:pPr>
      <w:r>
        <w:t xml:space="preserve">Repeal imposes a </w:t>
      </w:r>
      <w:r>
        <w:rPr>
          <w:u w:val="single"/>
        </w:rPr>
        <w:t>heightened</w:t>
      </w:r>
      <w:r>
        <w:t xml:space="preserve"> bioterror risk.</w:t>
      </w:r>
    </w:p>
    <w:p w:rsidRPr="000151B4" w:rsidR="006828ED" w:rsidP="006828ED" w:rsidRDefault="006828ED" w14:paraId="5F5B1ADA" w14:textId="77777777">
      <w:proofErr w:type="spellStart"/>
      <w:r w:rsidRPr="000151B4">
        <w:rPr>
          <w:rStyle w:val="Style13ptBold"/>
        </w:rPr>
        <w:t>Schlegelmilch</w:t>
      </w:r>
      <w:proofErr w:type="spellEnd"/>
      <w:r w:rsidRPr="000151B4">
        <w:rPr>
          <w:rStyle w:val="Style13ptBold"/>
        </w:rPr>
        <w:t xml:space="preserve"> 17</w:t>
      </w:r>
      <w:r>
        <w:t xml:space="preserve"> – Jeff </w:t>
      </w:r>
      <w:proofErr w:type="spellStart"/>
      <w:r>
        <w:t>Schlegelmilch</w:t>
      </w:r>
      <w:proofErr w:type="spellEnd"/>
      <w:r>
        <w:t>, MPH, MBA, the Deputy Director of the National Center for Disaster Preparedness at Columbia University’s Earth Institute. [Repealing without replacing the ACA will weaken national security, 1-17-2017, https://thehill.com/blogs/pundits-blog/healthcare/314651-repealing-without-replacing-the-aca-will-weaken-national]//BPS</w:t>
      </w:r>
    </w:p>
    <w:p w:rsidRPr="000151B4" w:rsidR="006828ED" w:rsidP="006828ED" w:rsidRDefault="006828ED" w14:paraId="45220426" w14:textId="77777777">
      <w:pPr>
        <w:rPr>
          <w:sz w:val="16"/>
        </w:rPr>
      </w:pPr>
      <w:r w:rsidRPr="009E54E4">
        <w:rPr>
          <w:rStyle w:val="StyleUnderline"/>
        </w:rPr>
        <w:t>The ACA</w:t>
      </w:r>
      <w:r w:rsidRPr="000151B4">
        <w:rPr>
          <w:sz w:val="16"/>
        </w:rPr>
        <w:t xml:space="preserve"> has </w:t>
      </w:r>
      <w:r w:rsidRPr="009E54E4">
        <w:rPr>
          <w:rStyle w:val="StyleUnderline"/>
        </w:rPr>
        <w:t xml:space="preserve">led to </w:t>
      </w:r>
      <w:r w:rsidRPr="009E54E4">
        <w:rPr>
          <w:rStyle w:val="Emphasis"/>
        </w:rPr>
        <w:t>20 million additional people</w:t>
      </w:r>
      <w:r w:rsidRPr="009E54E4">
        <w:rPr>
          <w:rStyle w:val="StyleUnderline"/>
        </w:rPr>
        <w:t xml:space="preserve"> gaining health insurance coverage</w:t>
      </w:r>
      <w:r w:rsidRPr="000151B4">
        <w:rPr>
          <w:sz w:val="16"/>
        </w:rPr>
        <w:t xml:space="preserve">, and </w:t>
      </w:r>
      <w:r w:rsidRPr="009E54E4">
        <w:rPr>
          <w:rStyle w:val="StyleUnderline"/>
        </w:rPr>
        <w:t xml:space="preserve">a reduction of the overall uninsured rate from </w:t>
      </w:r>
      <w:r w:rsidRPr="009E54E4">
        <w:rPr>
          <w:rStyle w:val="Emphasis"/>
        </w:rPr>
        <w:t>16 percent</w:t>
      </w:r>
      <w:r w:rsidRPr="009E54E4">
        <w:rPr>
          <w:rStyle w:val="StyleUnderline"/>
        </w:rPr>
        <w:t xml:space="preserve"> to </w:t>
      </w:r>
      <w:r w:rsidRPr="009E54E4">
        <w:rPr>
          <w:rStyle w:val="Emphasis"/>
        </w:rPr>
        <w:t>under 9 percent</w:t>
      </w:r>
      <w:r w:rsidRPr="000151B4">
        <w:rPr>
          <w:sz w:val="16"/>
        </w:rPr>
        <w:t>.</w:t>
      </w:r>
    </w:p>
    <w:p w:rsidRPr="000151B4" w:rsidR="006828ED" w:rsidP="006828ED" w:rsidRDefault="006828ED" w14:paraId="4505EF4F" w14:textId="77777777">
      <w:pPr>
        <w:rPr>
          <w:sz w:val="16"/>
        </w:rPr>
      </w:pPr>
      <w:r w:rsidRPr="000151B4">
        <w:rPr>
          <w:sz w:val="16"/>
        </w:rPr>
        <w:t xml:space="preserve">The </w:t>
      </w:r>
      <w:r w:rsidRPr="009E54E4">
        <w:rPr>
          <w:rStyle w:val="StyleUnderline"/>
        </w:rPr>
        <w:t>repeal</w:t>
      </w:r>
      <w:r w:rsidRPr="000151B4">
        <w:rPr>
          <w:sz w:val="16"/>
        </w:rPr>
        <w:t xml:space="preserve"> without placement of the ACA </w:t>
      </w:r>
      <w:r w:rsidRPr="009E54E4">
        <w:rPr>
          <w:rStyle w:val="StyleUnderline"/>
        </w:rPr>
        <w:t>could leave these</w:t>
      </w:r>
      <w:r w:rsidRPr="000151B4">
        <w:rPr>
          <w:sz w:val="16"/>
        </w:rPr>
        <w:t xml:space="preserve"> individuals and families </w:t>
      </w:r>
      <w:r w:rsidRPr="009E54E4">
        <w:rPr>
          <w:rStyle w:val="Emphasis"/>
        </w:rPr>
        <w:t>uninsured</w:t>
      </w:r>
      <w:r w:rsidRPr="000151B4">
        <w:rPr>
          <w:sz w:val="16"/>
        </w:rPr>
        <w:t xml:space="preserve"> and </w:t>
      </w:r>
      <w:r w:rsidRPr="009E54E4">
        <w:rPr>
          <w:rStyle w:val="StyleUnderline"/>
        </w:rPr>
        <w:t xml:space="preserve">forced to seek </w:t>
      </w:r>
      <w:r w:rsidRPr="009E54E4">
        <w:rPr>
          <w:rStyle w:val="Emphasis"/>
        </w:rPr>
        <w:t>uncompensated care</w:t>
      </w:r>
      <w:r w:rsidRPr="000151B4">
        <w:rPr>
          <w:sz w:val="16"/>
        </w:rPr>
        <w:t>, with unmet medical needs.</w:t>
      </w:r>
    </w:p>
    <w:p w:rsidRPr="000151B4" w:rsidR="006828ED" w:rsidP="006828ED" w:rsidRDefault="006828ED" w14:paraId="0FBA8ACF" w14:textId="77777777">
      <w:pPr>
        <w:rPr>
          <w:sz w:val="16"/>
        </w:rPr>
      </w:pPr>
      <w:r w:rsidRPr="000151B4">
        <w:rPr>
          <w:sz w:val="16"/>
        </w:rPr>
        <w:t xml:space="preserve">While the legal, political and moral arguments play out in this debate, </w:t>
      </w:r>
      <w:r w:rsidRPr="000151B4">
        <w:rPr>
          <w:rStyle w:val="StyleUnderline"/>
          <w:highlight w:val="cyan"/>
        </w:rPr>
        <w:t xml:space="preserve">there are </w:t>
      </w:r>
      <w:r w:rsidRPr="000151B4">
        <w:rPr>
          <w:rStyle w:val="Emphasis"/>
          <w:highlight w:val="cyan"/>
        </w:rPr>
        <w:t>national security impacts</w:t>
      </w:r>
      <w:r w:rsidRPr="009E54E4">
        <w:rPr>
          <w:rStyle w:val="StyleUnderline"/>
        </w:rPr>
        <w:t xml:space="preserve"> that should </w:t>
      </w:r>
      <w:r w:rsidRPr="000151B4">
        <w:rPr>
          <w:sz w:val="16"/>
        </w:rPr>
        <w:t xml:space="preserve">also </w:t>
      </w:r>
      <w:r w:rsidRPr="009E54E4">
        <w:rPr>
          <w:rStyle w:val="StyleUnderline"/>
        </w:rPr>
        <w:t xml:space="preserve">be considered. There are </w:t>
      </w:r>
      <w:r w:rsidRPr="009E54E4">
        <w:rPr>
          <w:rStyle w:val="Emphasis"/>
        </w:rPr>
        <w:t>real implications</w:t>
      </w:r>
      <w:r w:rsidRPr="009E54E4">
        <w:rPr>
          <w:rStyle w:val="StyleUnderline"/>
        </w:rPr>
        <w:t xml:space="preserve"> for </w:t>
      </w:r>
      <w:r w:rsidRPr="009E54E4">
        <w:rPr>
          <w:rStyle w:val="Emphasis"/>
        </w:rPr>
        <w:t>disaster resilience</w:t>
      </w:r>
      <w:r w:rsidRPr="000151B4">
        <w:rPr>
          <w:sz w:val="16"/>
        </w:rPr>
        <w:t xml:space="preserve"> when people have, or don’t have, secure access to healthcare.</w:t>
      </w:r>
    </w:p>
    <w:p w:rsidRPr="000151B4" w:rsidR="006828ED" w:rsidP="006828ED" w:rsidRDefault="006828ED" w14:paraId="026BEA44" w14:textId="77777777">
      <w:pPr>
        <w:rPr>
          <w:sz w:val="16"/>
        </w:rPr>
      </w:pPr>
      <w:r w:rsidRPr="000151B4">
        <w:rPr>
          <w:sz w:val="16"/>
        </w:rPr>
        <w:t>At an individual level, people who have medical coverage are better positioned to seek treatment earlier in a disease process. A wealth of medical research tells us that early detection usually means that it is more likely that the individual will recover, and that treatment can be less invasive.</w:t>
      </w:r>
    </w:p>
    <w:p w:rsidRPr="000151B4" w:rsidR="006828ED" w:rsidP="006828ED" w:rsidRDefault="006828ED" w14:paraId="0106D5A0" w14:textId="77777777">
      <w:pPr>
        <w:rPr>
          <w:sz w:val="16"/>
        </w:rPr>
      </w:pPr>
      <w:r w:rsidRPr="000151B4">
        <w:rPr>
          <w:sz w:val="16"/>
        </w:rPr>
        <w:t xml:space="preserve">People are also more empowered to manage their health in the absence of </w:t>
      </w:r>
      <w:proofErr w:type="gramStart"/>
      <w:r w:rsidRPr="000151B4">
        <w:rPr>
          <w:sz w:val="16"/>
        </w:rPr>
        <w:t>disease, and</w:t>
      </w:r>
      <w:proofErr w:type="gramEnd"/>
      <w:r w:rsidRPr="000151B4">
        <w:rPr>
          <w:sz w:val="16"/>
        </w:rPr>
        <w:t xml:space="preserve"> are thus more resilient and better able to help others in a disaster situation.</w:t>
      </w:r>
    </w:p>
    <w:p w:rsidRPr="000151B4" w:rsidR="006828ED" w:rsidP="006828ED" w:rsidRDefault="006828ED" w14:paraId="7E3E00F6" w14:textId="77777777">
      <w:pPr>
        <w:rPr>
          <w:sz w:val="16"/>
        </w:rPr>
      </w:pPr>
      <w:r w:rsidRPr="009E54E4">
        <w:rPr>
          <w:rStyle w:val="StyleUnderline"/>
        </w:rPr>
        <w:t>For infectious diseases</w:t>
      </w:r>
      <w:r w:rsidRPr="000151B4">
        <w:rPr>
          <w:sz w:val="16"/>
        </w:rPr>
        <w:t xml:space="preserve"> such as Zika, SARS, and Ebola, </w:t>
      </w:r>
      <w:r w:rsidRPr="009E54E4">
        <w:rPr>
          <w:rStyle w:val="Emphasis"/>
        </w:rPr>
        <w:t>early detection and diagnosis</w:t>
      </w:r>
      <w:r w:rsidRPr="009E54E4">
        <w:rPr>
          <w:rStyle w:val="StyleUnderline"/>
        </w:rPr>
        <w:t xml:space="preserve"> reduces the</w:t>
      </w:r>
      <w:r w:rsidRPr="000151B4">
        <w:rPr>
          <w:sz w:val="16"/>
        </w:rPr>
        <w:t xml:space="preserve"> opportunity for the </w:t>
      </w:r>
      <w:r w:rsidRPr="009E54E4">
        <w:rPr>
          <w:rStyle w:val="StyleUnderline"/>
        </w:rPr>
        <w:t>spread</w:t>
      </w:r>
      <w:r w:rsidRPr="000151B4">
        <w:rPr>
          <w:sz w:val="16"/>
        </w:rPr>
        <w:t xml:space="preserve"> of the disease to others. </w:t>
      </w:r>
      <w:r w:rsidRPr="009E54E4">
        <w:rPr>
          <w:rStyle w:val="StyleUnderline"/>
        </w:rPr>
        <w:t xml:space="preserve">Early </w:t>
      </w:r>
      <w:r w:rsidRPr="006828ED">
        <w:rPr>
          <w:rStyle w:val="StyleUnderline"/>
          <w:highlight w:val="cyan"/>
        </w:rPr>
        <w:t>detection</w:t>
      </w:r>
      <w:r w:rsidRPr="000151B4">
        <w:rPr>
          <w:sz w:val="16"/>
        </w:rPr>
        <w:t xml:space="preserve"> by healthcare providers </w:t>
      </w:r>
      <w:r w:rsidRPr="006828ED">
        <w:rPr>
          <w:rStyle w:val="StyleUnderline"/>
          <w:highlight w:val="cyan"/>
        </w:rPr>
        <w:t>is</w:t>
      </w:r>
      <w:r w:rsidRPr="000151B4">
        <w:rPr>
          <w:sz w:val="16"/>
        </w:rPr>
        <w:t xml:space="preserve"> </w:t>
      </w:r>
      <w:r w:rsidRPr="006828ED">
        <w:rPr>
          <w:sz w:val="16"/>
        </w:rPr>
        <w:t>also</w:t>
      </w:r>
      <w:r w:rsidRPr="000151B4">
        <w:rPr>
          <w:sz w:val="16"/>
        </w:rPr>
        <w:t xml:space="preserve"> </w:t>
      </w:r>
      <w:r w:rsidRPr="006828ED">
        <w:rPr>
          <w:rStyle w:val="StyleUnderline"/>
          <w:highlight w:val="cyan"/>
        </w:rPr>
        <w:t>key to alerting</w:t>
      </w:r>
      <w:r w:rsidRPr="009E54E4">
        <w:rPr>
          <w:rStyle w:val="StyleUnderline"/>
        </w:rPr>
        <w:t xml:space="preserve"> </w:t>
      </w:r>
      <w:r w:rsidRPr="009E54E4">
        <w:rPr>
          <w:rStyle w:val="Emphasis"/>
        </w:rPr>
        <w:t xml:space="preserve">public health </w:t>
      </w:r>
      <w:r w:rsidRPr="006828ED">
        <w:rPr>
          <w:rStyle w:val="Emphasis"/>
          <w:highlight w:val="cyan"/>
        </w:rPr>
        <w:t>officials</w:t>
      </w:r>
      <w:r w:rsidRPr="009E54E4">
        <w:rPr>
          <w:rStyle w:val="StyleUnderline"/>
        </w:rPr>
        <w:t xml:space="preserve"> to the emergence of </w:t>
      </w:r>
      <w:r w:rsidRPr="009E54E4">
        <w:rPr>
          <w:rStyle w:val="Emphasis"/>
        </w:rPr>
        <w:t>an infectious disease</w:t>
      </w:r>
      <w:r w:rsidRPr="000151B4">
        <w:rPr>
          <w:sz w:val="16"/>
        </w:rPr>
        <w:t xml:space="preserve"> in the community </w:t>
      </w:r>
      <w:r w:rsidRPr="006828ED">
        <w:rPr>
          <w:rStyle w:val="StyleUnderline"/>
          <w:highlight w:val="cyan"/>
        </w:rPr>
        <w:t>before</w:t>
      </w:r>
      <w:r w:rsidRPr="009E54E4">
        <w:rPr>
          <w:rStyle w:val="StyleUnderline"/>
        </w:rPr>
        <w:t xml:space="preserve"> it is </w:t>
      </w:r>
      <w:r w:rsidRPr="006828ED">
        <w:rPr>
          <w:rStyle w:val="Emphasis"/>
          <w:highlight w:val="cyan"/>
        </w:rPr>
        <w:t>widespread</w:t>
      </w:r>
      <w:r w:rsidRPr="000151B4">
        <w:rPr>
          <w:sz w:val="16"/>
        </w:rPr>
        <w:t xml:space="preserve">. </w:t>
      </w:r>
    </w:p>
    <w:p w:rsidRPr="000151B4" w:rsidR="006828ED" w:rsidP="006828ED" w:rsidRDefault="006828ED" w14:paraId="2BB7EA27" w14:textId="77777777">
      <w:pPr>
        <w:rPr>
          <w:sz w:val="16"/>
        </w:rPr>
      </w:pPr>
      <w:r w:rsidRPr="000151B4">
        <w:rPr>
          <w:sz w:val="16"/>
        </w:rPr>
        <w:t>Access to healthcare for those who could not otherwise access it increases the response capacity of our healthcare system. With a greater percentage of the population appropriately utilizing this infrastructure, physicians and healthcare organizations can build their operations around more comprehensive care that is better able to surge to the needs of a disaster.</w:t>
      </w:r>
    </w:p>
    <w:p w:rsidRPr="000151B4" w:rsidR="006828ED" w:rsidP="006828ED" w:rsidRDefault="006828ED" w14:paraId="499EAC84" w14:textId="77777777">
      <w:pPr>
        <w:rPr>
          <w:sz w:val="16"/>
        </w:rPr>
      </w:pPr>
      <w:r w:rsidRPr="000151B4">
        <w:rPr>
          <w:sz w:val="16"/>
        </w:rPr>
        <w:t>Other public health indicators like vaccination rates and access to emergency care reflect the resilience of our nation to the health impacts of disasters, and the functioning of the systems that will be leveraged in a disaster.</w:t>
      </w:r>
    </w:p>
    <w:p w:rsidRPr="000151B4" w:rsidR="006828ED" w:rsidP="006828ED" w:rsidRDefault="006828ED" w14:paraId="674D0F54" w14:textId="77777777">
      <w:pPr>
        <w:rPr>
          <w:sz w:val="16"/>
        </w:rPr>
      </w:pPr>
      <w:r w:rsidRPr="000151B4">
        <w:rPr>
          <w:rStyle w:val="StyleUnderline"/>
        </w:rPr>
        <w:t xml:space="preserve">The </w:t>
      </w:r>
      <w:r w:rsidRPr="006828ED">
        <w:rPr>
          <w:rStyle w:val="StyleUnderline"/>
          <w:highlight w:val="cyan"/>
        </w:rPr>
        <w:t>linkage</w:t>
      </w:r>
      <w:r w:rsidRPr="000151B4">
        <w:rPr>
          <w:sz w:val="16"/>
        </w:rPr>
        <w:t xml:space="preserve"> </w:t>
      </w:r>
      <w:r w:rsidRPr="006828ED">
        <w:rPr>
          <w:sz w:val="16"/>
        </w:rPr>
        <w:t>of</w:t>
      </w:r>
      <w:r w:rsidRPr="000151B4">
        <w:rPr>
          <w:sz w:val="16"/>
        </w:rPr>
        <w:t xml:space="preserve"> healthcare access to national security </w:t>
      </w:r>
      <w:r w:rsidRPr="006828ED">
        <w:rPr>
          <w:rStyle w:val="StyleUnderline"/>
          <w:highlight w:val="cyan"/>
        </w:rPr>
        <w:t xml:space="preserve">is </w:t>
      </w:r>
      <w:r w:rsidRPr="006828ED">
        <w:rPr>
          <w:rStyle w:val="Emphasis"/>
          <w:highlight w:val="cyan"/>
        </w:rPr>
        <w:t>not theoretical</w:t>
      </w:r>
      <w:r w:rsidRPr="000151B4">
        <w:rPr>
          <w:rStyle w:val="StyleUnderline"/>
        </w:rPr>
        <w:t xml:space="preserve">. The National Health Security Preparedness </w:t>
      </w:r>
      <w:r w:rsidRPr="006828ED">
        <w:rPr>
          <w:rStyle w:val="StyleUnderline"/>
          <w:highlight w:val="cyan"/>
        </w:rPr>
        <w:t>Index quantifies</w:t>
      </w:r>
      <w:r w:rsidRPr="000151B4">
        <w:rPr>
          <w:rStyle w:val="StyleUnderline"/>
        </w:rPr>
        <w:t xml:space="preserve"> our </w:t>
      </w:r>
      <w:r w:rsidRPr="006828ED">
        <w:rPr>
          <w:rStyle w:val="StyleUnderline"/>
          <w:highlight w:val="cyan"/>
        </w:rPr>
        <w:t>readiness for</w:t>
      </w:r>
      <w:r w:rsidRPr="000151B4">
        <w:rPr>
          <w:rStyle w:val="StyleUnderline"/>
        </w:rPr>
        <w:t xml:space="preserve"> </w:t>
      </w:r>
      <w:r w:rsidRPr="006828ED">
        <w:rPr>
          <w:rStyle w:val="Emphasis"/>
        </w:rPr>
        <w:t xml:space="preserve">the health impacts of </w:t>
      </w:r>
      <w:r w:rsidRPr="006828ED">
        <w:rPr>
          <w:rStyle w:val="Emphasis"/>
          <w:highlight w:val="cyan"/>
        </w:rPr>
        <w:t>disasters</w:t>
      </w:r>
      <w:r w:rsidRPr="000151B4">
        <w:rPr>
          <w:sz w:val="16"/>
        </w:rPr>
        <w:t xml:space="preserve"> through a process that includes “access to high-quality medical services across the continuum of care during and after disasters”. It also includes measures on the ability to detect and respond to health threats, which are often times first reported by a patient visiting their physician.</w:t>
      </w:r>
    </w:p>
    <w:p w:rsidRPr="000151B4" w:rsidR="006828ED" w:rsidP="006828ED" w:rsidRDefault="006828ED" w14:paraId="1251FF62" w14:textId="77777777">
      <w:pPr>
        <w:rPr>
          <w:sz w:val="16"/>
        </w:rPr>
      </w:pPr>
      <w:r w:rsidRPr="000151B4">
        <w:rPr>
          <w:rStyle w:val="StyleUnderline"/>
        </w:rPr>
        <w:t xml:space="preserve">The Trust for America’s Health </w:t>
      </w:r>
      <w:r w:rsidRPr="006828ED">
        <w:rPr>
          <w:rStyle w:val="StyleUnderline"/>
        </w:rPr>
        <w:t>Report</w:t>
      </w:r>
      <w:r w:rsidRPr="000151B4">
        <w:rPr>
          <w:sz w:val="16"/>
        </w:rPr>
        <w:t xml:space="preserve">, Ready or Not: Protecting the Public’s Health from Diseases, </w:t>
      </w:r>
      <w:r w:rsidRPr="000151B4">
        <w:rPr>
          <w:rStyle w:val="Emphasis"/>
        </w:rPr>
        <w:t>Disasters</w:t>
      </w:r>
      <w:r w:rsidRPr="000151B4">
        <w:rPr>
          <w:rStyle w:val="StyleUnderline"/>
        </w:rPr>
        <w:t xml:space="preserve"> </w:t>
      </w:r>
      <w:r w:rsidRPr="006828ED">
        <w:rPr>
          <w:rStyle w:val="StyleUnderline"/>
          <w:highlight w:val="cyan"/>
        </w:rPr>
        <w:t xml:space="preserve">and </w:t>
      </w:r>
      <w:r w:rsidRPr="006828ED">
        <w:rPr>
          <w:rStyle w:val="Emphasis"/>
          <w:highlight w:val="cyan"/>
        </w:rPr>
        <w:t>Bioterrorism</w:t>
      </w:r>
      <w:r w:rsidRPr="000151B4">
        <w:rPr>
          <w:sz w:val="16"/>
        </w:rPr>
        <w:t xml:space="preserve"> further </w:t>
      </w:r>
      <w:r w:rsidRPr="000151B4">
        <w:rPr>
          <w:rStyle w:val="StyleUnderline"/>
        </w:rPr>
        <w:t xml:space="preserve">quantifies preparedness and rates states on </w:t>
      </w:r>
      <w:r w:rsidRPr="000151B4">
        <w:rPr>
          <w:rStyle w:val="Emphasis"/>
        </w:rPr>
        <w:t>their readiness</w:t>
      </w:r>
      <w:r w:rsidRPr="000151B4">
        <w:rPr>
          <w:rStyle w:val="StyleUnderline"/>
        </w:rPr>
        <w:t xml:space="preserve"> to respond to </w:t>
      </w:r>
      <w:r w:rsidRPr="000151B4">
        <w:rPr>
          <w:rStyle w:val="Emphasis"/>
        </w:rPr>
        <w:t>a health threat</w:t>
      </w:r>
      <w:r w:rsidRPr="000151B4">
        <w:rPr>
          <w:sz w:val="16"/>
        </w:rPr>
        <w:t>. This includes data from the National Health Security Preparedness Index, as well as data on vaccination rates and other components that require high-functioning healthcare and public health systems.</w:t>
      </w:r>
    </w:p>
    <w:p w:rsidRPr="000151B4" w:rsidR="006828ED" w:rsidP="006828ED" w:rsidRDefault="006828ED" w14:paraId="6EBEFB5C" w14:textId="77777777">
      <w:pPr>
        <w:rPr>
          <w:sz w:val="16"/>
        </w:rPr>
      </w:pPr>
      <w:r w:rsidRPr="000151B4">
        <w:rPr>
          <w:sz w:val="16"/>
        </w:rPr>
        <w:t xml:space="preserve">Comprehensive healthcare reform does not come easy. The number of interrelated parts from public and private stakeholders creates a myriad of constituents with competing agendas. </w:t>
      </w:r>
      <w:r w:rsidRPr="006828ED">
        <w:rPr>
          <w:rStyle w:val="StyleUnderline"/>
          <w:highlight w:val="cyan"/>
        </w:rPr>
        <w:t xml:space="preserve">If the ACA is </w:t>
      </w:r>
      <w:r w:rsidRPr="006828ED">
        <w:rPr>
          <w:rStyle w:val="Emphasis"/>
          <w:highlight w:val="cyan"/>
        </w:rPr>
        <w:t>repealed</w:t>
      </w:r>
      <w:r w:rsidRPr="000151B4">
        <w:rPr>
          <w:rStyle w:val="Emphasis"/>
        </w:rPr>
        <w:t xml:space="preserve"> and </w:t>
      </w:r>
      <w:r w:rsidRPr="006828ED">
        <w:rPr>
          <w:rStyle w:val="Emphasis"/>
          <w:highlight w:val="cyan"/>
        </w:rPr>
        <w:t>not replaced</w:t>
      </w:r>
      <w:r w:rsidRPr="006828ED">
        <w:rPr>
          <w:rStyle w:val="StyleUnderline"/>
          <w:highlight w:val="cyan"/>
        </w:rPr>
        <w:t>, it should not be assumed</w:t>
      </w:r>
      <w:r w:rsidRPr="000151B4">
        <w:rPr>
          <w:sz w:val="16"/>
        </w:rPr>
        <w:t xml:space="preserve"> that </w:t>
      </w:r>
      <w:r w:rsidRPr="006828ED">
        <w:rPr>
          <w:rStyle w:val="StyleUnderline"/>
          <w:highlight w:val="cyan"/>
        </w:rPr>
        <w:t>an agreement will be reached in</w:t>
      </w:r>
      <w:r w:rsidRPr="000151B4">
        <w:rPr>
          <w:rStyle w:val="StyleUnderline"/>
        </w:rPr>
        <w:t xml:space="preserve"> a </w:t>
      </w:r>
      <w:r w:rsidRPr="000151B4">
        <w:rPr>
          <w:rStyle w:val="Emphasis"/>
        </w:rPr>
        <w:t>year</w:t>
      </w:r>
      <w:r w:rsidRPr="000151B4">
        <w:rPr>
          <w:rStyle w:val="StyleUnderline"/>
        </w:rPr>
        <w:t xml:space="preserve">, </w:t>
      </w:r>
      <w:r w:rsidRPr="006828ED">
        <w:rPr>
          <w:rStyle w:val="Emphasis"/>
          <w:highlight w:val="cyan"/>
        </w:rPr>
        <w:t>two years</w:t>
      </w:r>
      <w:r w:rsidRPr="000151B4">
        <w:rPr>
          <w:rStyle w:val="StyleUnderline"/>
        </w:rPr>
        <w:t>, or after the</w:t>
      </w:r>
      <w:r w:rsidRPr="000151B4">
        <w:rPr>
          <w:sz w:val="16"/>
        </w:rPr>
        <w:t xml:space="preserve"> midterm </w:t>
      </w:r>
      <w:r w:rsidRPr="000151B4">
        <w:rPr>
          <w:rStyle w:val="Emphasis"/>
        </w:rPr>
        <w:t>elections</w:t>
      </w:r>
      <w:r w:rsidRPr="000151B4">
        <w:rPr>
          <w:sz w:val="16"/>
        </w:rPr>
        <w:t>.</w:t>
      </w:r>
    </w:p>
    <w:p w:rsidRPr="000151B4" w:rsidR="006828ED" w:rsidP="006828ED" w:rsidRDefault="006828ED" w14:paraId="2FBDF16F" w14:textId="77777777">
      <w:pPr>
        <w:rPr>
          <w:sz w:val="16"/>
        </w:rPr>
      </w:pPr>
      <w:r w:rsidRPr="000151B4">
        <w:rPr>
          <w:sz w:val="16"/>
        </w:rPr>
        <w:t>The prospect of putting an expiration date on the ACA with an intent to replace it later is reminiscent of the broken promises that led to budget sequestration, a promise backed with the threat of unthinkable budget cuts that became a reality.</w:t>
      </w:r>
    </w:p>
    <w:p w:rsidRPr="006828ED" w:rsidR="006828ED" w:rsidP="006828ED" w:rsidRDefault="006828ED" w14:paraId="24E3F04A" w14:textId="77777777">
      <w:pPr>
        <w:rPr>
          <w:sz w:val="16"/>
        </w:rPr>
      </w:pPr>
      <w:r w:rsidRPr="000151B4">
        <w:rPr>
          <w:sz w:val="16"/>
        </w:rPr>
        <w:t xml:space="preserve">Our </w:t>
      </w:r>
      <w:r w:rsidRPr="006828ED">
        <w:rPr>
          <w:rStyle w:val="Emphasis"/>
          <w:highlight w:val="cyan"/>
        </w:rPr>
        <w:t>national security</w:t>
      </w:r>
      <w:r w:rsidRPr="006828ED">
        <w:rPr>
          <w:rStyle w:val="StyleUnderline"/>
          <w:highlight w:val="cyan"/>
        </w:rPr>
        <w:t xml:space="preserve"> benefits from </w:t>
      </w:r>
      <w:r w:rsidRPr="006828ED">
        <w:rPr>
          <w:rStyle w:val="Emphasis"/>
          <w:highlight w:val="cyan"/>
        </w:rPr>
        <w:t>a robust</w:t>
      </w:r>
      <w:r w:rsidRPr="000151B4">
        <w:rPr>
          <w:rStyle w:val="Emphasis"/>
        </w:rPr>
        <w:t xml:space="preserve"> healthcare </w:t>
      </w:r>
      <w:r w:rsidRPr="006828ED">
        <w:rPr>
          <w:rStyle w:val="Emphasis"/>
          <w:highlight w:val="cyan"/>
        </w:rPr>
        <w:t>system</w:t>
      </w:r>
      <w:r w:rsidRPr="006828ED">
        <w:rPr>
          <w:rStyle w:val="StyleUnderline"/>
          <w:highlight w:val="cyan"/>
        </w:rPr>
        <w:t xml:space="preserve"> where patients</w:t>
      </w:r>
      <w:r w:rsidRPr="000151B4">
        <w:rPr>
          <w:rStyle w:val="StyleUnderline"/>
        </w:rPr>
        <w:t xml:space="preserve"> and their diagnosis </w:t>
      </w:r>
      <w:r w:rsidRPr="006828ED">
        <w:rPr>
          <w:rStyle w:val="StyleUnderline"/>
          <w:highlight w:val="cyan"/>
        </w:rPr>
        <w:t>are managed early</w:t>
      </w:r>
      <w:r w:rsidRPr="000151B4">
        <w:rPr>
          <w:rStyle w:val="StyleUnderline"/>
        </w:rPr>
        <w:t xml:space="preserve"> and competently</w:t>
      </w:r>
      <w:r w:rsidRPr="000151B4">
        <w:rPr>
          <w:sz w:val="16"/>
        </w:rPr>
        <w:t xml:space="preserve">. Increasing access to the full continuum of healthcare for Americans leads to more resilient people as well as public health and healthcare systems. </w:t>
      </w:r>
      <w:r w:rsidRPr="006828ED">
        <w:rPr>
          <w:rStyle w:val="StyleUnderline"/>
          <w:highlight w:val="cyan"/>
        </w:rPr>
        <w:t>Reducing access</w:t>
      </w:r>
      <w:r w:rsidRPr="000151B4">
        <w:rPr>
          <w:rStyle w:val="StyleUnderline"/>
        </w:rPr>
        <w:t xml:space="preserve"> to healthcare</w:t>
      </w:r>
      <w:r w:rsidRPr="000151B4">
        <w:rPr>
          <w:sz w:val="16"/>
        </w:rPr>
        <w:t xml:space="preserve"> not only </w:t>
      </w:r>
      <w:r w:rsidRPr="006828ED">
        <w:rPr>
          <w:rStyle w:val="StyleUnderline"/>
          <w:highlight w:val="cyan"/>
        </w:rPr>
        <w:t>has</w:t>
      </w:r>
      <w:r w:rsidRPr="000151B4">
        <w:rPr>
          <w:rStyle w:val="StyleUnderline"/>
        </w:rPr>
        <w:t xml:space="preserve"> </w:t>
      </w:r>
      <w:r w:rsidRPr="000151B4">
        <w:rPr>
          <w:rStyle w:val="Emphasis"/>
        </w:rPr>
        <w:t xml:space="preserve">direct </w:t>
      </w:r>
      <w:r w:rsidRPr="006828ED">
        <w:rPr>
          <w:rStyle w:val="Emphasis"/>
          <w:highlight w:val="cyan"/>
        </w:rPr>
        <w:t>consequences</w:t>
      </w:r>
      <w:r w:rsidRPr="006828ED">
        <w:rPr>
          <w:rStyle w:val="StyleUnderline"/>
          <w:highlight w:val="cyan"/>
        </w:rPr>
        <w:t xml:space="preserve"> to</w:t>
      </w:r>
      <w:r w:rsidRPr="000151B4">
        <w:rPr>
          <w:rStyle w:val="StyleUnderline"/>
        </w:rPr>
        <w:t xml:space="preserve"> the</w:t>
      </w:r>
      <w:r w:rsidRPr="006828ED">
        <w:t xml:space="preserve"> h</w:t>
      </w:r>
      <w:r w:rsidRPr="000151B4">
        <w:rPr>
          <w:sz w:val="16"/>
        </w:rPr>
        <w:t xml:space="preserve">ealth of those who will lose access, it weakens the </w:t>
      </w:r>
      <w:r w:rsidRPr="000151B4">
        <w:rPr>
          <w:rStyle w:val="StyleUnderline"/>
        </w:rPr>
        <w:t xml:space="preserve">health and </w:t>
      </w:r>
      <w:r w:rsidRPr="006828ED">
        <w:rPr>
          <w:rStyle w:val="StyleUnderline"/>
          <w:highlight w:val="cyan"/>
        </w:rPr>
        <w:t>security</w:t>
      </w:r>
      <w:r w:rsidRPr="000151B4">
        <w:rPr>
          <w:rStyle w:val="StyleUnderline"/>
        </w:rPr>
        <w:t xml:space="preserve"> of our nation</w:t>
      </w:r>
      <w:r w:rsidRPr="000151B4">
        <w:rPr>
          <w:sz w:val="16"/>
        </w:rPr>
        <w:t>.</w:t>
      </w:r>
    </w:p>
    <w:p w:rsidR="00D056EA" w:rsidP="00D056EA" w:rsidRDefault="00D056EA" w14:paraId="0D1C4D0F" w14:textId="77777777">
      <w:pPr>
        <w:pStyle w:val="Heading4"/>
      </w:pPr>
      <w:r>
        <w:t>The ACA solves bioterror, prevents some emerging diseases, and stewards economic security.</w:t>
      </w:r>
    </w:p>
    <w:p w:rsidRPr="00367C6B" w:rsidR="00D056EA" w:rsidP="00D056EA" w:rsidRDefault="00D056EA" w14:paraId="11C4F538" w14:textId="02528D8E">
      <w:r w:rsidRPr="00D056EA">
        <w:rPr>
          <w:rStyle w:val="Style13ptBold"/>
        </w:rPr>
        <w:t>Peterson 14</w:t>
      </w:r>
      <w:r>
        <w:t xml:space="preserve"> – Kimberly Ann Petersen, Homeland Security MA in progress, internally citing studies about the ACA. [The Affordable Care Act: A Prescription for Homeland Security Preparedness? Securities Studies Master’s Thesis at the Naval Postgraduate School, September 2014, https://pdfs.semanticscholar.org/fb9f/ebe8552f121bde33c7127aa7c46bf02493c2.pdf]//BPS </w:t>
      </w:r>
    </w:p>
    <w:p w:rsidRPr="00DA668F" w:rsidR="00D056EA" w:rsidP="00D056EA" w:rsidRDefault="00D056EA" w14:paraId="4C0024BC" w14:textId="77777777">
      <w:pPr>
        <w:rPr>
          <w:sz w:val="16"/>
        </w:rPr>
      </w:pPr>
      <w:r w:rsidRPr="00367C6B">
        <w:rPr>
          <w:rStyle w:val="StyleUnderline"/>
        </w:rPr>
        <w:t>A study</w:t>
      </w:r>
      <w:r w:rsidRPr="00DA668F">
        <w:rPr>
          <w:sz w:val="16"/>
        </w:rPr>
        <w:t xml:space="preserve"> published in Health Affairs journal in January of 2013 </w:t>
      </w:r>
      <w:r w:rsidRPr="00367C6B">
        <w:rPr>
          <w:rStyle w:val="StyleUnderline"/>
        </w:rPr>
        <w:t xml:space="preserve">studied </w:t>
      </w:r>
      <w:r w:rsidRPr="00367C6B">
        <w:rPr>
          <w:rStyle w:val="Emphasis"/>
        </w:rPr>
        <w:t>the early effects</w:t>
      </w:r>
      <w:r w:rsidRPr="00367C6B">
        <w:rPr>
          <w:rStyle w:val="StyleUnderline"/>
        </w:rPr>
        <w:t xml:space="preserve"> of the ACA</w:t>
      </w:r>
      <w:r w:rsidRPr="00DA668F">
        <w:rPr>
          <w:sz w:val="16"/>
        </w:rPr>
        <w:t xml:space="preserve"> on health insurance coverage and access to care for young adults. The study by Benjamin Sommers et al. notes that between September of 2010 and December of 2011, approximately three million uninsured adults between the ages of 19–25 gained health insurance coverage as a result of the ACA.167</w:t>
      </w:r>
    </w:p>
    <w:p w:rsidRPr="00DA668F" w:rsidR="00D056EA" w:rsidP="00D056EA" w:rsidRDefault="00D056EA" w14:paraId="3C8E0D66" w14:textId="77777777">
      <w:pPr>
        <w:rPr>
          <w:sz w:val="16"/>
        </w:rPr>
      </w:pPr>
      <w:r w:rsidRPr="00DA668F">
        <w:rPr>
          <w:sz w:val="16"/>
        </w:rPr>
        <w:t xml:space="preserve">This particular study </w:t>
      </w:r>
      <w:r w:rsidRPr="00367C6B">
        <w:rPr>
          <w:rStyle w:val="StyleUnderline"/>
        </w:rPr>
        <w:t>demonstrated</w:t>
      </w:r>
      <w:r w:rsidRPr="00DA668F">
        <w:rPr>
          <w:sz w:val="16"/>
        </w:rPr>
        <w:t xml:space="preserve"> that </w:t>
      </w:r>
      <w:r w:rsidRPr="00367C6B">
        <w:rPr>
          <w:rStyle w:val="StyleUnderline"/>
        </w:rPr>
        <w:t>not only did</w:t>
      </w:r>
      <w:r w:rsidRPr="00DA668F">
        <w:rPr>
          <w:sz w:val="16"/>
        </w:rPr>
        <w:t xml:space="preserve"> more </w:t>
      </w:r>
      <w:r w:rsidRPr="00367C6B">
        <w:rPr>
          <w:rStyle w:val="StyleUnderline"/>
        </w:rPr>
        <w:t>young adults enjoy coverage gains, but</w:t>
      </w:r>
      <w:r w:rsidRPr="00DA668F">
        <w:rPr>
          <w:sz w:val="16"/>
        </w:rPr>
        <w:t xml:space="preserve"> also </w:t>
      </w:r>
      <w:r w:rsidRPr="00367C6B">
        <w:rPr>
          <w:rStyle w:val="StyleUnderline"/>
        </w:rPr>
        <w:t>enjoyed increased access to care</w:t>
      </w:r>
      <w:r w:rsidRPr="00DA668F">
        <w:rPr>
          <w:sz w:val="16"/>
        </w:rPr>
        <w:t xml:space="preserve">, which is ultimately one of the primary goals of the </w:t>
      </w:r>
      <w:proofErr w:type="spellStart"/>
      <w:r w:rsidRPr="00DA668F">
        <w:rPr>
          <w:sz w:val="16"/>
        </w:rPr>
        <w:t>law.168</w:t>
      </w:r>
      <w:proofErr w:type="spellEnd"/>
      <w:r w:rsidRPr="00DA668F">
        <w:rPr>
          <w:sz w:val="16"/>
        </w:rPr>
        <w:t xml:space="preserve"> </w:t>
      </w:r>
      <w:r w:rsidRPr="00367C6B">
        <w:rPr>
          <w:rStyle w:val="StyleUnderline"/>
        </w:rPr>
        <w:t>As</w:t>
      </w:r>
      <w:r w:rsidRPr="00DA668F">
        <w:rPr>
          <w:sz w:val="16"/>
        </w:rPr>
        <w:t xml:space="preserve"> Shane </w:t>
      </w:r>
      <w:r w:rsidRPr="00367C6B">
        <w:rPr>
          <w:rStyle w:val="StyleUnderline"/>
        </w:rPr>
        <w:t>Green noted</w:t>
      </w:r>
      <w:r w:rsidRPr="00DA668F">
        <w:rPr>
          <w:sz w:val="16"/>
        </w:rPr>
        <w:t xml:space="preserve"> in 2004, </w:t>
      </w:r>
      <w:r w:rsidRPr="00367C6B">
        <w:rPr>
          <w:rStyle w:val="StyleUnderline"/>
        </w:rPr>
        <w:t xml:space="preserve">“A nation’s </w:t>
      </w:r>
      <w:r w:rsidRPr="00367C6B">
        <w:rPr>
          <w:rStyle w:val="Emphasis"/>
        </w:rPr>
        <w:t>greatest defense</w:t>
      </w:r>
      <w:r w:rsidRPr="00367C6B">
        <w:rPr>
          <w:rStyle w:val="StyleUnderline"/>
        </w:rPr>
        <w:t xml:space="preserve"> against bioterrorism</w:t>
      </w:r>
      <w:r w:rsidRPr="00DA668F">
        <w:rPr>
          <w:sz w:val="16"/>
        </w:rPr>
        <w:t xml:space="preserve">, both in preparations for and in response to an attack, </w:t>
      </w:r>
      <w:r w:rsidRPr="00367C6B">
        <w:rPr>
          <w:rStyle w:val="StyleUnderline"/>
        </w:rPr>
        <w:t xml:space="preserve">is a population in which an introduced biological agent cannot get </w:t>
      </w:r>
      <w:r w:rsidRPr="00367C6B">
        <w:rPr>
          <w:rStyle w:val="Emphasis"/>
        </w:rPr>
        <w:t>a foothold</w:t>
      </w:r>
      <w:r w:rsidRPr="00367C6B">
        <w:rPr>
          <w:rStyle w:val="StyleUnderline"/>
        </w:rPr>
        <w:t xml:space="preserve">, i.e., healthy people with </w:t>
      </w:r>
      <w:r w:rsidRPr="00367C6B">
        <w:rPr>
          <w:rStyle w:val="Emphasis"/>
        </w:rPr>
        <w:t xml:space="preserve">easy access to </w:t>
      </w:r>
      <w:proofErr w:type="spellStart"/>
      <w:r w:rsidRPr="00367C6B">
        <w:rPr>
          <w:rStyle w:val="Emphasis"/>
        </w:rPr>
        <w:t>care</w:t>
      </w:r>
      <w:r w:rsidRPr="00367C6B">
        <w:rPr>
          <w:rStyle w:val="StyleUnderline"/>
        </w:rPr>
        <w:t>.”</w:t>
      </w:r>
      <w:r w:rsidRPr="00DA668F">
        <w:rPr>
          <w:sz w:val="16"/>
        </w:rPr>
        <w:t>169</w:t>
      </w:r>
      <w:proofErr w:type="spellEnd"/>
    </w:p>
    <w:p w:rsidRPr="00DA668F" w:rsidR="00D056EA" w:rsidP="00D056EA" w:rsidRDefault="00D056EA" w14:paraId="30A4D860" w14:textId="77777777">
      <w:pPr>
        <w:rPr>
          <w:sz w:val="16"/>
        </w:rPr>
      </w:pPr>
      <w:r w:rsidRPr="00367C6B">
        <w:rPr>
          <w:rStyle w:val="StyleUnderline"/>
        </w:rPr>
        <w:t xml:space="preserve">By expanding health insurance to </w:t>
      </w:r>
      <w:r w:rsidRPr="00367C6B">
        <w:rPr>
          <w:rStyle w:val="Emphasis"/>
        </w:rPr>
        <w:t>33 million more people</w:t>
      </w:r>
      <w:r w:rsidRPr="00367C6B">
        <w:rPr>
          <w:rStyle w:val="StyleUnderline"/>
        </w:rPr>
        <w:t xml:space="preserve"> through the</w:t>
      </w:r>
      <w:r w:rsidRPr="00DA668F">
        <w:rPr>
          <w:sz w:val="16"/>
        </w:rPr>
        <w:t xml:space="preserve"> implementation of the </w:t>
      </w:r>
      <w:r w:rsidRPr="00367C6B">
        <w:rPr>
          <w:rStyle w:val="Emphasis"/>
        </w:rPr>
        <w:t>ACA</w:t>
      </w:r>
      <w:r w:rsidRPr="00DA668F">
        <w:rPr>
          <w:rStyle w:val="StyleUnderline"/>
        </w:rPr>
        <w:t>, the results</w:t>
      </w:r>
      <w:r w:rsidRPr="00DA668F">
        <w:rPr>
          <w:sz w:val="16"/>
        </w:rPr>
        <w:t xml:space="preserve"> of these studies </w:t>
      </w:r>
      <w:r w:rsidRPr="00DA668F">
        <w:rPr>
          <w:rStyle w:val="StyleUnderline"/>
        </w:rPr>
        <w:t xml:space="preserve">support the </w:t>
      </w:r>
      <w:r w:rsidRPr="00DA668F">
        <w:rPr>
          <w:rStyle w:val="Emphasis"/>
        </w:rPr>
        <w:t>likelihood</w:t>
      </w:r>
      <w:r w:rsidRPr="00DA668F">
        <w:rPr>
          <w:sz w:val="16"/>
        </w:rPr>
        <w:t xml:space="preserve"> that this </w:t>
      </w:r>
      <w:r w:rsidRPr="00DA668F">
        <w:rPr>
          <w:rStyle w:val="StyleUnderline"/>
        </w:rPr>
        <w:t>newly</w:t>
      </w:r>
      <w:r w:rsidRPr="00DA668F">
        <w:rPr>
          <w:sz w:val="16"/>
        </w:rPr>
        <w:t xml:space="preserve"> insured </w:t>
      </w:r>
      <w:r w:rsidRPr="00DA668F">
        <w:rPr>
          <w:rStyle w:val="StyleUnderline"/>
        </w:rPr>
        <w:t xml:space="preserve">population will overall seek </w:t>
      </w:r>
      <w:r w:rsidRPr="00DA668F">
        <w:rPr>
          <w:rStyle w:val="Emphasis"/>
        </w:rPr>
        <w:t>medical care earlier on</w:t>
      </w:r>
      <w:r w:rsidRPr="00DA668F">
        <w:rPr>
          <w:sz w:val="16"/>
        </w:rPr>
        <w:t xml:space="preserve">, be in a better state of health when seen, and have better health outcomes. </w:t>
      </w:r>
      <w:r w:rsidRPr="00DA668F">
        <w:rPr>
          <w:rStyle w:val="StyleUnderline"/>
        </w:rPr>
        <w:t xml:space="preserve">This will have </w:t>
      </w:r>
      <w:r w:rsidRPr="00DA668F">
        <w:rPr>
          <w:rStyle w:val="Emphasis"/>
        </w:rPr>
        <w:t>positive ripple effects</w:t>
      </w:r>
      <w:r w:rsidRPr="00DA668F">
        <w:rPr>
          <w:rStyle w:val="StyleUnderline"/>
        </w:rPr>
        <w:t xml:space="preserve"> for </w:t>
      </w:r>
      <w:r w:rsidRPr="00DA668F">
        <w:rPr>
          <w:rStyle w:val="Emphasis"/>
        </w:rPr>
        <w:t>homeland security</w:t>
      </w:r>
      <w:r w:rsidRPr="00DA668F">
        <w:rPr>
          <w:rStyle w:val="StyleUnderline"/>
        </w:rPr>
        <w:t xml:space="preserve"> in</w:t>
      </w:r>
      <w:r w:rsidRPr="00DA668F">
        <w:rPr>
          <w:sz w:val="16"/>
        </w:rPr>
        <w:t xml:space="preserve"> dealing with </w:t>
      </w:r>
      <w:r w:rsidRPr="00DA668F">
        <w:rPr>
          <w:rStyle w:val="Emphasis"/>
        </w:rPr>
        <w:t>emerging disease</w:t>
      </w:r>
      <w:r w:rsidRPr="00DA668F">
        <w:rPr>
          <w:rStyle w:val="StyleUnderline"/>
        </w:rPr>
        <w:t xml:space="preserve">, </w:t>
      </w:r>
      <w:r w:rsidRPr="00DA668F">
        <w:rPr>
          <w:rStyle w:val="Emphasis"/>
        </w:rPr>
        <w:t>bioterror</w:t>
      </w:r>
      <w:r w:rsidRPr="00DA668F">
        <w:rPr>
          <w:sz w:val="16"/>
        </w:rPr>
        <w:t xml:space="preserve">, flu pandemic, mental illnesses, </w:t>
      </w:r>
      <w:r w:rsidRPr="00DA668F">
        <w:rPr>
          <w:rStyle w:val="StyleUnderline"/>
        </w:rPr>
        <w:t>and</w:t>
      </w:r>
      <w:r w:rsidRPr="00DA668F">
        <w:rPr>
          <w:sz w:val="16"/>
        </w:rPr>
        <w:t xml:space="preserve"> potentially </w:t>
      </w:r>
      <w:r w:rsidRPr="00DA668F">
        <w:rPr>
          <w:rStyle w:val="Emphasis"/>
        </w:rPr>
        <w:t>economic security</w:t>
      </w:r>
      <w:r w:rsidRPr="00DA668F">
        <w:rPr>
          <w:sz w:val="16"/>
        </w:rPr>
        <w:t xml:space="preserve">. </w:t>
      </w:r>
    </w:p>
    <w:p w:rsidR="006828ED" w:rsidP="00D056EA" w:rsidRDefault="006828ED" w14:paraId="3383C5D8" w14:textId="3276A52D">
      <w:pPr>
        <w:pStyle w:val="Heading3"/>
      </w:pPr>
      <w:r>
        <w:t>2NC – AT: Obamacare Already Dead</w:t>
      </w:r>
    </w:p>
    <w:p w:rsidR="00047FEC" w:rsidP="00047FEC" w:rsidRDefault="00047FEC" w14:paraId="0CAB8059" w14:textId="031BC005">
      <w:pPr>
        <w:pStyle w:val="Heading4"/>
      </w:pPr>
      <w:r>
        <w:t>Not true.</w:t>
      </w:r>
    </w:p>
    <w:p w:rsidRPr="00D26237" w:rsidR="00D26237" w:rsidP="00D26237" w:rsidRDefault="00D26237" w14:paraId="5AA23E9B" w14:textId="4EE35EB6">
      <w:r w:rsidRPr="00D26237">
        <w:rPr>
          <w:rStyle w:val="Style13ptBold"/>
        </w:rPr>
        <w:t>Cohn 20</w:t>
      </w:r>
      <w:r>
        <w:t xml:space="preserve"> – Jonathan Cohn, Senior Health Correspondent. [The ACA, Repeal, and the Politics of Backlash, 3-6-2020, https://www.healthaffairs.org/do/10.1377/hblog20200305.771008/full/]//BPS</w:t>
      </w:r>
    </w:p>
    <w:p w:rsidRPr="00D26237" w:rsidR="00047FEC" w:rsidP="00047FEC" w:rsidRDefault="00047FEC" w14:paraId="052A4F0B" w14:textId="77777777">
      <w:pPr>
        <w:rPr>
          <w:rStyle w:val="StyleUnderline"/>
        </w:rPr>
      </w:pPr>
      <w:r w:rsidRPr="00D26237">
        <w:rPr>
          <w:rStyle w:val="StyleUnderline"/>
        </w:rPr>
        <w:t xml:space="preserve">Repeal (Mostly) Fails </w:t>
      </w:r>
      <w:proofErr w:type="gramStart"/>
      <w:r w:rsidRPr="00D26237">
        <w:rPr>
          <w:rStyle w:val="StyleUnderline"/>
        </w:rPr>
        <w:t>And</w:t>
      </w:r>
      <w:proofErr w:type="gramEnd"/>
      <w:r w:rsidRPr="00D26237">
        <w:rPr>
          <w:rStyle w:val="StyleUnderline"/>
        </w:rPr>
        <w:t xml:space="preserve"> The Law (Mostly) Survives</w:t>
      </w:r>
    </w:p>
    <w:p w:rsidRPr="00D26237" w:rsidR="00047FEC" w:rsidP="00047FEC" w:rsidRDefault="00047FEC" w14:paraId="2C12CBA4" w14:textId="11A0BCB0">
      <w:pPr>
        <w:rPr>
          <w:sz w:val="16"/>
        </w:rPr>
      </w:pPr>
      <w:r w:rsidRPr="00D26237">
        <w:rPr>
          <w:sz w:val="16"/>
        </w:rPr>
        <w:t xml:space="preserve">President Donald </w:t>
      </w:r>
      <w:r w:rsidRPr="00047FEC">
        <w:rPr>
          <w:rStyle w:val="StyleUnderline"/>
        </w:rPr>
        <w:t>Trump’s</w:t>
      </w:r>
      <w:r w:rsidRPr="00D26237">
        <w:rPr>
          <w:sz w:val="16"/>
        </w:rPr>
        <w:t xml:space="preserve"> 2016 victory </w:t>
      </w:r>
      <w:r w:rsidRPr="00047FEC">
        <w:rPr>
          <w:rStyle w:val="StyleUnderline"/>
        </w:rPr>
        <w:t xml:space="preserve">seemed to make repeal </w:t>
      </w:r>
      <w:r w:rsidRPr="00047FEC">
        <w:rPr>
          <w:rStyle w:val="Emphasis"/>
        </w:rPr>
        <w:t>inevitable</w:t>
      </w:r>
      <w:r w:rsidRPr="00047FEC">
        <w:rPr>
          <w:rStyle w:val="StyleUnderline"/>
        </w:rPr>
        <w:t>. But Trump and</w:t>
      </w:r>
      <w:r w:rsidRPr="00D26237">
        <w:rPr>
          <w:sz w:val="16"/>
        </w:rPr>
        <w:t xml:space="preserve"> his </w:t>
      </w:r>
      <w:r w:rsidRPr="00047FEC">
        <w:rPr>
          <w:rStyle w:val="StyleUnderline"/>
        </w:rPr>
        <w:t>allies</w:t>
      </w:r>
      <w:r w:rsidRPr="00D26237">
        <w:rPr>
          <w:sz w:val="16"/>
        </w:rPr>
        <w:t xml:space="preserve"> had </w:t>
      </w:r>
      <w:r w:rsidRPr="00047FEC">
        <w:rPr>
          <w:rStyle w:val="StyleUnderline"/>
        </w:rPr>
        <w:t xml:space="preserve">made </w:t>
      </w:r>
      <w:r w:rsidRPr="00047FEC">
        <w:rPr>
          <w:rStyle w:val="Emphasis"/>
        </w:rPr>
        <w:t>vows</w:t>
      </w:r>
      <w:r w:rsidRPr="00047FEC">
        <w:rPr>
          <w:rStyle w:val="StyleUnderline"/>
        </w:rPr>
        <w:t xml:space="preserve"> they could not keep</w:t>
      </w:r>
      <w:r w:rsidRPr="00D26237">
        <w:rPr>
          <w:sz w:val="16"/>
        </w:rPr>
        <w:t>.</w:t>
      </w:r>
    </w:p>
    <w:p w:rsidRPr="00D26237" w:rsidR="00047FEC" w:rsidP="00047FEC" w:rsidRDefault="00047FEC" w14:paraId="03472DC8" w14:textId="10A47ECA">
      <w:pPr>
        <w:rPr>
          <w:sz w:val="16"/>
        </w:rPr>
      </w:pPr>
      <w:r w:rsidRPr="00D26237">
        <w:rPr>
          <w:sz w:val="16"/>
        </w:rPr>
        <w:t>Republicans had promised an alternative that would provide better coverage to as many or more people for less money. The most audacious claims came directly from Trump, who vowed that “we’re going to have insurance for everybody,” that “everybody’s going to be taken care of much better than they’re taken care of now.” Once he took office, his lieutenants echoed and amplified these statements, like when House Speaker Paul Ryan (R-WI) said that Republicans would make sure “no one is worse off.”</w:t>
      </w:r>
    </w:p>
    <w:p w:rsidRPr="00D26237" w:rsidR="00047FEC" w:rsidP="00047FEC" w:rsidRDefault="00047FEC" w14:paraId="39AA12EA" w14:textId="5F531048">
      <w:pPr>
        <w:rPr>
          <w:sz w:val="16"/>
        </w:rPr>
      </w:pPr>
      <w:r w:rsidRPr="00D26237">
        <w:rPr>
          <w:sz w:val="16"/>
        </w:rPr>
        <w:t xml:space="preserve">In reality, </w:t>
      </w:r>
      <w:r w:rsidRPr="00047FEC">
        <w:rPr>
          <w:rStyle w:val="StyleUnderline"/>
        </w:rPr>
        <w:t xml:space="preserve">Republicans could not escape </w:t>
      </w:r>
      <w:r w:rsidRPr="00047FEC">
        <w:rPr>
          <w:rStyle w:val="Emphasis"/>
        </w:rPr>
        <w:t>policy tradeoffs</w:t>
      </w:r>
      <w:r w:rsidRPr="00047FEC">
        <w:rPr>
          <w:rStyle w:val="StyleUnderline"/>
        </w:rPr>
        <w:t xml:space="preserve"> any more than Democrats could 10 </w:t>
      </w:r>
      <w:r w:rsidRPr="00047FEC">
        <w:rPr>
          <w:rStyle w:val="Emphasis"/>
        </w:rPr>
        <w:t>years before</w:t>
      </w:r>
      <w:r w:rsidRPr="00047FEC">
        <w:rPr>
          <w:rStyle w:val="StyleUnderline"/>
        </w:rPr>
        <w:t>.</w:t>
      </w:r>
      <w:r w:rsidRPr="00D26237">
        <w:rPr>
          <w:sz w:val="16"/>
        </w:rPr>
        <w:t xml:space="preserve"> Health care is so expensive that the only way to make it affordable for everybody, at least in the short term, is to have the government spend a lot of money in the form of subsidies or direct provision of coverage. Any system that relies on private insurance, even in part, will require a lot of regulation because otherwise insurers will avoid covering expensive services and the people who are likely to need them.</w:t>
      </w:r>
    </w:p>
    <w:p w:rsidRPr="00D26237" w:rsidR="00047FEC" w:rsidP="00047FEC" w:rsidRDefault="00047FEC" w14:paraId="578A43AB" w14:textId="30F5C353">
      <w:pPr>
        <w:rPr>
          <w:sz w:val="16"/>
        </w:rPr>
      </w:pPr>
      <w:r w:rsidRPr="00047FEC">
        <w:rPr>
          <w:rStyle w:val="StyleUnderline"/>
        </w:rPr>
        <w:t>Republicans</w:t>
      </w:r>
      <w:r w:rsidRPr="00D26237">
        <w:rPr>
          <w:sz w:val="16"/>
        </w:rPr>
        <w:t xml:space="preserve">, of course, </w:t>
      </w:r>
      <w:r w:rsidRPr="00047FEC">
        <w:rPr>
          <w:rStyle w:val="StyleUnderline"/>
        </w:rPr>
        <w:t>were determined to reduce government spending and regulation</w:t>
      </w:r>
      <w:r w:rsidRPr="00D26237">
        <w:rPr>
          <w:sz w:val="16"/>
        </w:rPr>
        <w:t xml:space="preserve">. Doing so advanced longtime conservative goals, like shrinking government, which they believe benefit society by improving the economy and enhancing liberty. But </w:t>
      </w:r>
      <w:r w:rsidRPr="00047FEC">
        <w:rPr>
          <w:rStyle w:val="StyleUnderline"/>
        </w:rPr>
        <w:t xml:space="preserve">such policies were bound to leave </w:t>
      </w:r>
      <w:r w:rsidRPr="00047FEC">
        <w:rPr>
          <w:rStyle w:val="Emphasis"/>
        </w:rPr>
        <w:t>more people struggling</w:t>
      </w:r>
      <w:r w:rsidRPr="00047FEC">
        <w:rPr>
          <w:rStyle w:val="StyleUnderline"/>
        </w:rPr>
        <w:t xml:space="preserve"> with health care bills</w:t>
      </w:r>
      <w:r w:rsidRPr="00D26237">
        <w:rPr>
          <w:sz w:val="16"/>
        </w:rPr>
        <w:t>, as the Congressional Budget Office eventually determined in its assessments of GOP proposals.</w:t>
      </w:r>
    </w:p>
    <w:p w:rsidRPr="00D26237" w:rsidR="00047FEC" w:rsidP="00047FEC" w:rsidRDefault="00047FEC" w14:paraId="369A6019" w14:textId="4AC63540">
      <w:pPr>
        <w:rPr>
          <w:sz w:val="16"/>
        </w:rPr>
      </w:pPr>
      <w:r w:rsidRPr="00047FEC">
        <w:rPr>
          <w:rStyle w:val="StyleUnderline"/>
        </w:rPr>
        <w:t>This did not sit well with the public</w:t>
      </w:r>
      <w:r w:rsidRPr="00D26237">
        <w:rPr>
          <w:sz w:val="16"/>
        </w:rPr>
        <w:t>. Since the ACA’s enactment, millions had gotten coverage through the Medicaid expansion, funding for which Republicans were going to eliminate, or with the help of federal subsidies for private coverage, which Republicans proposed to redirect and shrink. Others had come to count upon guarantees of coverage for people with preexisting conditions, which Republicans proposed to undermine, albeit in roundabout ways.</w:t>
      </w:r>
    </w:p>
    <w:p w:rsidRPr="00D26237" w:rsidR="00047FEC" w:rsidP="00047FEC" w:rsidRDefault="00047FEC" w14:paraId="4132F364" w14:textId="7FF73C03">
      <w:pPr>
        <w:rPr>
          <w:sz w:val="16"/>
        </w:rPr>
      </w:pPr>
      <w:r w:rsidRPr="00D26237">
        <w:rPr>
          <w:sz w:val="16"/>
        </w:rPr>
        <w:t xml:space="preserve">Even at the nadirs of the ACA’s popularity, polls showed that most of </w:t>
      </w:r>
      <w:r w:rsidRPr="00D26237">
        <w:rPr>
          <w:rStyle w:val="StyleUnderline"/>
        </w:rPr>
        <w:t xml:space="preserve">the law’s elements were </w:t>
      </w:r>
      <w:r w:rsidRPr="00D26237">
        <w:rPr>
          <w:rStyle w:val="Emphasis"/>
        </w:rPr>
        <w:t>extremely popular</w:t>
      </w:r>
      <w:r w:rsidRPr="00D26237">
        <w:rPr>
          <w:rStyle w:val="StyleUnderline"/>
        </w:rPr>
        <w:t>, even with Republicans</w:t>
      </w:r>
      <w:r w:rsidRPr="00D26237">
        <w:rPr>
          <w:sz w:val="16"/>
        </w:rPr>
        <w:t>—just as the Medicaid expansion, long thought to be politically vulnerable, turned out to have deep reservoirs of support in some of the most politically conservative parts of the country. (One reason was Medicaid’s role in financing treatment for the opioid epidemic ravaging places like Ohio and West Virginia.)</w:t>
      </w:r>
    </w:p>
    <w:p w:rsidRPr="00D26237" w:rsidR="00047FEC" w:rsidP="00047FEC" w:rsidRDefault="00047FEC" w14:paraId="4A8BA384" w14:textId="5C8546BA">
      <w:pPr>
        <w:rPr>
          <w:sz w:val="16"/>
        </w:rPr>
      </w:pPr>
      <w:r w:rsidRPr="00D26237">
        <w:rPr>
          <w:rStyle w:val="StyleUnderline"/>
        </w:rPr>
        <w:t xml:space="preserve">The failure of </w:t>
      </w:r>
      <w:r w:rsidRPr="00D26237">
        <w:rPr>
          <w:rStyle w:val="Emphasis"/>
        </w:rPr>
        <w:t>repeal legislation</w:t>
      </w:r>
      <w:r w:rsidRPr="00D26237">
        <w:rPr>
          <w:rStyle w:val="StyleUnderline"/>
        </w:rPr>
        <w:t xml:space="preserve"> did not end the Republican Party’s interest in eliminating the ACA</w:t>
      </w:r>
      <w:r w:rsidRPr="00D26237">
        <w:rPr>
          <w:sz w:val="16"/>
        </w:rPr>
        <w:t>. In the ensuing years, the Trump administration canceled funding for outreach, stopped paying a key set of subsidies for insurers, and rewrote regulations about the kind of insurance that private insurers could sell. It also changed the rules about how states could design their Medicaid programs. In late 2017, Congress passed a tax bill zeroing out the ACA’s penalty for people who did not carry insurance. Trump, who had supported the provision, signed it.</w:t>
      </w:r>
    </w:p>
    <w:p w:rsidRPr="00D26237" w:rsidR="00047FEC" w:rsidP="00047FEC" w:rsidRDefault="00047FEC" w14:paraId="20FDB115" w14:textId="29AC92B7">
      <w:pPr>
        <w:rPr>
          <w:sz w:val="16"/>
        </w:rPr>
      </w:pPr>
      <w:r w:rsidRPr="00D26237">
        <w:rPr>
          <w:sz w:val="16"/>
        </w:rPr>
        <w:t xml:space="preserve">These efforts have not always succeeded or had the desired impact. But by 2019, the number of Americans without insurance was rising for the first time since the law’s enactment. Many experts believe Trump administration policies were a significant factor in that shift. Even the repeal threat lingers. </w:t>
      </w:r>
      <w:r w:rsidRPr="00D26237">
        <w:rPr>
          <w:rStyle w:val="Emphasis"/>
        </w:rPr>
        <w:t>Another legal challenge</w:t>
      </w:r>
      <w:r w:rsidRPr="00D26237">
        <w:rPr>
          <w:rStyle w:val="StyleUnderline"/>
        </w:rPr>
        <w:t xml:space="preserve"> is working its way through </w:t>
      </w:r>
      <w:r w:rsidRPr="00D26237">
        <w:rPr>
          <w:rStyle w:val="Emphasis"/>
        </w:rPr>
        <w:t>the courts</w:t>
      </w:r>
      <w:r w:rsidRPr="00D26237">
        <w:rPr>
          <w:sz w:val="16"/>
        </w:rPr>
        <w:t>, while Republicans will likely revisit repeal if the 2020 elections restore their full control of the federal government.</w:t>
      </w:r>
    </w:p>
    <w:p w:rsidRPr="00D26237" w:rsidR="00047FEC" w:rsidP="00047FEC" w:rsidRDefault="00047FEC" w14:paraId="7734CFBA" w14:textId="77777777">
      <w:pPr>
        <w:rPr>
          <w:sz w:val="16"/>
        </w:rPr>
      </w:pPr>
      <w:r w:rsidRPr="00D26237">
        <w:rPr>
          <w:sz w:val="16"/>
        </w:rPr>
        <w:t xml:space="preserve">Still, </w:t>
      </w:r>
      <w:r w:rsidRPr="00D26237">
        <w:rPr>
          <w:rStyle w:val="StyleUnderline"/>
        </w:rPr>
        <w:t xml:space="preserve">the ACA on </w:t>
      </w:r>
      <w:r w:rsidRPr="00D26237">
        <w:rPr>
          <w:rStyle w:val="Emphasis"/>
        </w:rPr>
        <w:t>its tenth anniversary</w:t>
      </w:r>
      <w:r w:rsidRPr="00D26237">
        <w:rPr>
          <w:rStyle w:val="StyleUnderline"/>
        </w:rPr>
        <w:t xml:space="preserve"> seems to be as </w:t>
      </w:r>
      <w:r w:rsidRPr="00D26237">
        <w:rPr>
          <w:rStyle w:val="Emphasis"/>
        </w:rPr>
        <w:t>stable politically</w:t>
      </w:r>
      <w:r w:rsidRPr="00D26237">
        <w:rPr>
          <w:rStyle w:val="StyleUnderline"/>
        </w:rPr>
        <w:t xml:space="preserve"> as government programs can be</w:t>
      </w:r>
      <w:r w:rsidRPr="00D26237">
        <w:rPr>
          <w:sz w:val="16"/>
        </w:rPr>
        <w:t xml:space="preserve"> in this volatile era. Notwithstanding the real struggles so many people face in health care, and the debate over what to do next, GOP efforts at repeal have reinforced what the polls had said all along: Americans want to keep moving toward universal coverage, rather than away from it. The debates over Obamacare may never stop, just like the debates over health care policy will never stop. But they will never look quite the same either.</w:t>
      </w:r>
    </w:p>
    <w:p w:rsidR="006828ED" w:rsidP="006828ED" w:rsidRDefault="006828ED" w14:paraId="6149BE11" w14:textId="77777777">
      <w:pPr>
        <w:pStyle w:val="Heading4"/>
      </w:pPr>
      <w:r>
        <w:t>No, it’s preserved by a democratic congress.</w:t>
      </w:r>
    </w:p>
    <w:p w:rsidRPr="00EA52DE" w:rsidR="006828ED" w:rsidP="006828ED" w:rsidRDefault="006828ED" w14:paraId="650D80C5" w14:textId="77777777">
      <w:r w:rsidRPr="009E54E4">
        <w:rPr>
          <w:rStyle w:val="Style13ptBold"/>
        </w:rPr>
        <w:t>McIntyre &amp; Song 19</w:t>
      </w:r>
      <w:r>
        <w:t xml:space="preserve"> – Adrianna McIntyre, Health Policy PhD Program at Harvard University. </w:t>
      </w:r>
      <w:proofErr w:type="spellStart"/>
      <w:r>
        <w:t>Zirui</w:t>
      </w:r>
      <w:proofErr w:type="spellEnd"/>
      <w:r>
        <w:t xml:space="preserve"> Song, Health Care Policy Department at Harvard University, Medicine Department at Massachusetts General Hospital. [The US Affordable Care Act: Reflections and directions at the close of a decade, </w:t>
      </w:r>
      <w:proofErr w:type="spellStart"/>
      <w:r>
        <w:t>PLoS</w:t>
      </w:r>
      <w:proofErr w:type="spellEnd"/>
      <w:r>
        <w:t xml:space="preserve"> Med, 16(2), https://</w:t>
      </w:r>
      <w:proofErr w:type="spellStart"/>
      <w:r>
        <w:t>www.ncbi.nlm.nih.gov</w:t>
      </w:r>
      <w:proofErr w:type="spellEnd"/>
      <w:r>
        <w:t>/</w:t>
      </w:r>
      <w:proofErr w:type="spellStart"/>
      <w:r>
        <w:t>pmc</w:t>
      </w:r>
      <w:proofErr w:type="spellEnd"/>
      <w:r>
        <w:t>/articles/PMC6390990/]//BPS</w:t>
      </w:r>
    </w:p>
    <w:p w:rsidRPr="009E54E4" w:rsidR="006828ED" w:rsidP="006828ED" w:rsidRDefault="006828ED" w14:paraId="5211E34D" w14:textId="77777777">
      <w:pPr>
        <w:rPr>
          <w:sz w:val="16"/>
        </w:rPr>
      </w:pPr>
      <w:r w:rsidRPr="009E54E4">
        <w:rPr>
          <w:sz w:val="16"/>
        </w:rPr>
        <w:t xml:space="preserve">The </w:t>
      </w:r>
      <w:r w:rsidRPr="009E54E4">
        <w:rPr>
          <w:rStyle w:val="StyleUnderline"/>
        </w:rPr>
        <w:t xml:space="preserve">prospects for </w:t>
      </w:r>
      <w:r w:rsidRPr="009E54E4">
        <w:rPr>
          <w:rStyle w:val="Emphasis"/>
        </w:rPr>
        <w:t>near-term repeal</w:t>
      </w:r>
      <w:r w:rsidRPr="009E54E4">
        <w:rPr>
          <w:sz w:val="16"/>
        </w:rPr>
        <w:t xml:space="preserve"> have </w:t>
      </w:r>
      <w:r w:rsidRPr="009E54E4">
        <w:rPr>
          <w:rStyle w:val="StyleUnderline"/>
        </w:rPr>
        <w:t xml:space="preserve">diminished with Democrats taking control of the </w:t>
      </w:r>
      <w:r w:rsidRPr="009E54E4">
        <w:rPr>
          <w:rStyle w:val="Emphasis"/>
        </w:rPr>
        <w:t>House</w:t>
      </w:r>
      <w:r w:rsidRPr="009E54E4">
        <w:rPr>
          <w:sz w:val="16"/>
        </w:rPr>
        <w:t xml:space="preserve"> of Representatives, </w:t>
      </w:r>
      <w:r w:rsidRPr="009E54E4">
        <w:rPr>
          <w:rStyle w:val="StyleUnderline"/>
        </w:rPr>
        <w:t xml:space="preserve">but the ACA has not receded from </w:t>
      </w:r>
      <w:r w:rsidRPr="009E54E4">
        <w:rPr>
          <w:rStyle w:val="Emphasis"/>
        </w:rPr>
        <w:t>the public debate</w:t>
      </w:r>
      <w:r w:rsidRPr="009E54E4">
        <w:rPr>
          <w:sz w:val="16"/>
        </w:rPr>
        <w:t xml:space="preserve">. On the contrary, healthcare ranked among voters’ most important issues in the 2018 midterms. The administration and new Congress will need to decide whether to leave the law alone or modify it. Additionally, </w:t>
      </w:r>
      <w:r w:rsidRPr="009E54E4">
        <w:rPr>
          <w:rStyle w:val="StyleUnderline"/>
        </w:rPr>
        <w:t xml:space="preserve">attempts to </w:t>
      </w:r>
      <w:r w:rsidRPr="009E54E4">
        <w:rPr>
          <w:rStyle w:val="Emphasis"/>
        </w:rPr>
        <w:t>weaken</w:t>
      </w:r>
      <w:r w:rsidRPr="009E54E4">
        <w:rPr>
          <w:rStyle w:val="StyleUnderline"/>
        </w:rPr>
        <w:t xml:space="preserve"> the law through </w:t>
      </w:r>
      <w:r w:rsidRPr="009E54E4">
        <w:rPr>
          <w:rStyle w:val="Emphasis"/>
        </w:rPr>
        <w:t>regulatory channels</w:t>
      </w:r>
      <w:r w:rsidRPr="009E54E4">
        <w:rPr>
          <w:rStyle w:val="StyleUnderline"/>
        </w:rPr>
        <w:t xml:space="preserve"> will be subject to </w:t>
      </w:r>
      <w:r w:rsidRPr="009E54E4">
        <w:rPr>
          <w:rStyle w:val="Emphasis"/>
        </w:rPr>
        <w:t>increased scrutiny</w:t>
      </w:r>
      <w:r w:rsidRPr="009E54E4">
        <w:rPr>
          <w:rStyle w:val="StyleUnderline"/>
        </w:rPr>
        <w:t xml:space="preserve"> now that Democrats have </w:t>
      </w:r>
      <w:r w:rsidRPr="009E54E4">
        <w:rPr>
          <w:rStyle w:val="Emphasis"/>
        </w:rPr>
        <w:t>more congressional oversight</w:t>
      </w:r>
      <w:r w:rsidRPr="009E54E4">
        <w:rPr>
          <w:sz w:val="16"/>
        </w:rPr>
        <w:t>.</w:t>
      </w:r>
    </w:p>
    <w:p w:rsidR="006828ED" w:rsidP="006828ED" w:rsidRDefault="006828ED" w14:paraId="1349E3BB" w14:textId="77777777">
      <w:pPr>
        <w:pStyle w:val="Heading4"/>
      </w:pPr>
      <w:r>
        <w:t>Plus, public opinions on its side.</w:t>
      </w:r>
    </w:p>
    <w:p w:rsidRPr="009E54E4" w:rsidR="006828ED" w:rsidP="006828ED" w:rsidRDefault="006828ED" w14:paraId="14B23FD9" w14:textId="77777777">
      <w:r w:rsidRPr="009E54E4">
        <w:rPr>
          <w:rStyle w:val="Style13ptBold"/>
        </w:rPr>
        <w:t>McIntyre &amp; Song 19</w:t>
      </w:r>
      <w:r>
        <w:t xml:space="preserve"> – Adrianna McIntyre, Health Policy PhD Program at Harvard University. </w:t>
      </w:r>
      <w:proofErr w:type="spellStart"/>
      <w:r>
        <w:t>Zirui</w:t>
      </w:r>
      <w:proofErr w:type="spellEnd"/>
      <w:r>
        <w:t xml:space="preserve"> Song, Health Care Policy Department at Harvard University, Medicine Department at Massachusetts General Hospital. [The US Affordable Care Act: Reflections and directions at the close of a decade, </w:t>
      </w:r>
      <w:proofErr w:type="spellStart"/>
      <w:r>
        <w:t>PLoS</w:t>
      </w:r>
      <w:proofErr w:type="spellEnd"/>
      <w:r>
        <w:t xml:space="preserve"> Med, 16(2), https://</w:t>
      </w:r>
      <w:proofErr w:type="spellStart"/>
      <w:r>
        <w:t>www.ncbi.nlm.nih.gov</w:t>
      </w:r>
      <w:proofErr w:type="spellEnd"/>
      <w:r>
        <w:t>/</w:t>
      </w:r>
      <w:proofErr w:type="spellStart"/>
      <w:r>
        <w:t>pmc</w:t>
      </w:r>
      <w:proofErr w:type="spellEnd"/>
      <w:r>
        <w:t>/articles/PMC6390990/]//BPS</w:t>
      </w:r>
    </w:p>
    <w:p w:rsidRPr="00D63942" w:rsidR="006828ED" w:rsidP="006828ED" w:rsidRDefault="006828ED" w14:paraId="2655616F" w14:textId="11A9288B">
      <w:pPr>
        <w:rPr>
          <w:sz w:val="16"/>
        </w:rPr>
      </w:pPr>
      <w:r w:rsidRPr="009E54E4">
        <w:rPr>
          <w:sz w:val="16"/>
        </w:rPr>
        <w:t xml:space="preserve">Perhaps </w:t>
      </w:r>
      <w:r w:rsidRPr="009E54E4">
        <w:rPr>
          <w:rStyle w:val="Emphasis"/>
        </w:rPr>
        <w:t>more fundamental</w:t>
      </w:r>
      <w:r w:rsidRPr="009E54E4">
        <w:rPr>
          <w:sz w:val="16"/>
        </w:rPr>
        <w:t xml:space="preserve"> for the future direction of health policy, </w:t>
      </w:r>
      <w:r w:rsidRPr="009E54E4">
        <w:rPr>
          <w:rStyle w:val="StyleUnderline"/>
        </w:rPr>
        <w:t>public opinion</w:t>
      </w:r>
      <w:r w:rsidRPr="009E54E4">
        <w:rPr>
          <w:sz w:val="16"/>
        </w:rPr>
        <w:t xml:space="preserve"> on the role of government </w:t>
      </w:r>
      <w:r w:rsidRPr="009E54E4">
        <w:rPr>
          <w:rStyle w:val="StyleUnderline"/>
        </w:rPr>
        <w:t xml:space="preserve">in healthcare is </w:t>
      </w:r>
      <w:r w:rsidRPr="009E54E4">
        <w:rPr>
          <w:rStyle w:val="Emphasis"/>
        </w:rPr>
        <w:t>evolving</w:t>
      </w:r>
      <w:r w:rsidRPr="009E54E4">
        <w:rPr>
          <w:rStyle w:val="StyleUnderline"/>
        </w:rPr>
        <w:t>. In 2013, 42% of Americans believed</w:t>
      </w:r>
      <w:r w:rsidRPr="009E54E4">
        <w:rPr>
          <w:sz w:val="16"/>
        </w:rPr>
        <w:t xml:space="preserve"> that </w:t>
      </w:r>
      <w:r w:rsidRPr="009E54E4">
        <w:rPr>
          <w:rStyle w:val="StyleUnderline"/>
        </w:rPr>
        <w:t>it is the responsibility of the government to ensure</w:t>
      </w:r>
      <w:r w:rsidRPr="009E54E4">
        <w:rPr>
          <w:sz w:val="16"/>
        </w:rPr>
        <w:t xml:space="preserve"> that </w:t>
      </w:r>
      <w:r w:rsidRPr="009E54E4">
        <w:rPr>
          <w:rStyle w:val="StyleUnderline"/>
        </w:rPr>
        <w:t xml:space="preserve">all Americans have coverage; that number rose to </w:t>
      </w:r>
      <w:r w:rsidRPr="009E54E4">
        <w:rPr>
          <w:rStyle w:val="Emphasis"/>
        </w:rPr>
        <w:t>60% in 2017</w:t>
      </w:r>
      <w:r w:rsidRPr="009E54E4">
        <w:rPr>
          <w:sz w:val="16"/>
        </w:rPr>
        <w:t xml:space="preserve"> [5]. </w:t>
      </w:r>
      <w:r w:rsidRPr="009E54E4">
        <w:rPr>
          <w:rStyle w:val="StyleUnderline"/>
        </w:rPr>
        <w:t>Support for “Medicare for All” proposals</w:t>
      </w:r>
      <w:r w:rsidRPr="009E54E4">
        <w:rPr>
          <w:sz w:val="16"/>
        </w:rPr>
        <w:t xml:space="preserve"> has also </w:t>
      </w:r>
      <w:r w:rsidRPr="009E54E4">
        <w:rPr>
          <w:rStyle w:val="Emphasis"/>
        </w:rPr>
        <w:t>climbed</w:t>
      </w:r>
      <w:r w:rsidRPr="009E54E4">
        <w:rPr>
          <w:sz w:val="16"/>
        </w:rPr>
        <w:t xml:space="preserve"> in recent surveys, though these opinions have been malleable to follow-up questions. These public opinion trends suggest that </w:t>
      </w:r>
      <w:r w:rsidRPr="009E54E4">
        <w:rPr>
          <w:rStyle w:val="StyleUnderline"/>
        </w:rPr>
        <w:t xml:space="preserve">a growing share of Americans may be </w:t>
      </w:r>
      <w:r w:rsidRPr="009E54E4">
        <w:rPr>
          <w:rStyle w:val="Emphasis"/>
        </w:rPr>
        <w:t>receptive</w:t>
      </w:r>
      <w:r w:rsidRPr="009E54E4">
        <w:rPr>
          <w:rStyle w:val="StyleUnderline"/>
        </w:rPr>
        <w:t xml:space="preserve"> to proposals that move the ACA in </w:t>
      </w:r>
      <w:r w:rsidRPr="009E54E4">
        <w:rPr>
          <w:rStyle w:val="Emphasis"/>
        </w:rPr>
        <w:t>a more progressive direction</w:t>
      </w:r>
      <w:r w:rsidRPr="009E54E4">
        <w:rPr>
          <w:sz w:val="16"/>
        </w:rPr>
        <w:t>.</w:t>
      </w:r>
    </w:p>
    <w:p w:rsidR="004955EE" w:rsidP="004955EE" w:rsidRDefault="001935B3" w14:paraId="2200281A" w14:textId="4A90A488">
      <w:pPr>
        <w:pStyle w:val="Heading2"/>
      </w:pPr>
      <w:r>
        <w:t>2AC</w:t>
      </w:r>
    </w:p>
    <w:p w:rsidR="004A6509" w:rsidP="007523EA" w:rsidRDefault="004A6509" w14:paraId="609DB049" w14:textId="389E2CC1">
      <w:pPr>
        <w:pStyle w:val="Heading3"/>
      </w:pPr>
      <w:r>
        <w:t xml:space="preserve">2AC – AT: </w:t>
      </w:r>
      <w:r w:rsidR="00E66A2D">
        <w:t>Obamacare Uniqueness</w:t>
      </w:r>
    </w:p>
    <w:p w:rsidR="00AD210F" w:rsidP="00AD210F" w:rsidRDefault="00AD210F" w14:paraId="49EA1815" w14:textId="169799C4">
      <w:pPr>
        <w:pStyle w:val="Heading4"/>
      </w:pPr>
      <w:r>
        <w:t>He votes against the ACA this time.</w:t>
      </w:r>
    </w:p>
    <w:p w:rsidRPr="00AD210F" w:rsidR="00AD210F" w:rsidP="00AD210F" w:rsidRDefault="00AD210F" w14:paraId="50F2BF5B" w14:textId="0F128D8D">
      <w:proofErr w:type="spellStart"/>
      <w:r w:rsidRPr="00AD210F">
        <w:rPr>
          <w:rStyle w:val="Style13ptBold"/>
        </w:rPr>
        <w:t>Magakis</w:t>
      </w:r>
      <w:proofErr w:type="spellEnd"/>
      <w:r w:rsidRPr="00AD210F">
        <w:rPr>
          <w:rStyle w:val="Style13ptBold"/>
        </w:rPr>
        <w:t xml:space="preserve"> 20</w:t>
      </w:r>
      <w:r>
        <w:t xml:space="preserve"> – George </w:t>
      </w:r>
      <w:proofErr w:type="spellStart"/>
      <w:r>
        <w:t>Magakis</w:t>
      </w:r>
      <w:proofErr w:type="spellEnd"/>
      <w:r>
        <w:t xml:space="preserve"> Jr, contributor to Penn Live. [Justice Roberts just might vote to overturn the Affordable Care Act, 3-9-2020, https://www.pennlive.com/opinion/2020/03/justice-roberts-just-might-voter-to-overturn-the-affordable-care-act-pennlive-letters.html]//BPS</w:t>
      </w:r>
    </w:p>
    <w:p w:rsidRPr="00AD210F" w:rsidR="004A6509" w:rsidP="004A6509" w:rsidRDefault="004A6509" w14:paraId="6860481F" w14:textId="69D88A0D">
      <w:pPr>
        <w:rPr>
          <w:sz w:val="16"/>
        </w:rPr>
      </w:pPr>
      <w:r w:rsidRPr="004A6509">
        <w:rPr>
          <w:rStyle w:val="StyleUnderline"/>
        </w:rPr>
        <w:t xml:space="preserve">There is </w:t>
      </w:r>
      <w:r w:rsidRPr="004A6509">
        <w:rPr>
          <w:rStyle w:val="Emphasis"/>
        </w:rPr>
        <w:t>an illusion</w:t>
      </w:r>
      <w:r w:rsidRPr="00AD210F">
        <w:rPr>
          <w:sz w:val="16"/>
        </w:rPr>
        <w:t xml:space="preserve"> that </w:t>
      </w:r>
      <w:r w:rsidRPr="004A6509">
        <w:rPr>
          <w:rStyle w:val="StyleUnderline"/>
        </w:rPr>
        <w:t xml:space="preserve">John Roberts is </w:t>
      </w:r>
      <w:r w:rsidRPr="004A6509">
        <w:rPr>
          <w:rStyle w:val="Emphasis"/>
        </w:rPr>
        <w:t>the new swing vote</w:t>
      </w:r>
      <w:r w:rsidRPr="004A6509">
        <w:rPr>
          <w:rStyle w:val="StyleUnderline"/>
        </w:rPr>
        <w:t xml:space="preserve"> on the</w:t>
      </w:r>
      <w:r w:rsidRPr="00AD210F">
        <w:rPr>
          <w:sz w:val="16"/>
        </w:rPr>
        <w:t xml:space="preserve"> Supreme </w:t>
      </w:r>
      <w:r w:rsidRPr="004A6509">
        <w:rPr>
          <w:rStyle w:val="StyleUnderline"/>
        </w:rPr>
        <w:t xml:space="preserve">Court and </w:t>
      </w:r>
      <w:r w:rsidRPr="004A6509">
        <w:rPr>
          <w:rStyle w:val="Emphasis"/>
        </w:rPr>
        <w:t>more centrist</w:t>
      </w:r>
      <w:r w:rsidRPr="00AD210F">
        <w:rPr>
          <w:sz w:val="16"/>
        </w:rPr>
        <w:t xml:space="preserve"> than the other conservatives. </w:t>
      </w:r>
      <w:r w:rsidRPr="004A6509">
        <w:rPr>
          <w:rStyle w:val="StyleUnderline"/>
        </w:rPr>
        <w:t xml:space="preserve">He is </w:t>
      </w:r>
      <w:r w:rsidRPr="004A6509">
        <w:rPr>
          <w:rStyle w:val="Emphasis"/>
        </w:rPr>
        <w:t>just as conservative</w:t>
      </w:r>
      <w:r w:rsidRPr="004A6509">
        <w:rPr>
          <w:rStyle w:val="StyleUnderline"/>
        </w:rPr>
        <w:t xml:space="preserve"> as</w:t>
      </w:r>
      <w:r w:rsidRPr="00AD210F">
        <w:rPr>
          <w:sz w:val="16"/>
        </w:rPr>
        <w:t xml:space="preserve"> even Clarence </w:t>
      </w:r>
      <w:r w:rsidRPr="004A6509">
        <w:rPr>
          <w:rStyle w:val="StyleUnderline"/>
        </w:rPr>
        <w:t>Thomas</w:t>
      </w:r>
      <w:r w:rsidRPr="00AD210F">
        <w:rPr>
          <w:sz w:val="16"/>
        </w:rPr>
        <w:t>.</w:t>
      </w:r>
    </w:p>
    <w:p w:rsidRPr="00AD210F" w:rsidR="004A6509" w:rsidP="004A6509" w:rsidRDefault="004A6509" w14:paraId="642AEE2F" w14:textId="3335087D">
      <w:pPr>
        <w:rPr>
          <w:sz w:val="16"/>
        </w:rPr>
      </w:pPr>
      <w:r w:rsidRPr="004A6509">
        <w:rPr>
          <w:rStyle w:val="StyleUnderline"/>
        </w:rPr>
        <w:t xml:space="preserve">He plays </w:t>
      </w:r>
      <w:r w:rsidRPr="004A6509">
        <w:rPr>
          <w:rStyle w:val="Emphasis"/>
        </w:rPr>
        <w:t>the long game</w:t>
      </w:r>
      <w:r w:rsidRPr="004A6509">
        <w:rPr>
          <w:rStyle w:val="StyleUnderline"/>
        </w:rPr>
        <w:t xml:space="preserve"> and </w:t>
      </w:r>
      <w:r w:rsidRPr="004A6509">
        <w:rPr>
          <w:rStyle w:val="Emphasis"/>
        </w:rPr>
        <w:t>sometimes votes</w:t>
      </w:r>
      <w:r w:rsidRPr="004A6509">
        <w:rPr>
          <w:rStyle w:val="StyleUnderline"/>
        </w:rPr>
        <w:t xml:space="preserve"> with liberals to </w:t>
      </w:r>
      <w:r w:rsidRPr="004A6509">
        <w:rPr>
          <w:rStyle w:val="Emphasis"/>
        </w:rPr>
        <w:t xml:space="preserve">slow the </w:t>
      </w:r>
      <w:r w:rsidRPr="00E66A2D">
        <w:rPr>
          <w:rStyle w:val="Emphasis"/>
        </w:rPr>
        <w:t>train down</w:t>
      </w:r>
      <w:r w:rsidRPr="00AD210F">
        <w:rPr>
          <w:sz w:val="16"/>
        </w:rPr>
        <w:t xml:space="preserve">. His voting record on critical issues reveal more than his vote to uphold the ACA. </w:t>
      </w:r>
      <w:r w:rsidRPr="004A6509">
        <w:rPr>
          <w:rStyle w:val="StyleUnderline"/>
        </w:rPr>
        <w:t>He voted to gut the V</w:t>
      </w:r>
      <w:r w:rsidRPr="00AD210F">
        <w:rPr>
          <w:sz w:val="16"/>
        </w:rPr>
        <w:t xml:space="preserve">oting </w:t>
      </w:r>
      <w:r w:rsidRPr="004A6509">
        <w:rPr>
          <w:rStyle w:val="StyleUnderline"/>
        </w:rPr>
        <w:t>R</w:t>
      </w:r>
      <w:r w:rsidRPr="00AD210F">
        <w:rPr>
          <w:sz w:val="16"/>
        </w:rPr>
        <w:t xml:space="preserve">ights </w:t>
      </w:r>
      <w:r w:rsidRPr="004A6509">
        <w:rPr>
          <w:rStyle w:val="StyleUnderline"/>
        </w:rPr>
        <w:t>A</w:t>
      </w:r>
      <w:r w:rsidRPr="00AD210F">
        <w:rPr>
          <w:sz w:val="16"/>
        </w:rPr>
        <w:t xml:space="preserve">ct. He voted </w:t>
      </w:r>
      <w:r w:rsidRPr="00AD210F">
        <w:rPr>
          <w:rStyle w:val="StyleUnderline"/>
        </w:rPr>
        <w:t>against a school district that</w:t>
      </w:r>
      <w:r w:rsidRPr="00AD210F">
        <w:rPr>
          <w:sz w:val="16"/>
        </w:rPr>
        <w:t xml:space="preserve"> voluntarily </w:t>
      </w:r>
      <w:r w:rsidRPr="00AD210F">
        <w:rPr>
          <w:rStyle w:val="StyleUnderline"/>
        </w:rPr>
        <w:t>integrated to increase diversity</w:t>
      </w:r>
      <w:r w:rsidRPr="00AD210F">
        <w:rPr>
          <w:sz w:val="16"/>
        </w:rPr>
        <w:t>. He voted to</w:t>
      </w:r>
      <w:r w:rsidRPr="00AD210F">
        <w:rPr>
          <w:rStyle w:val="StyleUnderline"/>
        </w:rPr>
        <w:t xml:space="preserve"> uphold the purging of voter rolls, to allow gerrymandering to stand, and for strict voter ID laws</w:t>
      </w:r>
      <w:r w:rsidRPr="00AD210F">
        <w:rPr>
          <w:sz w:val="16"/>
        </w:rPr>
        <w:t xml:space="preserve"> that hurt minorities and the poor.</w:t>
      </w:r>
    </w:p>
    <w:p w:rsidRPr="00AD210F" w:rsidR="004A6509" w:rsidP="004A6509" w:rsidRDefault="004A6509" w14:paraId="15918697" w14:textId="14936F3E">
      <w:pPr>
        <w:rPr>
          <w:sz w:val="16"/>
        </w:rPr>
      </w:pPr>
      <w:r w:rsidRPr="00AD210F">
        <w:rPr>
          <w:sz w:val="16"/>
        </w:rPr>
        <w:t xml:space="preserve">He voted </w:t>
      </w:r>
      <w:r w:rsidRPr="00AD210F">
        <w:rPr>
          <w:rStyle w:val="StyleUnderline"/>
        </w:rPr>
        <w:t>against independent election commissions</w:t>
      </w:r>
      <w:r w:rsidRPr="00AD210F">
        <w:rPr>
          <w:sz w:val="16"/>
        </w:rPr>
        <w:t xml:space="preserve">. Most importantly, he voted to uphold Citizens United that equated money with free speech. All of his votes with the majority of conservatives favor Republican candidates by skewing the voter pool to the right &amp; well to do. </w:t>
      </w:r>
      <w:r w:rsidRPr="00AD210F">
        <w:rPr>
          <w:rStyle w:val="StyleUnderline"/>
        </w:rPr>
        <w:t>His votes with the liberals on</w:t>
      </w:r>
      <w:r w:rsidRPr="00AD210F">
        <w:rPr>
          <w:sz w:val="16"/>
        </w:rPr>
        <w:t xml:space="preserve"> some issues </w:t>
      </w:r>
      <w:r w:rsidRPr="00AD210F">
        <w:rPr>
          <w:rStyle w:val="StyleUnderline"/>
        </w:rPr>
        <w:t>may be more</w:t>
      </w:r>
      <w:r w:rsidRPr="00AD210F">
        <w:rPr>
          <w:sz w:val="16"/>
        </w:rPr>
        <w:t xml:space="preserve"> a case of </w:t>
      </w:r>
      <w:r w:rsidRPr="00AD210F">
        <w:rPr>
          <w:rStyle w:val="Emphasis"/>
        </w:rPr>
        <w:t>impression management</w:t>
      </w:r>
      <w:r w:rsidRPr="00AD210F">
        <w:rPr>
          <w:rStyle w:val="StyleUnderline"/>
        </w:rPr>
        <w:t xml:space="preserve"> than actual views</w:t>
      </w:r>
      <w:r w:rsidRPr="00AD210F">
        <w:rPr>
          <w:sz w:val="16"/>
        </w:rPr>
        <w:t>.</w:t>
      </w:r>
    </w:p>
    <w:p w:rsidRPr="00AD210F" w:rsidR="004A6509" w:rsidP="004A6509" w:rsidRDefault="004A6509" w14:paraId="0B097825" w14:textId="771F4A1A">
      <w:pPr>
        <w:rPr>
          <w:sz w:val="16"/>
        </w:rPr>
      </w:pPr>
      <w:r w:rsidRPr="00AD210F">
        <w:rPr>
          <w:rStyle w:val="StyleUnderline"/>
        </w:rPr>
        <w:t>It would not be surprising</w:t>
      </w:r>
      <w:r w:rsidRPr="00AD210F">
        <w:rPr>
          <w:sz w:val="16"/>
        </w:rPr>
        <w:t xml:space="preserve"> that </w:t>
      </w:r>
      <w:r w:rsidRPr="00AD210F">
        <w:rPr>
          <w:rStyle w:val="StyleUnderline"/>
        </w:rPr>
        <w:t xml:space="preserve">this time around he votes to declare the ACA </w:t>
      </w:r>
      <w:r w:rsidRPr="00AD210F">
        <w:rPr>
          <w:rStyle w:val="Emphasis"/>
        </w:rPr>
        <w:t>unconstitutional</w:t>
      </w:r>
      <w:r w:rsidRPr="00AD210F">
        <w:rPr>
          <w:rStyle w:val="StyleUnderline"/>
        </w:rPr>
        <w:t>. The conservatives on the</w:t>
      </w:r>
      <w:r w:rsidRPr="00AD210F">
        <w:rPr>
          <w:sz w:val="16"/>
        </w:rPr>
        <w:t xml:space="preserve"> Supreme </w:t>
      </w:r>
      <w:r w:rsidRPr="00AD210F">
        <w:rPr>
          <w:rStyle w:val="StyleUnderline"/>
        </w:rPr>
        <w:t xml:space="preserve">Court have </w:t>
      </w:r>
      <w:r w:rsidRPr="00AD210F">
        <w:rPr>
          <w:rStyle w:val="Emphasis"/>
        </w:rPr>
        <w:t>a habit</w:t>
      </w:r>
      <w:r w:rsidRPr="00EA7A09">
        <w:rPr>
          <w:rStyle w:val="StyleUnderline"/>
        </w:rPr>
        <w:t xml:space="preserve"> </w:t>
      </w:r>
      <w:r w:rsidRPr="00AD210F">
        <w:rPr>
          <w:rStyle w:val="StyleUnderline"/>
        </w:rPr>
        <w:t xml:space="preserve">of ignoring </w:t>
      </w:r>
      <w:r w:rsidRPr="00AD210F">
        <w:rPr>
          <w:rStyle w:val="Emphasis"/>
        </w:rPr>
        <w:t>earlier rulings</w:t>
      </w:r>
      <w:r w:rsidRPr="00AD210F">
        <w:rPr>
          <w:rStyle w:val="StyleUnderline"/>
        </w:rPr>
        <w:t xml:space="preserve"> and </w:t>
      </w:r>
      <w:r w:rsidRPr="00AD210F">
        <w:rPr>
          <w:rStyle w:val="Emphasis"/>
        </w:rPr>
        <w:t>established law</w:t>
      </w:r>
      <w:r w:rsidRPr="00AD210F">
        <w:rPr>
          <w:sz w:val="16"/>
        </w:rPr>
        <w:t>. When it comes to executive power, they may very well overturn the Nixon and Clinton rulings and place Trump above the law.</w:t>
      </w:r>
    </w:p>
    <w:p w:rsidRPr="00AD210F" w:rsidR="004A6509" w:rsidP="004A6509" w:rsidRDefault="004A6509" w14:paraId="7A2B5C8E" w14:textId="55CD0F6C">
      <w:pPr>
        <w:rPr>
          <w:sz w:val="16"/>
        </w:rPr>
      </w:pPr>
      <w:r w:rsidRPr="00AD210F">
        <w:rPr>
          <w:rStyle w:val="StyleUnderline"/>
        </w:rPr>
        <w:t>Roberts</w:t>
      </w:r>
      <w:r w:rsidRPr="00AD210F">
        <w:rPr>
          <w:sz w:val="16"/>
        </w:rPr>
        <w:t xml:space="preserve"> once </w:t>
      </w:r>
      <w:r w:rsidRPr="00AD210F">
        <w:rPr>
          <w:rStyle w:val="StyleUnderline"/>
        </w:rPr>
        <w:t>mused if he would be</w:t>
      </w:r>
      <w:r w:rsidRPr="00AD210F">
        <w:rPr>
          <w:sz w:val="16"/>
        </w:rPr>
        <w:t xml:space="preserve"> thought of as closer to </w:t>
      </w:r>
      <w:r w:rsidRPr="00AD210F">
        <w:rPr>
          <w:rStyle w:val="StyleUnderline"/>
        </w:rPr>
        <w:t xml:space="preserve">Warren or Taney. The answer is </w:t>
      </w:r>
      <w:r w:rsidRPr="00AD210F">
        <w:rPr>
          <w:rStyle w:val="Emphasis"/>
        </w:rPr>
        <w:t>very clear, Taney</w:t>
      </w:r>
      <w:r w:rsidRPr="00AD210F">
        <w:rPr>
          <w:sz w:val="16"/>
        </w:rPr>
        <w:t>.</w:t>
      </w:r>
    </w:p>
    <w:p w:rsidR="007523EA" w:rsidP="007523EA" w:rsidRDefault="007523EA" w14:paraId="4D93A8BF" w14:textId="4D4B663A">
      <w:pPr>
        <w:pStyle w:val="Heading3"/>
      </w:pPr>
      <w:r>
        <w:t xml:space="preserve">2AC – </w:t>
      </w:r>
      <w:r w:rsidR="001935B3">
        <w:t>AT: Swing Vote</w:t>
      </w:r>
    </w:p>
    <w:p w:rsidRPr="001935B3" w:rsidR="001935B3" w:rsidP="001935B3" w:rsidRDefault="001935B3" w14:paraId="7DA7CE3D" w14:textId="77777777">
      <w:pPr>
        <w:pStyle w:val="Heading4"/>
      </w:pPr>
      <w:r>
        <w:t xml:space="preserve">No swing – he </w:t>
      </w:r>
      <w:r>
        <w:rPr>
          <w:u w:val="single"/>
        </w:rPr>
        <w:t>only</w:t>
      </w:r>
      <w:r>
        <w:t xml:space="preserve"> votes conservative.</w:t>
      </w:r>
    </w:p>
    <w:p w:rsidRPr="001935B3" w:rsidR="001935B3" w:rsidP="001935B3" w:rsidRDefault="001935B3" w14:paraId="299FF87E" w14:textId="77777777">
      <w:r w:rsidRPr="0078459C">
        <w:rPr>
          <w:rStyle w:val="Style13ptBold"/>
        </w:rPr>
        <w:t>Belkin &amp; McElwee 19</w:t>
      </w:r>
      <w:r>
        <w:t xml:space="preserve"> – Aaron Belkin, Political Science Professor at San Francisco State University, director of Take Back the Court. Sean McElwee is director of research and polling at Take Back the Court and co-founder of Data for Progress. [Chief Justice Roberts is Not a Moderate, October 2019, Take Back the Court, https://static1.squarespace.com/static/5ce33e8da6bbec0001ea9543/t/5d98d1c2a141d425ee063bcf/1570296259377/Chief+Justice+Roberts+Is+Not+A+Moderate.pdf]//BPS</w:t>
      </w:r>
    </w:p>
    <w:p w:rsidRPr="001935B3" w:rsidR="001935B3" w:rsidP="001935B3" w:rsidRDefault="001935B3" w14:paraId="790CB6D6" w14:textId="77777777">
      <w:pPr>
        <w:rPr>
          <w:sz w:val="16"/>
        </w:rPr>
      </w:pPr>
      <w:r w:rsidRPr="001935B3">
        <w:rPr>
          <w:sz w:val="16"/>
        </w:rPr>
        <w:t xml:space="preserve">Chief Justice </w:t>
      </w:r>
      <w:r w:rsidRPr="00F53F08">
        <w:rPr>
          <w:rStyle w:val="StyleUnderline"/>
          <w:highlight w:val="cyan"/>
        </w:rPr>
        <w:t>Roberts</w:t>
      </w:r>
      <w:r w:rsidRPr="001935B3">
        <w:rPr>
          <w:sz w:val="16"/>
        </w:rPr>
        <w:t xml:space="preserve"> is one of only ten justices since 1946 to </w:t>
      </w:r>
      <w:r w:rsidRPr="00F53F08">
        <w:rPr>
          <w:rStyle w:val="StyleUnderline"/>
          <w:highlight w:val="cyan"/>
        </w:rPr>
        <w:t xml:space="preserve">support </w:t>
      </w:r>
      <w:r w:rsidRPr="00F53F08">
        <w:rPr>
          <w:rStyle w:val="Emphasis"/>
          <w:highlight w:val="cyan"/>
        </w:rPr>
        <w:t>100%</w:t>
      </w:r>
      <w:r w:rsidRPr="001935B3">
        <w:rPr>
          <w:rStyle w:val="Emphasis"/>
        </w:rPr>
        <w:t xml:space="preserve"> of decisions</w:t>
      </w:r>
      <w:r w:rsidRPr="001935B3">
        <w:rPr>
          <w:rStyle w:val="StyleUnderline"/>
        </w:rPr>
        <w:t xml:space="preserve"> </w:t>
      </w:r>
      <w:r w:rsidRPr="00F53F08">
        <w:rPr>
          <w:rStyle w:val="StyleUnderline"/>
          <w:highlight w:val="cyan"/>
        </w:rPr>
        <w:t>overturning precedent</w:t>
      </w:r>
      <w:r w:rsidRPr="001935B3">
        <w:rPr>
          <w:rStyle w:val="StyleUnderline"/>
        </w:rPr>
        <w:t xml:space="preserve"> that led </w:t>
      </w:r>
      <w:r w:rsidRPr="00F53F08">
        <w:rPr>
          <w:rStyle w:val="StyleUnderline"/>
          <w:highlight w:val="cyan"/>
        </w:rPr>
        <w:t xml:space="preserve">to </w:t>
      </w:r>
      <w:r w:rsidRPr="00F53F08">
        <w:rPr>
          <w:rStyle w:val="Emphasis"/>
          <w:highlight w:val="cyan"/>
        </w:rPr>
        <w:t>conservative outcomes</w:t>
      </w:r>
      <w:r w:rsidRPr="001935B3">
        <w:rPr>
          <w:sz w:val="16"/>
        </w:rPr>
        <w:t xml:space="preserve">. While the </w:t>
      </w:r>
      <w:r w:rsidRPr="001935B3">
        <w:rPr>
          <w:rStyle w:val="Emphasis"/>
        </w:rPr>
        <w:t xml:space="preserve">quantitative </w:t>
      </w:r>
      <w:r w:rsidRPr="00F53F08">
        <w:rPr>
          <w:rStyle w:val="Emphasis"/>
          <w:highlight w:val="cyan"/>
        </w:rPr>
        <w:t>data</w:t>
      </w:r>
      <w:r w:rsidRPr="001935B3">
        <w:rPr>
          <w:sz w:val="16"/>
        </w:rPr>
        <w:t xml:space="preserve"> we offer below </w:t>
      </w:r>
      <w:r w:rsidRPr="00F53F08">
        <w:rPr>
          <w:rStyle w:val="StyleUnderline"/>
          <w:highlight w:val="cyan"/>
        </w:rPr>
        <w:t>confirm</w:t>
      </w:r>
      <w:r w:rsidRPr="001935B3">
        <w:rPr>
          <w:sz w:val="16"/>
        </w:rPr>
        <w:t xml:space="preserve"> that </w:t>
      </w:r>
      <w:r w:rsidRPr="001935B3">
        <w:rPr>
          <w:rStyle w:val="StyleUnderline"/>
        </w:rPr>
        <w:t xml:space="preserve">Roberts’s reputation for </w:t>
      </w:r>
      <w:r w:rsidRPr="00F53F08">
        <w:rPr>
          <w:rStyle w:val="StyleUnderline"/>
          <w:highlight w:val="cyan"/>
        </w:rPr>
        <w:t xml:space="preserve">moderation is </w:t>
      </w:r>
      <w:r w:rsidRPr="00F53F08">
        <w:rPr>
          <w:rStyle w:val="Emphasis"/>
          <w:highlight w:val="cyan"/>
        </w:rPr>
        <w:t>unfounded</w:t>
      </w:r>
      <w:r w:rsidRPr="001935B3">
        <w:rPr>
          <w:sz w:val="16"/>
        </w:rPr>
        <w:t xml:space="preserve">, the qualitative data point to an even more of a striking contrast between his reputation and his record. By examining every precedent-overturning case that Robert has heard, we discovered that the Chief Justice has voted to overturn precedent across a wide range of </w:t>
      </w:r>
      <w:proofErr w:type="spellStart"/>
      <w:r w:rsidRPr="001935B3">
        <w:rPr>
          <w:sz w:val="16"/>
        </w:rPr>
        <w:t>hotbutton</w:t>
      </w:r>
      <w:proofErr w:type="spellEnd"/>
      <w:r w:rsidRPr="001935B3">
        <w:rPr>
          <w:sz w:val="16"/>
        </w:rPr>
        <w:t xml:space="preserve"> issues including campaign finance, reproductive health, workers’ rights, gun safety, affirmative action, and procedural justice. In split-decision cases involving these issues, Roberts voted to overturn precedent 100% of the time, and his votes always lined up with the partisan interests of the GOP. The only time Roberts votes against overturning precedent in </w:t>
      </w:r>
      <w:proofErr w:type="gramStart"/>
      <w:r w:rsidRPr="001935B3">
        <w:rPr>
          <w:sz w:val="16"/>
        </w:rPr>
        <w:t>ideologically-charged</w:t>
      </w:r>
      <w:proofErr w:type="gramEnd"/>
      <w:r w:rsidRPr="001935B3">
        <w:rPr>
          <w:sz w:val="16"/>
        </w:rPr>
        <w:t xml:space="preserve"> cases is when doing so would lead to a liberal outcome, for example marriage equality.</w:t>
      </w:r>
    </w:p>
    <w:p w:rsidRPr="001935B3" w:rsidR="001935B3" w:rsidP="001935B3" w:rsidRDefault="001935B3" w14:paraId="77CF315D" w14:textId="77777777">
      <w:pPr>
        <w:rPr>
          <w:sz w:val="16"/>
        </w:rPr>
      </w:pPr>
      <w:r w:rsidRPr="001935B3">
        <w:rPr>
          <w:rStyle w:val="StyleUnderline"/>
        </w:rPr>
        <w:t xml:space="preserve">ROBERTS </w:t>
      </w:r>
      <w:r w:rsidRPr="001935B3">
        <w:rPr>
          <w:rStyle w:val="Emphasis"/>
        </w:rPr>
        <w:t>ALMOST ALWAYS</w:t>
      </w:r>
      <w:r w:rsidRPr="001935B3">
        <w:rPr>
          <w:rStyle w:val="StyleUnderline"/>
        </w:rPr>
        <w:t xml:space="preserve"> VOTES TO OVERTURN PRECEDENT FOR PARTISAN ENDS</w:t>
      </w:r>
    </w:p>
    <w:p w:rsidRPr="001935B3" w:rsidR="001935B3" w:rsidP="001935B3" w:rsidRDefault="001935B3" w14:paraId="62A5C647" w14:textId="77777777">
      <w:pPr>
        <w:rPr>
          <w:sz w:val="16"/>
        </w:rPr>
      </w:pPr>
      <w:r w:rsidRPr="001935B3">
        <w:rPr>
          <w:sz w:val="16"/>
        </w:rPr>
        <w:t xml:space="preserve">Chief Justice, Roberts voted to overturn precedent in 17 out of the 21 precedent-overturning cases he has heard (81%), making him the second most frequent member of the majority in precedent-overturning </w:t>
      </w:r>
      <w:proofErr w:type="spellStart"/>
      <w:r w:rsidRPr="001935B3">
        <w:rPr>
          <w:sz w:val="16"/>
        </w:rPr>
        <w:t>cases.11</w:t>
      </w:r>
      <w:proofErr w:type="spellEnd"/>
      <w:r w:rsidRPr="001935B3">
        <w:rPr>
          <w:sz w:val="16"/>
        </w:rPr>
        <w:t xml:space="preserve"> Only Justice Thomas was a more frequent member of the majority in such cases (90%). Justice Kagan was in the majority in 50% of such decisions while Justice Breyer was in the majority just 43% of the time.</w:t>
      </w:r>
    </w:p>
    <w:p w:rsidRPr="00F53F08" w:rsidR="001935B3" w:rsidP="001935B3" w:rsidRDefault="001935B3" w14:paraId="0CB477A0" w14:textId="77777777">
      <w:pPr>
        <w:rPr>
          <w:sz w:val="16"/>
        </w:rPr>
      </w:pPr>
      <w:r w:rsidRPr="00F53F08">
        <w:rPr>
          <w:sz w:val="16"/>
        </w:rPr>
        <w:t xml:space="preserve">Chief Justice </w:t>
      </w:r>
      <w:r w:rsidRPr="00F53F08">
        <w:rPr>
          <w:rStyle w:val="StyleUnderline"/>
          <w:highlight w:val="cyan"/>
        </w:rPr>
        <w:t>Roberts</w:t>
      </w:r>
      <w:r w:rsidRPr="00F53F08">
        <w:rPr>
          <w:sz w:val="16"/>
        </w:rPr>
        <w:t xml:space="preserve">’s voting record in precedent-overturning cases </w:t>
      </w:r>
      <w:r w:rsidRPr="001935B3">
        <w:rPr>
          <w:rStyle w:val="StyleUnderline"/>
        </w:rPr>
        <w:t xml:space="preserve">is not </w:t>
      </w:r>
      <w:r w:rsidRPr="001935B3">
        <w:rPr>
          <w:rStyle w:val="Emphasis"/>
        </w:rPr>
        <w:t>ideologically balanced</w:t>
      </w:r>
      <w:r w:rsidRPr="00F53F08">
        <w:rPr>
          <w:sz w:val="16"/>
        </w:rPr>
        <w:t xml:space="preserve">. Quite to the contrary, </w:t>
      </w:r>
      <w:r w:rsidRPr="001935B3">
        <w:rPr>
          <w:rStyle w:val="StyleUnderline"/>
        </w:rPr>
        <w:t>his track record</w:t>
      </w:r>
      <w:r w:rsidRPr="00F53F08">
        <w:rPr>
          <w:sz w:val="16"/>
        </w:rPr>
        <w:t xml:space="preserve"> in such cases </w:t>
      </w:r>
      <w:r w:rsidRPr="00F53F08">
        <w:rPr>
          <w:rStyle w:val="StyleUnderline"/>
          <w:highlight w:val="cyan"/>
        </w:rPr>
        <w:t>is</w:t>
      </w:r>
      <w:r w:rsidRPr="001935B3">
        <w:rPr>
          <w:rStyle w:val="StyleUnderline"/>
        </w:rPr>
        <w:t xml:space="preserve"> </w:t>
      </w:r>
      <w:r w:rsidRPr="001935B3">
        <w:rPr>
          <w:rStyle w:val="Emphasis"/>
        </w:rPr>
        <w:t xml:space="preserve">among </w:t>
      </w:r>
      <w:r w:rsidRPr="00F53F08">
        <w:rPr>
          <w:rStyle w:val="Emphasis"/>
          <w:highlight w:val="cyan"/>
        </w:rPr>
        <w:t>the most partisan</w:t>
      </w:r>
      <w:r w:rsidRPr="001935B3">
        <w:rPr>
          <w:rStyle w:val="Emphasis"/>
        </w:rPr>
        <w:t xml:space="preserve"> of any Supreme Court Justice in the modern era</w:t>
      </w:r>
      <w:r w:rsidRPr="00F53F08">
        <w:rPr>
          <w:sz w:val="16"/>
        </w:rPr>
        <w:t>. Using the Supreme Court Database’s ideological coding, we compared the partisanship of rulings in precedent-overturning cases of every justice who has ruled in at least five such cases since 1946.12 By comparing each justice’s fraction of conservative votes in cases overturning precedent, we were able to determine that Roberts’s record is the second most conservative among the 37 justices included in the analysis. With 84% conservative votes in precedent-overturning cases, Roberts only trails Justice Alito’s 88%. And, Roberts and Alito are the only justices with frequencies above 80%. By contrast, Justices Sotomayor and Kagan have two of the least conservative voting records in precedent-overturning cases at 10% and 13% respectively.</w:t>
      </w:r>
    </w:p>
    <w:p w:rsidRPr="001935B3" w:rsidR="001935B3" w:rsidP="001935B3" w:rsidRDefault="001935B3" w14:paraId="025DE2D6" w14:textId="77777777">
      <w:pPr>
        <w:rPr>
          <w:sz w:val="16"/>
        </w:rPr>
      </w:pPr>
      <w:r w:rsidRPr="001935B3">
        <w:rPr>
          <w:sz w:val="16"/>
        </w:rPr>
        <w:t xml:space="preserve">Of the 21 precedent-overturning cases that Roberts has presided over, fifteen were decided by split 5-4 votes in which liberal and conservative blocs aligned against one another. By examining this subset of fifteen decisions, one can assess how Justice Roberts votes in </w:t>
      </w:r>
      <w:proofErr w:type="gramStart"/>
      <w:r w:rsidRPr="001935B3">
        <w:rPr>
          <w:sz w:val="16"/>
        </w:rPr>
        <w:t>hot-button</w:t>
      </w:r>
      <w:proofErr w:type="gramEnd"/>
      <w:r w:rsidRPr="001935B3">
        <w:rPr>
          <w:sz w:val="16"/>
        </w:rPr>
        <w:t>, ideologically charged cases in which past Supreme Court precedent is at stake.</w:t>
      </w:r>
    </w:p>
    <w:p w:rsidRPr="001935B3" w:rsidR="001935B3" w:rsidP="001935B3" w:rsidRDefault="001935B3" w14:paraId="66D3D793" w14:textId="77777777">
      <w:pPr>
        <w:rPr>
          <w:sz w:val="16"/>
        </w:rPr>
      </w:pPr>
      <w:r w:rsidRPr="001935B3">
        <w:rPr>
          <w:noProof/>
          <w:sz w:val="16"/>
        </w:rPr>
        <w:drawing>
          <wp:inline distT="0" distB="0" distL="0" distR="0" wp14:anchorId="1136F4CB" wp14:editId="0459D44F">
            <wp:extent cx="4306186" cy="131347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320169" cy="1317735"/>
                    </a:xfrm>
                    <a:prstGeom prst="rect">
                      <a:avLst/>
                    </a:prstGeom>
                  </pic:spPr>
                </pic:pic>
              </a:graphicData>
            </a:graphic>
          </wp:inline>
        </w:drawing>
      </w:r>
    </w:p>
    <w:p w:rsidRPr="001935B3" w:rsidR="001935B3" w:rsidP="001935B3" w:rsidRDefault="001935B3" w14:paraId="68020635" w14:textId="77777777">
      <w:pPr>
        <w:rPr>
          <w:sz w:val="16"/>
        </w:rPr>
      </w:pPr>
      <w:r w:rsidRPr="001935B3">
        <w:rPr>
          <w:sz w:val="16"/>
        </w:rPr>
        <w:t xml:space="preserve">As noted above, </w:t>
      </w:r>
      <w:r w:rsidRPr="001935B3">
        <w:rPr>
          <w:rStyle w:val="StyleUnderline"/>
        </w:rPr>
        <w:t xml:space="preserve">Roberts is one of only ten justices since 1946 to support </w:t>
      </w:r>
      <w:r w:rsidRPr="001935B3">
        <w:rPr>
          <w:rStyle w:val="Emphasis"/>
        </w:rPr>
        <w:t>100% of decisions</w:t>
      </w:r>
      <w:r w:rsidRPr="001935B3">
        <w:rPr>
          <w:rStyle w:val="StyleUnderline"/>
        </w:rPr>
        <w:t xml:space="preserve"> overturning precedent that led to </w:t>
      </w:r>
      <w:r w:rsidRPr="001935B3">
        <w:rPr>
          <w:rStyle w:val="Emphasis"/>
        </w:rPr>
        <w:t>conservative outcomes</w:t>
      </w:r>
      <w:r w:rsidRPr="001935B3">
        <w:rPr>
          <w:sz w:val="16"/>
        </w:rPr>
        <w:t>. 13 While the frequency of Roberts’s votes to overturn precedent to achieve conservative outcomes alone undermines his reputation for moderation, a qualitative assessment of these rulings reveals the extent of the impact of his ideological rulings. Roberts voted to overturn precedent across a wide range of ideological issues including campaign finance, reproductive health, workers’ rights, gun safety, affirmative action, and procedural justice, and voted against overturning precedent when doing so would lead to liberal outcomes such as marriage equality.</w:t>
      </w:r>
    </w:p>
    <w:p w:rsidRPr="001935B3" w:rsidR="001935B3" w:rsidP="001935B3" w:rsidRDefault="001935B3" w14:paraId="30B50E00" w14:textId="77777777">
      <w:pPr>
        <w:rPr>
          <w:sz w:val="16"/>
        </w:rPr>
      </w:pPr>
      <w:r w:rsidRPr="001935B3">
        <w:rPr>
          <w:noProof/>
          <w:sz w:val="16"/>
        </w:rPr>
        <w:drawing>
          <wp:inline distT="0" distB="0" distL="0" distR="0" wp14:anchorId="053295E6" wp14:editId="00AD38B4">
            <wp:extent cx="4104167" cy="23268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121605" cy="2336780"/>
                    </a:xfrm>
                    <a:prstGeom prst="rect">
                      <a:avLst/>
                    </a:prstGeom>
                  </pic:spPr>
                </pic:pic>
              </a:graphicData>
            </a:graphic>
          </wp:inline>
        </w:drawing>
      </w:r>
    </w:p>
    <w:p w:rsidRPr="00946F4F" w:rsidR="001935B3" w:rsidP="001935B3" w:rsidRDefault="001935B3" w14:paraId="2CE6DB4F" w14:textId="77777777">
      <w:pPr>
        <w:ind w:left="720"/>
        <w:rPr>
          <w:sz w:val="16"/>
        </w:rPr>
      </w:pPr>
      <w:r w:rsidRPr="00946F4F">
        <w:rPr>
          <w:rFonts w:ascii="Cambria Math" w:hAnsi="Cambria Math" w:cs="Cambria Math"/>
          <w:sz w:val="16"/>
        </w:rPr>
        <w:t>⊲</w:t>
      </w:r>
      <w:r w:rsidRPr="00946F4F">
        <w:rPr>
          <w:sz w:val="16"/>
        </w:rPr>
        <w:t xml:space="preserve"> Campaign Finance - Roberts voted with the 5-4 majority in Citizens United v. Federal Election Commission, a decision that overturned previous campaign finance limitations by applying First Amendment Rights to corporations and allowing unlimited funding for independent political broadcasts in elections. Roberts wrote in his concurrence, “The text and purpose of the First Amendment point in the same direction: Congress may not prohibit political speech, even if the speaker is a corporation or union.” Thanks to Citizens United, special interests play a greater role in influencing election outcomes.</w:t>
      </w:r>
    </w:p>
    <w:p w:rsidRPr="00946F4F" w:rsidR="001935B3" w:rsidP="001935B3" w:rsidRDefault="001935B3" w14:paraId="2F784037" w14:textId="77777777">
      <w:pPr>
        <w:ind w:left="720"/>
        <w:rPr>
          <w:sz w:val="16"/>
        </w:rPr>
      </w:pPr>
      <w:r w:rsidRPr="00946F4F">
        <w:rPr>
          <w:rFonts w:ascii="Cambria Math" w:hAnsi="Cambria Math" w:cs="Cambria Math"/>
          <w:sz w:val="16"/>
        </w:rPr>
        <w:t>⊲</w:t>
      </w:r>
      <w:r w:rsidRPr="00946F4F">
        <w:rPr>
          <w:sz w:val="16"/>
        </w:rPr>
        <w:t xml:space="preserve"> Reproductive Health – Chief Justice Roberts voted in the 5-4 majority in Gonzales v. Carhart, a case that struck down past precedent by upholding aspects of the Partial Birth Abortion statute. This decision, which the majority ruled was in accordance with the undue burden standard spelled out in Planned Parenthood v. Casey, significantly curtails abortion options, especially for pregnancies beyond the earliest stages.</w:t>
      </w:r>
    </w:p>
    <w:p w:rsidRPr="00946F4F" w:rsidR="001935B3" w:rsidP="001935B3" w:rsidRDefault="001935B3" w14:paraId="334441A4" w14:textId="77777777">
      <w:pPr>
        <w:ind w:left="720"/>
        <w:rPr>
          <w:sz w:val="16"/>
        </w:rPr>
      </w:pPr>
      <w:r w:rsidRPr="00946F4F">
        <w:rPr>
          <w:rFonts w:ascii="Cambria Math" w:hAnsi="Cambria Math" w:cs="Cambria Math"/>
          <w:sz w:val="16"/>
        </w:rPr>
        <w:t>⊲</w:t>
      </w:r>
      <w:r w:rsidRPr="00946F4F">
        <w:rPr>
          <w:sz w:val="16"/>
        </w:rPr>
        <w:t xml:space="preserve"> Workers’ Rights – Chief Justice Roberts joined the 5-4 majority in Janus v. American Federation of State, County, and Municipal Employees, Council 31, a case that overturned past precedent that had required all public sector employees to pay union dues. Observers fear that this ruling could lead to a decrease in funding and membership for public sector unions. </w:t>
      </w:r>
    </w:p>
    <w:p w:rsidRPr="00946F4F" w:rsidR="001935B3" w:rsidP="001935B3" w:rsidRDefault="001935B3" w14:paraId="5C970B3D" w14:textId="77777777">
      <w:pPr>
        <w:ind w:left="720"/>
        <w:rPr>
          <w:sz w:val="16"/>
        </w:rPr>
      </w:pPr>
      <w:r w:rsidRPr="00946F4F">
        <w:rPr>
          <w:rFonts w:ascii="Cambria Math" w:hAnsi="Cambria Math" w:cs="Cambria Math"/>
          <w:sz w:val="16"/>
        </w:rPr>
        <w:t>⊲</w:t>
      </w:r>
      <w:r w:rsidRPr="00946F4F">
        <w:rPr>
          <w:sz w:val="16"/>
        </w:rPr>
        <w:t xml:space="preserve"> Procedural Justice- In Montejo v. Louisiana, Roberts joined the 5-4 majority that limited protections for defendants from unwanted interrogation. In overturning past precedent, the majority in Montejo held that a defendant who invokes a right to counsel may be interrogated. The ruling cleared the way for more admissible statements from defendants and curbed protections for defendants against making statements that previously would have been excluded without the presence of an attorney.</w:t>
      </w:r>
    </w:p>
    <w:p w:rsidRPr="00946F4F" w:rsidR="001935B3" w:rsidP="001935B3" w:rsidRDefault="001935B3" w14:paraId="29971B1F" w14:textId="77777777">
      <w:pPr>
        <w:ind w:left="720"/>
        <w:rPr>
          <w:sz w:val="16"/>
        </w:rPr>
      </w:pPr>
      <w:r w:rsidRPr="00946F4F">
        <w:rPr>
          <w:rFonts w:ascii="Cambria Math" w:hAnsi="Cambria Math" w:cs="Cambria Math"/>
          <w:sz w:val="16"/>
        </w:rPr>
        <w:t>⊲</w:t>
      </w:r>
      <w:r w:rsidRPr="00946F4F">
        <w:rPr>
          <w:sz w:val="16"/>
        </w:rPr>
        <w:t xml:space="preserve"> Gun Safety - Roberts joined the 5-4 majority in McDonald v. Chicago, a ruling that protected Second Amendment rights from infringement by state and local governments and extended the scope of gun rights in states and cities by limiting their ability to enforce gun safety laws. By extending protections to gun owners, the decision raised questions about the constitutionality of Chicago’s handgun ban.</w:t>
      </w:r>
    </w:p>
    <w:p w:rsidRPr="00946F4F" w:rsidR="001935B3" w:rsidP="001935B3" w:rsidRDefault="001935B3" w14:paraId="24F846AF" w14:textId="77777777">
      <w:pPr>
        <w:ind w:left="720"/>
        <w:rPr>
          <w:sz w:val="16"/>
        </w:rPr>
      </w:pPr>
      <w:r w:rsidRPr="00946F4F">
        <w:rPr>
          <w:rFonts w:ascii="Cambria Math" w:hAnsi="Cambria Math" w:cs="Cambria Math"/>
          <w:sz w:val="16"/>
        </w:rPr>
        <w:t>⊲</w:t>
      </w:r>
      <w:r w:rsidRPr="00946F4F">
        <w:rPr>
          <w:sz w:val="16"/>
        </w:rPr>
        <w:t xml:space="preserve"> Affirmative Action - Roberts supported the conservative plurality decision in Parents Involved in Community Schools v. Seattle School District No. 1, a ruling that found an affirmative action program to be unconstitutional, and that overturned past decisions that had allowed broader affirmative action protections. The Court held that racial imbalances in a population are no longer a sufficient basis for upholding the constitutionality of affirmative action programs, thus limiting school districts’ ability to address racial imbalances in education that resulted from decades of discriminatory practices.</w:t>
      </w:r>
    </w:p>
    <w:p w:rsidRPr="00946F4F" w:rsidR="001935B3" w:rsidP="001935B3" w:rsidRDefault="001935B3" w14:paraId="63BC79EB" w14:textId="77777777">
      <w:pPr>
        <w:ind w:left="720"/>
        <w:rPr>
          <w:sz w:val="16"/>
        </w:rPr>
      </w:pPr>
      <w:r w:rsidRPr="00946F4F">
        <w:rPr>
          <w:rFonts w:ascii="Cambria Math" w:hAnsi="Cambria Math" w:cs="Cambria Math"/>
          <w:sz w:val="16"/>
        </w:rPr>
        <w:t>⊲</w:t>
      </w:r>
      <w:r w:rsidRPr="00946F4F">
        <w:rPr>
          <w:sz w:val="16"/>
        </w:rPr>
        <w:t xml:space="preserve"> Same-Sex Marriage - In Obergefell v. Hodges, Roberts was one of four dissenting justices who voted to uphold Supreme Court precedent enforcing marriage as only valid between members of opposite sex. Roberts argued that the Court overstepped its boundaries when, “[it took] the extraordinary step of ordering every State to license and recognize same-sex marriage.”</w:t>
      </w:r>
    </w:p>
    <w:p w:rsidRPr="00946F4F" w:rsidR="001935B3" w:rsidP="001935B3" w:rsidRDefault="001935B3" w14:paraId="509E1E1D" w14:textId="77777777">
      <w:pPr>
        <w:rPr>
          <w:sz w:val="16"/>
        </w:rPr>
      </w:pPr>
      <w:r w:rsidRPr="00946F4F">
        <w:rPr>
          <w:sz w:val="16"/>
        </w:rPr>
        <w:t>Chief Justice Roberts’s voting record in cases involving past precedent is wholly inconsistent with his sworn testimony at his confirmation hearing that he would respect previous Supreme Court rulings. During the hearings, particularly to assuage concerns that he would vote to overturn Roe v. Wade in response to questions from members of the Senate Judiciary Committee, Roberts testified that he accorded nearly sacrosanct status to Supreme Court precedent:</w:t>
      </w:r>
    </w:p>
    <w:p w:rsidRPr="001935B3" w:rsidR="001935B3" w:rsidP="001935B3" w:rsidRDefault="001935B3" w14:paraId="5CF60E08" w14:textId="77777777">
      <w:pPr>
        <w:ind w:left="720"/>
        <w:rPr>
          <w:sz w:val="16"/>
        </w:rPr>
      </w:pPr>
      <w:r w:rsidRPr="00946F4F">
        <w:rPr>
          <w:sz w:val="16"/>
        </w:rPr>
        <w:t xml:space="preserve">“It’s the notion that it’s not enough that you might think that the precedent is flawed, that there are other considerations that enter into the calculus that have to be taken into account, the values of respect for precedent, evenhandedness, predictability, stability…So to the extent that the statement is making the basic point that it’s not enough that you might think the precedent is flawed to justify revisiting it, I do agree with </w:t>
      </w:r>
      <w:proofErr w:type="spellStart"/>
      <w:r w:rsidRPr="00946F4F">
        <w:rPr>
          <w:sz w:val="16"/>
        </w:rPr>
        <w:t>that.”14</w:t>
      </w:r>
      <w:proofErr w:type="spellEnd"/>
    </w:p>
    <w:p w:rsidRPr="001935B3" w:rsidR="001935B3" w:rsidP="001935B3" w:rsidRDefault="001935B3" w14:paraId="66853E64" w14:textId="77777777">
      <w:pPr>
        <w:rPr>
          <w:sz w:val="16"/>
        </w:rPr>
      </w:pPr>
      <w:r w:rsidRPr="001935B3">
        <w:rPr>
          <w:sz w:val="16"/>
        </w:rPr>
        <w:t xml:space="preserve">His voting record, however, presents a contrary picture. </w:t>
      </w:r>
      <w:r w:rsidRPr="00F53F08">
        <w:rPr>
          <w:rStyle w:val="StyleUnderline"/>
          <w:highlight w:val="cyan"/>
        </w:rPr>
        <w:t>Roberts</w:t>
      </w:r>
      <w:r w:rsidRPr="001935B3">
        <w:rPr>
          <w:rStyle w:val="StyleUnderline"/>
        </w:rPr>
        <w:t xml:space="preserve"> </w:t>
      </w:r>
      <w:r w:rsidRPr="001935B3">
        <w:rPr>
          <w:rStyle w:val="Emphasis"/>
        </w:rPr>
        <w:t xml:space="preserve">always </w:t>
      </w:r>
      <w:r w:rsidRPr="00F53F08">
        <w:rPr>
          <w:rStyle w:val="Emphasis"/>
          <w:highlight w:val="cyan"/>
        </w:rPr>
        <w:t>votes</w:t>
      </w:r>
      <w:r w:rsidRPr="00F53F08">
        <w:rPr>
          <w:rStyle w:val="StyleUnderline"/>
          <w:highlight w:val="cyan"/>
        </w:rPr>
        <w:t xml:space="preserve"> to overturn precedent when</w:t>
      </w:r>
      <w:r w:rsidRPr="001935B3">
        <w:rPr>
          <w:rStyle w:val="StyleUnderline"/>
        </w:rPr>
        <w:t xml:space="preserve"> doing so advances a </w:t>
      </w:r>
      <w:r w:rsidRPr="00F53F08">
        <w:rPr>
          <w:rStyle w:val="Emphasis"/>
          <w:highlight w:val="cyan"/>
        </w:rPr>
        <w:t>conservative</w:t>
      </w:r>
      <w:r w:rsidRPr="001935B3">
        <w:rPr>
          <w:rStyle w:val="Emphasis"/>
        </w:rPr>
        <w:t xml:space="preserve"> partisan agenda</w:t>
      </w:r>
      <w:r w:rsidRPr="001935B3">
        <w:rPr>
          <w:rStyle w:val="StyleUnderline"/>
        </w:rPr>
        <w:t xml:space="preserve">, </w:t>
      </w:r>
      <w:r w:rsidRPr="00F53F08">
        <w:rPr>
          <w:rStyle w:val="StyleUnderline"/>
          <w:highlight w:val="cyan"/>
        </w:rPr>
        <w:t>and</w:t>
      </w:r>
      <w:r w:rsidRPr="001935B3">
        <w:rPr>
          <w:rStyle w:val="StyleUnderline"/>
        </w:rPr>
        <w:t xml:space="preserve"> </w:t>
      </w:r>
      <w:r w:rsidRPr="001935B3">
        <w:rPr>
          <w:rStyle w:val="Emphasis"/>
        </w:rPr>
        <w:t xml:space="preserve">almost always </w:t>
      </w:r>
      <w:r w:rsidRPr="00F53F08">
        <w:rPr>
          <w:rStyle w:val="Emphasis"/>
          <w:highlight w:val="cyan"/>
        </w:rPr>
        <w:t>votes</w:t>
      </w:r>
      <w:r w:rsidRPr="00F53F08">
        <w:rPr>
          <w:rStyle w:val="StyleUnderline"/>
          <w:highlight w:val="cyan"/>
        </w:rPr>
        <w:t xml:space="preserve"> to affirm precedent when</w:t>
      </w:r>
      <w:r w:rsidRPr="001935B3">
        <w:rPr>
          <w:rStyle w:val="StyleUnderline"/>
        </w:rPr>
        <w:t xml:space="preserve"> </w:t>
      </w:r>
      <w:r w:rsidRPr="001935B3">
        <w:rPr>
          <w:rStyle w:val="Emphasis"/>
        </w:rPr>
        <w:t xml:space="preserve">doing </w:t>
      </w:r>
      <w:r w:rsidRPr="00F53F08">
        <w:rPr>
          <w:rStyle w:val="Emphasis"/>
          <w:highlight w:val="cyan"/>
        </w:rPr>
        <w:t>otherwise</w:t>
      </w:r>
      <w:r w:rsidRPr="00F53F08">
        <w:rPr>
          <w:rStyle w:val="StyleUnderline"/>
        </w:rPr>
        <w:t xml:space="preserve"> would advance a </w:t>
      </w:r>
      <w:r w:rsidRPr="00F53F08">
        <w:rPr>
          <w:rStyle w:val="StyleUnderline"/>
          <w:highlight w:val="cyan"/>
        </w:rPr>
        <w:t>liberal</w:t>
      </w:r>
      <w:r w:rsidRPr="00F53F08">
        <w:rPr>
          <w:rStyle w:val="StyleUnderline"/>
        </w:rPr>
        <w:t xml:space="preserve"> end</w:t>
      </w:r>
      <w:r w:rsidRPr="001935B3">
        <w:rPr>
          <w:sz w:val="16"/>
        </w:rPr>
        <w:t>. His voting record concerning past precedent, in other words, has nothing to do with questions of “evenhandedness, predictability, [and] stability,” and everything to do with partisanship.</w:t>
      </w:r>
    </w:p>
    <w:p w:rsidRPr="001935B3" w:rsidR="001935B3" w:rsidP="001935B3" w:rsidRDefault="001935B3" w14:paraId="20B77B57" w14:textId="77777777">
      <w:pPr>
        <w:rPr>
          <w:sz w:val="16"/>
        </w:rPr>
      </w:pPr>
      <w:r w:rsidRPr="001935B3">
        <w:rPr>
          <w:sz w:val="16"/>
        </w:rPr>
        <w:t xml:space="preserve">Chief Justice </w:t>
      </w:r>
      <w:r w:rsidRPr="00F53F08">
        <w:rPr>
          <w:rStyle w:val="StyleUnderline"/>
          <w:highlight w:val="cyan"/>
        </w:rPr>
        <w:t xml:space="preserve">Roberts </w:t>
      </w:r>
      <w:r w:rsidRPr="00F53F08">
        <w:rPr>
          <w:rStyle w:val="Emphasis"/>
          <w:highlight w:val="cyan"/>
        </w:rPr>
        <w:t>eviscerated</w:t>
      </w:r>
      <w:r w:rsidRPr="001935B3">
        <w:rPr>
          <w:sz w:val="16"/>
        </w:rPr>
        <w:t xml:space="preserve"> a wide range of protections </w:t>
      </w:r>
      <w:r w:rsidRPr="00F53F08">
        <w:rPr>
          <w:sz w:val="16"/>
        </w:rPr>
        <w:t xml:space="preserve">by voting to overturn precedents involving </w:t>
      </w:r>
      <w:r w:rsidRPr="00F53F08">
        <w:rPr>
          <w:rStyle w:val="StyleUnderline"/>
          <w:highlight w:val="cyan"/>
        </w:rPr>
        <w:t>campaign finance</w:t>
      </w:r>
      <w:r w:rsidRPr="00F53F08">
        <w:rPr>
          <w:rStyle w:val="StyleUnderline"/>
        </w:rPr>
        <w:t xml:space="preserve">, reproductive </w:t>
      </w:r>
      <w:r w:rsidRPr="00F53F08">
        <w:rPr>
          <w:rStyle w:val="StyleUnderline"/>
          <w:highlight w:val="cyan"/>
        </w:rPr>
        <w:t>health, worker</w:t>
      </w:r>
      <w:r w:rsidRPr="00F53F08">
        <w:rPr>
          <w:rStyle w:val="StyleUnderline"/>
        </w:rPr>
        <w:t xml:space="preserve">s’ rights, </w:t>
      </w:r>
      <w:r w:rsidRPr="00F53F08">
        <w:rPr>
          <w:rStyle w:val="StyleUnderline"/>
          <w:highlight w:val="cyan"/>
        </w:rPr>
        <w:t>gun safety, affirmative action</w:t>
      </w:r>
      <w:r w:rsidRPr="00F53F08">
        <w:rPr>
          <w:rStyle w:val="StyleUnderline"/>
        </w:rPr>
        <w:t xml:space="preserve">, and procedural </w:t>
      </w:r>
      <w:r w:rsidRPr="00F53F08">
        <w:rPr>
          <w:rStyle w:val="StyleUnderline"/>
          <w:highlight w:val="cyan"/>
        </w:rPr>
        <w:t>justice, and</w:t>
      </w:r>
      <w:r w:rsidRPr="00F53F08">
        <w:rPr>
          <w:sz w:val="16"/>
        </w:rPr>
        <w:t xml:space="preserve"> he sought to deny </w:t>
      </w:r>
      <w:r w:rsidRPr="00F53F08">
        <w:rPr>
          <w:rStyle w:val="StyleUnderline"/>
        </w:rPr>
        <w:t xml:space="preserve">protections for </w:t>
      </w:r>
      <w:r w:rsidRPr="00F53F08">
        <w:rPr>
          <w:rStyle w:val="StyleUnderline"/>
          <w:highlight w:val="cyan"/>
        </w:rPr>
        <w:t>gay</w:t>
      </w:r>
      <w:r w:rsidRPr="00F53F08">
        <w:rPr>
          <w:rStyle w:val="StyleUnderline"/>
        </w:rPr>
        <w:t xml:space="preserve"> and lesbian American</w:t>
      </w:r>
      <w:r w:rsidRPr="00F53F08">
        <w:rPr>
          <w:rStyle w:val="StyleUnderline"/>
          <w:highlight w:val="cyan"/>
        </w:rPr>
        <w:t>s</w:t>
      </w:r>
      <w:r w:rsidRPr="00F53F08">
        <w:rPr>
          <w:sz w:val="16"/>
        </w:rPr>
        <w:t xml:space="preserve"> by voting to affirm precedent in opposition to marriage equality. Among all Supreme Court justices since 1946 who have ruled in at least five precedent-overturning cases, Roberts is the second most conservative. With 84% conservative votes in such cases, Roberts only trails Justice Alito’s 88%, and Roberts and A</w:t>
      </w:r>
      <w:r w:rsidRPr="001935B3">
        <w:rPr>
          <w:sz w:val="16"/>
        </w:rPr>
        <w:t>lito are the only justices with frequencies above 80%.</w:t>
      </w:r>
    </w:p>
    <w:p w:rsidRPr="00A24BDB" w:rsidR="001935B3" w:rsidP="001935B3" w:rsidRDefault="001935B3" w14:paraId="3258BC27" w14:textId="42A73BD8">
      <w:pPr>
        <w:rPr>
          <w:sz w:val="16"/>
        </w:rPr>
      </w:pPr>
      <w:r w:rsidRPr="001935B3">
        <w:rPr>
          <w:sz w:val="16"/>
        </w:rPr>
        <w:t xml:space="preserve">Chief Justice </w:t>
      </w:r>
      <w:r w:rsidRPr="001935B3">
        <w:rPr>
          <w:rStyle w:val="StyleUnderline"/>
        </w:rPr>
        <w:t xml:space="preserve">Roberts’s record of overturning </w:t>
      </w:r>
      <w:r w:rsidRPr="001935B3">
        <w:rPr>
          <w:rStyle w:val="Emphasis"/>
        </w:rPr>
        <w:t>critical Supreme Court precedents</w:t>
      </w:r>
      <w:r w:rsidRPr="001935B3">
        <w:rPr>
          <w:rStyle w:val="StyleUnderline"/>
        </w:rPr>
        <w:t xml:space="preserve"> has been </w:t>
      </w:r>
      <w:r w:rsidRPr="001935B3">
        <w:rPr>
          <w:rStyle w:val="Emphasis"/>
        </w:rPr>
        <w:t>so successful</w:t>
      </w:r>
      <w:r w:rsidRPr="001935B3">
        <w:rPr>
          <w:rStyle w:val="StyleUnderline"/>
        </w:rPr>
        <w:t xml:space="preserve"> that GOP complaints about activist judges have become </w:t>
      </w:r>
      <w:r w:rsidRPr="001935B3">
        <w:rPr>
          <w:rStyle w:val="Emphasis"/>
        </w:rPr>
        <w:t>much more muted</w:t>
      </w:r>
      <w:r w:rsidRPr="001935B3">
        <w:rPr>
          <w:rStyle w:val="StyleUnderline"/>
        </w:rPr>
        <w:t>. Roberts is not</w:t>
      </w:r>
      <w:r w:rsidRPr="001935B3">
        <w:rPr>
          <w:sz w:val="16"/>
        </w:rPr>
        <w:t xml:space="preserve"> a </w:t>
      </w:r>
      <w:r w:rsidRPr="001935B3">
        <w:rPr>
          <w:rStyle w:val="StyleUnderline"/>
        </w:rPr>
        <w:t>moderate</w:t>
      </w:r>
      <w:r w:rsidRPr="001935B3">
        <w:rPr>
          <w:sz w:val="16"/>
        </w:rPr>
        <w:t xml:space="preserve">, despite his reputation for centrism. </w:t>
      </w:r>
      <w:r w:rsidRPr="00F53F08">
        <w:rPr>
          <w:rStyle w:val="StyleUnderline"/>
          <w:highlight w:val="cyan"/>
        </w:rPr>
        <w:t xml:space="preserve">He is </w:t>
      </w:r>
      <w:r w:rsidRPr="00F53F08">
        <w:rPr>
          <w:rStyle w:val="Emphasis"/>
          <w:highlight w:val="cyan"/>
        </w:rPr>
        <w:t>an activist</w:t>
      </w:r>
      <w:r w:rsidRPr="001935B3">
        <w:rPr>
          <w:rStyle w:val="Emphasis"/>
        </w:rPr>
        <w:t xml:space="preserve">, partisan </w:t>
      </w:r>
      <w:r w:rsidRPr="00F53F08">
        <w:rPr>
          <w:rStyle w:val="Emphasis"/>
          <w:highlight w:val="cyan"/>
        </w:rPr>
        <w:t>jurist</w:t>
      </w:r>
      <w:r w:rsidRPr="00F53F08">
        <w:rPr>
          <w:rStyle w:val="StyleUnderline"/>
          <w:highlight w:val="cyan"/>
        </w:rPr>
        <w:t xml:space="preserve"> in the mold of</w:t>
      </w:r>
      <w:r w:rsidRPr="00F53F08">
        <w:t xml:space="preserve"> </w:t>
      </w:r>
      <w:r w:rsidRPr="001935B3">
        <w:rPr>
          <w:sz w:val="16"/>
        </w:rPr>
        <w:t xml:space="preserve">his most conservative colleagues, Justices </w:t>
      </w:r>
      <w:r w:rsidRPr="00F53F08">
        <w:rPr>
          <w:rStyle w:val="StyleUnderline"/>
          <w:highlight w:val="cyan"/>
        </w:rPr>
        <w:t>Thomas</w:t>
      </w:r>
      <w:r w:rsidRPr="001935B3">
        <w:rPr>
          <w:rStyle w:val="StyleUnderline"/>
        </w:rPr>
        <w:t>, Alito, Scalia, and Kavanaugh. His</w:t>
      </w:r>
      <w:r w:rsidRPr="001935B3">
        <w:rPr>
          <w:sz w:val="16"/>
        </w:rPr>
        <w:t xml:space="preserve"> reputation for </w:t>
      </w:r>
      <w:r w:rsidRPr="00F53F08">
        <w:rPr>
          <w:rStyle w:val="StyleUnderline"/>
          <w:highlight w:val="cyan"/>
        </w:rPr>
        <w:t>moderation</w:t>
      </w:r>
      <w:r w:rsidRPr="001935B3">
        <w:rPr>
          <w:rStyle w:val="StyleUnderline"/>
        </w:rPr>
        <w:t xml:space="preserve"> is </w:t>
      </w:r>
      <w:r w:rsidRPr="001935B3">
        <w:rPr>
          <w:rStyle w:val="Emphasis"/>
        </w:rPr>
        <w:t xml:space="preserve">completely </w:t>
      </w:r>
      <w:r w:rsidRPr="00F53F08">
        <w:rPr>
          <w:rStyle w:val="Emphasis"/>
          <w:highlight w:val="cyan"/>
        </w:rPr>
        <w:t>at odds</w:t>
      </w:r>
      <w:r w:rsidRPr="00F53F08">
        <w:rPr>
          <w:rStyle w:val="StyleUnderline"/>
          <w:highlight w:val="cyan"/>
        </w:rPr>
        <w:t xml:space="preserve"> with his</w:t>
      </w:r>
      <w:r w:rsidRPr="001935B3">
        <w:rPr>
          <w:rStyle w:val="StyleUnderline"/>
        </w:rPr>
        <w:t xml:space="preserve"> actual </w:t>
      </w:r>
      <w:r w:rsidRPr="00F53F08">
        <w:rPr>
          <w:rStyle w:val="StyleUnderline"/>
          <w:highlight w:val="cyan"/>
        </w:rPr>
        <w:t>record</w:t>
      </w:r>
      <w:r w:rsidRPr="001935B3">
        <w:rPr>
          <w:sz w:val="16"/>
        </w:rPr>
        <w:t xml:space="preserve">. </w:t>
      </w:r>
    </w:p>
    <w:p w:rsidR="00860DD0" w:rsidP="009E5979" w:rsidRDefault="009E5979" w14:paraId="5618C0A1" w14:textId="11B6835F">
      <w:pPr>
        <w:pStyle w:val="Heading3"/>
      </w:pPr>
      <w:r>
        <w:t xml:space="preserve">2AC – </w:t>
      </w:r>
      <w:r w:rsidR="001935B3">
        <w:t>AT: Link Uniqueness</w:t>
      </w:r>
    </w:p>
    <w:p w:rsidR="003C55F8" w:rsidP="003C55F8" w:rsidRDefault="009E5979" w14:paraId="38FCBD74" w14:textId="5D84B009">
      <w:pPr>
        <w:pStyle w:val="Heading4"/>
      </w:pPr>
      <w:r>
        <w:t xml:space="preserve">Roberts might go lib </w:t>
      </w:r>
      <w:r w:rsidR="009B0CFF">
        <w:t xml:space="preserve">in </w:t>
      </w:r>
      <w:r w:rsidRPr="00521100" w:rsidR="009B0CFF">
        <w:rPr>
          <w:i/>
          <w:iCs w:val="0"/>
        </w:rPr>
        <w:t>June Medical</w:t>
      </w:r>
      <w:r w:rsidR="009B0CFF">
        <w:t xml:space="preserve"> </w:t>
      </w:r>
      <w:r>
        <w:t>– thumps the link.</w:t>
      </w:r>
    </w:p>
    <w:p w:rsidRPr="003C55F8" w:rsidR="003C55F8" w:rsidP="003C55F8" w:rsidRDefault="003C55F8" w14:paraId="74ED408C" w14:textId="551658AA">
      <w:r w:rsidRPr="003C55F8">
        <w:rPr>
          <w:rStyle w:val="Style13ptBold"/>
        </w:rPr>
        <w:t>Higgins 20</w:t>
      </w:r>
      <w:r>
        <w:t xml:space="preserve"> – Tucker Higgins, reporter. [Roberts signals he could side with liberals in Supreme Court abortion arguments, </w:t>
      </w:r>
      <w:r w:rsidR="00C70E9B">
        <w:t>3-4</w:t>
      </w:r>
      <w:r>
        <w:t>-</w:t>
      </w:r>
      <w:r w:rsidR="00C70E9B">
        <w:t>2020</w:t>
      </w:r>
      <w:r>
        <w:t>, https://www.cnbc.com/2020/03/04/supreme-court-abortion-case-roberts-signals-he-could-side-with-liberals.html]//BPS</w:t>
      </w:r>
    </w:p>
    <w:p w:rsidRPr="009B0CFF" w:rsidR="003C55F8" w:rsidP="009E5979" w:rsidRDefault="009E5979" w14:paraId="394A389C" w14:textId="77777777">
      <w:pPr>
        <w:rPr>
          <w:sz w:val="16"/>
        </w:rPr>
      </w:pPr>
      <w:r w:rsidRPr="009B0CFF">
        <w:rPr>
          <w:sz w:val="16"/>
        </w:rPr>
        <w:t xml:space="preserve">WASHINGTON — Chief Justice John </w:t>
      </w:r>
      <w:r w:rsidRPr="00CC15D6">
        <w:rPr>
          <w:rStyle w:val="StyleUnderline"/>
          <w:highlight w:val="cyan"/>
        </w:rPr>
        <w:t>Roberts</w:t>
      </w:r>
      <w:r w:rsidRPr="009E5979">
        <w:rPr>
          <w:rStyle w:val="StyleUnderline"/>
        </w:rPr>
        <w:t xml:space="preserve"> left open</w:t>
      </w:r>
      <w:r w:rsidRPr="009B0CFF">
        <w:rPr>
          <w:sz w:val="16"/>
        </w:rPr>
        <w:t xml:space="preserve"> the possibility </w:t>
      </w:r>
      <w:r w:rsidRPr="009E5979">
        <w:rPr>
          <w:rStyle w:val="StyleUnderline"/>
        </w:rPr>
        <w:t xml:space="preserve">that he </w:t>
      </w:r>
      <w:r w:rsidRPr="00CC15D6">
        <w:rPr>
          <w:rStyle w:val="StyleUnderline"/>
          <w:highlight w:val="cyan"/>
        </w:rPr>
        <w:t>could side</w:t>
      </w:r>
      <w:r w:rsidRPr="009E5979">
        <w:rPr>
          <w:rStyle w:val="StyleUnderline"/>
        </w:rPr>
        <w:t xml:space="preserve"> with</w:t>
      </w:r>
      <w:r w:rsidRPr="009B0CFF">
        <w:rPr>
          <w:sz w:val="16"/>
        </w:rPr>
        <w:t xml:space="preserve"> the Supreme Court’s </w:t>
      </w:r>
      <w:r w:rsidRPr="00CC15D6">
        <w:rPr>
          <w:rStyle w:val="StyleUnderline"/>
          <w:highlight w:val="cyan"/>
        </w:rPr>
        <w:t>liberal</w:t>
      </w:r>
      <w:r w:rsidRPr="009B0CFF">
        <w:rPr>
          <w:sz w:val="16"/>
        </w:rPr>
        <w:t xml:space="preserve"> wing </w:t>
      </w:r>
      <w:r w:rsidRPr="00CC15D6">
        <w:rPr>
          <w:rStyle w:val="StyleUnderline"/>
        </w:rPr>
        <w:t>during</w:t>
      </w:r>
      <w:r w:rsidRPr="009E5979">
        <w:rPr>
          <w:rStyle w:val="StyleUnderline"/>
        </w:rPr>
        <w:t xml:space="preserve"> </w:t>
      </w:r>
      <w:r w:rsidRPr="00CC15D6">
        <w:rPr>
          <w:rStyle w:val="StyleUnderline"/>
        </w:rPr>
        <w:t>intensive, fact-based arguments</w:t>
      </w:r>
      <w:r w:rsidRPr="009E5979">
        <w:rPr>
          <w:rStyle w:val="StyleUnderline"/>
        </w:rPr>
        <w:t xml:space="preserve"> </w:t>
      </w:r>
      <w:r w:rsidRPr="00CC15D6">
        <w:rPr>
          <w:rStyle w:val="StyleUnderline"/>
          <w:highlight w:val="cyan"/>
        </w:rPr>
        <w:t>on</w:t>
      </w:r>
      <w:r w:rsidRPr="009B0CFF">
        <w:rPr>
          <w:sz w:val="16"/>
        </w:rPr>
        <w:t xml:space="preserve"> Wednesday </w:t>
      </w:r>
      <w:r w:rsidRPr="009E5979">
        <w:rPr>
          <w:rStyle w:val="StyleUnderline"/>
        </w:rPr>
        <w:t xml:space="preserve">in a </w:t>
      </w:r>
      <w:r w:rsidRPr="009E5979">
        <w:rPr>
          <w:rStyle w:val="Emphasis"/>
        </w:rPr>
        <w:t xml:space="preserve">high-profile </w:t>
      </w:r>
      <w:r w:rsidRPr="00CC15D6">
        <w:rPr>
          <w:rStyle w:val="Emphasis"/>
          <w:highlight w:val="cyan"/>
        </w:rPr>
        <w:t>abortion</w:t>
      </w:r>
      <w:r w:rsidRPr="009E5979">
        <w:rPr>
          <w:rStyle w:val="Emphasis"/>
        </w:rPr>
        <w:t xml:space="preserve"> case</w:t>
      </w:r>
      <w:r w:rsidRPr="009B0CFF">
        <w:rPr>
          <w:sz w:val="16"/>
        </w:rPr>
        <w:t xml:space="preserve">. </w:t>
      </w:r>
    </w:p>
    <w:p w:rsidRPr="009B0CFF" w:rsidR="008705BD" w:rsidP="008705BD" w:rsidRDefault="009E5979" w14:paraId="5CEC9454" w14:textId="49AAD214">
      <w:pPr>
        <w:rPr>
          <w:sz w:val="16"/>
        </w:rPr>
      </w:pPr>
      <w:r w:rsidRPr="008705BD">
        <w:rPr>
          <w:rStyle w:val="StyleUnderline"/>
        </w:rPr>
        <w:t xml:space="preserve">A </w:t>
      </w:r>
      <w:r w:rsidRPr="00CC15D6">
        <w:rPr>
          <w:rStyle w:val="StyleUnderline"/>
          <w:highlight w:val="cyan"/>
        </w:rPr>
        <w:t>vote</w:t>
      </w:r>
      <w:r w:rsidRPr="008705BD">
        <w:rPr>
          <w:rStyle w:val="StyleUnderline"/>
        </w:rPr>
        <w:t xml:space="preserve"> with the court’s four liberal justices to strike down a Louisiana law regulating abortion providers </w:t>
      </w:r>
      <w:r w:rsidRPr="00CC15D6">
        <w:rPr>
          <w:rStyle w:val="StyleUnderline"/>
          <w:highlight w:val="cyan"/>
        </w:rPr>
        <w:t>would be</w:t>
      </w:r>
      <w:r w:rsidRPr="008705BD">
        <w:rPr>
          <w:rStyle w:val="StyleUnderline"/>
        </w:rPr>
        <w:t xml:space="preserve"> a </w:t>
      </w:r>
      <w:r w:rsidRPr="00CC15D6">
        <w:rPr>
          <w:rStyle w:val="Emphasis"/>
          <w:highlight w:val="cyan"/>
        </w:rPr>
        <w:t>dramatic</w:t>
      </w:r>
      <w:r w:rsidRPr="008705BD">
        <w:rPr>
          <w:rStyle w:val="Emphasis"/>
        </w:rPr>
        <w:t xml:space="preserve"> turnaround</w:t>
      </w:r>
      <w:r w:rsidRPr="008705BD">
        <w:rPr>
          <w:rStyle w:val="StyleUnderline"/>
        </w:rPr>
        <w:t xml:space="preserve"> for the chief justice, who joined a </w:t>
      </w:r>
      <w:r w:rsidRPr="008705BD">
        <w:rPr>
          <w:rStyle w:val="Emphasis"/>
        </w:rPr>
        <w:t>dissenting opinion</w:t>
      </w:r>
      <w:r w:rsidRPr="008705BD">
        <w:rPr>
          <w:rStyle w:val="StyleUnderline"/>
        </w:rPr>
        <w:t xml:space="preserve"> from the court’s decision striking down a </w:t>
      </w:r>
      <w:r w:rsidRPr="008705BD">
        <w:rPr>
          <w:rStyle w:val="Emphasis"/>
        </w:rPr>
        <w:t>similar law</w:t>
      </w:r>
      <w:r w:rsidRPr="008705BD">
        <w:rPr>
          <w:rStyle w:val="StyleUnderline"/>
        </w:rPr>
        <w:t xml:space="preserve"> in Texas just four years ago</w:t>
      </w:r>
      <w:r w:rsidRPr="009B0CFF">
        <w:rPr>
          <w:sz w:val="16"/>
        </w:rPr>
        <w:t>.</w:t>
      </w:r>
    </w:p>
    <w:p w:rsidRPr="009B0CFF" w:rsidR="008705BD" w:rsidP="009E5979" w:rsidRDefault="009E5979" w14:paraId="2AF74570" w14:textId="7392AC65">
      <w:pPr>
        <w:rPr>
          <w:sz w:val="16"/>
        </w:rPr>
      </w:pPr>
      <w:r w:rsidRPr="009B0CFF">
        <w:rPr>
          <w:sz w:val="16"/>
        </w:rPr>
        <w:t xml:space="preserve">But on Wednesday, </w:t>
      </w:r>
      <w:r w:rsidRPr="00CC15D6">
        <w:rPr>
          <w:rStyle w:val="StyleUnderline"/>
        </w:rPr>
        <w:t>Roberts</w:t>
      </w:r>
      <w:r w:rsidRPr="008705BD">
        <w:rPr>
          <w:rStyle w:val="StyleUnderline"/>
        </w:rPr>
        <w:t xml:space="preserve"> suggested he saw</w:t>
      </w:r>
      <w:r w:rsidRPr="009B0CFF">
        <w:rPr>
          <w:sz w:val="16"/>
        </w:rPr>
        <w:t xml:space="preserve"> that </w:t>
      </w:r>
      <w:r w:rsidRPr="008705BD">
        <w:rPr>
          <w:rStyle w:val="StyleUnderline"/>
        </w:rPr>
        <w:t xml:space="preserve">decision as </w:t>
      </w:r>
      <w:r w:rsidRPr="008705BD">
        <w:rPr>
          <w:rStyle w:val="Emphasis"/>
        </w:rPr>
        <w:t>binding</w:t>
      </w:r>
      <w:r w:rsidRPr="009B0CFF">
        <w:rPr>
          <w:sz w:val="16"/>
        </w:rPr>
        <w:t xml:space="preserve">. That ruling found that the Texas law had no medical benefits and placed an unconstitutional burden on women seeking abortion. Roberts twice said the medical benefits for the Louisiana law would likely be the same. </w:t>
      </w:r>
    </w:p>
    <w:p w:rsidRPr="009B0CFF" w:rsidR="008705BD" w:rsidP="009E5979" w:rsidRDefault="009E5979" w14:paraId="1F747A50" w14:textId="77777777">
      <w:pPr>
        <w:rPr>
          <w:sz w:val="16"/>
        </w:rPr>
      </w:pPr>
      <w:r w:rsidRPr="009B0CFF">
        <w:rPr>
          <w:sz w:val="16"/>
        </w:rPr>
        <w:t xml:space="preserve">“I understand the idea that the impact might be different in different places, but as far as the benefits of the law, that’s going to be the same in each state, isn’t it?” Roberts asked of Louisiana Solicitor General Elizabeth </w:t>
      </w:r>
      <w:proofErr w:type="spellStart"/>
      <w:r w:rsidRPr="009B0CFF">
        <w:rPr>
          <w:sz w:val="16"/>
        </w:rPr>
        <w:t>Murrill</w:t>
      </w:r>
      <w:proofErr w:type="spellEnd"/>
      <w:r w:rsidRPr="009B0CFF">
        <w:rPr>
          <w:sz w:val="16"/>
        </w:rPr>
        <w:t xml:space="preserve"> at one point.</w:t>
      </w:r>
    </w:p>
    <w:p w:rsidRPr="009B0CFF" w:rsidR="008705BD" w:rsidP="009E5979" w:rsidRDefault="009E5979" w14:paraId="56711AC4" w14:textId="77777777">
      <w:pPr>
        <w:rPr>
          <w:sz w:val="16"/>
        </w:rPr>
      </w:pPr>
      <w:r w:rsidRPr="00CC15D6">
        <w:rPr>
          <w:rStyle w:val="StyleUnderline"/>
          <w:highlight w:val="cyan"/>
        </w:rPr>
        <w:t>Wednesday</w:t>
      </w:r>
      <w:r w:rsidRPr="00CC15D6">
        <w:rPr>
          <w:rStyle w:val="StyleUnderline"/>
        </w:rPr>
        <w:t>’s</w:t>
      </w:r>
      <w:r w:rsidRPr="003C55F8">
        <w:rPr>
          <w:rStyle w:val="StyleUnderline"/>
        </w:rPr>
        <w:t xml:space="preserve"> case </w:t>
      </w:r>
      <w:r w:rsidRPr="00CC15D6">
        <w:rPr>
          <w:rStyle w:val="StyleUnderline"/>
          <w:highlight w:val="cyan"/>
        </w:rPr>
        <w:t xml:space="preserve">was the </w:t>
      </w:r>
      <w:r w:rsidRPr="00CC15D6">
        <w:rPr>
          <w:rStyle w:val="Emphasis"/>
          <w:highlight w:val="cyan"/>
        </w:rPr>
        <w:t>first</w:t>
      </w:r>
      <w:r w:rsidRPr="003C55F8">
        <w:rPr>
          <w:rStyle w:val="Emphasis"/>
        </w:rPr>
        <w:t xml:space="preserve"> substantial </w:t>
      </w:r>
      <w:r w:rsidRPr="00CC15D6">
        <w:rPr>
          <w:rStyle w:val="Emphasis"/>
          <w:highlight w:val="cyan"/>
        </w:rPr>
        <w:t>abortion dispute</w:t>
      </w:r>
      <w:r w:rsidRPr="003C55F8">
        <w:rPr>
          <w:rStyle w:val="StyleUnderline"/>
        </w:rPr>
        <w:t xml:space="preserve"> to come </w:t>
      </w:r>
      <w:r w:rsidRPr="00CC15D6">
        <w:rPr>
          <w:rStyle w:val="StyleUnderline"/>
          <w:highlight w:val="cyan"/>
        </w:rPr>
        <w:t xml:space="preserve">before </w:t>
      </w:r>
      <w:r w:rsidRPr="00CC15D6">
        <w:rPr>
          <w:rStyle w:val="Emphasis"/>
          <w:highlight w:val="cyan"/>
        </w:rPr>
        <w:t>the</w:t>
      </w:r>
      <w:r w:rsidRPr="003C55F8">
        <w:rPr>
          <w:rStyle w:val="Emphasis"/>
        </w:rPr>
        <w:t xml:space="preserve"> top </w:t>
      </w:r>
      <w:r w:rsidRPr="00CC15D6">
        <w:rPr>
          <w:rStyle w:val="Emphasis"/>
          <w:highlight w:val="cyan"/>
        </w:rPr>
        <w:t>court</w:t>
      </w:r>
      <w:r w:rsidRPr="00CC15D6">
        <w:rPr>
          <w:rStyle w:val="StyleUnderline"/>
          <w:highlight w:val="cyan"/>
        </w:rPr>
        <w:t xml:space="preserve"> since</w:t>
      </w:r>
      <w:r w:rsidRPr="009B0CFF">
        <w:rPr>
          <w:sz w:val="16"/>
        </w:rPr>
        <w:t xml:space="preserve"> the confirmation of President Donald </w:t>
      </w:r>
      <w:r w:rsidRPr="003C55F8">
        <w:rPr>
          <w:rStyle w:val="StyleUnderline"/>
        </w:rPr>
        <w:t>Trump</w:t>
      </w:r>
      <w:r w:rsidRPr="009B0CFF">
        <w:rPr>
          <w:sz w:val="16"/>
        </w:rPr>
        <w:t xml:space="preserve">’s two appointees, Justices Neil </w:t>
      </w:r>
      <w:r w:rsidRPr="00CC15D6">
        <w:rPr>
          <w:rStyle w:val="StyleUnderline"/>
          <w:highlight w:val="cyan"/>
        </w:rPr>
        <w:t>Gorsuch</w:t>
      </w:r>
      <w:r w:rsidRPr="00582035">
        <w:rPr>
          <w:rStyle w:val="StyleUnderline"/>
        </w:rPr>
        <w:t xml:space="preserve"> and</w:t>
      </w:r>
      <w:r w:rsidRPr="009B0CFF">
        <w:rPr>
          <w:sz w:val="16"/>
        </w:rPr>
        <w:t xml:space="preserve"> Brett </w:t>
      </w:r>
      <w:r w:rsidRPr="00582035">
        <w:rPr>
          <w:rStyle w:val="StyleUnderline"/>
        </w:rPr>
        <w:t>Kavanaugh</w:t>
      </w:r>
      <w:r w:rsidRPr="009B0CFF">
        <w:rPr>
          <w:sz w:val="16"/>
        </w:rPr>
        <w:t>.</w:t>
      </w:r>
    </w:p>
    <w:p w:rsidRPr="009B0CFF" w:rsidR="008705BD" w:rsidP="009E5979" w:rsidRDefault="009E5979" w14:paraId="040B48F7" w14:textId="77777777">
      <w:pPr>
        <w:rPr>
          <w:sz w:val="16"/>
        </w:rPr>
      </w:pPr>
      <w:r w:rsidRPr="00CC15D6">
        <w:rPr>
          <w:rStyle w:val="StyleUnderline"/>
          <w:highlight w:val="cyan"/>
        </w:rPr>
        <w:t>It</w:t>
      </w:r>
      <w:r w:rsidRPr="00582035">
        <w:rPr>
          <w:rStyle w:val="StyleUnderline"/>
        </w:rPr>
        <w:t xml:space="preserve"> marks a </w:t>
      </w:r>
      <w:r w:rsidRPr="00582035">
        <w:rPr>
          <w:rStyle w:val="Emphasis"/>
        </w:rPr>
        <w:t xml:space="preserve">significant </w:t>
      </w:r>
      <w:r w:rsidRPr="00CC15D6">
        <w:rPr>
          <w:rStyle w:val="Emphasis"/>
          <w:highlight w:val="cyan"/>
        </w:rPr>
        <w:t>test</w:t>
      </w:r>
      <w:r w:rsidRPr="00582035">
        <w:rPr>
          <w:rStyle w:val="StyleUnderline"/>
        </w:rPr>
        <w:t xml:space="preserve"> of </w:t>
      </w:r>
      <w:r w:rsidRPr="00CC15D6">
        <w:rPr>
          <w:rStyle w:val="StyleUnderline"/>
          <w:highlight w:val="cyan"/>
        </w:rPr>
        <w:t>how</w:t>
      </w:r>
      <w:r w:rsidRPr="00582035">
        <w:rPr>
          <w:rStyle w:val="StyleUnderline"/>
        </w:rPr>
        <w:t xml:space="preserve"> the court’s </w:t>
      </w:r>
      <w:r w:rsidRPr="00CC15D6">
        <w:rPr>
          <w:rStyle w:val="Emphasis"/>
          <w:highlight w:val="cyan"/>
        </w:rPr>
        <w:t>new</w:t>
      </w:r>
      <w:r w:rsidRPr="00582035">
        <w:rPr>
          <w:rStyle w:val="Emphasis"/>
        </w:rPr>
        <w:t xml:space="preserve"> conservative </w:t>
      </w:r>
      <w:r w:rsidRPr="00CC15D6">
        <w:rPr>
          <w:rStyle w:val="Emphasis"/>
          <w:highlight w:val="cyan"/>
        </w:rPr>
        <w:t>majority</w:t>
      </w:r>
      <w:r w:rsidRPr="00CC15D6">
        <w:rPr>
          <w:sz w:val="16"/>
          <w:highlight w:val="cyan"/>
        </w:rPr>
        <w:t xml:space="preserve"> </w:t>
      </w:r>
      <w:r w:rsidRPr="00CC15D6">
        <w:rPr>
          <w:rStyle w:val="StyleUnderline"/>
          <w:highlight w:val="cyan"/>
        </w:rPr>
        <w:t>will treat</w:t>
      </w:r>
      <w:r w:rsidRPr="00582035">
        <w:rPr>
          <w:rStyle w:val="StyleUnderline"/>
        </w:rPr>
        <w:t xml:space="preserve"> laws concerning </w:t>
      </w:r>
      <w:r w:rsidRPr="00CC15D6">
        <w:rPr>
          <w:rStyle w:val="StyleUnderline"/>
          <w:highlight w:val="cyan"/>
        </w:rPr>
        <w:t>abortion</w:t>
      </w:r>
      <w:r w:rsidRPr="00582035">
        <w:rPr>
          <w:rStyle w:val="StyleUnderline"/>
        </w:rPr>
        <w:t>. How the court</w:t>
      </w:r>
      <w:r w:rsidRPr="009B0CFF">
        <w:rPr>
          <w:sz w:val="16"/>
        </w:rPr>
        <w:t xml:space="preserve"> ultimately </w:t>
      </w:r>
      <w:r w:rsidRPr="00582035">
        <w:rPr>
          <w:rStyle w:val="StyleUnderline"/>
        </w:rPr>
        <w:t xml:space="preserve">comes down could have an impact on the </w:t>
      </w:r>
      <w:r w:rsidRPr="00582035">
        <w:rPr>
          <w:rStyle w:val="Emphasis"/>
        </w:rPr>
        <w:t>next presidential election</w:t>
      </w:r>
      <w:r w:rsidRPr="009B0CFF">
        <w:rPr>
          <w:sz w:val="16"/>
        </w:rPr>
        <w:t>, in a race in which Trump has boasted of his impact on the federal judiciary and sought to develop conservative credentials on abortion.</w:t>
      </w:r>
    </w:p>
    <w:p w:rsidRPr="009B0CFF" w:rsidR="008705BD" w:rsidP="009E5979" w:rsidRDefault="009E5979" w14:paraId="14076050" w14:textId="77777777">
      <w:pPr>
        <w:rPr>
          <w:sz w:val="16"/>
        </w:rPr>
      </w:pPr>
      <w:r w:rsidRPr="009B0CFF">
        <w:rPr>
          <w:sz w:val="16"/>
        </w:rPr>
        <w:t xml:space="preserve">The dispute concerned a Louisiana law that requires doctors who provide abortions to have admitting privileges at a hospital within 30 miles of their clinic, a requirement that could limit the state to just one provider. The court struck down the Texas law by a 5-3 vote in the 2016 case Whole Woman’s Health v. </w:t>
      </w:r>
      <w:proofErr w:type="spellStart"/>
      <w:r w:rsidRPr="009B0CFF">
        <w:rPr>
          <w:sz w:val="16"/>
        </w:rPr>
        <w:t>Hellerstedt</w:t>
      </w:r>
      <w:proofErr w:type="spellEnd"/>
      <w:r w:rsidRPr="009B0CFF">
        <w:rPr>
          <w:sz w:val="16"/>
        </w:rPr>
        <w:t>.</w:t>
      </w:r>
    </w:p>
    <w:p w:rsidRPr="009B0CFF" w:rsidR="008705BD" w:rsidP="00582035" w:rsidRDefault="009E5979" w14:paraId="68541645" w14:textId="77777777">
      <w:pPr>
        <w:rPr>
          <w:sz w:val="16"/>
        </w:rPr>
      </w:pPr>
      <w:r w:rsidRPr="00582035">
        <w:rPr>
          <w:rStyle w:val="StyleUnderline"/>
        </w:rPr>
        <w:t>Roberts</w:t>
      </w:r>
      <w:r w:rsidRPr="009B0CFF">
        <w:rPr>
          <w:sz w:val="16"/>
        </w:rPr>
        <w:t xml:space="preserve"> was in the dissent in the Whole Woman’s Health case. But he </w:t>
      </w:r>
      <w:r w:rsidRPr="00582035">
        <w:rPr>
          <w:rStyle w:val="StyleUnderline"/>
        </w:rPr>
        <w:t>raised questions a year ago by siding with</w:t>
      </w:r>
      <w:r w:rsidRPr="009B0CFF">
        <w:rPr>
          <w:sz w:val="16"/>
        </w:rPr>
        <w:t xml:space="preserve"> the court’s </w:t>
      </w:r>
      <w:r w:rsidRPr="00582035">
        <w:rPr>
          <w:rStyle w:val="StyleUnderline"/>
        </w:rPr>
        <w:t>liberal</w:t>
      </w:r>
      <w:r w:rsidRPr="009B0CFF">
        <w:rPr>
          <w:sz w:val="16"/>
        </w:rPr>
        <w:t xml:space="preserve"> members — Justices Ruth Bader Ginsburg, Stephen Breyer, Elena Kagan and Sonia Sotomayor — </w:t>
      </w:r>
      <w:r w:rsidRPr="00582035">
        <w:rPr>
          <w:rStyle w:val="StyleUnderline"/>
        </w:rPr>
        <w:t>to halt the Louisiana law from going into effect while its challengers pursued their appeal</w:t>
      </w:r>
      <w:r w:rsidRPr="009B0CFF">
        <w:rPr>
          <w:sz w:val="16"/>
        </w:rPr>
        <w:t>.</w:t>
      </w:r>
    </w:p>
    <w:p w:rsidRPr="009B0CFF" w:rsidR="008705BD" w:rsidP="009B0CFF" w:rsidRDefault="009E5979" w14:paraId="4E103428" w14:textId="77777777">
      <w:pPr>
        <w:rPr>
          <w:sz w:val="16"/>
        </w:rPr>
      </w:pPr>
      <w:r w:rsidRPr="009B0CFF">
        <w:rPr>
          <w:sz w:val="16"/>
        </w:rPr>
        <w:t>There were not many clues presented during Wednesday’s arguments as to how Trump’s appointees will vote.</w:t>
      </w:r>
    </w:p>
    <w:p w:rsidRPr="009B0CFF" w:rsidR="008705BD" w:rsidP="009B0CFF" w:rsidRDefault="009E5979" w14:paraId="4B6DCB2E" w14:textId="77777777">
      <w:pPr>
        <w:rPr>
          <w:sz w:val="16"/>
        </w:rPr>
      </w:pPr>
      <w:r w:rsidRPr="009B0CFF">
        <w:rPr>
          <w:sz w:val="16"/>
        </w:rPr>
        <w:t>Gorsuch, who was largely expected to uphold the Louisiana law going into arguments, was unusually silent, asking no questions.</w:t>
      </w:r>
    </w:p>
    <w:p w:rsidRPr="009B0CFF" w:rsidR="008705BD" w:rsidP="009B0CFF" w:rsidRDefault="009E5979" w14:paraId="1F9D78FB" w14:textId="77777777">
      <w:pPr>
        <w:rPr>
          <w:sz w:val="16"/>
        </w:rPr>
      </w:pPr>
      <w:r w:rsidRPr="009B0CFF">
        <w:rPr>
          <w:sz w:val="16"/>
        </w:rPr>
        <w:t xml:space="preserve">Kavanaugh, somewhat more of a mystery, quizzed Center for Reproductive Rights attorney Julie </w:t>
      </w:r>
      <w:proofErr w:type="spellStart"/>
      <w:r w:rsidRPr="009B0CFF">
        <w:rPr>
          <w:sz w:val="16"/>
        </w:rPr>
        <w:t>Rikelman</w:t>
      </w:r>
      <w:proofErr w:type="spellEnd"/>
      <w:r w:rsidRPr="009B0CFF">
        <w:rPr>
          <w:sz w:val="16"/>
        </w:rPr>
        <w:t xml:space="preserve"> about whether she believed that admitting privileges laws would be unconstitutional in every state, not just Louisiana and Texas. She said she believed they would be.</w:t>
      </w:r>
    </w:p>
    <w:p w:rsidRPr="009B0CFF" w:rsidR="008705BD" w:rsidP="009E5979" w:rsidRDefault="009E5979" w14:paraId="10716E1B" w14:textId="77777777">
      <w:pPr>
        <w:rPr>
          <w:sz w:val="16"/>
        </w:rPr>
      </w:pPr>
      <w:r w:rsidRPr="009B0CFF">
        <w:rPr>
          <w:sz w:val="16"/>
        </w:rPr>
        <w:t xml:space="preserve">Justice Samuel Alito was the court’s most talkative conservative on Wednesday, pushing </w:t>
      </w:r>
      <w:proofErr w:type="spellStart"/>
      <w:r w:rsidRPr="009B0CFF">
        <w:rPr>
          <w:sz w:val="16"/>
        </w:rPr>
        <w:t>Rikelman</w:t>
      </w:r>
      <w:proofErr w:type="spellEnd"/>
      <w:r w:rsidRPr="009B0CFF">
        <w:rPr>
          <w:sz w:val="16"/>
        </w:rPr>
        <w:t xml:space="preserve"> on whether her clients, an abortion clinic and several abortion doctors, should be allowed to bring the case in the first place.</w:t>
      </w:r>
    </w:p>
    <w:p w:rsidRPr="009B0CFF" w:rsidR="008705BD" w:rsidP="009E5979" w:rsidRDefault="009E5979" w14:paraId="24F20D06" w14:textId="77777777">
      <w:pPr>
        <w:rPr>
          <w:sz w:val="16"/>
        </w:rPr>
      </w:pPr>
      <w:proofErr w:type="spellStart"/>
      <w:r w:rsidRPr="009B0CFF">
        <w:rPr>
          <w:sz w:val="16"/>
        </w:rPr>
        <w:t>Murrill</w:t>
      </w:r>
      <w:proofErr w:type="spellEnd"/>
      <w:r w:rsidRPr="009B0CFF">
        <w:rPr>
          <w:sz w:val="16"/>
        </w:rPr>
        <w:t xml:space="preserve"> and Justice Department attorney Jeffrey Wall, both in court defending the Louisiana law, argued that the clinic and doctors had a conflict of interest with the women whom they serve.</w:t>
      </w:r>
    </w:p>
    <w:p w:rsidRPr="009B0CFF" w:rsidR="008705BD" w:rsidP="009E5979" w:rsidRDefault="009E5979" w14:paraId="5D51FE9D" w14:textId="77777777">
      <w:pPr>
        <w:rPr>
          <w:sz w:val="16"/>
        </w:rPr>
      </w:pPr>
      <w:r w:rsidRPr="009B0CFF">
        <w:rPr>
          <w:sz w:val="16"/>
        </w:rPr>
        <w:t>It was not clear whether the other conservative justices would sign onto Alito’s point, but Breyer and some of the other liberals pushed back strongly.</w:t>
      </w:r>
    </w:p>
    <w:p w:rsidRPr="009B0CFF" w:rsidR="008705BD" w:rsidP="009E5979" w:rsidRDefault="009E5979" w14:paraId="310C88B3" w14:textId="77777777">
      <w:pPr>
        <w:rPr>
          <w:sz w:val="16"/>
        </w:rPr>
      </w:pPr>
      <w:r w:rsidRPr="009B0CFF">
        <w:rPr>
          <w:sz w:val="16"/>
        </w:rPr>
        <w:t xml:space="preserve">Breyer, citing past abortion cases that had relied on so-called third-party standing, or the right of clinics to sue on behalf of their patients, said doing away with it would require overturning at least eight past Supreme Court rulings. </w:t>
      </w:r>
    </w:p>
    <w:p w:rsidRPr="009B0CFF" w:rsidR="008705BD" w:rsidP="009E5979" w:rsidRDefault="009E5979" w14:paraId="14563D3E" w14:textId="4604CCD5">
      <w:pPr>
        <w:rPr>
          <w:sz w:val="16"/>
        </w:rPr>
      </w:pPr>
      <w:r w:rsidRPr="009B0CFF">
        <w:rPr>
          <w:sz w:val="16"/>
        </w:rPr>
        <w:t>Breyer told Wall that if the court was going to reexamine third-party standing, “let’s go back and reexamine Marbury v. Madison,” the landmark 1803 ruling.</w:t>
      </w:r>
      <w:r w:rsidRPr="009B0CFF" w:rsidR="008705BD">
        <w:rPr>
          <w:sz w:val="16"/>
        </w:rPr>
        <w:t xml:space="preserve"> </w:t>
      </w:r>
    </w:p>
    <w:p w:rsidRPr="009B0CFF" w:rsidR="008705BD" w:rsidP="009E5979" w:rsidRDefault="009E5979" w14:paraId="5B717D30" w14:textId="77777777">
      <w:pPr>
        <w:rPr>
          <w:sz w:val="16"/>
        </w:rPr>
      </w:pPr>
      <w:r w:rsidRPr="009B0CFF">
        <w:rPr>
          <w:sz w:val="16"/>
        </w:rPr>
        <w:t>Sotomayor took issue with the idea that there were diverging interests between women seeking abortions and the clinics providing them.</w:t>
      </w:r>
    </w:p>
    <w:p w:rsidRPr="009B0CFF" w:rsidR="008705BD" w:rsidP="009E5979" w:rsidRDefault="009E5979" w14:paraId="45CCBDCA" w14:textId="77777777">
      <w:pPr>
        <w:rPr>
          <w:sz w:val="16"/>
        </w:rPr>
      </w:pPr>
      <w:r w:rsidRPr="009B0CFF">
        <w:rPr>
          <w:sz w:val="16"/>
        </w:rPr>
        <w:t>“What sane woman who’s a plaintiff is going to have a conflict with a doctor who wants to protect her rights by doing what they can to comply with the law?” she asked.</w:t>
      </w:r>
    </w:p>
    <w:p w:rsidRPr="009B0CFF" w:rsidR="008705BD" w:rsidP="009E5979" w:rsidRDefault="009E5979" w14:paraId="58A30461" w14:textId="77777777">
      <w:pPr>
        <w:rPr>
          <w:sz w:val="16"/>
        </w:rPr>
      </w:pPr>
      <w:r w:rsidRPr="009B0CFF">
        <w:rPr>
          <w:rStyle w:val="Emphasis"/>
        </w:rPr>
        <w:t xml:space="preserve">An overriding </w:t>
      </w:r>
      <w:r w:rsidRPr="00CC15D6">
        <w:rPr>
          <w:rStyle w:val="Emphasis"/>
          <w:highlight w:val="cyan"/>
        </w:rPr>
        <w:t>question</w:t>
      </w:r>
      <w:r w:rsidRPr="009B0CFF">
        <w:rPr>
          <w:rStyle w:val="StyleUnderline"/>
        </w:rPr>
        <w:t xml:space="preserve"> during arguments — not least because it seemed to be </w:t>
      </w:r>
      <w:r w:rsidRPr="00CC15D6">
        <w:rPr>
          <w:rStyle w:val="StyleUnderline"/>
          <w:highlight w:val="cyan"/>
        </w:rPr>
        <w:t>on</w:t>
      </w:r>
      <w:r w:rsidRPr="009B0CFF">
        <w:rPr>
          <w:rStyle w:val="StyleUnderline"/>
        </w:rPr>
        <w:t xml:space="preserve"> the </w:t>
      </w:r>
      <w:r w:rsidRPr="00CC15D6">
        <w:rPr>
          <w:rStyle w:val="StyleUnderline"/>
          <w:highlight w:val="cyan"/>
        </w:rPr>
        <w:t xml:space="preserve">mind of Roberts, </w:t>
      </w:r>
      <w:r w:rsidRPr="00CC15D6">
        <w:rPr>
          <w:rStyle w:val="Emphasis"/>
          <w:highlight w:val="cyan"/>
        </w:rPr>
        <w:t>the</w:t>
      </w:r>
      <w:r w:rsidRPr="009B0CFF">
        <w:rPr>
          <w:rStyle w:val="Emphasis"/>
        </w:rPr>
        <w:t xml:space="preserve"> likely </w:t>
      </w:r>
      <w:r w:rsidRPr="00CC15D6">
        <w:rPr>
          <w:rStyle w:val="Emphasis"/>
          <w:highlight w:val="cyan"/>
        </w:rPr>
        <w:t>swing</w:t>
      </w:r>
      <w:r w:rsidRPr="009B0CFF">
        <w:rPr>
          <w:rStyle w:val="Emphasis"/>
        </w:rPr>
        <w:t xml:space="preserve"> vote</w:t>
      </w:r>
      <w:r w:rsidRPr="009B0CFF">
        <w:rPr>
          <w:rStyle w:val="StyleUnderline"/>
        </w:rPr>
        <w:t xml:space="preserve"> — </w:t>
      </w:r>
      <w:r w:rsidRPr="00CC15D6">
        <w:rPr>
          <w:rStyle w:val="StyleUnderline"/>
          <w:highlight w:val="cyan"/>
        </w:rPr>
        <w:t>was</w:t>
      </w:r>
      <w:r w:rsidRPr="009B0CFF">
        <w:rPr>
          <w:rStyle w:val="StyleUnderline"/>
        </w:rPr>
        <w:t xml:space="preserve"> about the </w:t>
      </w:r>
      <w:r w:rsidRPr="00CC15D6">
        <w:rPr>
          <w:rStyle w:val="StyleUnderline"/>
          <w:highlight w:val="cyan"/>
        </w:rPr>
        <w:t>medical benefits</w:t>
      </w:r>
      <w:r w:rsidRPr="00CC15D6">
        <w:rPr>
          <w:sz w:val="16"/>
        </w:rPr>
        <w:t xml:space="preserve"> that</w:t>
      </w:r>
      <w:r w:rsidRPr="009B0CFF">
        <w:rPr>
          <w:sz w:val="16"/>
        </w:rPr>
        <w:t xml:space="preserve"> come from requiring abortion doctors in Louisiana to have admitting privileges within 30 miles of their clinic.</w:t>
      </w:r>
    </w:p>
    <w:p w:rsidRPr="009B0CFF" w:rsidR="008705BD" w:rsidP="009E5979" w:rsidRDefault="009E5979" w14:paraId="3C823963" w14:textId="77777777">
      <w:pPr>
        <w:rPr>
          <w:sz w:val="16"/>
        </w:rPr>
      </w:pPr>
      <w:r w:rsidRPr="009B0CFF">
        <w:rPr>
          <w:sz w:val="16"/>
        </w:rPr>
        <w:t xml:space="preserve">Kagan said the clinic, known as Hope Medical Group, had performed about 70,000 procedures over 23 years and had only four hospital transfers. </w:t>
      </w:r>
    </w:p>
    <w:p w:rsidRPr="009B0CFF" w:rsidR="008705BD" w:rsidP="009E5979" w:rsidRDefault="009E5979" w14:paraId="3F7C2E01" w14:textId="77777777">
      <w:pPr>
        <w:rPr>
          <w:sz w:val="16"/>
        </w:rPr>
      </w:pPr>
      <w:r w:rsidRPr="009B0CFF">
        <w:rPr>
          <w:sz w:val="16"/>
        </w:rPr>
        <w:t xml:space="preserve">“I don’t know of a medical procedure where it’s lower than that of any kind,” she said. </w:t>
      </w:r>
    </w:p>
    <w:p w:rsidRPr="009B0CFF" w:rsidR="008705BD" w:rsidP="009E5979" w:rsidRDefault="009E5979" w14:paraId="36F8A6E8" w14:textId="77777777">
      <w:pPr>
        <w:rPr>
          <w:sz w:val="16"/>
        </w:rPr>
      </w:pPr>
      <w:r w:rsidRPr="009B0CFF">
        <w:rPr>
          <w:sz w:val="16"/>
        </w:rPr>
        <w:t xml:space="preserve">Ginsburg pressed each of the attorneys specifically on the 30-mile limit included in the law, telling </w:t>
      </w:r>
      <w:proofErr w:type="spellStart"/>
      <w:r w:rsidRPr="009B0CFF">
        <w:rPr>
          <w:sz w:val="16"/>
        </w:rPr>
        <w:t>Murrill</w:t>
      </w:r>
      <w:proofErr w:type="spellEnd"/>
      <w:r w:rsidRPr="009B0CFF">
        <w:rPr>
          <w:sz w:val="16"/>
        </w:rPr>
        <w:t xml:space="preserve"> that it had “no necessary relationship” to where the women receiving the procedure actually live. </w:t>
      </w:r>
    </w:p>
    <w:p w:rsidRPr="009B0CFF" w:rsidR="008705BD" w:rsidP="009E5979" w:rsidRDefault="009E5979" w14:paraId="20A60970" w14:textId="77777777">
      <w:pPr>
        <w:rPr>
          <w:sz w:val="16"/>
        </w:rPr>
      </w:pPr>
      <w:r w:rsidRPr="009B0CFF">
        <w:rPr>
          <w:sz w:val="16"/>
        </w:rPr>
        <w:t xml:space="preserve">On the other hand, </w:t>
      </w:r>
      <w:proofErr w:type="spellStart"/>
      <w:r w:rsidRPr="009B0CFF">
        <w:rPr>
          <w:sz w:val="16"/>
        </w:rPr>
        <w:t>Murrill</w:t>
      </w:r>
      <w:proofErr w:type="spellEnd"/>
      <w:r w:rsidRPr="009B0CFF">
        <w:rPr>
          <w:sz w:val="16"/>
        </w:rPr>
        <w:t xml:space="preserve"> and Wall focused on the claimed burdens that the law would impose. They argued that in Louisiana, those burdens on abortion providers would be far more limited than in Texas. </w:t>
      </w:r>
    </w:p>
    <w:p w:rsidRPr="009B0CFF" w:rsidR="008705BD" w:rsidP="009E5979" w:rsidRDefault="009E5979" w14:paraId="471B8CED" w14:textId="77777777">
      <w:pPr>
        <w:rPr>
          <w:sz w:val="16"/>
        </w:rPr>
      </w:pPr>
      <w:r w:rsidRPr="009B0CFF">
        <w:rPr>
          <w:sz w:val="16"/>
        </w:rPr>
        <w:t>A federal district court found that the burdens imposed by the law were unconstitutionally high, but that decision was reversed by the 5th U.S. Circuit Court of Appeals in 2018, which found that abortion doctors did not try hard enough to obtain admitting privileges.</w:t>
      </w:r>
    </w:p>
    <w:p w:rsidRPr="009B0CFF" w:rsidR="008705BD" w:rsidP="009E5979" w:rsidRDefault="009E5979" w14:paraId="4648D7FC" w14:textId="77777777">
      <w:pPr>
        <w:rPr>
          <w:sz w:val="16"/>
        </w:rPr>
      </w:pPr>
      <w:proofErr w:type="spellStart"/>
      <w:r w:rsidRPr="009B0CFF">
        <w:rPr>
          <w:sz w:val="16"/>
        </w:rPr>
        <w:t>Murrill</w:t>
      </w:r>
      <w:proofErr w:type="spellEnd"/>
      <w:r w:rsidRPr="009B0CFF">
        <w:rPr>
          <w:sz w:val="16"/>
        </w:rPr>
        <w:t xml:space="preserve"> leaned into the 5th Circuit opinion, claiming that it presented evidence that virtually all of the abortion providers “sabotaged their own applications.”</w:t>
      </w:r>
    </w:p>
    <w:p w:rsidRPr="009B0CFF" w:rsidR="009E5979" w:rsidP="009E5979" w:rsidRDefault="009E5979" w14:paraId="57B17153" w14:textId="06FA2ACE">
      <w:pPr>
        <w:rPr>
          <w:sz w:val="16"/>
        </w:rPr>
      </w:pPr>
      <w:r w:rsidRPr="009B0CFF">
        <w:rPr>
          <w:rStyle w:val="StyleUnderline"/>
        </w:rPr>
        <w:t>The case is June Medical Services v. Russo</w:t>
      </w:r>
      <w:r w:rsidRPr="009B0CFF">
        <w:rPr>
          <w:sz w:val="16"/>
        </w:rPr>
        <w:t>, No. 18-1323.</w:t>
      </w:r>
    </w:p>
    <w:p w:rsidR="00A106E2" w:rsidP="00082A01" w:rsidRDefault="00A106E2" w14:paraId="00153150" w14:textId="2AF40479">
      <w:pPr>
        <w:pStyle w:val="Heading3"/>
      </w:pPr>
      <w:r>
        <w:t>2AC – AT: ACA Solves Bioterror</w:t>
      </w:r>
    </w:p>
    <w:p w:rsidR="00A106E2" w:rsidP="00A106E2" w:rsidRDefault="00A106E2" w14:paraId="6E5C6873" w14:textId="0A438C10">
      <w:pPr>
        <w:pStyle w:val="Heading4"/>
      </w:pPr>
      <w:r>
        <w:t xml:space="preserve">Anything </w:t>
      </w:r>
      <w:r w:rsidRPr="00C65E3C">
        <w:rPr>
          <w:u w:val="single"/>
        </w:rPr>
        <w:t>short</w:t>
      </w:r>
      <w:r>
        <w:t xml:space="preserve"> of single payer fails to solve bioterror.</w:t>
      </w:r>
    </w:p>
    <w:p w:rsidR="00A106E2" w:rsidP="00A106E2" w:rsidRDefault="00C65E3C" w14:paraId="77B8EB23" w14:textId="7EAE0DBA">
      <w:r w:rsidRPr="00C65E3C">
        <w:rPr>
          <w:rStyle w:val="Style13ptBold"/>
        </w:rPr>
        <w:t>Kahn 17</w:t>
      </w:r>
      <w:r>
        <w:t xml:space="preserve"> – Laura H. Kahn, a research scholar with Princeton University’s Program on Science and Global Security, Master of Public Health from Columbia University and a Master of Public Policy from Princeton University. [Why access to health care is a national security issue, 6-5-2017, https://thebulletin.org/2017/06/why-access-to-health-care-is-a-national-security-issue/]//BPS</w:t>
      </w:r>
    </w:p>
    <w:p w:rsidRPr="00C65E3C" w:rsidR="00A106E2" w:rsidP="00A106E2" w:rsidRDefault="00A106E2" w14:paraId="1F485590" w14:textId="76518F2E">
      <w:pPr>
        <w:rPr>
          <w:sz w:val="16"/>
        </w:rPr>
      </w:pPr>
      <w:r w:rsidRPr="00C65E3C">
        <w:rPr>
          <w:sz w:val="16"/>
        </w:rPr>
        <w:t xml:space="preserve">As the Congressional Budget Office report suggests, the American Health Care Act would make healthcare essentially unaffordable for people with pre-existing conditions, because it would allow insurance companies to dramatically increase their premiums. Ten years ago, I wrote about the security impact of the uninsured during the George W. Bush presidency. In 2005, almost 47 million people (about 16 percent of the total US population) were uninsured. Thanks to the Affordable Care Act passed under the Obama administration, that number dropped to a low of 11 percent, according to a Gallup poll taken during the first quarter of 2016. </w:t>
      </w:r>
      <w:r w:rsidRPr="00C65E3C">
        <w:rPr>
          <w:rStyle w:val="StyleUnderline"/>
        </w:rPr>
        <w:t>The A</w:t>
      </w:r>
      <w:r w:rsidRPr="00C65E3C">
        <w:rPr>
          <w:sz w:val="16"/>
        </w:rPr>
        <w:t xml:space="preserve">ffordable </w:t>
      </w:r>
      <w:r w:rsidRPr="00C65E3C">
        <w:rPr>
          <w:rStyle w:val="StyleUnderline"/>
        </w:rPr>
        <w:t>C</w:t>
      </w:r>
      <w:r w:rsidRPr="00C65E3C">
        <w:rPr>
          <w:sz w:val="16"/>
        </w:rPr>
        <w:t xml:space="preserve">are </w:t>
      </w:r>
      <w:r w:rsidRPr="00C65E3C">
        <w:rPr>
          <w:rStyle w:val="StyleUnderline"/>
        </w:rPr>
        <w:t>A</w:t>
      </w:r>
      <w:r w:rsidRPr="00C65E3C">
        <w:rPr>
          <w:sz w:val="16"/>
        </w:rPr>
        <w:t xml:space="preserve">ct </w:t>
      </w:r>
      <w:r w:rsidRPr="00C65E3C">
        <w:rPr>
          <w:rStyle w:val="StyleUnderline"/>
        </w:rPr>
        <w:t>was a</w:t>
      </w:r>
      <w:r w:rsidRPr="00C65E3C">
        <w:rPr>
          <w:sz w:val="16"/>
        </w:rPr>
        <w:t xml:space="preserve"> big </w:t>
      </w:r>
      <w:r w:rsidRPr="00C65E3C">
        <w:rPr>
          <w:rStyle w:val="StyleUnderline"/>
        </w:rPr>
        <w:t>step</w:t>
      </w:r>
      <w:r w:rsidRPr="00C65E3C">
        <w:rPr>
          <w:sz w:val="16"/>
        </w:rPr>
        <w:t xml:space="preserve"> in the right direction, </w:t>
      </w:r>
      <w:r w:rsidRPr="00C65E3C">
        <w:rPr>
          <w:rStyle w:val="StyleUnderline"/>
        </w:rPr>
        <w:t xml:space="preserve">but it didn’t close </w:t>
      </w:r>
      <w:r w:rsidRPr="00C65E3C">
        <w:rPr>
          <w:rStyle w:val="Emphasis"/>
        </w:rPr>
        <w:t>the gap</w:t>
      </w:r>
      <w:r w:rsidRPr="00C65E3C">
        <w:rPr>
          <w:rStyle w:val="StyleUnderline"/>
        </w:rPr>
        <w:t xml:space="preserve">, and </w:t>
      </w:r>
      <w:r w:rsidRPr="00C65E3C">
        <w:rPr>
          <w:rStyle w:val="Emphasis"/>
        </w:rPr>
        <w:t>the national security and public health challenges</w:t>
      </w:r>
      <w:r w:rsidRPr="00C65E3C">
        <w:rPr>
          <w:rStyle w:val="StyleUnderline"/>
        </w:rPr>
        <w:t xml:space="preserve"> of having </w:t>
      </w:r>
      <w:r w:rsidRPr="00C65E3C">
        <w:rPr>
          <w:rStyle w:val="Emphasis"/>
        </w:rPr>
        <w:t>a large fraction</w:t>
      </w:r>
      <w:r w:rsidRPr="00C65E3C">
        <w:rPr>
          <w:rStyle w:val="StyleUnderline"/>
        </w:rPr>
        <w:t xml:space="preserve"> of the population </w:t>
      </w:r>
      <w:r w:rsidRPr="00C65E3C">
        <w:rPr>
          <w:rStyle w:val="Emphasis"/>
        </w:rPr>
        <w:t>uninsured</w:t>
      </w:r>
      <w:r w:rsidRPr="00C65E3C">
        <w:rPr>
          <w:rStyle w:val="StyleUnderline"/>
        </w:rPr>
        <w:t xml:space="preserve"> remain as relevant today as</w:t>
      </w:r>
      <w:r w:rsidRPr="00C65E3C">
        <w:rPr>
          <w:sz w:val="16"/>
        </w:rPr>
        <w:t xml:space="preserve"> they were </w:t>
      </w:r>
      <w:r w:rsidRPr="00C65E3C">
        <w:rPr>
          <w:rStyle w:val="StyleUnderline"/>
        </w:rPr>
        <w:t>a decade ago</w:t>
      </w:r>
      <w:r w:rsidRPr="00C65E3C">
        <w:rPr>
          <w:sz w:val="16"/>
        </w:rPr>
        <w:t>.</w:t>
      </w:r>
    </w:p>
    <w:p w:rsidRPr="00C65E3C" w:rsidR="00A106E2" w:rsidP="00A106E2" w:rsidRDefault="00A106E2" w14:paraId="112258E8" w14:textId="31EEC63B">
      <w:pPr>
        <w:rPr>
          <w:sz w:val="16"/>
        </w:rPr>
      </w:pPr>
      <w:r w:rsidRPr="00C65E3C">
        <w:rPr>
          <w:rStyle w:val="Emphasis"/>
        </w:rPr>
        <w:t>Uninsured people</w:t>
      </w:r>
      <w:r w:rsidRPr="00C65E3C">
        <w:rPr>
          <w:rStyle w:val="StyleUnderline"/>
        </w:rPr>
        <w:t xml:space="preserve"> delay seeking health care</w:t>
      </w:r>
      <w:r w:rsidRPr="00C65E3C">
        <w:rPr>
          <w:sz w:val="16"/>
        </w:rPr>
        <w:t xml:space="preserve">. Once they seek it, often in a busy emergency room, they are typically given less attention than people with insurance. </w:t>
      </w:r>
      <w:r w:rsidRPr="00C65E3C">
        <w:rPr>
          <w:rStyle w:val="StyleUnderline"/>
        </w:rPr>
        <w:t xml:space="preserve">This </w:t>
      </w:r>
      <w:r w:rsidRPr="00C65E3C">
        <w:rPr>
          <w:rStyle w:val="Emphasis"/>
        </w:rPr>
        <w:t>failure</w:t>
      </w:r>
      <w:r w:rsidRPr="00C65E3C">
        <w:rPr>
          <w:sz w:val="16"/>
        </w:rPr>
        <w:t xml:space="preserve"> to get care </w:t>
      </w:r>
      <w:r w:rsidRPr="00C65E3C">
        <w:rPr>
          <w:rStyle w:val="StyleUnderline"/>
        </w:rPr>
        <w:t>becomes a danger</w:t>
      </w:r>
      <w:r w:rsidRPr="00C65E3C">
        <w:rPr>
          <w:sz w:val="16"/>
        </w:rPr>
        <w:t xml:space="preserve"> not only for the individual but </w:t>
      </w:r>
      <w:r w:rsidRPr="00C65E3C">
        <w:rPr>
          <w:rStyle w:val="StyleUnderline"/>
        </w:rPr>
        <w:t xml:space="preserve">for the public </w:t>
      </w:r>
      <w:r w:rsidRPr="00C65E3C">
        <w:rPr>
          <w:rStyle w:val="Emphasis"/>
        </w:rPr>
        <w:t>at large</w:t>
      </w:r>
      <w:r w:rsidRPr="00C65E3C">
        <w:rPr>
          <w:sz w:val="16"/>
        </w:rPr>
        <w:t xml:space="preserve"> when the problem is a deadly infectious disease. We saw this scenario play out in Dallas during the Ebola crisis of 2014 and 2015. A poor Liberian man, infected with the virus, presented himself to Texas Health Presbyterian Hospital with severe abdominal pain and a high fever. He was examined and sent home with a bottle of antibiotics. Amazingly, he did not set off an Ebola outbreak in his community, though the risk that he could have was significant and the wider public shouldn’t count on being so lucky next time. Before dying, he infected two nurses who had received inadequate training and equipment to protect themselves.</w:t>
      </w:r>
    </w:p>
    <w:p w:rsidRPr="00C65E3C" w:rsidR="00A106E2" w:rsidP="00A106E2" w:rsidRDefault="00A106E2" w14:paraId="6BF00067" w14:textId="30379C47">
      <w:pPr>
        <w:rPr>
          <w:sz w:val="16"/>
        </w:rPr>
      </w:pPr>
      <w:r w:rsidRPr="00A106E2">
        <w:rPr>
          <w:rStyle w:val="StyleUnderline"/>
        </w:rPr>
        <w:t>During</w:t>
      </w:r>
      <w:r w:rsidRPr="00C65E3C">
        <w:rPr>
          <w:sz w:val="16"/>
        </w:rPr>
        <w:t xml:space="preserve"> the </w:t>
      </w:r>
      <w:r w:rsidRPr="00A106E2">
        <w:rPr>
          <w:rStyle w:val="StyleUnderline"/>
        </w:rPr>
        <w:t>anthrax</w:t>
      </w:r>
      <w:r w:rsidRPr="00C65E3C">
        <w:rPr>
          <w:sz w:val="16"/>
        </w:rPr>
        <w:t xml:space="preserve"> crisis of 2001, in which spores of the deadly disease were sent through the US mail, many people infected were federal employees with health insurance. </w:t>
      </w:r>
      <w:r w:rsidRPr="00A106E2">
        <w:rPr>
          <w:rStyle w:val="StyleUnderline"/>
        </w:rPr>
        <w:t>If</w:t>
      </w:r>
      <w:r w:rsidRPr="00C65E3C">
        <w:rPr>
          <w:sz w:val="16"/>
        </w:rPr>
        <w:t xml:space="preserve"> these </w:t>
      </w:r>
      <w:r w:rsidRPr="00A106E2">
        <w:rPr>
          <w:rStyle w:val="StyleUnderline"/>
        </w:rPr>
        <w:t xml:space="preserve">postal workers hadn’t had </w:t>
      </w:r>
      <w:r w:rsidRPr="00A106E2">
        <w:rPr>
          <w:rStyle w:val="Emphasis"/>
        </w:rPr>
        <w:t>easy access to health care</w:t>
      </w:r>
      <w:r w:rsidRPr="00A106E2">
        <w:rPr>
          <w:rStyle w:val="StyleUnderline"/>
        </w:rPr>
        <w:t xml:space="preserve">, the death toll might have been </w:t>
      </w:r>
      <w:r w:rsidRPr="00A106E2">
        <w:rPr>
          <w:rStyle w:val="Emphasis"/>
        </w:rPr>
        <w:t>higher</w:t>
      </w:r>
      <w:r w:rsidRPr="00C65E3C">
        <w:rPr>
          <w:sz w:val="16"/>
        </w:rPr>
        <w:t xml:space="preserve"> than only five; 17 more were infected but survived thanks to timely medical attention. Anthrax spores do not spread from person to person, but </w:t>
      </w:r>
      <w:r w:rsidRPr="00A106E2">
        <w:rPr>
          <w:rStyle w:val="StyleUnderline"/>
        </w:rPr>
        <w:t xml:space="preserve">it’s no stretch to imagine </w:t>
      </w:r>
      <w:r w:rsidRPr="00A106E2">
        <w:rPr>
          <w:rStyle w:val="Emphasis"/>
        </w:rPr>
        <w:t>a different scenario</w:t>
      </w:r>
      <w:r w:rsidRPr="00A106E2">
        <w:rPr>
          <w:rStyle w:val="StyleUnderline"/>
        </w:rPr>
        <w:t xml:space="preserve">: Suppose </w:t>
      </w:r>
      <w:r w:rsidRPr="00A106E2">
        <w:rPr>
          <w:rStyle w:val="Emphasis"/>
        </w:rPr>
        <w:t>a future attack</w:t>
      </w:r>
      <w:r w:rsidRPr="00A106E2">
        <w:rPr>
          <w:rStyle w:val="StyleUnderline"/>
        </w:rPr>
        <w:t xml:space="preserve"> involves smallpox</w:t>
      </w:r>
      <w:r w:rsidRPr="00C65E3C">
        <w:rPr>
          <w:sz w:val="16"/>
        </w:rPr>
        <w:t xml:space="preserve">, a highly communicable virus, </w:t>
      </w:r>
      <w:r w:rsidRPr="00A106E2">
        <w:rPr>
          <w:rStyle w:val="StyleUnderline"/>
        </w:rPr>
        <w:t>and</w:t>
      </w:r>
      <w:r w:rsidRPr="00C65E3C">
        <w:rPr>
          <w:sz w:val="16"/>
        </w:rPr>
        <w:t xml:space="preserve"> that the initial </w:t>
      </w:r>
      <w:r w:rsidRPr="00A106E2">
        <w:rPr>
          <w:rStyle w:val="StyleUnderline"/>
        </w:rPr>
        <w:t xml:space="preserve">victims are </w:t>
      </w:r>
      <w:r w:rsidRPr="00A106E2">
        <w:rPr>
          <w:rStyle w:val="Emphasis"/>
        </w:rPr>
        <w:t>uninsured</w:t>
      </w:r>
      <w:r w:rsidRPr="00C65E3C">
        <w:rPr>
          <w:sz w:val="16"/>
        </w:rPr>
        <w:t xml:space="preserve"> childcare workers or food handlers. The initial signs of smallpox include fever, chills, and headache. </w:t>
      </w:r>
      <w:r w:rsidRPr="00A106E2">
        <w:rPr>
          <w:rStyle w:val="StyleUnderline"/>
        </w:rPr>
        <w:t>Uninsured victims</w:t>
      </w:r>
      <w:r w:rsidRPr="00C65E3C">
        <w:rPr>
          <w:sz w:val="16"/>
        </w:rPr>
        <w:t xml:space="preserve"> would likely </w:t>
      </w:r>
      <w:r w:rsidRPr="00A106E2">
        <w:rPr>
          <w:rStyle w:val="StyleUnderline"/>
        </w:rPr>
        <w:t>delay</w:t>
      </w:r>
      <w:r w:rsidRPr="00C65E3C">
        <w:rPr>
          <w:sz w:val="16"/>
        </w:rPr>
        <w:t xml:space="preserve"> trying to get </w:t>
      </w:r>
      <w:r w:rsidRPr="00A106E2">
        <w:rPr>
          <w:rStyle w:val="Emphasis"/>
        </w:rPr>
        <w:t>care</w:t>
      </w:r>
      <w:r w:rsidRPr="00C65E3C">
        <w:rPr>
          <w:sz w:val="16"/>
        </w:rPr>
        <w:t xml:space="preserve">, hoping for the symptoms to pass. By waiting they would certainly expose others to the virus, potentially </w:t>
      </w:r>
      <w:r w:rsidRPr="00C65E3C">
        <w:rPr>
          <w:rStyle w:val="StyleUnderline"/>
        </w:rPr>
        <w:t>setting</w:t>
      </w:r>
      <w:r w:rsidRPr="00C65E3C">
        <w:rPr>
          <w:sz w:val="16"/>
        </w:rPr>
        <w:t xml:space="preserve"> of </w:t>
      </w:r>
      <w:r w:rsidRPr="00C65E3C">
        <w:rPr>
          <w:rStyle w:val="Emphasis"/>
        </w:rPr>
        <w:t>a pandemic</w:t>
      </w:r>
      <w:r w:rsidRPr="00C65E3C">
        <w:rPr>
          <w:sz w:val="16"/>
        </w:rPr>
        <w:t>.</w:t>
      </w:r>
    </w:p>
    <w:p w:rsidRPr="00C65E3C" w:rsidR="00A106E2" w:rsidP="00A106E2" w:rsidRDefault="00A106E2" w14:paraId="42DD1182" w14:textId="60731746">
      <w:pPr>
        <w:rPr>
          <w:sz w:val="16"/>
        </w:rPr>
      </w:pPr>
      <w:r w:rsidRPr="00A106E2">
        <w:rPr>
          <w:rStyle w:val="StyleUnderline"/>
        </w:rPr>
        <w:t xml:space="preserve">Countries like Canada, which has </w:t>
      </w:r>
      <w:r w:rsidRPr="00A106E2">
        <w:rPr>
          <w:rStyle w:val="Emphasis"/>
        </w:rPr>
        <w:t>universal health coverage</w:t>
      </w:r>
      <w:r w:rsidRPr="00A106E2">
        <w:rPr>
          <w:rStyle w:val="StyleUnderline"/>
        </w:rPr>
        <w:t xml:space="preserve"> and </w:t>
      </w:r>
      <w:r w:rsidRPr="00A106E2">
        <w:rPr>
          <w:rStyle w:val="Emphasis"/>
        </w:rPr>
        <w:t>a well-funded public health infrastructure</w:t>
      </w:r>
      <w:r w:rsidRPr="00A106E2">
        <w:rPr>
          <w:rStyle w:val="StyleUnderline"/>
        </w:rPr>
        <w:t xml:space="preserve">, are </w:t>
      </w:r>
      <w:r w:rsidRPr="00A106E2">
        <w:rPr>
          <w:rStyle w:val="Emphasis"/>
        </w:rPr>
        <w:t xml:space="preserve">much </w:t>
      </w:r>
      <w:r w:rsidRPr="00946F4F">
        <w:rPr>
          <w:rStyle w:val="Emphasis"/>
        </w:rPr>
        <w:t>better prepared</w:t>
      </w:r>
      <w:r w:rsidRPr="00A106E2">
        <w:rPr>
          <w:rStyle w:val="StyleUnderline"/>
        </w:rPr>
        <w:t xml:space="preserve"> to handle </w:t>
      </w:r>
      <w:r w:rsidRPr="00A106E2">
        <w:rPr>
          <w:rStyle w:val="Emphasis"/>
        </w:rPr>
        <w:t>deadly epidemics</w:t>
      </w:r>
      <w:r w:rsidRPr="00C65E3C">
        <w:rPr>
          <w:sz w:val="16"/>
        </w:rPr>
        <w:t>. In 2003, Canada confronted Severe Acute Respiratory Syndrome (SARS), which originated in China. A physician from Guangdong province inadvertently infected a number of tourists with the SARS virus, setting off a global pandemic after everyone returned to their home countries. Among the infected travelers was an elderly Canadian woman who returned to Toronto after a 10-day vacation in Hong Kong.</w:t>
      </w:r>
    </w:p>
    <w:p w:rsidRPr="00C65E3C" w:rsidR="00A106E2" w:rsidP="00A106E2" w:rsidRDefault="00A106E2" w14:paraId="28E1A698" w14:textId="3A50BD35">
      <w:pPr>
        <w:rPr>
          <w:sz w:val="16"/>
        </w:rPr>
      </w:pPr>
      <w:r w:rsidRPr="00C65E3C">
        <w:rPr>
          <w:sz w:val="16"/>
        </w:rPr>
        <w:t>Over the course of about four months, the Canadian health system worked hard to contain the virus, treating 400 people who became ill and quarantining 25,000 Toronto residents who may have been exposed. Ultimately, 44 people died from the disease in Canada, but the result would have been much worse without a quick and well-organized response.</w:t>
      </w:r>
    </w:p>
    <w:p w:rsidRPr="00C65E3C" w:rsidR="00A106E2" w:rsidP="00A106E2" w:rsidRDefault="00A106E2" w14:paraId="4E0CED2F" w14:textId="46777FDB">
      <w:pPr>
        <w:rPr>
          <w:sz w:val="16"/>
        </w:rPr>
      </w:pPr>
      <w:r w:rsidRPr="00C65E3C">
        <w:rPr>
          <w:sz w:val="16"/>
        </w:rPr>
        <w:t xml:space="preserve">The Canadian government’s response had its glitches—primarily in the form of poor political leadership. Mel </w:t>
      </w:r>
      <w:proofErr w:type="spellStart"/>
      <w:r w:rsidRPr="00C65E3C">
        <w:rPr>
          <w:sz w:val="16"/>
        </w:rPr>
        <w:t>Lastman</w:t>
      </w:r>
      <w:proofErr w:type="spellEnd"/>
      <w:r w:rsidRPr="00C65E3C">
        <w:rPr>
          <w:sz w:val="16"/>
        </w:rPr>
        <w:t xml:space="preserve">, the mayor of Toronto and a former furniture salesman, became angry when the World Health Organization (WHO) issued a travel advisory against his city. He railed against the WHO’s decision on television, revealing his complete lack of knowledge about either the organization or public health in general. As a result of </w:t>
      </w:r>
      <w:proofErr w:type="spellStart"/>
      <w:r w:rsidRPr="00C65E3C">
        <w:rPr>
          <w:sz w:val="16"/>
        </w:rPr>
        <w:t>Lastman’s</w:t>
      </w:r>
      <w:proofErr w:type="spellEnd"/>
      <w:r w:rsidRPr="00C65E3C">
        <w:rPr>
          <w:sz w:val="16"/>
        </w:rPr>
        <w:t xml:space="preserve"> poor leadership, he was ultimately relegated to a secondary role as the deputy mayor took his place. </w:t>
      </w:r>
      <w:proofErr w:type="spellStart"/>
      <w:r w:rsidRPr="00C65E3C">
        <w:rPr>
          <w:sz w:val="16"/>
        </w:rPr>
        <w:t>Lastman’s</w:t>
      </w:r>
      <w:proofErr w:type="spellEnd"/>
      <w:r w:rsidRPr="00C65E3C">
        <w:rPr>
          <w:sz w:val="16"/>
        </w:rPr>
        <w:t xml:space="preserve"> credibility and legitimacy never recovered from the SARS outbreak. Likewise, US leaders will be judged by how they handle a bioterrorist attack or pandemic.</w:t>
      </w:r>
    </w:p>
    <w:p w:rsidRPr="00C65E3C" w:rsidR="00A106E2" w:rsidP="00A106E2" w:rsidRDefault="00A106E2" w14:paraId="0A5EF5F4" w14:textId="7170DA15">
      <w:pPr>
        <w:rPr>
          <w:sz w:val="16"/>
        </w:rPr>
      </w:pPr>
      <w:r w:rsidRPr="00A106E2">
        <w:rPr>
          <w:rStyle w:val="StyleUnderline"/>
        </w:rPr>
        <w:t xml:space="preserve">Unlike Canada, America’s </w:t>
      </w:r>
      <w:r w:rsidRPr="00A106E2">
        <w:rPr>
          <w:rStyle w:val="Emphasis"/>
        </w:rPr>
        <w:t>piecemeal healthcare</w:t>
      </w:r>
      <w:r w:rsidRPr="00C65E3C">
        <w:rPr>
          <w:sz w:val="16"/>
        </w:rPr>
        <w:t xml:space="preserve"> </w:t>
      </w:r>
      <w:r w:rsidRPr="00A106E2">
        <w:rPr>
          <w:rStyle w:val="StyleUnderline"/>
        </w:rPr>
        <w:t xml:space="preserve">and </w:t>
      </w:r>
      <w:r w:rsidRPr="00A106E2">
        <w:rPr>
          <w:rStyle w:val="Emphasis"/>
        </w:rPr>
        <w:t>public health systems</w:t>
      </w:r>
      <w:r w:rsidRPr="00A106E2">
        <w:rPr>
          <w:rStyle w:val="StyleUnderline"/>
        </w:rPr>
        <w:t xml:space="preserve"> are </w:t>
      </w:r>
      <w:r w:rsidRPr="00A106E2">
        <w:rPr>
          <w:rStyle w:val="Emphasis"/>
        </w:rPr>
        <w:t>inherently less able</w:t>
      </w:r>
      <w:r w:rsidRPr="00A106E2">
        <w:rPr>
          <w:rStyle w:val="StyleUnderline"/>
        </w:rPr>
        <w:t xml:space="preserve"> to handle such crises. The A</w:t>
      </w:r>
      <w:r w:rsidRPr="00C65E3C">
        <w:rPr>
          <w:sz w:val="16"/>
        </w:rPr>
        <w:t xml:space="preserve">ffordable </w:t>
      </w:r>
      <w:r w:rsidRPr="00A106E2">
        <w:rPr>
          <w:rStyle w:val="StyleUnderline"/>
        </w:rPr>
        <w:t>C</w:t>
      </w:r>
      <w:r w:rsidRPr="00C65E3C">
        <w:rPr>
          <w:sz w:val="16"/>
        </w:rPr>
        <w:t xml:space="preserve">are </w:t>
      </w:r>
      <w:r w:rsidRPr="00A106E2">
        <w:rPr>
          <w:rStyle w:val="StyleUnderline"/>
        </w:rPr>
        <w:t>A</w:t>
      </w:r>
      <w:r w:rsidRPr="00C65E3C">
        <w:rPr>
          <w:sz w:val="16"/>
        </w:rPr>
        <w:t xml:space="preserve">ct </w:t>
      </w:r>
      <w:r w:rsidRPr="00A106E2">
        <w:rPr>
          <w:rStyle w:val="StyleUnderline"/>
        </w:rPr>
        <w:t xml:space="preserve">helped fill in the gaps, but </w:t>
      </w:r>
      <w:r w:rsidRPr="00A106E2">
        <w:rPr>
          <w:rStyle w:val="Emphasis"/>
        </w:rPr>
        <w:t>really, the only way</w:t>
      </w:r>
      <w:r w:rsidRPr="00A106E2">
        <w:rPr>
          <w:rStyle w:val="StyleUnderline"/>
        </w:rPr>
        <w:t xml:space="preserve"> to prepare for </w:t>
      </w:r>
      <w:r w:rsidRPr="00A106E2">
        <w:rPr>
          <w:rStyle w:val="Emphasis"/>
        </w:rPr>
        <w:t>the eventuality of pandemics or bioterrorist attacks</w:t>
      </w:r>
      <w:r w:rsidRPr="00A106E2">
        <w:rPr>
          <w:rStyle w:val="StyleUnderline"/>
        </w:rPr>
        <w:t xml:space="preserve"> is with </w:t>
      </w:r>
      <w:r w:rsidRPr="00A106E2">
        <w:rPr>
          <w:rStyle w:val="Emphasis"/>
        </w:rPr>
        <w:t>a single-payer government-run system</w:t>
      </w:r>
      <w:r w:rsidRPr="00A106E2">
        <w:rPr>
          <w:rStyle w:val="StyleUnderline"/>
        </w:rPr>
        <w:t xml:space="preserve"> that covers </w:t>
      </w:r>
      <w:r w:rsidRPr="00A106E2">
        <w:rPr>
          <w:rStyle w:val="Emphasis"/>
        </w:rPr>
        <w:t>everyone</w:t>
      </w:r>
      <w:r w:rsidRPr="00C65E3C">
        <w:rPr>
          <w:sz w:val="16"/>
        </w:rPr>
        <w:t>. The United States might consider modeling its health care system after the one in Israel, a country that, given longstanding threats, takes every terrorist risk very seriously. In 1994, it established universal health coverage for all citizens. The country’s Ministry of Health monitors and promotes public health, oversees the operations of the nation’s hospitals, and sets healthcare priorities. As a result, Israel’s public health, emergency response, and hospital systems are state-of-the-art, highly efficient, and coordinated—a necessity when responding to terrorist attacks.</w:t>
      </w:r>
    </w:p>
    <w:p w:rsidRPr="00C65E3C" w:rsidR="00A106E2" w:rsidP="00A106E2" w:rsidRDefault="00A106E2" w14:paraId="04D75FD7" w14:textId="116B5C8E">
      <w:pPr>
        <w:rPr>
          <w:sz w:val="16"/>
        </w:rPr>
      </w:pPr>
      <w:r w:rsidRPr="00A106E2">
        <w:rPr>
          <w:rStyle w:val="StyleUnderline"/>
        </w:rPr>
        <w:t xml:space="preserve">The preamble to the </w:t>
      </w:r>
      <w:r w:rsidRPr="00A106E2">
        <w:rPr>
          <w:rStyle w:val="Emphasis"/>
        </w:rPr>
        <w:t>US Constitution</w:t>
      </w:r>
      <w:r w:rsidRPr="00C65E3C">
        <w:rPr>
          <w:sz w:val="16"/>
        </w:rPr>
        <w:t xml:space="preserve"> states the goals to “provide for the common defense” and “promote the general Welfare.” The US government </w:t>
      </w:r>
      <w:r w:rsidRPr="00A106E2">
        <w:rPr>
          <w:rStyle w:val="StyleUnderline"/>
        </w:rPr>
        <w:t>won’t fulfill</w:t>
      </w:r>
      <w:r w:rsidRPr="00C65E3C">
        <w:rPr>
          <w:sz w:val="16"/>
        </w:rPr>
        <w:t xml:space="preserve"> either of these </w:t>
      </w:r>
      <w:r w:rsidRPr="00A106E2">
        <w:rPr>
          <w:rStyle w:val="StyleUnderline"/>
        </w:rPr>
        <w:t xml:space="preserve">duties if it fails to protect its citizens against </w:t>
      </w:r>
      <w:r w:rsidRPr="00A106E2">
        <w:rPr>
          <w:rStyle w:val="Emphasis"/>
        </w:rPr>
        <w:t>pandemics</w:t>
      </w:r>
      <w:r w:rsidRPr="00A106E2">
        <w:rPr>
          <w:rStyle w:val="StyleUnderline"/>
        </w:rPr>
        <w:t xml:space="preserve"> and </w:t>
      </w:r>
      <w:r w:rsidRPr="00A106E2">
        <w:rPr>
          <w:rStyle w:val="Emphasis"/>
        </w:rPr>
        <w:t>bioterrorism</w:t>
      </w:r>
      <w:r w:rsidRPr="00A106E2">
        <w:rPr>
          <w:rStyle w:val="StyleUnderline"/>
        </w:rPr>
        <w:t>. The mandate requires</w:t>
      </w:r>
      <w:r w:rsidRPr="00C65E3C">
        <w:rPr>
          <w:sz w:val="16"/>
        </w:rPr>
        <w:t xml:space="preserve"> a robust public health infrastructure and </w:t>
      </w:r>
      <w:r w:rsidRPr="00A106E2">
        <w:rPr>
          <w:rStyle w:val="Emphasis"/>
        </w:rPr>
        <w:t>a universal healthcare system</w:t>
      </w:r>
      <w:r w:rsidRPr="00A106E2">
        <w:rPr>
          <w:rStyle w:val="StyleUnderline"/>
        </w:rPr>
        <w:t xml:space="preserve"> that covers </w:t>
      </w:r>
      <w:r w:rsidRPr="00A106E2">
        <w:rPr>
          <w:rStyle w:val="Emphasis"/>
        </w:rPr>
        <w:t>all Americans</w:t>
      </w:r>
      <w:r w:rsidRPr="00C65E3C">
        <w:rPr>
          <w:sz w:val="16"/>
        </w:rPr>
        <w:t>. The Trump Administration and Congressional Republicans threaten to undermine this essential function of government, unnecessarily jeopardizing American lives.</w:t>
      </w:r>
    </w:p>
    <w:p w:rsidR="00AF0827" w:rsidP="00AF0827" w:rsidRDefault="00AF0827" w14:paraId="109BC8F3" w14:textId="7047908C">
      <w:pPr>
        <w:pStyle w:val="Heading3"/>
      </w:pPr>
      <w:r>
        <w:t>2AC – AT: Obamacare Alive</w:t>
      </w:r>
    </w:p>
    <w:p w:rsidR="003E1E55" w:rsidP="00E86965" w:rsidRDefault="003E1E55" w14:paraId="5EF2B169" w14:textId="00172EDE">
      <w:pPr>
        <w:pStyle w:val="Heading4"/>
        <w:rPr>
          <w:rStyle w:val="Emphasis"/>
        </w:rPr>
      </w:pPr>
      <w:r>
        <w:t>Obamacare is dead.</w:t>
      </w:r>
      <w:r w:rsidRPr="003E1E55">
        <w:rPr>
          <w:rStyle w:val="Emphasis"/>
        </w:rPr>
        <w:t xml:space="preserve"> </w:t>
      </w:r>
    </w:p>
    <w:p w:rsidR="00E86965" w:rsidP="003E1E55" w:rsidRDefault="00971A95" w14:paraId="3E59347A" w14:textId="5607BCB3">
      <w:r w:rsidRPr="00971A95">
        <w:rPr>
          <w:rStyle w:val="Style13ptBold"/>
        </w:rPr>
        <w:t>Bacon 18</w:t>
      </w:r>
      <w:r>
        <w:t xml:space="preserve"> – Perry Bacon Jr, Senior Writer for 538. [Republicans Killed Much </w:t>
      </w:r>
      <w:r w:rsidR="00B60576">
        <w:t xml:space="preserve">of </w:t>
      </w:r>
      <w:r>
        <w:t>Obamacare Without Repealing It, 12-18-2018, https://fivethirtyeight.com/features/republicans-killed-much-of-obamacare-without-repealing-it/]//BPS</w:t>
      </w:r>
    </w:p>
    <w:p w:rsidRPr="00971A95" w:rsidR="00E86965" w:rsidP="003E1E55" w:rsidRDefault="00E86965" w14:paraId="21675D92" w14:textId="35F6DB35">
      <w:pPr>
        <w:rPr>
          <w:sz w:val="16"/>
        </w:rPr>
      </w:pPr>
      <w:r w:rsidRPr="00971A95">
        <w:rPr>
          <w:sz w:val="16"/>
        </w:rPr>
        <w:t xml:space="preserve">That </w:t>
      </w:r>
      <w:r w:rsidRPr="00E86965">
        <w:rPr>
          <w:rStyle w:val="Emphasis"/>
        </w:rPr>
        <w:t>hands-off approach</w:t>
      </w:r>
      <w:r w:rsidRPr="00E86965">
        <w:rPr>
          <w:rStyle w:val="StyleUnderline"/>
        </w:rPr>
        <w:t xml:space="preserve"> to ACA enrollment isn’t an accident</w:t>
      </w:r>
      <w:r w:rsidRPr="00971A95">
        <w:rPr>
          <w:sz w:val="16"/>
        </w:rPr>
        <w:t xml:space="preserve"> or an oversight. </w:t>
      </w:r>
      <w:r w:rsidRPr="00E86965">
        <w:rPr>
          <w:rStyle w:val="StyleUnderline"/>
        </w:rPr>
        <w:t>It’s</w:t>
      </w:r>
      <w:r w:rsidRPr="00971A95">
        <w:rPr>
          <w:sz w:val="16"/>
        </w:rPr>
        <w:t xml:space="preserve"> part of </w:t>
      </w:r>
      <w:r w:rsidRPr="00E86965">
        <w:rPr>
          <w:rStyle w:val="Emphasis"/>
        </w:rPr>
        <w:t>an intense, sustained, nearly nine-year-long Republican campaign</w:t>
      </w:r>
      <w:r w:rsidRPr="00E86965">
        <w:rPr>
          <w:rStyle w:val="StyleUnderline"/>
        </w:rPr>
        <w:t xml:space="preserve"> to stop</w:t>
      </w:r>
      <w:r w:rsidRPr="00971A95">
        <w:rPr>
          <w:sz w:val="16"/>
        </w:rPr>
        <w:t xml:space="preserve"> or limit the implementation of </w:t>
      </w:r>
      <w:r w:rsidRPr="00E86965">
        <w:rPr>
          <w:rStyle w:val="StyleUnderline"/>
        </w:rPr>
        <w:t>the ACA</w:t>
      </w:r>
      <w:r w:rsidRPr="00971A95">
        <w:rPr>
          <w:sz w:val="16"/>
        </w:rPr>
        <w:t>, better known as Obamacare. (A group of Republicans filed a lawsuit against the ACA minutes after President Obama signed it into law on March 23, 2010.)</w:t>
      </w:r>
    </w:p>
    <w:p w:rsidRPr="00971A95" w:rsidR="00E86965" w:rsidP="003E1E55" w:rsidRDefault="00E86965" w14:paraId="1B62D952" w14:textId="6EA33307">
      <w:pPr>
        <w:rPr>
          <w:sz w:val="16"/>
        </w:rPr>
      </w:pPr>
      <w:r w:rsidRPr="00971A95">
        <w:rPr>
          <w:sz w:val="16"/>
        </w:rPr>
        <w:t>“Virtually no major health reform has become the subject of a partisan assault so quickly after its passage,” said Philip Rocco, a Marquette University political science professor and co-author of the 2016 book “Obamacare Wars.”</w:t>
      </w:r>
    </w:p>
    <w:p w:rsidRPr="00971A95" w:rsidR="00E86965" w:rsidP="003E1E55" w:rsidRDefault="00E86965" w14:paraId="287B0DA5" w14:textId="05E9830A">
      <w:pPr>
        <w:rPr>
          <w:sz w:val="16"/>
        </w:rPr>
      </w:pPr>
      <w:r w:rsidRPr="00971A95">
        <w:rPr>
          <w:sz w:val="16"/>
        </w:rPr>
        <w:t xml:space="preserve">You’ve probably read about the many attempts by Republicans on Capitol Hill to repeal Obamacare, most notably the failed push last year. But </w:t>
      </w:r>
      <w:r w:rsidRPr="00E86965">
        <w:rPr>
          <w:rStyle w:val="Emphasis"/>
        </w:rPr>
        <w:t>the anti-Obamacare movement</w:t>
      </w:r>
      <w:r w:rsidRPr="00E86965">
        <w:rPr>
          <w:rStyle w:val="StyleUnderline"/>
        </w:rPr>
        <w:t xml:space="preserve"> is </w:t>
      </w:r>
      <w:r w:rsidRPr="00E86965">
        <w:rPr>
          <w:rStyle w:val="Emphasis"/>
        </w:rPr>
        <w:t>way broader</w:t>
      </w:r>
      <w:r w:rsidRPr="00E86965">
        <w:rPr>
          <w:rStyle w:val="StyleUnderline"/>
        </w:rPr>
        <w:t xml:space="preserve"> than just</w:t>
      </w:r>
      <w:r w:rsidRPr="00971A95">
        <w:rPr>
          <w:sz w:val="16"/>
        </w:rPr>
        <w:t xml:space="preserve"> the effort </w:t>
      </w:r>
      <w:r w:rsidRPr="00E86965">
        <w:rPr>
          <w:rStyle w:val="StyleUnderline"/>
        </w:rPr>
        <w:t xml:space="preserve">to undo it with legislation in Congress. It is not </w:t>
      </w:r>
      <w:r w:rsidRPr="00E86965">
        <w:rPr>
          <w:rStyle w:val="Emphasis"/>
        </w:rPr>
        <w:t>a single, top-down operation</w:t>
      </w:r>
      <w:r w:rsidRPr="00E86965">
        <w:rPr>
          <w:rStyle w:val="StyleUnderline"/>
        </w:rPr>
        <w:t>, but</w:t>
      </w:r>
      <w:r w:rsidRPr="00971A95">
        <w:rPr>
          <w:sz w:val="16"/>
        </w:rPr>
        <w:t xml:space="preserve"> rather </w:t>
      </w:r>
      <w:r w:rsidRPr="00E86965">
        <w:rPr>
          <w:rStyle w:val="StyleUnderline"/>
        </w:rPr>
        <w:t xml:space="preserve">different parts of </w:t>
      </w:r>
      <w:r w:rsidRPr="00E86965">
        <w:rPr>
          <w:rStyle w:val="Emphasis"/>
        </w:rPr>
        <w:t>the conservative movement</w:t>
      </w:r>
      <w:r w:rsidRPr="00E86965">
        <w:rPr>
          <w:rStyle w:val="StyleUnderline"/>
        </w:rPr>
        <w:t xml:space="preserve"> taking actions in their own spheres in opposition to the law</w:t>
      </w:r>
      <w:r w:rsidRPr="00971A95">
        <w:rPr>
          <w:sz w:val="16"/>
        </w:rPr>
        <w:t>.</w:t>
      </w:r>
    </w:p>
    <w:p w:rsidRPr="00971A95" w:rsidR="00E86965" w:rsidP="003E1E55" w:rsidRDefault="00E86965" w14:paraId="7E415FD0" w14:textId="6A54D4E5">
      <w:pPr>
        <w:rPr>
          <w:sz w:val="16"/>
        </w:rPr>
      </w:pPr>
      <w:r w:rsidRPr="00971A95">
        <w:rPr>
          <w:sz w:val="16"/>
        </w:rPr>
        <w:t>Conservative-leaning groups and Republican elected officials have filed numerous lawsuits challenging various planks of the law. (In one of those lawsuits, a federal judge ruled the entire ACA unconstitutional on Friday. That ruling does not immediately go into effect and maybe never will, as legal experts expect other judges to overturn it. But there’s also now the very real possibility that the case ends up before the Supreme Court.)</w:t>
      </w:r>
    </w:p>
    <w:p w:rsidRPr="00971A95" w:rsidR="003E1E55" w:rsidP="003E1E55" w:rsidRDefault="00E86965" w14:paraId="537B904C" w14:textId="47455CF6">
      <w:pPr>
        <w:rPr>
          <w:sz w:val="16"/>
        </w:rPr>
      </w:pPr>
      <w:r w:rsidRPr="00971A95">
        <w:rPr>
          <w:sz w:val="16"/>
        </w:rPr>
        <w:t xml:space="preserve">Republicans in </w:t>
      </w:r>
      <w:r w:rsidRPr="00971A95">
        <w:rPr>
          <w:rStyle w:val="StyleUnderline"/>
        </w:rPr>
        <w:t>Congress</w:t>
      </w:r>
      <w:r w:rsidRPr="00971A95">
        <w:rPr>
          <w:sz w:val="16"/>
        </w:rPr>
        <w:t xml:space="preserve"> have </w:t>
      </w:r>
      <w:r w:rsidRPr="00971A95">
        <w:rPr>
          <w:rStyle w:val="StyleUnderline"/>
        </w:rPr>
        <w:t>done away with</w:t>
      </w:r>
      <w:r w:rsidRPr="00971A95">
        <w:rPr>
          <w:sz w:val="16"/>
        </w:rPr>
        <w:t xml:space="preserve"> some parts of </w:t>
      </w:r>
      <w:r w:rsidRPr="00971A95">
        <w:rPr>
          <w:rStyle w:val="StyleUnderline"/>
        </w:rPr>
        <w:t>the law and cut funding</w:t>
      </w:r>
      <w:r w:rsidRPr="00971A95">
        <w:rPr>
          <w:sz w:val="16"/>
        </w:rPr>
        <w:t xml:space="preserve"> in other areas. </w:t>
      </w:r>
      <w:r w:rsidRPr="00971A95">
        <w:rPr>
          <w:rStyle w:val="StyleUnderline"/>
        </w:rPr>
        <w:t>GOP</w:t>
      </w:r>
      <w:r w:rsidRPr="00971A95">
        <w:rPr>
          <w:sz w:val="16"/>
        </w:rPr>
        <w:t xml:space="preserve">-controlled </w:t>
      </w:r>
      <w:r w:rsidRPr="00971A95">
        <w:rPr>
          <w:rStyle w:val="StyleUnderline"/>
        </w:rPr>
        <w:t>state legislatures and Republican governors</w:t>
      </w:r>
      <w:r w:rsidRPr="00971A95">
        <w:rPr>
          <w:sz w:val="16"/>
        </w:rPr>
        <w:t xml:space="preserve"> have </w:t>
      </w:r>
      <w:r w:rsidRPr="00971A95">
        <w:rPr>
          <w:rStyle w:val="Emphasis"/>
        </w:rPr>
        <w:t>opted out</w:t>
      </w:r>
      <w:r w:rsidRPr="00971A95">
        <w:rPr>
          <w:sz w:val="16"/>
        </w:rPr>
        <w:t xml:space="preserve"> of some of Obamacare’s key provisions. The </w:t>
      </w:r>
      <w:r w:rsidRPr="00971A95">
        <w:rPr>
          <w:rStyle w:val="StyleUnderline"/>
        </w:rPr>
        <w:t>Trump</w:t>
      </w:r>
      <w:r w:rsidRPr="00971A95">
        <w:rPr>
          <w:sz w:val="16"/>
        </w:rPr>
        <w:t xml:space="preserve"> administration </w:t>
      </w:r>
      <w:r w:rsidRPr="00971A95">
        <w:rPr>
          <w:rStyle w:val="StyleUnderline"/>
        </w:rPr>
        <w:t xml:space="preserve">is using </w:t>
      </w:r>
      <w:r w:rsidRPr="00971A95">
        <w:rPr>
          <w:rStyle w:val="Emphasis"/>
        </w:rPr>
        <w:t>its executive powers</w:t>
      </w:r>
      <w:r w:rsidRPr="00971A95">
        <w:rPr>
          <w:rStyle w:val="StyleUnderline"/>
        </w:rPr>
        <w:t xml:space="preserve"> to</w:t>
      </w:r>
      <w:r w:rsidRPr="00971A95">
        <w:rPr>
          <w:sz w:val="16"/>
        </w:rPr>
        <w:t xml:space="preserve"> essentially </w:t>
      </w:r>
      <w:r w:rsidRPr="00971A95">
        <w:rPr>
          <w:rStyle w:val="Emphasis"/>
        </w:rPr>
        <w:t>rewrite</w:t>
      </w:r>
      <w:r w:rsidRPr="00971A95">
        <w:rPr>
          <w:sz w:val="16"/>
        </w:rPr>
        <w:t xml:space="preserve"> some parts of </w:t>
      </w:r>
      <w:r w:rsidRPr="00971A95">
        <w:rPr>
          <w:rStyle w:val="StyleUnderline"/>
        </w:rPr>
        <w:t>the law</w:t>
      </w:r>
      <w:r w:rsidRPr="00971A95">
        <w:rPr>
          <w:sz w:val="16"/>
        </w:rPr>
        <w:t xml:space="preserve">, and it’s </w:t>
      </w:r>
      <w:r w:rsidRPr="00971A95">
        <w:rPr>
          <w:rStyle w:val="StyleUnderline"/>
        </w:rPr>
        <w:t>taking a</w:t>
      </w:r>
      <w:r w:rsidRPr="00971A95">
        <w:rPr>
          <w:sz w:val="16"/>
        </w:rPr>
        <w:t xml:space="preserve"> largely </w:t>
      </w:r>
      <w:r w:rsidRPr="00971A95">
        <w:rPr>
          <w:rStyle w:val="Emphasis"/>
        </w:rPr>
        <w:t>hands-off approach</w:t>
      </w:r>
      <w:r w:rsidRPr="00971A95">
        <w:rPr>
          <w:rStyle w:val="StyleUnderline"/>
        </w:rPr>
        <w:t xml:space="preserve"> to</w:t>
      </w:r>
      <w:r w:rsidRPr="00971A95">
        <w:rPr>
          <w:sz w:val="16"/>
        </w:rPr>
        <w:t xml:space="preserve"> some </w:t>
      </w:r>
      <w:r w:rsidRPr="00971A95">
        <w:rPr>
          <w:rStyle w:val="StyleUnderline"/>
        </w:rPr>
        <w:t>parts it doesn’t like</w:t>
      </w:r>
      <w:r w:rsidRPr="00971A95">
        <w:rPr>
          <w:sz w:val="16"/>
        </w:rPr>
        <w:t>, like the enrollment process, that might benefit from a supportive federal government.</w:t>
      </w:r>
    </w:p>
    <w:p w:rsidR="009E5979" w:rsidP="00082A01" w:rsidRDefault="00082A01" w14:paraId="610D9C61" w14:textId="5F2EDBAF">
      <w:pPr>
        <w:pStyle w:val="Heading3"/>
      </w:pPr>
      <w:r>
        <w:t>2AC – AT: Bioterror</w:t>
      </w:r>
    </w:p>
    <w:p w:rsidRPr="006936C7" w:rsidR="00082A01" w:rsidP="00082A01" w:rsidRDefault="00082A01" w14:paraId="5223B358" w14:textId="77777777">
      <w:pPr>
        <w:pStyle w:val="Heading4"/>
        <w:rPr>
          <w:rFonts w:asciiTheme="minorHAnsi" w:hAnsiTheme="minorHAnsi" w:cstheme="minorHAnsi"/>
        </w:rPr>
      </w:pPr>
      <w:proofErr w:type="spellStart"/>
      <w:r w:rsidRPr="006936C7">
        <w:rPr>
          <w:rFonts w:asciiTheme="minorHAnsi" w:hAnsiTheme="minorHAnsi" w:cstheme="minorHAnsi"/>
        </w:rPr>
        <w:t>Bioterrror</w:t>
      </w:r>
      <w:proofErr w:type="spellEnd"/>
      <w:r w:rsidRPr="006936C7">
        <w:rPr>
          <w:rFonts w:asciiTheme="minorHAnsi" w:hAnsiTheme="minorHAnsi" w:cstheme="minorHAnsi"/>
        </w:rPr>
        <w:t xml:space="preserve"> will fail.</w:t>
      </w:r>
    </w:p>
    <w:p w:rsidRPr="00345C91" w:rsidR="00082A01" w:rsidP="00082A01" w:rsidRDefault="00082A01" w14:paraId="3EA41FB8" w14:textId="23DA163A">
      <w:pPr>
        <w:rPr>
          <w:rFonts w:asciiTheme="minorHAnsi" w:hAnsiTheme="minorHAnsi" w:cstheme="minorHAnsi"/>
        </w:rPr>
      </w:pPr>
      <w:r w:rsidRPr="00345C91">
        <w:rPr>
          <w:rStyle w:val="Style13ptBold"/>
          <w:rFonts w:asciiTheme="minorHAnsi" w:hAnsiTheme="minorHAnsi" w:cstheme="minorHAnsi"/>
        </w:rPr>
        <w:t>Pinker 18</w:t>
      </w:r>
      <w:r w:rsidRPr="00345C91">
        <w:rPr>
          <w:rFonts w:asciiTheme="minorHAnsi" w:hAnsiTheme="minorHAnsi" w:cstheme="minorHAnsi"/>
        </w:rPr>
        <w:t xml:space="preserve"> – Steven Arthur Pinker is a </w:t>
      </w:r>
      <w:proofErr w:type="gramStart"/>
      <w:r w:rsidRPr="00345C91">
        <w:rPr>
          <w:rFonts w:asciiTheme="minorHAnsi" w:hAnsiTheme="minorHAnsi" w:cstheme="minorHAnsi"/>
        </w:rPr>
        <w:t>Canadian-American</w:t>
      </w:r>
      <w:proofErr w:type="gramEnd"/>
      <w:r w:rsidRPr="00345C91">
        <w:rPr>
          <w:rFonts w:asciiTheme="minorHAnsi" w:hAnsiTheme="minorHAnsi" w:cstheme="minorHAnsi"/>
        </w:rPr>
        <w:t xml:space="preserve"> cognitive psychologist, Professor at Harvard University. [Enlightenment Now: The Case for Reason, Science, Humanism, and Progress, Viking, Penguin Group]//BPS</w:t>
      </w:r>
    </w:p>
    <w:p w:rsidR="009E5979" w:rsidP="009E5979" w:rsidRDefault="00082A01" w14:paraId="73D5C9D6" w14:textId="733618E4">
      <w:pPr>
        <w:rPr>
          <w:rFonts w:asciiTheme="minorHAnsi" w:hAnsiTheme="minorHAnsi" w:cstheme="minorHAnsi"/>
          <w:sz w:val="16"/>
        </w:rPr>
      </w:pPr>
      <w:r w:rsidRPr="00345C91">
        <w:rPr>
          <w:rStyle w:val="StyleUnderline"/>
          <w:rFonts w:asciiTheme="minorHAnsi" w:hAnsiTheme="minorHAnsi" w:cstheme="minorHAnsi"/>
        </w:rPr>
        <w:t xml:space="preserve">Biological agents are </w:t>
      </w:r>
      <w:r w:rsidRPr="00345C91">
        <w:rPr>
          <w:rStyle w:val="Emphasis"/>
          <w:rFonts w:asciiTheme="minorHAnsi" w:hAnsiTheme="minorHAnsi" w:cstheme="minorHAnsi"/>
        </w:rPr>
        <w:t>particularly ill-suited</w:t>
      </w:r>
      <w:r w:rsidRPr="00345C91">
        <w:rPr>
          <w:rStyle w:val="StyleUnderline"/>
          <w:rFonts w:asciiTheme="minorHAnsi" w:hAnsiTheme="minorHAnsi" w:cstheme="minorHAnsi"/>
        </w:rPr>
        <w:t xml:space="preserve"> to terrorists, whose goal</w:t>
      </w:r>
      <w:r w:rsidRPr="00345C91">
        <w:rPr>
          <w:rFonts w:asciiTheme="minorHAnsi" w:hAnsiTheme="minorHAnsi" w:cstheme="minorHAnsi"/>
          <w:sz w:val="16"/>
        </w:rPr>
        <w:t xml:space="preserve">, recall, </w:t>
      </w:r>
      <w:r w:rsidRPr="00345C91">
        <w:rPr>
          <w:rStyle w:val="StyleUnderline"/>
          <w:rFonts w:asciiTheme="minorHAnsi" w:hAnsiTheme="minorHAnsi" w:cstheme="minorHAnsi"/>
        </w:rPr>
        <w:t>is</w:t>
      </w:r>
      <w:r w:rsidRPr="00345C91">
        <w:rPr>
          <w:rFonts w:asciiTheme="minorHAnsi" w:hAnsiTheme="minorHAnsi" w:cstheme="minorHAnsi"/>
          <w:sz w:val="16"/>
        </w:rPr>
        <w:t xml:space="preserve"> not damage but </w:t>
      </w:r>
      <w:r w:rsidRPr="00345C91">
        <w:rPr>
          <w:rStyle w:val="Emphasis"/>
          <w:rFonts w:asciiTheme="minorHAnsi" w:hAnsiTheme="minorHAnsi" w:cstheme="minorHAnsi"/>
        </w:rPr>
        <w:t>theater</w:t>
      </w:r>
      <w:r w:rsidRPr="00345C91">
        <w:rPr>
          <w:rFonts w:asciiTheme="minorHAnsi" w:hAnsiTheme="minorHAnsi" w:cstheme="minorHAnsi"/>
          <w:sz w:val="16"/>
        </w:rPr>
        <w:t xml:space="preserve"> (chapter 13).58 The biologist Paul Ewald notes that </w:t>
      </w:r>
      <w:r w:rsidRPr="00345C91">
        <w:rPr>
          <w:rStyle w:val="StyleUnderline"/>
          <w:rFonts w:asciiTheme="minorHAnsi" w:hAnsiTheme="minorHAnsi" w:cstheme="minorHAnsi"/>
        </w:rPr>
        <w:t xml:space="preserve">natural selection among pathogens </w:t>
      </w:r>
      <w:r w:rsidRPr="00345C91">
        <w:rPr>
          <w:rStyle w:val="Emphasis"/>
          <w:rFonts w:asciiTheme="minorHAnsi" w:hAnsiTheme="minorHAnsi" w:cstheme="minorHAnsi"/>
        </w:rPr>
        <w:t>works against</w:t>
      </w:r>
      <w:r w:rsidRPr="00345C91">
        <w:rPr>
          <w:rFonts w:asciiTheme="minorHAnsi" w:hAnsiTheme="minorHAnsi" w:cstheme="minorHAnsi"/>
          <w:sz w:val="16"/>
        </w:rPr>
        <w:t xml:space="preserve"> the terrorist’s goal of </w:t>
      </w:r>
      <w:r w:rsidRPr="00345C91">
        <w:rPr>
          <w:rStyle w:val="StyleUnderline"/>
          <w:rFonts w:asciiTheme="minorHAnsi" w:hAnsiTheme="minorHAnsi" w:cstheme="minorHAnsi"/>
        </w:rPr>
        <w:t>sudden and spectacular devastation</w:t>
      </w:r>
      <w:r w:rsidRPr="00345C91">
        <w:rPr>
          <w:rFonts w:asciiTheme="minorHAnsi" w:hAnsiTheme="minorHAnsi" w:cstheme="minorHAnsi"/>
          <w:sz w:val="16"/>
        </w:rPr>
        <w:t xml:space="preserve">. 59 Germs that depend on rapid person-to-person contagion, like the common-cold virus, are selected to keep their hosts alive and ambulatory so they can shake hands with and sneeze on as many people as possible. Germs get greedy and kill their hosts only if they have some other way of getting from body to body, like mosquitoes (for malaria), a contaminable water supply (for cholera), or trenches packed with injured soldiers (for the 1918 Spanish flu). Sexually transmitted pathogens, like HIV and syphilis, are somewhere in between, needing a long and symptomless incubation period during which hosts can infect their partners, after which the germs do their damage. </w:t>
      </w:r>
      <w:r w:rsidRPr="00345C91">
        <w:rPr>
          <w:rStyle w:val="Emphasis"/>
          <w:rFonts w:asciiTheme="minorHAnsi" w:hAnsiTheme="minorHAnsi" w:cstheme="minorHAnsi"/>
        </w:rPr>
        <w:t>Virulence</w:t>
      </w:r>
      <w:r w:rsidRPr="00345C91">
        <w:rPr>
          <w:rStyle w:val="StyleUnderline"/>
          <w:rFonts w:asciiTheme="minorHAnsi" w:hAnsiTheme="minorHAnsi" w:cstheme="minorHAnsi"/>
        </w:rPr>
        <w:t xml:space="preserve"> and </w:t>
      </w:r>
      <w:r w:rsidRPr="00345C91">
        <w:rPr>
          <w:rStyle w:val="Emphasis"/>
          <w:rFonts w:asciiTheme="minorHAnsi" w:hAnsiTheme="minorHAnsi" w:cstheme="minorHAnsi"/>
        </w:rPr>
        <w:t>contagion</w:t>
      </w:r>
      <w:r w:rsidRPr="00345C91">
        <w:rPr>
          <w:rFonts w:asciiTheme="minorHAnsi" w:hAnsiTheme="minorHAnsi" w:cstheme="minorHAnsi"/>
          <w:sz w:val="16"/>
        </w:rPr>
        <w:t xml:space="preserve"> thus </w:t>
      </w:r>
      <w:r w:rsidRPr="00345C91">
        <w:rPr>
          <w:rStyle w:val="Emphasis"/>
          <w:rFonts w:asciiTheme="minorHAnsi" w:hAnsiTheme="minorHAnsi" w:cstheme="minorHAnsi"/>
        </w:rPr>
        <w:t>trade off</w:t>
      </w:r>
      <w:r w:rsidRPr="00345C91">
        <w:rPr>
          <w:rFonts w:asciiTheme="minorHAnsi" w:hAnsiTheme="minorHAnsi" w:cstheme="minorHAnsi"/>
          <w:sz w:val="16"/>
        </w:rPr>
        <w:t xml:space="preserve">, and </w:t>
      </w:r>
      <w:r w:rsidRPr="00345C91">
        <w:rPr>
          <w:rStyle w:val="StyleUnderline"/>
          <w:rFonts w:asciiTheme="minorHAnsi" w:hAnsiTheme="minorHAnsi" w:cstheme="minorHAnsi"/>
        </w:rPr>
        <w:t xml:space="preserve">the </w:t>
      </w:r>
      <w:r w:rsidRPr="00345C91">
        <w:rPr>
          <w:rStyle w:val="Emphasis"/>
          <w:rFonts w:asciiTheme="minorHAnsi" w:hAnsiTheme="minorHAnsi" w:cstheme="minorHAnsi"/>
        </w:rPr>
        <w:t>evolution of germs</w:t>
      </w:r>
      <w:r w:rsidRPr="00345C91">
        <w:rPr>
          <w:rStyle w:val="StyleUnderline"/>
          <w:rFonts w:asciiTheme="minorHAnsi" w:hAnsiTheme="minorHAnsi" w:cstheme="minorHAnsi"/>
        </w:rPr>
        <w:t xml:space="preserve"> will </w:t>
      </w:r>
      <w:r w:rsidRPr="00345C91">
        <w:rPr>
          <w:rStyle w:val="Emphasis"/>
          <w:rFonts w:asciiTheme="minorHAnsi" w:hAnsiTheme="minorHAnsi" w:cstheme="minorHAnsi"/>
        </w:rPr>
        <w:t>frustrate the terrorist’s aspiration</w:t>
      </w:r>
      <w:r w:rsidRPr="00345C91">
        <w:rPr>
          <w:rStyle w:val="StyleUnderline"/>
          <w:rFonts w:asciiTheme="minorHAnsi" w:hAnsiTheme="minorHAnsi" w:cstheme="minorHAnsi"/>
        </w:rPr>
        <w:t xml:space="preserve"> to launch a headline-worthy epidemic that is</w:t>
      </w:r>
      <w:r w:rsidRPr="00345C91">
        <w:rPr>
          <w:rFonts w:asciiTheme="minorHAnsi" w:hAnsiTheme="minorHAnsi" w:cstheme="minorHAnsi"/>
          <w:sz w:val="16"/>
        </w:rPr>
        <w:t xml:space="preserve"> both </w:t>
      </w:r>
      <w:r w:rsidRPr="00345C91">
        <w:rPr>
          <w:rStyle w:val="StyleUnderline"/>
          <w:rFonts w:asciiTheme="minorHAnsi" w:hAnsiTheme="minorHAnsi" w:cstheme="minorHAnsi"/>
        </w:rPr>
        <w:t>swift and lethal</w:t>
      </w:r>
      <w:r w:rsidRPr="00345C91">
        <w:rPr>
          <w:rFonts w:asciiTheme="minorHAnsi" w:hAnsiTheme="minorHAnsi" w:cstheme="minorHAnsi"/>
          <w:sz w:val="16"/>
        </w:rPr>
        <w:t xml:space="preserve">. Theoretically, a bioterrorist could try to bend the curve with a pathogen that is virulent, contagious, and durable enough to survive outside bodies. But </w:t>
      </w:r>
      <w:r w:rsidRPr="00345C91">
        <w:rPr>
          <w:rStyle w:val="StyleUnderline"/>
          <w:rFonts w:asciiTheme="minorHAnsi" w:hAnsiTheme="minorHAnsi" w:cstheme="minorHAnsi"/>
        </w:rPr>
        <w:t>breeding</w:t>
      </w:r>
      <w:r w:rsidRPr="00345C91">
        <w:rPr>
          <w:rFonts w:asciiTheme="minorHAnsi" w:hAnsiTheme="minorHAnsi" w:cstheme="minorHAnsi"/>
          <w:sz w:val="16"/>
        </w:rPr>
        <w:t xml:space="preserve"> such </w:t>
      </w:r>
      <w:r w:rsidRPr="00345C91">
        <w:rPr>
          <w:rStyle w:val="StyleUnderline"/>
          <w:rFonts w:asciiTheme="minorHAnsi" w:hAnsiTheme="minorHAnsi" w:cstheme="minorHAnsi"/>
        </w:rPr>
        <w:t xml:space="preserve">a </w:t>
      </w:r>
      <w:r w:rsidRPr="00345C91">
        <w:rPr>
          <w:rStyle w:val="Emphasis"/>
          <w:rFonts w:asciiTheme="minorHAnsi" w:hAnsiTheme="minorHAnsi" w:cstheme="minorHAnsi"/>
        </w:rPr>
        <w:t>fine-tuned germ</w:t>
      </w:r>
      <w:r w:rsidRPr="00345C91">
        <w:rPr>
          <w:rStyle w:val="StyleUnderline"/>
          <w:rFonts w:asciiTheme="minorHAnsi" w:hAnsiTheme="minorHAnsi" w:cstheme="minorHAnsi"/>
        </w:rPr>
        <w:t xml:space="preserve"> would require </w:t>
      </w:r>
      <w:r w:rsidRPr="00345C91">
        <w:rPr>
          <w:rStyle w:val="Emphasis"/>
          <w:rFonts w:asciiTheme="minorHAnsi" w:hAnsiTheme="minorHAnsi" w:cstheme="minorHAnsi"/>
        </w:rPr>
        <w:t>Nazi-like experiments on living humans</w:t>
      </w:r>
      <w:r w:rsidRPr="00345C91">
        <w:rPr>
          <w:rStyle w:val="StyleUnderline"/>
          <w:rFonts w:asciiTheme="minorHAnsi" w:hAnsiTheme="minorHAnsi" w:cstheme="minorHAnsi"/>
        </w:rPr>
        <w:t xml:space="preserve"> that even terrorists</w:t>
      </w:r>
      <w:r w:rsidRPr="00345C91">
        <w:rPr>
          <w:rFonts w:asciiTheme="minorHAnsi" w:hAnsiTheme="minorHAnsi" w:cstheme="minorHAnsi"/>
          <w:sz w:val="16"/>
        </w:rPr>
        <w:t xml:space="preserve"> (to say nothing of teenagers) </w:t>
      </w:r>
      <w:r w:rsidRPr="00345C91">
        <w:rPr>
          <w:rStyle w:val="StyleUnderline"/>
          <w:rFonts w:asciiTheme="minorHAnsi" w:hAnsiTheme="minorHAnsi" w:cstheme="minorHAnsi"/>
        </w:rPr>
        <w:t>are unlikely to carry off</w:t>
      </w:r>
      <w:r w:rsidRPr="00345C91">
        <w:rPr>
          <w:rFonts w:asciiTheme="minorHAnsi" w:hAnsiTheme="minorHAnsi" w:cstheme="minorHAnsi"/>
          <w:sz w:val="16"/>
        </w:rPr>
        <w:t xml:space="preserve">. It may be more than just luck that </w:t>
      </w:r>
      <w:r w:rsidRPr="00345C91">
        <w:rPr>
          <w:rStyle w:val="StyleUnderline"/>
          <w:rFonts w:asciiTheme="minorHAnsi" w:hAnsiTheme="minorHAnsi" w:cstheme="minorHAnsi"/>
        </w:rPr>
        <w:t>the world</w:t>
      </w:r>
      <w:r w:rsidRPr="00345C91">
        <w:rPr>
          <w:rFonts w:asciiTheme="minorHAnsi" w:hAnsiTheme="minorHAnsi" w:cstheme="minorHAnsi"/>
          <w:sz w:val="16"/>
        </w:rPr>
        <w:t xml:space="preserve"> so far </w:t>
      </w:r>
      <w:r w:rsidRPr="00345C91">
        <w:rPr>
          <w:rStyle w:val="StyleUnderline"/>
          <w:rFonts w:asciiTheme="minorHAnsi" w:hAnsiTheme="minorHAnsi" w:cstheme="minorHAnsi"/>
        </w:rPr>
        <w:t xml:space="preserve">has seen just </w:t>
      </w:r>
      <w:r w:rsidRPr="00345C91">
        <w:rPr>
          <w:rStyle w:val="Emphasis"/>
          <w:rFonts w:asciiTheme="minorHAnsi" w:hAnsiTheme="minorHAnsi" w:cstheme="minorHAnsi"/>
        </w:rPr>
        <w:t>one successful bioterror attack</w:t>
      </w:r>
      <w:r w:rsidRPr="00345C91">
        <w:rPr>
          <w:rFonts w:asciiTheme="minorHAnsi" w:hAnsiTheme="minorHAnsi" w:cstheme="minorHAnsi"/>
          <w:sz w:val="16"/>
        </w:rPr>
        <w:t xml:space="preserve"> (the 1984 tainting of salad with salmonella in an Oregon town by the </w:t>
      </w:r>
      <w:proofErr w:type="spellStart"/>
      <w:r w:rsidRPr="00345C91">
        <w:rPr>
          <w:rFonts w:asciiTheme="minorHAnsi" w:hAnsiTheme="minorHAnsi" w:cstheme="minorHAnsi"/>
          <w:sz w:val="16"/>
        </w:rPr>
        <w:t>Rajneeshee</w:t>
      </w:r>
      <w:proofErr w:type="spellEnd"/>
      <w:r w:rsidRPr="00345C91">
        <w:rPr>
          <w:rFonts w:asciiTheme="minorHAnsi" w:hAnsiTheme="minorHAnsi" w:cstheme="minorHAnsi"/>
          <w:sz w:val="16"/>
        </w:rPr>
        <w:t xml:space="preserve"> religious cult, </w:t>
      </w:r>
      <w:r w:rsidRPr="00345C91">
        <w:rPr>
          <w:rStyle w:val="Emphasis"/>
          <w:rFonts w:asciiTheme="minorHAnsi" w:hAnsiTheme="minorHAnsi" w:cstheme="minorHAnsi"/>
        </w:rPr>
        <w:t>which killed no one</w:t>
      </w:r>
      <w:r w:rsidRPr="00345C91">
        <w:rPr>
          <w:rFonts w:asciiTheme="minorHAnsi" w:hAnsiTheme="minorHAnsi" w:cstheme="minorHAnsi"/>
          <w:sz w:val="16"/>
        </w:rPr>
        <w:t>) and one spree killing (the 2001 anthrax mailings, which killed five).60 To be sure, advances in synthetic biology, such as the gene-editing technique CRISPR-</w:t>
      </w:r>
      <w:proofErr w:type="spellStart"/>
      <w:r w:rsidRPr="00345C91">
        <w:rPr>
          <w:rFonts w:asciiTheme="minorHAnsi" w:hAnsiTheme="minorHAnsi" w:cstheme="minorHAnsi"/>
          <w:sz w:val="16"/>
        </w:rPr>
        <w:t>Cas9</w:t>
      </w:r>
      <w:proofErr w:type="spellEnd"/>
      <w:r w:rsidRPr="00345C91">
        <w:rPr>
          <w:rFonts w:asciiTheme="minorHAnsi" w:hAnsiTheme="minorHAnsi" w:cstheme="minorHAnsi"/>
          <w:sz w:val="16"/>
        </w:rPr>
        <w:t xml:space="preserve">, make it easier to tinker with organisms, including pathogens. But </w:t>
      </w:r>
      <w:r w:rsidRPr="00345C91">
        <w:rPr>
          <w:rStyle w:val="StyleUnderline"/>
          <w:rFonts w:asciiTheme="minorHAnsi" w:hAnsiTheme="minorHAnsi" w:cstheme="minorHAnsi"/>
        </w:rPr>
        <w:t xml:space="preserve">it’s difficult to re-engineer a complex evolved trait by inserting </w:t>
      </w:r>
      <w:r w:rsidRPr="00345C91">
        <w:rPr>
          <w:rStyle w:val="Emphasis"/>
          <w:rFonts w:asciiTheme="minorHAnsi" w:hAnsiTheme="minorHAnsi" w:cstheme="minorHAnsi"/>
        </w:rPr>
        <w:t>a gene or two</w:t>
      </w:r>
      <w:r w:rsidRPr="00345C91">
        <w:rPr>
          <w:rFonts w:asciiTheme="minorHAnsi" w:hAnsiTheme="minorHAnsi" w:cstheme="minorHAnsi"/>
        </w:rPr>
        <w:t>,</w:t>
      </w:r>
      <w:r w:rsidRPr="00345C91">
        <w:rPr>
          <w:rStyle w:val="StyleUnderline"/>
          <w:rFonts w:asciiTheme="minorHAnsi" w:hAnsiTheme="minorHAnsi" w:cstheme="minorHAnsi"/>
        </w:rPr>
        <w:t xml:space="preserve"> </w:t>
      </w:r>
      <w:r w:rsidRPr="00345C91">
        <w:rPr>
          <w:rFonts w:asciiTheme="minorHAnsi" w:hAnsiTheme="minorHAnsi" w:cstheme="minorHAnsi"/>
          <w:sz w:val="16"/>
        </w:rPr>
        <w:t xml:space="preserve">since the effects of any gene are intertwined with the rest of the organism’s genome. </w:t>
      </w:r>
      <w:r w:rsidRPr="00345C91">
        <w:rPr>
          <w:rStyle w:val="StyleUnderline"/>
          <w:rFonts w:asciiTheme="minorHAnsi" w:hAnsiTheme="minorHAnsi" w:cstheme="minorHAnsi"/>
        </w:rPr>
        <w:t>Ewald notes, “</w:t>
      </w:r>
      <w:r w:rsidRPr="00345C91">
        <w:rPr>
          <w:rStyle w:val="Emphasis"/>
          <w:rFonts w:asciiTheme="minorHAnsi" w:hAnsiTheme="minorHAnsi" w:cstheme="minorHAnsi"/>
        </w:rPr>
        <w:t>I don’t think that we are close</w:t>
      </w:r>
      <w:r w:rsidRPr="00345C91">
        <w:rPr>
          <w:rStyle w:val="StyleUnderline"/>
          <w:rFonts w:asciiTheme="minorHAnsi" w:hAnsiTheme="minorHAnsi" w:cstheme="minorHAnsi"/>
        </w:rPr>
        <w:t xml:space="preserve"> to understanding how to insert combinations of genetic variants in any given pathogen that act in concert to generate high transmissibility and stably high virulence for </w:t>
      </w:r>
      <w:proofErr w:type="spellStart"/>
      <w:r w:rsidRPr="00345C91">
        <w:rPr>
          <w:rStyle w:val="StyleUnderline"/>
          <w:rFonts w:asciiTheme="minorHAnsi" w:hAnsiTheme="minorHAnsi" w:cstheme="minorHAnsi"/>
        </w:rPr>
        <w:t>humans.”</w:t>
      </w:r>
      <w:r w:rsidRPr="00345C91">
        <w:rPr>
          <w:rFonts w:asciiTheme="minorHAnsi" w:hAnsiTheme="minorHAnsi" w:cstheme="minorHAnsi"/>
          <w:sz w:val="16"/>
        </w:rPr>
        <w:t>61</w:t>
      </w:r>
      <w:proofErr w:type="spellEnd"/>
      <w:r w:rsidRPr="00345C91">
        <w:rPr>
          <w:rFonts w:asciiTheme="minorHAnsi" w:hAnsiTheme="minorHAnsi" w:cstheme="minorHAnsi"/>
          <w:sz w:val="16"/>
        </w:rPr>
        <w:t xml:space="preserve"> The biotech expert Robert Carlson adds that “one of the problems with building any flu virus is that you need to keep your production system (cells or eggs) alive long enough to make a useful quantity of something that is trying to kill that production system. . . . Booting up the resulting virus is still very, very difficult</w:t>
      </w:r>
      <w:proofErr w:type="gramStart"/>
      <w:r w:rsidRPr="00345C91">
        <w:rPr>
          <w:rFonts w:asciiTheme="minorHAnsi" w:hAnsiTheme="minorHAnsi" w:cstheme="minorHAnsi"/>
          <w:sz w:val="16"/>
        </w:rPr>
        <w:t>. . . .</w:t>
      </w:r>
      <w:proofErr w:type="gramEnd"/>
      <w:r w:rsidRPr="00345C91">
        <w:rPr>
          <w:rFonts w:asciiTheme="minorHAnsi" w:hAnsiTheme="minorHAnsi" w:cstheme="minorHAnsi"/>
          <w:sz w:val="16"/>
        </w:rPr>
        <w:t xml:space="preserve"> I would not dismiss this threat completely, but frankly I am much more worried about what Mother Nature is throwing at us all the </w:t>
      </w:r>
      <w:proofErr w:type="spellStart"/>
      <w:r w:rsidRPr="00345C91">
        <w:rPr>
          <w:rFonts w:asciiTheme="minorHAnsi" w:hAnsiTheme="minorHAnsi" w:cstheme="minorHAnsi"/>
          <w:sz w:val="16"/>
        </w:rPr>
        <w:t>time.”62</w:t>
      </w:r>
      <w:proofErr w:type="spellEnd"/>
      <w:r w:rsidRPr="00345C91">
        <w:rPr>
          <w:rFonts w:asciiTheme="minorHAnsi" w:hAnsiTheme="minorHAnsi" w:cstheme="minorHAnsi"/>
          <w:sz w:val="16"/>
        </w:rPr>
        <w:t xml:space="preserve"> And crucially, </w:t>
      </w:r>
      <w:r w:rsidRPr="00345C91">
        <w:rPr>
          <w:rStyle w:val="StyleUnderline"/>
          <w:rFonts w:asciiTheme="minorHAnsi" w:hAnsiTheme="minorHAnsi" w:cstheme="minorHAnsi"/>
        </w:rPr>
        <w:t>advances in biology work the other way as well: they</w:t>
      </w:r>
      <w:r w:rsidRPr="00345C91">
        <w:rPr>
          <w:rFonts w:asciiTheme="minorHAnsi" w:hAnsiTheme="minorHAnsi" w:cstheme="minorHAnsi"/>
          <w:sz w:val="16"/>
        </w:rPr>
        <w:t xml:space="preserve"> also </w:t>
      </w:r>
      <w:r w:rsidRPr="00345C91">
        <w:rPr>
          <w:rStyle w:val="StyleUnderline"/>
          <w:rFonts w:asciiTheme="minorHAnsi" w:hAnsiTheme="minorHAnsi" w:cstheme="minorHAnsi"/>
        </w:rPr>
        <w:t>make it easier for the good guys [public protectors]</w:t>
      </w:r>
      <w:r w:rsidRPr="00345C91">
        <w:rPr>
          <w:rFonts w:asciiTheme="minorHAnsi" w:hAnsiTheme="minorHAnsi" w:cstheme="minorHAnsi"/>
          <w:sz w:val="16"/>
        </w:rPr>
        <w:t xml:space="preserve"> (and there are many more of them) </w:t>
      </w:r>
      <w:r w:rsidRPr="00345C91">
        <w:rPr>
          <w:rStyle w:val="StyleUnderline"/>
          <w:rFonts w:asciiTheme="minorHAnsi" w:hAnsiTheme="minorHAnsi" w:cstheme="minorHAnsi"/>
        </w:rPr>
        <w:t xml:space="preserve">to identify pathogens, invent antibiotics that overcome </w:t>
      </w:r>
      <w:r w:rsidRPr="00345C91">
        <w:rPr>
          <w:rStyle w:val="Emphasis"/>
          <w:rFonts w:asciiTheme="minorHAnsi" w:hAnsiTheme="minorHAnsi" w:cstheme="minorHAnsi"/>
        </w:rPr>
        <w:t>a</w:t>
      </w:r>
      <w:r w:rsidRPr="00345C91">
        <w:rPr>
          <w:rStyle w:val="StyleUnderline"/>
          <w:rFonts w:asciiTheme="minorHAnsi" w:hAnsiTheme="minorHAnsi" w:cstheme="minorHAnsi"/>
        </w:rPr>
        <w:t>nti</w:t>
      </w:r>
      <w:r w:rsidRPr="00345C91">
        <w:rPr>
          <w:rStyle w:val="Emphasis"/>
          <w:rFonts w:asciiTheme="minorHAnsi" w:hAnsiTheme="minorHAnsi" w:cstheme="minorHAnsi"/>
        </w:rPr>
        <w:t>b</w:t>
      </w:r>
      <w:r w:rsidRPr="00345C91">
        <w:rPr>
          <w:rStyle w:val="StyleUnderline"/>
          <w:rFonts w:asciiTheme="minorHAnsi" w:hAnsiTheme="minorHAnsi" w:cstheme="minorHAnsi"/>
        </w:rPr>
        <w:t xml:space="preserve">iotic </w:t>
      </w:r>
      <w:r w:rsidRPr="00345C91">
        <w:rPr>
          <w:rStyle w:val="Emphasis"/>
          <w:rFonts w:asciiTheme="minorHAnsi" w:hAnsiTheme="minorHAnsi" w:cstheme="minorHAnsi"/>
        </w:rPr>
        <w:t>r</w:t>
      </w:r>
      <w:r w:rsidRPr="00345C91">
        <w:rPr>
          <w:rStyle w:val="StyleUnderline"/>
          <w:rFonts w:asciiTheme="minorHAnsi" w:hAnsiTheme="minorHAnsi" w:cstheme="minorHAnsi"/>
        </w:rPr>
        <w:t xml:space="preserve">esistance, and </w:t>
      </w:r>
      <w:r w:rsidRPr="00345C91">
        <w:rPr>
          <w:rStyle w:val="Emphasis"/>
          <w:rFonts w:asciiTheme="minorHAnsi" w:hAnsiTheme="minorHAnsi" w:cstheme="minorHAnsi"/>
        </w:rPr>
        <w:t xml:space="preserve">rapidly develop </w:t>
      </w:r>
      <w:proofErr w:type="spellStart"/>
      <w:r w:rsidRPr="00345C91">
        <w:rPr>
          <w:rStyle w:val="Emphasis"/>
          <w:rFonts w:asciiTheme="minorHAnsi" w:hAnsiTheme="minorHAnsi" w:cstheme="minorHAnsi"/>
        </w:rPr>
        <w:t>vaccines</w:t>
      </w:r>
      <w:r w:rsidRPr="00345C91">
        <w:rPr>
          <w:rFonts w:asciiTheme="minorHAnsi" w:hAnsiTheme="minorHAnsi" w:cstheme="minorHAnsi"/>
          <w:sz w:val="16"/>
        </w:rPr>
        <w:t>.63</w:t>
      </w:r>
      <w:proofErr w:type="spellEnd"/>
      <w:r w:rsidRPr="00345C91">
        <w:rPr>
          <w:rFonts w:asciiTheme="minorHAnsi" w:hAnsiTheme="minorHAnsi" w:cstheme="minorHAnsi"/>
          <w:sz w:val="16"/>
        </w:rPr>
        <w:t xml:space="preserve"> </w:t>
      </w:r>
      <w:r w:rsidRPr="00345C91">
        <w:rPr>
          <w:rStyle w:val="StyleUnderline"/>
          <w:rFonts w:asciiTheme="minorHAnsi" w:hAnsiTheme="minorHAnsi" w:cstheme="minorHAnsi"/>
        </w:rPr>
        <w:t>An example is</w:t>
      </w:r>
      <w:r w:rsidRPr="00345C91">
        <w:rPr>
          <w:rFonts w:asciiTheme="minorHAnsi" w:hAnsiTheme="minorHAnsi" w:cstheme="minorHAnsi"/>
          <w:sz w:val="16"/>
        </w:rPr>
        <w:t xml:space="preserve"> the </w:t>
      </w:r>
      <w:r w:rsidRPr="00345C91">
        <w:rPr>
          <w:rStyle w:val="StyleUnderline"/>
          <w:rFonts w:asciiTheme="minorHAnsi" w:hAnsiTheme="minorHAnsi" w:cstheme="minorHAnsi"/>
        </w:rPr>
        <w:t>Ebola</w:t>
      </w:r>
      <w:r w:rsidRPr="00345C91">
        <w:rPr>
          <w:rFonts w:asciiTheme="minorHAnsi" w:hAnsiTheme="minorHAnsi" w:cstheme="minorHAnsi"/>
          <w:sz w:val="16"/>
        </w:rPr>
        <w:t xml:space="preserve"> vaccine, developed in the waning days of the 2014–15 emergency, after public health efforts had capped the toll at twelve thousand deaths rather than the millions that the media had foreseen. Ebola thus joined a list of other falsely predicted pandemics such as Lassa fever, hantavirus, SARS, mad cow disease, bird flu, and swine </w:t>
      </w:r>
      <w:proofErr w:type="spellStart"/>
      <w:r w:rsidRPr="00345C91">
        <w:rPr>
          <w:rFonts w:asciiTheme="minorHAnsi" w:hAnsiTheme="minorHAnsi" w:cstheme="minorHAnsi"/>
          <w:sz w:val="16"/>
        </w:rPr>
        <w:t>flu.64</w:t>
      </w:r>
      <w:proofErr w:type="spellEnd"/>
      <w:r w:rsidRPr="00345C91">
        <w:rPr>
          <w:rFonts w:asciiTheme="minorHAnsi" w:hAnsiTheme="minorHAnsi" w:cstheme="minorHAnsi"/>
          <w:sz w:val="16"/>
        </w:rPr>
        <w:t xml:space="preserve"> Some of them never had the potential to go pandemic in the first place because they are contracted from animals or food rather than in an exponential tree of person-to-person infections. Others were nipped by medical and public health interventions. Of course no one knows for sure whether an evil genius will someday overcome the world’s defenses and loose a plague upon the world for fun, vengeance, or a sacred cause. But </w:t>
      </w:r>
      <w:r w:rsidRPr="00345C91">
        <w:rPr>
          <w:rStyle w:val="StyleUnderline"/>
          <w:rFonts w:asciiTheme="minorHAnsi" w:hAnsiTheme="minorHAnsi" w:cstheme="minorHAnsi"/>
        </w:rPr>
        <w:t xml:space="preserve">journalistic habits and the Availability and Negativity biases </w:t>
      </w:r>
      <w:r w:rsidRPr="00345C91">
        <w:rPr>
          <w:rStyle w:val="Emphasis"/>
          <w:rFonts w:asciiTheme="minorHAnsi" w:hAnsiTheme="minorHAnsi" w:cstheme="minorHAnsi"/>
        </w:rPr>
        <w:t>inflate the odds</w:t>
      </w:r>
      <w:r w:rsidRPr="00345C91">
        <w:rPr>
          <w:rFonts w:asciiTheme="minorHAnsi" w:hAnsiTheme="minorHAnsi" w:cstheme="minorHAnsi"/>
          <w:sz w:val="16"/>
        </w:rPr>
        <w:t xml:space="preserve">, which is why I have taken Sir Martin up on his bet. By the time you read this you may know who has </w:t>
      </w:r>
      <w:proofErr w:type="spellStart"/>
      <w:r w:rsidRPr="00345C91">
        <w:rPr>
          <w:rFonts w:asciiTheme="minorHAnsi" w:hAnsiTheme="minorHAnsi" w:cstheme="minorHAnsi"/>
          <w:sz w:val="16"/>
        </w:rPr>
        <w:t>won.65</w:t>
      </w:r>
      <w:proofErr w:type="spellEnd"/>
      <w:r w:rsidRPr="006936C7">
        <w:rPr>
          <w:rFonts w:asciiTheme="minorHAnsi" w:hAnsiTheme="minorHAnsi" w:cstheme="minorHAnsi"/>
          <w:sz w:val="16"/>
        </w:rPr>
        <w:t xml:space="preserve"> </w:t>
      </w:r>
    </w:p>
    <w:p w:rsidR="00082A01" w:rsidP="00082A01" w:rsidRDefault="00082A01" w14:paraId="7D65E37A" w14:textId="6E9A4AD6">
      <w:pPr>
        <w:pStyle w:val="Heading3"/>
      </w:pPr>
      <w:r>
        <w:t>2AC – AT: Disease</w:t>
      </w:r>
    </w:p>
    <w:p w:rsidRPr="006936C7" w:rsidR="00082A01" w:rsidP="00082A01" w:rsidRDefault="00082A01" w14:paraId="1F94AB68" w14:textId="77777777">
      <w:pPr>
        <w:pStyle w:val="Heading4"/>
        <w:rPr>
          <w:rFonts w:asciiTheme="minorHAnsi" w:hAnsiTheme="minorHAnsi" w:cstheme="minorHAnsi"/>
        </w:rPr>
      </w:pPr>
      <w:r w:rsidRPr="006936C7">
        <w:rPr>
          <w:rFonts w:asciiTheme="minorHAnsi" w:hAnsiTheme="minorHAnsi" w:cstheme="minorHAnsi"/>
        </w:rPr>
        <w:t>Disease doesn’t cause extinction.</w:t>
      </w:r>
    </w:p>
    <w:p w:rsidRPr="00345C91" w:rsidR="00082A01" w:rsidP="00082A01" w:rsidRDefault="00082A01" w14:paraId="25807838" w14:textId="18E55EE8">
      <w:pPr>
        <w:rPr>
          <w:rFonts w:asciiTheme="minorHAnsi" w:hAnsiTheme="minorHAnsi" w:cstheme="minorHAnsi"/>
        </w:rPr>
      </w:pPr>
      <w:r w:rsidRPr="006936C7">
        <w:rPr>
          <w:rStyle w:val="Style13ptBold"/>
          <w:rFonts w:asciiTheme="minorHAnsi" w:hAnsiTheme="minorHAnsi" w:cstheme="minorHAnsi"/>
        </w:rPr>
        <w:t xml:space="preserve">Halstead 19 </w:t>
      </w:r>
      <w:r w:rsidRPr="00047FEC" w:rsidR="00047FEC">
        <w:t xml:space="preserve">– </w:t>
      </w:r>
      <w:r w:rsidRPr="00047FEC">
        <w:t>John Halstea</w:t>
      </w:r>
      <w:r w:rsidRPr="006936C7">
        <w:rPr>
          <w:rFonts w:asciiTheme="minorHAnsi" w:hAnsiTheme="minorHAnsi" w:cstheme="minorHAnsi"/>
        </w:rPr>
        <w:t>d, doctorate in political philosophy. [Cause Area Report: Existential Risk, Founders Pledge, https://founderspledge.co</w:t>
      </w:r>
      <w:r w:rsidRPr="00345C91">
        <w:rPr>
          <w:rFonts w:asciiTheme="minorHAnsi" w:hAnsiTheme="minorHAnsi" w:cstheme="minorHAnsi"/>
        </w:rPr>
        <w:t>m/research/Cause%20Area%20Report%20-%20Existential%20Risk.pdf]//BPS</w:t>
      </w:r>
    </w:p>
    <w:p w:rsidR="00082A01" w:rsidP="00082A01" w:rsidRDefault="00082A01" w14:paraId="3035EB67" w14:textId="464427D2">
      <w:pPr>
        <w:rPr>
          <w:rFonts w:asciiTheme="minorHAnsi" w:hAnsiTheme="minorHAnsi" w:cstheme="minorHAnsi"/>
          <w:sz w:val="16"/>
        </w:rPr>
      </w:pPr>
      <w:r w:rsidRPr="00345C91">
        <w:rPr>
          <w:rFonts w:asciiTheme="minorHAnsi" w:hAnsiTheme="minorHAnsi" w:cstheme="minorHAnsi"/>
          <w:sz w:val="16"/>
        </w:rPr>
        <w:t xml:space="preserve">However, there are some reasons to think that naturally occurring </w:t>
      </w:r>
      <w:r w:rsidRPr="00345C91">
        <w:rPr>
          <w:rStyle w:val="StyleUnderline"/>
          <w:rFonts w:asciiTheme="minorHAnsi" w:hAnsiTheme="minorHAnsi" w:cstheme="minorHAnsi"/>
        </w:rPr>
        <w:t xml:space="preserve">pathogens are </w:t>
      </w:r>
      <w:r w:rsidRPr="00345C91">
        <w:rPr>
          <w:rStyle w:val="Emphasis"/>
          <w:rFonts w:asciiTheme="minorHAnsi" w:hAnsiTheme="minorHAnsi" w:cstheme="minorHAnsi"/>
        </w:rPr>
        <w:t>unlikely</w:t>
      </w:r>
      <w:r w:rsidRPr="00345C91">
        <w:rPr>
          <w:rStyle w:val="StyleUnderline"/>
          <w:rFonts w:asciiTheme="minorHAnsi" w:hAnsiTheme="minorHAnsi" w:cstheme="minorHAnsi"/>
        </w:rPr>
        <w:t xml:space="preserve"> to cause human extinction</w:t>
      </w:r>
      <w:r w:rsidRPr="00345C91">
        <w:rPr>
          <w:rFonts w:asciiTheme="minorHAnsi" w:hAnsiTheme="minorHAnsi" w:cstheme="minorHAnsi"/>
          <w:sz w:val="16"/>
        </w:rPr>
        <w:t xml:space="preserve">. Firstly, </w:t>
      </w:r>
      <w:r w:rsidRPr="00345C91">
        <w:rPr>
          <w:rStyle w:val="StyleUnderline"/>
          <w:rFonts w:asciiTheme="minorHAnsi" w:hAnsiTheme="minorHAnsi" w:cstheme="minorHAnsi"/>
        </w:rPr>
        <w:t xml:space="preserve">Homo sapiens have been around for </w:t>
      </w:r>
      <w:r w:rsidRPr="00345C91">
        <w:rPr>
          <w:rStyle w:val="Emphasis"/>
          <w:rFonts w:asciiTheme="minorHAnsi" w:hAnsiTheme="minorHAnsi" w:cstheme="minorHAnsi"/>
        </w:rPr>
        <w:t>200,000 years</w:t>
      </w:r>
      <w:r w:rsidRPr="00345C91">
        <w:rPr>
          <w:rFonts w:asciiTheme="minorHAnsi" w:hAnsiTheme="minorHAnsi" w:cstheme="minorHAnsi"/>
          <w:sz w:val="16"/>
        </w:rPr>
        <w:t xml:space="preserve"> and the Homo genus for around six million years </w:t>
      </w:r>
      <w:r w:rsidRPr="00345C91">
        <w:rPr>
          <w:rStyle w:val="StyleUnderline"/>
          <w:rFonts w:asciiTheme="minorHAnsi" w:hAnsiTheme="minorHAnsi" w:cstheme="minorHAnsi"/>
        </w:rPr>
        <w:t>without being exterminated by an infectious disease, which is evidence</w:t>
      </w:r>
      <w:r w:rsidRPr="00345C91">
        <w:rPr>
          <w:rFonts w:asciiTheme="minorHAnsi" w:hAnsiTheme="minorHAnsi" w:cstheme="minorHAnsi"/>
          <w:sz w:val="16"/>
        </w:rPr>
        <w:t xml:space="preserve"> that </w:t>
      </w:r>
      <w:r w:rsidRPr="00345C91">
        <w:rPr>
          <w:rStyle w:val="Emphasis"/>
          <w:rFonts w:asciiTheme="minorHAnsi" w:hAnsiTheme="minorHAnsi" w:cstheme="minorHAnsi"/>
        </w:rPr>
        <w:t xml:space="preserve">the base rate of extinction-risk natural pathogens is </w:t>
      </w:r>
      <w:proofErr w:type="spellStart"/>
      <w:r w:rsidRPr="00345C91">
        <w:rPr>
          <w:rStyle w:val="Emphasis"/>
          <w:rFonts w:asciiTheme="minorHAnsi" w:hAnsiTheme="minorHAnsi" w:cstheme="minorHAnsi"/>
        </w:rPr>
        <w:t>low</w:t>
      </w:r>
      <w:r w:rsidRPr="00345C91">
        <w:rPr>
          <w:rFonts w:asciiTheme="minorHAnsi" w:hAnsiTheme="minorHAnsi" w:cstheme="minorHAnsi"/>
          <w:sz w:val="16"/>
        </w:rPr>
        <w:t>.82</w:t>
      </w:r>
      <w:proofErr w:type="spellEnd"/>
      <w:r w:rsidRPr="00345C91">
        <w:rPr>
          <w:rFonts w:asciiTheme="minorHAnsi" w:hAnsiTheme="minorHAnsi" w:cstheme="minorHAnsi"/>
          <w:sz w:val="16"/>
        </w:rPr>
        <w:t xml:space="preserve"> Indeed, past disease </w:t>
      </w:r>
      <w:r w:rsidRPr="00345C91">
        <w:rPr>
          <w:rStyle w:val="StyleUnderline"/>
          <w:rFonts w:asciiTheme="minorHAnsi" w:hAnsiTheme="minorHAnsi" w:cstheme="minorHAnsi"/>
        </w:rPr>
        <w:t xml:space="preserve">outbreaks have not </w:t>
      </w:r>
      <w:r w:rsidRPr="00345C91">
        <w:rPr>
          <w:rStyle w:val="Emphasis"/>
          <w:rFonts w:asciiTheme="minorHAnsi" w:hAnsiTheme="minorHAnsi" w:cstheme="minorHAnsi"/>
        </w:rPr>
        <w:t>come close</w:t>
      </w:r>
      <w:r w:rsidRPr="00345C91">
        <w:rPr>
          <w:rFonts w:asciiTheme="minorHAnsi" w:hAnsiTheme="minorHAnsi" w:cstheme="minorHAnsi"/>
          <w:sz w:val="16"/>
        </w:rPr>
        <w:t xml:space="preserve"> </w:t>
      </w:r>
      <w:r w:rsidRPr="00345C91">
        <w:rPr>
          <w:rStyle w:val="StyleUnderline"/>
          <w:rFonts w:asciiTheme="minorHAnsi" w:hAnsiTheme="minorHAnsi" w:cstheme="minorHAnsi"/>
        </w:rPr>
        <w:t>to rendering humans extinct</w:t>
      </w:r>
      <w:r w:rsidRPr="00345C91">
        <w:rPr>
          <w:rFonts w:asciiTheme="minorHAnsi" w:hAnsiTheme="minorHAnsi" w:cstheme="minorHAnsi"/>
          <w:sz w:val="16"/>
        </w:rPr>
        <w:t xml:space="preserve">. Although bodies were piled high in the streets across Europe during the Black </w:t>
      </w:r>
      <w:proofErr w:type="spellStart"/>
      <w:r w:rsidRPr="00345C91">
        <w:rPr>
          <w:rFonts w:asciiTheme="minorHAnsi" w:hAnsiTheme="minorHAnsi" w:cstheme="minorHAnsi"/>
          <w:sz w:val="16"/>
        </w:rPr>
        <w:t>Death,83</w:t>
      </w:r>
      <w:proofErr w:type="spellEnd"/>
      <w:r w:rsidRPr="00345C91">
        <w:rPr>
          <w:rFonts w:asciiTheme="minorHAnsi" w:hAnsiTheme="minorHAnsi" w:cstheme="minorHAnsi"/>
          <w:sz w:val="16"/>
        </w:rPr>
        <w:t xml:space="preserve"> human extinction was never a serious possibility, and some </w:t>
      </w:r>
      <w:r w:rsidRPr="00345C91">
        <w:rPr>
          <w:rStyle w:val="StyleUnderline"/>
          <w:rFonts w:asciiTheme="minorHAnsi" w:hAnsiTheme="minorHAnsi" w:cstheme="minorHAnsi"/>
        </w:rPr>
        <w:t>economists even argue</w:t>
      </w:r>
      <w:r w:rsidRPr="00345C91">
        <w:rPr>
          <w:rFonts w:asciiTheme="minorHAnsi" w:hAnsiTheme="minorHAnsi" w:cstheme="minorHAnsi"/>
          <w:sz w:val="16"/>
        </w:rPr>
        <w:t xml:space="preserve"> that it was </w:t>
      </w:r>
      <w:r w:rsidRPr="00345C91">
        <w:rPr>
          <w:rStyle w:val="StyleUnderline"/>
          <w:rFonts w:asciiTheme="minorHAnsi" w:hAnsiTheme="minorHAnsi" w:cstheme="minorHAnsi"/>
        </w:rPr>
        <w:t>a boon for the</w:t>
      </w:r>
      <w:r w:rsidRPr="00345C91">
        <w:rPr>
          <w:rFonts w:asciiTheme="minorHAnsi" w:hAnsiTheme="minorHAnsi" w:cstheme="minorHAnsi"/>
          <w:sz w:val="16"/>
        </w:rPr>
        <w:t xml:space="preserve"> European </w:t>
      </w:r>
      <w:proofErr w:type="spellStart"/>
      <w:r w:rsidRPr="00345C91">
        <w:rPr>
          <w:rStyle w:val="StyleUnderline"/>
          <w:rFonts w:asciiTheme="minorHAnsi" w:hAnsiTheme="minorHAnsi" w:cstheme="minorHAnsi"/>
        </w:rPr>
        <w:t>economy</w:t>
      </w:r>
      <w:r w:rsidRPr="00345C91">
        <w:rPr>
          <w:rFonts w:asciiTheme="minorHAnsi" w:hAnsiTheme="minorHAnsi" w:cstheme="minorHAnsi"/>
          <w:sz w:val="16"/>
        </w:rPr>
        <w:t>.84</w:t>
      </w:r>
      <w:proofErr w:type="spellEnd"/>
      <w:r w:rsidRPr="00345C91">
        <w:rPr>
          <w:rFonts w:asciiTheme="minorHAnsi" w:hAnsiTheme="minorHAnsi" w:cstheme="minorHAnsi"/>
          <w:sz w:val="16"/>
        </w:rPr>
        <w:t xml:space="preserve"> Secondly, </w:t>
      </w:r>
      <w:r w:rsidRPr="00345C91">
        <w:rPr>
          <w:rStyle w:val="StyleUnderline"/>
          <w:rFonts w:asciiTheme="minorHAnsi" w:hAnsiTheme="minorHAnsi" w:cstheme="minorHAnsi"/>
        </w:rPr>
        <w:t>infectious disease</w:t>
      </w:r>
      <w:r w:rsidRPr="00345C91">
        <w:rPr>
          <w:rFonts w:asciiTheme="minorHAnsi" w:hAnsiTheme="minorHAnsi" w:cstheme="minorHAnsi"/>
          <w:sz w:val="16"/>
        </w:rPr>
        <w:t xml:space="preserve"> has </w:t>
      </w:r>
      <w:r w:rsidRPr="00345C91">
        <w:rPr>
          <w:rStyle w:val="StyleUnderline"/>
          <w:rFonts w:asciiTheme="minorHAnsi" w:hAnsiTheme="minorHAnsi" w:cstheme="minorHAnsi"/>
        </w:rPr>
        <w:t xml:space="preserve">only contributed to the extinction of a </w:t>
      </w:r>
      <w:r w:rsidRPr="00345C91">
        <w:rPr>
          <w:rStyle w:val="Emphasis"/>
          <w:rFonts w:asciiTheme="minorHAnsi" w:hAnsiTheme="minorHAnsi" w:cstheme="minorHAnsi"/>
        </w:rPr>
        <w:t xml:space="preserve">small minority of animal </w:t>
      </w:r>
      <w:proofErr w:type="spellStart"/>
      <w:r w:rsidRPr="00345C91">
        <w:rPr>
          <w:rStyle w:val="Emphasis"/>
          <w:rFonts w:asciiTheme="minorHAnsi" w:hAnsiTheme="minorHAnsi" w:cstheme="minorHAnsi"/>
        </w:rPr>
        <w:t>species</w:t>
      </w:r>
      <w:r w:rsidRPr="00345C91">
        <w:rPr>
          <w:rFonts w:asciiTheme="minorHAnsi" w:hAnsiTheme="minorHAnsi" w:cstheme="minorHAnsi"/>
          <w:sz w:val="16"/>
        </w:rPr>
        <w:t>.85</w:t>
      </w:r>
      <w:proofErr w:type="spellEnd"/>
      <w:r w:rsidRPr="00345C91">
        <w:rPr>
          <w:rFonts w:asciiTheme="minorHAnsi" w:hAnsiTheme="minorHAnsi" w:cstheme="minorHAnsi"/>
          <w:sz w:val="16"/>
        </w:rPr>
        <w:t xml:space="preserve"> </w:t>
      </w:r>
      <w:r w:rsidRPr="00345C91">
        <w:rPr>
          <w:rStyle w:val="StyleUnderline"/>
          <w:rFonts w:asciiTheme="minorHAnsi" w:hAnsiTheme="minorHAnsi" w:cstheme="minorHAnsi"/>
        </w:rPr>
        <w:t xml:space="preserve">The only confirmed </w:t>
      </w:r>
      <w:r w:rsidRPr="00345C91">
        <w:rPr>
          <w:rStyle w:val="StyleUnderline"/>
        </w:rPr>
        <w:t>case of a mammalian species extinction</w:t>
      </w:r>
      <w:r w:rsidRPr="00345C91">
        <w:rPr>
          <w:rFonts w:asciiTheme="minorHAnsi" w:hAnsiTheme="minorHAnsi" w:cstheme="minorHAnsi"/>
          <w:sz w:val="16"/>
        </w:rPr>
        <w:t xml:space="preserve"> being caused by an infectious disease </w:t>
      </w:r>
      <w:r w:rsidRPr="00345C91">
        <w:rPr>
          <w:rStyle w:val="StyleUnderline"/>
          <w:rFonts w:asciiTheme="minorHAnsi" w:hAnsiTheme="minorHAnsi" w:cstheme="minorHAnsi"/>
        </w:rPr>
        <w:t xml:space="preserve">is </w:t>
      </w:r>
      <w:r w:rsidRPr="00345C91">
        <w:rPr>
          <w:rStyle w:val="Emphasis"/>
          <w:rFonts w:asciiTheme="minorHAnsi" w:hAnsiTheme="minorHAnsi" w:cstheme="minorHAnsi"/>
        </w:rPr>
        <w:t>a type of rat</w:t>
      </w:r>
      <w:r w:rsidRPr="00345C91">
        <w:rPr>
          <w:rStyle w:val="StyleUnderline"/>
          <w:rFonts w:asciiTheme="minorHAnsi" w:hAnsiTheme="minorHAnsi" w:cstheme="minorHAnsi"/>
        </w:rPr>
        <w:t xml:space="preserve"> native </w:t>
      </w:r>
      <w:r w:rsidRPr="00345C91">
        <w:rPr>
          <w:rStyle w:val="Emphasis"/>
          <w:rFonts w:asciiTheme="minorHAnsi" w:hAnsiTheme="minorHAnsi" w:cstheme="minorHAnsi"/>
        </w:rPr>
        <w:t>only to Christmas Island</w:t>
      </w:r>
      <w:r w:rsidRPr="00345C91">
        <w:rPr>
          <w:rFonts w:asciiTheme="minorHAnsi" w:hAnsiTheme="minorHAnsi" w:cstheme="minorHAnsi"/>
          <w:sz w:val="16"/>
        </w:rPr>
        <w:t xml:space="preserve">. Having said that, the context may be importantly different for modern day humans, so it is unclear whether the risk is increasing or decreasing. On the one hand, due to </w:t>
      </w:r>
      <w:proofErr w:type="spellStart"/>
      <w:r w:rsidRPr="00345C91">
        <w:rPr>
          <w:rFonts w:asciiTheme="minorHAnsi" w:hAnsiTheme="minorHAnsi" w:cstheme="minorHAnsi"/>
          <w:sz w:val="16"/>
        </w:rPr>
        <w:t>globalisation</w:t>
      </w:r>
      <w:proofErr w:type="spellEnd"/>
      <w:r w:rsidRPr="00345C91">
        <w:rPr>
          <w:rFonts w:asciiTheme="minorHAnsi" w:hAnsiTheme="minorHAnsi" w:cstheme="minorHAnsi"/>
          <w:sz w:val="16"/>
        </w:rPr>
        <w:t xml:space="preserve">, the world is more interconnected making it easier for pathogens to spread. On the other hand, </w:t>
      </w:r>
      <w:r w:rsidRPr="00345C91">
        <w:rPr>
          <w:rStyle w:val="StyleUnderline"/>
          <w:rFonts w:asciiTheme="minorHAnsi" w:hAnsiTheme="minorHAnsi" w:cstheme="minorHAnsi"/>
        </w:rPr>
        <w:t>interconnectedness could</w:t>
      </w:r>
      <w:r w:rsidRPr="00345C91">
        <w:rPr>
          <w:rFonts w:asciiTheme="minorHAnsi" w:hAnsiTheme="minorHAnsi" w:cstheme="minorHAnsi"/>
          <w:sz w:val="16"/>
        </w:rPr>
        <w:t xml:space="preserve"> also </w:t>
      </w:r>
      <w:r w:rsidRPr="00345C91">
        <w:rPr>
          <w:rStyle w:val="Emphasis"/>
          <w:rFonts w:asciiTheme="minorHAnsi" w:hAnsiTheme="minorHAnsi" w:cstheme="minorHAnsi"/>
        </w:rPr>
        <w:t>increase immunity</w:t>
      </w:r>
      <w:r w:rsidRPr="00345C91">
        <w:rPr>
          <w:rStyle w:val="StyleUnderline"/>
          <w:rFonts w:asciiTheme="minorHAnsi" w:hAnsiTheme="minorHAnsi" w:cstheme="minorHAnsi"/>
        </w:rPr>
        <w:t xml:space="preserve"> by </w:t>
      </w:r>
      <w:r w:rsidRPr="00345C91">
        <w:rPr>
          <w:rStyle w:val="Emphasis"/>
        </w:rPr>
        <w:t>increasing exposure</w:t>
      </w:r>
      <w:r w:rsidRPr="00345C91">
        <w:rPr>
          <w:rStyle w:val="StyleUnderline"/>
          <w:rFonts w:asciiTheme="minorHAnsi" w:hAnsiTheme="minorHAnsi" w:cstheme="minorHAnsi"/>
        </w:rPr>
        <w:t xml:space="preserve"> to </w:t>
      </w:r>
      <w:r w:rsidRPr="00345C91">
        <w:rPr>
          <w:rStyle w:val="Emphasis"/>
          <w:rFonts w:asciiTheme="minorHAnsi" w:hAnsiTheme="minorHAnsi" w:cstheme="minorHAnsi"/>
        </w:rPr>
        <w:t xml:space="preserve">lower virulence strains between </w:t>
      </w:r>
      <w:proofErr w:type="spellStart"/>
      <w:r w:rsidRPr="00345C91">
        <w:rPr>
          <w:rStyle w:val="Emphasis"/>
          <w:rFonts w:asciiTheme="minorHAnsi" w:hAnsiTheme="minorHAnsi" w:cstheme="minorHAnsi"/>
        </w:rPr>
        <w:t>subpopulations</w:t>
      </w:r>
      <w:r w:rsidRPr="00345C91">
        <w:rPr>
          <w:rFonts w:asciiTheme="minorHAnsi" w:hAnsiTheme="minorHAnsi" w:cstheme="minorHAnsi"/>
          <w:sz w:val="16"/>
        </w:rPr>
        <w:t>.87</w:t>
      </w:r>
      <w:proofErr w:type="spellEnd"/>
      <w:r w:rsidRPr="00345C91">
        <w:rPr>
          <w:rFonts w:asciiTheme="minorHAnsi" w:hAnsiTheme="minorHAnsi" w:cstheme="minorHAnsi"/>
          <w:sz w:val="16"/>
        </w:rPr>
        <w:t xml:space="preserve"> Moreover, </w:t>
      </w:r>
      <w:r w:rsidRPr="00345C91">
        <w:rPr>
          <w:rStyle w:val="StyleUnderline"/>
          <w:rFonts w:asciiTheme="minorHAnsi" w:hAnsiTheme="minorHAnsi" w:cstheme="minorHAnsi"/>
        </w:rPr>
        <w:t xml:space="preserve">advancements in </w:t>
      </w:r>
      <w:r w:rsidRPr="00345C91">
        <w:rPr>
          <w:rStyle w:val="Emphasis"/>
          <w:rFonts w:asciiTheme="minorHAnsi" w:hAnsiTheme="minorHAnsi" w:cstheme="minorHAnsi"/>
        </w:rPr>
        <w:t>medicine</w:t>
      </w:r>
      <w:r w:rsidRPr="00345C91">
        <w:rPr>
          <w:rStyle w:val="StyleUnderline"/>
          <w:rFonts w:asciiTheme="minorHAnsi" w:hAnsiTheme="minorHAnsi" w:cstheme="minorHAnsi"/>
        </w:rPr>
        <w:t xml:space="preserve"> and </w:t>
      </w:r>
      <w:r w:rsidRPr="00345C91">
        <w:rPr>
          <w:rStyle w:val="Emphasis"/>
          <w:rFonts w:asciiTheme="minorHAnsi" w:hAnsiTheme="minorHAnsi" w:cstheme="minorHAnsi"/>
        </w:rPr>
        <w:t>sanitation</w:t>
      </w:r>
      <w:r w:rsidRPr="00345C91">
        <w:rPr>
          <w:rStyle w:val="StyleUnderline"/>
          <w:rFonts w:asciiTheme="minorHAnsi" w:hAnsiTheme="minorHAnsi" w:cstheme="minorHAnsi"/>
        </w:rPr>
        <w:t xml:space="preserve"> limit the</w:t>
      </w:r>
      <w:r w:rsidRPr="00345C91">
        <w:rPr>
          <w:rFonts w:asciiTheme="minorHAnsi" w:hAnsiTheme="minorHAnsi" w:cstheme="minorHAnsi"/>
          <w:sz w:val="16"/>
        </w:rPr>
        <w:t xml:space="preserve"> potential </w:t>
      </w:r>
      <w:r w:rsidRPr="00345C91">
        <w:rPr>
          <w:rStyle w:val="StyleUnderline"/>
          <w:rFonts w:asciiTheme="minorHAnsi" w:hAnsiTheme="minorHAnsi" w:cstheme="minorHAnsi"/>
        </w:rPr>
        <w:t>damage</w:t>
      </w:r>
      <w:r w:rsidRPr="00345C91">
        <w:rPr>
          <w:rFonts w:asciiTheme="minorHAnsi" w:hAnsiTheme="minorHAnsi" w:cstheme="minorHAnsi"/>
          <w:sz w:val="16"/>
        </w:rPr>
        <w:t xml:space="preserve"> an outbreak might do.</w:t>
      </w:r>
    </w:p>
    <w:p w:rsidR="00DA1305" w:rsidP="00DA1305" w:rsidRDefault="00DA1305" w14:paraId="3FB87077" w14:textId="6F9B886F">
      <w:pPr>
        <w:pStyle w:val="Heading3"/>
      </w:pPr>
      <w:r>
        <w:t>2AC – AT: Food</w:t>
      </w:r>
      <w:r w:rsidR="00B91464">
        <w:t xml:space="preserve"> Wars</w:t>
      </w:r>
    </w:p>
    <w:p w:rsidRPr="003B7758" w:rsidR="00C9170C" w:rsidP="00C9170C" w:rsidRDefault="00C9170C" w14:paraId="4030CC5A" w14:textId="3203D684">
      <w:pPr>
        <w:pStyle w:val="Heading4"/>
      </w:pPr>
      <w:r w:rsidRPr="003B7758">
        <w:t>No correlation between food shortages and conflict</w:t>
      </w:r>
      <w:r w:rsidR="00B91464">
        <w:t xml:space="preserve"> – </w:t>
      </w:r>
      <w:r w:rsidRPr="003B7758">
        <w:t>other factors</w:t>
      </w:r>
      <w:r w:rsidR="00B91464">
        <w:t>.</w:t>
      </w:r>
    </w:p>
    <w:p w:rsidRPr="003B7758" w:rsidR="00C9170C" w:rsidP="00C9170C" w:rsidRDefault="00C9170C" w14:paraId="2B1C7396" w14:textId="77777777">
      <w:proofErr w:type="spellStart"/>
      <w:r w:rsidRPr="003B7758">
        <w:rPr>
          <w:rStyle w:val="Style13ptBold"/>
        </w:rPr>
        <w:t>Buhaug</w:t>
      </w:r>
      <w:proofErr w:type="spellEnd"/>
      <w:r w:rsidRPr="003B7758">
        <w:rPr>
          <w:rStyle w:val="Style13ptBold"/>
        </w:rPr>
        <w:t xml:space="preserve"> et al 15</w:t>
      </w:r>
      <w:r w:rsidRPr="003B7758">
        <w:t xml:space="preserve"> [</w:t>
      </w:r>
      <w:proofErr w:type="spellStart"/>
      <w:r w:rsidRPr="003B7758">
        <w:t>Halvard</w:t>
      </w:r>
      <w:proofErr w:type="spellEnd"/>
      <w:r w:rsidRPr="003B7758">
        <w:t xml:space="preserve"> </w:t>
      </w:r>
      <w:proofErr w:type="spellStart"/>
      <w:r w:rsidRPr="003B7758">
        <w:t>Buhaug</w:t>
      </w:r>
      <w:proofErr w:type="spellEnd"/>
      <w:r w:rsidRPr="003B7758">
        <w:t xml:space="preserve">, Peace Research Institute in Oslo </w:t>
      </w:r>
      <w:proofErr w:type="gramStart"/>
      <w:r w:rsidRPr="003B7758">
        <w:t>an</w:t>
      </w:r>
      <w:proofErr w:type="gramEnd"/>
      <w:r w:rsidRPr="003B7758">
        <w:t xml:space="preserve"> Norwegian University of Science and Technology. Tor </w:t>
      </w:r>
      <w:proofErr w:type="spellStart"/>
      <w:r w:rsidRPr="003B7758">
        <w:t>Benjaminsen</w:t>
      </w:r>
      <w:proofErr w:type="spellEnd"/>
      <w:r w:rsidRPr="003B7758">
        <w:t xml:space="preserve">, </w:t>
      </w:r>
      <w:proofErr w:type="spellStart"/>
      <w:r w:rsidRPr="003B7758">
        <w:t>Espen</w:t>
      </w:r>
      <w:proofErr w:type="spellEnd"/>
      <w:r w:rsidRPr="003B7758">
        <w:t xml:space="preserve"> </w:t>
      </w:r>
      <w:proofErr w:type="spellStart"/>
      <w:r w:rsidRPr="003B7758">
        <w:t>Sjaastad</w:t>
      </w:r>
      <w:proofErr w:type="spellEnd"/>
      <w:r w:rsidRPr="003B7758">
        <w:t xml:space="preserve">, Ole Magnus Theisen.] “Climate variability, food production shocks, and violent conflict in Sub-Saharan Africa” Environmental Research Letters, Volume 10, Number 12 (http://iopscience.iop.org/article/10.1088/1748-9326/10/12/125015) - </w:t>
      </w:r>
      <w:proofErr w:type="spellStart"/>
      <w:r w:rsidRPr="003B7758">
        <w:t>MZhu</w:t>
      </w:r>
      <w:proofErr w:type="spellEnd"/>
    </w:p>
    <w:p w:rsidRPr="00946F4F" w:rsidR="00C9170C" w:rsidP="00C9170C" w:rsidRDefault="00C9170C" w14:paraId="7D8B01A1" w14:textId="77777777">
      <w:pPr>
        <w:rPr>
          <w:sz w:val="16"/>
        </w:rPr>
      </w:pPr>
      <w:r w:rsidRPr="00B91464">
        <w:rPr>
          <w:rStyle w:val="StyleUnderline"/>
        </w:rPr>
        <w:t xml:space="preserve">Across all models, we find relatively </w:t>
      </w:r>
      <w:r w:rsidRPr="00B91464">
        <w:rPr>
          <w:rStyle w:val="Emphasis"/>
        </w:rPr>
        <w:t>weak</w:t>
      </w:r>
      <w:r w:rsidRPr="00B91464">
        <w:rPr>
          <w:rStyle w:val="StyleUnderline"/>
        </w:rPr>
        <w:t xml:space="preserve"> and </w:t>
      </w:r>
      <w:r w:rsidRPr="00B91464">
        <w:rPr>
          <w:rStyle w:val="Emphasis"/>
        </w:rPr>
        <w:t>insignificant</w:t>
      </w:r>
      <w:r w:rsidRPr="00B91464">
        <w:rPr>
          <w:rStyle w:val="StyleUnderline"/>
        </w:rPr>
        <w:t xml:space="preserve"> effects for domestic food production</w:t>
      </w:r>
      <w:r w:rsidRPr="00946F4F">
        <w:rPr>
          <w:sz w:val="16"/>
        </w:rPr>
        <w:t xml:space="preserve"> and we also note that the sign of the coefficients shifts between outcome types. In this sense, table 1 implicitly contrasts both claims that political violence is more prevalent when basic needs are met (</w:t>
      </w:r>
      <w:proofErr w:type="spellStart"/>
      <w:r w:rsidRPr="00946F4F">
        <w:rPr>
          <w:sz w:val="16"/>
        </w:rPr>
        <w:t>Salehyan</w:t>
      </w:r>
      <w:proofErr w:type="spellEnd"/>
      <w:r w:rsidRPr="00946F4F">
        <w:rPr>
          <w:sz w:val="16"/>
        </w:rPr>
        <w:t xml:space="preserve"> and Hendrix 2014) and claims that agricultural income shocks increase civil conflict risk (von </w:t>
      </w:r>
      <w:proofErr w:type="spellStart"/>
      <w:r w:rsidRPr="00946F4F">
        <w:rPr>
          <w:sz w:val="16"/>
        </w:rPr>
        <w:t>Uexkull</w:t>
      </w:r>
      <w:proofErr w:type="spellEnd"/>
      <w:r w:rsidRPr="00946F4F">
        <w:rPr>
          <w:sz w:val="16"/>
        </w:rPr>
        <w:t xml:space="preserve"> 2014). </w:t>
      </w:r>
      <w:r w:rsidRPr="00B91464">
        <w:rPr>
          <w:rStyle w:val="StyleUnderline"/>
        </w:rPr>
        <w:t xml:space="preserve">The results are consistent with </w:t>
      </w:r>
      <w:proofErr w:type="spellStart"/>
      <w:r w:rsidRPr="00B91464">
        <w:rPr>
          <w:rStyle w:val="StyleUnderline"/>
        </w:rPr>
        <w:t>Koub</w:t>
      </w:r>
      <w:r w:rsidRPr="00946F4F">
        <w:rPr>
          <w:sz w:val="16"/>
        </w:rPr>
        <w:t>i</w:t>
      </w:r>
      <w:proofErr w:type="spellEnd"/>
      <w:r w:rsidRPr="00946F4F">
        <w:rPr>
          <w:sz w:val="16"/>
        </w:rPr>
        <w:t xml:space="preserve"> et al (2012) </w:t>
      </w:r>
      <w:r w:rsidRPr="00B91464">
        <w:rPr>
          <w:rStyle w:val="StyleUnderline"/>
        </w:rPr>
        <w:t xml:space="preserve">and van </w:t>
      </w:r>
      <w:proofErr w:type="spellStart"/>
      <w:r w:rsidRPr="00B91464">
        <w:rPr>
          <w:rStyle w:val="StyleUnderline"/>
        </w:rPr>
        <w:t>Weezel</w:t>
      </w:r>
      <w:proofErr w:type="spellEnd"/>
      <w:r w:rsidRPr="00946F4F">
        <w:rPr>
          <w:sz w:val="16"/>
        </w:rPr>
        <w:t xml:space="preserve"> (2015), however, </w:t>
      </w:r>
      <w:r w:rsidRPr="00B91464">
        <w:rPr>
          <w:rStyle w:val="StyleUnderline"/>
        </w:rPr>
        <w:t>who conclude that rainfall</w:t>
      </w:r>
      <w:r w:rsidRPr="00946F4F">
        <w:rPr>
          <w:sz w:val="16"/>
        </w:rPr>
        <w:t>—a significant determinant of yields in SSA—</w:t>
      </w:r>
      <w:r w:rsidRPr="00B91464">
        <w:rPr>
          <w:rStyle w:val="StyleUnderline"/>
        </w:rPr>
        <w:t xml:space="preserve">has little impact on conflict </w:t>
      </w:r>
      <w:r w:rsidRPr="00946F4F">
        <w:rPr>
          <w:sz w:val="16"/>
        </w:rPr>
        <w:t>either directly or through economic performance.</w:t>
      </w:r>
    </w:p>
    <w:p w:rsidRPr="00946F4F" w:rsidR="00C9170C" w:rsidP="00C9170C" w:rsidRDefault="00C9170C" w14:paraId="58CA69E9" w14:textId="77777777">
      <w:pPr>
        <w:rPr>
          <w:sz w:val="16"/>
        </w:rPr>
      </w:pPr>
      <w:r w:rsidRPr="00946F4F">
        <w:rPr>
          <w:sz w:val="16"/>
        </w:rPr>
        <w:t>The covariate that best and most consistently explains temporal variation in political violence is the time-lagged conflict incidence indicator. Models 1–2 show that a new civil conflict is unlikely to break out if another one is already ongoing in the same country whereas Models 3–6, which capture the occurrence of less organized conflict, demonstrate that violence begets violence. Coups d'état (Models 7–8) exhibit a comparatively weak temporal correlation pattern in our data and are generally regarded as a highly unpredictable phenomenon (</w:t>
      </w:r>
      <w:proofErr w:type="spellStart"/>
      <w:r w:rsidRPr="00946F4F">
        <w:rPr>
          <w:sz w:val="16"/>
        </w:rPr>
        <w:t>Luttwak</w:t>
      </w:r>
      <w:proofErr w:type="spellEnd"/>
      <w:r w:rsidRPr="00946F4F">
        <w:rPr>
          <w:sz w:val="16"/>
        </w:rPr>
        <w:t xml:space="preserve"> 1979).</w:t>
      </w:r>
    </w:p>
    <w:p w:rsidRPr="00946F4F" w:rsidR="00C9170C" w:rsidP="00C9170C" w:rsidRDefault="00C9170C" w14:paraId="684DE330" w14:textId="77777777">
      <w:pPr>
        <w:rPr>
          <w:sz w:val="16"/>
        </w:rPr>
      </w:pPr>
      <w:r w:rsidRPr="00946F4F">
        <w:rPr>
          <w:sz w:val="16"/>
        </w:rPr>
        <w:t xml:space="preserve">Next, </w:t>
      </w:r>
      <w:r w:rsidRPr="00B91464">
        <w:rPr>
          <w:rStyle w:val="StyleUnderline"/>
        </w:rPr>
        <w:t xml:space="preserve">we estimate the same set of models on </w:t>
      </w:r>
      <w:r w:rsidRPr="00946F4F">
        <w:rPr>
          <w:sz w:val="16"/>
        </w:rPr>
        <w:t xml:space="preserve">a subsample of 14 </w:t>
      </w:r>
      <w:r w:rsidRPr="00B91464">
        <w:rPr>
          <w:rStyle w:val="StyleUnderline"/>
        </w:rPr>
        <w:t>countries in SSA where rainfall has a large and significant positive effect on food production</w:t>
      </w:r>
      <w:r w:rsidRPr="00946F4F">
        <w:rPr>
          <w:sz w:val="16"/>
        </w:rPr>
        <w:t xml:space="preserve"> (figure 2(b); see supplementary information, section B for details). To better capture the influence of climate variability and reduce concerns with endogeneity, we further replace the standard OLS model with two-stage instrumental variable regression. The first stage in this model estimates the joint influence of annual rainfall (linear and squared terms) and temperature (linear) on contemporaneous food production. This effect then constitutes the exogenous instrument for food production in the second stage. The results are reported in table 2. Mirroring the results presented above, </w:t>
      </w:r>
      <w:r w:rsidRPr="00B91464">
        <w:rPr>
          <w:rStyle w:val="StyleUnderline"/>
        </w:rPr>
        <w:t>we fail to uncover a robust signal for agricultural performance</w:t>
      </w:r>
      <w:r w:rsidRPr="00946F4F">
        <w:rPr>
          <w:sz w:val="16"/>
        </w:rPr>
        <w:t>, although the sign of the coefficient for food production now remains negative in seven of the eight specifications.</w:t>
      </w:r>
    </w:p>
    <w:p w:rsidRPr="00946F4F" w:rsidR="00C9170C" w:rsidP="00C9170C" w:rsidRDefault="00C9170C" w14:paraId="0F119696" w14:textId="77777777">
      <w:pPr>
        <w:rPr>
          <w:sz w:val="16"/>
        </w:rPr>
      </w:pPr>
      <w:r w:rsidRPr="00946F4F">
        <w:rPr>
          <w:sz w:val="16"/>
        </w:rPr>
        <w:t>Food production shocks may have different consequences depending on the socioeconomic context, so next we consider a series of interactive relationships. Specifically, we investigate the joint effect of food production and (</w:t>
      </w:r>
      <w:proofErr w:type="spellStart"/>
      <w:r w:rsidRPr="00946F4F">
        <w:rPr>
          <w:sz w:val="16"/>
        </w:rPr>
        <w:t>i</w:t>
      </w:r>
      <w:proofErr w:type="spellEnd"/>
      <w:r w:rsidRPr="00946F4F">
        <w:rPr>
          <w:sz w:val="16"/>
        </w:rPr>
        <w:t>) low level of development, (ii) extent of discriminatory political system, and (iii) economic dependence on agriculture; three conditions whereby loss of income from agriculture might constitute a particular challenge to society. To model these interactions, we include time-varying regressors instead of country-fixed effects where (</w:t>
      </w:r>
      <w:proofErr w:type="spellStart"/>
      <w:r w:rsidRPr="00946F4F">
        <w:rPr>
          <w:sz w:val="16"/>
        </w:rPr>
        <w:t>i</w:t>
      </w:r>
      <w:proofErr w:type="spellEnd"/>
      <w:r w:rsidRPr="00946F4F">
        <w:rPr>
          <w:sz w:val="16"/>
        </w:rPr>
        <w:t xml:space="preserve">) is represented by infant mortality rate (IMR; World Bank 2014), (ii) is captured using the Ethnic Power Relations </w:t>
      </w:r>
      <w:proofErr w:type="spellStart"/>
      <w:r w:rsidRPr="00946F4F">
        <w:rPr>
          <w:sz w:val="16"/>
        </w:rPr>
        <w:t>v.1.1</w:t>
      </w:r>
      <w:proofErr w:type="spellEnd"/>
      <w:r w:rsidRPr="00946F4F">
        <w:rPr>
          <w:sz w:val="16"/>
        </w:rPr>
        <w:t xml:space="preserve"> data (</w:t>
      </w:r>
      <w:proofErr w:type="spellStart"/>
      <w:r w:rsidRPr="00946F4F">
        <w:rPr>
          <w:sz w:val="16"/>
        </w:rPr>
        <w:t>Cederman</w:t>
      </w:r>
      <w:proofErr w:type="spellEnd"/>
      <w:r w:rsidRPr="00946F4F">
        <w:rPr>
          <w:sz w:val="16"/>
        </w:rPr>
        <w:t xml:space="preserve"> et al 2010), while (iii) uses an index of agricultural contribution to GDP (World Bank 2014). Moreover, to preserve focus on temporal dynamics, food production is now operationalized as yearly deviation from the country mean, 1961–2009. We use additive inverse deviation values to ensure theoretical consistency among the components in the interaction terms. </w:t>
      </w:r>
      <w:r w:rsidRPr="00B91464">
        <w:rPr>
          <w:rStyle w:val="StyleUnderline"/>
        </w:rPr>
        <w:t>All models control for</w:t>
      </w:r>
      <w:r w:rsidRPr="00946F4F">
        <w:rPr>
          <w:sz w:val="16"/>
        </w:rPr>
        <w:t xml:space="preserve"> (ln) </w:t>
      </w:r>
      <w:r w:rsidRPr="00B91464">
        <w:rPr>
          <w:rStyle w:val="StyleUnderline"/>
        </w:rPr>
        <w:t>population</w:t>
      </w:r>
      <w:r w:rsidRPr="00946F4F">
        <w:rPr>
          <w:sz w:val="16"/>
        </w:rPr>
        <w:t xml:space="preserve"> size, </w:t>
      </w:r>
      <w:r w:rsidRPr="00B91464">
        <w:rPr>
          <w:rStyle w:val="StyleUnderline"/>
        </w:rPr>
        <w:t>conflict history</w:t>
      </w:r>
      <w:r w:rsidRPr="00946F4F">
        <w:rPr>
          <w:sz w:val="16"/>
        </w:rPr>
        <w:t xml:space="preserve">, and a </w:t>
      </w:r>
      <w:r w:rsidRPr="00B91464">
        <w:rPr>
          <w:rStyle w:val="StyleUnderline"/>
        </w:rPr>
        <w:t>common time trend</w:t>
      </w:r>
      <w:r w:rsidRPr="00946F4F">
        <w:rPr>
          <w:sz w:val="16"/>
        </w:rPr>
        <w:t xml:space="preserve">, </w:t>
      </w:r>
      <w:r w:rsidRPr="00B91464">
        <w:rPr>
          <w:rStyle w:val="StyleUnderline"/>
        </w:rPr>
        <w:t>and models without IMR and agricultural dependence additionally control for</w:t>
      </w:r>
      <w:r w:rsidRPr="00946F4F">
        <w:rPr>
          <w:sz w:val="16"/>
        </w:rPr>
        <w:t xml:space="preserve"> (ln) </w:t>
      </w:r>
      <w:r w:rsidRPr="00B91464">
        <w:rPr>
          <w:rStyle w:val="StyleUnderline"/>
        </w:rPr>
        <w:t>GDP per capita</w:t>
      </w:r>
      <w:r w:rsidRPr="00946F4F">
        <w:rPr>
          <w:sz w:val="16"/>
        </w:rPr>
        <w:t>. The results are presented in table 3.</w:t>
      </w:r>
    </w:p>
    <w:p w:rsidRPr="00946F4F" w:rsidR="00C9170C" w:rsidP="00C9170C" w:rsidRDefault="00C9170C" w14:paraId="30CAAC6B" w14:textId="77777777">
      <w:pPr>
        <w:rPr>
          <w:sz w:val="16"/>
        </w:rPr>
      </w:pPr>
      <w:r w:rsidRPr="00946F4F">
        <w:rPr>
          <w:sz w:val="16"/>
        </w:rPr>
        <w:t xml:space="preserve">Again, </w:t>
      </w:r>
      <w:r w:rsidRPr="00B91464">
        <w:rPr>
          <w:rStyle w:val="Emphasis"/>
        </w:rPr>
        <w:t>we are unsuccessful in establishing a consistent covariation pattern between agricultural performance and political violence</w:t>
      </w:r>
      <w:r w:rsidRPr="00946F4F">
        <w:rPr>
          <w:sz w:val="16"/>
        </w:rPr>
        <w:t xml:space="preserve">. Interpreting the combined effect of interaction terms with continuous parameters is inherently difficult but figure 4 shows that food production is insignificantly related to all conflict outcomes across levels of socioeconomic development for all three interaction terms. The sole exception is the result in Model 24, where lower food production in highly discriminatory societies is negatively associated with non-state conflict. </w:t>
      </w:r>
      <w:r w:rsidRPr="00B91464">
        <w:rPr>
          <w:rStyle w:val="Emphasis"/>
        </w:rPr>
        <w:t>This result would seem to contradict the standard scarcity thesis</w:t>
      </w:r>
      <w:r w:rsidRPr="00946F4F">
        <w:rPr>
          <w:sz w:val="16"/>
        </w:rPr>
        <w:t xml:space="preserve"> (Homer-Dixon 1999) although it is consistent with observations that conflict is more prevalent during surplus years (</w:t>
      </w:r>
      <w:proofErr w:type="spellStart"/>
      <w:r w:rsidRPr="00946F4F">
        <w:rPr>
          <w:sz w:val="16"/>
        </w:rPr>
        <w:t>Witsenburg</w:t>
      </w:r>
      <w:proofErr w:type="spellEnd"/>
      <w:r w:rsidRPr="00946F4F">
        <w:rPr>
          <w:sz w:val="16"/>
        </w:rPr>
        <w:t xml:space="preserve"> and </w:t>
      </w:r>
      <w:proofErr w:type="spellStart"/>
      <w:r w:rsidRPr="00946F4F">
        <w:rPr>
          <w:sz w:val="16"/>
        </w:rPr>
        <w:t>Adano</w:t>
      </w:r>
      <w:proofErr w:type="spellEnd"/>
      <w:r w:rsidRPr="00946F4F">
        <w:rPr>
          <w:sz w:val="16"/>
        </w:rPr>
        <w:t xml:space="preserve"> 2009, </w:t>
      </w:r>
      <w:proofErr w:type="spellStart"/>
      <w:r w:rsidRPr="00946F4F">
        <w:rPr>
          <w:sz w:val="16"/>
        </w:rPr>
        <w:t>Salehyan</w:t>
      </w:r>
      <w:proofErr w:type="spellEnd"/>
      <w:r w:rsidRPr="00946F4F">
        <w:rPr>
          <w:sz w:val="16"/>
        </w:rPr>
        <w:t xml:space="preserve"> and Hendrix 2014).</w:t>
      </w:r>
    </w:p>
    <w:p w:rsidRPr="00946F4F" w:rsidR="00C9170C" w:rsidP="00C9170C" w:rsidRDefault="00C9170C" w14:paraId="6A4559FD" w14:textId="77777777">
      <w:pPr>
        <w:rPr>
          <w:sz w:val="16"/>
        </w:rPr>
      </w:pPr>
      <w:r w:rsidRPr="00946F4F">
        <w:rPr>
          <w:sz w:val="16"/>
        </w:rPr>
        <w:t>Mirroring earlier research, ethnopolitical exclusion is strongly related to higher civil conflict risk, but not necessarily to other forms of political violence. Infant mortality rate and economic dependence on agriculture appear largely irrelevant. While this may come as a surprise, recall that most countries in SSA are characterized by underdevelopment and a large agricultural sector, implying that the variation in values on these indicators is modest.</w:t>
      </w:r>
    </w:p>
    <w:p w:rsidRPr="00946F4F" w:rsidR="00C9170C" w:rsidP="00C9170C" w:rsidRDefault="00C9170C" w14:paraId="019A25F1" w14:textId="77777777">
      <w:pPr>
        <w:rPr>
          <w:sz w:val="16"/>
        </w:rPr>
      </w:pPr>
      <w:r w:rsidRPr="00946F4F">
        <w:rPr>
          <w:sz w:val="16"/>
        </w:rPr>
        <w:t xml:space="preserve">Large parameter uncertainties and p-values above the conventional significance threshold (5%) may disguise substantively important effects (Ward et al 2010). Accordingly, as a final assessment, we conduct a set of out-of-sample simulations and compare predictions for models with and without food production. The models are estimated on a subset of the full sample, in this case all years before 2000, and the estimated effects are then used to predict conflict outcomes out of sample, i.e., the 2000–09 period. Figure 5 shows the predicted values from four pairs of models that are specified similarly to Models 17, 20, 23, and 26, except for the shorter time period and the fact that one model in each pair drops the food production deviation variable. </w:t>
      </w:r>
      <w:r w:rsidRPr="00B91464">
        <w:rPr>
          <w:rStyle w:val="StyleUnderline"/>
        </w:rPr>
        <w:t xml:space="preserve">For civil conflict and social unrest, the models generate very similar predictions, signaling that agricultural performance adds </w:t>
      </w:r>
      <w:r w:rsidRPr="00B91464">
        <w:rPr>
          <w:rStyle w:val="Emphasis"/>
        </w:rPr>
        <w:t>little to the models' predictive power</w:t>
      </w:r>
      <w:r w:rsidRPr="00946F4F">
        <w:rPr>
          <w:sz w:val="16"/>
        </w:rPr>
        <w:t xml:space="preserve">. There is more spread in the predictions for the remaining two outcome categories. </w:t>
      </w:r>
      <w:r w:rsidRPr="00B91464">
        <w:rPr>
          <w:rStyle w:val="StyleUnderline"/>
        </w:rPr>
        <w:t>Puzzlingly</w:t>
      </w:r>
      <w:r w:rsidRPr="00946F4F">
        <w:rPr>
          <w:sz w:val="16"/>
        </w:rPr>
        <w:t xml:space="preserve">, </w:t>
      </w:r>
      <w:r w:rsidRPr="00B91464">
        <w:rPr>
          <w:rStyle w:val="StyleUnderline"/>
        </w:rPr>
        <w:t xml:space="preserve">the model without food production performs </w:t>
      </w:r>
      <w:r w:rsidRPr="00B91464">
        <w:rPr>
          <w:rStyle w:val="Emphasis"/>
        </w:rPr>
        <w:t>better</w:t>
      </w:r>
      <w:r w:rsidRPr="00B91464">
        <w:rPr>
          <w:rStyle w:val="StyleUnderline"/>
        </w:rPr>
        <w:t xml:space="preserve"> in both cases</w:t>
      </w:r>
      <w:r w:rsidRPr="00946F4F">
        <w:rPr>
          <w:sz w:val="16"/>
        </w:rPr>
        <w:t>—i.e., the Receiver Operating Characteristics curves have higher 'Area Under the Curve' scores. We hesitate to put too much emphasis on the ROC tests, given the rareness of the outcomes (notably Models 17 and 26) and the relatively small training samples (Models 20 and 23), but nonetheless the patterns observed in the out-of-sample simulations substantiate the regression results reported above; fluctuations in agricultural output explain little of the observed variation in political violence in post-colonial Sub-Saharan Africa.</w:t>
      </w:r>
    </w:p>
    <w:p w:rsidRPr="00946F4F" w:rsidR="00C9170C" w:rsidP="00C9170C" w:rsidRDefault="00C9170C" w14:paraId="11AE38AA" w14:textId="77777777">
      <w:pPr>
        <w:rPr>
          <w:sz w:val="16"/>
        </w:rPr>
      </w:pPr>
      <w:r w:rsidRPr="00946F4F">
        <w:rPr>
          <w:sz w:val="16"/>
        </w:rPr>
        <w:t>5. Concluding remarks</w:t>
      </w:r>
    </w:p>
    <w:p w:rsidRPr="00946F4F" w:rsidR="00C9170C" w:rsidP="00C9170C" w:rsidRDefault="00C9170C" w14:paraId="73E20042" w14:textId="6C3CE689">
      <w:pPr>
        <w:rPr>
          <w:sz w:val="16"/>
        </w:rPr>
      </w:pPr>
      <w:r w:rsidRPr="00946F4F">
        <w:rPr>
          <w:sz w:val="16"/>
        </w:rPr>
        <w:t xml:space="preserve">Emerging </w:t>
      </w:r>
      <w:r w:rsidRPr="00B91464">
        <w:rPr>
          <w:rStyle w:val="StyleUnderline"/>
        </w:rPr>
        <w:t>evidence suggests that food price shocks are associated with an increase in social unrest</w:t>
      </w:r>
      <w:r w:rsidRPr="00946F4F">
        <w:rPr>
          <w:sz w:val="16"/>
        </w:rPr>
        <w:t xml:space="preserve"> (Smith 2014, Bellemare 2015, Hendrix and Haggard 2015, Weinberg and Bakker 2015). Yet, the robust 'non-finding' presented here implies that so-called 'food riots' play out largely isolated from climate-sensitive production dynamics in the affected countries. Likewise, </w:t>
      </w:r>
      <w:r w:rsidRPr="00B91464">
        <w:rPr>
          <w:rStyle w:val="StyleUnderline"/>
        </w:rPr>
        <w:t>claims that</w:t>
      </w:r>
      <w:r w:rsidRPr="00946F4F">
        <w:rPr>
          <w:sz w:val="16"/>
        </w:rPr>
        <w:t xml:space="preserve"> adverse weather and </w:t>
      </w:r>
      <w:r w:rsidRPr="00B91464">
        <w:rPr>
          <w:rStyle w:val="StyleUnderline"/>
        </w:rPr>
        <w:t>harvest failure drive</w:t>
      </w:r>
      <w:r w:rsidRPr="00946F4F">
        <w:rPr>
          <w:sz w:val="16"/>
        </w:rPr>
        <w:t xml:space="preserve"> contemporary </w:t>
      </w:r>
      <w:r w:rsidRPr="00B91464">
        <w:rPr>
          <w:rStyle w:val="StyleUnderline"/>
        </w:rPr>
        <w:t>violence</w:t>
      </w:r>
      <w:r w:rsidRPr="00946F4F">
        <w:rPr>
          <w:sz w:val="16"/>
        </w:rPr>
        <w:t xml:space="preserve"> in Africa (e.g., Hsiang et al 2013, IFPRI 2015) </w:t>
      </w:r>
      <w:r w:rsidRPr="00B91464">
        <w:rPr>
          <w:rStyle w:val="Emphasis"/>
        </w:rPr>
        <w:t>are not supported by our analysis</w:t>
      </w:r>
      <w:r w:rsidRPr="00946F4F">
        <w:rPr>
          <w:sz w:val="16"/>
        </w:rPr>
        <w:t xml:space="preserve">. </w:t>
      </w:r>
      <w:r w:rsidRPr="00B91464">
        <w:rPr>
          <w:rStyle w:val="Emphasis"/>
        </w:rPr>
        <w:t>Instead</w:t>
      </w:r>
      <w:r w:rsidRPr="00946F4F">
        <w:rPr>
          <w:sz w:val="16"/>
        </w:rPr>
        <w:t xml:space="preserve">, </w:t>
      </w:r>
      <w:r w:rsidRPr="00B91464">
        <w:rPr>
          <w:rStyle w:val="StyleUnderline"/>
        </w:rPr>
        <w:t xml:space="preserve">social protest and rebellion during times of </w:t>
      </w:r>
      <w:r w:rsidRPr="00B91464">
        <w:rPr>
          <w:rStyle w:val="Emphasis"/>
        </w:rPr>
        <w:t xml:space="preserve">food price </w:t>
      </w:r>
      <w:r w:rsidRPr="00946F4F">
        <w:rPr>
          <w:rStyle w:val="Emphasis"/>
        </w:rPr>
        <w:t>spikes may</w:t>
      </w:r>
      <w:r w:rsidRPr="00B91464">
        <w:rPr>
          <w:rStyle w:val="Emphasis"/>
        </w:rPr>
        <w:t xml:space="preserve"> be better understood as reactions to poor and unjust government policies</w:t>
      </w:r>
      <w:r w:rsidRPr="00946F4F">
        <w:rPr>
          <w:sz w:val="16"/>
        </w:rPr>
        <w:t xml:space="preserve">, corruption, repression, and market failure (e.g., Bush 2010, </w:t>
      </w:r>
      <w:proofErr w:type="spellStart"/>
      <w:r w:rsidRPr="00946F4F">
        <w:rPr>
          <w:sz w:val="16"/>
        </w:rPr>
        <w:t>Buhaug</w:t>
      </w:r>
      <w:proofErr w:type="spellEnd"/>
      <w:r w:rsidRPr="00946F4F">
        <w:rPr>
          <w:sz w:val="16"/>
        </w:rPr>
        <w:t xml:space="preserve"> and </w:t>
      </w:r>
      <w:proofErr w:type="spellStart"/>
      <w:r w:rsidRPr="00946F4F">
        <w:rPr>
          <w:sz w:val="16"/>
        </w:rPr>
        <w:t>Urdal</w:t>
      </w:r>
      <w:proofErr w:type="spellEnd"/>
      <w:r w:rsidRPr="00946F4F">
        <w:rPr>
          <w:sz w:val="16"/>
        </w:rPr>
        <w:t xml:space="preserve"> 2013, </w:t>
      </w:r>
      <w:proofErr w:type="spellStart"/>
      <w:r w:rsidRPr="00946F4F">
        <w:rPr>
          <w:sz w:val="16"/>
        </w:rPr>
        <w:t>Sneyd</w:t>
      </w:r>
      <w:proofErr w:type="spellEnd"/>
      <w:r w:rsidRPr="00946F4F">
        <w:rPr>
          <w:sz w:val="16"/>
        </w:rPr>
        <w:t xml:space="preserve"> et al 2013, Chenoweth and </w:t>
      </w:r>
      <w:proofErr w:type="spellStart"/>
      <w:r w:rsidRPr="00946F4F">
        <w:rPr>
          <w:sz w:val="16"/>
        </w:rPr>
        <w:t>Ulfelder</w:t>
      </w:r>
      <w:proofErr w:type="spellEnd"/>
      <w:r w:rsidRPr="00946F4F">
        <w:rPr>
          <w:sz w:val="16"/>
        </w:rPr>
        <w:t xml:space="preserve"> 2015).</w:t>
      </w:r>
    </w:p>
    <w:p w:rsidR="001935B3" w:rsidP="001935B3" w:rsidRDefault="001935B3" w14:paraId="3CC0EC4F" w14:textId="749400D5">
      <w:pPr>
        <w:pStyle w:val="Heading2"/>
      </w:pPr>
      <w:r>
        <w:t>1AR</w:t>
      </w:r>
    </w:p>
    <w:p w:rsidR="002B39B1" w:rsidP="001935B3" w:rsidRDefault="002B39B1" w14:paraId="02A74366" w14:textId="4FC7F453">
      <w:pPr>
        <w:pStyle w:val="Heading3"/>
      </w:pPr>
      <w:r>
        <w:t>1AR – AT: Obamacare Case</w:t>
      </w:r>
    </w:p>
    <w:p w:rsidRPr="00DA14B0" w:rsidR="00005BC8" w:rsidP="00005BC8" w:rsidRDefault="00005BC8" w14:paraId="1704CB36" w14:textId="77777777">
      <w:pPr>
        <w:pStyle w:val="Heading4"/>
      </w:pPr>
      <w:r>
        <w:t xml:space="preserve">Roberts will vote against the ACA – if not breaking all of it, </w:t>
      </w:r>
      <w:r>
        <w:rPr>
          <w:u w:val="single"/>
        </w:rPr>
        <w:t>some</w:t>
      </w:r>
      <w:r>
        <w:t xml:space="preserve"> – which triggers their impact.</w:t>
      </w:r>
    </w:p>
    <w:p w:rsidRPr="00DA14B0" w:rsidR="00005BC8" w:rsidP="00005BC8" w:rsidRDefault="00005BC8" w14:paraId="2DF4A5D1" w14:textId="77777777">
      <w:r w:rsidRPr="00005BC8">
        <w:rPr>
          <w:rStyle w:val="Style13ptBold"/>
        </w:rPr>
        <w:t>Turley 18</w:t>
      </w:r>
      <w:r>
        <w:t xml:space="preserve"> – Jonathan Turley, Law Professor at George Washington University.  [Health Care Jenga: The Future </w:t>
      </w:r>
      <w:proofErr w:type="gramStart"/>
      <w:r>
        <w:t>Of</w:t>
      </w:r>
      <w:proofErr w:type="gramEnd"/>
      <w:r>
        <w:t xml:space="preserve"> The ACA May Rest With Its Past, 12-19-2018, https://jonathanturley.org/2018/12/19/health-care-jenga-the-future-of-the-aca-may-rest-with-its-past/]//BPS</w:t>
      </w:r>
    </w:p>
    <w:p w:rsidRPr="00005BC8" w:rsidR="00005BC8" w:rsidP="00005BC8" w:rsidRDefault="00005BC8" w14:paraId="1D8A1C8B" w14:textId="77777777">
      <w:pPr>
        <w:rPr>
          <w:sz w:val="16"/>
        </w:rPr>
      </w:pPr>
      <w:r w:rsidRPr="00DA14B0">
        <w:rPr>
          <w:rStyle w:val="StyleUnderline"/>
        </w:rPr>
        <w:t xml:space="preserve">The seeds for </w:t>
      </w:r>
      <w:r w:rsidRPr="00DA14B0">
        <w:rPr>
          <w:rStyle w:val="Emphasis"/>
        </w:rPr>
        <w:t>this decision</w:t>
      </w:r>
      <w:r w:rsidRPr="00DA14B0">
        <w:rPr>
          <w:rStyle w:val="StyleUnderline"/>
        </w:rPr>
        <w:t xml:space="preserve"> were planted </w:t>
      </w:r>
      <w:r w:rsidRPr="00DA14B0">
        <w:rPr>
          <w:rStyle w:val="Emphasis"/>
        </w:rPr>
        <w:t>long before</w:t>
      </w:r>
      <w:r w:rsidRPr="00DA14B0">
        <w:rPr>
          <w:rStyle w:val="StyleUnderline"/>
        </w:rPr>
        <w:t xml:space="preserve"> the challenge was filed</w:t>
      </w:r>
      <w:r w:rsidRPr="00005BC8">
        <w:rPr>
          <w:sz w:val="16"/>
        </w:rPr>
        <w:t xml:space="preserve"> by Texas and 19 other states. From the outset, the constitutionality of the ACA was questioned by some of us due to the inclusion of the “individual mandate” which required all Americans to purchase health insurance. That provision immediately raised objections under federalism principles. Congress was penalizing individuals and states for the failure to buy a product and then regulating that failure under the claim of Interstate Commerce.</w:t>
      </w:r>
    </w:p>
    <w:p w:rsidRPr="00005BC8" w:rsidR="00005BC8" w:rsidP="00005BC8" w:rsidRDefault="00005BC8" w14:paraId="5675BD43" w14:textId="77777777">
      <w:pPr>
        <w:rPr>
          <w:sz w:val="16"/>
        </w:rPr>
      </w:pPr>
      <w:r w:rsidRPr="00005BC8">
        <w:rPr>
          <w:sz w:val="16"/>
        </w:rPr>
        <w:t xml:space="preserve">A majority of justices viewed that scheme as a violation of </w:t>
      </w:r>
      <w:proofErr w:type="spellStart"/>
      <w:r w:rsidRPr="00005BC8">
        <w:rPr>
          <w:sz w:val="16"/>
        </w:rPr>
        <w:t>states</w:t>
      </w:r>
      <w:proofErr w:type="spellEnd"/>
      <w:r w:rsidRPr="00005BC8">
        <w:rPr>
          <w:sz w:val="16"/>
        </w:rPr>
        <w:t xml:space="preserve"> rights. However, the Obama administration and the Democrats argued that the individual mandate was the thumping heart of the ACA and it could not live without it. This argument was repeated before the Supreme Court, which voted 5-4 to preserve the individual mandate as both constitutional and essential to the ACA.</w:t>
      </w:r>
    </w:p>
    <w:p w:rsidRPr="00005BC8" w:rsidR="00005BC8" w:rsidP="00005BC8" w:rsidRDefault="00005BC8" w14:paraId="7DEA9917" w14:textId="77777777">
      <w:pPr>
        <w:rPr>
          <w:sz w:val="16"/>
        </w:rPr>
      </w:pPr>
      <w:r w:rsidRPr="00005BC8">
        <w:rPr>
          <w:sz w:val="16"/>
        </w:rPr>
        <w:t>The individual mandate, and the ACA as a whole, were only saved by Roberts effectively switching sides mid-opinion. After agreeing with the majority on violation of federalism guarantees, Roberts declared the individual mandate was still constitutional as an exercise of Congress’ taxing authority. The reason is that the penalty could be viewed as a type of tax.</w:t>
      </w:r>
    </w:p>
    <w:p w:rsidRPr="00005BC8" w:rsidR="00005BC8" w:rsidP="00005BC8" w:rsidRDefault="00005BC8" w14:paraId="2BFFFAD2" w14:textId="77777777">
      <w:pPr>
        <w:rPr>
          <w:sz w:val="16"/>
        </w:rPr>
      </w:pPr>
      <w:r w:rsidRPr="00005BC8">
        <w:rPr>
          <w:sz w:val="16"/>
        </w:rPr>
        <w:t xml:space="preserve">Roberts’ tax rationale came as a surprise to many of us, since none of the original parties were arguing that the mandate was a tax. Indeed, one of the drafters, Jonathan Gruber, a Massachusetts Institute of Technology economist, admitted later that “this bill was written in a tortured way to make sure CBO did not score the mandate as taxes.” </w:t>
      </w:r>
      <w:r w:rsidRPr="00DA14B0">
        <w:rPr>
          <w:rStyle w:val="StyleUnderline"/>
        </w:rPr>
        <w:t xml:space="preserve">Roberts’ rationale would prove </w:t>
      </w:r>
      <w:r w:rsidRPr="00DA14B0">
        <w:rPr>
          <w:rStyle w:val="Emphasis"/>
        </w:rPr>
        <w:t>too clever</w:t>
      </w:r>
      <w:r w:rsidRPr="00005BC8">
        <w:rPr>
          <w:sz w:val="16"/>
        </w:rPr>
        <w:t xml:space="preserve"> by half </w:t>
      </w:r>
      <w:r w:rsidRPr="00DA14B0">
        <w:rPr>
          <w:rStyle w:val="StyleUnderline"/>
        </w:rPr>
        <w:t>when the penalty was eliminated</w:t>
      </w:r>
      <w:r w:rsidRPr="00005BC8">
        <w:rPr>
          <w:sz w:val="16"/>
        </w:rPr>
        <w:t xml:space="preserve"> in 2017 in a tax cut bill.</w:t>
      </w:r>
    </w:p>
    <w:p w:rsidRPr="00005BC8" w:rsidR="00005BC8" w:rsidP="00005BC8" w:rsidRDefault="00005BC8" w14:paraId="164620AF" w14:textId="77777777">
      <w:pPr>
        <w:rPr>
          <w:sz w:val="16"/>
        </w:rPr>
      </w:pPr>
      <w:r w:rsidRPr="00DA14B0">
        <w:rPr>
          <w:rStyle w:val="StyleUnderline"/>
        </w:rPr>
        <w:t>That left the mandate</w:t>
      </w:r>
      <w:r w:rsidRPr="00005BC8">
        <w:rPr>
          <w:sz w:val="16"/>
        </w:rPr>
        <w:t xml:space="preserve"> not only without a penalty but </w:t>
      </w:r>
      <w:r w:rsidRPr="00DA14B0">
        <w:rPr>
          <w:rStyle w:val="StyleUnderline"/>
        </w:rPr>
        <w:t xml:space="preserve">without a </w:t>
      </w:r>
      <w:r w:rsidRPr="00DA14B0">
        <w:rPr>
          <w:rStyle w:val="Emphasis"/>
        </w:rPr>
        <w:t>constitutional rationale</w:t>
      </w:r>
      <w:r w:rsidRPr="00005BC8">
        <w:rPr>
          <w:sz w:val="16"/>
        </w:rPr>
        <w:t>. O’Connor not only struck down the mandate but, without the mandate, he struck down the entire ACA. He found that the mandate was “</w:t>
      </w:r>
      <w:proofErr w:type="spellStart"/>
      <w:r w:rsidRPr="00005BC8">
        <w:rPr>
          <w:sz w:val="16"/>
        </w:rPr>
        <w:t>nonseverable</w:t>
      </w:r>
      <w:proofErr w:type="spellEnd"/>
      <w:r w:rsidRPr="00005BC8">
        <w:rPr>
          <w:sz w:val="16"/>
        </w:rPr>
        <w:t>” from the law — again using the prior statements of the drafters and the Supreme Court (both in majority and dissenting opinions).</w:t>
      </w:r>
    </w:p>
    <w:p w:rsidRPr="00005BC8" w:rsidR="00005BC8" w:rsidP="00005BC8" w:rsidRDefault="00005BC8" w14:paraId="1B609D9D" w14:textId="77777777">
      <w:pPr>
        <w:rPr>
          <w:sz w:val="16"/>
        </w:rPr>
      </w:pPr>
      <w:r w:rsidRPr="00005BC8">
        <w:rPr>
          <w:sz w:val="16"/>
        </w:rPr>
        <w:t>For critics, another bait-and-switch</w:t>
      </w:r>
    </w:p>
    <w:p w:rsidRPr="00005BC8" w:rsidR="00005BC8" w:rsidP="00005BC8" w:rsidRDefault="00005BC8" w14:paraId="648B40D0" w14:textId="77777777">
      <w:pPr>
        <w:rPr>
          <w:sz w:val="16"/>
        </w:rPr>
      </w:pPr>
      <w:r w:rsidRPr="00005BC8">
        <w:rPr>
          <w:sz w:val="16"/>
        </w:rPr>
        <w:t xml:space="preserve">The law remains in effect for now and O’Connor’s ruling on the non-severability of the remaining provision of the ACA could well be reversed on appeal. There is a strong judicial policy against striking down the entirety of a law. However, </w:t>
      </w:r>
      <w:r w:rsidRPr="00DA14B0">
        <w:rPr>
          <w:rStyle w:val="StyleUnderline"/>
        </w:rPr>
        <w:t xml:space="preserve">O’Connor’s </w:t>
      </w:r>
      <w:r w:rsidRPr="00DA14B0">
        <w:rPr>
          <w:rStyle w:val="Emphasis"/>
        </w:rPr>
        <w:t>striking down</w:t>
      </w:r>
      <w:r w:rsidRPr="00DA14B0">
        <w:rPr>
          <w:rStyle w:val="StyleUnderline"/>
        </w:rPr>
        <w:t xml:space="preserve"> of the individual mandate could prove </w:t>
      </w:r>
      <w:r w:rsidRPr="00DA14B0">
        <w:rPr>
          <w:rStyle w:val="Emphasis"/>
        </w:rPr>
        <w:t>more difficult</w:t>
      </w:r>
      <w:r w:rsidRPr="00DA14B0">
        <w:rPr>
          <w:rStyle w:val="StyleUnderline"/>
        </w:rPr>
        <w:t xml:space="preserve"> to reverse because </w:t>
      </w:r>
      <w:r w:rsidRPr="00DA14B0">
        <w:rPr>
          <w:rStyle w:val="Emphasis"/>
        </w:rPr>
        <w:t>his strongest support</w:t>
      </w:r>
      <w:r w:rsidRPr="00DA14B0">
        <w:rPr>
          <w:rStyle w:val="StyleUnderline"/>
        </w:rPr>
        <w:t xml:space="preserve"> is found in </w:t>
      </w:r>
      <w:r w:rsidRPr="00DA14B0">
        <w:rPr>
          <w:rStyle w:val="Emphasis"/>
        </w:rPr>
        <w:t>the ACA’s strongest supporters</w:t>
      </w:r>
      <w:r w:rsidRPr="00005BC8">
        <w:rPr>
          <w:sz w:val="16"/>
        </w:rPr>
        <w:t>.</w:t>
      </w:r>
    </w:p>
    <w:p w:rsidRPr="00005BC8" w:rsidR="00005BC8" w:rsidP="00005BC8" w:rsidRDefault="00005BC8" w14:paraId="4D424EEB" w14:textId="77777777">
      <w:pPr>
        <w:rPr>
          <w:sz w:val="16"/>
        </w:rPr>
      </w:pPr>
      <w:r w:rsidRPr="00DA14B0">
        <w:rPr>
          <w:rStyle w:val="StyleUnderline"/>
        </w:rPr>
        <w:t>For supporters, the future of the ACA will depend on convincing a court to ignore its past</w:t>
      </w:r>
      <w:r w:rsidRPr="00005BC8">
        <w:rPr>
          <w:sz w:val="16"/>
        </w:rPr>
        <w:t xml:space="preserve">. Specifically, </w:t>
      </w:r>
      <w:r w:rsidRPr="00DA14B0">
        <w:rPr>
          <w:rStyle w:val="StyleUnderline"/>
        </w:rPr>
        <w:t>they will have to show</w:t>
      </w:r>
      <w:r w:rsidRPr="00005BC8">
        <w:rPr>
          <w:sz w:val="16"/>
        </w:rPr>
        <w:t xml:space="preserve"> that </w:t>
      </w:r>
      <w:r w:rsidRPr="00DA14B0">
        <w:rPr>
          <w:rStyle w:val="Emphasis"/>
        </w:rPr>
        <w:t>the years of arguing</w:t>
      </w:r>
      <w:r w:rsidRPr="00DA14B0">
        <w:rPr>
          <w:rStyle w:val="StyleUnderline"/>
        </w:rPr>
        <w:t xml:space="preserve"> that ACA cannot function without </w:t>
      </w:r>
      <w:r w:rsidRPr="00DA14B0">
        <w:rPr>
          <w:rStyle w:val="Emphasis"/>
        </w:rPr>
        <w:t>the individual mandate</w:t>
      </w:r>
      <w:r w:rsidRPr="00DA14B0">
        <w:rPr>
          <w:rStyle w:val="StyleUnderline"/>
        </w:rPr>
        <w:t xml:space="preserve"> are now </w:t>
      </w:r>
      <w:r w:rsidRPr="00DA14B0">
        <w:rPr>
          <w:rStyle w:val="Emphasis"/>
        </w:rPr>
        <w:t>mere hyperbole</w:t>
      </w:r>
      <w:r w:rsidRPr="00DA14B0">
        <w:rPr>
          <w:rStyle w:val="StyleUnderline"/>
        </w:rPr>
        <w:t xml:space="preserve"> or </w:t>
      </w:r>
      <w:r w:rsidRPr="00DA14B0">
        <w:rPr>
          <w:rStyle w:val="Emphasis"/>
        </w:rPr>
        <w:t>irrelevant</w:t>
      </w:r>
      <w:r w:rsidRPr="00005BC8">
        <w:rPr>
          <w:sz w:val="16"/>
        </w:rPr>
        <w:t>.</w:t>
      </w:r>
    </w:p>
    <w:p w:rsidRPr="00005BC8" w:rsidR="00005BC8" w:rsidP="00005BC8" w:rsidRDefault="00005BC8" w14:paraId="03DA61AB" w14:textId="77777777">
      <w:pPr>
        <w:rPr>
          <w:sz w:val="16"/>
        </w:rPr>
      </w:pPr>
      <w:r w:rsidRPr="00005BC8">
        <w:rPr>
          <w:sz w:val="16"/>
        </w:rPr>
        <w:t>For critics, the latest arguments are just another ACA bait-and-switch. First there was Obama’s promise that everyone would be allowed to keep their current doctors. Then there was assurance that costs would fall and that this would not be a tax. Then, after passage, Gruber said that (in direct contradiction of arguments before the court) there was a knowing effort to punish states which did not yield to the ACA and that they passed the ACA only by engineering a “lack of transparency” on the details and relying on “the stupidity of the American voter.”</w:t>
      </w:r>
    </w:p>
    <w:p w:rsidRPr="00005BC8" w:rsidR="00005BC8" w:rsidP="00005BC8" w:rsidRDefault="00005BC8" w14:paraId="6BE19DDB" w14:textId="77777777">
      <w:pPr>
        <w:rPr>
          <w:sz w:val="16"/>
        </w:rPr>
      </w:pPr>
      <w:r w:rsidRPr="00005BC8">
        <w:rPr>
          <w:sz w:val="16"/>
        </w:rPr>
        <w:t xml:space="preserve">Gruber is now back assuring those same American voters that the individual mandate really is not that important after all. In an interview on CNN, Gruber insisted “Well look, I think when the law </w:t>
      </w:r>
      <w:proofErr w:type="gramStart"/>
      <w:r w:rsidRPr="00005BC8">
        <w:rPr>
          <w:sz w:val="16"/>
        </w:rPr>
        <w:t>passed</w:t>
      </w:r>
      <w:proofErr w:type="gramEnd"/>
      <w:r w:rsidRPr="00005BC8">
        <w:rPr>
          <w:sz w:val="16"/>
        </w:rPr>
        <w:t xml:space="preserve"> we all thought the mandate was a very important part of the law. We have now basically been proven that it’s important but not as important as we thought.” The question is whether John Roberts will show the same flexibility.</w:t>
      </w:r>
    </w:p>
    <w:p w:rsidRPr="00005BC8" w:rsidR="00005BC8" w:rsidP="00005BC8" w:rsidRDefault="00005BC8" w14:paraId="4971D85D" w14:textId="77777777">
      <w:pPr>
        <w:rPr>
          <w:sz w:val="16"/>
        </w:rPr>
      </w:pPr>
      <w:r w:rsidRPr="00005BC8">
        <w:rPr>
          <w:sz w:val="16"/>
        </w:rPr>
        <w:t>Obamacare will survive, but in what form?</w:t>
      </w:r>
    </w:p>
    <w:p w:rsidRPr="00005BC8" w:rsidR="00005BC8" w:rsidP="00005BC8" w:rsidRDefault="00005BC8" w14:paraId="2F8640BA" w14:textId="77777777">
      <w:pPr>
        <w:rPr>
          <w:sz w:val="16"/>
        </w:rPr>
      </w:pPr>
      <w:r w:rsidRPr="00005BC8">
        <w:rPr>
          <w:sz w:val="16"/>
        </w:rPr>
        <w:t xml:space="preserve">Roberts was excoriated for his decision at the time and will now face calls for him to be faithful to his own analysis. He saved the ACA by saying that the mandate was essential to the survival of the ACA but that the penalty was the key to the constitutionality as a tax measure. </w:t>
      </w:r>
      <w:r w:rsidRPr="00DA14B0">
        <w:rPr>
          <w:rStyle w:val="StyleUnderline"/>
        </w:rPr>
        <w:t xml:space="preserve">Now there is </w:t>
      </w:r>
      <w:r w:rsidRPr="00DA14B0">
        <w:rPr>
          <w:rStyle w:val="Emphasis"/>
        </w:rPr>
        <w:t>no penalty</w:t>
      </w:r>
      <w:r w:rsidRPr="00DA14B0">
        <w:rPr>
          <w:rStyle w:val="StyleUnderline"/>
        </w:rPr>
        <w:t xml:space="preserve"> and </w:t>
      </w:r>
      <w:r w:rsidRPr="00DA14B0">
        <w:rPr>
          <w:rStyle w:val="Emphasis"/>
        </w:rPr>
        <w:t>no tax</w:t>
      </w:r>
      <w:r w:rsidRPr="00DA14B0">
        <w:rPr>
          <w:rStyle w:val="StyleUnderline"/>
        </w:rPr>
        <w:t xml:space="preserve">. As O’Connor suggested, this is </w:t>
      </w:r>
      <w:r w:rsidRPr="00DA14B0">
        <w:rPr>
          <w:rStyle w:val="Emphasis"/>
        </w:rPr>
        <w:t xml:space="preserve">a game of </w:t>
      </w:r>
      <w:proofErr w:type="gramStart"/>
      <w:r w:rsidRPr="00DA14B0">
        <w:rPr>
          <w:rStyle w:val="Emphasis"/>
        </w:rPr>
        <w:t>Jenga</w:t>
      </w:r>
      <w:proofErr w:type="gramEnd"/>
      <w:r w:rsidRPr="00DA14B0">
        <w:rPr>
          <w:rStyle w:val="StyleUnderline"/>
        </w:rPr>
        <w:t xml:space="preserve"> and Roberts </w:t>
      </w:r>
      <w:r w:rsidRPr="00DA14B0">
        <w:rPr>
          <w:rStyle w:val="Emphasis"/>
        </w:rPr>
        <w:t>already said</w:t>
      </w:r>
      <w:r w:rsidRPr="00005BC8">
        <w:rPr>
          <w:sz w:val="16"/>
        </w:rPr>
        <w:t xml:space="preserve"> that </w:t>
      </w:r>
      <w:r w:rsidRPr="00DA14B0">
        <w:rPr>
          <w:rStyle w:val="StyleUnderline"/>
        </w:rPr>
        <w:t xml:space="preserve">this is </w:t>
      </w:r>
      <w:r w:rsidRPr="00DA14B0">
        <w:rPr>
          <w:rStyle w:val="Emphasis"/>
        </w:rPr>
        <w:t>one stick</w:t>
      </w:r>
      <w:r w:rsidRPr="00DA14B0">
        <w:rPr>
          <w:rStyle w:val="StyleUnderline"/>
        </w:rPr>
        <w:t xml:space="preserve"> that cannot be </w:t>
      </w:r>
      <w:r w:rsidRPr="00DA14B0">
        <w:rPr>
          <w:rStyle w:val="Emphasis"/>
        </w:rPr>
        <w:t>removed</w:t>
      </w:r>
      <w:r w:rsidRPr="00005BC8">
        <w:rPr>
          <w:sz w:val="16"/>
        </w:rPr>
        <w:t>.</w:t>
      </w:r>
    </w:p>
    <w:p w:rsidRPr="00005BC8" w:rsidR="00005BC8" w:rsidP="00005BC8" w:rsidRDefault="00005BC8" w14:paraId="4C6DEA59" w14:textId="77777777">
      <w:pPr>
        <w:rPr>
          <w:sz w:val="16"/>
        </w:rPr>
      </w:pPr>
      <w:r w:rsidRPr="00005BC8">
        <w:rPr>
          <w:sz w:val="16"/>
        </w:rPr>
        <w:t xml:space="preserve">There is no immediate risk to health insurance. This challenge will work its way to the Fifth Circuit on appeal and there is no injunction against the continued use of the ACA. The question, however, should not be whether the ACA will survive but in what form. Congress in 2017 canceled the penalty, which made the individual mandate purely aspirational. That may produce a steady drop in the most critical group to the viability of the Act: young healthy people. Without them, </w:t>
      </w:r>
      <w:r w:rsidRPr="00DA14B0">
        <w:rPr>
          <w:rStyle w:val="StyleUnderline"/>
        </w:rPr>
        <w:t xml:space="preserve">the law may prove </w:t>
      </w:r>
      <w:r w:rsidRPr="00005BC8">
        <w:rPr>
          <w:rStyle w:val="Emphasis"/>
        </w:rPr>
        <w:t>difficult</w:t>
      </w:r>
      <w:r w:rsidRPr="00005BC8">
        <w:rPr>
          <w:rStyle w:val="StyleUnderline"/>
        </w:rPr>
        <w:t xml:space="preserve"> to sustain </w:t>
      </w:r>
      <w:r w:rsidRPr="00005BC8">
        <w:rPr>
          <w:rStyle w:val="Emphasis"/>
        </w:rPr>
        <w:t>economically</w:t>
      </w:r>
      <w:r w:rsidRPr="00005BC8">
        <w:rPr>
          <w:rStyle w:val="StyleUnderline"/>
        </w:rPr>
        <w:t xml:space="preserve"> or </w:t>
      </w:r>
      <w:r w:rsidRPr="00005BC8">
        <w:rPr>
          <w:rStyle w:val="Emphasis"/>
        </w:rPr>
        <w:t>politically</w:t>
      </w:r>
      <w:r w:rsidRPr="00005BC8">
        <w:rPr>
          <w:sz w:val="16"/>
        </w:rPr>
        <w:t>.</w:t>
      </w:r>
    </w:p>
    <w:p w:rsidRPr="00005BC8" w:rsidR="00005BC8" w:rsidP="00005BC8" w:rsidRDefault="00005BC8" w14:paraId="2FC43CD0" w14:textId="77777777">
      <w:pPr>
        <w:rPr>
          <w:sz w:val="16"/>
        </w:rPr>
      </w:pPr>
      <w:r w:rsidRPr="00005BC8">
        <w:rPr>
          <w:rStyle w:val="StyleUnderline"/>
        </w:rPr>
        <w:t xml:space="preserve">What is </w:t>
      </w:r>
      <w:r w:rsidRPr="00005BC8">
        <w:rPr>
          <w:rStyle w:val="Emphasis"/>
        </w:rPr>
        <w:t>clear</w:t>
      </w:r>
      <w:r w:rsidRPr="00005BC8">
        <w:rPr>
          <w:rStyle w:val="StyleUnderline"/>
        </w:rPr>
        <w:t xml:space="preserve"> is</w:t>
      </w:r>
      <w:r w:rsidRPr="00005BC8">
        <w:rPr>
          <w:sz w:val="16"/>
        </w:rPr>
        <w:t xml:space="preserve"> that, </w:t>
      </w:r>
      <w:r w:rsidRPr="00DA14B0">
        <w:rPr>
          <w:rStyle w:val="StyleUnderline"/>
        </w:rPr>
        <w:t xml:space="preserve">without </w:t>
      </w:r>
      <w:r w:rsidRPr="00DA14B0">
        <w:rPr>
          <w:rStyle w:val="Emphasis"/>
        </w:rPr>
        <w:t>the penalty</w:t>
      </w:r>
      <w:r w:rsidRPr="00DA14B0">
        <w:rPr>
          <w:rStyle w:val="StyleUnderline"/>
        </w:rPr>
        <w:t xml:space="preserve">, the individual mandate would be </w:t>
      </w:r>
      <w:r w:rsidRPr="00DA14B0">
        <w:rPr>
          <w:rStyle w:val="Emphasis"/>
        </w:rPr>
        <w:t>difficult to sustain</w:t>
      </w:r>
      <w:r w:rsidRPr="00DA14B0">
        <w:rPr>
          <w:rStyle w:val="StyleUnderline"/>
        </w:rPr>
        <w:t xml:space="preserve"> under </w:t>
      </w:r>
      <w:r w:rsidRPr="00DA14B0">
        <w:rPr>
          <w:rStyle w:val="Emphasis"/>
        </w:rPr>
        <w:t>the original Roberts’ rationale</w:t>
      </w:r>
      <w:r w:rsidRPr="00005BC8">
        <w:rPr>
          <w:rStyle w:val="StyleUnderline"/>
        </w:rPr>
        <w:t xml:space="preserve">. </w:t>
      </w:r>
      <w:r w:rsidRPr="00005BC8">
        <w:rPr>
          <w:rStyle w:val="Emphasis"/>
        </w:rPr>
        <w:t>Even if</w:t>
      </w:r>
      <w:r w:rsidRPr="00005BC8">
        <w:rPr>
          <w:rStyle w:val="StyleUnderline"/>
        </w:rPr>
        <w:t xml:space="preserve"> some of the ACA can be maintained on appeal, it is not clear </w:t>
      </w:r>
      <w:r w:rsidRPr="00005BC8">
        <w:rPr>
          <w:rStyle w:val="Emphasis"/>
        </w:rPr>
        <w:t>how much</w:t>
      </w:r>
      <w:r w:rsidRPr="00005BC8">
        <w:rPr>
          <w:rStyle w:val="StyleUnderline"/>
        </w:rPr>
        <w:t xml:space="preserve"> will remain if Roberts himself has to pull </w:t>
      </w:r>
      <w:r w:rsidRPr="00005BC8">
        <w:rPr>
          <w:rStyle w:val="Emphasis"/>
        </w:rPr>
        <w:t>that last Jenga stick</w:t>
      </w:r>
      <w:r w:rsidRPr="00005BC8">
        <w:rPr>
          <w:sz w:val="16"/>
        </w:rPr>
        <w:t>.</w:t>
      </w:r>
    </w:p>
    <w:p w:rsidR="00E62968" w:rsidP="00E62968" w:rsidRDefault="00E62968" w14:paraId="44F4FBC7" w14:textId="63F61C06">
      <w:pPr>
        <w:pStyle w:val="Heading4"/>
      </w:pPr>
      <w:r>
        <w:t>ACA predictions are wrong – it’s now unconstitutional.</w:t>
      </w:r>
    </w:p>
    <w:p w:rsidRPr="00E62968" w:rsidR="00E62968" w:rsidP="00E62968" w:rsidRDefault="00E62968" w14:paraId="739DFCBA" w14:textId="3C66D02A">
      <w:r w:rsidRPr="00E62968">
        <w:rPr>
          <w:rStyle w:val="Style13ptBold"/>
        </w:rPr>
        <w:t>Shapiro 20</w:t>
      </w:r>
      <w:r>
        <w:t xml:space="preserve"> – Ilya Shapiro, JD from the University of Chicago, law professor at the George Washington University and University. [Obamacare Returns to the Supreme Court—Yet Again, 3-2-2020, https://reason.com/2020/03/02/obamacare-returns-to-the-supreme-court-yet-again/]//BPS</w:t>
      </w:r>
    </w:p>
    <w:p w:rsidRPr="00E62968" w:rsidR="002B39B1" w:rsidP="002B39B1" w:rsidRDefault="002B39B1" w14:paraId="43170CD6" w14:textId="0508DFB0">
      <w:pPr>
        <w:rPr>
          <w:sz w:val="16"/>
        </w:rPr>
      </w:pPr>
      <w:r w:rsidRPr="002B39B1">
        <w:rPr>
          <w:rStyle w:val="StyleUnderline"/>
        </w:rPr>
        <w:t xml:space="preserve">In my view, what's </w:t>
      </w:r>
      <w:r w:rsidRPr="002B39B1">
        <w:rPr>
          <w:rStyle w:val="Emphasis"/>
        </w:rPr>
        <w:t>left</w:t>
      </w:r>
      <w:r w:rsidRPr="002B39B1">
        <w:rPr>
          <w:rStyle w:val="StyleUnderline"/>
        </w:rPr>
        <w:t xml:space="preserve"> of </w:t>
      </w:r>
      <w:r w:rsidRPr="002B39B1">
        <w:rPr>
          <w:rStyle w:val="Emphasis"/>
        </w:rPr>
        <w:t>the individual mandate</w:t>
      </w:r>
      <w:r w:rsidRPr="002B39B1">
        <w:rPr>
          <w:rStyle w:val="StyleUnderline"/>
        </w:rPr>
        <w:t xml:space="preserve"> is indeed now </w:t>
      </w:r>
      <w:r w:rsidRPr="002B39B1">
        <w:rPr>
          <w:rStyle w:val="Emphasis"/>
        </w:rPr>
        <w:t>unconstitutional</w:t>
      </w:r>
      <w:r w:rsidRPr="00E62968">
        <w:rPr>
          <w:sz w:val="16"/>
        </w:rPr>
        <w:t xml:space="preserve"> </w:t>
      </w:r>
      <w:r w:rsidRPr="002B39B1">
        <w:rPr>
          <w:rStyle w:val="StyleUnderline"/>
        </w:rPr>
        <w:t xml:space="preserve">under Roberts' reasoning in </w:t>
      </w:r>
      <w:r w:rsidRPr="002B39B1">
        <w:rPr>
          <w:rStyle w:val="Emphasis"/>
        </w:rPr>
        <w:t>NFIB v. Sebelius</w:t>
      </w:r>
      <w:r w:rsidRPr="00E62968">
        <w:rPr>
          <w:sz w:val="16"/>
        </w:rPr>
        <w:t xml:space="preserve">, </w:t>
      </w:r>
      <w:proofErr w:type="gramStart"/>
      <w:r w:rsidRPr="00E62968">
        <w:rPr>
          <w:sz w:val="16"/>
        </w:rPr>
        <w:t>Unlike</w:t>
      </w:r>
      <w:proofErr w:type="gramEnd"/>
      <w:r w:rsidRPr="00E62968">
        <w:rPr>
          <w:sz w:val="16"/>
        </w:rPr>
        <w:t xml:space="preserve"> most other commentators, I think this part of the case is actually important. I explained the reasons why here.</w:t>
      </w:r>
    </w:p>
    <w:p w:rsidRPr="00E62968" w:rsidR="002B39B1" w:rsidP="002B39B1" w:rsidRDefault="002B39B1" w14:paraId="754D3C9D" w14:textId="407A14EA">
      <w:pPr>
        <w:rPr>
          <w:sz w:val="16"/>
        </w:rPr>
      </w:pPr>
      <w:r w:rsidRPr="00E62968">
        <w:rPr>
          <w:sz w:val="16"/>
        </w:rPr>
        <w:t>But I certainly understand why nearly everyone else is focused almost exclusively on the severability question. That is what will decide the future of the ACA. The status of the residual mandate may be an important constitutional question, but it has little if any significance for the immediate future of health care policy.</w:t>
      </w:r>
    </w:p>
    <w:p w:rsidRPr="00E62968" w:rsidR="002B39B1" w:rsidP="002B39B1" w:rsidRDefault="002B39B1" w14:paraId="26102EBE" w14:textId="268134C5">
      <w:pPr>
        <w:rPr>
          <w:sz w:val="16"/>
        </w:rPr>
      </w:pPr>
      <w:r w:rsidRPr="00E62968">
        <w:rPr>
          <w:sz w:val="16"/>
        </w:rPr>
        <w:t>On the severability issue, I think the plaintiffs are badly wrong. I explained the reasons why here, and in my analyses of the trial court ruling and the Fifth Circuit decision. There are a number of different plausible ways to address severability issues. But none of them can justify the conclusion that a virtually toothless mandate is somehow so essential to the ACA that it cannot be severed from the rest. Along with a cross-ideological group of other legal scholars, Jonathan Adler and I addressed this point in greater detail in two amicus briefs we have filed in the case (see here and here). We may well file an updated version in the Supreme Court.</w:t>
      </w:r>
    </w:p>
    <w:p w:rsidRPr="00E62968" w:rsidR="002B39B1" w:rsidP="002B39B1" w:rsidRDefault="002B39B1" w14:paraId="75449E4E" w14:textId="45D22249">
      <w:pPr>
        <w:rPr>
          <w:sz w:val="16"/>
        </w:rPr>
      </w:pPr>
      <w:r w:rsidRPr="00E62968">
        <w:rPr>
          <w:sz w:val="16"/>
        </w:rPr>
        <w:t>Why did the Court decide to hear this case rather than follow the more usual procedure of letting the lower court reach a final decision on the key issue (in this case severability)? I think Jonathan is probably right to think that it's because of the political importance of the issue rather than because the legal arguments are particularly strong. The justices may want to avoid prolonging the uncertainty about the future of the health care system that this litigation unavoidably causes so long as it continues.</w:t>
      </w:r>
    </w:p>
    <w:p w:rsidRPr="00E62968" w:rsidR="002B39B1" w:rsidP="002B39B1" w:rsidRDefault="002B39B1" w14:paraId="4C7E8396" w14:textId="37545922">
      <w:pPr>
        <w:rPr>
          <w:sz w:val="16"/>
        </w:rPr>
      </w:pPr>
      <w:r w:rsidRPr="00E62968">
        <w:rPr>
          <w:sz w:val="16"/>
        </w:rPr>
        <w:t xml:space="preserve">Like Jonathan, I also doubt that the plaintiffs will prevail on the severability question, though </w:t>
      </w:r>
      <w:r w:rsidRPr="00E62968">
        <w:rPr>
          <w:rStyle w:val="StyleUnderline"/>
        </w:rPr>
        <w:t xml:space="preserve">it's </w:t>
      </w:r>
      <w:r w:rsidRPr="00E62968">
        <w:rPr>
          <w:rStyle w:val="Emphasis"/>
        </w:rPr>
        <w:t>entirely possible</w:t>
      </w:r>
      <w:r w:rsidRPr="00E62968">
        <w:rPr>
          <w:rStyle w:val="StyleUnderline"/>
        </w:rPr>
        <w:t xml:space="preserve"> they will win on the issue of whether </w:t>
      </w:r>
      <w:r w:rsidRPr="00E62968">
        <w:rPr>
          <w:rStyle w:val="Emphasis"/>
        </w:rPr>
        <w:t>the residual mandate</w:t>
      </w:r>
      <w:r w:rsidRPr="00E62968">
        <w:rPr>
          <w:rStyle w:val="StyleUnderline"/>
        </w:rPr>
        <w:t xml:space="preserve"> is </w:t>
      </w:r>
      <w:r w:rsidRPr="00E62968">
        <w:rPr>
          <w:rStyle w:val="Emphasis"/>
        </w:rPr>
        <w:t>now unconstitutional</w:t>
      </w:r>
      <w:r w:rsidRPr="00E62968">
        <w:rPr>
          <w:rStyle w:val="StyleUnderline"/>
        </w:rPr>
        <w:t xml:space="preserve">. At the same time, I am </w:t>
      </w:r>
      <w:r w:rsidRPr="00E62968">
        <w:rPr>
          <w:rStyle w:val="Emphasis"/>
        </w:rPr>
        <w:t>not as confident</w:t>
      </w:r>
      <w:r w:rsidRPr="00E62968">
        <w:rPr>
          <w:rStyle w:val="StyleUnderline"/>
        </w:rPr>
        <w:t xml:space="preserve"> about these conclusions as many other commentators seem to be</w:t>
      </w:r>
      <w:r w:rsidRPr="00E62968">
        <w:rPr>
          <w:sz w:val="16"/>
        </w:rPr>
        <w:t>.</w:t>
      </w:r>
    </w:p>
    <w:p w:rsidRPr="00E62968" w:rsidR="002B39B1" w:rsidP="002B39B1" w:rsidRDefault="002B39B1" w14:paraId="3F8885EC" w14:textId="22A537A4">
      <w:pPr>
        <w:rPr>
          <w:sz w:val="16"/>
        </w:rPr>
      </w:pPr>
      <w:r w:rsidRPr="00E62968">
        <w:rPr>
          <w:rStyle w:val="StyleUnderline"/>
        </w:rPr>
        <w:t xml:space="preserve">The history of Obamacare litigation is littered with </w:t>
      </w:r>
      <w:r w:rsidRPr="00E62968">
        <w:rPr>
          <w:rStyle w:val="Emphasis"/>
        </w:rPr>
        <w:t>erroneous predictions</w:t>
      </w:r>
      <w:r w:rsidRPr="00E62968">
        <w:rPr>
          <w:rStyle w:val="StyleUnderline"/>
        </w:rPr>
        <w:t xml:space="preserve"> by </w:t>
      </w:r>
      <w:r w:rsidRPr="00E62968">
        <w:rPr>
          <w:rStyle w:val="Emphasis"/>
        </w:rPr>
        <w:t>academics</w:t>
      </w:r>
      <w:r w:rsidRPr="00E62968">
        <w:rPr>
          <w:rStyle w:val="StyleUnderline"/>
        </w:rPr>
        <w:t xml:space="preserve"> and </w:t>
      </w:r>
      <w:r w:rsidRPr="00E62968">
        <w:rPr>
          <w:rStyle w:val="Emphasis"/>
        </w:rPr>
        <w:t>other experts</w:t>
      </w:r>
      <w:r w:rsidRPr="00E62968">
        <w:rPr>
          <w:rStyle w:val="StyleUnderline"/>
        </w:rPr>
        <w:t xml:space="preserve">. I myself have </w:t>
      </w:r>
      <w:r w:rsidRPr="00E62968">
        <w:rPr>
          <w:rStyle w:val="Emphasis"/>
        </w:rPr>
        <w:t>a mixed track record</w:t>
      </w:r>
      <w:r w:rsidRPr="00E62968">
        <w:rPr>
          <w:sz w:val="16"/>
        </w:rPr>
        <w:t xml:space="preserve"> in that regard.</w:t>
      </w:r>
    </w:p>
    <w:p w:rsidRPr="00E62968" w:rsidR="002B39B1" w:rsidP="002B39B1" w:rsidRDefault="002B39B1" w14:paraId="7AA44915" w14:textId="39EC3CED">
      <w:pPr>
        <w:rPr>
          <w:sz w:val="16"/>
        </w:rPr>
      </w:pPr>
      <w:r w:rsidRPr="00E62968">
        <w:rPr>
          <w:sz w:val="16"/>
        </w:rPr>
        <w:t>In the original Obamacare litigation, I correctly predicted that the case on the constitutionality of the mandate would be a very close decision (at a time when many experts thought it would be a slam dunk for the Obama administration), but did not expect the administration's tax argument to succeed, and also did not expect the plaintiff states to prevail  on the Medicaid aspect of the case (even though I favored their position myself). In the present case, I was surprised by Judge O'Connor's to embrace the plaintiffs' severability claim, but the Fifth Circuit's reluctance to do so was much more consistent with my expectations, as was both courts' willingness to rule that the residual mandate is now unconstitutional.</w:t>
      </w:r>
    </w:p>
    <w:p w:rsidRPr="00101D86" w:rsidR="002B39B1" w:rsidP="002B39B1" w:rsidRDefault="002B39B1" w14:paraId="4232769A" w14:textId="77777777">
      <w:pPr>
        <w:rPr>
          <w:sz w:val="16"/>
        </w:rPr>
      </w:pPr>
      <w:r w:rsidRPr="00E62968">
        <w:rPr>
          <w:rStyle w:val="StyleUnderline"/>
        </w:rPr>
        <w:t xml:space="preserve">Given this history, </w:t>
      </w:r>
      <w:r w:rsidRPr="00E62968">
        <w:rPr>
          <w:rStyle w:val="Emphasis"/>
        </w:rPr>
        <w:t>a degree of humility</w:t>
      </w:r>
      <w:r w:rsidRPr="00E62968">
        <w:rPr>
          <w:rStyle w:val="StyleUnderline"/>
        </w:rPr>
        <w:t xml:space="preserve"> is in order. It would be </w:t>
      </w:r>
      <w:r w:rsidRPr="00E62968">
        <w:rPr>
          <w:rStyle w:val="Emphasis"/>
        </w:rPr>
        <w:t>foolish</w:t>
      </w:r>
      <w:r w:rsidRPr="00E62968">
        <w:rPr>
          <w:rStyle w:val="StyleUnderline"/>
        </w:rPr>
        <w:t xml:space="preserve"> to ignore the possibility that</w:t>
      </w:r>
      <w:r w:rsidRPr="00101D86">
        <w:rPr>
          <w:sz w:val="16"/>
        </w:rPr>
        <w:t xml:space="preserve"> I —and other </w:t>
      </w:r>
      <w:r w:rsidRPr="00E62968">
        <w:rPr>
          <w:rStyle w:val="StyleUnderline"/>
        </w:rPr>
        <w:t>commentators</w:t>
      </w:r>
      <w:r w:rsidRPr="00101D86">
        <w:rPr>
          <w:sz w:val="16"/>
        </w:rPr>
        <w:t>—</w:t>
      </w:r>
      <w:r w:rsidRPr="00E62968">
        <w:rPr>
          <w:rStyle w:val="StyleUnderline"/>
        </w:rPr>
        <w:t xml:space="preserve">might </w:t>
      </w:r>
      <w:r w:rsidRPr="00101D86">
        <w:rPr>
          <w:sz w:val="16"/>
        </w:rPr>
        <w:t xml:space="preserve">turn out to </w:t>
      </w:r>
      <w:r w:rsidRPr="00E62968">
        <w:rPr>
          <w:rStyle w:val="StyleUnderline"/>
        </w:rPr>
        <w:t xml:space="preserve">be </w:t>
      </w:r>
      <w:r w:rsidRPr="00E62968">
        <w:rPr>
          <w:rStyle w:val="Emphasis"/>
        </w:rPr>
        <w:t>wrong</w:t>
      </w:r>
      <w:r w:rsidRPr="00E62968">
        <w:rPr>
          <w:rStyle w:val="StyleUnderline"/>
        </w:rPr>
        <w:t xml:space="preserve"> about</w:t>
      </w:r>
      <w:r w:rsidRPr="00101D86">
        <w:rPr>
          <w:sz w:val="16"/>
        </w:rPr>
        <w:t xml:space="preserve"> some of our </w:t>
      </w:r>
      <w:r w:rsidRPr="00E62968">
        <w:rPr>
          <w:rStyle w:val="StyleUnderline"/>
        </w:rPr>
        <w:t xml:space="preserve">predictions </w:t>
      </w:r>
      <w:r w:rsidRPr="00E62968">
        <w:rPr>
          <w:rStyle w:val="Emphasis"/>
        </w:rPr>
        <w:t>again</w:t>
      </w:r>
      <w:r w:rsidRPr="00101D86">
        <w:rPr>
          <w:sz w:val="16"/>
        </w:rPr>
        <w:t>.</w:t>
      </w:r>
    </w:p>
    <w:p w:rsidR="001935B3" w:rsidP="001935B3" w:rsidRDefault="001935B3" w14:paraId="37871FFD" w14:textId="697D2FFF">
      <w:pPr>
        <w:pStyle w:val="Heading3"/>
      </w:pPr>
      <w:r>
        <w:t>1AR – AT: Swing Vote</w:t>
      </w:r>
    </w:p>
    <w:p w:rsidR="001935B3" w:rsidP="001935B3" w:rsidRDefault="001935B3" w14:paraId="55E2F25E" w14:textId="77777777">
      <w:pPr>
        <w:pStyle w:val="Heading4"/>
      </w:pPr>
      <w:r>
        <w:t>Data proves.</w:t>
      </w:r>
    </w:p>
    <w:p w:rsidRPr="00F45E8C" w:rsidR="001935B3" w:rsidP="001935B3" w:rsidRDefault="001935B3" w14:paraId="7E78E898" w14:textId="77777777">
      <w:r w:rsidRPr="00F45E8C">
        <w:rPr>
          <w:rStyle w:val="Style13ptBold"/>
        </w:rPr>
        <w:t>Roeder 18</w:t>
      </w:r>
      <w:r>
        <w:t xml:space="preserve"> – Oliver Roeder, senior writer for FiveThirtyEight, citing a database by Political Science Professors Andrew Martin and Kevin Quinn, both at the University of Michigan, and the latter being my thesis adviser. [John Roberts Has Cast A Pivotal Liberal Vote Only 5 Times, 7-5-2018, https://fivethirtyeight.com/features/john-roberts-has-cast-a-pivotal-liberal-vote-only-5-times/]//BPS</w:t>
      </w:r>
    </w:p>
    <w:p w:rsidRPr="004E43F2" w:rsidR="001935B3" w:rsidP="001935B3" w:rsidRDefault="001935B3" w14:paraId="7F80175C" w14:textId="77777777">
      <w:pPr>
        <w:rPr>
          <w:sz w:val="16"/>
        </w:rPr>
      </w:pPr>
      <w:r w:rsidRPr="004E43F2">
        <w:rPr>
          <w:sz w:val="16"/>
        </w:rPr>
        <w:t xml:space="preserve">John </w:t>
      </w:r>
      <w:r w:rsidRPr="00571CF4">
        <w:rPr>
          <w:rStyle w:val="StyleUnderline"/>
        </w:rPr>
        <w:t>Roberts is</w:t>
      </w:r>
      <w:r w:rsidRPr="004E43F2">
        <w:rPr>
          <w:sz w:val="16"/>
        </w:rPr>
        <w:t xml:space="preserve"> likely about to occupy a dual position that no one else has in the modern history of the United States: He will be both </w:t>
      </w:r>
      <w:r w:rsidRPr="00571CF4">
        <w:rPr>
          <w:rStyle w:val="StyleUnderline"/>
        </w:rPr>
        <w:t>the court’s chief justice and</w:t>
      </w:r>
      <w:r w:rsidRPr="004E43F2">
        <w:rPr>
          <w:sz w:val="16"/>
        </w:rPr>
        <w:t xml:space="preserve">, with the retirement of Justice Anthony Kennedy, </w:t>
      </w:r>
      <w:r w:rsidRPr="004E43F2">
        <w:rPr>
          <w:rStyle w:val="StyleUnderline"/>
        </w:rPr>
        <w:t>its median voter</w:t>
      </w:r>
      <w:r w:rsidRPr="004E43F2">
        <w:rPr>
          <w:sz w:val="16"/>
        </w:rPr>
        <w:t xml:space="preserve"> — the person in charge of the court, and the justice most likely to swing a decision one way or the other. This combination of institutional power and ideological centrality will give Roberts remarkable sway over the business and decisions of the court, and by extension the law of the land, possibly for decades to come.</w:t>
      </w:r>
    </w:p>
    <w:p w:rsidRPr="004E43F2" w:rsidR="001935B3" w:rsidP="001935B3" w:rsidRDefault="001935B3" w14:paraId="700D2645" w14:textId="77777777">
      <w:pPr>
        <w:rPr>
          <w:sz w:val="16"/>
        </w:rPr>
      </w:pPr>
      <w:r w:rsidRPr="004E43F2">
        <w:rPr>
          <w:sz w:val="16"/>
        </w:rPr>
        <w:t xml:space="preserve">But </w:t>
      </w:r>
      <w:r w:rsidRPr="00CC15D6">
        <w:rPr>
          <w:rStyle w:val="StyleUnderline"/>
          <w:highlight w:val="cyan"/>
        </w:rPr>
        <w:t>liberals cannot</w:t>
      </w:r>
      <w:r w:rsidRPr="00571CF4">
        <w:rPr>
          <w:rStyle w:val="StyleUnderline"/>
        </w:rPr>
        <w:t xml:space="preserve"> </w:t>
      </w:r>
      <w:r w:rsidRPr="00571CF4">
        <w:rPr>
          <w:rStyle w:val="Emphasis"/>
        </w:rPr>
        <w:t xml:space="preserve">reasonably hold out much </w:t>
      </w:r>
      <w:r w:rsidRPr="00CC15D6">
        <w:rPr>
          <w:rStyle w:val="Emphasis"/>
          <w:highlight w:val="cyan"/>
        </w:rPr>
        <w:t>hope</w:t>
      </w:r>
      <w:r w:rsidRPr="004E43F2">
        <w:rPr>
          <w:sz w:val="16"/>
        </w:rPr>
        <w:t xml:space="preserve"> that </w:t>
      </w:r>
      <w:r w:rsidRPr="00CC15D6">
        <w:rPr>
          <w:rStyle w:val="StyleUnderline"/>
          <w:highlight w:val="cyan"/>
        </w:rPr>
        <w:t>Roberts will sway</w:t>
      </w:r>
      <w:r w:rsidRPr="00571CF4">
        <w:rPr>
          <w:rStyle w:val="StyleUnderline"/>
        </w:rPr>
        <w:t xml:space="preserve"> votes</w:t>
      </w:r>
      <w:r w:rsidRPr="004E43F2">
        <w:rPr>
          <w:sz w:val="16"/>
        </w:rPr>
        <w:t xml:space="preserve"> for some of their favored causes </w:t>
      </w:r>
      <w:r w:rsidRPr="00571CF4">
        <w:rPr>
          <w:rStyle w:val="StyleUnderline"/>
        </w:rPr>
        <w:t>the way Kennedy did</w:t>
      </w:r>
      <w:r w:rsidRPr="004E43F2">
        <w:rPr>
          <w:sz w:val="16"/>
        </w:rPr>
        <w:t xml:space="preserve">. While </w:t>
      </w:r>
      <w:r w:rsidRPr="00571CF4">
        <w:rPr>
          <w:rStyle w:val="Emphasis"/>
        </w:rPr>
        <w:t xml:space="preserve">the statistical </w:t>
      </w:r>
      <w:r w:rsidRPr="00CC15D6">
        <w:rPr>
          <w:rStyle w:val="Emphasis"/>
          <w:highlight w:val="cyan"/>
        </w:rPr>
        <w:t>metrics</w:t>
      </w:r>
      <w:r w:rsidRPr="00CC15D6">
        <w:rPr>
          <w:rStyle w:val="StyleUnderline"/>
          <w:highlight w:val="cyan"/>
        </w:rPr>
        <w:t xml:space="preserve"> show</w:t>
      </w:r>
      <w:r w:rsidRPr="004E43F2">
        <w:rPr>
          <w:sz w:val="16"/>
        </w:rPr>
        <w:t xml:space="preserve"> Roberts taking a relatively moderate position, </w:t>
      </w:r>
      <w:r w:rsidRPr="00CC15D6">
        <w:rPr>
          <w:rStyle w:val="StyleUnderline"/>
          <w:highlight w:val="cyan"/>
        </w:rPr>
        <w:t>he</w:t>
      </w:r>
      <w:r w:rsidRPr="004E43F2">
        <w:rPr>
          <w:sz w:val="16"/>
        </w:rPr>
        <w:t xml:space="preserve"> has </w:t>
      </w:r>
      <w:r w:rsidRPr="00571CF4">
        <w:rPr>
          <w:rStyle w:val="Emphasis"/>
        </w:rPr>
        <w:t xml:space="preserve">very </w:t>
      </w:r>
      <w:r w:rsidRPr="00CC15D6">
        <w:rPr>
          <w:rStyle w:val="Emphasis"/>
          <w:highlight w:val="cyan"/>
        </w:rPr>
        <w:t>rarely voted</w:t>
      </w:r>
      <w:r w:rsidRPr="00CC15D6">
        <w:rPr>
          <w:rStyle w:val="StyleUnderline"/>
          <w:highlight w:val="cyan"/>
        </w:rPr>
        <w:t xml:space="preserve"> with</w:t>
      </w:r>
      <w:r w:rsidRPr="00571CF4">
        <w:rPr>
          <w:rStyle w:val="StyleUnderline"/>
        </w:rPr>
        <w:t xml:space="preserve"> the </w:t>
      </w:r>
      <w:r w:rsidRPr="00CC15D6">
        <w:rPr>
          <w:rStyle w:val="StyleUnderline"/>
          <w:highlight w:val="cyan"/>
        </w:rPr>
        <w:t>liberals when it mattered</w:t>
      </w:r>
      <w:r w:rsidRPr="004E43F2">
        <w:rPr>
          <w:sz w:val="16"/>
        </w:rPr>
        <w:t>.</w:t>
      </w:r>
    </w:p>
    <w:p w:rsidRPr="004E43F2" w:rsidR="001935B3" w:rsidP="001935B3" w:rsidRDefault="001935B3" w14:paraId="43821D07" w14:textId="77777777">
      <w:pPr>
        <w:rPr>
          <w:sz w:val="16"/>
        </w:rPr>
      </w:pPr>
      <w:r w:rsidRPr="004E43F2">
        <w:rPr>
          <w:sz w:val="16"/>
        </w:rPr>
        <w:t>Roberts, 63, took his seat on the bench in 2005, after then-President George W. Bush appointed him. Like Kennedy, he has proven solidly conservative on major American issues such as voting rights, campaign finance and gun control. Unlike Kennedy, Roberts dissented in the case that legalized gay marriage, dissented in the case that found executing an intellectually disabled person to be unconstitutional, and dissented in the case that affirmed that California must reduce its overcrowded prison populations, to name but a few examples.</w:t>
      </w:r>
    </w:p>
    <w:p w:rsidRPr="00571CF4" w:rsidR="001935B3" w:rsidP="001935B3" w:rsidRDefault="001935B3" w14:paraId="71A06809" w14:textId="77777777">
      <w:pPr>
        <w:rPr>
          <w:rStyle w:val="StyleUnderline"/>
        </w:rPr>
      </w:pPr>
      <w:r w:rsidRPr="00571CF4">
        <w:rPr>
          <w:rStyle w:val="StyleUnderline"/>
        </w:rPr>
        <w:t xml:space="preserve">Roberts </w:t>
      </w:r>
      <w:r w:rsidRPr="00571CF4">
        <w:rPr>
          <w:rStyle w:val="Emphasis"/>
        </w:rPr>
        <w:t>usually voted</w:t>
      </w:r>
      <w:r w:rsidRPr="00571CF4">
        <w:rPr>
          <w:rStyle w:val="StyleUnderline"/>
        </w:rPr>
        <w:t xml:space="preserve"> conservative in </w:t>
      </w:r>
      <w:r w:rsidRPr="00571CF4">
        <w:rPr>
          <w:rStyle w:val="Emphasis"/>
        </w:rPr>
        <w:t>close cases</w:t>
      </w:r>
    </w:p>
    <w:p w:rsidRPr="004E43F2" w:rsidR="001935B3" w:rsidP="001935B3" w:rsidRDefault="001935B3" w14:paraId="31C420F3" w14:textId="77777777">
      <w:pPr>
        <w:rPr>
          <w:sz w:val="16"/>
        </w:rPr>
      </w:pPr>
      <w:r w:rsidRPr="00571CF4">
        <w:rPr>
          <w:rStyle w:val="StyleUnderline"/>
        </w:rPr>
        <w:t xml:space="preserve">Percentage of votes coded as </w:t>
      </w:r>
      <w:r w:rsidRPr="00F45E8C">
        <w:rPr>
          <w:rStyle w:val="StyleUnderline"/>
        </w:rPr>
        <w:t>conservative</w:t>
      </w:r>
      <w:r w:rsidRPr="00571CF4">
        <w:rPr>
          <w:rStyle w:val="StyleUnderline"/>
        </w:rPr>
        <w:t xml:space="preserve"> in each justice’s Supreme Court career, through the 2016 term</w:t>
      </w:r>
    </w:p>
    <w:p w:rsidRPr="004E43F2" w:rsidR="001935B3" w:rsidP="001935B3" w:rsidRDefault="001935B3" w14:paraId="4C30D189" w14:textId="77777777">
      <w:pPr>
        <w:rPr>
          <w:sz w:val="16"/>
        </w:rPr>
      </w:pPr>
      <w:r w:rsidRPr="004E43F2">
        <w:rPr>
          <w:noProof/>
          <w:sz w:val="16"/>
        </w:rPr>
        <w:drawing>
          <wp:inline distT="0" distB="0" distL="0" distR="0" wp14:anchorId="3013B22A" wp14:editId="7EA6BCF6">
            <wp:extent cx="4013859" cy="2486993"/>
            <wp:effectExtent l="0" t="0" r="571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022759" cy="2492508"/>
                    </a:xfrm>
                    <a:prstGeom prst="rect">
                      <a:avLst/>
                    </a:prstGeom>
                  </pic:spPr>
                </pic:pic>
              </a:graphicData>
            </a:graphic>
          </wp:inline>
        </w:drawing>
      </w:r>
    </w:p>
    <w:p w:rsidRPr="004E43F2" w:rsidR="001935B3" w:rsidP="001935B3" w:rsidRDefault="001935B3" w14:paraId="07E344A6" w14:textId="77777777">
      <w:pPr>
        <w:rPr>
          <w:sz w:val="16"/>
        </w:rPr>
      </w:pPr>
      <w:r w:rsidRPr="00571CF4">
        <w:rPr>
          <w:rStyle w:val="StyleUnderline"/>
        </w:rPr>
        <w:t xml:space="preserve">“Close cases” are those decided by </w:t>
      </w:r>
      <w:r w:rsidRPr="00F45E8C">
        <w:rPr>
          <w:rStyle w:val="StyleUnderline"/>
        </w:rPr>
        <w:t>any five-justice majority, not exclusively 5-4 decisions</w:t>
      </w:r>
      <w:r w:rsidRPr="004E43F2">
        <w:rPr>
          <w:sz w:val="16"/>
        </w:rPr>
        <w:t>. The 2016 term ended in September of 2017.</w:t>
      </w:r>
    </w:p>
    <w:p w:rsidRPr="004E43F2" w:rsidR="001935B3" w:rsidP="001935B3" w:rsidRDefault="001935B3" w14:paraId="34CD398C" w14:textId="77777777">
      <w:pPr>
        <w:rPr>
          <w:sz w:val="16"/>
        </w:rPr>
      </w:pPr>
      <w:r w:rsidRPr="004E43F2">
        <w:rPr>
          <w:sz w:val="16"/>
        </w:rPr>
        <w:t>SOURCE: SUPREME COURT DATABASE</w:t>
      </w:r>
    </w:p>
    <w:p w:rsidRPr="004E43F2" w:rsidR="001935B3" w:rsidP="001935B3" w:rsidRDefault="001935B3" w14:paraId="40256DE6" w14:textId="77777777">
      <w:pPr>
        <w:rPr>
          <w:sz w:val="16"/>
        </w:rPr>
      </w:pPr>
      <w:r w:rsidRPr="004E43F2">
        <w:rPr>
          <w:sz w:val="16"/>
        </w:rPr>
        <w:t>Despite his conservative pedigree, Roberts’s ideology has been slipping left in recent years according to the most prominent measure of such things, called Martin-Quinn scores. By this measure, he’s the most moderate conservative remaining on the court, and with President Trump expected to appoint another firm conservative, Roberts will probably remain the only member of the court’s right-wing bloc who approaches a centrist position.</w:t>
      </w:r>
    </w:p>
    <w:p w:rsidRPr="004E43F2" w:rsidR="001935B3" w:rsidP="001935B3" w:rsidRDefault="001935B3" w14:paraId="76F5F9AD" w14:textId="77777777">
      <w:pPr>
        <w:rPr>
          <w:sz w:val="16"/>
        </w:rPr>
      </w:pPr>
      <w:r w:rsidRPr="004E43F2">
        <w:rPr>
          <w:noProof/>
          <w:sz w:val="16"/>
        </w:rPr>
        <w:drawing>
          <wp:inline distT="0" distB="0" distL="0" distR="0" wp14:anchorId="5DAC230D" wp14:editId="2FC982F7">
            <wp:extent cx="4085111" cy="47894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102996" cy="4810425"/>
                    </a:xfrm>
                    <a:prstGeom prst="rect">
                      <a:avLst/>
                    </a:prstGeom>
                    <a:noFill/>
                    <a:ln>
                      <a:noFill/>
                    </a:ln>
                  </pic:spPr>
                </pic:pic>
              </a:graphicData>
            </a:graphic>
          </wp:inline>
        </w:drawing>
      </w:r>
    </w:p>
    <w:p w:rsidRPr="004E43F2" w:rsidR="001935B3" w:rsidP="001935B3" w:rsidRDefault="001935B3" w14:paraId="55785BFB" w14:textId="77777777">
      <w:pPr>
        <w:rPr>
          <w:sz w:val="16"/>
        </w:rPr>
      </w:pPr>
      <w:r w:rsidRPr="004E43F2">
        <w:rPr>
          <w:sz w:val="16"/>
        </w:rPr>
        <w:t>But has Roberts ever really swung? Will he swing in the future?</w:t>
      </w:r>
    </w:p>
    <w:p w:rsidR="001935B3" w:rsidP="001935B3" w:rsidRDefault="001935B3" w14:paraId="056D8906" w14:textId="77777777">
      <w:pPr>
        <w:rPr>
          <w:rStyle w:val="StyleUnderline"/>
        </w:rPr>
      </w:pPr>
      <w:r w:rsidRPr="004E43F2">
        <w:rPr>
          <w:sz w:val="16"/>
        </w:rPr>
        <w:t xml:space="preserve">Roberts has been involved in 800 decisions while on the high court bench, according to Washington University School of Law’s Supreme Court </w:t>
      </w:r>
      <w:proofErr w:type="spellStart"/>
      <w:r w:rsidRPr="004E43F2">
        <w:rPr>
          <w:sz w:val="16"/>
        </w:rPr>
        <w:t>Database.1</w:t>
      </w:r>
      <w:proofErr w:type="spellEnd"/>
      <w:r w:rsidRPr="004E43F2">
        <w:rPr>
          <w:sz w:val="16"/>
        </w:rPr>
        <w:t xml:space="preserve"> In 313 of these, he voted with the majority in a decision that the database describes as “liberal,” as coded by the database’s maintainers, a group of legal and political science scholars. (Occasionally cases have more than one ideology coding. If any code for a case was liberal, we’ve included the case in this tally.) </w:t>
      </w:r>
      <w:r w:rsidRPr="00CC15D6">
        <w:rPr>
          <w:rStyle w:val="StyleUnderline"/>
          <w:highlight w:val="cyan"/>
        </w:rPr>
        <w:t>In only 15</w:t>
      </w:r>
      <w:r w:rsidRPr="004E43F2">
        <w:rPr>
          <w:sz w:val="16"/>
        </w:rPr>
        <w:t xml:space="preserve"> of those </w:t>
      </w:r>
      <w:r w:rsidRPr="00CC15D6">
        <w:rPr>
          <w:rStyle w:val="StyleUnderline"/>
          <w:highlight w:val="cyan"/>
        </w:rPr>
        <w:t>cases</w:t>
      </w:r>
      <w:r w:rsidRPr="004E43F2">
        <w:rPr>
          <w:sz w:val="16"/>
        </w:rPr>
        <w:t xml:space="preserve">, however, </w:t>
      </w:r>
      <w:r w:rsidRPr="00CC15D6">
        <w:rPr>
          <w:rStyle w:val="StyleUnderline"/>
          <w:highlight w:val="cyan"/>
        </w:rPr>
        <w:t>was Roberts</w:t>
      </w:r>
      <w:r w:rsidRPr="00571CF4">
        <w:rPr>
          <w:rStyle w:val="StyleUnderline"/>
        </w:rPr>
        <w:t xml:space="preserve">’s vote </w:t>
      </w:r>
      <w:r w:rsidRPr="00CC15D6">
        <w:rPr>
          <w:rStyle w:val="Emphasis"/>
          <w:highlight w:val="cyan"/>
        </w:rPr>
        <w:t>pivotal</w:t>
      </w:r>
      <w:r w:rsidRPr="004E43F2">
        <w:rPr>
          <w:sz w:val="16"/>
        </w:rPr>
        <w:t xml:space="preserve">. That is, </w:t>
      </w:r>
      <w:r w:rsidRPr="00571CF4">
        <w:rPr>
          <w:rStyle w:val="StyleUnderline"/>
        </w:rPr>
        <w:t xml:space="preserve">there were only </w:t>
      </w:r>
      <w:r w:rsidRPr="00571CF4">
        <w:rPr>
          <w:rStyle w:val="Emphasis"/>
        </w:rPr>
        <w:t>15 instances</w:t>
      </w:r>
      <w:r w:rsidRPr="00571CF4">
        <w:rPr>
          <w:rStyle w:val="StyleUnderline"/>
        </w:rPr>
        <w:t xml:space="preserve"> in which Roberts voted with the majority in </w:t>
      </w:r>
      <w:r w:rsidRPr="00571CF4">
        <w:rPr>
          <w:rStyle w:val="Emphasis"/>
        </w:rPr>
        <w:t>a 5-4, liberal-leaning decision</w:t>
      </w:r>
      <w:r w:rsidRPr="00571CF4">
        <w:rPr>
          <w:rStyle w:val="StyleUnderline"/>
        </w:rPr>
        <w:t>, where switching his vote would</w:t>
      </w:r>
      <w:r w:rsidRPr="004E43F2">
        <w:rPr>
          <w:sz w:val="16"/>
        </w:rPr>
        <w:t xml:space="preserve"> also </w:t>
      </w:r>
      <w:r w:rsidRPr="00571CF4">
        <w:rPr>
          <w:rStyle w:val="StyleUnderline"/>
        </w:rPr>
        <w:t xml:space="preserve">have switched the ruling to a conservative one. What do you call </w:t>
      </w:r>
      <w:r w:rsidRPr="00571CF4">
        <w:rPr>
          <w:rStyle w:val="Emphasis"/>
        </w:rPr>
        <w:t>a swing justice who doesn’t swing</w:t>
      </w:r>
      <w:r w:rsidRPr="00571CF4">
        <w:rPr>
          <w:rStyle w:val="StyleUnderline"/>
        </w:rPr>
        <w:t>?</w:t>
      </w:r>
    </w:p>
    <w:p w:rsidRPr="004E43F2" w:rsidR="001935B3" w:rsidP="001935B3" w:rsidRDefault="001935B3" w14:paraId="562E60AD" w14:textId="77777777">
      <w:pPr>
        <w:rPr>
          <w:sz w:val="16"/>
        </w:rPr>
      </w:pPr>
      <w:r w:rsidRPr="004E43F2">
        <w:rPr>
          <w:sz w:val="16"/>
        </w:rPr>
        <w:t xml:space="preserve">And </w:t>
      </w:r>
      <w:r w:rsidRPr="00CC15D6">
        <w:rPr>
          <w:rStyle w:val="StyleUnderline"/>
          <w:highlight w:val="cyan"/>
        </w:rPr>
        <w:t xml:space="preserve">we can winnow </w:t>
      </w:r>
      <w:r w:rsidRPr="00CC15D6">
        <w:rPr>
          <w:rStyle w:val="Emphasis"/>
          <w:highlight w:val="cyan"/>
        </w:rPr>
        <w:t>this</w:t>
      </w:r>
      <w:r w:rsidRPr="00571CF4">
        <w:rPr>
          <w:rStyle w:val="Emphasis"/>
        </w:rPr>
        <w:t xml:space="preserve"> short </w:t>
      </w:r>
      <w:r w:rsidRPr="00CC15D6">
        <w:rPr>
          <w:rStyle w:val="Emphasis"/>
          <w:highlight w:val="cyan"/>
        </w:rPr>
        <w:t>list</w:t>
      </w:r>
      <w:r w:rsidRPr="00571CF4">
        <w:rPr>
          <w:rStyle w:val="StyleUnderline"/>
        </w:rPr>
        <w:t xml:space="preserve"> down </w:t>
      </w:r>
      <w:r w:rsidRPr="00571CF4">
        <w:rPr>
          <w:rStyle w:val="Emphasis"/>
        </w:rPr>
        <w:t>even further</w:t>
      </w:r>
      <w:r w:rsidRPr="00571CF4">
        <w:rPr>
          <w:rStyle w:val="StyleUnderline"/>
        </w:rPr>
        <w:t xml:space="preserve">. </w:t>
      </w:r>
      <w:r w:rsidRPr="00CC15D6">
        <w:rPr>
          <w:rStyle w:val="StyleUnderline"/>
          <w:highlight w:val="cyan"/>
        </w:rPr>
        <w:t>In</w:t>
      </w:r>
      <w:r w:rsidRPr="00571CF4">
        <w:rPr>
          <w:rStyle w:val="StyleUnderline"/>
        </w:rPr>
        <w:t xml:space="preserve"> some of </w:t>
      </w:r>
      <w:r w:rsidRPr="00CC15D6">
        <w:rPr>
          <w:rStyle w:val="StyleUnderline"/>
          <w:highlight w:val="cyan"/>
        </w:rPr>
        <w:t>these</w:t>
      </w:r>
      <w:r w:rsidRPr="004E43F2">
        <w:rPr>
          <w:sz w:val="16"/>
        </w:rPr>
        <w:t xml:space="preserve"> 15 “liberal” cases where Roberts’s vote was pivotal, </w:t>
      </w:r>
      <w:r w:rsidRPr="00CC15D6">
        <w:rPr>
          <w:rStyle w:val="StyleUnderline"/>
          <w:highlight w:val="cyan"/>
        </w:rPr>
        <w:t>the chief</w:t>
      </w:r>
      <w:r w:rsidRPr="00571CF4">
        <w:rPr>
          <w:rStyle w:val="StyleUnderline"/>
        </w:rPr>
        <w:t xml:space="preserve"> justice</w:t>
      </w:r>
      <w:r w:rsidRPr="004E43F2">
        <w:rPr>
          <w:sz w:val="16"/>
        </w:rPr>
        <w:t xml:space="preserve"> actually </w:t>
      </w:r>
      <w:r w:rsidRPr="00CC15D6">
        <w:rPr>
          <w:rStyle w:val="StyleUnderline"/>
          <w:highlight w:val="cyan"/>
        </w:rPr>
        <w:t>joined</w:t>
      </w:r>
      <w:r w:rsidRPr="00571CF4">
        <w:rPr>
          <w:rStyle w:val="StyleUnderline"/>
        </w:rPr>
        <w:t xml:space="preserve"> the </w:t>
      </w:r>
      <w:r w:rsidRPr="00571CF4">
        <w:rPr>
          <w:rStyle w:val="Emphasis"/>
        </w:rPr>
        <w:t xml:space="preserve">typically </w:t>
      </w:r>
      <w:r w:rsidRPr="00CC15D6">
        <w:rPr>
          <w:rStyle w:val="Emphasis"/>
          <w:highlight w:val="cyan"/>
        </w:rPr>
        <w:t>conservative bloc</w:t>
      </w:r>
      <w:r w:rsidRPr="00571CF4">
        <w:rPr>
          <w:rStyle w:val="Emphasis"/>
        </w:rPr>
        <w:t xml:space="preserve"> of voters</w:t>
      </w:r>
      <w:r w:rsidRPr="004E43F2">
        <w:rPr>
          <w:sz w:val="16"/>
        </w:rPr>
        <w:t xml:space="preserve"> — Clarence Thomas, Antonin Scalia, Samuel Alito and Kennedy. This is because the database’s definition of “liberal” does not always follow the conventional meaning of the word — in certain technical cases decided by the court, there’s not necessarily a clean distinction between which position is “liberal” or “conservative” as we commonly understand those words. </w:t>
      </w:r>
      <w:r w:rsidRPr="004E43F2">
        <w:rPr>
          <w:rStyle w:val="StyleUnderline"/>
        </w:rPr>
        <w:t>When we get rid of those cases</w:t>
      </w:r>
      <w:r w:rsidRPr="004E43F2">
        <w:rPr>
          <w:sz w:val="16"/>
        </w:rPr>
        <w:t xml:space="preserve"> where he sided with at least two members of the conservative bloc, </w:t>
      </w:r>
      <w:r w:rsidRPr="00CC15D6">
        <w:rPr>
          <w:rStyle w:val="StyleUnderline"/>
        </w:rPr>
        <w:t xml:space="preserve">the list of </w:t>
      </w:r>
      <w:r w:rsidRPr="00CC15D6">
        <w:rPr>
          <w:rStyle w:val="StyleUnderline"/>
          <w:highlight w:val="cyan"/>
        </w:rPr>
        <w:t xml:space="preserve">Roberts’s liberal “swings” drops to </w:t>
      </w:r>
      <w:r w:rsidRPr="00CC15D6">
        <w:rPr>
          <w:rStyle w:val="Emphasis"/>
          <w:highlight w:val="cyan"/>
        </w:rPr>
        <w:t>five cases</w:t>
      </w:r>
      <w:r w:rsidRPr="004E43F2">
        <w:rPr>
          <w:sz w:val="16"/>
        </w:rPr>
        <w:t>. Five liberal-leaning decisions where Roberts joined his liberal colleagues and actually changed the outcome by doing so. They cover a small grab bag of topics and, with one big exception, aren’t exactly the sorts of results that show up in your phone’s push alerts.</w:t>
      </w:r>
    </w:p>
    <w:p w:rsidRPr="004E43F2" w:rsidR="001935B3" w:rsidP="001935B3" w:rsidRDefault="001935B3" w14:paraId="4C3FC136" w14:textId="77777777">
      <w:pPr>
        <w:rPr>
          <w:sz w:val="16"/>
        </w:rPr>
      </w:pPr>
      <w:r w:rsidRPr="004E43F2">
        <w:rPr>
          <w:sz w:val="16"/>
        </w:rPr>
        <w:t xml:space="preserve">The first of these five, and Roberts’s most famous “liberal-leaning” vote, came in 2012, when he wrote the opinion that upheld the Affordable Care Act. That case, called National Federation of Independent Business v. Sebelius, found the ACA’s individual mandate, which imposes fines on certain people who do not carry health insurance, to be a constitutional use of Congress’s power of </w:t>
      </w:r>
      <w:proofErr w:type="spellStart"/>
      <w:r w:rsidRPr="004E43F2">
        <w:rPr>
          <w:sz w:val="16"/>
        </w:rPr>
        <w:t>taxation.2</w:t>
      </w:r>
      <w:proofErr w:type="spellEnd"/>
      <w:r w:rsidRPr="004E43F2">
        <w:rPr>
          <w:sz w:val="16"/>
        </w:rPr>
        <w:t xml:space="preserve"> Roberts performed some jurisprudential contortions to arrive at his opinion, and the result was seen as an expression of his desire to maintain the credibility and legitimacy of the court.</w:t>
      </w:r>
    </w:p>
    <w:p w:rsidRPr="004E43F2" w:rsidR="001935B3" w:rsidP="001935B3" w:rsidRDefault="001935B3" w14:paraId="44E411D4" w14:textId="77777777">
      <w:pPr>
        <w:rPr>
          <w:sz w:val="16"/>
        </w:rPr>
      </w:pPr>
      <w:r w:rsidRPr="004E43F2">
        <w:rPr>
          <w:sz w:val="16"/>
        </w:rPr>
        <w:t xml:space="preserve">The second, </w:t>
      </w:r>
      <w:r w:rsidRPr="004E43F2">
        <w:rPr>
          <w:rStyle w:val="StyleUnderline"/>
        </w:rPr>
        <w:t>Michigan v. Bay Mills Indian Community</w:t>
      </w:r>
      <w:r w:rsidRPr="004E43F2">
        <w:rPr>
          <w:sz w:val="16"/>
        </w:rPr>
        <w:t xml:space="preserve">, came in 2014. It concerned Native American tribes’ sovereign immunity and a state’s lawsuit to stop a recognized tribe from operating a small casino. The court </w:t>
      </w:r>
      <w:r w:rsidRPr="004E43F2">
        <w:rPr>
          <w:rStyle w:val="StyleUnderline"/>
        </w:rPr>
        <w:t>ruled in favor of tribe. Dart</w:t>
      </w:r>
      <w:r w:rsidRPr="004E43F2">
        <w:rPr>
          <w:sz w:val="16"/>
        </w:rPr>
        <w:t xml:space="preserve"> Cherokee Basin Operating Company </w:t>
      </w:r>
      <w:r w:rsidRPr="004E43F2">
        <w:rPr>
          <w:rStyle w:val="StyleUnderline"/>
        </w:rPr>
        <w:t>v. Owens</w:t>
      </w:r>
      <w:r w:rsidRPr="004E43F2">
        <w:rPr>
          <w:sz w:val="16"/>
        </w:rPr>
        <w:t xml:space="preserve">, also decided in 2014, </w:t>
      </w:r>
      <w:r w:rsidRPr="004E43F2">
        <w:rPr>
          <w:rStyle w:val="StyleUnderline"/>
        </w:rPr>
        <w:t>was</w:t>
      </w:r>
      <w:r w:rsidRPr="004E43F2">
        <w:rPr>
          <w:sz w:val="16"/>
        </w:rPr>
        <w:t xml:space="preserve"> a legally technical case about </w:t>
      </w:r>
      <w:r w:rsidRPr="004E43F2">
        <w:rPr>
          <w:rStyle w:val="StyleUnderline"/>
        </w:rPr>
        <w:t>the</w:t>
      </w:r>
      <w:r w:rsidRPr="004E43F2">
        <w:rPr>
          <w:sz w:val="16"/>
        </w:rPr>
        <w:t xml:space="preserve"> procedure for </w:t>
      </w:r>
      <w:r w:rsidRPr="004E43F2">
        <w:rPr>
          <w:rStyle w:val="StyleUnderline"/>
        </w:rPr>
        <w:t>removing a case from state court</w:t>
      </w:r>
      <w:r w:rsidRPr="004E43F2">
        <w:rPr>
          <w:sz w:val="16"/>
        </w:rPr>
        <w:t xml:space="preserve"> to federal court. </w:t>
      </w:r>
      <w:r w:rsidRPr="004E43F2">
        <w:rPr>
          <w:rStyle w:val="StyleUnderline"/>
        </w:rPr>
        <w:t>Yates v. U</w:t>
      </w:r>
      <w:r w:rsidRPr="004E43F2">
        <w:rPr>
          <w:sz w:val="16"/>
        </w:rPr>
        <w:t xml:space="preserve">nited </w:t>
      </w:r>
      <w:r w:rsidRPr="004E43F2">
        <w:rPr>
          <w:rStyle w:val="StyleUnderline"/>
        </w:rPr>
        <w:t>S</w:t>
      </w:r>
      <w:r w:rsidRPr="004E43F2">
        <w:rPr>
          <w:sz w:val="16"/>
        </w:rPr>
        <w:t xml:space="preserve">tates was a case decided in 2015 and famous for its fish — specifically, whether a fish was a “tangible object” as defined by a certain provision in the federal criminal code. The court </w:t>
      </w:r>
      <w:r w:rsidRPr="004E43F2">
        <w:rPr>
          <w:rStyle w:val="StyleUnderline"/>
        </w:rPr>
        <w:t>found that</w:t>
      </w:r>
      <w:r w:rsidRPr="004E43F2">
        <w:rPr>
          <w:sz w:val="16"/>
        </w:rPr>
        <w:t xml:space="preserve">, in this case, </w:t>
      </w:r>
      <w:r w:rsidRPr="004E43F2">
        <w:rPr>
          <w:rStyle w:val="StyleUnderline"/>
        </w:rPr>
        <w:t>a fish was not a tangible object</w:t>
      </w:r>
      <w:r w:rsidRPr="004E43F2">
        <w:rPr>
          <w:sz w:val="16"/>
        </w:rPr>
        <w:t xml:space="preserve">. And finally, </w:t>
      </w:r>
      <w:r w:rsidRPr="004E43F2">
        <w:rPr>
          <w:rStyle w:val="StyleUnderline"/>
        </w:rPr>
        <w:t>Williams-Yulee v. The Florida Bar was</w:t>
      </w:r>
      <w:r w:rsidRPr="004E43F2">
        <w:rPr>
          <w:sz w:val="16"/>
        </w:rPr>
        <w:t xml:space="preserve"> a 2015 free speech case concerning money in politics. Specifically, Roberts and the four more liberal justices found that the First Amendment did not prevent </w:t>
      </w:r>
      <w:r w:rsidRPr="004E43F2">
        <w:rPr>
          <w:rStyle w:val="StyleUnderline"/>
        </w:rPr>
        <w:t>states</w:t>
      </w:r>
      <w:r w:rsidRPr="004E43F2">
        <w:rPr>
          <w:sz w:val="16"/>
        </w:rPr>
        <w:t xml:space="preserve"> from barring </w:t>
      </w:r>
      <w:r w:rsidRPr="004E43F2">
        <w:rPr>
          <w:rStyle w:val="StyleUnderline"/>
        </w:rPr>
        <w:t>judicial candidates</w:t>
      </w:r>
      <w:r w:rsidRPr="004E43F2">
        <w:rPr>
          <w:sz w:val="16"/>
        </w:rPr>
        <w:t xml:space="preserve"> from </w:t>
      </w:r>
      <w:r w:rsidRPr="004E43F2">
        <w:rPr>
          <w:rStyle w:val="StyleUnderline"/>
        </w:rPr>
        <w:t>soliciting funds for their campaigns</w:t>
      </w:r>
      <w:r w:rsidRPr="004E43F2">
        <w:rPr>
          <w:sz w:val="16"/>
        </w:rPr>
        <w:t>.</w:t>
      </w:r>
    </w:p>
    <w:p w:rsidRPr="004E43F2" w:rsidR="001935B3" w:rsidP="001935B3" w:rsidRDefault="001935B3" w14:paraId="7C8CCA5A" w14:textId="77777777">
      <w:pPr>
        <w:rPr>
          <w:sz w:val="16"/>
        </w:rPr>
      </w:pPr>
      <w:r w:rsidRPr="00CC15D6">
        <w:rPr>
          <w:rStyle w:val="StyleUnderline"/>
          <w:highlight w:val="cyan"/>
        </w:rPr>
        <w:t>Aside from</w:t>
      </w:r>
      <w:r w:rsidRPr="004E43F2">
        <w:rPr>
          <w:sz w:val="16"/>
        </w:rPr>
        <w:t xml:space="preserve"> the </w:t>
      </w:r>
      <w:r w:rsidRPr="00CC15D6">
        <w:rPr>
          <w:rStyle w:val="StyleUnderline"/>
          <w:highlight w:val="cyan"/>
        </w:rPr>
        <w:t>Obamacare</w:t>
      </w:r>
      <w:r w:rsidRPr="004E43F2">
        <w:rPr>
          <w:sz w:val="16"/>
        </w:rPr>
        <w:t xml:space="preserve"> case, </w:t>
      </w:r>
      <w:r w:rsidRPr="00CC15D6">
        <w:rPr>
          <w:rStyle w:val="StyleUnderline"/>
          <w:highlight w:val="cyan"/>
        </w:rPr>
        <w:t>these aren’t</w:t>
      </w:r>
      <w:r w:rsidRPr="004E43F2">
        <w:rPr>
          <w:rStyle w:val="StyleUnderline"/>
        </w:rPr>
        <w:t xml:space="preserve"> the</w:t>
      </w:r>
      <w:r w:rsidRPr="004E43F2">
        <w:rPr>
          <w:sz w:val="16"/>
        </w:rPr>
        <w:t xml:space="preserve"> sort of </w:t>
      </w:r>
      <w:r w:rsidRPr="00CC15D6">
        <w:rPr>
          <w:rStyle w:val="Emphasis"/>
          <w:highlight w:val="cyan"/>
        </w:rPr>
        <w:t>front-page</w:t>
      </w:r>
      <w:r w:rsidRPr="004E43F2">
        <w:rPr>
          <w:rStyle w:val="Emphasis"/>
        </w:rPr>
        <w:t xml:space="preserve"> rulings</w:t>
      </w:r>
      <w:r w:rsidRPr="004E43F2">
        <w:rPr>
          <w:sz w:val="16"/>
        </w:rPr>
        <w:t xml:space="preserve"> that </w:t>
      </w:r>
      <w:r w:rsidRPr="004E43F2">
        <w:rPr>
          <w:rStyle w:val="StyleUnderline"/>
        </w:rPr>
        <w:t>liberals crave</w:t>
      </w:r>
      <w:r w:rsidRPr="004E43F2">
        <w:rPr>
          <w:sz w:val="16"/>
        </w:rPr>
        <w:t>.</w:t>
      </w:r>
    </w:p>
    <w:p w:rsidR="001935B3" w:rsidP="001935B3" w:rsidRDefault="001935B3" w14:paraId="403BE4D1" w14:textId="77777777">
      <w:pPr>
        <w:pStyle w:val="Heading4"/>
      </w:pPr>
      <w:r>
        <w:t xml:space="preserve">No </w:t>
      </w:r>
      <w:r>
        <w:rPr>
          <w:u w:val="single"/>
        </w:rPr>
        <w:t>single</w:t>
      </w:r>
      <w:r>
        <w:t xml:space="preserve"> Justice swings which makes the </w:t>
      </w:r>
      <w:proofErr w:type="spellStart"/>
      <w:r>
        <w:t>disad</w:t>
      </w:r>
      <w:proofErr w:type="spellEnd"/>
      <w:r>
        <w:t xml:space="preserve"> </w:t>
      </w:r>
      <w:r>
        <w:rPr>
          <w:u w:val="single"/>
        </w:rPr>
        <w:t>too unpredictable</w:t>
      </w:r>
      <w:r>
        <w:t>.</w:t>
      </w:r>
    </w:p>
    <w:p w:rsidRPr="005B5083" w:rsidR="001935B3" w:rsidP="001935B3" w:rsidRDefault="001935B3" w14:paraId="54C60529" w14:textId="77777777">
      <w:proofErr w:type="spellStart"/>
      <w:r w:rsidRPr="005B5083">
        <w:rPr>
          <w:rStyle w:val="Style13ptBold"/>
        </w:rPr>
        <w:t>Biderman</w:t>
      </w:r>
      <w:proofErr w:type="spellEnd"/>
      <w:r w:rsidRPr="005B5083">
        <w:rPr>
          <w:rStyle w:val="Style13ptBold"/>
        </w:rPr>
        <w:t xml:space="preserve"> 19</w:t>
      </w:r>
      <w:r>
        <w:t xml:space="preserve"> – Jake </w:t>
      </w:r>
      <w:proofErr w:type="spellStart"/>
      <w:r>
        <w:t>Biderman</w:t>
      </w:r>
      <w:proofErr w:type="spellEnd"/>
      <w:r>
        <w:t>, third-year political science major, citing a database by Political Science Professors Andrew Martin and Kevin Quinn, both at the University of Michigan, and the latter being my thesis adviser. [The Swing Vote on Today’s Supreme Court, 10-6-2019, http://uchicagogate.com/articles/2019/10/6/swing-vote-todays-supreme-court/]//BPS</w:t>
      </w:r>
    </w:p>
    <w:p w:rsidRPr="005B5083" w:rsidR="001935B3" w:rsidP="001935B3" w:rsidRDefault="001935B3" w14:paraId="4BC0CA90" w14:textId="77777777">
      <w:pPr>
        <w:rPr>
          <w:sz w:val="16"/>
        </w:rPr>
      </w:pPr>
      <w:r w:rsidRPr="005B5083">
        <w:rPr>
          <w:sz w:val="16"/>
        </w:rPr>
        <w:t xml:space="preserve">But </w:t>
      </w:r>
      <w:r w:rsidRPr="001D1201">
        <w:rPr>
          <w:rStyle w:val="StyleUnderline"/>
        </w:rPr>
        <w:t>with the</w:t>
      </w:r>
      <w:r w:rsidRPr="005B5083">
        <w:rPr>
          <w:sz w:val="16"/>
        </w:rPr>
        <w:t xml:space="preserve"> Supreme Court’s </w:t>
      </w:r>
      <w:r w:rsidRPr="001D1201">
        <w:rPr>
          <w:rStyle w:val="StyleUnderline"/>
        </w:rPr>
        <w:t>2018-2019 term finished</w:t>
      </w:r>
      <w:r w:rsidRPr="005B5083">
        <w:rPr>
          <w:sz w:val="16"/>
        </w:rPr>
        <w:t xml:space="preserve"> and the next one beginning this month, that prediction requires a second look. In fact, </w:t>
      </w:r>
      <w:r w:rsidRPr="001D1201">
        <w:rPr>
          <w:rStyle w:val="Emphasis"/>
        </w:rPr>
        <w:t>the entire idea</w:t>
      </w:r>
      <w:r w:rsidRPr="001D1201">
        <w:rPr>
          <w:rStyle w:val="StyleUnderline"/>
        </w:rPr>
        <w:t xml:space="preserve"> of </w:t>
      </w:r>
      <w:r w:rsidRPr="001D1201">
        <w:rPr>
          <w:rStyle w:val="Emphasis"/>
        </w:rPr>
        <w:t>a single “swing vote”</w:t>
      </w:r>
      <w:r w:rsidRPr="005B5083">
        <w:rPr>
          <w:sz w:val="16"/>
        </w:rPr>
        <w:t xml:space="preserve"> on the bench </w:t>
      </w:r>
      <w:r w:rsidRPr="001D1201">
        <w:rPr>
          <w:rStyle w:val="StyleUnderline"/>
        </w:rPr>
        <w:t xml:space="preserve">may have to be </w:t>
      </w:r>
      <w:r w:rsidRPr="001D1201">
        <w:rPr>
          <w:rStyle w:val="Emphasis"/>
        </w:rPr>
        <w:t>thrown out</w:t>
      </w:r>
      <w:r w:rsidRPr="001D1201">
        <w:rPr>
          <w:rStyle w:val="StyleUnderline"/>
        </w:rPr>
        <w:t xml:space="preserve"> as the court becomes more</w:t>
      </w:r>
      <w:r w:rsidRPr="005B5083">
        <w:rPr>
          <w:sz w:val="16"/>
        </w:rPr>
        <w:t xml:space="preserve"> dynamic—and </w:t>
      </w:r>
      <w:r w:rsidRPr="001D1201">
        <w:rPr>
          <w:rStyle w:val="Emphasis"/>
        </w:rPr>
        <w:t>unpredictable</w:t>
      </w:r>
      <w:r w:rsidRPr="005B5083">
        <w:rPr>
          <w:sz w:val="16"/>
        </w:rPr>
        <w:t>—than before.</w:t>
      </w:r>
    </w:p>
    <w:p w:rsidRPr="005B5083" w:rsidR="001935B3" w:rsidP="001935B3" w:rsidRDefault="001935B3" w14:paraId="3E27D9E5" w14:textId="77777777">
      <w:pPr>
        <w:rPr>
          <w:sz w:val="16"/>
        </w:rPr>
      </w:pPr>
      <w:r w:rsidRPr="005B5083">
        <w:rPr>
          <w:sz w:val="16"/>
        </w:rPr>
        <w:t>The median vote</w:t>
      </w:r>
    </w:p>
    <w:p w:rsidRPr="005B5083" w:rsidR="001935B3" w:rsidP="001935B3" w:rsidRDefault="001935B3" w14:paraId="19DEE908" w14:textId="77777777">
      <w:pPr>
        <w:rPr>
          <w:sz w:val="16"/>
        </w:rPr>
      </w:pPr>
      <w:r w:rsidRPr="005B5083">
        <w:rPr>
          <w:sz w:val="16"/>
        </w:rPr>
        <w:t xml:space="preserve">The most common way scholars measure the ideology of Supreme Court justices is by examining their </w:t>
      </w:r>
      <w:hyperlink w:history="1" w:anchor="targetText=Martin%2DQuinn%20Scores%20%3A%20Description,politics%20of%20the%20high%20court." r:id="rId64">
        <w:r w:rsidRPr="005B5083">
          <w:rPr>
            <w:rStyle w:val="Hyperlink"/>
            <w:sz w:val="16"/>
          </w:rPr>
          <w:t>Martin-Quinn scores</w:t>
        </w:r>
      </w:hyperlink>
      <w:r w:rsidRPr="005B5083">
        <w:rPr>
          <w:sz w:val="16"/>
        </w:rPr>
        <w:t xml:space="preserve">, which </w:t>
      </w:r>
      <w:hyperlink w:history="1" r:id="rId65">
        <w:r w:rsidRPr="005B5083">
          <w:rPr>
            <w:rStyle w:val="Hyperlink"/>
            <w:sz w:val="16"/>
          </w:rPr>
          <w:t>follow</w:t>
        </w:r>
      </w:hyperlink>
      <w:r w:rsidRPr="005B5083">
        <w:rPr>
          <w:sz w:val="16"/>
        </w:rPr>
        <w:t xml:space="preserve"> how often justices vote with each other in affirming or reversing lower-court cases. In the Obama era, this pretty clearly mapped out three lanes on the court: Justices Clarence Thomas, Antonin Scalia, Samuel Alito, and Roberts on the right; Justices Sonia Sotomayor, Ruth Bader Ginsburg, Elena Kagan, and Stephen Breyer on the left; and Justice Kennedy in the middle. Replacing Scalia with Justice Neil Gorsuch in 2017 had little effect on this overall composition: Gorsuch, with a Martin-Quinn score only marginally more liberal than his predecessor’s, still landed squarely on the conservative side of the bench.</w:t>
      </w:r>
    </w:p>
    <w:p w:rsidRPr="005B5083" w:rsidR="001935B3" w:rsidP="001935B3" w:rsidRDefault="001935B3" w14:paraId="179E8C49" w14:textId="77777777">
      <w:pPr>
        <w:rPr>
          <w:sz w:val="16"/>
        </w:rPr>
      </w:pPr>
      <w:r w:rsidRPr="005B5083">
        <w:rPr>
          <w:sz w:val="16"/>
        </w:rPr>
        <w:t xml:space="preserve">Typically, justices appointed by the same president agree on most opinions issued by the court; if President Donald Trump had nominated another Gorsuch-style judge, then, Roberts would have found himself alone on the center-right, flanked on either ideological side by four of his colleagues. But Trump’s nominee, future Justice Brett </w:t>
      </w:r>
      <w:r w:rsidRPr="001D1201">
        <w:rPr>
          <w:rStyle w:val="StyleUnderline"/>
        </w:rPr>
        <w:t>Kavanaugh</w:t>
      </w:r>
      <w:r w:rsidRPr="005B5083">
        <w:rPr>
          <w:sz w:val="16"/>
        </w:rPr>
        <w:t xml:space="preserve">, proved to be anything but </w:t>
      </w:r>
      <w:r w:rsidRPr="001D1201">
        <w:rPr>
          <w:rStyle w:val="StyleUnderline"/>
        </w:rPr>
        <w:t>Gorsuch’s</w:t>
      </w:r>
      <w:r w:rsidRPr="005B5083">
        <w:rPr>
          <w:sz w:val="16"/>
        </w:rPr>
        <w:t xml:space="preserve"> mini-me; the two justices have </w:t>
      </w:r>
      <w:r w:rsidRPr="001D1201">
        <w:rPr>
          <w:rStyle w:val="StyleUnderline"/>
        </w:rPr>
        <w:t>voted differently</w:t>
      </w:r>
      <w:r w:rsidRPr="005B5083">
        <w:rPr>
          <w:sz w:val="16"/>
        </w:rPr>
        <w:t xml:space="preserve"> from each other in their first joint term </w:t>
      </w:r>
      <w:hyperlink w:history="1" r:id="rId66">
        <w:r w:rsidRPr="001D1201">
          <w:rPr>
            <w:rStyle w:val="Emphasis"/>
          </w:rPr>
          <w:t>more than any other pair</w:t>
        </w:r>
      </w:hyperlink>
      <w:r>
        <w:rPr>
          <w:rStyle w:val="StyleUnderline"/>
        </w:rPr>
        <w:t xml:space="preserve"> </w:t>
      </w:r>
      <w:r w:rsidRPr="001D1201">
        <w:rPr>
          <w:rStyle w:val="StyleUnderline"/>
        </w:rPr>
        <w:t xml:space="preserve">appointed by the same president in more than </w:t>
      </w:r>
      <w:r w:rsidRPr="001D1201">
        <w:rPr>
          <w:rStyle w:val="Emphasis"/>
        </w:rPr>
        <w:t>fifty years</w:t>
      </w:r>
      <w:r w:rsidRPr="005B5083">
        <w:rPr>
          <w:sz w:val="16"/>
        </w:rPr>
        <w:t>. In fact, Kavanaugh voted with his fellow Trump appointee the same amount as with the two moderate liberal justices, Breyer and Kagan.</w:t>
      </w:r>
    </w:p>
    <w:p w:rsidRPr="005B5083" w:rsidR="001935B3" w:rsidP="001935B3" w:rsidRDefault="001935B3" w14:paraId="38787EB9" w14:textId="77777777">
      <w:pPr>
        <w:rPr>
          <w:sz w:val="16"/>
        </w:rPr>
      </w:pPr>
      <w:r w:rsidRPr="005B5083">
        <w:rPr>
          <w:sz w:val="16"/>
        </w:rPr>
        <w:t xml:space="preserve">Because of this, looking at the 2018-19 term, Roberts is not the </w:t>
      </w:r>
      <w:r w:rsidRPr="001D1201">
        <w:rPr>
          <w:rStyle w:val="StyleUnderline"/>
        </w:rPr>
        <w:t>“monkey in the middle”</w:t>
      </w:r>
      <w:r w:rsidRPr="005B5083">
        <w:rPr>
          <w:sz w:val="16"/>
        </w:rPr>
        <w:t xml:space="preserve"> that pundits expected him to be. That position </w:t>
      </w:r>
      <w:r w:rsidRPr="001D1201">
        <w:rPr>
          <w:rStyle w:val="StyleUnderline"/>
        </w:rPr>
        <w:t>belongs to Kavanaugh</w:t>
      </w:r>
      <w:r w:rsidRPr="005B5083">
        <w:rPr>
          <w:sz w:val="16"/>
        </w:rPr>
        <w:t>, whose Martin-Quinn score is ever so slightly more liberal than Roberts’, making him the court’s ideological center vote.</w:t>
      </w:r>
    </w:p>
    <w:p w:rsidRPr="005B5083" w:rsidR="001935B3" w:rsidP="001935B3" w:rsidRDefault="001935B3" w14:paraId="01A24D83" w14:textId="77777777">
      <w:pPr>
        <w:rPr>
          <w:sz w:val="16"/>
        </w:rPr>
      </w:pPr>
      <w:r w:rsidRPr="005B5083">
        <w:rPr>
          <w:noProof/>
          <w:sz w:val="16"/>
        </w:rPr>
        <w:drawing>
          <wp:inline distT="0" distB="0" distL="0" distR="0" wp14:anchorId="60B1FE04" wp14:editId="276AD9D0">
            <wp:extent cx="5949315" cy="629285"/>
            <wp:effectExtent l="0" t="0" r="0" b="0"/>
            <wp:docPr id="3" name="Picture 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lose up of a logo&#10;&#10;Description automatically generated"/>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9315" cy="629285"/>
                    </a:xfrm>
                    <a:prstGeom prst="rect">
                      <a:avLst/>
                    </a:prstGeom>
                    <a:noFill/>
                    <a:ln>
                      <a:noFill/>
                    </a:ln>
                  </pic:spPr>
                </pic:pic>
              </a:graphicData>
            </a:graphic>
          </wp:inline>
        </w:drawing>
      </w:r>
    </w:p>
    <w:p w:rsidRPr="005B5083" w:rsidR="001935B3" w:rsidP="001935B3" w:rsidRDefault="001935B3" w14:paraId="4A8446F2" w14:textId="77777777">
      <w:pPr>
        <w:rPr>
          <w:sz w:val="16"/>
        </w:rPr>
      </w:pPr>
      <w:r w:rsidRPr="005B5083">
        <w:rPr>
          <w:sz w:val="16"/>
        </w:rPr>
        <w:t xml:space="preserve">But </w:t>
      </w:r>
      <w:r w:rsidRPr="001D1201">
        <w:rPr>
          <w:rStyle w:val="StyleUnderline"/>
        </w:rPr>
        <w:t xml:space="preserve">while Kavanaugh may be the median vote, he doesn’t look to be </w:t>
      </w:r>
      <w:r w:rsidRPr="001D1201">
        <w:rPr>
          <w:rStyle w:val="Emphasis"/>
        </w:rPr>
        <w:t>a solitary swing vote</w:t>
      </w:r>
      <w:r w:rsidRPr="001D1201">
        <w:rPr>
          <w:rStyle w:val="StyleUnderline"/>
        </w:rPr>
        <w:t xml:space="preserve"> like Kennedy was.</w:t>
      </w:r>
      <w:r w:rsidRPr="005B5083">
        <w:rPr>
          <w:sz w:val="16"/>
        </w:rPr>
        <w:t xml:space="preserve"> For one, while Kennedy was isolated in the middle, Kavanaugh and Roberts are closely ideologically aligned. The two agreed with each other on 92 percent of cases last term, just barely losing the “best friends on the court” award to Ginsburg and Sotomayor by less than one percent. As one might expect from ideologically central justices, they were also the two in the majority most often, Kavanaugh agreeing with the court 88 percent of the time and Roberts 85 percent.</w:t>
      </w:r>
    </w:p>
    <w:p w:rsidR="001935B3" w:rsidP="001935B3" w:rsidRDefault="001935B3" w14:paraId="4FA2A022" w14:textId="77777777">
      <w:pPr>
        <w:rPr>
          <w:rStyle w:val="StyleUnderline"/>
        </w:rPr>
      </w:pPr>
      <w:r w:rsidRPr="00860DD0">
        <w:rPr>
          <w:rStyle w:val="StyleUnderline"/>
        </w:rPr>
        <w:t>Shifting coalitions</w:t>
      </w:r>
    </w:p>
    <w:p w:rsidRPr="005B5083" w:rsidR="001935B3" w:rsidP="001935B3" w:rsidRDefault="001935B3" w14:paraId="2CE62513" w14:textId="77777777">
      <w:pPr>
        <w:rPr>
          <w:sz w:val="16"/>
        </w:rPr>
      </w:pPr>
      <w:r w:rsidRPr="00860DD0">
        <w:rPr>
          <w:rStyle w:val="StyleUnderline"/>
        </w:rPr>
        <w:t>Even describing Roberts and Kavanaugh as</w:t>
      </w:r>
      <w:r w:rsidRPr="005B5083">
        <w:rPr>
          <w:sz w:val="16"/>
        </w:rPr>
        <w:t xml:space="preserve"> the two </w:t>
      </w:r>
      <w:r w:rsidRPr="00860DD0">
        <w:rPr>
          <w:rStyle w:val="StyleUnderline"/>
        </w:rPr>
        <w:t>swing votes</w:t>
      </w:r>
      <w:r w:rsidRPr="005B5083">
        <w:rPr>
          <w:sz w:val="16"/>
        </w:rPr>
        <w:t xml:space="preserve">, however, </w:t>
      </w:r>
      <w:r w:rsidRPr="00860DD0">
        <w:rPr>
          <w:rStyle w:val="StyleUnderline"/>
        </w:rPr>
        <w:t xml:space="preserve">would be </w:t>
      </w:r>
      <w:r w:rsidRPr="00860DD0">
        <w:rPr>
          <w:rStyle w:val="Emphasis"/>
        </w:rPr>
        <w:t>misleading</w:t>
      </w:r>
      <w:r w:rsidRPr="00860DD0">
        <w:rPr>
          <w:rStyle w:val="StyleUnderline"/>
        </w:rPr>
        <w:t>. Looking at all the years since 2005</w:t>
      </w:r>
      <w:r w:rsidRPr="005B5083">
        <w:rPr>
          <w:sz w:val="16"/>
        </w:rPr>
        <w:t xml:space="preserve">, when Roberts became chief justice, </w:t>
      </w:r>
      <w:r w:rsidRPr="00860DD0">
        <w:rPr>
          <w:rStyle w:val="StyleUnderline"/>
        </w:rPr>
        <w:t>the court</w:t>
      </w:r>
      <w:r w:rsidRPr="005B5083">
        <w:rPr>
          <w:sz w:val="16"/>
        </w:rPr>
        <w:t xml:space="preserve"> during the 2018-19 term </w:t>
      </w:r>
      <w:r w:rsidRPr="00860DD0">
        <w:rPr>
          <w:rStyle w:val="StyleUnderline"/>
        </w:rPr>
        <w:t xml:space="preserve">appeared </w:t>
      </w:r>
      <w:r w:rsidRPr="00860DD0">
        <w:rPr>
          <w:rStyle w:val="Emphasis"/>
        </w:rPr>
        <w:t>much less cohesive across the board</w:t>
      </w:r>
      <w:r w:rsidRPr="005B5083">
        <w:rPr>
          <w:sz w:val="16"/>
        </w:rPr>
        <w:t xml:space="preserve"> than any other. </w:t>
      </w:r>
      <w:r w:rsidRPr="00860DD0">
        <w:rPr>
          <w:rStyle w:val="StyleUnderline"/>
        </w:rPr>
        <w:t xml:space="preserve">The number of unanimous decisions was </w:t>
      </w:r>
      <w:r w:rsidRPr="00860DD0">
        <w:rPr>
          <w:rStyle w:val="Emphasis"/>
        </w:rPr>
        <w:t>unusually low</w:t>
      </w:r>
      <w:r w:rsidRPr="005B5083">
        <w:rPr>
          <w:sz w:val="16"/>
        </w:rPr>
        <w:t xml:space="preserve">, and </w:t>
      </w:r>
      <w:r w:rsidRPr="00860DD0">
        <w:rPr>
          <w:rStyle w:val="StyleUnderline"/>
        </w:rPr>
        <w:t>the number of 5-4 decisions was</w:t>
      </w:r>
      <w:r w:rsidRPr="005B5083">
        <w:rPr>
          <w:sz w:val="16"/>
        </w:rPr>
        <w:t xml:space="preserve"> close to </w:t>
      </w:r>
      <w:r w:rsidRPr="00860DD0">
        <w:rPr>
          <w:rStyle w:val="StyleUnderline"/>
        </w:rPr>
        <w:t>an all-time high</w:t>
      </w:r>
      <w:r w:rsidRPr="005B5083">
        <w:rPr>
          <w:sz w:val="16"/>
        </w:rPr>
        <w:t xml:space="preserve">, with 29 percent of cases being decided by just one vote. </w:t>
      </w:r>
      <w:r w:rsidRPr="00860DD0">
        <w:rPr>
          <w:rStyle w:val="StyleUnderline"/>
        </w:rPr>
        <w:t>Contrary to expectations, the conservative bloc did not dominate these split cases</w:t>
      </w:r>
      <w:r w:rsidRPr="005B5083">
        <w:rPr>
          <w:sz w:val="16"/>
        </w:rPr>
        <w:t xml:space="preserve">; of all cases with the four liberals on one side and at least four conservatives on the other, the </w:t>
      </w:r>
      <w:r w:rsidRPr="00860DD0">
        <w:rPr>
          <w:rStyle w:val="StyleUnderline"/>
        </w:rPr>
        <w:t xml:space="preserve">liberals prevailed </w:t>
      </w:r>
      <w:r w:rsidRPr="00860DD0">
        <w:rPr>
          <w:rStyle w:val="Emphasis"/>
        </w:rPr>
        <w:t>59 percent of the time</w:t>
      </w:r>
      <w:r w:rsidRPr="005B5083">
        <w:rPr>
          <w:sz w:val="16"/>
        </w:rPr>
        <w:t xml:space="preserve"> by persuading a conservative vote to their side, compared to 41 percent of ideological 5-4 cases when the five Republican-appointed justices voted together. However, </w:t>
      </w:r>
      <w:r w:rsidRPr="00860DD0">
        <w:rPr>
          <w:rStyle w:val="StyleUnderline"/>
        </w:rPr>
        <w:t xml:space="preserve">unlike what the justices’ Martin-Quinn scores may predict, the conservative justice </w:t>
      </w:r>
      <w:r w:rsidRPr="00860DD0">
        <w:rPr>
          <w:rStyle w:val="Emphasis"/>
        </w:rPr>
        <w:t>most likely</w:t>
      </w:r>
      <w:r w:rsidRPr="001D1201">
        <w:rPr>
          <w:rStyle w:val="StyleUnderline"/>
        </w:rPr>
        <w:t xml:space="preserve"> to cross the aisle was neither Kavanaugh nor Roberts—it was </w:t>
      </w:r>
      <w:r w:rsidRPr="001D1201">
        <w:rPr>
          <w:rStyle w:val="Emphasis"/>
        </w:rPr>
        <w:t>Gorsuch</w:t>
      </w:r>
      <w:r w:rsidRPr="005B5083">
        <w:rPr>
          <w:sz w:val="16"/>
        </w:rPr>
        <w:t>.</w:t>
      </w:r>
    </w:p>
    <w:p w:rsidRPr="005B5083" w:rsidR="001935B3" w:rsidP="001935B3" w:rsidRDefault="001935B3" w14:paraId="142912E3" w14:textId="77777777">
      <w:pPr>
        <w:rPr>
          <w:sz w:val="16"/>
        </w:rPr>
      </w:pPr>
      <w:r w:rsidRPr="005B5083">
        <w:rPr>
          <w:sz w:val="16"/>
        </w:rPr>
        <w:t xml:space="preserve">Part of the reason behind this oddity is that </w:t>
      </w:r>
      <w:r w:rsidRPr="001D1201">
        <w:rPr>
          <w:rStyle w:val="StyleUnderline"/>
        </w:rPr>
        <w:t xml:space="preserve">Martin-Quinn scores measure ideology based solely on </w:t>
      </w:r>
      <w:r w:rsidRPr="001D1201">
        <w:rPr>
          <w:rStyle w:val="Emphasis"/>
        </w:rPr>
        <w:t>one dimension</w:t>
      </w:r>
      <w:r w:rsidRPr="001D1201">
        <w:rPr>
          <w:rStyle w:val="StyleUnderline"/>
        </w:rPr>
        <w:t>, while</w:t>
      </w:r>
      <w:r w:rsidRPr="005B5083">
        <w:rPr>
          <w:sz w:val="16"/>
        </w:rPr>
        <w:t xml:space="preserve"> in reality the </w:t>
      </w:r>
      <w:r w:rsidRPr="001D1201">
        <w:rPr>
          <w:rStyle w:val="StyleUnderline"/>
        </w:rPr>
        <w:t xml:space="preserve">motivations behind Supreme Court rulings are </w:t>
      </w:r>
      <w:r w:rsidRPr="001D1201">
        <w:rPr>
          <w:rStyle w:val="Emphasis"/>
        </w:rPr>
        <w:t>much more nuanced</w:t>
      </w:r>
      <w:r w:rsidRPr="005B5083">
        <w:rPr>
          <w:sz w:val="16"/>
        </w:rPr>
        <w:t xml:space="preserve">. For example, while </w:t>
      </w:r>
      <w:r w:rsidRPr="001D1201">
        <w:rPr>
          <w:rStyle w:val="StyleUnderline"/>
        </w:rPr>
        <w:t>Gorsuch is a</w:t>
      </w:r>
      <w:r w:rsidRPr="005B5083">
        <w:rPr>
          <w:sz w:val="16"/>
        </w:rPr>
        <w:t xml:space="preserve"> strong ideological conservative in most cases, he appears much more </w:t>
      </w:r>
      <w:r w:rsidRPr="001D1201">
        <w:rPr>
          <w:rStyle w:val="StyleUnderline"/>
        </w:rPr>
        <w:t>liberal in criminal law</w:t>
      </w:r>
      <w:r w:rsidRPr="005B5083">
        <w:rPr>
          <w:sz w:val="16"/>
        </w:rPr>
        <w:t xml:space="preserve"> cases, </w:t>
      </w:r>
      <w:r w:rsidRPr="001D1201">
        <w:rPr>
          <w:rStyle w:val="StyleUnderline"/>
        </w:rPr>
        <w:t>as well as</w:t>
      </w:r>
      <w:r w:rsidRPr="005B5083">
        <w:rPr>
          <w:sz w:val="16"/>
        </w:rPr>
        <w:t xml:space="preserve"> those dealing with </w:t>
      </w:r>
      <w:r w:rsidRPr="001D1201">
        <w:rPr>
          <w:rStyle w:val="StyleUnderline"/>
        </w:rPr>
        <w:t xml:space="preserve">tribal law. This makes </w:t>
      </w:r>
      <w:r w:rsidRPr="001D1201">
        <w:rPr>
          <w:rStyle w:val="Emphasis"/>
        </w:rPr>
        <w:t>the liberal/conservative dichotomy</w:t>
      </w:r>
      <w:r w:rsidRPr="001D1201">
        <w:rPr>
          <w:rStyle w:val="StyleUnderline"/>
        </w:rPr>
        <w:t xml:space="preserve"> less useful for a judge like Gorsuch, who agrees most often with</w:t>
      </w:r>
      <w:r w:rsidRPr="005B5083">
        <w:rPr>
          <w:sz w:val="16"/>
        </w:rPr>
        <w:t xml:space="preserve"> the ultra-conservative </w:t>
      </w:r>
      <w:r w:rsidRPr="001D1201">
        <w:rPr>
          <w:rStyle w:val="StyleUnderline"/>
        </w:rPr>
        <w:t>Thomas but</w:t>
      </w:r>
      <w:r w:rsidRPr="005B5083">
        <w:rPr>
          <w:sz w:val="16"/>
        </w:rPr>
        <w:t xml:space="preserve"> is also the conservative </w:t>
      </w:r>
      <w:r w:rsidRPr="001D1201">
        <w:rPr>
          <w:rStyle w:val="StyleUnderline"/>
        </w:rPr>
        <w:t>most likely to vote with the liberals</w:t>
      </w:r>
      <w:r w:rsidRPr="005B5083">
        <w:rPr>
          <w:sz w:val="16"/>
        </w:rPr>
        <w:t>. Other scholars have further criticized the Martin-Quinn methodology for its assumption that each case presents a decision between a liberal outcome and a conservative one, when a host of other factors, such as precedent, are at play.</w:t>
      </w:r>
    </w:p>
    <w:p w:rsidR="001935B3" w:rsidP="001935B3" w:rsidRDefault="001935B3" w14:paraId="06C63ECC" w14:textId="77777777">
      <w:r w:rsidRPr="005B5083">
        <w:rPr>
          <w:sz w:val="16"/>
        </w:rPr>
        <w:t xml:space="preserve">Whether Kavanaugh remains in the middle or moves towards a pole, </w:t>
      </w:r>
      <w:r w:rsidRPr="001D1201">
        <w:rPr>
          <w:rStyle w:val="StyleUnderline"/>
        </w:rPr>
        <w:t>the power of the “swing vote,” which</w:t>
      </w:r>
      <w:r w:rsidRPr="005B5083">
        <w:rPr>
          <w:sz w:val="16"/>
        </w:rPr>
        <w:t xml:space="preserve"> for years </w:t>
      </w:r>
      <w:r w:rsidRPr="001D1201">
        <w:rPr>
          <w:rStyle w:val="StyleUnderline"/>
        </w:rPr>
        <w:t>rested on Kennedy’s shoulders</w:t>
      </w:r>
      <w:r w:rsidRPr="005B5083">
        <w:rPr>
          <w:sz w:val="16"/>
        </w:rPr>
        <w:t xml:space="preserve"> (and, before him, on Sandra Day O’Connor’s), </w:t>
      </w:r>
      <w:r w:rsidRPr="001D1201">
        <w:rPr>
          <w:rStyle w:val="StyleUnderline"/>
        </w:rPr>
        <w:t xml:space="preserve">appears to have been </w:t>
      </w:r>
      <w:r w:rsidRPr="001D1201">
        <w:rPr>
          <w:rStyle w:val="Emphasis"/>
        </w:rPr>
        <w:t>diluted</w:t>
      </w:r>
      <w:r w:rsidRPr="005B5083">
        <w:rPr>
          <w:sz w:val="16"/>
        </w:rPr>
        <w:t xml:space="preserve">. For the first time on the Roberts Court, this past term each conservative aligned themselves with the liberals to form a 5-4 majority at least once, and the total number of different one-vote majority coalitions last term reached an all-time high. </w:t>
      </w:r>
    </w:p>
    <w:p w:rsidRPr="00F84315" w:rsidR="001935B3" w:rsidP="001935B3" w:rsidRDefault="001935B3" w14:paraId="7E63D1A7" w14:textId="77777777">
      <w:pPr>
        <w:pStyle w:val="Heading4"/>
      </w:pPr>
      <w:r>
        <w:t xml:space="preserve">Roberts is a </w:t>
      </w:r>
      <w:r>
        <w:rPr>
          <w:u w:val="single"/>
        </w:rPr>
        <w:t>fake</w:t>
      </w:r>
      <w:r>
        <w:t xml:space="preserve"> swing.</w:t>
      </w:r>
    </w:p>
    <w:p w:rsidRPr="00F84315" w:rsidR="001935B3" w:rsidP="001935B3" w:rsidRDefault="001935B3" w14:paraId="566EE0B0" w14:textId="77777777">
      <w:r w:rsidRPr="00F84315">
        <w:rPr>
          <w:rStyle w:val="Style13ptBold"/>
        </w:rPr>
        <w:t>Belkin &amp; McElwee 19</w:t>
      </w:r>
      <w:r>
        <w:t xml:space="preserve"> – Aaron Belkin, Political Science Professor at San Francisco State University, director of Take Back the Court. Sean McElwee is director of research and polling at Take Back the Court and co-founder of Data for Progress. [Don’t Be Fooled. Chief Justice John Roberts Is as Partisan as They Come. 10-7-2019, https://www.nytimes.com/2019/10/07/opinion/john-roberts-supreme-court.html]//BPS</w:t>
      </w:r>
    </w:p>
    <w:p w:rsidRPr="00F84315" w:rsidR="001935B3" w:rsidP="001935B3" w:rsidRDefault="001935B3" w14:paraId="76AEA4DD" w14:textId="77777777">
      <w:pPr>
        <w:rPr>
          <w:sz w:val="16"/>
        </w:rPr>
      </w:pPr>
      <w:r w:rsidRPr="007523EA">
        <w:rPr>
          <w:rStyle w:val="StyleUnderline"/>
        </w:rPr>
        <w:t>Our analysis shows</w:t>
      </w:r>
      <w:r w:rsidRPr="00F84315">
        <w:rPr>
          <w:sz w:val="16"/>
        </w:rPr>
        <w:t xml:space="preserve"> that </w:t>
      </w:r>
      <w:r w:rsidRPr="007523EA">
        <w:rPr>
          <w:rStyle w:val="StyleUnderline"/>
        </w:rPr>
        <w:t xml:space="preserve">the chief justice’s voting record is </w:t>
      </w:r>
      <w:r w:rsidRPr="007523EA">
        <w:rPr>
          <w:rStyle w:val="Emphasis"/>
        </w:rPr>
        <w:t>as conservative</w:t>
      </w:r>
      <w:r w:rsidRPr="007523EA">
        <w:rPr>
          <w:rStyle w:val="StyleUnderline"/>
        </w:rPr>
        <w:t xml:space="preserve"> as</w:t>
      </w:r>
      <w:r w:rsidRPr="00F84315">
        <w:rPr>
          <w:sz w:val="16"/>
        </w:rPr>
        <w:t xml:space="preserve"> those of his most extreme current and former colleagues — Justices </w:t>
      </w:r>
      <w:r w:rsidRPr="007523EA">
        <w:rPr>
          <w:rStyle w:val="StyleUnderline"/>
        </w:rPr>
        <w:t>Thomas</w:t>
      </w:r>
      <w:r w:rsidRPr="00F84315">
        <w:rPr>
          <w:sz w:val="16"/>
        </w:rPr>
        <w:t xml:space="preserve">, Samuel </w:t>
      </w:r>
      <w:r w:rsidRPr="007523EA">
        <w:rPr>
          <w:rStyle w:val="StyleUnderline"/>
        </w:rPr>
        <w:t>Alito</w:t>
      </w:r>
      <w:r w:rsidRPr="00F84315">
        <w:rPr>
          <w:sz w:val="16"/>
        </w:rPr>
        <w:t xml:space="preserve">, Brett </w:t>
      </w:r>
      <w:r w:rsidRPr="007523EA">
        <w:rPr>
          <w:rStyle w:val="StyleUnderline"/>
        </w:rPr>
        <w:t>Kavanaugh and</w:t>
      </w:r>
      <w:r w:rsidRPr="00F84315">
        <w:rPr>
          <w:sz w:val="16"/>
        </w:rPr>
        <w:t xml:space="preserve"> Antonin </w:t>
      </w:r>
      <w:r w:rsidRPr="007523EA">
        <w:rPr>
          <w:rStyle w:val="StyleUnderline"/>
        </w:rPr>
        <w:t xml:space="preserve">Scalia. In </w:t>
      </w:r>
      <w:r w:rsidRPr="007523EA">
        <w:rPr>
          <w:rStyle w:val="Emphasis"/>
        </w:rPr>
        <w:t>all 42 split-decision cases</w:t>
      </w:r>
      <w:r w:rsidRPr="00F84315">
        <w:rPr>
          <w:sz w:val="16"/>
        </w:rPr>
        <w:t xml:space="preserve"> that </w:t>
      </w:r>
      <w:r w:rsidRPr="007523EA">
        <w:rPr>
          <w:rStyle w:val="StyleUnderline"/>
        </w:rPr>
        <w:t>the chief justice</w:t>
      </w:r>
      <w:r w:rsidRPr="00F84315">
        <w:rPr>
          <w:sz w:val="16"/>
        </w:rPr>
        <w:t xml:space="preserve"> has </w:t>
      </w:r>
      <w:r w:rsidRPr="007523EA">
        <w:rPr>
          <w:rStyle w:val="StyleUnderline"/>
        </w:rPr>
        <w:t>presided over involving</w:t>
      </w:r>
      <w:r w:rsidRPr="00F84315">
        <w:rPr>
          <w:sz w:val="16"/>
        </w:rPr>
        <w:t xml:space="preserve"> racial </w:t>
      </w:r>
      <w:r w:rsidRPr="007523EA">
        <w:rPr>
          <w:rStyle w:val="StyleUnderline"/>
        </w:rPr>
        <w:t xml:space="preserve">minorities, immigrants, workers and abortion, he voted for conservative outcomes </w:t>
      </w:r>
      <w:r w:rsidRPr="007523EA">
        <w:rPr>
          <w:rStyle w:val="Emphasis"/>
        </w:rPr>
        <w:t>100 percent of the time</w:t>
      </w:r>
      <w:r w:rsidRPr="00F84315">
        <w:rPr>
          <w:sz w:val="16"/>
        </w:rPr>
        <w:t>.</w:t>
      </w:r>
    </w:p>
    <w:p w:rsidRPr="00F84315" w:rsidR="001935B3" w:rsidP="001935B3" w:rsidRDefault="001935B3" w14:paraId="24F7A5D4" w14:textId="77777777">
      <w:pPr>
        <w:rPr>
          <w:sz w:val="16"/>
        </w:rPr>
      </w:pPr>
      <w:r w:rsidRPr="00F84315">
        <w:rPr>
          <w:sz w:val="16"/>
        </w:rPr>
        <w:t>The chief justice may seem above the partisan fray. He has argued, after all, that the court is not partisan and has maintained that he simply calls balls and strikes. Last fall, he rebuked President Trump for calling a judge who ruled against his administration’s asylum policy “an Obama judge.” In a statement, the chief justice said pointedly: “We do not have Obama judges or Trump judges, Bush judges or Clinton judges.”</w:t>
      </w:r>
    </w:p>
    <w:p w:rsidRPr="00F84315" w:rsidR="001935B3" w:rsidP="001935B3" w:rsidRDefault="001935B3" w14:paraId="4BA16D16" w14:textId="77777777">
      <w:pPr>
        <w:rPr>
          <w:sz w:val="16"/>
        </w:rPr>
      </w:pPr>
      <w:r w:rsidRPr="00F84315">
        <w:rPr>
          <w:sz w:val="16"/>
        </w:rPr>
        <w:t>And last month, in an appearance in New York, the chief justice said: “When you live in a politically polarized environment, people tend to see everything in those terms. That’s not how we at the court function. And the results in our cases do not suggest otherwise.”</w:t>
      </w:r>
    </w:p>
    <w:p w:rsidRPr="00F84315" w:rsidR="001935B3" w:rsidP="001935B3" w:rsidRDefault="001935B3" w14:paraId="0AE2D23E" w14:textId="77777777">
      <w:pPr>
        <w:rPr>
          <w:sz w:val="16"/>
        </w:rPr>
      </w:pPr>
      <w:r w:rsidRPr="00F84315">
        <w:rPr>
          <w:rStyle w:val="StyleUnderline"/>
        </w:rPr>
        <w:t xml:space="preserve">Our study suggests </w:t>
      </w:r>
      <w:r w:rsidRPr="00F84315">
        <w:rPr>
          <w:rStyle w:val="Emphasis"/>
        </w:rPr>
        <w:t>otherwise</w:t>
      </w:r>
      <w:r w:rsidRPr="00F84315">
        <w:rPr>
          <w:sz w:val="16"/>
        </w:rPr>
        <w:t xml:space="preserve">. But </w:t>
      </w:r>
      <w:r w:rsidRPr="00F84315">
        <w:rPr>
          <w:rStyle w:val="StyleUnderline"/>
        </w:rPr>
        <w:t xml:space="preserve">the chief justice’s </w:t>
      </w:r>
      <w:r w:rsidRPr="00F84315">
        <w:rPr>
          <w:rStyle w:val="Emphasis"/>
        </w:rPr>
        <w:t>strong public defense</w:t>
      </w:r>
      <w:r w:rsidRPr="00F84315">
        <w:rPr>
          <w:rStyle w:val="StyleUnderline"/>
        </w:rPr>
        <w:t xml:space="preserve"> of </w:t>
      </w:r>
      <w:r w:rsidRPr="00F84315">
        <w:rPr>
          <w:rStyle w:val="Emphasis"/>
        </w:rPr>
        <w:t>the court’s integrity</w:t>
      </w:r>
      <w:r w:rsidRPr="00F84315">
        <w:rPr>
          <w:rStyle w:val="StyleUnderline"/>
        </w:rPr>
        <w:t xml:space="preserve"> has had the effect of camouflaging </w:t>
      </w:r>
      <w:r w:rsidRPr="00F84315">
        <w:rPr>
          <w:rStyle w:val="Emphasis"/>
        </w:rPr>
        <w:t>a subtle, long-game strategy</w:t>
      </w:r>
      <w:r w:rsidRPr="00F84315">
        <w:rPr>
          <w:rStyle w:val="StyleUnderline"/>
        </w:rPr>
        <w:t xml:space="preserve"> to tilt the court</w:t>
      </w:r>
      <w:r w:rsidRPr="00F84315">
        <w:rPr>
          <w:sz w:val="16"/>
        </w:rPr>
        <w:t xml:space="preserve">’s jurisprudence decidedly to the </w:t>
      </w:r>
      <w:r w:rsidRPr="00F84315">
        <w:rPr>
          <w:rStyle w:val="StyleUnderline"/>
        </w:rPr>
        <w:t>right</w:t>
      </w:r>
      <w:r w:rsidRPr="00F84315">
        <w:rPr>
          <w:sz w:val="16"/>
        </w:rPr>
        <w:t xml:space="preserve">. That “thousand </w:t>
      </w:r>
      <w:proofErr w:type="gramStart"/>
      <w:r w:rsidRPr="00F84315">
        <w:rPr>
          <w:sz w:val="16"/>
        </w:rPr>
        <w:t>cut</w:t>
      </w:r>
      <w:proofErr w:type="gramEnd"/>
      <w:r w:rsidRPr="00F84315">
        <w:rPr>
          <w:sz w:val="16"/>
        </w:rPr>
        <w:t>” strategy can be seen most clearly in the past generation of reproductive-rights decisions, whose cumulative effect has been to restrict abortion in most states. Although Roe v. Wade is effectively dead in much of the country, few Americans could name the rulings that have undermined it. Other areas that have been targeted by the court’s conservatives include laws supporting organized labor and regulating campaign finance.</w:t>
      </w:r>
    </w:p>
    <w:p w:rsidRPr="00F84315" w:rsidR="001935B3" w:rsidP="001935B3" w:rsidRDefault="001935B3" w14:paraId="3AA8418E" w14:textId="77777777">
      <w:pPr>
        <w:rPr>
          <w:sz w:val="16"/>
        </w:rPr>
      </w:pPr>
      <w:r w:rsidRPr="00F84315">
        <w:rPr>
          <w:rStyle w:val="StyleUnderline"/>
        </w:rPr>
        <w:t xml:space="preserve">As a </w:t>
      </w:r>
      <w:r w:rsidRPr="00F84315">
        <w:rPr>
          <w:rStyle w:val="Emphasis"/>
        </w:rPr>
        <w:t>master tactician</w:t>
      </w:r>
      <w:r w:rsidRPr="00F84315">
        <w:rPr>
          <w:rStyle w:val="StyleUnderline"/>
        </w:rPr>
        <w:t>, Chief Justice Roberts</w:t>
      </w:r>
      <w:r w:rsidRPr="00F84315">
        <w:rPr>
          <w:sz w:val="16"/>
        </w:rPr>
        <w:t xml:space="preserve"> occasionally </w:t>
      </w:r>
      <w:r w:rsidRPr="00F84315">
        <w:rPr>
          <w:rStyle w:val="StyleUnderline"/>
        </w:rPr>
        <w:t xml:space="preserve">delivers </w:t>
      </w:r>
      <w:r w:rsidRPr="00F84315">
        <w:rPr>
          <w:rStyle w:val="Emphasis"/>
        </w:rPr>
        <w:t>narrow, partial wins</w:t>
      </w:r>
      <w:r w:rsidRPr="00F84315">
        <w:rPr>
          <w:rStyle w:val="StyleUnderline"/>
        </w:rPr>
        <w:t xml:space="preserve"> to progressives when an </w:t>
      </w:r>
      <w:r w:rsidRPr="00F84315">
        <w:rPr>
          <w:rStyle w:val="Emphasis"/>
        </w:rPr>
        <w:t>overtly partisan ruling</w:t>
      </w:r>
      <w:r w:rsidRPr="00F84315">
        <w:rPr>
          <w:rStyle w:val="StyleUnderline"/>
        </w:rPr>
        <w:t xml:space="preserve"> might undermine the court’s legitimacy. He preserved</w:t>
      </w:r>
      <w:r w:rsidRPr="00F84315">
        <w:rPr>
          <w:sz w:val="16"/>
        </w:rPr>
        <w:t xml:space="preserve"> part of </w:t>
      </w:r>
      <w:r w:rsidRPr="00F84315">
        <w:rPr>
          <w:rStyle w:val="StyleUnderline"/>
        </w:rPr>
        <w:t>the A</w:t>
      </w:r>
      <w:r w:rsidRPr="00F84315">
        <w:rPr>
          <w:sz w:val="16"/>
        </w:rPr>
        <w:t xml:space="preserve">ffordable </w:t>
      </w:r>
      <w:r w:rsidRPr="00F84315">
        <w:rPr>
          <w:rStyle w:val="StyleUnderline"/>
        </w:rPr>
        <w:t>C</w:t>
      </w:r>
      <w:r w:rsidRPr="00F84315">
        <w:rPr>
          <w:sz w:val="16"/>
        </w:rPr>
        <w:t xml:space="preserve">are </w:t>
      </w:r>
      <w:r w:rsidRPr="00F84315">
        <w:rPr>
          <w:rStyle w:val="StyleUnderline"/>
        </w:rPr>
        <w:t>A</w:t>
      </w:r>
      <w:r w:rsidRPr="00F84315">
        <w:rPr>
          <w:sz w:val="16"/>
        </w:rPr>
        <w:t xml:space="preserve">ct </w:t>
      </w:r>
      <w:r w:rsidRPr="00F84315">
        <w:rPr>
          <w:rStyle w:val="StyleUnderline"/>
        </w:rPr>
        <w:t>in a case that never should have been a close call</w:t>
      </w:r>
      <w:r w:rsidRPr="00F84315">
        <w:rPr>
          <w:sz w:val="16"/>
        </w:rPr>
        <w:t xml:space="preserve">, along the way </w:t>
      </w:r>
      <w:r w:rsidRPr="00F84315">
        <w:rPr>
          <w:rStyle w:val="StyleUnderline"/>
        </w:rPr>
        <w:t xml:space="preserve">doing </w:t>
      </w:r>
      <w:r w:rsidRPr="00F84315">
        <w:rPr>
          <w:rStyle w:val="Emphasis"/>
        </w:rPr>
        <w:t>great damage</w:t>
      </w:r>
      <w:r w:rsidRPr="00F84315">
        <w:rPr>
          <w:rStyle w:val="StyleUnderline"/>
        </w:rPr>
        <w:t xml:space="preserve"> by allowing states to opt out of</w:t>
      </w:r>
      <w:r w:rsidRPr="00F84315">
        <w:rPr>
          <w:sz w:val="16"/>
        </w:rPr>
        <w:t xml:space="preserve"> its </w:t>
      </w:r>
      <w:r w:rsidRPr="00F84315">
        <w:rPr>
          <w:rStyle w:val="StyleUnderline"/>
        </w:rPr>
        <w:t>Medicaid</w:t>
      </w:r>
      <w:r w:rsidRPr="00F84315">
        <w:rPr>
          <w:sz w:val="16"/>
        </w:rPr>
        <w:t xml:space="preserve"> expansion provision. Rather than castigating the chief justice for a partisan and inappropriate decision that effectively denied health insurance to millions of poor Americans, most observers praised his centrism.</w:t>
      </w:r>
    </w:p>
    <w:p w:rsidRPr="00F84315" w:rsidR="001935B3" w:rsidP="001935B3" w:rsidRDefault="001935B3" w14:paraId="63E7C4CB" w14:textId="77777777">
      <w:pPr>
        <w:rPr>
          <w:sz w:val="16"/>
        </w:rPr>
      </w:pPr>
      <w:r w:rsidRPr="00F84315">
        <w:rPr>
          <w:sz w:val="16"/>
        </w:rPr>
        <w:t>Democratic voters and leaders are starting to take the dangers of the chief justice and his court more seriously. Five Democratic senators who recently filed an amicus brief in a gun control dispute raised the prospect of restructuring the court to reduce the influence of politics on its decision making. And seven presidential candidates have said that they are open to expanding the court. This is a remarkably high number given that the topic has been taboo since President Franklin Roosevelt sought to pack the court in 1937, and reflects the reality that Republicans undermined the norm of a nine-member court when they held open the vacancy created by Justice Scalia’s death.</w:t>
      </w:r>
    </w:p>
    <w:p w:rsidRPr="001935B3" w:rsidR="001935B3" w:rsidRDefault="001935B3" w14:paraId="3CA98AE1" w14:textId="3967ED55">
      <w:pPr>
        <w:rPr>
          <w:sz w:val="16"/>
        </w:rPr>
      </w:pPr>
      <w:r w:rsidRPr="00F84315">
        <w:rPr>
          <w:sz w:val="16"/>
        </w:rPr>
        <w:t xml:space="preserve">But none of this will matter unless Democrats acknowledge that </w:t>
      </w:r>
      <w:r w:rsidRPr="00F84315">
        <w:rPr>
          <w:rStyle w:val="StyleUnderline"/>
        </w:rPr>
        <w:t xml:space="preserve">the chief justice is </w:t>
      </w:r>
      <w:r w:rsidRPr="00F84315">
        <w:rPr>
          <w:rStyle w:val="Emphasis"/>
        </w:rPr>
        <w:t>the extreme, right-wing leader</w:t>
      </w:r>
      <w:r w:rsidRPr="00F84315">
        <w:rPr>
          <w:rStyle w:val="StyleUnderline"/>
        </w:rPr>
        <w:t xml:space="preserve"> of </w:t>
      </w:r>
      <w:r w:rsidRPr="00F84315">
        <w:rPr>
          <w:rStyle w:val="Emphasis"/>
        </w:rPr>
        <w:t>an extreme, right-wing majority</w:t>
      </w:r>
      <w:r w:rsidRPr="00F84315">
        <w:rPr>
          <w:rStyle w:val="StyleUnderline"/>
        </w:rPr>
        <w:t xml:space="preserve">, which is rapidly turning the court into </w:t>
      </w:r>
      <w:r w:rsidRPr="00F84315">
        <w:rPr>
          <w:rStyle w:val="Emphasis"/>
        </w:rPr>
        <w:t>little more than a partisan extension of the Republican Party</w:t>
      </w:r>
      <w:r w:rsidRPr="00F84315">
        <w:rPr>
          <w:sz w:val="16"/>
        </w:rPr>
        <w:t>.</w:t>
      </w:r>
    </w:p>
    <w:p w:rsidRPr="0078459C" w:rsidR="001935B3" w:rsidP="001935B3" w:rsidRDefault="001935B3" w14:paraId="3D9EC528" w14:textId="77777777">
      <w:pPr>
        <w:pStyle w:val="Heading4"/>
      </w:pPr>
      <w:r>
        <w:t xml:space="preserve">Roberts doesn’t swing – he’s a </w:t>
      </w:r>
      <w:r>
        <w:rPr>
          <w:u w:val="single"/>
        </w:rPr>
        <w:t>staunch conservative</w:t>
      </w:r>
      <w:r>
        <w:t>.</w:t>
      </w:r>
    </w:p>
    <w:p w:rsidRPr="0078459C" w:rsidR="001935B3" w:rsidP="001935B3" w:rsidRDefault="001935B3" w14:paraId="0EFE55D1" w14:textId="77777777">
      <w:r w:rsidRPr="0078459C">
        <w:rPr>
          <w:rStyle w:val="Style13ptBold"/>
        </w:rPr>
        <w:t>Belkin &amp; McElwee 19</w:t>
      </w:r>
      <w:r>
        <w:t xml:space="preserve"> – Aaron Belkin, Political Science Professor at San Francisco State University, director of Take Back the Court. Sean McElwee is director of research and polling at Take Back the Court and co-founder of Data for Progress. [Chief Justice Roberts is Not a Moderate, October 2019, Take Back the Court, https://static1.squarespace.com/static/5ce33e8da6bbec0001ea9543/t/5d98d1c2a141d425ee063bcf/1570296259377/Chief+Justice+Roberts+Is+Not+A+Moderate.pdf]//BPS</w:t>
      </w:r>
    </w:p>
    <w:p w:rsidRPr="00205033" w:rsidR="001935B3" w:rsidP="001935B3" w:rsidRDefault="001935B3" w14:paraId="4E2EF4F0" w14:textId="77777777">
      <w:pPr>
        <w:rPr>
          <w:rStyle w:val="StyleUnderline"/>
        </w:rPr>
      </w:pPr>
      <w:r w:rsidRPr="00205033">
        <w:rPr>
          <w:rStyle w:val="StyleUnderline"/>
        </w:rPr>
        <w:t>One of the most conservative justices</w:t>
      </w:r>
    </w:p>
    <w:p w:rsidRPr="0078459C" w:rsidR="001935B3" w:rsidP="001935B3" w:rsidRDefault="001935B3" w14:paraId="7A7775FF" w14:textId="77777777">
      <w:pPr>
        <w:ind w:left="720"/>
        <w:rPr>
          <w:sz w:val="16"/>
        </w:rPr>
      </w:pPr>
      <w:r w:rsidRPr="0078459C">
        <w:rPr>
          <w:rFonts w:ascii="Cambria Math" w:hAnsi="Cambria Math" w:cs="Cambria Math"/>
          <w:sz w:val="16"/>
        </w:rPr>
        <w:t>⊲</w:t>
      </w:r>
      <w:r w:rsidRPr="0078459C">
        <w:rPr>
          <w:sz w:val="16"/>
        </w:rPr>
        <w:t xml:space="preserve"> Chief Justice John </w:t>
      </w:r>
      <w:r w:rsidRPr="0078459C">
        <w:rPr>
          <w:rStyle w:val="StyleUnderline"/>
          <w:highlight w:val="cyan"/>
        </w:rPr>
        <w:t>Roberts’s</w:t>
      </w:r>
      <w:r w:rsidRPr="00C00F85">
        <w:rPr>
          <w:rStyle w:val="StyleUnderline"/>
        </w:rPr>
        <w:t xml:space="preserve"> </w:t>
      </w:r>
      <w:r w:rsidRPr="00C00F85">
        <w:rPr>
          <w:rStyle w:val="Emphasis"/>
        </w:rPr>
        <w:t xml:space="preserve">reputation for </w:t>
      </w:r>
      <w:r w:rsidRPr="0078459C">
        <w:rPr>
          <w:rStyle w:val="Emphasis"/>
          <w:highlight w:val="cyan"/>
        </w:rPr>
        <w:t>moderation</w:t>
      </w:r>
      <w:r w:rsidRPr="0078459C">
        <w:rPr>
          <w:rStyle w:val="StyleUnderline"/>
          <w:highlight w:val="cyan"/>
        </w:rPr>
        <w:t xml:space="preserve"> is not </w:t>
      </w:r>
      <w:r w:rsidRPr="0078459C">
        <w:rPr>
          <w:rStyle w:val="Emphasis"/>
          <w:highlight w:val="cyan"/>
        </w:rPr>
        <w:t>warranted</w:t>
      </w:r>
      <w:r w:rsidRPr="00C00F85">
        <w:rPr>
          <w:rStyle w:val="Emphasis"/>
        </w:rPr>
        <w:t xml:space="preserve"> by his judicial record</w:t>
      </w:r>
      <w:r w:rsidRPr="0078459C">
        <w:rPr>
          <w:sz w:val="16"/>
        </w:rPr>
        <w:t xml:space="preserve">. His votes, opinions, and assignments of opinions reveal that </w:t>
      </w:r>
      <w:r w:rsidRPr="0078459C">
        <w:rPr>
          <w:rStyle w:val="StyleUnderline"/>
        </w:rPr>
        <w:t xml:space="preserve">Roberts is neither a moderate nor a swing vote, but rather a </w:t>
      </w:r>
      <w:r w:rsidRPr="0078459C">
        <w:rPr>
          <w:rStyle w:val="Emphasis"/>
        </w:rPr>
        <w:t>staunch right-wing conservative</w:t>
      </w:r>
      <w:r w:rsidRPr="0078459C">
        <w:rPr>
          <w:sz w:val="16"/>
        </w:rPr>
        <w:t>.</w:t>
      </w:r>
    </w:p>
    <w:p w:rsidRPr="0078459C" w:rsidR="001935B3" w:rsidP="001935B3" w:rsidRDefault="001935B3" w14:paraId="53F6BD88" w14:textId="77777777">
      <w:pPr>
        <w:ind w:left="720"/>
        <w:rPr>
          <w:sz w:val="16"/>
        </w:rPr>
      </w:pPr>
      <w:r w:rsidRPr="0078459C">
        <w:rPr>
          <w:rFonts w:ascii="Cambria Math" w:hAnsi="Cambria Math" w:cs="Cambria Math"/>
          <w:sz w:val="16"/>
        </w:rPr>
        <w:t>⊲</w:t>
      </w:r>
      <w:r w:rsidRPr="0078459C">
        <w:rPr>
          <w:sz w:val="16"/>
        </w:rPr>
        <w:t xml:space="preserve"> </w:t>
      </w:r>
      <w:r w:rsidRPr="00C00F85">
        <w:rPr>
          <w:rStyle w:val="Emphasis"/>
        </w:rPr>
        <w:t xml:space="preserve">Original </w:t>
      </w:r>
      <w:r w:rsidRPr="0078459C">
        <w:rPr>
          <w:rStyle w:val="Emphasis"/>
          <w:highlight w:val="cyan"/>
        </w:rPr>
        <w:t>data</w:t>
      </w:r>
      <w:r w:rsidRPr="00C00F85">
        <w:rPr>
          <w:rStyle w:val="Emphasis"/>
        </w:rPr>
        <w:t>, never before reported</w:t>
      </w:r>
      <w:r w:rsidRPr="00C00F85">
        <w:rPr>
          <w:rStyle w:val="StyleUnderline"/>
        </w:rPr>
        <w:t xml:space="preserve">, </w:t>
      </w:r>
      <w:r w:rsidRPr="0078459C">
        <w:rPr>
          <w:rStyle w:val="StyleUnderline"/>
          <w:highlight w:val="cyan"/>
        </w:rPr>
        <w:t>show</w:t>
      </w:r>
      <w:r w:rsidRPr="0078459C">
        <w:rPr>
          <w:sz w:val="16"/>
        </w:rPr>
        <w:t xml:space="preserve"> that Roberts has been one of the most conservative justices since joining the Supreme Court in 2005 and that </w:t>
      </w:r>
      <w:r w:rsidRPr="0078459C">
        <w:rPr>
          <w:rStyle w:val="StyleUnderline"/>
          <w:highlight w:val="cyan"/>
        </w:rPr>
        <w:t>there is</w:t>
      </w:r>
      <w:r w:rsidRPr="00C00F85">
        <w:rPr>
          <w:rStyle w:val="StyleUnderline"/>
        </w:rPr>
        <w:t xml:space="preserve"> </w:t>
      </w:r>
      <w:r w:rsidRPr="00C00F85">
        <w:rPr>
          <w:rStyle w:val="Emphasis"/>
        </w:rPr>
        <w:t xml:space="preserve">almost </w:t>
      </w:r>
      <w:r w:rsidRPr="0078459C">
        <w:rPr>
          <w:rStyle w:val="Emphasis"/>
          <w:highlight w:val="cyan"/>
        </w:rPr>
        <w:t>no</w:t>
      </w:r>
      <w:r w:rsidRPr="00C00F85">
        <w:rPr>
          <w:rStyle w:val="Emphasis"/>
        </w:rPr>
        <w:t xml:space="preserve"> partisan </w:t>
      </w:r>
      <w:r w:rsidRPr="0078459C">
        <w:rPr>
          <w:rStyle w:val="Emphasis"/>
          <w:highlight w:val="cyan"/>
        </w:rPr>
        <w:t>difference</w:t>
      </w:r>
      <w:r w:rsidRPr="0078459C">
        <w:rPr>
          <w:rStyle w:val="StyleUnderline"/>
          <w:highlight w:val="cyan"/>
        </w:rPr>
        <w:t xml:space="preserve"> distinguishing</w:t>
      </w:r>
      <w:r w:rsidRPr="0078459C">
        <w:rPr>
          <w:sz w:val="16"/>
        </w:rPr>
        <w:t xml:space="preserve"> Justices </w:t>
      </w:r>
      <w:r w:rsidRPr="0078459C">
        <w:rPr>
          <w:rStyle w:val="StyleUnderline"/>
          <w:highlight w:val="cyan"/>
        </w:rPr>
        <w:t>Roberts</w:t>
      </w:r>
      <w:r w:rsidRPr="00C00F85">
        <w:rPr>
          <w:rStyle w:val="StyleUnderline"/>
        </w:rPr>
        <w:t xml:space="preserve">, Gorsuch, Alito, Roberts, </w:t>
      </w:r>
      <w:r w:rsidRPr="0078459C">
        <w:rPr>
          <w:rStyle w:val="StyleUnderline"/>
          <w:highlight w:val="cyan"/>
        </w:rPr>
        <w:t>and Scalia</w:t>
      </w:r>
      <w:r w:rsidRPr="0078459C">
        <w:rPr>
          <w:sz w:val="16"/>
        </w:rPr>
        <w:t>.</w:t>
      </w:r>
    </w:p>
    <w:p w:rsidRPr="0078459C" w:rsidR="001935B3" w:rsidP="001935B3" w:rsidRDefault="001935B3" w14:paraId="3BD1FB06" w14:textId="77777777">
      <w:pPr>
        <w:ind w:left="720"/>
        <w:rPr>
          <w:sz w:val="16"/>
        </w:rPr>
      </w:pPr>
      <w:r w:rsidRPr="0078459C">
        <w:rPr>
          <w:rFonts w:ascii="Cambria Math" w:hAnsi="Cambria Math" w:cs="Cambria Math"/>
          <w:sz w:val="16"/>
        </w:rPr>
        <w:t>⊲</w:t>
      </w:r>
      <w:r w:rsidRPr="0078459C">
        <w:rPr>
          <w:sz w:val="16"/>
        </w:rPr>
        <w:t xml:space="preserve"> Roberts has been the leader of a robust conservative voting bloc, </w:t>
      </w:r>
      <w:r w:rsidRPr="0078459C">
        <w:rPr>
          <w:rStyle w:val="StyleUnderline"/>
        </w:rPr>
        <w:t>almost always siding with</w:t>
      </w:r>
      <w:r w:rsidRPr="0078459C">
        <w:rPr>
          <w:sz w:val="16"/>
        </w:rPr>
        <w:t xml:space="preserve"> the most conservative of his colleagues in 5-4 decisions: Justice </w:t>
      </w:r>
      <w:r w:rsidRPr="0078459C">
        <w:rPr>
          <w:rStyle w:val="StyleUnderline"/>
        </w:rPr>
        <w:t>Kavanaugh (89%)</w:t>
      </w:r>
      <w:r w:rsidRPr="0078459C">
        <w:rPr>
          <w:sz w:val="16"/>
        </w:rPr>
        <w:t xml:space="preserve">; Justice </w:t>
      </w:r>
      <w:r w:rsidRPr="0078459C">
        <w:rPr>
          <w:rStyle w:val="StyleUnderline"/>
        </w:rPr>
        <w:t>Alito (88%)</w:t>
      </w:r>
      <w:r w:rsidRPr="0078459C">
        <w:rPr>
          <w:sz w:val="16"/>
        </w:rPr>
        <w:t xml:space="preserve">; Justice </w:t>
      </w:r>
      <w:r w:rsidRPr="0078459C">
        <w:rPr>
          <w:rStyle w:val="StyleUnderline"/>
        </w:rPr>
        <w:t>Thomas (85%)</w:t>
      </w:r>
      <w:r w:rsidRPr="0078459C">
        <w:rPr>
          <w:sz w:val="16"/>
        </w:rPr>
        <w:t xml:space="preserve">; Justice </w:t>
      </w:r>
      <w:r w:rsidRPr="0078459C">
        <w:rPr>
          <w:rStyle w:val="StyleUnderline"/>
        </w:rPr>
        <w:t>Scalia (84%)</w:t>
      </w:r>
      <w:r w:rsidRPr="0078459C">
        <w:rPr>
          <w:sz w:val="16"/>
        </w:rPr>
        <w:t>.</w:t>
      </w:r>
    </w:p>
    <w:p w:rsidRPr="0078459C" w:rsidR="001935B3" w:rsidP="001935B3" w:rsidRDefault="001935B3" w14:paraId="0197EF3F" w14:textId="77777777">
      <w:pPr>
        <w:ind w:left="720"/>
        <w:rPr>
          <w:sz w:val="16"/>
        </w:rPr>
      </w:pPr>
      <w:r w:rsidRPr="0078459C">
        <w:rPr>
          <w:rFonts w:ascii="Cambria Math" w:hAnsi="Cambria Math" w:cs="Cambria Math"/>
          <w:sz w:val="16"/>
        </w:rPr>
        <w:t>⊲</w:t>
      </w:r>
      <w:r w:rsidRPr="0078459C">
        <w:rPr>
          <w:sz w:val="16"/>
        </w:rPr>
        <w:t xml:space="preserve"> Ideological coding of 5-4 decisions reveals that Justice Roberts is among the most conservative members of the Court. His conservative voting frequency is 60% higher than that of any liberal justice.</w:t>
      </w:r>
    </w:p>
    <w:p w:rsidRPr="0078459C" w:rsidR="001935B3" w:rsidP="001935B3" w:rsidRDefault="001935B3" w14:paraId="3CC2041A" w14:textId="77777777">
      <w:pPr>
        <w:ind w:left="720"/>
        <w:rPr>
          <w:sz w:val="16"/>
        </w:rPr>
      </w:pPr>
      <w:r w:rsidRPr="0078459C">
        <w:rPr>
          <w:rFonts w:ascii="Cambria Math" w:hAnsi="Cambria Math" w:cs="Cambria Math"/>
          <w:sz w:val="16"/>
        </w:rPr>
        <w:t>⊲</w:t>
      </w:r>
      <w:r w:rsidRPr="0078459C">
        <w:rPr>
          <w:sz w:val="16"/>
        </w:rPr>
        <w:t xml:space="preserve"> </w:t>
      </w:r>
      <w:r w:rsidRPr="00205033">
        <w:rPr>
          <w:rStyle w:val="StyleUnderline"/>
          <w:highlight w:val="cyan"/>
        </w:rPr>
        <w:t>Even in</w:t>
      </w:r>
      <w:r w:rsidRPr="0078459C">
        <w:rPr>
          <w:sz w:val="16"/>
        </w:rPr>
        <w:t xml:space="preserve"> the </w:t>
      </w:r>
      <w:r w:rsidRPr="0078459C">
        <w:rPr>
          <w:rStyle w:val="StyleUnderline"/>
        </w:rPr>
        <w:t xml:space="preserve">two </w:t>
      </w:r>
      <w:r w:rsidRPr="00205033">
        <w:rPr>
          <w:rStyle w:val="StyleUnderline"/>
          <w:highlight w:val="cyan"/>
        </w:rPr>
        <w:t>decisions that sustain</w:t>
      </w:r>
      <w:r w:rsidRPr="0078459C">
        <w:rPr>
          <w:rStyle w:val="StyleUnderline"/>
        </w:rPr>
        <w:t xml:space="preserve"> </w:t>
      </w:r>
      <w:r w:rsidRPr="0078459C">
        <w:rPr>
          <w:rStyle w:val="Emphasis"/>
        </w:rPr>
        <w:t xml:space="preserve">his </w:t>
      </w:r>
      <w:r w:rsidRPr="00205033">
        <w:rPr>
          <w:rStyle w:val="Emphasis"/>
          <w:highlight w:val="cyan"/>
        </w:rPr>
        <w:t>reputation</w:t>
      </w:r>
      <w:r w:rsidRPr="0078459C">
        <w:rPr>
          <w:rStyle w:val="Emphasis"/>
        </w:rPr>
        <w:t xml:space="preserve"> for </w:t>
      </w:r>
      <w:r w:rsidRPr="00205033">
        <w:rPr>
          <w:rStyle w:val="Emphasis"/>
        </w:rPr>
        <w:t>centrism</w:t>
      </w:r>
      <w:r w:rsidRPr="0078459C">
        <w:rPr>
          <w:rStyle w:val="StyleUnderline"/>
        </w:rPr>
        <w:t xml:space="preserve">, </w:t>
      </w:r>
      <w:r w:rsidRPr="00205033">
        <w:rPr>
          <w:rStyle w:val="StyleUnderline"/>
          <w:highlight w:val="cyan"/>
        </w:rPr>
        <w:t>Roberts</w:t>
      </w:r>
      <w:r w:rsidRPr="0078459C">
        <w:rPr>
          <w:sz w:val="16"/>
        </w:rPr>
        <w:t xml:space="preserve"> has </w:t>
      </w:r>
      <w:r w:rsidRPr="00205033">
        <w:rPr>
          <w:rStyle w:val="StyleUnderline"/>
          <w:highlight w:val="cyan"/>
        </w:rPr>
        <w:t>advanced</w:t>
      </w:r>
      <w:r w:rsidRPr="0078459C">
        <w:rPr>
          <w:rStyle w:val="StyleUnderline"/>
        </w:rPr>
        <w:t xml:space="preserve"> a </w:t>
      </w:r>
      <w:r w:rsidRPr="0078459C">
        <w:rPr>
          <w:rStyle w:val="Emphasis"/>
        </w:rPr>
        <w:t xml:space="preserve">partisan </w:t>
      </w:r>
      <w:r w:rsidRPr="00205033">
        <w:rPr>
          <w:rStyle w:val="Emphasis"/>
          <w:highlight w:val="cyan"/>
        </w:rPr>
        <w:t>agenda</w:t>
      </w:r>
      <w:r w:rsidRPr="00205033">
        <w:rPr>
          <w:rStyle w:val="StyleUnderline"/>
          <w:highlight w:val="cyan"/>
        </w:rPr>
        <w:t xml:space="preserve"> under</w:t>
      </w:r>
      <w:r w:rsidRPr="0078459C">
        <w:rPr>
          <w:rStyle w:val="StyleUnderline"/>
        </w:rPr>
        <w:t xml:space="preserve"> </w:t>
      </w:r>
      <w:r w:rsidRPr="0078459C">
        <w:rPr>
          <w:rStyle w:val="Emphasis"/>
        </w:rPr>
        <w:t xml:space="preserve">the </w:t>
      </w:r>
      <w:r w:rsidRPr="00205033">
        <w:rPr>
          <w:rStyle w:val="Emphasis"/>
          <w:highlight w:val="cyan"/>
        </w:rPr>
        <w:t>guise</w:t>
      </w:r>
      <w:r w:rsidRPr="0078459C">
        <w:rPr>
          <w:rStyle w:val="Emphasis"/>
        </w:rPr>
        <w:t xml:space="preserve"> of reasonableness</w:t>
      </w:r>
      <w:r w:rsidRPr="0078459C">
        <w:rPr>
          <w:sz w:val="16"/>
        </w:rPr>
        <w:t xml:space="preserve"> by transforming easy questions into opportunities </w:t>
      </w:r>
      <w:r w:rsidRPr="00205033">
        <w:rPr>
          <w:rStyle w:val="StyleUnderline"/>
          <w:highlight w:val="cyan"/>
        </w:rPr>
        <w:t>to sabotage democracy</w:t>
      </w:r>
      <w:r w:rsidRPr="0078459C">
        <w:rPr>
          <w:sz w:val="16"/>
        </w:rPr>
        <w:t xml:space="preserve"> and narrow Congress’s ability to protect the public.</w:t>
      </w:r>
    </w:p>
    <w:p w:rsidRPr="00205033" w:rsidR="001935B3" w:rsidP="001935B3" w:rsidRDefault="001935B3" w14:paraId="7A242678" w14:textId="77777777">
      <w:pPr>
        <w:rPr>
          <w:rStyle w:val="StyleUnderline"/>
        </w:rPr>
      </w:pPr>
      <w:r w:rsidRPr="00205033">
        <w:rPr>
          <w:rStyle w:val="StyleUnderline"/>
        </w:rPr>
        <w:t>PARTISAN DISREGARD FOR PRECEDENT</w:t>
      </w:r>
    </w:p>
    <w:p w:rsidRPr="0078459C" w:rsidR="001935B3" w:rsidP="001935B3" w:rsidRDefault="001935B3" w14:paraId="57E4CAC5" w14:textId="77777777">
      <w:pPr>
        <w:ind w:left="720"/>
        <w:rPr>
          <w:sz w:val="16"/>
        </w:rPr>
      </w:pPr>
      <w:r w:rsidRPr="0078459C">
        <w:rPr>
          <w:rFonts w:ascii="Cambria Math" w:hAnsi="Cambria Math" w:cs="Cambria Math"/>
          <w:sz w:val="16"/>
        </w:rPr>
        <w:t>⊲</w:t>
      </w:r>
      <w:r w:rsidRPr="0078459C">
        <w:rPr>
          <w:sz w:val="16"/>
        </w:rPr>
        <w:t xml:space="preserve"> During his 2005 confirmation hearings, Roberts emphasized his respect for precedent, affirmed that flaws in precedent are “not enough…to justify revisiting it,” and underscored “the values of respect for precedent, evenhandedness, predictability, stability.”</w:t>
      </w:r>
    </w:p>
    <w:p w:rsidRPr="0078459C" w:rsidR="001935B3" w:rsidP="001935B3" w:rsidRDefault="001935B3" w14:paraId="7F43C719" w14:textId="77777777">
      <w:pPr>
        <w:ind w:left="720"/>
        <w:rPr>
          <w:sz w:val="16"/>
        </w:rPr>
      </w:pPr>
      <w:r w:rsidRPr="0078459C">
        <w:rPr>
          <w:rFonts w:ascii="Cambria Math" w:hAnsi="Cambria Math" w:cs="Cambria Math"/>
          <w:sz w:val="16"/>
        </w:rPr>
        <w:t>⊲</w:t>
      </w:r>
      <w:r w:rsidRPr="0078459C">
        <w:rPr>
          <w:sz w:val="16"/>
        </w:rPr>
        <w:t xml:space="preserve"> </w:t>
      </w:r>
      <w:r w:rsidRPr="0078459C">
        <w:rPr>
          <w:rStyle w:val="StyleUnderline"/>
        </w:rPr>
        <w:t xml:space="preserve">Roberts’s frequent </w:t>
      </w:r>
      <w:r w:rsidRPr="00205033">
        <w:rPr>
          <w:rStyle w:val="StyleUnderline"/>
          <w:highlight w:val="cyan"/>
        </w:rPr>
        <w:t>votes</w:t>
      </w:r>
      <w:r w:rsidRPr="0078459C">
        <w:rPr>
          <w:rStyle w:val="StyleUnderline"/>
        </w:rPr>
        <w:t xml:space="preserve"> to overturn precedent</w:t>
      </w:r>
      <w:r w:rsidRPr="0078459C">
        <w:rPr>
          <w:sz w:val="16"/>
        </w:rPr>
        <w:t xml:space="preserve">, however, </w:t>
      </w:r>
      <w:r w:rsidRPr="00205033">
        <w:rPr>
          <w:rStyle w:val="StyleUnderline"/>
          <w:highlight w:val="cyan"/>
        </w:rPr>
        <w:t>are</w:t>
      </w:r>
      <w:r w:rsidRPr="0078459C">
        <w:rPr>
          <w:rStyle w:val="StyleUnderline"/>
        </w:rPr>
        <w:t xml:space="preserve"> </w:t>
      </w:r>
      <w:r w:rsidRPr="0078459C">
        <w:rPr>
          <w:rStyle w:val="Emphasis"/>
        </w:rPr>
        <w:t xml:space="preserve">wholly </w:t>
      </w:r>
      <w:r w:rsidRPr="00205033">
        <w:rPr>
          <w:rStyle w:val="Emphasis"/>
          <w:highlight w:val="cyan"/>
        </w:rPr>
        <w:t>inconsistent</w:t>
      </w:r>
      <w:r w:rsidRPr="00205033">
        <w:rPr>
          <w:rStyle w:val="StyleUnderline"/>
          <w:highlight w:val="cyan"/>
        </w:rPr>
        <w:t xml:space="preserve"> with</w:t>
      </w:r>
      <w:r w:rsidRPr="0078459C">
        <w:rPr>
          <w:rStyle w:val="StyleUnderline"/>
        </w:rPr>
        <w:t xml:space="preserve"> his </w:t>
      </w:r>
      <w:r w:rsidRPr="00205033">
        <w:rPr>
          <w:rStyle w:val="StyleUnderline"/>
          <w:highlight w:val="cyan"/>
        </w:rPr>
        <w:t>testimony</w:t>
      </w:r>
      <w:r w:rsidRPr="0078459C">
        <w:rPr>
          <w:rStyle w:val="StyleUnderline"/>
        </w:rPr>
        <w:t xml:space="preserve"> at </w:t>
      </w:r>
      <w:r w:rsidRPr="00205033">
        <w:rPr>
          <w:rStyle w:val="StyleUnderline"/>
        </w:rPr>
        <w:t>his confirmation hearing</w:t>
      </w:r>
      <w:r w:rsidRPr="0078459C">
        <w:rPr>
          <w:rStyle w:val="StyleUnderline"/>
        </w:rPr>
        <w:t xml:space="preserve"> that </w:t>
      </w:r>
      <w:r w:rsidRPr="00205033">
        <w:rPr>
          <w:rStyle w:val="StyleUnderline"/>
          <w:highlight w:val="cyan"/>
        </w:rPr>
        <w:t>he would respect</w:t>
      </w:r>
      <w:r w:rsidRPr="0078459C">
        <w:rPr>
          <w:rStyle w:val="StyleUnderline"/>
        </w:rPr>
        <w:t xml:space="preserve"> </w:t>
      </w:r>
      <w:r w:rsidRPr="0078459C">
        <w:rPr>
          <w:rStyle w:val="Emphasis"/>
        </w:rPr>
        <w:t xml:space="preserve">past Supreme Court </w:t>
      </w:r>
      <w:r w:rsidRPr="00205033">
        <w:rPr>
          <w:rStyle w:val="Emphasis"/>
          <w:highlight w:val="cyan"/>
        </w:rPr>
        <w:t>rulings</w:t>
      </w:r>
      <w:r w:rsidRPr="0078459C">
        <w:rPr>
          <w:sz w:val="16"/>
        </w:rPr>
        <w:t>.</w:t>
      </w:r>
    </w:p>
    <w:p w:rsidRPr="0078459C" w:rsidR="001935B3" w:rsidP="001935B3" w:rsidRDefault="001935B3" w14:paraId="6639FA9F" w14:textId="77777777">
      <w:pPr>
        <w:ind w:left="720"/>
        <w:rPr>
          <w:sz w:val="16"/>
        </w:rPr>
      </w:pPr>
      <w:r w:rsidRPr="0078459C">
        <w:rPr>
          <w:rFonts w:ascii="Cambria Math" w:hAnsi="Cambria Math" w:cs="Cambria Math"/>
          <w:sz w:val="16"/>
        </w:rPr>
        <w:t>⊲</w:t>
      </w:r>
      <w:r w:rsidRPr="0078459C">
        <w:rPr>
          <w:sz w:val="16"/>
        </w:rPr>
        <w:t xml:space="preserve"> During his 14 years as Chief Justice, </w:t>
      </w:r>
      <w:r w:rsidRPr="0078459C">
        <w:rPr>
          <w:rStyle w:val="StyleUnderline"/>
        </w:rPr>
        <w:t xml:space="preserve">Roberts presided over </w:t>
      </w:r>
      <w:r w:rsidRPr="0078459C">
        <w:rPr>
          <w:rStyle w:val="Emphasis"/>
        </w:rPr>
        <w:t>21 precedent-overturning cases</w:t>
      </w:r>
      <w:r w:rsidRPr="0078459C">
        <w:rPr>
          <w:rStyle w:val="StyleUnderline"/>
        </w:rPr>
        <w:t xml:space="preserve"> and voted to overturn precedent in 17 of them (81%)</w:t>
      </w:r>
      <w:r w:rsidRPr="0078459C">
        <w:rPr>
          <w:sz w:val="16"/>
        </w:rPr>
        <w:t>, making him the second most frequent member of the majority in precedent-overturning cases.</w:t>
      </w:r>
    </w:p>
    <w:p w:rsidRPr="0026319F" w:rsidR="001935B3" w:rsidP="0026319F" w:rsidRDefault="001935B3" w14:paraId="21DA8830" w14:textId="2069DA6B">
      <w:pPr>
        <w:ind w:left="720"/>
        <w:rPr>
          <w:sz w:val="16"/>
        </w:rPr>
      </w:pPr>
      <w:r w:rsidRPr="0078459C">
        <w:rPr>
          <w:rFonts w:ascii="Cambria Math" w:hAnsi="Cambria Math" w:cs="Cambria Math"/>
          <w:sz w:val="16"/>
        </w:rPr>
        <w:t>⊲</w:t>
      </w:r>
      <w:r w:rsidRPr="0078459C">
        <w:rPr>
          <w:sz w:val="16"/>
        </w:rPr>
        <w:t xml:space="preserve"> </w:t>
      </w:r>
      <w:r w:rsidRPr="00205033">
        <w:rPr>
          <w:rStyle w:val="StyleUnderline"/>
        </w:rPr>
        <w:t>Roberts’s</w:t>
      </w:r>
      <w:r w:rsidRPr="0078459C">
        <w:rPr>
          <w:rStyle w:val="StyleUnderline"/>
        </w:rPr>
        <w:t xml:space="preserve"> voting </w:t>
      </w:r>
      <w:r w:rsidRPr="00205033">
        <w:rPr>
          <w:rStyle w:val="StyleUnderline"/>
          <w:highlight w:val="cyan"/>
        </w:rPr>
        <w:t>record in</w:t>
      </w:r>
      <w:r w:rsidRPr="0078459C">
        <w:rPr>
          <w:rStyle w:val="StyleUnderline"/>
        </w:rPr>
        <w:t xml:space="preserve"> precedent-</w:t>
      </w:r>
      <w:r w:rsidRPr="00205033">
        <w:rPr>
          <w:rStyle w:val="StyleUnderline"/>
          <w:highlight w:val="cyan"/>
        </w:rPr>
        <w:t>overturning cases is</w:t>
      </w:r>
      <w:r w:rsidRPr="0078459C">
        <w:rPr>
          <w:rStyle w:val="StyleUnderline"/>
        </w:rPr>
        <w:t xml:space="preserve"> among </w:t>
      </w:r>
      <w:r w:rsidRPr="00205033">
        <w:rPr>
          <w:rStyle w:val="Emphasis"/>
          <w:highlight w:val="cyan"/>
        </w:rPr>
        <w:t>the most partisan</w:t>
      </w:r>
      <w:r w:rsidRPr="0078459C">
        <w:rPr>
          <w:rStyle w:val="Emphasis"/>
        </w:rPr>
        <w:t xml:space="preserve"> of any justice in the modern era</w:t>
      </w:r>
      <w:r w:rsidRPr="0078459C">
        <w:rPr>
          <w:rStyle w:val="StyleUnderline"/>
        </w:rPr>
        <w:t xml:space="preserve">. In 15 precedent-overturning cases </w:t>
      </w:r>
      <w:r w:rsidRPr="0078459C">
        <w:rPr>
          <w:sz w:val="16"/>
        </w:rPr>
        <w:t xml:space="preserve">with partisan implications, </w:t>
      </w:r>
      <w:r w:rsidRPr="00205033">
        <w:rPr>
          <w:rStyle w:val="StyleUnderline"/>
          <w:highlight w:val="cyan"/>
        </w:rPr>
        <w:t>he voted</w:t>
      </w:r>
      <w:r w:rsidRPr="0078459C">
        <w:rPr>
          <w:sz w:val="16"/>
        </w:rPr>
        <w:t xml:space="preserve"> for </w:t>
      </w:r>
      <w:r w:rsidRPr="00205033">
        <w:rPr>
          <w:rStyle w:val="StyleUnderline"/>
          <w:highlight w:val="cyan"/>
        </w:rPr>
        <w:t>conservative</w:t>
      </w:r>
      <w:r w:rsidRPr="0078459C">
        <w:rPr>
          <w:sz w:val="16"/>
        </w:rPr>
        <w:t xml:space="preserve"> outcomes 14 times (</w:t>
      </w:r>
      <w:r w:rsidRPr="00205033">
        <w:rPr>
          <w:rStyle w:val="StyleUnderline"/>
          <w:highlight w:val="cyan"/>
        </w:rPr>
        <w:t>93%</w:t>
      </w:r>
      <w:r w:rsidRPr="0078459C">
        <w:rPr>
          <w:sz w:val="16"/>
        </w:rPr>
        <w:t>). He is one of only ten justices since 1946 to support 100% of decisions overturning precedent that led to conservative outcomes.</w:t>
      </w:r>
    </w:p>
    <w:p w:rsidR="001935B3" w:rsidP="001935B3" w:rsidRDefault="001935B3" w14:paraId="5310C401" w14:textId="77777777">
      <w:pPr>
        <w:pStyle w:val="Heading4"/>
      </w:pPr>
      <w:r>
        <w:t xml:space="preserve">He’s not a swing vote – Gorsuch is </w:t>
      </w:r>
      <w:r>
        <w:rPr>
          <w:u w:val="single"/>
        </w:rPr>
        <w:t>more liberal</w:t>
      </w:r>
      <w:r>
        <w:t xml:space="preserve"> than he is.</w:t>
      </w:r>
    </w:p>
    <w:p w:rsidRPr="001935B3" w:rsidR="001935B3" w:rsidP="001935B3" w:rsidRDefault="001935B3" w14:paraId="453C418A" w14:textId="77777777">
      <w:r w:rsidRPr="0078459C">
        <w:rPr>
          <w:rStyle w:val="Style13ptBold"/>
        </w:rPr>
        <w:t>Belkin &amp; McElwee 19</w:t>
      </w:r>
      <w:r>
        <w:t xml:space="preserve"> – Aaron Belkin, Political Science Professor at San Francisco State University, director of Take Back the Court. Sean McElwee is director of research and polling at Take Back the Court and co-founder of Data for Progress. [Chief Justice Roberts is Not a Moderate, October 2019, Take Back the Court, https://static1.squarespace.com/static/5ce33e8da6bbec0001ea9543/t/5d98d1c2a141d425ee063bcf/1570296259377/Chief+Justice+Roberts+Is+Not+A+Moderate.pdf]//BPS</w:t>
      </w:r>
    </w:p>
    <w:p w:rsidRPr="001935B3" w:rsidR="001935B3" w:rsidP="001935B3" w:rsidRDefault="001935B3" w14:paraId="33AB298B" w14:textId="77777777">
      <w:pPr>
        <w:rPr>
          <w:sz w:val="16"/>
        </w:rPr>
      </w:pPr>
      <w:r w:rsidRPr="001935B3">
        <w:rPr>
          <w:sz w:val="16"/>
        </w:rPr>
        <w:t>CHIEF JUSTICE JOHN ROBERTS IS NOT A MODERATE</w:t>
      </w:r>
    </w:p>
    <w:p w:rsidRPr="001935B3" w:rsidR="001935B3" w:rsidP="001935B3" w:rsidRDefault="001935B3" w14:paraId="48658E3D" w14:textId="77777777">
      <w:pPr>
        <w:rPr>
          <w:sz w:val="16"/>
        </w:rPr>
      </w:pPr>
      <w:r w:rsidRPr="001935B3">
        <w:rPr>
          <w:sz w:val="16"/>
        </w:rPr>
        <w:t xml:space="preserve">Some perceive Chief Justice Roberts as a </w:t>
      </w:r>
      <w:r w:rsidRPr="001935B3">
        <w:rPr>
          <w:rStyle w:val="StyleUnderline"/>
        </w:rPr>
        <w:t>moderate</w:t>
      </w:r>
      <w:r w:rsidRPr="001935B3">
        <w:rPr>
          <w:sz w:val="16"/>
        </w:rPr>
        <w:t xml:space="preserve"> member of the Supreme Court, but this reputation </w:t>
      </w:r>
      <w:r w:rsidRPr="001935B3">
        <w:rPr>
          <w:rStyle w:val="StyleUnderline"/>
        </w:rPr>
        <w:t>is not warranted</w:t>
      </w:r>
      <w:r w:rsidRPr="001935B3">
        <w:rPr>
          <w:sz w:val="16"/>
        </w:rPr>
        <w:t xml:space="preserve"> by his judicial record. Original data, never before reported, reveal that Roberts is neither a moderate nor a swing vote, that he has been one of the most conservative justices since joining the Supreme Court in 2005, and that there is almost no partisan difference distinguishing Justices Roberts, Gorsuch, Alito, Roberts, and Scalia. 1</w:t>
      </w:r>
    </w:p>
    <w:p w:rsidRPr="001935B3" w:rsidR="001935B3" w:rsidP="001935B3" w:rsidRDefault="001935B3" w14:paraId="7B0EA4B4" w14:textId="77777777">
      <w:pPr>
        <w:rPr>
          <w:sz w:val="16"/>
        </w:rPr>
      </w:pPr>
      <w:r w:rsidRPr="001935B3">
        <w:rPr>
          <w:sz w:val="16"/>
        </w:rPr>
        <w:t xml:space="preserve">Throughout his career, Roberts has almost always sided with the most conservative of his colleagues in 5-4 decisions, rarely voting with moderates or liberals. He almost always assigns 5-4 decisions to conservative colleagues or to himself and almost never assigns them to liberals. </w:t>
      </w:r>
      <w:r w:rsidRPr="001935B3">
        <w:rPr>
          <w:rStyle w:val="StyleUnderline"/>
        </w:rPr>
        <w:t xml:space="preserve">Even in </w:t>
      </w:r>
      <w:r w:rsidRPr="001935B3">
        <w:rPr>
          <w:rStyle w:val="Emphasis"/>
        </w:rPr>
        <w:t>the small number of decisions</w:t>
      </w:r>
      <w:r w:rsidRPr="001935B3">
        <w:rPr>
          <w:rStyle w:val="StyleUnderline"/>
        </w:rPr>
        <w:t xml:space="preserve"> that sustain his </w:t>
      </w:r>
      <w:r w:rsidRPr="001935B3">
        <w:rPr>
          <w:rStyle w:val="Emphasis"/>
        </w:rPr>
        <w:t>reputation for moderation</w:t>
      </w:r>
      <w:r w:rsidRPr="001935B3">
        <w:rPr>
          <w:rStyle w:val="StyleUnderline"/>
        </w:rPr>
        <w:t>, Roberts</w:t>
      </w:r>
      <w:r w:rsidRPr="001935B3">
        <w:rPr>
          <w:sz w:val="16"/>
        </w:rPr>
        <w:t xml:space="preserve"> has </w:t>
      </w:r>
      <w:r w:rsidRPr="001935B3">
        <w:rPr>
          <w:rStyle w:val="StyleUnderline"/>
        </w:rPr>
        <w:t xml:space="preserve">advanced </w:t>
      </w:r>
      <w:r w:rsidRPr="001935B3">
        <w:rPr>
          <w:rStyle w:val="Emphasis"/>
        </w:rPr>
        <w:t>a partisan agenda</w:t>
      </w:r>
      <w:r w:rsidRPr="001935B3">
        <w:rPr>
          <w:sz w:val="16"/>
        </w:rPr>
        <w:t xml:space="preserve"> under the guise of reasonableness </w:t>
      </w:r>
      <w:r w:rsidRPr="001935B3">
        <w:rPr>
          <w:rStyle w:val="StyleUnderline"/>
        </w:rPr>
        <w:t xml:space="preserve">by transforming </w:t>
      </w:r>
      <w:r w:rsidRPr="001935B3">
        <w:rPr>
          <w:rStyle w:val="Emphasis"/>
        </w:rPr>
        <w:t>easy constitutional questions</w:t>
      </w:r>
      <w:r w:rsidRPr="001935B3">
        <w:rPr>
          <w:rStyle w:val="StyleUnderline"/>
        </w:rPr>
        <w:t xml:space="preserve"> into </w:t>
      </w:r>
      <w:r w:rsidRPr="001935B3">
        <w:rPr>
          <w:rStyle w:val="Emphasis"/>
        </w:rPr>
        <w:t>new opportunities</w:t>
      </w:r>
      <w:r w:rsidRPr="001935B3">
        <w:rPr>
          <w:rStyle w:val="StyleUnderline"/>
        </w:rPr>
        <w:t xml:space="preserve"> for narrowing protections for the neediest Americans</w:t>
      </w:r>
      <w:r w:rsidRPr="001935B3">
        <w:rPr>
          <w:sz w:val="16"/>
        </w:rPr>
        <w:t>.</w:t>
      </w:r>
    </w:p>
    <w:p w:rsidRPr="001935B3" w:rsidR="001935B3" w:rsidP="001935B3" w:rsidRDefault="001935B3" w14:paraId="7BD198D4" w14:textId="77777777">
      <w:pPr>
        <w:rPr>
          <w:sz w:val="16"/>
        </w:rPr>
      </w:pPr>
      <w:r w:rsidRPr="001935B3">
        <w:rPr>
          <w:sz w:val="16"/>
        </w:rPr>
        <w:t>CONSERVATIVE VOTING DURING THE 2018 TERM</w:t>
      </w:r>
    </w:p>
    <w:p w:rsidRPr="001935B3" w:rsidR="001935B3" w:rsidP="001935B3" w:rsidRDefault="001935B3" w14:paraId="32E0FE91" w14:textId="77777777">
      <w:pPr>
        <w:rPr>
          <w:sz w:val="16"/>
        </w:rPr>
      </w:pPr>
      <w:r w:rsidRPr="001935B3">
        <w:rPr>
          <w:sz w:val="16"/>
        </w:rPr>
        <w:t xml:space="preserve">After Justice Kennedy retired at the end of the 2017 Supreme Court term, observers expected that Chief Justice Roberts would take his place as the Court’s swing justice. While Kennedy had sided with liberal justices in a handful of important 5-4 decisions, </w:t>
      </w:r>
      <w:r w:rsidRPr="001935B3">
        <w:rPr>
          <w:rStyle w:val="StyleUnderline"/>
        </w:rPr>
        <w:t>the expectation</w:t>
      </w:r>
      <w:r w:rsidRPr="001935B3">
        <w:rPr>
          <w:sz w:val="16"/>
        </w:rPr>
        <w:t xml:space="preserve"> that </w:t>
      </w:r>
      <w:r w:rsidRPr="001935B3">
        <w:rPr>
          <w:rStyle w:val="StyleUnderline"/>
        </w:rPr>
        <w:t xml:space="preserve">Roberts would become a swing justice was not confirmed by </w:t>
      </w:r>
      <w:r w:rsidRPr="001935B3">
        <w:rPr>
          <w:rStyle w:val="Emphasis"/>
        </w:rPr>
        <w:t>his subsequent voting behavior</w:t>
      </w:r>
      <w:r w:rsidRPr="001935B3">
        <w:rPr>
          <w:sz w:val="16"/>
        </w:rPr>
        <w:t xml:space="preserve">. The following graph, which shows Roberts’s alignment with colleagues in 5-4 decisions during the 2018 term, indicates that </w:t>
      </w:r>
      <w:r w:rsidRPr="001935B3">
        <w:rPr>
          <w:rStyle w:val="StyleUnderline"/>
        </w:rPr>
        <w:t xml:space="preserve">his was </w:t>
      </w:r>
      <w:r w:rsidRPr="001935B3">
        <w:rPr>
          <w:rStyle w:val="Emphasis"/>
        </w:rPr>
        <w:t>almost never</w:t>
      </w:r>
      <w:r w:rsidRPr="001935B3">
        <w:rPr>
          <w:rStyle w:val="StyleUnderline"/>
        </w:rPr>
        <w:t xml:space="preserve"> a swing vote</w:t>
      </w:r>
      <w:r w:rsidRPr="001935B3">
        <w:rPr>
          <w:sz w:val="16"/>
        </w:rPr>
        <w:t xml:space="preserve">, and that </w:t>
      </w:r>
      <w:r w:rsidRPr="001935B3">
        <w:rPr>
          <w:rStyle w:val="StyleUnderline"/>
        </w:rPr>
        <w:t xml:space="preserve">his decisions were </w:t>
      </w:r>
      <w:r w:rsidRPr="001935B3">
        <w:rPr>
          <w:rStyle w:val="Emphasis"/>
        </w:rPr>
        <w:t>virtually indistinguishable</w:t>
      </w:r>
      <w:r w:rsidRPr="001935B3">
        <w:rPr>
          <w:rStyle w:val="StyleUnderline"/>
        </w:rPr>
        <w:t xml:space="preserve"> from</w:t>
      </w:r>
      <w:r w:rsidRPr="001935B3">
        <w:rPr>
          <w:sz w:val="16"/>
        </w:rPr>
        <w:t xml:space="preserve"> those of the </w:t>
      </w:r>
      <w:r w:rsidRPr="001935B3">
        <w:rPr>
          <w:rStyle w:val="StyleUnderline"/>
        </w:rPr>
        <w:t xml:space="preserve">other justices considered </w:t>
      </w:r>
      <w:r w:rsidRPr="001935B3">
        <w:rPr>
          <w:rStyle w:val="Emphasis"/>
        </w:rPr>
        <w:t>most conservative</w:t>
      </w:r>
      <w:r w:rsidRPr="001935B3">
        <w:rPr>
          <w:sz w:val="16"/>
        </w:rPr>
        <w:t xml:space="preserve">. </w:t>
      </w:r>
    </w:p>
    <w:p w:rsidRPr="001935B3" w:rsidR="001935B3" w:rsidP="001935B3" w:rsidRDefault="001935B3" w14:paraId="7C92DCC2" w14:textId="77777777">
      <w:pPr>
        <w:rPr>
          <w:sz w:val="16"/>
        </w:rPr>
      </w:pPr>
      <w:r w:rsidRPr="001935B3">
        <w:rPr>
          <w:noProof/>
          <w:sz w:val="16"/>
        </w:rPr>
        <w:drawing>
          <wp:inline distT="0" distB="0" distL="0" distR="0" wp14:anchorId="0CAEA52A" wp14:editId="2302FBF3">
            <wp:extent cx="4072270" cy="2270763"/>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085106" cy="2277921"/>
                    </a:xfrm>
                    <a:prstGeom prst="rect">
                      <a:avLst/>
                    </a:prstGeom>
                  </pic:spPr>
                </pic:pic>
              </a:graphicData>
            </a:graphic>
          </wp:inline>
        </w:drawing>
      </w:r>
    </w:p>
    <w:p w:rsidRPr="001935B3" w:rsidR="001935B3" w:rsidP="001935B3" w:rsidRDefault="001935B3" w14:paraId="292C07BF" w14:textId="77777777">
      <w:pPr>
        <w:rPr>
          <w:sz w:val="16"/>
        </w:rPr>
      </w:pPr>
      <w:r w:rsidRPr="001935B3">
        <w:rPr>
          <w:sz w:val="16"/>
        </w:rPr>
        <w:t xml:space="preserve">During the 2018 term, Justice Roberts aligned with Justice Kavanaugh in 89% of 5-4 decisions, Justice Alito in 85% of such decisions, and Justice Thomas in 80%. In contrast, he aligned with Justices Ginsburg and Breyer in 15% of 5-4 decisions and with Justices Kagan and Sotomayor in 10% of such decisions. During the 2018 term, </w:t>
      </w:r>
      <w:r w:rsidRPr="001935B3">
        <w:rPr>
          <w:rStyle w:val="StyleUnderline"/>
        </w:rPr>
        <w:t xml:space="preserve">Roberts was </w:t>
      </w:r>
      <w:r w:rsidRPr="001935B3">
        <w:rPr>
          <w:rStyle w:val="Emphasis"/>
        </w:rPr>
        <w:t>the pivotal swing vote</w:t>
      </w:r>
      <w:r w:rsidRPr="001935B3">
        <w:rPr>
          <w:rStyle w:val="StyleUnderline"/>
        </w:rPr>
        <w:t xml:space="preserve"> siding with liberal justices in just </w:t>
      </w:r>
      <w:r w:rsidRPr="001935B3">
        <w:rPr>
          <w:rStyle w:val="Emphasis"/>
        </w:rPr>
        <w:t>two split decisions</w:t>
      </w:r>
      <w:r w:rsidRPr="001935B3">
        <w:rPr>
          <w:rStyle w:val="StyleUnderline"/>
        </w:rPr>
        <w:t xml:space="preserve">, </w:t>
      </w:r>
      <w:r w:rsidRPr="001935B3">
        <w:rPr>
          <w:rStyle w:val="Emphasis"/>
        </w:rPr>
        <w:t>two fewer</w:t>
      </w:r>
      <w:r w:rsidRPr="001935B3">
        <w:rPr>
          <w:rStyle w:val="StyleUnderline"/>
        </w:rPr>
        <w:t xml:space="preserve"> than</w:t>
      </w:r>
      <w:r w:rsidRPr="001935B3">
        <w:rPr>
          <w:sz w:val="16"/>
        </w:rPr>
        <w:t xml:space="preserve"> Justice </w:t>
      </w:r>
      <w:proofErr w:type="spellStart"/>
      <w:r w:rsidRPr="001935B3">
        <w:rPr>
          <w:rStyle w:val="StyleUnderline"/>
        </w:rPr>
        <w:t>Gorsuch</w:t>
      </w:r>
      <w:r w:rsidRPr="001935B3">
        <w:rPr>
          <w:sz w:val="16"/>
        </w:rPr>
        <w:t>.2</w:t>
      </w:r>
      <w:proofErr w:type="spellEnd"/>
    </w:p>
    <w:p w:rsidRPr="001935B3" w:rsidR="001935B3" w:rsidP="001935B3" w:rsidRDefault="001935B3" w14:paraId="1931FB3D" w14:textId="77777777">
      <w:pPr>
        <w:rPr>
          <w:sz w:val="16"/>
        </w:rPr>
      </w:pPr>
      <w:r w:rsidRPr="001935B3">
        <w:rPr>
          <w:sz w:val="16"/>
        </w:rPr>
        <w:t xml:space="preserve">A key 5-4 decision at the end of the 2018 Supreme Court session reveals the depth of Justice Roberts’s conservativism. In </w:t>
      </w:r>
      <w:proofErr w:type="spellStart"/>
      <w:r w:rsidRPr="001935B3">
        <w:rPr>
          <w:sz w:val="16"/>
        </w:rPr>
        <w:t>Rucho</w:t>
      </w:r>
      <w:proofErr w:type="spellEnd"/>
      <w:r w:rsidRPr="001935B3">
        <w:rPr>
          <w:sz w:val="16"/>
        </w:rPr>
        <w:t xml:space="preserve"> v. Common Cause, a case examining partisan gerrymandering, Roberts foreclosed the possibility of federal courts intervening to rectify unconstitutionally drawn voting districts, even when they recognize that the districts are unconstitutional. </w:t>
      </w:r>
      <w:r w:rsidRPr="001935B3">
        <w:rPr>
          <w:rStyle w:val="StyleUnderline"/>
        </w:rPr>
        <w:t>His</w:t>
      </w:r>
      <w:r w:rsidRPr="001935B3">
        <w:rPr>
          <w:sz w:val="16"/>
        </w:rPr>
        <w:t xml:space="preserve"> decision underscores how the language of </w:t>
      </w:r>
      <w:r w:rsidRPr="001935B3">
        <w:rPr>
          <w:rStyle w:val="Emphasis"/>
        </w:rPr>
        <w:t>judicial modesty</w:t>
      </w:r>
      <w:r w:rsidRPr="001935B3">
        <w:rPr>
          <w:rStyle w:val="StyleUnderline"/>
        </w:rPr>
        <w:t xml:space="preserve"> can disguise </w:t>
      </w:r>
      <w:r w:rsidRPr="001935B3">
        <w:rPr>
          <w:rStyle w:val="Emphasis"/>
        </w:rPr>
        <w:t xml:space="preserve">a conservative </w:t>
      </w:r>
      <w:r w:rsidRPr="001935B3">
        <w:rPr>
          <w:rStyle w:val="StyleUnderline"/>
        </w:rPr>
        <w:t xml:space="preserve">result that advantages </w:t>
      </w:r>
      <w:r w:rsidRPr="001935B3">
        <w:rPr>
          <w:rStyle w:val="Emphasis"/>
        </w:rPr>
        <w:t>the Republican party</w:t>
      </w:r>
      <w:r w:rsidRPr="001935B3">
        <w:rPr>
          <w:sz w:val="16"/>
        </w:rPr>
        <w:t>. Roberts wrote,</w:t>
      </w:r>
    </w:p>
    <w:p w:rsidRPr="001935B3" w:rsidR="001935B3" w:rsidP="001935B3" w:rsidRDefault="001935B3" w14:paraId="2D800643" w14:textId="77777777">
      <w:pPr>
        <w:ind w:left="720"/>
        <w:rPr>
          <w:sz w:val="16"/>
        </w:rPr>
      </w:pPr>
      <w:r w:rsidRPr="001935B3">
        <w:rPr>
          <w:sz w:val="16"/>
        </w:rPr>
        <w:t>“Excessive partisanship in districting leads to results that reasonably seem unjust. But the fact that such gerrymandering is ‘incompatible with democratic principles,’ Arizona State Legislature, 576 U. S., at ___ (slip op., at 1), does not mean that the solution lies with the federal judiciary. We conclude that partisan gerrymandering claims present political questions beyond the reach of the federal courts.”</w:t>
      </w:r>
    </w:p>
    <w:p w:rsidRPr="001935B3" w:rsidR="001935B3" w:rsidP="001935B3" w:rsidRDefault="001935B3" w14:paraId="237D0D89" w14:textId="77777777">
      <w:pPr>
        <w:rPr>
          <w:sz w:val="16"/>
        </w:rPr>
      </w:pPr>
      <w:r w:rsidRPr="001935B3">
        <w:rPr>
          <w:sz w:val="16"/>
        </w:rPr>
        <w:t xml:space="preserve">This decision, which was joined by the Court’s other conservative justices, prompted a vociferous dissent by Justice Kagan and her liberal colleagues. Kagan wrote that, “[f]or the first time ever, this Court refuses to remedy a constitutional violation because it thinks the task beyond judicial capabilities.” </w:t>
      </w:r>
    </w:p>
    <w:p w:rsidRPr="001935B3" w:rsidR="001935B3" w:rsidP="001935B3" w:rsidRDefault="001935B3" w14:paraId="0F7D0867" w14:textId="77777777">
      <w:pPr>
        <w:rPr>
          <w:rStyle w:val="StyleUnderline"/>
        </w:rPr>
      </w:pPr>
      <w:r w:rsidRPr="001935B3">
        <w:rPr>
          <w:rStyle w:val="StyleUnderline"/>
        </w:rPr>
        <w:t>ROBERTS = THOMAS = SCALIA = ALITO = GORSUCH</w:t>
      </w:r>
    </w:p>
    <w:p w:rsidRPr="001935B3" w:rsidR="001935B3" w:rsidP="001935B3" w:rsidRDefault="001935B3" w14:paraId="4AB823C5" w14:textId="77777777">
      <w:pPr>
        <w:rPr>
          <w:sz w:val="16"/>
        </w:rPr>
      </w:pPr>
      <w:r w:rsidRPr="001935B3">
        <w:rPr>
          <w:sz w:val="16"/>
        </w:rPr>
        <w:t xml:space="preserve">Chief Justice Roberts joined the Supreme Court in 2005 after the death of the late Chief Justice Rehnquist. Since that time, he has voted in total of 241 5-4 split decisions. In 175 of such cases, Justices Scalia, Thomas, and Alito also participated. This conservative coalition voted with Roberts in more cases than any other set of justices. In 5-4 decisions, these four justices voted together either in the Court’s majority or dissent 75% of the </w:t>
      </w:r>
      <w:proofErr w:type="spellStart"/>
      <w:r w:rsidRPr="001935B3">
        <w:rPr>
          <w:sz w:val="16"/>
        </w:rPr>
        <w:t>time.3</w:t>
      </w:r>
      <w:proofErr w:type="spellEnd"/>
      <w:r w:rsidRPr="001935B3">
        <w:rPr>
          <w:sz w:val="16"/>
        </w:rPr>
        <w:t xml:space="preserve"> By comparison, Justices Roberts, Ginsburg, Breyer, and Sotomayor have voted in 158 5-4 decisions together since Sotomayor joined the Court in 2009. These justices were on the same side of such decisions just 8% of the time.</w:t>
      </w:r>
    </w:p>
    <w:p w:rsidRPr="001935B3" w:rsidR="001935B3" w:rsidP="001935B3" w:rsidRDefault="001935B3" w14:paraId="154119EE" w14:textId="77777777">
      <w:pPr>
        <w:rPr>
          <w:sz w:val="16"/>
        </w:rPr>
      </w:pPr>
      <w:r w:rsidRPr="001935B3">
        <w:rPr>
          <w:sz w:val="16"/>
        </w:rPr>
        <w:t xml:space="preserve">The following graph reports Justice Roberts’s agreement level with each of his colleagues in 5-4 decisions since 2005.4 Data indicate that throughout his career, </w:t>
      </w:r>
      <w:r w:rsidRPr="001935B3">
        <w:rPr>
          <w:rStyle w:val="StyleUnderline"/>
        </w:rPr>
        <w:t xml:space="preserve">the Chief Justice has </w:t>
      </w:r>
      <w:r w:rsidRPr="001935B3">
        <w:rPr>
          <w:rStyle w:val="Emphasis"/>
        </w:rPr>
        <w:t>almost always sided</w:t>
      </w:r>
      <w:r w:rsidRPr="001935B3">
        <w:rPr>
          <w:rStyle w:val="StyleUnderline"/>
        </w:rPr>
        <w:t xml:space="preserve"> with</w:t>
      </w:r>
      <w:r w:rsidRPr="001935B3">
        <w:rPr>
          <w:sz w:val="16"/>
        </w:rPr>
        <w:t xml:space="preserve"> the most </w:t>
      </w:r>
      <w:r w:rsidRPr="001935B3">
        <w:rPr>
          <w:rStyle w:val="StyleUnderline"/>
        </w:rPr>
        <w:t>conservative</w:t>
      </w:r>
      <w:r w:rsidRPr="001935B3">
        <w:rPr>
          <w:sz w:val="16"/>
        </w:rPr>
        <w:t xml:space="preserve"> of his </w:t>
      </w:r>
      <w:r w:rsidRPr="001935B3">
        <w:rPr>
          <w:rStyle w:val="StyleUnderline"/>
        </w:rPr>
        <w:t>colleagues</w:t>
      </w:r>
      <w:r w:rsidRPr="001935B3">
        <w:rPr>
          <w:sz w:val="16"/>
        </w:rPr>
        <w:t xml:space="preserve"> in such decisions: Justice Kavanaugh (89%); Justice Alito (88%); Justice Thomas (85%); Justice Scalia (84%). By contrast, </w:t>
      </w:r>
      <w:r w:rsidRPr="001935B3">
        <w:rPr>
          <w:rStyle w:val="Emphasis"/>
        </w:rPr>
        <w:t>his alignment frequency</w:t>
      </w:r>
      <w:r w:rsidRPr="001935B3">
        <w:rPr>
          <w:rStyle w:val="StyleUnderline"/>
        </w:rPr>
        <w:t xml:space="preserve"> with liberal justices is </w:t>
      </w:r>
      <w:r w:rsidRPr="001935B3">
        <w:rPr>
          <w:rStyle w:val="Emphasis"/>
        </w:rPr>
        <w:t>10% or less</w:t>
      </w:r>
      <w:r w:rsidRPr="001935B3">
        <w:rPr>
          <w:rStyle w:val="StyleUnderline"/>
        </w:rPr>
        <w:t xml:space="preserve"> with</w:t>
      </w:r>
      <w:r w:rsidRPr="001935B3">
        <w:rPr>
          <w:sz w:val="16"/>
        </w:rPr>
        <w:t xml:space="preserve"> Justices </w:t>
      </w:r>
      <w:r w:rsidRPr="001935B3">
        <w:rPr>
          <w:rStyle w:val="StyleUnderline"/>
        </w:rPr>
        <w:t>Kagan, Ginsburg, and Stevens</w:t>
      </w:r>
      <w:r w:rsidRPr="001935B3">
        <w:rPr>
          <w:sz w:val="16"/>
        </w:rPr>
        <w:t>.</w:t>
      </w:r>
    </w:p>
    <w:p w:rsidRPr="001935B3" w:rsidR="001935B3" w:rsidP="001935B3" w:rsidRDefault="001935B3" w14:paraId="7D8C7F5F" w14:textId="77777777">
      <w:pPr>
        <w:rPr>
          <w:sz w:val="16"/>
        </w:rPr>
      </w:pPr>
      <w:r w:rsidRPr="001935B3">
        <w:rPr>
          <w:sz w:val="16"/>
        </w:rPr>
        <w:t xml:space="preserve">Roberts’s steadfast conservatism is apparent from his individual voting record, not just his history of siding with his conservative colleagues in split decisions. One of the most widely-used Supreme Court data resources, the United States Supreme Court Database, codes each justice’s vote as conservative or liberal based primarily on the issue at stake and the partisan underpinnings of the </w:t>
      </w:r>
      <w:proofErr w:type="spellStart"/>
      <w:r w:rsidRPr="001935B3">
        <w:rPr>
          <w:sz w:val="16"/>
        </w:rPr>
        <w:t>case.5</w:t>
      </w:r>
      <w:proofErr w:type="spellEnd"/>
      <w:r w:rsidRPr="001935B3">
        <w:rPr>
          <w:sz w:val="16"/>
        </w:rPr>
        <w:t xml:space="preserve"> A vote supporting a person convicted or accused of a crime in a criminal case, for instance, is treated as liberal while a vote supporting the government is coded as conservative. Although this reductionist method of coding sacrifices some nuance, it provides a straightforward and consistent way to compare the justices’ votes across time.</w:t>
      </w:r>
    </w:p>
    <w:p w:rsidR="001935B3" w:rsidP="001935B3" w:rsidRDefault="001935B3" w14:paraId="11FF5D65" w14:textId="77777777">
      <w:pPr>
        <w:rPr>
          <w:sz w:val="16"/>
        </w:rPr>
      </w:pPr>
      <w:r w:rsidRPr="001935B3">
        <w:rPr>
          <w:noProof/>
          <w:sz w:val="16"/>
        </w:rPr>
        <w:drawing>
          <wp:inline distT="0" distB="0" distL="0" distR="0" wp14:anchorId="44885BE3" wp14:editId="3E39FFA9">
            <wp:extent cx="4433776" cy="2454923"/>
            <wp:effectExtent l="0" t="0" r="508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448357" cy="2462996"/>
                    </a:xfrm>
                    <a:prstGeom prst="rect">
                      <a:avLst/>
                    </a:prstGeom>
                  </pic:spPr>
                </pic:pic>
              </a:graphicData>
            </a:graphic>
          </wp:inline>
        </w:drawing>
      </w:r>
    </w:p>
    <w:p w:rsidR="001935B3" w:rsidRDefault="001935B3" w14:paraId="04FED1C9" w14:textId="77777777">
      <w:pPr>
        <w:rPr>
          <w:rFonts w:asciiTheme="minorHAnsi" w:hAnsiTheme="minorHAnsi" w:cstheme="minorBidi"/>
        </w:rPr>
      </w:pPr>
    </w:p>
    <w:p w:rsidRPr="001935B3" w:rsidR="001935B3" w:rsidP="001935B3" w:rsidRDefault="001935B3" w14:paraId="03B257F3" w14:textId="77777777">
      <w:pPr>
        <w:pStyle w:val="Heading3"/>
      </w:pPr>
      <w:r>
        <w:t>1AR – AT: ACA/Citizenship Examples</w:t>
      </w:r>
    </w:p>
    <w:p w:rsidRPr="001935B3" w:rsidR="001935B3" w:rsidP="001935B3" w:rsidRDefault="001935B3" w14:paraId="6BE4B05C" w14:textId="3C3D8A46">
      <w:pPr>
        <w:pStyle w:val="Heading4"/>
      </w:pPr>
      <w:r w:rsidRPr="0026319F">
        <w:rPr>
          <w:i/>
          <w:iCs w:val="0"/>
        </w:rPr>
        <w:t>Sebelius</w:t>
      </w:r>
      <w:r>
        <w:t xml:space="preserve"> and </w:t>
      </w:r>
      <w:r w:rsidR="0026319F">
        <w:t>Census decisions</w:t>
      </w:r>
      <w:r>
        <w:t xml:space="preserve"> are </w:t>
      </w:r>
      <w:r>
        <w:rPr>
          <w:u w:val="single"/>
        </w:rPr>
        <w:t>conservative</w:t>
      </w:r>
      <w:r>
        <w:t>, NOT liberal.</w:t>
      </w:r>
    </w:p>
    <w:p w:rsidR="001935B3" w:rsidP="001935B3" w:rsidRDefault="001935B3" w14:paraId="3F4EA445" w14:textId="77777777">
      <w:r w:rsidRPr="0078459C">
        <w:rPr>
          <w:rStyle w:val="Style13ptBold"/>
        </w:rPr>
        <w:t>Belkin &amp; McElwee 19</w:t>
      </w:r>
      <w:r>
        <w:t xml:space="preserve"> – Aaron Belkin, Political Science Professor at San Francisco State University, director of Take Back the Court. Sean McElwee is director of research and polling at Take Back the Court and co-founder of Data for Progress. [Chief Justice Roberts is Not a Moderate, October 2019, Take Back the Court, https://static1.squarespace.com/static/5ce33e8da6bbec0001ea9543/t/5d98d1c2a141d425ee063bcf/1570296259377/Chief+Justice+Roberts+Is+Not+A+Moderate.pdf]//BPS</w:t>
      </w:r>
    </w:p>
    <w:p w:rsidRPr="001935B3" w:rsidR="001935B3" w:rsidP="001935B3" w:rsidRDefault="001935B3" w14:paraId="4700C5CE" w14:textId="77777777">
      <w:pPr>
        <w:rPr>
          <w:sz w:val="16"/>
        </w:rPr>
      </w:pPr>
      <w:r w:rsidRPr="001935B3">
        <w:rPr>
          <w:rStyle w:val="StyleUnderline"/>
        </w:rPr>
        <w:t>Majorities</w:t>
      </w:r>
      <w:r w:rsidRPr="001935B3">
        <w:rPr>
          <w:sz w:val="16"/>
        </w:rPr>
        <w:t xml:space="preserve"> that Chief Justice </w:t>
      </w:r>
      <w:r w:rsidRPr="001935B3">
        <w:rPr>
          <w:rStyle w:val="StyleUnderline"/>
        </w:rPr>
        <w:t>Roberts has joined</w:t>
      </w:r>
      <w:r w:rsidRPr="001935B3">
        <w:rPr>
          <w:sz w:val="16"/>
        </w:rPr>
        <w:t xml:space="preserve"> appear, on occasion, to </w:t>
      </w:r>
      <w:r w:rsidRPr="001935B3">
        <w:rPr>
          <w:rStyle w:val="Emphasis"/>
        </w:rPr>
        <w:t>disregard</w:t>
      </w:r>
      <w:r w:rsidRPr="001935B3">
        <w:rPr>
          <w:rStyle w:val="StyleUnderline"/>
        </w:rPr>
        <w:t xml:space="preserve"> factual records</w:t>
      </w:r>
      <w:r w:rsidRPr="001935B3">
        <w:rPr>
          <w:sz w:val="16"/>
        </w:rPr>
        <w:t xml:space="preserve">. In granting the Trump administration’s request for emergency relief from preliminary injunctions prohibiting the military from firing transgender service members, for example, a 5-4 majority agreed that inclusive policy posed “too great a risk to military effectiveness and lethality,” overlooking that all five Service Chiefs testified that inclusive policy had not compromised readiness, and that more than two years after the lifting of the transgender ban, the administration was unable to identify any evidence that inclusion had harmed </w:t>
      </w:r>
      <w:proofErr w:type="spellStart"/>
      <w:r w:rsidRPr="001935B3">
        <w:rPr>
          <w:sz w:val="16"/>
        </w:rPr>
        <w:t>readiness.7</w:t>
      </w:r>
      <w:proofErr w:type="spellEnd"/>
    </w:p>
    <w:p w:rsidRPr="001935B3" w:rsidR="001935B3" w:rsidP="001935B3" w:rsidRDefault="001935B3" w14:paraId="03B14868" w14:textId="77777777">
      <w:pPr>
        <w:rPr>
          <w:rStyle w:val="StyleUnderline"/>
        </w:rPr>
      </w:pPr>
      <w:r w:rsidRPr="001935B3">
        <w:rPr>
          <w:rStyle w:val="StyleUnderline"/>
        </w:rPr>
        <w:t xml:space="preserve">CHIEF JUSTICE ROBERTS’S CENTRISM IS </w:t>
      </w:r>
      <w:r w:rsidRPr="001935B3">
        <w:rPr>
          <w:rStyle w:val="Emphasis"/>
        </w:rPr>
        <w:t>CAREFULLY DESIGNED PARTISANSHIP</w:t>
      </w:r>
    </w:p>
    <w:p w:rsidRPr="001935B3" w:rsidR="001935B3" w:rsidP="001935B3" w:rsidRDefault="001935B3" w14:paraId="433365B8" w14:textId="77777777">
      <w:pPr>
        <w:rPr>
          <w:sz w:val="16"/>
        </w:rPr>
      </w:pPr>
      <w:r w:rsidRPr="001935B3">
        <w:rPr>
          <w:sz w:val="16"/>
        </w:rPr>
        <w:t xml:space="preserve">Chief Justice Roberts’s </w:t>
      </w:r>
      <w:r w:rsidRPr="001935B3">
        <w:rPr>
          <w:rStyle w:val="StyleUnderline"/>
        </w:rPr>
        <w:t>reputation</w:t>
      </w:r>
      <w:r w:rsidRPr="001935B3">
        <w:rPr>
          <w:sz w:val="16"/>
        </w:rPr>
        <w:t xml:space="preserve"> for moderation </w:t>
      </w:r>
      <w:r w:rsidRPr="001935B3">
        <w:rPr>
          <w:rStyle w:val="StyleUnderline"/>
        </w:rPr>
        <w:t>has been sustained</w:t>
      </w:r>
      <w:r w:rsidRPr="001935B3">
        <w:rPr>
          <w:sz w:val="16"/>
        </w:rPr>
        <w:t xml:space="preserve"> by just two rulings during his fourteen years on the Court: the narrow 2012 vote to uphold </w:t>
      </w:r>
      <w:r w:rsidRPr="001935B3">
        <w:rPr>
          <w:rStyle w:val="StyleUnderline"/>
        </w:rPr>
        <w:t>the A</w:t>
      </w:r>
      <w:r w:rsidRPr="001935B3">
        <w:rPr>
          <w:sz w:val="16"/>
        </w:rPr>
        <w:t xml:space="preserve">ffordable </w:t>
      </w:r>
      <w:r w:rsidRPr="001935B3">
        <w:rPr>
          <w:rStyle w:val="StyleUnderline"/>
        </w:rPr>
        <w:t>C</w:t>
      </w:r>
      <w:r w:rsidRPr="001935B3">
        <w:rPr>
          <w:sz w:val="16"/>
        </w:rPr>
        <w:t xml:space="preserve">are </w:t>
      </w:r>
      <w:r w:rsidRPr="001935B3">
        <w:rPr>
          <w:rStyle w:val="StyleUnderline"/>
        </w:rPr>
        <w:t>A</w:t>
      </w:r>
      <w:r w:rsidRPr="001935B3">
        <w:rPr>
          <w:sz w:val="16"/>
        </w:rPr>
        <w:t xml:space="preserve">ct’s individual mandate </w:t>
      </w:r>
      <w:r w:rsidRPr="001935B3">
        <w:rPr>
          <w:rStyle w:val="StyleUnderline"/>
        </w:rPr>
        <w:t>and the</w:t>
      </w:r>
      <w:r w:rsidRPr="001935B3">
        <w:rPr>
          <w:sz w:val="16"/>
        </w:rPr>
        <w:t xml:space="preserve"> recent decision to remand a case involving the addition of a </w:t>
      </w:r>
      <w:r w:rsidRPr="001935B3">
        <w:rPr>
          <w:rStyle w:val="StyleUnderline"/>
        </w:rPr>
        <w:t>citizenship question</w:t>
      </w:r>
      <w:r w:rsidRPr="001935B3">
        <w:rPr>
          <w:sz w:val="16"/>
        </w:rPr>
        <w:t xml:space="preserve"> to the Census to a lower court. </w:t>
      </w:r>
      <w:r w:rsidRPr="001935B3">
        <w:rPr>
          <w:rStyle w:val="Emphasis"/>
        </w:rPr>
        <w:t>Even in these two cases, however</w:t>
      </w:r>
      <w:r w:rsidRPr="001935B3">
        <w:rPr>
          <w:sz w:val="16"/>
        </w:rPr>
        <w:t xml:space="preserve">, Chief Justice </w:t>
      </w:r>
      <w:r w:rsidRPr="001935B3">
        <w:rPr>
          <w:rStyle w:val="StyleUnderline"/>
        </w:rPr>
        <w:t xml:space="preserve">Roberts reinforced </w:t>
      </w:r>
      <w:r w:rsidRPr="001935B3">
        <w:rPr>
          <w:rStyle w:val="Emphasis"/>
        </w:rPr>
        <w:t>dangerous constitutional precedent</w:t>
      </w:r>
      <w:r w:rsidRPr="001935B3">
        <w:rPr>
          <w:sz w:val="16"/>
        </w:rPr>
        <w:t xml:space="preserve"> while undermining individual rights as well as Congress’s ability to protect the public.</w:t>
      </w:r>
    </w:p>
    <w:p w:rsidRPr="001935B3" w:rsidR="001935B3" w:rsidP="001935B3" w:rsidRDefault="001935B3" w14:paraId="25D21691" w14:textId="77777777">
      <w:pPr>
        <w:rPr>
          <w:sz w:val="16"/>
        </w:rPr>
      </w:pPr>
      <w:r w:rsidRPr="001935B3">
        <w:rPr>
          <w:sz w:val="16"/>
        </w:rPr>
        <w:t xml:space="preserve">Robert’s recent ruling </w:t>
      </w:r>
      <w:r w:rsidRPr="001935B3">
        <w:rPr>
          <w:rStyle w:val="StyleUnderline"/>
        </w:rPr>
        <w:t>in</w:t>
      </w:r>
      <w:r w:rsidRPr="001935B3">
        <w:rPr>
          <w:sz w:val="16"/>
        </w:rPr>
        <w:t xml:space="preserve"> Department of </w:t>
      </w:r>
      <w:r w:rsidRPr="001935B3">
        <w:rPr>
          <w:rStyle w:val="StyleUnderline"/>
        </w:rPr>
        <w:t>Commerce v. New York</w:t>
      </w:r>
      <w:r w:rsidRPr="001935B3">
        <w:rPr>
          <w:sz w:val="16"/>
        </w:rPr>
        <w:t xml:space="preserve"> effectively allowed the Trump administration to add a citizenship question to the Census, even though the White House declined to pursue the </w:t>
      </w:r>
      <w:proofErr w:type="spellStart"/>
      <w:r w:rsidRPr="001935B3">
        <w:rPr>
          <w:sz w:val="16"/>
        </w:rPr>
        <w:t>matter.8</w:t>
      </w:r>
      <w:proofErr w:type="spellEnd"/>
      <w:r w:rsidRPr="001935B3">
        <w:rPr>
          <w:sz w:val="16"/>
        </w:rPr>
        <w:t xml:space="preserve"> What some described as Roberts’s thoughtful preservation of the role of the Court misses the fact that </w:t>
      </w:r>
      <w:r w:rsidRPr="001935B3">
        <w:rPr>
          <w:rStyle w:val="StyleUnderline"/>
        </w:rPr>
        <w:t xml:space="preserve">the Chief Justice reinforced </w:t>
      </w:r>
      <w:r w:rsidRPr="001935B3">
        <w:rPr>
          <w:rStyle w:val="Emphasis"/>
        </w:rPr>
        <w:t>a dangerous precedent</w:t>
      </w:r>
      <w:r w:rsidRPr="001935B3">
        <w:rPr>
          <w:rStyle w:val="StyleUnderline"/>
        </w:rPr>
        <w:t xml:space="preserve"> by inviting the administration to </w:t>
      </w:r>
      <w:r w:rsidRPr="001935B3">
        <w:rPr>
          <w:rStyle w:val="Emphasis"/>
        </w:rPr>
        <w:t>reverse-engineer</w:t>
      </w:r>
      <w:r w:rsidRPr="001935B3">
        <w:rPr>
          <w:rStyle w:val="StyleUnderline"/>
        </w:rPr>
        <w:t xml:space="preserve"> a justification for discrimination</w:t>
      </w:r>
      <w:r w:rsidRPr="001935B3">
        <w:rPr>
          <w:sz w:val="16"/>
        </w:rPr>
        <w:t xml:space="preserve"> after its original pretext was exposed as constitutionally unacceptable. In addition, reporters who praised Roberts’s ruling for its moderation missed its practical implications and discounted that, </w:t>
      </w:r>
      <w:r w:rsidRPr="001935B3">
        <w:rPr>
          <w:rStyle w:val="StyleUnderline"/>
        </w:rPr>
        <w:t>as a legal</w:t>
      </w:r>
      <w:r w:rsidRPr="001935B3">
        <w:rPr>
          <w:sz w:val="16"/>
        </w:rPr>
        <w:t xml:space="preserve"> and constitutional </w:t>
      </w:r>
      <w:r w:rsidRPr="001935B3">
        <w:rPr>
          <w:rStyle w:val="StyleUnderline"/>
        </w:rPr>
        <w:t>matter, the case should not have been</w:t>
      </w:r>
      <w:r w:rsidRPr="001935B3">
        <w:rPr>
          <w:sz w:val="16"/>
        </w:rPr>
        <w:t xml:space="preserve"> a </w:t>
      </w:r>
      <w:r w:rsidRPr="001935B3">
        <w:rPr>
          <w:rStyle w:val="StyleUnderline"/>
        </w:rPr>
        <w:t>close</w:t>
      </w:r>
      <w:r w:rsidRPr="001935B3">
        <w:rPr>
          <w:sz w:val="16"/>
        </w:rPr>
        <w:t xml:space="preserve"> vote, given clear evidence of the administration’s partisan and racial motive for adding a citizenship question to the Census. The democracy-compromising ramifications of Roberts’s decision quickly became apparent when the Trump Administration directed the Census Bureau to provide states with information about “citizenship voting age population.” These </w:t>
      </w:r>
      <w:r w:rsidRPr="001935B3">
        <w:rPr>
          <w:rStyle w:val="StyleUnderline"/>
        </w:rPr>
        <w:t xml:space="preserve">data will enable states to draw districts that advantage </w:t>
      </w:r>
      <w:r w:rsidRPr="001935B3">
        <w:rPr>
          <w:rStyle w:val="Emphasis"/>
        </w:rPr>
        <w:t>white Republican voters</w:t>
      </w:r>
      <w:r w:rsidRPr="001935B3">
        <w:rPr>
          <w:sz w:val="16"/>
        </w:rPr>
        <w:t>, the discriminatory rationale that Justice Roberts failed to reject.</w:t>
      </w:r>
    </w:p>
    <w:p w:rsidRPr="001935B3" w:rsidR="001935B3" w:rsidP="001935B3" w:rsidRDefault="001935B3" w14:paraId="07B88089" w14:textId="77777777">
      <w:pPr>
        <w:rPr>
          <w:sz w:val="16"/>
        </w:rPr>
      </w:pPr>
      <w:r w:rsidRPr="001935B3">
        <w:rPr>
          <w:sz w:val="16"/>
        </w:rPr>
        <w:t xml:space="preserve">This was not the first time that </w:t>
      </w:r>
      <w:r w:rsidRPr="001935B3">
        <w:rPr>
          <w:rStyle w:val="StyleUnderline"/>
        </w:rPr>
        <w:t>observers</w:t>
      </w:r>
      <w:r w:rsidRPr="001935B3">
        <w:rPr>
          <w:sz w:val="16"/>
        </w:rPr>
        <w:t xml:space="preserve"> have </w:t>
      </w:r>
      <w:r w:rsidRPr="001935B3">
        <w:rPr>
          <w:rStyle w:val="Emphasis"/>
        </w:rPr>
        <w:t>mischaracterized</w:t>
      </w:r>
      <w:r w:rsidRPr="001935B3">
        <w:rPr>
          <w:sz w:val="16"/>
        </w:rPr>
        <w:t xml:space="preserve"> one of </w:t>
      </w:r>
      <w:r w:rsidRPr="001935B3">
        <w:rPr>
          <w:rStyle w:val="StyleUnderline"/>
        </w:rPr>
        <w:t xml:space="preserve">Roberts’s partisan rulings as </w:t>
      </w:r>
      <w:r w:rsidRPr="001935B3">
        <w:rPr>
          <w:rStyle w:val="Emphasis"/>
        </w:rPr>
        <w:t>centrist</w:t>
      </w:r>
      <w:r w:rsidRPr="001935B3">
        <w:rPr>
          <w:sz w:val="16"/>
        </w:rPr>
        <w:t xml:space="preserve">. In 2012, Chief Justice Roberts sided with liberals in a 5-4 decision narrowly upholding the constitutionality of the Affordable Care Act’s individual mandate in National Federation of Independent Business v. </w:t>
      </w:r>
      <w:r w:rsidRPr="001935B3">
        <w:rPr>
          <w:rStyle w:val="StyleUnderline"/>
        </w:rPr>
        <w:t>Sebelius</w:t>
      </w:r>
      <w:r w:rsidRPr="001935B3">
        <w:rPr>
          <w:sz w:val="16"/>
        </w:rPr>
        <w:t xml:space="preserve">. Those who praised Roberts for his centrism, however, (1) </w:t>
      </w:r>
      <w:r w:rsidRPr="001935B3">
        <w:rPr>
          <w:rStyle w:val="StyleUnderline"/>
        </w:rPr>
        <w:t>overlooked</w:t>
      </w:r>
      <w:r w:rsidRPr="001935B3">
        <w:rPr>
          <w:sz w:val="16"/>
        </w:rPr>
        <w:t xml:space="preserve"> that </w:t>
      </w:r>
      <w:r w:rsidRPr="001935B3">
        <w:rPr>
          <w:rStyle w:val="StyleUnderline"/>
        </w:rPr>
        <w:t>he</w:t>
      </w:r>
      <w:r w:rsidRPr="001935B3">
        <w:rPr>
          <w:sz w:val="16"/>
        </w:rPr>
        <w:t xml:space="preserve"> decided what should have been a straightforward case in an unnecessarily narrow way that </w:t>
      </w:r>
      <w:r w:rsidRPr="001935B3">
        <w:rPr>
          <w:rStyle w:val="StyleUnderline"/>
        </w:rPr>
        <w:t xml:space="preserve">reversed </w:t>
      </w:r>
      <w:r w:rsidRPr="001935B3">
        <w:rPr>
          <w:rStyle w:val="Emphasis"/>
        </w:rPr>
        <w:t>clear and long-standing precedent</w:t>
      </w:r>
      <w:r w:rsidRPr="001935B3">
        <w:rPr>
          <w:rStyle w:val="StyleUnderline"/>
        </w:rPr>
        <w:t>, curtailing Congress’s</w:t>
      </w:r>
      <w:r w:rsidRPr="001935B3">
        <w:rPr>
          <w:sz w:val="16"/>
        </w:rPr>
        <w:t xml:space="preserve"> ability to address national problems through its </w:t>
      </w:r>
      <w:r w:rsidRPr="001935B3">
        <w:rPr>
          <w:rStyle w:val="StyleUnderline"/>
        </w:rPr>
        <w:t>Commerce Clause powers</w:t>
      </w:r>
      <w:r w:rsidRPr="001935B3">
        <w:rPr>
          <w:sz w:val="16"/>
        </w:rPr>
        <w:t xml:space="preserve">; (2) effectively </w:t>
      </w:r>
      <w:r w:rsidRPr="001935B3">
        <w:rPr>
          <w:rStyle w:val="StyleUnderline"/>
        </w:rPr>
        <w:t>rewrote Medicaid expansion</w:t>
      </w:r>
      <w:r w:rsidRPr="001935B3">
        <w:rPr>
          <w:sz w:val="16"/>
        </w:rPr>
        <w:t xml:space="preserve"> in a way not intended by Congress, </w:t>
      </w:r>
      <w:r w:rsidRPr="001935B3">
        <w:rPr>
          <w:rStyle w:val="StyleUnderline"/>
        </w:rPr>
        <w:t xml:space="preserve">enabling Republican governors to deny health insurance to </w:t>
      </w:r>
      <w:r w:rsidRPr="001935B3">
        <w:rPr>
          <w:rStyle w:val="Emphasis"/>
        </w:rPr>
        <w:t>millions of people</w:t>
      </w:r>
      <w:r w:rsidRPr="001935B3">
        <w:rPr>
          <w:rStyle w:val="StyleUnderline"/>
        </w:rPr>
        <w:t>; and</w:t>
      </w:r>
      <w:r w:rsidRPr="001935B3">
        <w:rPr>
          <w:sz w:val="16"/>
        </w:rPr>
        <w:t xml:space="preserve"> (3) </w:t>
      </w:r>
      <w:r w:rsidRPr="001935B3">
        <w:rPr>
          <w:rStyle w:val="StyleUnderline"/>
        </w:rPr>
        <w:t>left</w:t>
      </w:r>
      <w:r w:rsidRPr="001935B3">
        <w:rPr>
          <w:sz w:val="16"/>
        </w:rPr>
        <w:t xml:space="preserve"> the door </w:t>
      </w:r>
      <w:r w:rsidRPr="001935B3">
        <w:rPr>
          <w:rStyle w:val="StyleUnderline"/>
        </w:rPr>
        <w:t>open</w:t>
      </w:r>
      <w:r w:rsidRPr="001935B3">
        <w:rPr>
          <w:sz w:val="16"/>
        </w:rPr>
        <w:t xml:space="preserve"> for continued (and current) </w:t>
      </w:r>
      <w:r w:rsidRPr="001935B3">
        <w:rPr>
          <w:rStyle w:val="Emphasis"/>
        </w:rPr>
        <w:t>partisan court challenges</w:t>
      </w:r>
      <w:r w:rsidRPr="001935B3">
        <w:rPr>
          <w:rStyle w:val="StyleUnderline"/>
        </w:rPr>
        <w:t xml:space="preserve"> to the</w:t>
      </w:r>
      <w:r w:rsidRPr="001935B3">
        <w:rPr>
          <w:sz w:val="16"/>
        </w:rPr>
        <w:t xml:space="preserve"> Affordable Care </w:t>
      </w:r>
      <w:r w:rsidRPr="001935B3">
        <w:rPr>
          <w:rStyle w:val="StyleUnderline"/>
        </w:rPr>
        <w:t>Act</w:t>
      </w:r>
      <w:r w:rsidRPr="001935B3">
        <w:rPr>
          <w:sz w:val="16"/>
        </w:rPr>
        <w:t>. Despite his ostensible commitment to judicial restraint, Chief Justice Roberts curtailed the signature initiative of a President elected with a mandate to reform U.S. health insurance by limiting a statute that solid House and Senate majorities had approved. By any reasonable standard, Sebelius was not a moderate ruling.</w:t>
      </w:r>
    </w:p>
    <w:p w:rsidRPr="0026319F" w:rsidR="001935B3" w:rsidRDefault="001935B3" w14:paraId="5211DB52" w14:textId="1FEE8410">
      <w:pPr>
        <w:rPr>
          <w:sz w:val="16"/>
        </w:rPr>
      </w:pPr>
      <w:r w:rsidRPr="001935B3">
        <w:rPr>
          <w:sz w:val="16"/>
        </w:rPr>
        <w:t xml:space="preserve">While Robert’s decisions in these two cases have been widely praised for their centrism and have sustained his reputation as a moderate, observers have ignored the partisan implications of these two supposedly middle-of-the-road rulings. To the extent that the two decisions can be characterized, in part, as moderate, both transformed clear-cut constitutional and legal questions into opportunities for narrow rulings with partisan practical and doctrinal implications. </w:t>
      </w:r>
      <w:r w:rsidRPr="001935B3">
        <w:rPr>
          <w:rStyle w:val="StyleUnderline"/>
        </w:rPr>
        <w:t>They appear</w:t>
      </w:r>
      <w:r w:rsidRPr="001935B3">
        <w:rPr>
          <w:sz w:val="16"/>
        </w:rPr>
        <w:t xml:space="preserve"> to be </w:t>
      </w:r>
      <w:r w:rsidRPr="001935B3">
        <w:rPr>
          <w:rStyle w:val="StyleUnderline"/>
        </w:rPr>
        <w:t xml:space="preserve">centrist only in the </w:t>
      </w:r>
      <w:r w:rsidRPr="001935B3">
        <w:rPr>
          <w:rStyle w:val="Emphasis"/>
        </w:rPr>
        <w:t>context of the radicalism</w:t>
      </w:r>
      <w:r w:rsidRPr="001935B3">
        <w:rPr>
          <w:rStyle w:val="StyleUnderline"/>
        </w:rPr>
        <w:t xml:space="preserve"> of the </w:t>
      </w:r>
      <w:r w:rsidRPr="001935B3">
        <w:rPr>
          <w:rStyle w:val="Emphasis"/>
        </w:rPr>
        <w:t>rest</w:t>
      </w:r>
      <w:r w:rsidRPr="001935B3">
        <w:rPr>
          <w:rStyle w:val="StyleUnderline"/>
        </w:rPr>
        <w:t xml:space="preserve"> of Roberts’s voting record and</w:t>
      </w:r>
      <w:r w:rsidRPr="001935B3">
        <w:rPr>
          <w:sz w:val="16"/>
        </w:rPr>
        <w:t xml:space="preserve"> that of </w:t>
      </w:r>
      <w:r w:rsidRPr="001935B3">
        <w:rPr>
          <w:rStyle w:val="StyleUnderline"/>
        </w:rPr>
        <w:t>his conservative colleagues</w:t>
      </w:r>
      <w:r w:rsidRPr="001935B3">
        <w:rPr>
          <w:sz w:val="16"/>
        </w:rPr>
        <w:t>.</w:t>
      </w:r>
    </w:p>
    <w:p w:rsidRPr="001935B3" w:rsidR="001935B3" w:rsidP="001935B3" w:rsidRDefault="001935B3" w14:paraId="28CE6B10" w14:textId="77777777">
      <w:pPr>
        <w:pStyle w:val="Heading3"/>
      </w:pPr>
      <w:bookmarkStart w:name="_Hlk39837228" w:id="5"/>
      <w:r>
        <w:t>1AR – AT: Opinion Assignments</w:t>
      </w:r>
    </w:p>
    <w:p w:rsidR="001935B3" w:rsidP="001935B3" w:rsidRDefault="001935B3" w14:paraId="11EE00C2" w14:textId="77777777">
      <w:pPr>
        <w:pStyle w:val="Heading4"/>
      </w:pPr>
      <w:r>
        <w:t>Opinion assignments favor conservatives.</w:t>
      </w:r>
    </w:p>
    <w:p w:rsidRPr="001935B3" w:rsidR="001935B3" w:rsidP="001935B3" w:rsidRDefault="001935B3" w14:paraId="729FD1F0" w14:textId="77777777">
      <w:r w:rsidRPr="0078459C">
        <w:rPr>
          <w:rStyle w:val="Style13ptBold"/>
        </w:rPr>
        <w:t>Belkin &amp; McElwee 19</w:t>
      </w:r>
      <w:r>
        <w:t xml:space="preserve"> – Aaron Belkin, Political Science Professor at San Francisco State University, director of Take Back the Court. Sean McElwee is director of research and polling at Take Back the Court and co-founder of Data for Progress. [Chief Justice Roberts is Not a Moderate, October 2019, Take Back the Court, https://static1.squarespace.com/static/5ce33e8da6bbec0001ea9543/t/5d98d1c2a141d425ee063bcf/1570296259377/Chief+Justice+Roberts+Is+Not+A+Moderate.pdf]//BPS</w:t>
      </w:r>
    </w:p>
    <w:p w:rsidRPr="001935B3" w:rsidR="001935B3" w:rsidP="001935B3" w:rsidRDefault="001935B3" w14:paraId="7845DE9E" w14:textId="77777777">
      <w:pPr>
        <w:rPr>
          <w:sz w:val="16"/>
        </w:rPr>
      </w:pPr>
      <w:r w:rsidRPr="001935B3">
        <w:rPr>
          <w:sz w:val="16"/>
        </w:rPr>
        <w:t xml:space="preserve">Data on the ideological direction of each justice’s votes in 5-4 decisions between 2005, when Roberts joined the Court, and 2017 confirm that the Chief Justice has an arch-conservative voting record, and that he has been among the Court’s most conservative members. With an 82% conservative voting record in split decisions, Roberts falls just four percentage points lower than his most conservative colleague, Justice Gorsuch, according to this measure. His percentage of conservative votes in 5-4 decisions is just two percentage points lower than Justice Alito’s and two points above Justice Thomas’s. As the chart below indicates, </w:t>
      </w:r>
      <w:r w:rsidRPr="001935B3">
        <w:rPr>
          <w:rStyle w:val="StyleUnderline"/>
        </w:rPr>
        <w:t xml:space="preserve">there is </w:t>
      </w:r>
      <w:r w:rsidRPr="001935B3">
        <w:rPr>
          <w:rStyle w:val="Emphasis"/>
        </w:rPr>
        <w:t>almost no partisan difference</w:t>
      </w:r>
      <w:r w:rsidRPr="001935B3">
        <w:rPr>
          <w:rStyle w:val="StyleUnderline"/>
        </w:rPr>
        <w:t xml:space="preserve"> between</w:t>
      </w:r>
      <w:r w:rsidRPr="001935B3">
        <w:rPr>
          <w:sz w:val="16"/>
        </w:rPr>
        <w:t xml:space="preserve"> Justices </w:t>
      </w:r>
      <w:r w:rsidRPr="001935B3">
        <w:rPr>
          <w:rStyle w:val="StyleUnderline"/>
        </w:rPr>
        <w:t>Roberts, Gorsuch, Alito, Roberts, and Scalia</w:t>
      </w:r>
      <w:r w:rsidRPr="001935B3">
        <w:rPr>
          <w:sz w:val="16"/>
        </w:rPr>
        <w:t>.</w:t>
      </w:r>
    </w:p>
    <w:p w:rsidRPr="001935B3" w:rsidR="001935B3" w:rsidP="001935B3" w:rsidRDefault="001935B3" w14:paraId="2B7A4C1C" w14:textId="77777777">
      <w:pPr>
        <w:rPr>
          <w:rStyle w:val="StyleUnderline"/>
        </w:rPr>
      </w:pPr>
      <w:r w:rsidRPr="001935B3">
        <w:rPr>
          <w:rStyle w:val="Emphasis"/>
        </w:rPr>
        <w:t>OPINION ASSIGNMENTS</w:t>
      </w:r>
      <w:r w:rsidRPr="001935B3">
        <w:rPr>
          <w:rStyle w:val="StyleUnderline"/>
        </w:rPr>
        <w:t xml:space="preserve"> FAVOR CONSERVATIVE JUSTICES</w:t>
      </w:r>
    </w:p>
    <w:p w:rsidRPr="001935B3" w:rsidR="001935B3" w:rsidP="001935B3" w:rsidRDefault="001935B3" w14:paraId="0DC699A1" w14:textId="77777777">
      <w:pPr>
        <w:rPr>
          <w:sz w:val="16"/>
        </w:rPr>
      </w:pPr>
      <w:r w:rsidRPr="001935B3">
        <w:rPr>
          <w:sz w:val="16"/>
        </w:rPr>
        <w:t xml:space="preserve">One of the Chief Justice’s main responsibilities is to assign the majority opinion author in cases in which the Chief is a member of the majority. If Roberts is not in the majority, then the most senior justice in the majority assigns the opinion. </w:t>
      </w:r>
      <w:r w:rsidRPr="001935B3">
        <w:rPr>
          <w:rStyle w:val="Emphasis"/>
        </w:rPr>
        <w:t>This assignment power</w:t>
      </w:r>
      <w:r w:rsidRPr="001935B3">
        <w:rPr>
          <w:sz w:val="16"/>
        </w:rPr>
        <w:t xml:space="preserve"> has </w:t>
      </w:r>
      <w:r w:rsidRPr="001935B3">
        <w:rPr>
          <w:rStyle w:val="StyleUnderline"/>
        </w:rPr>
        <w:t xml:space="preserve">provided </w:t>
      </w:r>
      <w:r w:rsidRPr="001935B3">
        <w:rPr>
          <w:rStyle w:val="Emphasis"/>
        </w:rPr>
        <w:t>another means</w:t>
      </w:r>
      <w:r w:rsidRPr="001935B3">
        <w:rPr>
          <w:rStyle w:val="StyleUnderline"/>
        </w:rPr>
        <w:t xml:space="preserve"> for Roberts to solidify </w:t>
      </w:r>
      <w:r w:rsidRPr="001935B3">
        <w:rPr>
          <w:rStyle w:val="Emphasis"/>
        </w:rPr>
        <w:t>the Court’s conservative jurisprudence</w:t>
      </w:r>
      <w:r w:rsidRPr="001935B3">
        <w:rPr>
          <w:rStyle w:val="StyleUnderline"/>
        </w:rPr>
        <w:t>, as he</w:t>
      </w:r>
      <w:r w:rsidRPr="001935B3">
        <w:rPr>
          <w:sz w:val="16"/>
        </w:rPr>
        <w:t xml:space="preserve"> usually </w:t>
      </w:r>
      <w:r w:rsidRPr="001935B3">
        <w:rPr>
          <w:rStyle w:val="StyleUnderline"/>
        </w:rPr>
        <w:t>delegates assignments</w:t>
      </w:r>
      <w:r w:rsidRPr="001935B3">
        <w:rPr>
          <w:sz w:val="16"/>
        </w:rPr>
        <w:t xml:space="preserve"> to himself and </w:t>
      </w:r>
      <w:r w:rsidRPr="001935B3">
        <w:rPr>
          <w:rStyle w:val="StyleUnderline"/>
        </w:rPr>
        <w:t>to his most conservative colleagues</w:t>
      </w:r>
      <w:r w:rsidRPr="001935B3">
        <w:rPr>
          <w:sz w:val="16"/>
        </w:rPr>
        <w:t xml:space="preserve">. Occasionally, he assigns 5-4 majority opinions to liberal justices to entice them to side with a conservative majority when one of the more conservative justices is expected to vote in </w:t>
      </w:r>
      <w:proofErr w:type="spellStart"/>
      <w:r w:rsidRPr="001935B3">
        <w:rPr>
          <w:sz w:val="16"/>
        </w:rPr>
        <w:t>dissent.6</w:t>
      </w:r>
      <w:proofErr w:type="spellEnd"/>
    </w:p>
    <w:p w:rsidRPr="001935B3" w:rsidR="001935B3" w:rsidP="001935B3" w:rsidRDefault="001935B3" w14:paraId="17006598" w14:textId="77777777">
      <w:pPr>
        <w:rPr>
          <w:sz w:val="16"/>
        </w:rPr>
      </w:pPr>
      <w:r w:rsidRPr="001935B3">
        <w:rPr>
          <w:sz w:val="16"/>
        </w:rPr>
        <w:t xml:space="preserve">Roberts assigned opinions </w:t>
      </w:r>
      <w:r w:rsidRPr="001935B3">
        <w:rPr>
          <w:rStyle w:val="StyleUnderline"/>
        </w:rPr>
        <w:t>in</w:t>
      </w:r>
      <w:r w:rsidRPr="001935B3">
        <w:rPr>
          <w:sz w:val="16"/>
        </w:rPr>
        <w:t xml:space="preserve"> 149 </w:t>
      </w:r>
      <w:r w:rsidRPr="001935B3">
        <w:rPr>
          <w:rStyle w:val="StyleUnderline"/>
        </w:rPr>
        <w:t>5-4 decisions</w:t>
      </w:r>
      <w:r w:rsidRPr="001935B3">
        <w:rPr>
          <w:sz w:val="16"/>
        </w:rPr>
        <w:t xml:space="preserve"> between 2005 and the end of the 2018 term, equating to just over 64% of such opinions. As the chart below indicates, </w:t>
      </w:r>
      <w:r w:rsidRPr="001935B3">
        <w:rPr>
          <w:rStyle w:val="StyleUnderline"/>
        </w:rPr>
        <w:t>he</w:t>
      </w:r>
      <w:r w:rsidRPr="001935B3">
        <w:rPr>
          <w:sz w:val="16"/>
        </w:rPr>
        <w:t xml:space="preserve"> almost always </w:t>
      </w:r>
      <w:r w:rsidRPr="001935B3">
        <w:rPr>
          <w:rStyle w:val="StyleUnderline"/>
        </w:rPr>
        <w:t>assigns decisions</w:t>
      </w:r>
      <w:r w:rsidRPr="001935B3">
        <w:rPr>
          <w:sz w:val="16"/>
        </w:rPr>
        <w:t xml:space="preserve"> to himself and </w:t>
      </w:r>
      <w:r w:rsidRPr="001935B3">
        <w:rPr>
          <w:rStyle w:val="StyleUnderline"/>
        </w:rPr>
        <w:t>to</w:t>
      </w:r>
      <w:r w:rsidRPr="001935B3">
        <w:rPr>
          <w:sz w:val="16"/>
        </w:rPr>
        <w:t xml:space="preserve"> the Court’s most </w:t>
      </w:r>
      <w:r w:rsidRPr="001935B3">
        <w:rPr>
          <w:rStyle w:val="StyleUnderline"/>
        </w:rPr>
        <w:t>conservative</w:t>
      </w:r>
      <w:r w:rsidRPr="001935B3">
        <w:rPr>
          <w:sz w:val="16"/>
        </w:rPr>
        <w:t xml:space="preserve"> members, </w:t>
      </w:r>
      <w:r w:rsidRPr="001935B3">
        <w:rPr>
          <w:rStyle w:val="Emphasis"/>
        </w:rPr>
        <w:t>rarely</w:t>
      </w:r>
      <w:r w:rsidRPr="001935B3">
        <w:rPr>
          <w:sz w:val="16"/>
        </w:rPr>
        <w:t xml:space="preserve"> assigning them </w:t>
      </w:r>
      <w:r w:rsidRPr="001935B3">
        <w:rPr>
          <w:rStyle w:val="StyleUnderline"/>
        </w:rPr>
        <w:t>to liberals</w:t>
      </w:r>
      <w:r w:rsidRPr="001935B3">
        <w:rPr>
          <w:sz w:val="16"/>
        </w:rPr>
        <w:t>.</w:t>
      </w:r>
    </w:p>
    <w:p w:rsidRPr="001935B3" w:rsidR="001935B3" w:rsidP="001935B3" w:rsidRDefault="001935B3" w14:paraId="0546433A" w14:textId="77777777">
      <w:pPr>
        <w:rPr>
          <w:sz w:val="16"/>
        </w:rPr>
      </w:pPr>
      <w:r w:rsidRPr="001935B3">
        <w:rPr>
          <w:noProof/>
          <w:sz w:val="16"/>
        </w:rPr>
        <w:drawing>
          <wp:inline distT="0" distB="0" distL="0" distR="0" wp14:anchorId="1E5B274D" wp14:editId="29FF85D2">
            <wp:extent cx="3923414" cy="2227084"/>
            <wp:effectExtent l="0" t="0" r="127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929607" cy="2230599"/>
                    </a:xfrm>
                    <a:prstGeom prst="rect">
                      <a:avLst/>
                    </a:prstGeom>
                  </pic:spPr>
                </pic:pic>
              </a:graphicData>
            </a:graphic>
          </wp:inline>
        </w:drawing>
      </w:r>
    </w:p>
    <w:p w:rsidR="001935B3" w:rsidP="001935B3" w:rsidRDefault="001935B3" w14:paraId="738DB4BA" w14:textId="77777777">
      <w:pPr>
        <w:rPr>
          <w:sz w:val="16"/>
        </w:rPr>
      </w:pPr>
      <w:r w:rsidRPr="001935B3">
        <w:rPr>
          <w:noProof/>
          <w:sz w:val="16"/>
        </w:rPr>
        <w:drawing>
          <wp:inline distT="0" distB="0" distL="0" distR="0" wp14:anchorId="4ABDA2C1" wp14:editId="68199B4E">
            <wp:extent cx="3785190" cy="2171227"/>
            <wp:effectExtent l="0" t="0" r="635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803411" cy="2181679"/>
                    </a:xfrm>
                    <a:prstGeom prst="rect">
                      <a:avLst/>
                    </a:prstGeom>
                  </pic:spPr>
                </pic:pic>
              </a:graphicData>
            </a:graphic>
          </wp:inline>
        </w:drawing>
      </w:r>
    </w:p>
    <w:bookmarkEnd w:id="5"/>
    <w:p w:rsidR="003D0289" w:rsidP="00082A01" w:rsidRDefault="003D0289" w14:paraId="31B8564D" w14:textId="3EE05F01">
      <w:pPr>
        <w:pStyle w:val="Heading3"/>
      </w:pPr>
      <w:r>
        <w:t>1AR – AT: ACA Solves Bioterror</w:t>
      </w:r>
    </w:p>
    <w:p w:rsidR="003D0289" w:rsidP="003D0289" w:rsidRDefault="003D0289" w14:paraId="40A97C29" w14:textId="6D046106">
      <w:pPr>
        <w:pStyle w:val="Heading4"/>
      </w:pPr>
      <w:r>
        <w:t xml:space="preserve">Preparedness is </w:t>
      </w:r>
      <w:r>
        <w:rPr>
          <w:u w:val="single"/>
        </w:rPr>
        <w:t>insufficient</w:t>
      </w:r>
      <w:r>
        <w:t xml:space="preserve"> now.</w:t>
      </w:r>
    </w:p>
    <w:p w:rsidRPr="008303DD" w:rsidR="008303DD" w:rsidP="008303DD" w:rsidRDefault="00154047" w14:paraId="5C0B246E" w14:textId="2926B783">
      <w:r w:rsidRPr="00154047">
        <w:rPr>
          <w:rStyle w:val="Style13ptBold"/>
        </w:rPr>
        <w:t>Segal et al. 16</w:t>
      </w:r>
      <w:r>
        <w:t xml:space="preserve"> – </w:t>
      </w:r>
      <w:r w:rsidR="008303DD">
        <w:t>Laura M. Segal, MA, Vice President of Public Affairs. Dara Alpert Lieberman, MPP</w:t>
      </w:r>
      <w:r>
        <w:t>,</w:t>
      </w:r>
      <w:r w:rsidR="008303DD">
        <w:t xml:space="preserve"> Senior Government Relations Manager. Kendra May, MPH Consultant. Alejandra Martín, MPH</w:t>
      </w:r>
      <w:r>
        <w:t>,</w:t>
      </w:r>
      <w:r w:rsidR="008303DD">
        <w:t xml:space="preserve"> Health Policy Research Manager. Rebecca St. Laurent, JD</w:t>
      </w:r>
      <w:r>
        <w:t>,</w:t>
      </w:r>
      <w:r w:rsidR="008303DD">
        <w:t xml:space="preserve"> Consultant.</w:t>
      </w:r>
      <w:r>
        <w:t xml:space="preserve"> </w:t>
      </w:r>
      <w:r w:rsidR="008303DD">
        <w:t>Ryan Durga, Government Relations &amp; Outreach Intern</w:t>
      </w:r>
      <w:r>
        <w:t xml:space="preserve">. </w:t>
      </w:r>
      <w:r w:rsidR="008303DD">
        <w:t>Chris N. Mangal, MPH</w:t>
      </w:r>
      <w:r>
        <w:t xml:space="preserve">, </w:t>
      </w:r>
      <w:r w:rsidR="008303DD">
        <w:t>Director of Public Health Preparedness</w:t>
      </w:r>
      <w:r>
        <w:t xml:space="preserve"> </w:t>
      </w:r>
      <w:r w:rsidR="008303DD">
        <w:t>and Response</w:t>
      </w:r>
      <w:r>
        <w:t xml:space="preserve"> </w:t>
      </w:r>
      <w:r w:rsidR="008303DD">
        <w:t>Association of Public Health Laboratories.</w:t>
      </w:r>
      <w:r>
        <w:t xml:space="preserve"> </w:t>
      </w:r>
      <w:r w:rsidR="008303DD">
        <w:t>[Ready or Not 2016: Protecting the Public’s Health from Diseases, Disasters and Bioterrorism, Trust for America’s Health, https://www.khi.org/assets/uploads/news/14727/tfah-2016-readyornot-final.pdf]//BPS</w:t>
      </w:r>
    </w:p>
    <w:p w:rsidRPr="008303DD" w:rsidR="003D0289" w:rsidP="003D0289" w:rsidRDefault="003D0289" w14:paraId="00B7B6EE" w14:textId="2F66D12E">
      <w:pPr>
        <w:rPr>
          <w:sz w:val="16"/>
        </w:rPr>
      </w:pPr>
      <w:r w:rsidRPr="008303DD">
        <w:rPr>
          <w:sz w:val="16"/>
        </w:rPr>
        <w:t>Ready or Not? Protecting the Public’s Health from Diseases, Disasters and Bioterrorism</w:t>
      </w:r>
    </w:p>
    <w:p w:rsidRPr="008303DD" w:rsidR="003D0289" w:rsidP="003D0289" w:rsidRDefault="003D0289" w14:paraId="2E23056E" w14:textId="69CC0878">
      <w:pPr>
        <w:rPr>
          <w:sz w:val="16"/>
        </w:rPr>
      </w:pPr>
      <w:r w:rsidRPr="008303DD">
        <w:rPr>
          <w:sz w:val="16"/>
        </w:rPr>
        <w:t>Health emergencies disrupt the lives of millions of Americans and cost the country billions of dollars each year.</w:t>
      </w:r>
    </w:p>
    <w:p w:rsidRPr="008303DD" w:rsidR="003D0289" w:rsidP="003D0289" w:rsidRDefault="003D0289" w14:paraId="06ED8F27" w14:textId="62649C34">
      <w:pPr>
        <w:rPr>
          <w:sz w:val="16"/>
        </w:rPr>
      </w:pPr>
      <w:r w:rsidRPr="008303DD">
        <w:rPr>
          <w:sz w:val="16"/>
        </w:rPr>
        <w:t xml:space="preserve">While emergencies are inevitable, </w:t>
      </w:r>
      <w:r w:rsidRPr="003D0289">
        <w:rPr>
          <w:rStyle w:val="StyleUnderline"/>
        </w:rPr>
        <w:t>the country is</w:t>
      </w:r>
      <w:r w:rsidRPr="008303DD">
        <w:rPr>
          <w:sz w:val="16"/>
        </w:rPr>
        <w:t xml:space="preserve"> often </w:t>
      </w:r>
      <w:r w:rsidRPr="003D0289">
        <w:rPr>
          <w:rStyle w:val="StyleUnderline"/>
        </w:rPr>
        <w:t>caught “</w:t>
      </w:r>
      <w:r w:rsidRPr="003D0289">
        <w:rPr>
          <w:rStyle w:val="Emphasis"/>
        </w:rPr>
        <w:t>off guard</w:t>
      </w:r>
      <w:r w:rsidRPr="003D0289">
        <w:rPr>
          <w:rStyle w:val="StyleUnderline"/>
        </w:rPr>
        <w:t>” when a new threat arises, whether it is</w:t>
      </w:r>
      <w:r w:rsidRPr="008303DD">
        <w:rPr>
          <w:sz w:val="16"/>
        </w:rPr>
        <w:t xml:space="preserve"> a disease outbreak like Zika or Ebola, a </w:t>
      </w:r>
      <w:r w:rsidRPr="003D0289">
        <w:rPr>
          <w:rStyle w:val="StyleUnderline"/>
        </w:rPr>
        <w:t>natural</w:t>
      </w:r>
      <w:r w:rsidRPr="008303DD">
        <w:rPr>
          <w:sz w:val="16"/>
        </w:rPr>
        <w:t xml:space="preserve"> disaster </w:t>
      </w:r>
      <w:r w:rsidRPr="003D0289">
        <w:rPr>
          <w:rStyle w:val="StyleUnderline"/>
        </w:rPr>
        <w:t xml:space="preserve">or a </w:t>
      </w:r>
      <w:r w:rsidRPr="003D0289">
        <w:rPr>
          <w:rStyle w:val="Emphasis"/>
        </w:rPr>
        <w:t>bioterrorist threat</w:t>
      </w:r>
      <w:r w:rsidRPr="008303DD">
        <w:rPr>
          <w:sz w:val="16"/>
        </w:rPr>
        <w:t>.</w:t>
      </w:r>
    </w:p>
    <w:p w:rsidRPr="008303DD" w:rsidR="003D0289" w:rsidP="003D0289" w:rsidRDefault="003D0289" w14:paraId="30F6BDB8" w14:textId="774E19F8">
      <w:pPr>
        <w:rPr>
          <w:sz w:val="16"/>
        </w:rPr>
      </w:pPr>
      <w:r w:rsidRPr="003D0289">
        <w:rPr>
          <w:rStyle w:val="StyleUnderline"/>
        </w:rPr>
        <w:t>The current system is not built for “</w:t>
      </w:r>
      <w:r w:rsidRPr="003D0289">
        <w:rPr>
          <w:rStyle w:val="Emphasis"/>
        </w:rPr>
        <w:t>readiness</w:t>
      </w:r>
      <w:r w:rsidRPr="003D0289">
        <w:rPr>
          <w:rStyle w:val="StyleUnderline"/>
        </w:rPr>
        <w:t>”</w:t>
      </w:r>
      <w:r w:rsidRPr="008303DD">
        <w:rPr>
          <w:sz w:val="16"/>
        </w:rPr>
        <w:t xml:space="preserve"> — to be able to consistently respond in an effective and efficient way when new crises occur. </w:t>
      </w:r>
      <w:r w:rsidRPr="003D0289">
        <w:rPr>
          <w:rStyle w:val="StyleUnderline"/>
        </w:rPr>
        <w:t xml:space="preserve">Health security is </w:t>
      </w:r>
      <w:r w:rsidRPr="003D0289">
        <w:rPr>
          <w:rStyle w:val="Emphasis"/>
        </w:rPr>
        <w:t>chronically underfunded</w:t>
      </w:r>
      <w:r w:rsidRPr="008303DD">
        <w:rPr>
          <w:sz w:val="16"/>
        </w:rPr>
        <w:t xml:space="preserve">. So </w:t>
      </w:r>
      <w:r w:rsidRPr="003D0289">
        <w:rPr>
          <w:rStyle w:val="StyleUnderline"/>
        </w:rPr>
        <w:t xml:space="preserve">when emergencies </w:t>
      </w:r>
      <w:proofErr w:type="gramStart"/>
      <w:r w:rsidRPr="003D0289">
        <w:rPr>
          <w:rStyle w:val="StyleUnderline"/>
        </w:rPr>
        <w:t>happens</w:t>
      </w:r>
      <w:proofErr w:type="gramEnd"/>
      <w:r w:rsidRPr="003D0289">
        <w:rPr>
          <w:rStyle w:val="StyleUnderline"/>
        </w:rPr>
        <w:t xml:space="preserve">, they divert </w:t>
      </w:r>
      <w:r w:rsidRPr="003D0289">
        <w:rPr>
          <w:rStyle w:val="Emphasis"/>
        </w:rPr>
        <w:t>time</w:t>
      </w:r>
      <w:r w:rsidRPr="003D0289">
        <w:rPr>
          <w:rStyle w:val="StyleUnderline"/>
        </w:rPr>
        <w:t xml:space="preserve">, </w:t>
      </w:r>
      <w:r w:rsidRPr="003D0289">
        <w:rPr>
          <w:rStyle w:val="Emphasis"/>
        </w:rPr>
        <w:t>attention</w:t>
      </w:r>
      <w:r w:rsidRPr="003D0289">
        <w:rPr>
          <w:rStyle w:val="StyleUnderline"/>
        </w:rPr>
        <w:t xml:space="preserve"> and </w:t>
      </w:r>
      <w:r w:rsidRPr="003D0289">
        <w:rPr>
          <w:rStyle w:val="Emphasis"/>
        </w:rPr>
        <w:t>resources</w:t>
      </w:r>
      <w:r w:rsidRPr="003D0289">
        <w:rPr>
          <w:rStyle w:val="StyleUnderline"/>
        </w:rPr>
        <w:t xml:space="preserve"> away</w:t>
      </w:r>
      <w:r w:rsidRPr="008303DD">
        <w:rPr>
          <w:sz w:val="16"/>
        </w:rPr>
        <w:t xml:space="preserve"> from other ongoing needs and priorities.</w:t>
      </w:r>
    </w:p>
    <w:p w:rsidRPr="008303DD" w:rsidR="003D0289" w:rsidP="003D0289" w:rsidRDefault="003D0289" w14:paraId="6C7FF938" w14:textId="2B53A2EC">
      <w:pPr>
        <w:ind w:left="720"/>
        <w:rPr>
          <w:sz w:val="16"/>
        </w:rPr>
      </w:pPr>
      <w:r w:rsidRPr="008303DD">
        <w:rPr>
          <w:sz w:val="16"/>
        </w:rPr>
        <w:t>• Investments are often made in response to new emergencies — once they have already become serious problems — instead of maintaining ongoing core preparedness and response capabilities;</w:t>
      </w:r>
    </w:p>
    <w:p w:rsidRPr="008303DD" w:rsidR="003D0289" w:rsidP="00CE016F" w:rsidRDefault="003D0289" w14:paraId="7BB43046" w14:textId="2021CB02">
      <w:pPr>
        <w:ind w:left="720"/>
        <w:rPr>
          <w:sz w:val="16"/>
        </w:rPr>
      </w:pPr>
      <w:r w:rsidRPr="008303DD">
        <w:rPr>
          <w:sz w:val="16"/>
        </w:rPr>
        <w:t xml:space="preserve">• </w:t>
      </w:r>
      <w:r w:rsidRPr="00CE016F">
        <w:rPr>
          <w:rStyle w:val="StyleUnderline"/>
        </w:rPr>
        <w:t>The country</w:t>
      </w:r>
      <w:r w:rsidRPr="008303DD">
        <w:rPr>
          <w:sz w:val="16"/>
        </w:rPr>
        <w:t xml:space="preserve"> often </w:t>
      </w:r>
      <w:r w:rsidRPr="00CE016F">
        <w:rPr>
          <w:rStyle w:val="StyleUnderline"/>
        </w:rPr>
        <w:t>relies</w:t>
      </w:r>
      <w:r w:rsidRPr="008303DD">
        <w:rPr>
          <w:sz w:val="16"/>
        </w:rPr>
        <w:t xml:space="preserve"> on a series of </w:t>
      </w:r>
      <w:r w:rsidRPr="00CE016F">
        <w:rPr>
          <w:rStyle w:val="Emphasis"/>
        </w:rPr>
        <w:t>emergency supplemental funding packages</w:t>
      </w:r>
      <w:r w:rsidRPr="00CE016F">
        <w:rPr>
          <w:rStyle w:val="StyleUnderline"/>
        </w:rPr>
        <w:t xml:space="preserve">, which require </w:t>
      </w:r>
      <w:r w:rsidRPr="00CE016F">
        <w:rPr>
          <w:rStyle w:val="Emphasis"/>
        </w:rPr>
        <w:t>new debate</w:t>
      </w:r>
      <w:r w:rsidRPr="008303DD">
        <w:rPr>
          <w:sz w:val="16"/>
        </w:rPr>
        <w:t xml:space="preserve"> and analyses </w:t>
      </w:r>
      <w:r w:rsidRPr="00CE016F">
        <w:rPr>
          <w:rStyle w:val="StyleUnderline"/>
        </w:rPr>
        <w:t xml:space="preserve">for </w:t>
      </w:r>
      <w:r w:rsidRPr="00CE016F">
        <w:rPr>
          <w:rStyle w:val="Emphasis"/>
        </w:rPr>
        <w:t>each new problem</w:t>
      </w:r>
      <w:r w:rsidRPr="008303DD">
        <w:rPr>
          <w:sz w:val="16"/>
        </w:rPr>
        <w:t xml:space="preserve"> instead of having a standing Health Emergency Fund that can immediately provide a surge of funding to effectively and quickly respond to crises. While new funding is being deliberated, existing funds may be diverted from other ongoing priorities to address immediate needs. This leads to situations where a significant amount of </w:t>
      </w:r>
      <w:r w:rsidRPr="008303DD">
        <w:rPr>
          <w:rStyle w:val="StyleUnderline"/>
        </w:rPr>
        <w:t>emergency supplemental funds</w:t>
      </w:r>
      <w:r w:rsidRPr="008303DD">
        <w:rPr>
          <w:sz w:val="16"/>
        </w:rPr>
        <w:t xml:space="preserve"> are needed to “pay back” the diverted money, but they </w:t>
      </w:r>
      <w:r w:rsidRPr="008303DD">
        <w:rPr>
          <w:rStyle w:val="StyleUnderline"/>
        </w:rPr>
        <w:t xml:space="preserve">are often </w:t>
      </w:r>
      <w:r w:rsidRPr="008303DD">
        <w:rPr>
          <w:rStyle w:val="Emphasis"/>
        </w:rPr>
        <w:t>insufficient</w:t>
      </w:r>
      <w:r w:rsidRPr="008303DD">
        <w:rPr>
          <w:rStyle w:val="StyleUnderline"/>
        </w:rPr>
        <w:t xml:space="preserve"> to fill the gaps that are left or make up for the damage done by diverting from other priorities</w:t>
      </w:r>
      <w:r w:rsidRPr="008303DD">
        <w:rPr>
          <w:sz w:val="16"/>
        </w:rPr>
        <w:t xml:space="preserve"> — such as the escalating hepatitis C crisis, measles and whooping cough outbreaks, healthcare-associated infections and maintaining food safety systems;</w:t>
      </w:r>
    </w:p>
    <w:p w:rsidRPr="008303DD" w:rsidR="003D0289" w:rsidP="00CE016F" w:rsidRDefault="003D0289" w14:paraId="22286200" w14:textId="516269A1">
      <w:pPr>
        <w:ind w:left="720"/>
        <w:rPr>
          <w:sz w:val="16"/>
        </w:rPr>
      </w:pPr>
      <w:r w:rsidRPr="008303DD">
        <w:rPr>
          <w:sz w:val="16"/>
        </w:rPr>
        <w:t xml:space="preserve">• </w:t>
      </w:r>
      <w:r w:rsidRPr="008303DD">
        <w:rPr>
          <w:rStyle w:val="StyleUnderline"/>
        </w:rPr>
        <w:t>The funding</w:t>
      </w:r>
      <w:r w:rsidRPr="008303DD">
        <w:rPr>
          <w:sz w:val="16"/>
        </w:rPr>
        <w:t xml:space="preserve"> provided </w:t>
      </w:r>
      <w:r w:rsidRPr="008303DD">
        <w:rPr>
          <w:rStyle w:val="StyleUnderline"/>
        </w:rPr>
        <w:t>is</w:t>
      </w:r>
      <w:r w:rsidRPr="008303DD">
        <w:rPr>
          <w:sz w:val="16"/>
        </w:rPr>
        <w:t xml:space="preserve"> often </w:t>
      </w:r>
      <w:r w:rsidRPr="008303DD">
        <w:rPr>
          <w:rStyle w:val="Emphasis"/>
        </w:rPr>
        <w:t>too</w:t>
      </w:r>
      <w:r w:rsidRPr="008303DD" w:rsidR="00CE016F">
        <w:rPr>
          <w:rStyle w:val="Emphasis"/>
        </w:rPr>
        <w:t xml:space="preserve"> </w:t>
      </w:r>
      <w:r w:rsidRPr="008303DD">
        <w:rPr>
          <w:rStyle w:val="Emphasis"/>
        </w:rPr>
        <w:t>little, too late</w:t>
      </w:r>
      <w:r w:rsidRPr="008303DD">
        <w:rPr>
          <w:rStyle w:val="StyleUnderline"/>
        </w:rPr>
        <w:t xml:space="preserve"> — and</w:t>
      </w:r>
      <w:r w:rsidRPr="008303DD">
        <w:rPr>
          <w:sz w:val="16"/>
        </w:rPr>
        <w:t xml:space="preserve"> is </w:t>
      </w:r>
      <w:r w:rsidRPr="008303DD">
        <w:rPr>
          <w:rStyle w:val="StyleUnderline"/>
        </w:rPr>
        <w:t>not sufficient</w:t>
      </w:r>
      <w:r w:rsidRPr="008303DD" w:rsidR="00CE016F">
        <w:rPr>
          <w:rStyle w:val="StyleUnderline"/>
        </w:rPr>
        <w:t xml:space="preserve"> </w:t>
      </w:r>
      <w:r w:rsidRPr="008303DD">
        <w:rPr>
          <w:rStyle w:val="StyleUnderline"/>
        </w:rPr>
        <w:t xml:space="preserve">to backfill </w:t>
      </w:r>
      <w:r w:rsidRPr="008303DD">
        <w:rPr>
          <w:rStyle w:val="Emphasis"/>
        </w:rPr>
        <w:t>longstanding gaps</w:t>
      </w:r>
      <w:r w:rsidRPr="008303DD">
        <w:rPr>
          <w:rStyle w:val="StyleUnderline"/>
        </w:rPr>
        <w:t xml:space="preserve"> in</w:t>
      </w:r>
      <w:r w:rsidRPr="008303DD" w:rsidR="00CE016F">
        <w:rPr>
          <w:rStyle w:val="StyleUnderline"/>
        </w:rPr>
        <w:t xml:space="preserve"> </w:t>
      </w:r>
      <w:r w:rsidRPr="008303DD">
        <w:rPr>
          <w:rStyle w:val="StyleUnderline"/>
        </w:rPr>
        <w:t>preparedness and response for</w:t>
      </w:r>
      <w:r w:rsidRPr="008303DD" w:rsidR="00CE016F">
        <w:rPr>
          <w:rStyle w:val="StyleUnderline"/>
        </w:rPr>
        <w:t xml:space="preserve"> </w:t>
      </w:r>
      <w:r w:rsidRPr="008303DD">
        <w:rPr>
          <w:rStyle w:val="Emphasis"/>
        </w:rPr>
        <w:t>ongoing and emerging threats</w:t>
      </w:r>
      <w:r w:rsidRPr="008303DD">
        <w:rPr>
          <w:rStyle w:val="StyleUnderline"/>
        </w:rPr>
        <w:t>;</w:t>
      </w:r>
    </w:p>
    <w:p w:rsidRPr="008303DD" w:rsidR="003D0289" w:rsidP="00CE016F" w:rsidRDefault="003D0289" w14:paraId="0C75134A" w14:textId="73CEE5AD">
      <w:pPr>
        <w:ind w:left="720"/>
        <w:rPr>
          <w:sz w:val="16"/>
        </w:rPr>
      </w:pPr>
      <w:r w:rsidRPr="008303DD">
        <w:rPr>
          <w:sz w:val="16"/>
        </w:rPr>
        <w:t xml:space="preserve">• </w:t>
      </w:r>
      <w:r w:rsidRPr="008303DD">
        <w:rPr>
          <w:rStyle w:val="StyleUnderline"/>
        </w:rPr>
        <w:t xml:space="preserve">Failure to invest in </w:t>
      </w:r>
      <w:r w:rsidRPr="008303DD">
        <w:rPr>
          <w:rStyle w:val="Emphasis"/>
        </w:rPr>
        <w:t>cross-cutting</w:t>
      </w:r>
      <w:r w:rsidRPr="008303DD" w:rsidR="00CE016F">
        <w:rPr>
          <w:rStyle w:val="Emphasis"/>
        </w:rPr>
        <w:t xml:space="preserve"> </w:t>
      </w:r>
      <w:r w:rsidRPr="008303DD">
        <w:rPr>
          <w:rStyle w:val="Emphasis"/>
        </w:rPr>
        <w:t>capabilities</w:t>
      </w:r>
      <w:r w:rsidRPr="008303DD">
        <w:rPr>
          <w:rStyle w:val="StyleUnderline"/>
        </w:rPr>
        <w:t xml:space="preserve"> leads to </w:t>
      </w:r>
      <w:r w:rsidRPr="008303DD">
        <w:rPr>
          <w:rStyle w:val="Emphasis"/>
        </w:rPr>
        <w:t>insufficient</w:t>
      </w:r>
      <w:r w:rsidRPr="008303DD" w:rsidR="00CE016F">
        <w:rPr>
          <w:rStyle w:val="Emphasis"/>
        </w:rPr>
        <w:t xml:space="preserve"> </w:t>
      </w:r>
      <w:r w:rsidRPr="008303DD">
        <w:rPr>
          <w:rStyle w:val="Emphasis"/>
        </w:rPr>
        <w:t>health security</w:t>
      </w:r>
      <w:r w:rsidRPr="008303DD">
        <w:rPr>
          <w:rStyle w:val="StyleUnderline"/>
        </w:rPr>
        <w:t>, such as not updating</w:t>
      </w:r>
      <w:r w:rsidRPr="008303DD" w:rsidR="00CE016F">
        <w:rPr>
          <w:rStyle w:val="StyleUnderline"/>
        </w:rPr>
        <w:t xml:space="preserve"> </w:t>
      </w:r>
      <w:r w:rsidRPr="008303DD">
        <w:rPr>
          <w:rStyle w:val="StyleUnderline"/>
        </w:rPr>
        <w:t>surveillance</w:t>
      </w:r>
      <w:r w:rsidRPr="008303DD">
        <w:rPr>
          <w:sz w:val="16"/>
        </w:rPr>
        <w:t xml:space="preserve"> and diagnostic</w:t>
      </w:r>
      <w:r w:rsidRPr="008303DD" w:rsidR="00CE016F">
        <w:rPr>
          <w:sz w:val="16"/>
        </w:rPr>
        <w:t xml:space="preserve"> </w:t>
      </w:r>
      <w:r w:rsidRPr="008303DD">
        <w:rPr>
          <w:sz w:val="16"/>
        </w:rPr>
        <w:t>systems to keep pace with modern</w:t>
      </w:r>
      <w:r w:rsidRPr="008303DD" w:rsidR="00CE016F">
        <w:rPr>
          <w:sz w:val="16"/>
        </w:rPr>
        <w:t xml:space="preserve"> </w:t>
      </w:r>
      <w:r w:rsidRPr="008303DD">
        <w:rPr>
          <w:sz w:val="16"/>
        </w:rPr>
        <w:t xml:space="preserve">technology; </w:t>
      </w:r>
      <w:r w:rsidRPr="008303DD">
        <w:rPr>
          <w:rStyle w:val="StyleUnderline"/>
        </w:rPr>
        <w:t>maintaining a</w:t>
      </w:r>
      <w:r w:rsidRPr="008303DD">
        <w:rPr>
          <w:sz w:val="16"/>
        </w:rPr>
        <w:t xml:space="preserve"> sustained,</w:t>
      </w:r>
      <w:r w:rsidRPr="008303DD" w:rsidR="00CE016F">
        <w:rPr>
          <w:sz w:val="16"/>
        </w:rPr>
        <w:t xml:space="preserve"> </w:t>
      </w:r>
      <w:r w:rsidRPr="008303DD">
        <w:rPr>
          <w:sz w:val="16"/>
        </w:rPr>
        <w:t xml:space="preserve">modern public health </w:t>
      </w:r>
      <w:r w:rsidRPr="008303DD">
        <w:rPr>
          <w:rStyle w:val="StyleUnderline"/>
        </w:rPr>
        <w:t>workforce; or</w:t>
      </w:r>
      <w:r w:rsidRPr="008303DD" w:rsidR="00CE016F">
        <w:rPr>
          <w:rStyle w:val="StyleUnderline"/>
        </w:rPr>
        <w:t xml:space="preserve"> </w:t>
      </w:r>
      <w:r w:rsidRPr="008303DD">
        <w:rPr>
          <w:rStyle w:val="StyleUnderline"/>
        </w:rPr>
        <w:t>sufficiently investing in</w:t>
      </w:r>
      <w:r w:rsidRPr="008303DD">
        <w:rPr>
          <w:sz w:val="16"/>
        </w:rPr>
        <w:t xml:space="preserve"> the </w:t>
      </w:r>
      <w:r w:rsidRPr="008303DD">
        <w:rPr>
          <w:rStyle w:val="StyleUnderline"/>
        </w:rPr>
        <w:t>research</w:t>
      </w:r>
      <w:r w:rsidRPr="008303DD" w:rsidR="00CE016F">
        <w:rPr>
          <w:sz w:val="16"/>
        </w:rPr>
        <w:t xml:space="preserve"> </w:t>
      </w:r>
      <w:r w:rsidRPr="008303DD">
        <w:rPr>
          <w:sz w:val="16"/>
        </w:rPr>
        <w:t>and development of new medical</w:t>
      </w:r>
      <w:r w:rsidRPr="008303DD" w:rsidR="00CE016F">
        <w:rPr>
          <w:sz w:val="16"/>
        </w:rPr>
        <w:t xml:space="preserve"> </w:t>
      </w:r>
      <w:r w:rsidRPr="008303DD">
        <w:rPr>
          <w:sz w:val="16"/>
        </w:rPr>
        <w:t>countermeasures;</w:t>
      </w:r>
    </w:p>
    <w:p w:rsidRPr="008303DD" w:rsidR="003D0289" w:rsidP="00CE016F" w:rsidRDefault="00CE016F" w14:paraId="3B42C849" w14:textId="04D802C1">
      <w:pPr>
        <w:ind w:left="720"/>
        <w:rPr>
          <w:sz w:val="16"/>
        </w:rPr>
      </w:pPr>
      <w:r w:rsidRPr="008303DD">
        <w:rPr>
          <w:sz w:val="16"/>
        </w:rPr>
        <w:t xml:space="preserve">• </w:t>
      </w:r>
      <w:r w:rsidRPr="008303DD" w:rsidR="003D0289">
        <w:rPr>
          <w:sz w:val="16"/>
        </w:rPr>
        <w:t>Once an emergency subsides,</w:t>
      </w:r>
      <w:r w:rsidRPr="008303DD">
        <w:rPr>
          <w:sz w:val="16"/>
        </w:rPr>
        <w:t xml:space="preserve"> </w:t>
      </w:r>
      <w:r w:rsidRPr="008303DD" w:rsidR="003D0289">
        <w:rPr>
          <w:sz w:val="16"/>
        </w:rPr>
        <w:t>complacency leads to funds being cut</w:t>
      </w:r>
      <w:r w:rsidRPr="008303DD">
        <w:rPr>
          <w:sz w:val="16"/>
        </w:rPr>
        <w:t xml:space="preserve"> </w:t>
      </w:r>
      <w:r w:rsidRPr="008303DD" w:rsidR="003D0289">
        <w:rPr>
          <w:sz w:val="16"/>
        </w:rPr>
        <w:t>that are needed to maintain baseline</w:t>
      </w:r>
      <w:r w:rsidRPr="008303DD">
        <w:rPr>
          <w:sz w:val="16"/>
        </w:rPr>
        <w:t xml:space="preserve"> </w:t>
      </w:r>
      <w:r w:rsidRPr="008303DD" w:rsidR="003D0289">
        <w:rPr>
          <w:sz w:val="16"/>
        </w:rPr>
        <w:t>public health capabilities;</w:t>
      </w:r>
    </w:p>
    <w:p w:rsidRPr="008303DD" w:rsidR="003D0289" w:rsidP="00CE016F" w:rsidRDefault="003D0289" w14:paraId="707AB63D" w14:textId="41C3143F">
      <w:pPr>
        <w:ind w:left="720"/>
        <w:rPr>
          <w:sz w:val="16"/>
        </w:rPr>
      </w:pPr>
      <w:r w:rsidRPr="008303DD">
        <w:rPr>
          <w:sz w:val="16"/>
        </w:rPr>
        <w:t>• Many improvements made after</w:t>
      </w:r>
      <w:r w:rsidRPr="008303DD" w:rsidR="00CE016F">
        <w:rPr>
          <w:sz w:val="16"/>
        </w:rPr>
        <w:t xml:space="preserve"> </w:t>
      </w:r>
      <w:r w:rsidRPr="008303DD">
        <w:rPr>
          <w:sz w:val="16"/>
        </w:rPr>
        <w:t>9/11, the anthrax tragedies and</w:t>
      </w:r>
      <w:r w:rsidRPr="008303DD" w:rsidR="00CE016F">
        <w:rPr>
          <w:sz w:val="16"/>
        </w:rPr>
        <w:t xml:space="preserve"> </w:t>
      </w:r>
      <w:r w:rsidRPr="008303DD">
        <w:rPr>
          <w:sz w:val="16"/>
        </w:rPr>
        <w:t>Hurricane Katrina have eroded. The</w:t>
      </w:r>
      <w:r w:rsidRPr="008303DD" w:rsidR="00CE016F">
        <w:rPr>
          <w:sz w:val="16"/>
        </w:rPr>
        <w:t xml:space="preserve"> </w:t>
      </w:r>
      <w:r w:rsidRPr="008303DD">
        <w:rPr>
          <w:sz w:val="16"/>
        </w:rPr>
        <w:t>primary source for state and local</w:t>
      </w:r>
      <w:r w:rsidRPr="008303DD" w:rsidR="00CE016F">
        <w:rPr>
          <w:sz w:val="16"/>
        </w:rPr>
        <w:t xml:space="preserve"> </w:t>
      </w:r>
      <w:r w:rsidRPr="008303DD">
        <w:rPr>
          <w:sz w:val="16"/>
        </w:rPr>
        <w:t>preparedness for health emergencies</w:t>
      </w:r>
      <w:r w:rsidRPr="008303DD" w:rsidR="00CE016F">
        <w:rPr>
          <w:sz w:val="16"/>
        </w:rPr>
        <w:t xml:space="preserve"> </w:t>
      </w:r>
      <w:r w:rsidRPr="008303DD">
        <w:rPr>
          <w:sz w:val="16"/>
        </w:rPr>
        <w:t>has been cut by around one-third</w:t>
      </w:r>
      <w:r w:rsidRPr="008303DD" w:rsidR="00CE016F">
        <w:rPr>
          <w:sz w:val="16"/>
        </w:rPr>
        <w:t xml:space="preserve"> </w:t>
      </w:r>
      <w:r w:rsidRPr="008303DD">
        <w:rPr>
          <w:sz w:val="16"/>
        </w:rPr>
        <w:t>(from $940 million in fiscal year (FY)</w:t>
      </w:r>
      <w:r w:rsidRPr="008303DD" w:rsidR="00CE016F">
        <w:rPr>
          <w:sz w:val="16"/>
        </w:rPr>
        <w:t xml:space="preserve"> </w:t>
      </w:r>
      <w:r w:rsidRPr="008303DD">
        <w:rPr>
          <w:sz w:val="16"/>
        </w:rPr>
        <w:t>2002 to $660 million in FY 2016,</w:t>
      </w:r>
      <w:r w:rsidRPr="008303DD" w:rsidR="00CE016F">
        <w:rPr>
          <w:sz w:val="16"/>
        </w:rPr>
        <w:t xml:space="preserve"> </w:t>
      </w:r>
      <w:r w:rsidRPr="008303DD">
        <w:rPr>
          <w:sz w:val="16"/>
        </w:rPr>
        <w:t>including cuts restored by the Zika</w:t>
      </w:r>
      <w:r w:rsidRPr="008303DD" w:rsidR="00CE016F">
        <w:rPr>
          <w:sz w:val="16"/>
        </w:rPr>
        <w:t xml:space="preserve"> </w:t>
      </w:r>
      <w:r w:rsidRPr="008303DD">
        <w:rPr>
          <w:sz w:val="16"/>
        </w:rPr>
        <w:t>supplemental funding) and hospital</w:t>
      </w:r>
      <w:r w:rsidRPr="008303DD" w:rsidR="00CE016F">
        <w:rPr>
          <w:sz w:val="16"/>
        </w:rPr>
        <w:t xml:space="preserve"> </w:t>
      </w:r>
      <w:r w:rsidRPr="008303DD">
        <w:rPr>
          <w:sz w:val="16"/>
        </w:rPr>
        <w:t>emergency preparedness funds have</w:t>
      </w:r>
      <w:r w:rsidRPr="008303DD" w:rsidR="00CE016F">
        <w:rPr>
          <w:sz w:val="16"/>
        </w:rPr>
        <w:t xml:space="preserve"> </w:t>
      </w:r>
      <w:r w:rsidRPr="008303DD">
        <w:rPr>
          <w:sz w:val="16"/>
        </w:rPr>
        <w:t>been cut in half ($515 million in FY</w:t>
      </w:r>
      <w:r w:rsidRPr="008303DD" w:rsidR="00CE016F">
        <w:rPr>
          <w:sz w:val="16"/>
        </w:rPr>
        <w:t xml:space="preserve"> </w:t>
      </w:r>
      <w:r w:rsidRPr="008303DD">
        <w:rPr>
          <w:sz w:val="16"/>
        </w:rPr>
        <w:t>2004 to $255 million in FY 2016);1</w:t>
      </w:r>
    </w:p>
    <w:p w:rsidRPr="008303DD" w:rsidR="003D0289" w:rsidP="00CE016F" w:rsidRDefault="003D0289" w14:paraId="6713C0EA" w14:textId="6C2AD1E4">
      <w:pPr>
        <w:ind w:left="720"/>
        <w:rPr>
          <w:sz w:val="16"/>
        </w:rPr>
      </w:pPr>
      <w:r w:rsidRPr="008303DD">
        <w:rPr>
          <w:sz w:val="16"/>
        </w:rPr>
        <w:t>• Further cuts to preparedness</w:t>
      </w:r>
      <w:r w:rsidRPr="008303DD" w:rsidR="00CE016F">
        <w:rPr>
          <w:sz w:val="16"/>
        </w:rPr>
        <w:t xml:space="preserve"> </w:t>
      </w:r>
      <w:r w:rsidRPr="008303DD">
        <w:rPr>
          <w:sz w:val="16"/>
        </w:rPr>
        <w:t>programs at the Centers for</w:t>
      </w:r>
      <w:r w:rsidRPr="008303DD" w:rsidR="00CE016F">
        <w:rPr>
          <w:sz w:val="16"/>
        </w:rPr>
        <w:t xml:space="preserve"> </w:t>
      </w:r>
      <w:r w:rsidRPr="008303DD">
        <w:rPr>
          <w:sz w:val="16"/>
        </w:rPr>
        <w:t>Disease Control and Prevention</w:t>
      </w:r>
      <w:r w:rsidRPr="008303DD" w:rsidR="00CE016F">
        <w:rPr>
          <w:sz w:val="16"/>
        </w:rPr>
        <w:t xml:space="preserve"> </w:t>
      </w:r>
      <w:r w:rsidRPr="008303DD">
        <w:rPr>
          <w:sz w:val="16"/>
        </w:rPr>
        <w:t>(CDC) would disrupt key critical</w:t>
      </w:r>
      <w:r w:rsidRPr="008303DD" w:rsidR="00CE016F">
        <w:rPr>
          <w:sz w:val="16"/>
        </w:rPr>
        <w:t xml:space="preserve"> </w:t>
      </w:r>
      <w:r w:rsidRPr="008303DD">
        <w:rPr>
          <w:sz w:val="16"/>
        </w:rPr>
        <w:t>infrastructure — the nation’s</w:t>
      </w:r>
      <w:r w:rsidRPr="008303DD" w:rsidR="00CE016F">
        <w:rPr>
          <w:sz w:val="16"/>
        </w:rPr>
        <w:t xml:space="preserve"> </w:t>
      </w:r>
      <w:r w:rsidRPr="008303DD">
        <w:rPr>
          <w:sz w:val="16"/>
        </w:rPr>
        <w:t>disease command and control</w:t>
      </w:r>
      <w:r w:rsidRPr="008303DD" w:rsidR="00CE016F">
        <w:rPr>
          <w:sz w:val="16"/>
        </w:rPr>
        <w:t xml:space="preserve"> </w:t>
      </w:r>
      <w:r w:rsidRPr="008303DD">
        <w:rPr>
          <w:sz w:val="16"/>
        </w:rPr>
        <w:t>centers — including the Emergency</w:t>
      </w:r>
      <w:r w:rsidRPr="008303DD" w:rsidR="00CE016F">
        <w:rPr>
          <w:sz w:val="16"/>
        </w:rPr>
        <w:t xml:space="preserve"> </w:t>
      </w:r>
      <w:r w:rsidRPr="008303DD">
        <w:rPr>
          <w:sz w:val="16"/>
        </w:rPr>
        <w:t>Management Program, Emergency</w:t>
      </w:r>
      <w:r w:rsidRPr="008303DD" w:rsidR="00CE016F">
        <w:rPr>
          <w:sz w:val="16"/>
        </w:rPr>
        <w:t xml:space="preserve"> </w:t>
      </w:r>
      <w:r w:rsidRPr="008303DD">
        <w:rPr>
          <w:sz w:val="16"/>
        </w:rPr>
        <w:t>Operations Centers (federal and</w:t>
      </w:r>
      <w:r w:rsidRPr="008303DD" w:rsidR="00CE016F">
        <w:rPr>
          <w:sz w:val="16"/>
        </w:rPr>
        <w:t xml:space="preserve"> </w:t>
      </w:r>
      <w:r w:rsidRPr="008303DD">
        <w:rPr>
          <w:sz w:val="16"/>
        </w:rPr>
        <w:t>in states), Laboratory Response</w:t>
      </w:r>
      <w:r w:rsidRPr="008303DD" w:rsidR="00CE016F">
        <w:rPr>
          <w:sz w:val="16"/>
        </w:rPr>
        <w:t xml:space="preserve"> </w:t>
      </w:r>
      <w:r w:rsidRPr="008303DD">
        <w:rPr>
          <w:sz w:val="16"/>
        </w:rPr>
        <w:t>Network, Strategic National</w:t>
      </w:r>
      <w:r w:rsidRPr="008303DD" w:rsidR="00CE016F">
        <w:rPr>
          <w:sz w:val="16"/>
        </w:rPr>
        <w:t xml:space="preserve"> </w:t>
      </w:r>
      <w:r w:rsidRPr="008303DD">
        <w:rPr>
          <w:sz w:val="16"/>
        </w:rPr>
        <w:t>Stockpile and management of select</w:t>
      </w:r>
      <w:r w:rsidRPr="008303DD" w:rsidR="00CE016F">
        <w:rPr>
          <w:sz w:val="16"/>
        </w:rPr>
        <w:t xml:space="preserve"> </w:t>
      </w:r>
      <w:r w:rsidRPr="008303DD">
        <w:rPr>
          <w:sz w:val="16"/>
        </w:rPr>
        <w:t xml:space="preserve">biological agents and </w:t>
      </w:r>
      <w:proofErr w:type="spellStart"/>
      <w:r w:rsidRPr="008303DD">
        <w:rPr>
          <w:sz w:val="16"/>
        </w:rPr>
        <w:t>toxins;2</w:t>
      </w:r>
      <w:proofErr w:type="spellEnd"/>
      <w:r w:rsidRPr="008303DD">
        <w:rPr>
          <w:sz w:val="16"/>
        </w:rPr>
        <w:t>, 3</w:t>
      </w:r>
    </w:p>
    <w:p w:rsidRPr="008303DD" w:rsidR="00CE016F" w:rsidP="00CE016F" w:rsidRDefault="003D0289" w14:paraId="482AC94D" w14:textId="77777777">
      <w:pPr>
        <w:ind w:left="720"/>
        <w:rPr>
          <w:rStyle w:val="StyleUnderline"/>
        </w:rPr>
      </w:pPr>
      <w:r w:rsidRPr="008303DD">
        <w:rPr>
          <w:sz w:val="16"/>
        </w:rPr>
        <w:t xml:space="preserve">• </w:t>
      </w:r>
      <w:r w:rsidRPr="008303DD">
        <w:rPr>
          <w:rStyle w:val="Emphasis"/>
        </w:rPr>
        <w:t>Unstable funding</w:t>
      </w:r>
      <w:r w:rsidRPr="008303DD">
        <w:rPr>
          <w:rStyle w:val="StyleUnderline"/>
        </w:rPr>
        <w:t xml:space="preserve"> leads to </w:t>
      </w:r>
      <w:r w:rsidRPr="008303DD">
        <w:rPr>
          <w:rStyle w:val="Emphasis"/>
        </w:rPr>
        <w:t>a cycle</w:t>
      </w:r>
      <w:r w:rsidRPr="008303DD">
        <w:rPr>
          <w:rStyle w:val="StyleUnderline"/>
        </w:rPr>
        <w:t xml:space="preserve"> of</w:t>
      </w:r>
      <w:r w:rsidRPr="008303DD" w:rsidR="00CE016F">
        <w:rPr>
          <w:rStyle w:val="StyleUnderline"/>
        </w:rPr>
        <w:t xml:space="preserve"> </w:t>
      </w:r>
      <w:r w:rsidRPr="008303DD">
        <w:rPr>
          <w:rStyle w:val="StyleUnderline"/>
        </w:rPr>
        <w:t xml:space="preserve">hiring and firing of </w:t>
      </w:r>
      <w:r w:rsidRPr="008303DD">
        <w:rPr>
          <w:rStyle w:val="Emphasis"/>
        </w:rPr>
        <w:t>trained specialists</w:t>
      </w:r>
      <w:r w:rsidRPr="008303DD" w:rsidR="00CE016F">
        <w:rPr>
          <w:rStyle w:val="StyleUnderline"/>
        </w:rPr>
        <w:t xml:space="preserve"> </w:t>
      </w:r>
      <w:r w:rsidRPr="008303DD">
        <w:rPr>
          <w:rStyle w:val="StyleUnderline"/>
        </w:rPr>
        <w:t>— which</w:t>
      </w:r>
      <w:r w:rsidRPr="008303DD">
        <w:rPr>
          <w:sz w:val="16"/>
        </w:rPr>
        <w:t xml:space="preserve"> often </w:t>
      </w:r>
      <w:r w:rsidRPr="008303DD">
        <w:rPr>
          <w:rStyle w:val="StyleUnderline"/>
        </w:rPr>
        <w:t>means</w:t>
      </w:r>
      <w:r w:rsidRPr="008303DD">
        <w:rPr>
          <w:sz w:val="16"/>
        </w:rPr>
        <w:t xml:space="preserve"> the </w:t>
      </w:r>
      <w:r w:rsidRPr="008303DD">
        <w:rPr>
          <w:rStyle w:val="StyleUnderline"/>
        </w:rPr>
        <w:t>experts</w:t>
      </w:r>
      <w:r w:rsidRPr="008303DD" w:rsidR="00CE016F">
        <w:rPr>
          <w:sz w:val="16"/>
        </w:rPr>
        <w:t xml:space="preserve"> </w:t>
      </w:r>
      <w:r w:rsidRPr="008303DD">
        <w:rPr>
          <w:sz w:val="16"/>
        </w:rPr>
        <w:t xml:space="preserve">needed to respond </w:t>
      </w:r>
      <w:r w:rsidRPr="008303DD">
        <w:rPr>
          <w:rStyle w:val="StyleUnderline"/>
        </w:rPr>
        <w:t xml:space="preserve">are not </w:t>
      </w:r>
      <w:r w:rsidRPr="008303DD">
        <w:rPr>
          <w:rStyle w:val="Emphasis"/>
        </w:rPr>
        <w:t>on-staff</w:t>
      </w:r>
      <w:r w:rsidRPr="008303DD">
        <w:rPr>
          <w:rStyle w:val="StyleUnderline"/>
        </w:rPr>
        <w:t xml:space="preserve"> or</w:t>
      </w:r>
      <w:r w:rsidRPr="008303DD" w:rsidR="00CE016F">
        <w:rPr>
          <w:rStyle w:val="StyleUnderline"/>
        </w:rPr>
        <w:t xml:space="preserve"> </w:t>
      </w:r>
      <w:r w:rsidRPr="008303DD">
        <w:rPr>
          <w:rStyle w:val="Emphasis"/>
        </w:rPr>
        <w:t>available</w:t>
      </w:r>
      <w:r w:rsidRPr="008303DD">
        <w:rPr>
          <w:rStyle w:val="StyleUnderline"/>
        </w:rPr>
        <w:t xml:space="preserve"> when new crises hit;</w:t>
      </w:r>
      <w:r w:rsidRPr="008303DD" w:rsidR="00CE016F">
        <w:rPr>
          <w:rStyle w:val="StyleUnderline"/>
        </w:rPr>
        <w:t xml:space="preserve"> </w:t>
      </w:r>
    </w:p>
    <w:p w:rsidRPr="008303DD" w:rsidR="003D0289" w:rsidP="00CE016F" w:rsidRDefault="00CE016F" w14:paraId="64CD000A" w14:textId="24DCDD84">
      <w:pPr>
        <w:ind w:left="720"/>
        <w:rPr>
          <w:sz w:val="16"/>
        </w:rPr>
      </w:pPr>
      <w:r w:rsidRPr="008303DD">
        <w:rPr>
          <w:sz w:val="16"/>
        </w:rPr>
        <w:t xml:space="preserve">• </w:t>
      </w:r>
      <w:r w:rsidRPr="008303DD" w:rsidR="003D0289">
        <w:rPr>
          <w:rStyle w:val="StyleUnderline"/>
        </w:rPr>
        <w:t xml:space="preserve">Lack of </w:t>
      </w:r>
      <w:r w:rsidRPr="008303DD" w:rsidR="003D0289">
        <w:rPr>
          <w:rStyle w:val="Emphasis"/>
        </w:rPr>
        <w:t>clear, consistent preparedness</w:t>
      </w:r>
      <w:r w:rsidRPr="008303DD">
        <w:rPr>
          <w:rStyle w:val="Emphasis"/>
        </w:rPr>
        <w:t xml:space="preserve"> </w:t>
      </w:r>
      <w:r w:rsidRPr="008303DD" w:rsidR="003D0289">
        <w:rPr>
          <w:rStyle w:val="Emphasis"/>
        </w:rPr>
        <w:t>and response capabilities</w:t>
      </w:r>
      <w:r w:rsidRPr="008303DD" w:rsidR="003D0289">
        <w:rPr>
          <w:rStyle w:val="StyleUnderline"/>
        </w:rPr>
        <w:t xml:space="preserve"> mean</w:t>
      </w:r>
      <w:r w:rsidRPr="008303DD" w:rsidR="003D0289">
        <w:rPr>
          <w:sz w:val="16"/>
        </w:rPr>
        <w:t xml:space="preserve"> that</w:t>
      </w:r>
      <w:r w:rsidRPr="008303DD">
        <w:rPr>
          <w:sz w:val="16"/>
        </w:rPr>
        <w:t xml:space="preserve"> </w:t>
      </w:r>
      <w:r w:rsidRPr="008303DD" w:rsidR="003D0289">
        <w:rPr>
          <w:rStyle w:val="StyleUnderline"/>
        </w:rPr>
        <w:t xml:space="preserve">abilities range </w:t>
      </w:r>
      <w:r w:rsidRPr="008303DD" w:rsidR="003D0289">
        <w:rPr>
          <w:rStyle w:val="Emphasis"/>
        </w:rPr>
        <w:t>dramatically</w:t>
      </w:r>
      <w:r w:rsidRPr="008303DD" w:rsidR="003D0289">
        <w:rPr>
          <w:sz w:val="16"/>
        </w:rPr>
        <w:t xml:space="preserve"> from</w:t>
      </w:r>
      <w:r w:rsidRPr="008303DD">
        <w:rPr>
          <w:sz w:val="16"/>
        </w:rPr>
        <w:t xml:space="preserve"> </w:t>
      </w:r>
      <w:r w:rsidRPr="008303DD" w:rsidR="003D0289">
        <w:rPr>
          <w:sz w:val="16"/>
        </w:rPr>
        <w:t>community to community across the</w:t>
      </w:r>
      <w:r w:rsidRPr="008303DD">
        <w:rPr>
          <w:sz w:val="16"/>
        </w:rPr>
        <w:t xml:space="preserve"> </w:t>
      </w:r>
      <w:r w:rsidRPr="008303DD" w:rsidR="003D0289">
        <w:rPr>
          <w:sz w:val="16"/>
        </w:rPr>
        <w:t>country; and</w:t>
      </w:r>
    </w:p>
    <w:p w:rsidRPr="008303DD" w:rsidR="003D0289" w:rsidP="00CE016F" w:rsidRDefault="00CE016F" w14:paraId="438EFCAB" w14:textId="471A8B54">
      <w:pPr>
        <w:ind w:left="720"/>
        <w:rPr>
          <w:sz w:val="16"/>
        </w:rPr>
      </w:pPr>
      <w:r w:rsidRPr="008303DD">
        <w:rPr>
          <w:sz w:val="16"/>
        </w:rPr>
        <w:t xml:space="preserve">• </w:t>
      </w:r>
      <w:r w:rsidRPr="008303DD" w:rsidR="003D0289">
        <w:rPr>
          <w:rStyle w:val="Emphasis"/>
        </w:rPr>
        <w:t>Disjointed, uncoordinated and</w:t>
      </w:r>
      <w:r w:rsidRPr="008303DD">
        <w:rPr>
          <w:rStyle w:val="Emphasis"/>
        </w:rPr>
        <w:t xml:space="preserve"> </w:t>
      </w:r>
      <w:r w:rsidRPr="008303DD" w:rsidR="003D0289">
        <w:rPr>
          <w:rStyle w:val="Emphasis"/>
        </w:rPr>
        <w:t>inconsistent planning</w:t>
      </w:r>
      <w:r w:rsidRPr="008303DD" w:rsidR="003D0289">
        <w:rPr>
          <w:rStyle w:val="StyleUnderline"/>
        </w:rPr>
        <w:t xml:space="preserve"> across</w:t>
      </w:r>
      <w:r w:rsidRPr="008303DD" w:rsidR="003D0289">
        <w:rPr>
          <w:sz w:val="16"/>
        </w:rPr>
        <w:t xml:space="preserve"> the</w:t>
      </w:r>
      <w:r w:rsidRPr="008303DD">
        <w:rPr>
          <w:sz w:val="16"/>
        </w:rPr>
        <w:t xml:space="preserve"> </w:t>
      </w:r>
      <w:r w:rsidRPr="008303DD" w:rsidR="003D0289">
        <w:rPr>
          <w:sz w:val="16"/>
        </w:rPr>
        <w:t>public health, healthcare and other</w:t>
      </w:r>
      <w:r w:rsidRPr="008303DD">
        <w:rPr>
          <w:sz w:val="16"/>
        </w:rPr>
        <w:t xml:space="preserve"> </w:t>
      </w:r>
      <w:r w:rsidRPr="008303DD" w:rsidR="003D0289">
        <w:rPr>
          <w:sz w:val="16"/>
        </w:rPr>
        <w:t xml:space="preserve">emergency first </w:t>
      </w:r>
      <w:r w:rsidRPr="008303DD" w:rsidR="003D0289">
        <w:rPr>
          <w:rStyle w:val="StyleUnderline"/>
        </w:rPr>
        <w:t>responders and across</w:t>
      </w:r>
      <w:r w:rsidRPr="008303DD">
        <w:rPr>
          <w:rStyle w:val="StyleUnderline"/>
        </w:rPr>
        <w:t xml:space="preserve"> </w:t>
      </w:r>
      <w:r w:rsidRPr="008303DD" w:rsidR="003D0289">
        <w:rPr>
          <w:rStyle w:val="Emphasis"/>
        </w:rPr>
        <w:t>federal, state and local agencies</w:t>
      </w:r>
      <w:r w:rsidRPr="008303DD" w:rsidR="003D0289">
        <w:rPr>
          <w:sz w:val="16"/>
        </w:rPr>
        <w:t xml:space="preserve"> and</w:t>
      </w:r>
      <w:r w:rsidRPr="008303DD">
        <w:rPr>
          <w:sz w:val="16"/>
        </w:rPr>
        <w:t xml:space="preserve"> </w:t>
      </w:r>
      <w:r w:rsidRPr="008303DD" w:rsidR="003D0289">
        <w:rPr>
          <w:sz w:val="16"/>
        </w:rPr>
        <w:t xml:space="preserve">programs </w:t>
      </w:r>
      <w:r w:rsidRPr="008303DD" w:rsidR="003D0289">
        <w:rPr>
          <w:rStyle w:val="StyleUnderline"/>
        </w:rPr>
        <w:t xml:space="preserve">leads to </w:t>
      </w:r>
      <w:r w:rsidRPr="008303DD" w:rsidR="003D0289">
        <w:rPr>
          <w:rStyle w:val="Emphasis"/>
        </w:rPr>
        <w:t>inefficient and</w:t>
      </w:r>
      <w:r w:rsidRPr="008303DD">
        <w:rPr>
          <w:rStyle w:val="Emphasis"/>
        </w:rPr>
        <w:t xml:space="preserve"> </w:t>
      </w:r>
      <w:r w:rsidRPr="008303DD" w:rsidR="003D0289">
        <w:rPr>
          <w:rStyle w:val="Emphasis"/>
        </w:rPr>
        <w:t>unprepared responses</w:t>
      </w:r>
      <w:r w:rsidRPr="008303DD" w:rsidR="003D0289">
        <w:rPr>
          <w:sz w:val="16"/>
        </w:rPr>
        <w:t>, rather than</w:t>
      </w:r>
      <w:r w:rsidRPr="008303DD">
        <w:rPr>
          <w:sz w:val="16"/>
        </w:rPr>
        <w:t xml:space="preserve"> </w:t>
      </w:r>
      <w:r w:rsidRPr="008303DD" w:rsidR="003D0289">
        <w:rPr>
          <w:sz w:val="16"/>
        </w:rPr>
        <w:t>maintaining ongoing planning, testing</w:t>
      </w:r>
      <w:r w:rsidRPr="008303DD">
        <w:rPr>
          <w:sz w:val="16"/>
        </w:rPr>
        <w:t xml:space="preserve"> </w:t>
      </w:r>
      <w:r w:rsidRPr="008303DD" w:rsidR="003D0289">
        <w:rPr>
          <w:sz w:val="16"/>
        </w:rPr>
        <w:t>and readiness coordination.</w:t>
      </w:r>
    </w:p>
    <w:p w:rsidR="003E1E55" w:rsidP="00082A01" w:rsidRDefault="003E1E55" w14:paraId="2CA926FC" w14:textId="38A1CB44">
      <w:pPr>
        <w:pStyle w:val="Heading3"/>
      </w:pPr>
      <w:r>
        <w:t>1AR – AT: Obamacare Alive</w:t>
      </w:r>
    </w:p>
    <w:p w:rsidR="003E1E55" w:rsidP="00971A95" w:rsidRDefault="00971A95" w14:paraId="31FFC7D2" w14:textId="298374C3">
      <w:pPr>
        <w:pStyle w:val="Heading4"/>
      </w:pPr>
      <w:r>
        <w:t xml:space="preserve">It’s already </w:t>
      </w:r>
      <w:r>
        <w:rPr>
          <w:u w:val="single"/>
        </w:rPr>
        <w:t>diminished</w:t>
      </w:r>
      <w:r>
        <w:t>.</w:t>
      </w:r>
    </w:p>
    <w:p w:rsidRPr="00971A95" w:rsidR="00971A95" w:rsidP="00971A95" w:rsidRDefault="00971A95" w14:paraId="332313D7" w14:textId="62C70367">
      <w:r w:rsidRPr="00971A95">
        <w:rPr>
          <w:rStyle w:val="Style13ptBold"/>
        </w:rPr>
        <w:t>Bacon 18</w:t>
      </w:r>
      <w:r>
        <w:t xml:space="preserve"> – Perry Bacon Jr, Senior Writer for 538. [Republicans Killed Much </w:t>
      </w:r>
      <w:r w:rsidR="00E16DC8">
        <w:t xml:space="preserve">of </w:t>
      </w:r>
      <w:r>
        <w:t>Obamacare Without Repealing It, 12-18-2018, https://fivethirtyeight.com/features/republicans-killed-much-of-obamacare-without-repealing-it/]//BPS</w:t>
      </w:r>
    </w:p>
    <w:p w:rsidRPr="00305A83" w:rsidR="00971A95" w:rsidP="00971A95" w:rsidRDefault="00971A95" w14:paraId="3CC4887F" w14:textId="5092AE72">
      <w:pPr>
        <w:rPr>
          <w:u w:val="single"/>
        </w:rPr>
      </w:pPr>
      <w:r w:rsidRPr="00971A95">
        <w:rPr>
          <w:rStyle w:val="StyleUnderline"/>
        </w:rPr>
        <w:t>This campaign</w:t>
      </w:r>
      <w:r w:rsidRPr="00305A83">
        <w:rPr>
          <w:sz w:val="16"/>
        </w:rPr>
        <w:t xml:space="preserve"> has </w:t>
      </w:r>
      <w:r w:rsidRPr="00971A95">
        <w:rPr>
          <w:rStyle w:val="Emphasis"/>
        </w:rPr>
        <w:t>curtailed</w:t>
      </w:r>
      <w:r w:rsidRPr="00971A95">
        <w:rPr>
          <w:rStyle w:val="StyleUnderline"/>
        </w:rPr>
        <w:t xml:space="preserve"> Obamacare in</w:t>
      </w:r>
      <w:r w:rsidRPr="00305A83">
        <w:rPr>
          <w:sz w:val="16"/>
        </w:rPr>
        <w:t xml:space="preserve"> some </w:t>
      </w:r>
      <w:r w:rsidRPr="00971A95">
        <w:rPr>
          <w:rStyle w:val="StyleUnderline"/>
        </w:rPr>
        <w:t xml:space="preserve">ways we can </w:t>
      </w:r>
      <w:r w:rsidRPr="00971A95">
        <w:rPr>
          <w:rStyle w:val="Emphasis"/>
        </w:rPr>
        <w:t>clearly measure</w:t>
      </w:r>
      <w:r w:rsidRPr="00971A95">
        <w:rPr>
          <w:rStyle w:val="StyleUnderline"/>
        </w:rPr>
        <w:t>:</w:t>
      </w:r>
    </w:p>
    <w:p w:rsidRPr="00305A83" w:rsidR="00971A95" w:rsidP="00971A95" w:rsidRDefault="00971A95" w14:paraId="4C16EB95" w14:textId="1C67AE33">
      <w:pPr>
        <w:rPr>
          <w:sz w:val="16"/>
        </w:rPr>
      </w:pPr>
      <w:r w:rsidRPr="00971A95">
        <w:rPr>
          <w:rStyle w:val="Emphasis"/>
        </w:rPr>
        <w:t>Fourteen states</w:t>
      </w:r>
      <w:r w:rsidRPr="00971A95">
        <w:rPr>
          <w:rStyle w:val="StyleUnderline"/>
        </w:rPr>
        <w:t xml:space="preserve"> have not</w:t>
      </w:r>
      <w:r w:rsidRPr="00305A83">
        <w:rPr>
          <w:sz w:val="16"/>
        </w:rPr>
        <w:t xml:space="preserve"> yet </w:t>
      </w:r>
      <w:r w:rsidRPr="00971A95">
        <w:rPr>
          <w:rStyle w:val="StyleUnderline"/>
        </w:rPr>
        <w:t xml:space="preserve">opted </w:t>
      </w:r>
      <w:proofErr w:type="gramStart"/>
      <w:r w:rsidRPr="00971A95">
        <w:rPr>
          <w:rStyle w:val="StyleUnderline"/>
        </w:rPr>
        <w:t>in to</w:t>
      </w:r>
      <w:proofErr w:type="gramEnd"/>
      <w:r w:rsidRPr="00971A95">
        <w:rPr>
          <w:rStyle w:val="StyleUnderline"/>
        </w:rPr>
        <w:t xml:space="preserve"> the Medicaid expansion, leaving</w:t>
      </w:r>
      <w:r w:rsidRPr="00305A83">
        <w:rPr>
          <w:sz w:val="16"/>
        </w:rPr>
        <w:t xml:space="preserve"> about </w:t>
      </w:r>
      <w:r w:rsidRPr="00971A95">
        <w:rPr>
          <w:rStyle w:val="Emphasis"/>
        </w:rPr>
        <w:t>4 million</w:t>
      </w:r>
      <w:r w:rsidRPr="00305A83">
        <w:rPr>
          <w:sz w:val="16"/>
        </w:rPr>
        <w:t xml:space="preserve"> eligible </w:t>
      </w:r>
      <w:r w:rsidRPr="00971A95">
        <w:rPr>
          <w:rStyle w:val="StyleUnderline"/>
        </w:rPr>
        <w:t xml:space="preserve">Americans </w:t>
      </w:r>
      <w:r w:rsidRPr="00971A95">
        <w:rPr>
          <w:rStyle w:val="Emphasis"/>
        </w:rPr>
        <w:t>unable</w:t>
      </w:r>
      <w:r w:rsidRPr="00971A95">
        <w:rPr>
          <w:rStyle w:val="StyleUnderline"/>
        </w:rPr>
        <w:t xml:space="preserve"> to enroll</w:t>
      </w:r>
      <w:r w:rsidRPr="00305A83">
        <w:rPr>
          <w:sz w:val="16"/>
        </w:rPr>
        <w:t>. A lawsuit brought by GOP elected officials and a conservative-leaning business group led to a 2012 U.S. Supreme Court ruling that states did not have to extend Medicaid benefits to more of their residents, as the ACA had initially mandated.</w:t>
      </w:r>
    </w:p>
    <w:p w:rsidRPr="00305A83" w:rsidR="00971A95" w:rsidP="00971A95" w:rsidRDefault="00971A95" w14:paraId="4BBD5C01" w14:textId="4D06E40D">
      <w:pPr>
        <w:rPr>
          <w:sz w:val="16"/>
        </w:rPr>
      </w:pPr>
      <w:r w:rsidRPr="00971A95">
        <w:rPr>
          <w:rStyle w:val="StyleUnderline"/>
        </w:rPr>
        <w:t>Republicans</w:t>
      </w:r>
      <w:r w:rsidRPr="00305A83">
        <w:rPr>
          <w:sz w:val="16"/>
        </w:rPr>
        <w:t xml:space="preserve"> currently </w:t>
      </w:r>
      <w:r w:rsidRPr="00971A95">
        <w:rPr>
          <w:rStyle w:val="StyleUnderline"/>
        </w:rPr>
        <w:t>control</w:t>
      </w:r>
      <w:r w:rsidRPr="00305A83">
        <w:rPr>
          <w:sz w:val="16"/>
        </w:rPr>
        <w:t xml:space="preserve"> both houses of </w:t>
      </w:r>
      <w:r w:rsidRPr="00971A95">
        <w:rPr>
          <w:rStyle w:val="StyleUnderline"/>
        </w:rPr>
        <w:t xml:space="preserve">the state legislature in </w:t>
      </w:r>
      <w:r w:rsidRPr="00971A95">
        <w:rPr>
          <w:rStyle w:val="Emphasis"/>
        </w:rPr>
        <w:t>all 14 of these states</w:t>
      </w:r>
      <w:r w:rsidRPr="00971A95">
        <w:rPr>
          <w:rStyle w:val="StyleUnderline"/>
        </w:rPr>
        <w:t xml:space="preserve">, and the governor’s office in </w:t>
      </w:r>
      <w:r w:rsidRPr="00971A95">
        <w:rPr>
          <w:rStyle w:val="Emphasis"/>
        </w:rPr>
        <w:t>all but one</w:t>
      </w:r>
      <w:r w:rsidRPr="00305A83">
        <w:rPr>
          <w:sz w:val="16"/>
        </w:rPr>
        <w:t xml:space="preserve"> (North Carolina). The biggest holdout is </w:t>
      </w:r>
      <w:r w:rsidRPr="00971A95">
        <w:rPr>
          <w:rStyle w:val="StyleUnderline"/>
        </w:rPr>
        <w:t>Texas</w:t>
      </w:r>
      <w:r w:rsidRPr="00305A83">
        <w:rPr>
          <w:sz w:val="16"/>
        </w:rPr>
        <w:t xml:space="preserve">, where the Kaiser Family Foundation </w:t>
      </w:r>
      <w:r w:rsidRPr="00971A95">
        <w:rPr>
          <w:rStyle w:val="StyleUnderline"/>
        </w:rPr>
        <w:t>estimates</w:t>
      </w:r>
      <w:r w:rsidRPr="00305A83">
        <w:rPr>
          <w:sz w:val="16"/>
        </w:rPr>
        <w:t xml:space="preserve"> that more than </w:t>
      </w:r>
      <w:r w:rsidRPr="00971A95">
        <w:rPr>
          <w:rStyle w:val="Emphasis"/>
        </w:rPr>
        <w:t>1 million additional people</w:t>
      </w:r>
      <w:r w:rsidRPr="00971A95">
        <w:rPr>
          <w:rStyle w:val="StyleUnderline"/>
        </w:rPr>
        <w:t xml:space="preserve"> would be eligible</w:t>
      </w:r>
      <w:r w:rsidRPr="00305A83">
        <w:rPr>
          <w:sz w:val="16"/>
        </w:rPr>
        <w:t xml:space="preserve"> for Medicaid </w:t>
      </w:r>
      <w:r w:rsidRPr="00971A95">
        <w:rPr>
          <w:rStyle w:val="StyleUnderline"/>
        </w:rPr>
        <w:t>if the state participated</w:t>
      </w:r>
      <w:r w:rsidRPr="00305A83">
        <w:rPr>
          <w:sz w:val="16"/>
        </w:rPr>
        <w:t>.</w:t>
      </w:r>
    </w:p>
    <w:p w:rsidRPr="00305A83" w:rsidR="00971A95" w:rsidP="00971A95" w:rsidRDefault="00971A95" w14:paraId="102F4582" w14:textId="233F4355">
      <w:pPr>
        <w:rPr>
          <w:sz w:val="16"/>
        </w:rPr>
      </w:pPr>
      <w:r w:rsidRPr="00971A95">
        <w:rPr>
          <w:rStyle w:val="Emphasis"/>
        </w:rPr>
        <w:t>Twenty-eight states</w:t>
      </w:r>
      <w:r w:rsidRPr="00971A95">
        <w:rPr>
          <w:rStyle w:val="StyleUnderline"/>
        </w:rPr>
        <w:t xml:space="preserve"> have </w:t>
      </w:r>
      <w:r w:rsidRPr="00971A95">
        <w:rPr>
          <w:rStyle w:val="Emphasis"/>
        </w:rPr>
        <w:t>completely opted out</w:t>
      </w:r>
      <w:r w:rsidRPr="00305A83">
        <w:rPr>
          <w:rStyle w:val="StyleUnderline"/>
        </w:rPr>
        <w:t xml:space="preserve"> of</w:t>
      </w:r>
      <w:r w:rsidRPr="00305A83">
        <w:rPr>
          <w:sz w:val="16"/>
        </w:rPr>
        <w:t xml:space="preserve"> running </w:t>
      </w:r>
      <w:r w:rsidRPr="00305A83">
        <w:rPr>
          <w:rStyle w:val="StyleUnderline"/>
        </w:rPr>
        <w:t>local</w:t>
      </w:r>
      <w:r w:rsidRPr="00305A83">
        <w:rPr>
          <w:sz w:val="16"/>
        </w:rPr>
        <w:t xml:space="preserve"> Obamacare </w:t>
      </w:r>
      <w:r w:rsidRPr="00305A83">
        <w:rPr>
          <w:rStyle w:val="StyleUnderline"/>
        </w:rPr>
        <w:t>exchanges, which means</w:t>
      </w:r>
      <w:r w:rsidRPr="00305A83">
        <w:rPr>
          <w:sz w:val="16"/>
        </w:rPr>
        <w:t xml:space="preserve"> all </w:t>
      </w:r>
      <w:r w:rsidRPr="00305A83">
        <w:rPr>
          <w:rStyle w:val="StyleUnderline"/>
        </w:rPr>
        <w:t>enrollment</w:t>
      </w:r>
      <w:r w:rsidRPr="00305A83">
        <w:rPr>
          <w:sz w:val="16"/>
        </w:rPr>
        <w:t xml:space="preserve"> processes </w:t>
      </w:r>
      <w:r w:rsidRPr="00305A83">
        <w:rPr>
          <w:rStyle w:val="StyleUnderline"/>
        </w:rPr>
        <w:t>are left up to the federal government</w:t>
      </w:r>
      <w:r w:rsidRPr="00305A83">
        <w:rPr>
          <w:sz w:val="16"/>
        </w:rPr>
        <w:t>. As originally written, Obamacare gave states the option of running their own insurance marketplaces. Like with Medicaid, more conservative states have been chosen not to participate. Of the 28 states that leave their health insurance marketplace entirely up to the federal government, Trump won 24. And of the 22 that are involved in running their own exchanges, Hillary Clinton won 16.</w:t>
      </w:r>
    </w:p>
    <w:p w:rsidRPr="00305A83" w:rsidR="00971A95" w:rsidP="00971A95" w:rsidRDefault="00971A95" w14:paraId="3DC74C0B" w14:textId="2FC7E8EB">
      <w:pPr>
        <w:rPr>
          <w:sz w:val="16"/>
        </w:rPr>
      </w:pPr>
      <w:r w:rsidRPr="00305A83">
        <w:rPr>
          <w:sz w:val="16"/>
        </w:rPr>
        <w:t>Why does this matter? Well, states that run their own insurance exchanges can also run their own enrollment drives — which means extra staffing and promotional efforts — and they can also create their own deadlines for signing up. So in California, residents can enroll for health care through Jan 15, giving them a full month longer than, say, Texas or other states that don’t have their own Obamacare marketplaces and rely completely on the federal government.</w:t>
      </w:r>
    </w:p>
    <w:p w:rsidRPr="00305A83" w:rsidR="00971A95" w:rsidP="00971A95" w:rsidRDefault="00971A95" w14:paraId="1538EDE3" w14:textId="6CA2774E">
      <w:pPr>
        <w:rPr>
          <w:sz w:val="16"/>
        </w:rPr>
      </w:pPr>
      <w:r w:rsidRPr="00305A83">
        <w:rPr>
          <w:rStyle w:val="Emphasis"/>
        </w:rPr>
        <w:t>Federal spending</w:t>
      </w:r>
      <w:r w:rsidRPr="00305A83">
        <w:rPr>
          <w:rStyle w:val="StyleUnderline"/>
        </w:rPr>
        <w:t xml:space="preserve"> to promote ACA enrollment has been cut from </w:t>
      </w:r>
      <w:r w:rsidRPr="00305A83">
        <w:rPr>
          <w:rStyle w:val="Emphasis"/>
        </w:rPr>
        <w:t>$163 million to $20 million</w:t>
      </w:r>
      <w:r w:rsidRPr="00305A83">
        <w:rPr>
          <w:sz w:val="16"/>
        </w:rPr>
        <w:t>. The Trump administration has cut money both from government programs designed to increase Obamacare enrollment and from grants that are given to nongovernmental groups to help people enroll. In Obama’s last year in office, the federal government spent about $100 million in advertising to encourage people to enroll in ACA plans and gave out $63 million to groups who were supposed to boost enrollment. This year, the Trump administration is spending $10 million on ads and giving to $10 million to these assistance groups.</w:t>
      </w:r>
    </w:p>
    <w:p w:rsidRPr="00305A83" w:rsidR="00971A95" w:rsidP="00971A95" w:rsidRDefault="00971A95" w14:paraId="69471CA1" w14:textId="3DEA8281">
      <w:pPr>
        <w:rPr>
          <w:sz w:val="16"/>
        </w:rPr>
      </w:pPr>
      <w:r w:rsidRPr="00305A83">
        <w:rPr>
          <w:sz w:val="16"/>
        </w:rPr>
        <w:t>When Obama was president, these outside groups were deeply involved in enrollment efforts, particularly in states that were hostile to the ACA. But these groups now get much less federal funding, which they say limits how much outreach they can do.</w:t>
      </w:r>
    </w:p>
    <w:p w:rsidRPr="00305A83" w:rsidR="00971A95" w:rsidP="00971A95" w:rsidRDefault="00971A95" w14:paraId="521B19FA" w14:textId="24DFEF42">
      <w:pPr>
        <w:rPr>
          <w:sz w:val="16"/>
        </w:rPr>
      </w:pPr>
      <w:r w:rsidRPr="00305A83">
        <w:rPr>
          <w:sz w:val="16"/>
        </w:rPr>
        <w:t>Those are the parts of the anti-Obamacare campaign where the effects are easiest to quantify. Here are some other effects where the numbers are less clear:</w:t>
      </w:r>
    </w:p>
    <w:p w:rsidRPr="00305A83" w:rsidR="00971A95" w:rsidP="00971A95" w:rsidRDefault="00971A95" w14:paraId="13C8E6CC" w14:textId="77777777">
      <w:pPr>
        <w:rPr>
          <w:sz w:val="16"/>
        </w:rPr>
      </w:pPr>
      <w:r w:rsidRPr="00305A83">
        <w:rPr>
          <w:sz w:val="16"/>
        </w:rPr>
        <w:t>The percentage of Americans without health insurance decreased from about 16 percent in 2010, before the ACA went into effect, to just under 9 percent in 2018. Experts attribute that drop largely to the ACA. But how many more people would have health insurance if Republicans had fully participated in the ACA by expanding Medicaid and starting state-level marketplaces in places where they have political power? How many more would sign up if the Trump administration were conducting extensive enrollment outreach at the federal level, like Obama and his team did?</w:t>
      </w:r>
    </w:p>
    <w:p w:rsidRPr="00305A83" w:rsidR="00971A95" w:rsidP="00971A95" w:rsidRDefault="00971A95" w14:paraId="3AC4CB00" w14:textId="77777777">
      <w:pPr>
        <w:rPr>
          <w:sz w:val="16"/>
        </w:rPr>
      </w:pPr>
      <w:r w:rsidRPr="00305A83">
        <w:rPr>
          <w:sz w:val="16"/>
        </w:rPr>
        <w:t>We know some people are not enrolling because they are confused about whether certain benefits still exist or if the law is still on the books. But how much of that confusion has been heightened by the constant efforts to render the law moot, whether by invalidating it in the courts or repealing it on Capitol Hill?</w:t>
      </w:r>
    </w:p>
    <w:p w:rsidRPr="00305A83" w:rsidR="00971A95" w:rsidP="00971A95" w:rsidRDefault="00971A95" w14:paraId="40363A5D" w14:textId="77777777">
      <w:pPr>
        <w:rPr>
          <w:sz w:val="16"/>
        </w:rPr>
      </w:pPr>
      <w:r w:rsidRPr="00305A83">
        <w:rPr>
          <w:sz w:val="16"/>
        </w:rPr>
        <w:t xml:space="preserve">Congressional </w:t>
      </w:r>
      <w:r w:rsidRPr="00305A83">
        <w:rPr>
          <w:rStyle w:val="StyleUnderline"/>
        </w:rPr>
        <w:t>Republicans</w:t>
      </w:r>
      <w:r w:rsidRPr="00305A83">
        <w:rPr>
          <w:sz w:val="16"/>
        </w:rPr>
        <w:t xml:space="preserve"> and Trump </w:t>
      </w:r>
      <w:r w:rsidRPr="00305A83">
        <w:rPr>
          <w:rStyle w:val="StyleUnderline"/>
        </w:rPr>
        <w:t xml:space="preserve">got rid of </w:t>
      </w:r>
      <w:r w:rsidRPr="00305A83">
        <w:rPr>
          <w:rStyle w:val="Emphasis"/>
        </w:rPr>
        <w:t>the individual mandate</w:t>
      </w:r>
      <w:r w:rsidRPr="00305A83">
        <w:rPr>
          <w:sz w:val="16"/>
        </w:rPr>
        <w:t>, the requirement that many people who don’t have health insurance pay a fine. The Trump administration has started allowing the sale of more limited health insurance plans that don’t conform to Obamacare regulations. How many people will end up uninsured because they aren’t required to buy insurance? How many will end in plans that will probably have cheaper premiums than Obamacare but that also offer less coverage, potentially increasing their out-of-pocket costs if they get sick or hurt?</w:t>
      </w:r>
    </w:p>
    <w:p w:rsidRPr="00305A83" w:rsidR="00971A95" w:rsidP="00971A95" w:rsidRDefault="00971A95" w14:paraId="00F2FEBA" w14:textId="1907F3B2">
      <w:pPr>
        <w:rPr>
          <w:sz w:val="16"/>
        </w:rPr>
      </w:pPr>
      <w:r w:rsidRPr="00305A83">
        <w:rPr>
          <w:sz w:val="16"/>
        </w:rPr>
        <w:t>The Republican effort to dismantle Obamacare hasn’t just changed how the program works in practice — I think it has also changed the politics and policy of health care more broadly. The Democratic Party has strongly defended Obamacare since its passage. But many Democrats, particularly on the party’s left, have long been dissatisfied with the law, arguing there are still too many people either uninsured or paying very high costs for their health care. More centrist Democrats initially thought the ACA’s fairly modest approach would garner some Republican support — or at least avoid an outright war against the law. That bet was wrong. So now both the left and center-left of the Democratic Party are pushing proposals that would either let some Americans choose to enroll in a Medicare-style program or basically force all Americans into a broader single-payer health system.</w:t>
      </w:r>
    </w:p>
    <w:p w:rsidRPr="00305A83" w:rsidR="00971A95" w:rsidP="00971A95" w:rsidRDefault="00971A95" w14:paraId="09248EC8" w14:textId="611CB1DA">
      <w:pPr>
        <w:rPr>
          <w:sz w:val="16"/>
        </w:rPr>
      </w:pPr>
      <w:r w:rsidRPr="00305A83">
        <w:rPr>
          <w:sz w:val="16"/>
        </w:rPr>
        <w:t xml:space="preserve">We don’t really know exactly how a program written and designed like Obamacare originally was would truly work — and we probably never will find out. </w:t>
      </w:r>
      <w:r w:rsidRPr="00305A83">
        <w:rPr>
          <w:rStyle w:val="StyleUnderline"/>
        </w:rPr>
        <w:t xml:space="preserve">The Republicans have blocked, slowed or impeded </w:t>
      </w:r>
      <w:r w:rsidRPr="00305A83">
        <w:rPr>
          <w:rStyle w:val="Emphasis"/>
        </w:rPr>
        <w:t>so much of the law</w:t>
      </w:r>
      <w:r w:rsidRPr="00305A83">
        <w:rPr>
          <w:rStyle w:val="StyleUnderline"/>
        </w:rPr>
        <w:t xml:space="preserve"> that what’s left in its place is</w:t>
      </w:r>
      <w:r w:rsidRPr="00305A83">
        <w:rPr>
          <w:sz w:val="16"/>
        </w:rPr>
        <w:t xml:space="preserve"> something like Obamacare Lite or </w:t>
      </w:r>
      <w:r w:rsidRPr="00305A83">
        <w:rPr>
          <w:rStyle w:val="Emphasis"/>
        </w:rPr>
        <w:t>Obamacare Version 0.75</w:t>
      </w:r>
      <w:r w:rsidRPr="00305A83">
        <w:rPr>
          <w:rStyle w:val="StyleUnderline"/>
        </w:rPr>
        <w:t>. Republicans will</w:t>
      </w:r>
      <w:r w:rsidRPr="00305A83">
        <w:rPr>
          <w:sz w:val="16"/>
        </w:rPr>
        <w:t xml:space="preserve"> probably </w:t>
      </w:r>
      <w:r w:rsidRPr="00305A83">
        <w:rPr>
          <w:rStyle w:val="StyleUnderline"/>
        </w:rPr>
        <w:t>keep trying</w:t>
      </w:r>
      <w:r w:rsidRPr="00305A83">
        <w:rPr>
          <w:sz w:val="16"/>
        </w:rPr>
        <w:t xml:space="preserve"> to destroy the current system — and Democrats now want something new and improved.</w:t>
      </w:r>
    </w:p>
    <w:p w:rsidR="001935B3" w:rsidP="00082A01" w:rsidRDefault="00082A01" w14:paraId="2C63C4C2" w14:textId="7C7B98FD">
      <w:pPr>
        <w:pStyle w:val="Heading3"/>
      </w:pPr>
      <w:r>
        <w:t>1AR – AT: Bioterror</w:t>
      </w:r>
    </w:p>
    <w:p w:rsidRPr="006936C7" w:rsidR="00082A01" w:rsidP="00082A01" w:rsidRDefault="00082A01" w14:paraId="313A92FA" w14:textId="77777777">
      <w:pPr>
        <w:pStyle w:val="Heading4"/>
        <w:rPr>
          <w:rFonts w:asciiTheme="minorHAnsi" w:hAnsiTheme="minorHAnsi" w:cstheme="minorHAnsi"/>
        </w:rPr>
      </w:pPr>
      <w:r w:rsidRPr="006936C7">
        <w:rPr>
          <w:rFonts w:asciiTheme="minorHAnsi" w:hAnsiTheme="minorHAnsi" w:cstheme="minorHAnsi"/>
        </w:rPr>
        <w:t xml:space="preserve">Bioterrorism is </w:t>
      </w:r>
      <w:r w:rsidRPr="006936C7">
        <w:rPr>
          <w:rFonts w:asciiTheme="minorHAnsi" w:hAnsiTheme="minorHAnsi" w:cstheme="minorHAnsi"/>
          <w:u w:val="single"/>
        </w:rPr>
        <w:t>small scale</w:t>
      </w:r>
      <w:r w:rsidRPr="006936C7">
        <w:rPr>
          <w:rFonts w:asciiTheme="minorHAnsi" w:hAnsiTheme="minorHAnsi" w:cstheme="minorHAnsi"/>
        </w:rPr>
        <w:t xml:space="preserve"> and </w:t>
      </w:r>
      <w:r w:rsidRPr="006936C7">
        <w:rPr>
          <w:rFonts w:asciiTheme="minorHAnsi" w:hAnsiTheme="minorHAnsi" w:cstheme="minorHAnsi"/>
          <w:u w:val="single"/>
        </w:rPr>
        <w:t>unlikely</w:t>
      </w:r>
      <w:r w:rsidRPr="006936C7">
        <w:rPr>
          <w:rFonts w:asciiTheme="minorHAnsi" w:hAnsiTheme="minorHAnsi" w:cstheme="minorHAnsi"/>
        </w:rPr>
        <w:t>.</w:t>
      </w:r>
    </w:p>
    <w:p w:rsidRPr="00345C91" w:rsidR="00082A01" w:rsidP="00082A01" w:rsidRDefault="00A84AF8" w14:paraId="2F255FC1" w14:textId="4F8AEB97">
      <w:pPr>
        <w:rPr>
          <w:rFonts w:asciiTheme="minorHAnsi" w:hAnsiTheme="minorHAnsi" w:cstheme="minorHAnsi"/>
        </w:rPr>
      </w:pPr>
      <w:r w:rsidRPr="006936C7">
        <w:rPr>
          <w:rStyle w:val="Style13ptBold"/>
          <w:rFonts w:asciiTheme="minorHAnsi" w:hAnsiTheme="minorHAnsi" w:cstheme="minorHAnsi"/>
        </w:rPr>
        <w:t>Jefferson</w:t>
      </w:r>
      <w:r w:rsidR="00082A01">
        <w:rPr>
          <w:rStyle w:val="Style13ptBold"/>
          <w:rFonts w:asciiTheme="minorHAnsi" w:hAnsiTheme="minorHAnsi" w:cstheme="minorHAnsi"/>
        </w:rPr>
        <w:t xml:space="preserve"> et al. </w:t>
      </w:r>
      <w:r w:rsidRPr="006936C7" w:rsidR="00082A01">
        <w:rPr>
          <w:rStyle w:val="Style13ptBold"/>
          <w:rFonts w:asciiTheme="minorHAnsi" w:hAnsiTheme="minorHAnsi" w:cstheme="minorHAnsi"/>
        </w:rPr>
        <w:t>14</w:t>
      </w:r>
      <w:r w:rsidRPr="006936C7" w:rsidR="00082A01">
        <w:rPr>
          <w:rFonts w:asciiTheme="minorHAnsi" w:hAnsiTheme="minorHAnsi" w:cstheme="minorHAnsi"/>
        </w:rPr>
        <w:t xml:space="preserve"> </w:t>
      </w:r>
      <w:r w:rsidR="00082A01">
        <w:rPr>
          <w:rFonts w:asciiTheme="minorHAnsi" w:hAnsiTheme="minorHAnsi" w:cstheme="minorHAnsi"/>
        </w:rPr>
        <w:t xml:space="preserve">– </w:t>
      </w:r>
      <w:r w:rsidRPr="006936C7" w:rsidR="00082A01">
        <w:rPr>
          <w:rFonts w:asciiTheme="minorHAnsi" w:hAnsiTheme="minorHAnsi" w:cstheme="minorHAnsi"/>
        </w:rPr>
        <w:t xml:space="preserve">All authors involved in Department of Social Science, Health and Medicine, King’s College London, informed by participation in expert committees and working groups, and public debates organized by scientific organizations. Catherine Jefferson, involved in discussions on bioweapons, biosecurity and arms control for a decade, </w:t>
      </w:r>
      <w:proofErr w:type="spellStart"/>
      <w:r w:rsidRPr="006936C7" w:rsidR="00082A01">
        <w:rPr>
          <w:rFonts w:asciiTheme="minorHAnsi" w:hAnsiTheme="minorHAnsi" w:cstheme="minorHAnsi"/>
        </w:rPr>
        <w:t>Filippa</w:t>
      </w:r>
      <w:proofErr w:type="spellEnd"/>
      <w:r w:rsidRPr="006936C7" w:rsidR="00082A01">
        <w:rPr>
          <w:rFonts w:asciiTheme="minorHAnsi" w:hAnsiTheme="minorHAnsi" w:cstheme="minorHAnsi"/>
        </w:rPr>
        <w:t xml:space="preserve"> </w:t>
      </w:r>
      <w:proofErr w:type="spellStart"/>
      <w:r w:rsidRPr="006936C7" w:rsidR="00082A01">
        <w:rPr>
          <w:rFonts w:asciiTheme="minorHAnsi" w:hAnsiTheme="minorHAnsi" w:cstheme="minorHAnsi"/>
        </w:rPr>
        <w:t>Lentzos</w:t>
      </w:r>
      <w:proofErr w:type="spellEnd"/>
      <w:r w:rsidRPr="006936C7" w:rsidR="00082A01">
        <w:rPr>
          <w:rFonts w:asciiTheme="minorHAnsi" w:hAnsiTheme="minorHAnsi" w:cstheme="minorHAnsi"/>
        </w:rPr>
        <w:t>, engaged in the field of synthetic biology fo</w:t>
      </w:r>
      <w:r w:rsidRPr="00345C91" w:rsidR="00082A01">
        <w:rPr>
          <w:rFonts w:asciiTheme="minorHAnsi" w:hAnsiTheme="minorHAnsi" w:cstheme="minorHAnsi"/>
        </w:rPr>
        <w:t>r the last 7 years, and Claire Marris, attending and participating in a wide range of scientific and policy events on synthetic biology for 5 years. [Synthetic Biology and Biosecurity: Challenging the “Myths”, 8-1-2014, https://www.frontiersin.org/articles/10.3389/fpubh.2014.00115/full]//BPS</w:t>
      </w:r>
    </w:p>
    <w:p w:rsidRPr="00345C91" w:rsidR="00082A01" w:rsidP="00082A01" w:rsidRDefault="00082A01" w14:paraId="47D74E46" w14:textId="0EBD3FDD">
      <w:pPr>
        <w:rPr>
          <w:rFonts w:asciiTheme="minorHAnsi" w:hAnsiTheme="minorHAnsi" w:cstheme="minorHAnsi"/>
          <w:sz w:val="16"/>
        </w:rPr>
      </w:pPr>
      <w:r w:rsidRPr="00345C91">
        <w:rPr>
          <w:rFonts w:asciiTheme="minorHAnsi" w:hAnsiTheme="minorHAnsi" w:cstheme="minorHAnsi"/>
          <w:sz w:val="16"/>
        </w:rPr>
        <w:t xml:space="preserve">Challenges to Myth 5 There are two dimensions to Myth 5. The first is about the intention of would-be terrorists, and the assumption is that terrorists would seek to produce mass casualty weapons and pursue capabilities on the scale of twentieth century state-level bioweapons programs. While most </w:t>
      </w:r>
      <w:r w:rsidRPr="00345C91">
        <w:rPr>
          <w:rStyle w:val="StyleUnderline"/>
          <w:rFonts w:asciiTheme="minorHAnsi" w:hAnsiTheme="minorHAnsi" w:cstheme="minorHAnsi"/>
        </w:rPr>
        <w:t>leading</w:t>
      </w:r>
      <w:r w:rsidRPr="00345C91">
        <w:rPr>
          <w:rFonts w:asciiTheme="minorHAnsi" w:hAnsiTheme="minorHAnsi" w:cstheme="minorHAnsi"/>
          <w:sz w:val="16"/>
        </w:rPr>
        <w:t xml:space="preserve"> biological disarmament and non-proliferation </w:t>
      </w:r>
      <w:r w:rsidRPr="00345C91">
        <w:rPr>
          <w:rStyle w:val="StyleUnderline"/>
          <w:rFonts w:asciiTheme="minorHAnsi" w:hAnsiTheme="minorHAnsi" w:cstheme="minorHAnsi"/>
        </w:rPr>
        <w:t>experts</w:t>
      </w:r>
      <w:r w:rsidRPr="00345C91">
        <w:rPr>
          <w:rFonts w:asciiTheme="minorHAnsi" w:hAnsiTheme="minorHAnsi" w:cstheme="minorHAnsi"/>
          <w:sz w:val="16"/>
        </w:rPr>
        <w:t xml:space="preserve"> believe that the risk of a small-scale bioterrorism attack is very real and very present, they </w:t>
      </w:r>
      <w:r w:rsidRPr="00345C91">
        <w:rPr>
          <w:rStyle w:val="StyleUnderline"/>
          <w:rFonts w:asciiTheme="minorHAnsi" w:hAnsiTheme="minorHAnsi" w:cstheme="minorHAnsi"/>
        </w:rPr>
        <w:t>consider the risk of sophisticated large-scale bioterrorism</w:t>
      </w:r>
      <w:r w:rsidRPr="00345C91">
        <w:rPr>
          <w:rFonts w:asciiTheme="minorHAnsi" w:hAnsiTheme="minorHAnsi" w:cstheme="minorHAnsi"/>
          <w:sz w:val="16"/>
        </w:rPr>
        <w:t xml:space="preserve"> attacks </w:t>
      </w:r>
      <w:r w:rsidRPr="00345C91">
        <w:rPr>
          <w:rStyle w:val="StyleUnderline"/>
          <w:rFonts w:asciiTheme="minorHAnsi" w:hAnsiTheme="minorHAnsi" w:cstheme="minorHAnsi"/>
        </w:rPr>
        <w:t xml:space="preserve">to be </w:t>
      </w:r>
      <w:r w:rsidRPr="00345C91">
        <w:rPr>
          <w:rStyle w:val="Emphasis"/>
          <w:rFonts w:asciiTheme="minorHAnsi" w:hAnsiTheme="minorHAnsi" w:cstheme="minorHAnsi"/>
        </w:rPr>
        <w:t>very small</w:t>
      </w:r>
      <w:r w:rsidRPr="00345C91">
        <w:rPr>
          <w:rFonts w:asciiTheme="minorHAnsi" w:hAnsiTheme="minorHAnsi" w:cstheme="minorHAnsi"/>
          <w:sz w:val="16"/>
        </w:rPr>
        <w:t xml:space="preserve"> (65). This is backed up by historical evidence. </w:t>
      </w:r>
      <w:r w:rsidRPr="00345C91">
        <w:rPr>
          <w:rStyle w:val="StyleUnderline"/>
          <w:rFonts w:asciiTheme="minorHAnsi" w:hAnsiTheme="minorHAnsi" w:cstheme="minorHAnsi"/>
        </w:rPr>
        <w:t>The three</w:t>
      </w:r>
      <w:r w:rsidRPr="00345C91">
        <w:rPr>
          <w:rFonts w:asciiTheme="minorHAnsi" w:hAnsiTheme="minorHAnsi" w:cstheme="minorHAnsi"/>
          <w:sz w:val="16"/>
        </w:rPr>
        <w:t xml:space="preserve"> confirmed </w:t>
      </w:r>
      <w:r w:rsidRPr="00345C91">
        <w:rPr>
          <w:rStyle w:val="StyleUnderline"/>
          <w:rFonts w:asciiTheme="minorHAnsi" w:hAnsiTheme="minorHAnsi" w:cstheme="minorHAnsi"/>
        </w:rPr>
        <w:t>attempts</w:t>
      </w:r>
      <w:r w:rsidRPr="00345C91">
        <w:rPr>
          <w:rFonts w:asciiTheme="minorHAnsi" w:hAnsiTheme="minorHAnsi" w:cstheme="minorHAnsi"/>
          <w:sz w:val="16"/>
        </w:rPr>
        <w:t xml:space="preserve"> to use biological agents against humans in terrorist attacks in the past </w:t>
      </w:r>
      <w:r w:rsidRPr="00345C91">
        <w:rPr>
          <w:rStyle w:val="StyleUnderline"/>
          <w:rFonts w:asciiTheme="minorHAnsi" w:hAnsiTheme="minorHAnsi" w:cstheme="minorHAnsi"/>
        </w:rPr>
        <w:t xml:space="preserve">were </w:t>
      </w:r>
      <w:r w:rsidRPr="00345C91">
        <w:rPr>
          <w:rStyle w:val="Emphasis"/>
          <w:rFonts w:asciiTheme="minorHAnsi" w:hAnsiTheme="minorHAnsi" w:cstheme="minorHAnsi"/>
        </w:rPr>
        <w:t>small-scale, low casualty events</w:t>
      </w:r>
      <w:r w:rsidRPr="00345C91">
        <w:rPr>
          <w:rFonts w:asciiTheme="minorHAnsi" w:hAnsiTheme="minorHAnsi" w:cstheme="minorHAnsi"/>
          <w:sz w:val="16"/>
        </w:rPr>
        <w:t xml:space="preserve"> aimed at causing panic, and disruption rather than excessive death tolls: (</w:t>
      </w:r>
      <w:proofErr w:type="spellStart"/>
      <w:r w:rsidRPr="00345C91">
        <w:rPr>
          <w:rFonts w:asciiTheme="minorHAnsi" w:hAnsiTheme="minorHAnsi" w:cstheme="minorHAnsi"/>
          <w:sz w:val="16"/>
        </w:rPr>
        <w:t>i</w:t>
      </w:r>
      <w:proofErr w:type="spellEnd"/>
      <w:r w:rsidRPr="00345C91">
        <w:rPr>
          <w:rFonts w:asciiTheme="minorHAnsi" w:hAnsiTheme="minorHAnsi" w:cstheme="minorHAnsi"/>
          <w:sz w:val="16"/>
        </w:rPr>
        <w:t xml:space="preserve">) the Rajneesh cult’s use of Salmonella on salad bars in local restaurants to sicken potential voters and make them stay away from the polls during Oregon elections in 1984; (ii) the 1990–95 attempted use of botulinum toxin and anthrax by the Japanese </w:t>
      </w:r>
      <w:proofErr w:type="spellStart"/>
      <w:r w:rsidRPr="00345C91">
        <w:rPr>
          <w:rFonts w:asciiTheme="minorHAnsi" w:hAnsiTheme="minorHAnsi" w:cstheme="minorHAnsi"/>
          <w:sz w:val="16"/>
        </w:rPr>
        <w:t>Aum</w:t>
      </w:r>
      <w:proofErr w:type="spellEnd"/>
      <w:r w:rsidRPr="00345C91">
        <w:rPr>
          <w:rFonts w:asciiTheme="minorHAnsi" w:hAnsiTheme="minorHAnsi" w:cstheme="minorHAnsi"/>
          <w:sz w:val="16"/>
        </w:rPr>
        <w:t xml:space="preserve"> Shinrikyo cult; (iii) and the “anthrax letters” sent to media outlets and members of US Congress in 2001 resulting in at least 22 cases of anthrax, five of which were fatal (66, 67). The second dimension to Myth 5 is the implicit assumption that producing a pathogenic organism equates producing a weapon of mass destruction. It does not. Considerable knowledge and resources are necessary for the processes of scaling up, storage, and developing a suitable dissemination method. These processes present significant technical and logistical barriers. Drawing from her in-depth study of the Iraqi, Soviet, and US bioweapons programs (3, 4), Ben </w:t>
      </w:r>
      <w:proofErr w:type="spellStart"/>
      <w:r w:rsidRPr="00345C91">
        <w:rPr>
          <w:rFonts w:asciiTheme="minorHAnsi" w:hAnsiTheme="minorHAnsi" w:cstheme="minorHAnsi"/>
          <w:sz w:val="16"/>
        </w:rPr>
        <w:t>Ouagrham</w:t>
      </w:r>
      <w:proofErr w:type="spellEnd"/>
      <w:r w:rsidRPr="00345C91">
        <w:rPr>
          <w:rFonts w:asciiTheme="minorHAnsi" w:hAnsiTheme="minorHAnsi" w:cstheme="minorHAnsi"/>
          <w:sz w:val="16"/>
        </w:rPr>
        <w:t xml:space="preserve">-Gormley explains: </w:t>
      </w:r>
      <w:r w:rsidRPr="00345C91">
        <w:rPr>
          <w:rStyle w:val="StyleUnderline"/>
          <w:rFonts w:asciiTheme="minorHAnsi" w:hAnsiTheme="minorHAnsi" w:cstheme="minorHAnsi"/>
        </w:rPr>
        <w:t>Scaling up fragile microorganisms</w:t>
      </w:r>
      <w:r w:rsidRPr="00345C91">
        <w:rPr>
          <w:rFonts w:asciiTheme="minorHAnsi" w:hAnsiTheme="minorHAnsi" w:cstheme="minorHAnsi"/>
          <w:sz w:val="16"/>
        </w:rPr>
        <w:t xml:space="preserve"> that are sensitive to environmental conditions and susceptible to change — and viruses are more sensitive than bacteria — </w:t>
      </w:r>
      <w:r w:rsidRPr="00345C91">
        <w:rPr>
          <w:rStyle w:val="StyleUnderline"/>
          <w:rFonts w:asciiTheme="minorHAnsi" w:hAnsiTheme="minorHAnsi" w:cstheme="minorHAnsi"/>
        </w:rPr>
        <w:t xml:space="preserve">has been one of the </w:t>
      </w:r>
      <w:r w:rsidRPr="00345C91">
        <w:rPr>
          <w:rStyle w:val="Emphasis"/>
          <w:rFonts w:asciiTheme="minorHAnsi" w:hAnsiTheme="minorHAnsi" w:cstheme="minorHAnsi"/>
        </w:rPr>
        <w:t>stiffest challenges</w:t>
      </w:r>
      <w:r w:rsidRPr="00345C91">
        <w:rPr>
          <w:rFonts w:asciiTheme="minorHAnsi" w:hAnsiTheme="minorHAnsi" w:cstheme="minorHAnsi"/>
          <w:sz w:val="16"/>
        </w:rPr>
        <w:t xml:space="preserve"> for past bioweapons programs to overcome, even with appropriate expertise at hand. Scaling-up requires a gradual approach, moving from laboratory sample, to a larger laboratory quantity, to pilot-scale production, and then to even larger-scale production. During each stage, the production parameters need to be tested and often modified to maintain the lethal qualities of the agent; </w:t>
      </w:r>
      <w:r w:rsidRPr="00345C91">
        <w:rPr>
          <w:rStyle w:val="StyleUnderline"/>
          <w:rFonts w:asciiTheme="minorHAnsi" w:hAnsiTheme="minorHAnsi" w:cstheme="minorHAnsi"/>
        </w:rPr>
        <w:t>the</w:t>
      </w:r>
      <w:r w:rsidRPr="00345C91">
        <w:rPr>
          <w:rFonts w:asciiTheme="minorHAnsi" w:hAnsiTheme="minorHAnsi" w:cstheme="minorHAnsi"/>
          <w:sz w:val="16"/>
        </w:rPr>
        <w:t xml:space="preserve"> entire </w:t>
      </w:r>
      <w:r w:rsidRPr="00345C91">
        <w:rPr>
          <w:rStyle w:val="StyleUnderline"/>
          <w:rFonts w:asciiTheme="minorHAnsi" w:hAnsiTheme="minorHAnsi" w:cstheme="minorHAnsi"/>
        </w:rPr>
        <w:t xml:space="preserve">scaling-up process can take </w:t>
      </w:r>
      <w:r w:rsidRPr="00345C91">
        <w:rPr>
          <w:rStyle w:val="Emphasis"/>
          <w:rFonts w:asciiTheme="minorHAnsi" w:hAnsiTheme="minorHAnsi" w:cstheme="minorHAnsi"/>
        </w:rPr>
        <w:t>several years</w:t>
      </w:r>
      <w:r w:rsidRPr="00345C91">
        <w:rPr>
          <w:rFonts w:asciiTheme="minorHAnsi" w:hAnsiTheme="minorHAnsi" w:cstheme="minorHAnsi"/>
          <w:sz w:val="16"/>
        </w:rPr>
        <w:t xml:space="preserve"> (68). The </w:t>
      </w:r>
      <w:r w:rsidRPr="00345C91">
        <w:rPr>
          <w:rStyle w:val="StyleUnderline"/>
          <w:rFonts w:asciiTheme="minorHAnsi" w:hAnsiTheme="minorHAnsi" w:cstheme="minorHAnsi"/>
        </w:rPr>
        <w:t>dissemination</w:t>
      </w:r>
      <w:r w:rsidRPr="00345C91">
        <w:rPr>
          <w:rFonts w:asciiTheme="minorHAnsi" w:hAnsiTheme="minorHAnsi" w:cstheme="minorHAnsi"/>
          <w:sz w:val="16"/>
        </w:rPr>
        <w:t xml:space="preserve"> of biological agents also </w:t>
      </w:r>
      <w:r w:rsidRPr="00345C91">
        <w:rPr>
          <w:rStyle w:val="StyleUnderline"/>
          <w:rFonts w:asciiTheme="minorHAnsi" w:hAnsiTheme="minorHAnsi" w:cstheme="minorHAnsi"/>
        </w:rPr>
        <w:t xml:space="preserve">poses </w:t>
      </w:r>
      <w:r w:rsidRPr="00345C91">
        <w:rPr>
          <w:rStyle w:val="Emphasis"/>
          <w:rFonts w:asciiTheme="minorHAnsi" w:hAnsiTheme="minorHAnsi" w:cstheme="minorHAnsi"/>
        </w:rPr>
        <w:t>difficult technical challenges</w:t>
      </w:r>
      <w:r w:rsidRPr="00345C91">
        <w:rPr>
          <w:rFonts w:asciiTheme="minorHAnsi" w:hAnsiTheme="minorHAnsi" w:cstheme="minorHAnsi"/>
          <w:sz w:val="16"/>
        </w:rPr>
        <w:t xml:space="preserve">. Whereas persistent chemical agents such as sulfur mustard and VX nerve gas are readily absorbed through the intact skin, no bacteria and viruses can enter the body via that route unless the skin has already been broken. Biological agents must either be ingested or inhaled to cause infection. To expose large numbers of people through the gastrointestinal tract, possible means of delivery are contamination of food and drinking water, yet neither of these scenarios would be easy to accomplish. Large urban reservoirs are usually unguarded, but unless terrorists added massive quantities of biological agent, the dilution effect would be so great that no healthy person drinking the water would receive an infectious dose (66). Moreover, </w:t>
      </w:r>
      <w:r w:rsidRPr="00345C91">
        <w:rPr>
          <w:rStyle w:val="StyleUnderline"/>
          <w:rFonts w:asciiTheme="minorHAnsi" w:hAnsiTheme="minorHAnsi" w:cstheme="minorHAnsi"/>
        </w:rPr>
        <w:t>modern sanitary techniques</w:t>
      </w:r>
      <w:r w:rsidRPr="00345C91">
        <w:rPr>
          <w:rFonts w:asciiTheme="minorHAnsi" w:hAnsiTheme="minorHAnsi" w:cstheme="minorHAnsi"/>
          <w:sz w:val="16"/>
        </w:rPr>
        <w:t xml:space="preserve"> such as chlorination and filtration are designed to kill pathogens from natural sources and </w:t>
      </w:r>
      <w:r w:rsidRPr="00345C91">
        <w:rPr>
          <w:rStyle w:val="StyleUnderline"/>
          <w:rFonts w:asciiTheme="minorHAnsi" w:hAnsiTheme="minorHAnsi" w:cstheme="minorHAnsi"/>
        </w:rPr>
        <w:t>would</w:t>
      </w:r>
      <w:r w:rsidRPr="00345C91">
        <w:rPr>
          <w:rFonts w:asciiTheme="minorHAnsi" w:hAnsiTheme="minorHAnsi" w:cstheme="minorHAnsi"/>
          <w:sz w:val="16"/>
        </w:rPr>
        <w:t xml:space="preserve"> probably </w:t>
      </w:r>
      <w:r w:rsidRPr="00345C91">
        <w:rPr>
          <w:rStyle w:val="StyleUnderline"/>
          <w:rFonts w:asciiTheme="minorHAnsi" w:hAnsiTheme="minorHAnsi" w:cstheme="minorHAnsi"/>
        </w:rPr>
        <w:t>be</w:t>
      </w:r>
      <w:r w:rsidRPr="00345C91">
        <w:rPr>
          <w:rFonts w:asciiTheme="minorHAnsi" w:hAnsiTheme="minorHAnsi" w:cstheme="minorHAnsi"/>
          <w:sz w:val="16"/>
        </w:rPr>
        <w:t xml:space="preserve"> equally </w:t>
      </w:r>
      <w:r w:rsidRPr="00345C91">
        <w:rPr>
          <w:rStyle w:val="Emphasis"/>
          <w:rFonts w:asciiTheme="minorHAnsi" w:hAnsiTheme="minorHAnsi" w:cstheme="minorHAnsi"/>
        </w:rPr>
        <w:t>effective</w:t>
      </w:r>
      <w:r w:rsidRPr="00345C91">
        <w:rPr>
          <w:rStyle w:val="StyleUnderline"/>
          <w:rFonts w:asciiTheme="minorHAnsi" w:hAnsiTheme="minorHAnsi" w:cstheme="minorHAnsi"/>
        </w:rPr>
        <w:t xml:space="preserve"> against a deliberately released agent</w:t>
      </w:r>
      <w:r w:rsidRPr="00345C91">
        <w:rPr>
          <w:rFonts w:asciiTheme="minorHAnsi" w:hAnsiTheme="minorHAnsi" w:cstheme="minorHAnsi"/>
          <w:sz w:val="16"/>
        </w:rPr>
        <w:t xml:space="preserve">. Bacterial contamination of the food supply is also unlikely to inflict mass casualties. </w:t>
      </w:r>
      <w:r w:rsidRPr="00345C91">
        <w:rPr>
          <w:rStyle w:val="Emphasis"/>
          <w:rFonts w:asciiTheme="minorHAnsi" w:hAnsiTheme="minorHAnsi" w:cstheme="minorHAnsi"/>
        </w:rPr>
        <w:t>Cooking</w:t>
      </w:r>
      <w:r w:rsidRPr="00345C91">
        <w:rPr>
          <w:rStyle w:val="StyleUnderline"/>
          <w:rFonts w:asciiTheme="minorHAnsi" w:hAnsiTheme="minorHAnsi" w:cstheme="minorHAnsi"/>
        </w:rPr>
        <w:t xml:space="preserve">, </w:t>
      </w:r>
      <w:r w:rsidRPr="00345C91">
        <w:rPr>
          <w:rStyle w:val="Emphasis"/>
          <w:rFonts w:asciiTheme="minorHAnsi" w:hAnsiTheme="minorHAnsi" w:cstheme="minorHAnsi"/>
        </w:rPr>
        <w:t>boiling</w:t>
      </w:r>
      <w:r w:rsidRPr="00345C91">
        <w:rPr>
          <w:rStyle w:val="StyleUnderline"/>
          <w:rFonts w:asciiTheme="minorHAnsi" w:hAnsiTheme="minorHAnsi" w:cstheme="minorHAnsi"/>
        </w:rPr>
        <w:t xml:space="preserve">, </w:t>
      </w:r>
      <w:r w:rsidRPr="00345C91">
        <w:rPr>
          <w:rStyle w:val="Emphasis"/>
          <w:rFonts w:asciiTheme="minorHAnsi" w:hAnsiTheme="minorHAnsi" w:cstheme="minorHAnsi"/>
        </w:rPr>
        <w:t>pasteurization</w:t>
      </w:r>
      <w:r w:rsidRPr="00345C91">
        <w:rPr>
          <w:rStyle w:val="StyleUnderline"/>
          <w:rFonts w:asciiTheme="minorHAnsi" w:hAnsiTheme="minorHAnsi" w:cstheme="minorHAnsi"/>
        </w:rPr>
        <w:t>, and</w:t>
      </w:r>
      <w:r w:rsidRPr="00345C91">
        <w:rPr>
          <w:rFonts w:asciiTheme="minorHAnsi" w:hAnsiTheme="minorHAnsi" w:cstheme="minorHAnsi"/>
          <w:sz w:val="16"/>
        </w:rPr>
        <w:t xml:space="preserve"> other </w:t>
      </w:r>
      <w:r w:rsidRPr="00345C91">
        <w:rPr>
          <w:rStyle w:val="Emphasis"/>
          <w:rFonts w:asciiTheme="minorHAnsi" w:hAnsiTheme="minorHAnsi" w:cstheme="minorHAnsi"/>
        </w:rPr>
        <w:t>routine safety precautions</w:t>
      </w:r>
      <w:r w:rsidRPr="00345C91">
        <w:rPr>
          <w:rStyle w:val="StyleUnderline"/>
          <w:rFonts w:asciiTheme="minorHAnsi" w:hAnsiTheme="minorHAnsi" w:cstheme="minorHAnsi"/>
        </w:rPr>
        <w:t xml:space="preserve"> are </w:t>
      </w:r>
      <w:r w:rsidRPr="00345C91">
        <w:rPr>
          <w:rFonts w:asciiTheme="minorHAnsi" w:hAnsiTheme="minorHAnsi" w:cstheme="minorHAnsi"/>
          <w:sz w:val="16"/>
        </w:rPr>
        <w:t xml:space="preserve">generally </w:t>
      </w:r>
      <w:r w:rsidRPr="00345C91">
        <w:rPr>
          <w:rStyle w:val="Emphasis"/>
          <w:rFonts w:asciiTheme="minorHAnsi" w:hAnsiTheme="minorHAnsi" w:cstheme="minorHAnsi"/>
        </w:rPr>
        <w:t>sufficient</w:t>
      </w:r>
      <w:r w:rsidRPr="00345C91">
        <w:rPr>
          <w:rStyle w:val="StyleUnderline"/>
          <w:rFonts w:asciiTheme="minorHAnsi" w:hAnsiTheme="minorHAnsi" w:cstheme="minorHAnsi"/>
        </w:rPr>
        <w:t xml:space="preserve"> to kill pathogen</w:t>
      </w:r>
      <w:r w:rsidRPr="00345C91">
        <w:rPr>
          <w:rFonts w:asciiTheme="minorHAnsi" w:hAnsiTheme="minorHAnsi" w:cstheme="minorHAnsi"/>
          <w:sz w:val="16"/>
        </w:rPr>
        <w:t xml:space="preserve">ic bacteria. The most likely way to inflict mass casualties with a biological agent is by disseminating it as a respirable aerosol: an invisible cloud of infectious droplets or particles so tiny that they remain suspended in the air for long periods and can be inhaled by large numbers of people. A high-concentration aerosol of B. anthracis or some other pathogen, released into the air in a densely populated urban area, could potentially infect thousands of victims simultaneously. After an incubation period of a few days, depending on the type of agent and the inhaled dose, the exposed population would experience an outbreak of an incapacitating or fatal illness. Although </w:t>
      </w:r>
      <w:r w:rsidRPr="00345C91">
        <w:rPr>
          <w:rStyle w:val="StyleUnderline"/>
          <w:rFonts w:asciiTheme="minorHAnsi" w:hAnsiTheme="minorHAnsi" w:cstheme="minorHAnsi"/>
        </w:rPr>
        <w:t>aerosol delivery</w:t>
      </w:r>
      <w:r w:rsidRPr="00345C91">
        <w:rPr>
          <w:rFonts w:asciiTheme="minorHAnsi" w:hAnsiTheme="minorHAnsi" w:cstheme="minorHAnsi"/>
          <w:sz w:val="16"/>
        </w:rPr>
        <w:t xml:space="preserve"> is potentially the most lethal way of delivering a biological attack, it </w:t>
      </w:r>
      <w:r w:rsidRPr="00345C91">
        <w:rPr>
          <w:rStyle w:val="StyleUnderline"/>
          <w:rFonts w:asciiTheme="minorHAnsi" w:hAnsiTheme="minorHAnsi" w:cstheme="minorHAnsi"/>
        </w:rPr>
        <w:t>involves</w:t>
      </w:r>
      <w:r w:rsidRPr="00345C91">
        <w:rPr>
          <w:rFonts w:asciiTheme="minorHAnsi" w:hAnsiTheme="minorHAnsi" w:cstheme="minorHAnsi"/>
          <w:sz w:val="16"/>
        </w:rPr>
        <w:t xml:space="preserve"> major </w:t>
      </w:r>
      <w:r w:rsidRPr="00345C91">
        <w:rPr>
          <w:rStyle w:val="StyleUnderline"/>
          <w:rFonts w:asciiTheme="minorHAnsi" w:hAnsiTheme="minorHAnsi" w:cstheme="minorHAnsi"/>
        </w:rPr>
        <w:t>technical hurdles</w:t>
      </w:r>
      <w:r w:rsidRPr="00345C91">
        <w:rPr>
          <w:rFonts w:asciiTheme="minorHAnsi" w:hAnsiTheme="minorHAnsi" w:cstheme="minorHAnsi"/>
          <w:sz w:val="16"/>
        </w:rPr>
        <w:t xml:space="preserve"> that most </w:t>
      </w:r>
      <w:r w:rsidRPr="00345C91">
        <w:rPr>
          <w:rStyle w:val="StyleUnderline"/>
          <w:rFonts w:asciiTheme="minorHAnsi" w:hAnsiTheme="minorHAnsi" w:cstheme="minorHAnsi"/>
        </w:rPr>
        <w:t>terrorists would be unlikely to overcome</w:t>
      </w:r>
      <w:r w:rsidRPr="00345C91">
        <w:rPr>
          <w:rFonts w:asciiTheme="minorHAnsi" w:hAnsiTheme="minorHAnsi" w:cstheme="minorHAnsi"/>
          <w:sz w:val="16"/>
        </w:rPr>
        <w:t xml:space="preserve">. To infect through the lungs, infectious particles must be microscopic in size – between 1 and 5 </w:t>
      </w:r>
      <w:proofErr w:type="spellStart"/>
      <w:r w:rsidRPr="00345C91">
        <w:rPr>
          <w:rFonts w:asciiTheme="minorHAnsi" w:hAnsiTheme="minorHAnsi" w:cstheme="minorHAnsi"/>
          <w:sz w:val="16"/>
        </w:rPr>
        <w:t>μm</w:t>
      </w:r>
      <w:proofErr w:type="spellEnd"/>
      <w:r w:rsidRPr="00345C91">
        <w:rPr>
          <w:rFonts w:asciiTheme="minorHAnsi" w:hAnsiTheme="minorHAnsi" w:cstheme="minorHAnsi"/>
          <w:sz w:val="16"/>
        </w:rPr>
        <w:t xml:space="preserve"> in diameter. Terrorists would therefore have to develop or acquire a sophisticated delivery system capable of generating an aerosol cloud with the necessary particle size range and a high enough agent concentration to cover a broad area. Overall, an </w:t>
      </w:r>
      <w:r w:rsidRPr="00345C91">
        <w:rPr>
          <w:rStyle w:val="Emphasis"/>
          <w:rFonts w:asciiTheme="minorHAnsi" w:hAnsiTheme="minorHAnsi" w:cstheme="minorHAnsi"/>
        </w:rPr>
        <w:t>important trade-off</w:t>
      </w:r>
      <w:r w:rsidRPr="00345C91">
        <w:rPr>
          <w:rStyle w:val="StyleUnderline"/>
          <w:rFonts w:asciiTheme="minorHAnsi" w:hAnsiTheme="minorHAnsi" w:cstheme="minorHAnsi"/>
        </w:rPr>
        <w:t xml:space="preserve"> exists between </w:t>
      </w:r>
      <w:r w:rsidRPr="00345C91">
        <w:rPr>
          <w:rStyle w:val="Emphasis"/>
          <w:rFonts w:asciiTheme="minorHAnsi" w:hAnsiTheme="minorHAnsi" w:cstheme="minorHAnsi"/>
        </w:rPr>
        <w:t>ease of production</w:t>
      </w:r>
      <w:r w:rsidRPr="00345C91">
        <w:rPr>
          <w:rStyle w:val="StyleUnderline"/>
          <w:rFonts w:asciiTheme="minorHAnsi" w:hAnsiTheme="minorHAnsi" w:cstheme="minorHAnsi"/>
        </w:rPr>
        <w:t xml:space="preserve"> and </w:t>
      </w:r>
      <w:r w:rsidRPr="00345C91">
        <w:rPr>
          <w:rStyle w:val="Emphasis"/>
          <w:rFonts w:asciiTheme="minorHAnsi" w:hAnsiTheme="minorHAnsi" w:cstheme="minorHAnsi"/>
        </w:rPr>
        <w:t>effectiveness of dissemination</w:t>
      </w:r>
      <w:r w:rsidRPr="00345C91">
        <w:rPr>
          <w:rFonts w:asciiTheme="minorHAnsi" w:hAnsiTheme="minorHAnsi" w:cstheme="minorHAnsi"/>
          <w:sz w:val="16"/>
        </w:rPr>
        <w:t xml:space="preserve">. The easiest way to produce microbial agents is in a liquid form, yet when such a “slurry” is sprayed into the air, it forms heavy droplets that fall to the ground so that only a small percentage of the agent is aerosolized. In contrast, if the bacteria are first dried to a solid cake and then milled into a fine powder, they become far easier to aerosolize, yet the drying and milling process is technically difficult. The </w:t>
      </w:r>
      <w:proofErr w:type="spellStart"/>
      <w:r w:rsidRPr="00345C91">
        <w:rPr>
          <w:rFonts w:asciiTheme="minorHAnsi" w:hAnsiTheme="minorHAnsi" w:cstheme="minorHAnsi"/>
          <w:sz w:val="16"/>
        </w:rPr>
        <w:t>Aum</w:t>
      </w:r>
      <w:proofErr w:type="spellEnd"/>
      <w:r w:rsidRPr="00345C91">
        <w:rPr>
          <w:rFonts w:asciiTheme="minorHAnsi" w:hAnsiTheme="minorHAnsi" w:cstheme="minorHAnsi"/>
          <w:sz w:val="16"/>
        </w:rPr>
        <w:t xml:space="preserve"> </w:t>
      </w:r>
      <w:r w:rsidRPr="00345C91">
        <w:rPr>
          <w:rStyle w:val="StyleUnderline"/>
          <w:rFonts w:asciiTheme="minorHAnsi" w:hAnsiTheme="minorHAnsi" w:cstheme="minorHAnsi"/>
        </w:rPr>
        <w:t>Shinrikyo</w:t>
      </w:r>
      <w:r w:rsidRPr="00345C91">
        <w:rPr>
          <w:rFonts w:asciiTheme="minorHAnsi" w:hAnsiTheme="minorHAnsi" w:cstheme="minorHAnsi"/>
          <w:sz w:val="16"/>
        </w:rPr>
        <w:t xml:space="preserve"> cult </w:t>
      </w:r>
      <w:r w:rsidRPr="00345C91">
        <w:rPr>
          <w:rStyle w:val="StyleUnderline"/>
          <w:rFonts w:asciiTheme="minorHAnsi" w:hAnsiTheme="minorHAnsi" w:cstheme="minorHAnsi"/>
        </w:rPr>
        <w:t>struggled with dissemination</w:t>
      </w:r>
      <w:r w:rsidRPr="00345C91">
        <w:rPr>
          <w:rFonts w:asciiTheme="minorHAnsi" w:hAnsiTheme="minorHAnsi" w:cstheme="minorHAnsi"/>
          <w:sz w:val="16"/>
        </w:rPr>
        <w:t xml:space="preserve"> (67, 69, 70). In one of its anthrax dissemination attempts, it sprayed unknown, but probably very large, quantities of a liquid aerosol (most likely crude culture, unprocessed in any way) of B. anthracis from the roof of the </w:t>
      </w:r>
      <w:proofErr w:type="spellStart"/>
      <w:r w:rsidRPr="00345C91">
        <w:rPr>
          <w:rFonts w:asciiTheme="minorHAnsi" w:hAnsiTheme="minorHAnsi" w:cstheme="minorHAnsi"/>
          <w:sz w:val="16"/>
        </w:rPr>
        <w:t>Aum’s</w:t>
      </w:r>
      <w:proofErr w:type="spellEnd"/>
      <w:r w:rsidRPr="00345C91">
        <w:rPr>
          <w:rFonts w:asciiTheme="minorHAnsi" w:hAnsiTheme="minorHAnsi" w:cstheme="minorHAnsi"/>
          <w:sz w:val="16"/>
        </w:rPr>
        <w:t xml:space="preserve"> headquarters building in Tokyo. For the dissemination, the </w:t>
      </w:r>
      <w:proofErr w:type="spellStart"/>
      <w:r w:rsidRPr="00345C91">
        <w:rPr>
          <w:rFonts w:asciiTheme="minorHAnsi" w:hAnsiTheme="minorHAnsi" w:cstheme="minorHAnsi"/>
          <w:sz w:val="16"/>
        </w:rPr>
        <w:t>Aum</w:t>
      </w:r>
      <w:proofErr w:type="spellEnd"/>
      <w:r w:rsidRPr="00345C91">
        <w:rPr>
          <w:rFonts w:asciiTheme="minorHAnsi" w:hAnsiTheme="minorHAnsi" w:cstheme="minorHAnsi"/>
          <w:sz w:val="16"/>
        </w:rPr>
        <w:t xml:space="preserve"> set up two sprayers on the roof of the eight-story building, each within a large round cooling tower. Pipes were extended from the cooling towers to tanks below, which were filled with a liquid suspension of B. anthracis. The device worked poorly, producing large droplets rather than the very fine aerosol needed for effective transmission of anthrax. It also appears the spore concentration was very low (at least five orders of magnitude below that necessary for a highly infectious wet aerosol). In another dissemination attempt, targeting the area around the Kanagawa prefectural office and the Imperial Palace, the </w:t>
      </w:r>
      <w:proofErr w:type="spellStart"/>
      <w:r w:rsidRPr="00345C91">
        <w:rPr>
          <w:rFonts w:asciiTheme="minorHAnsi" w:hAnsiTheme="minorHAnsi" w:cstheme="minorHAnsi"/>
          <w:sz w:val="16"/>
        </w:rPr>
        <w:t>Aum</w:t>
      </w:r>
      <w:proofErr w:type="spellEnd"/>
      <w:r w:rsidRPr="00345C91">
        <w:rPr>
          <w:rFonts w:asciiTheme="minorHAnsi" w:hAnsiTheme="minorHAnsi" w:cstheme="minorHAnsi"/>
          <w:sz w:val="16"/>
        </w:rPr>
        <w:t xml:space="preserve"> equipped vehicles with spraying devices, but according to prosecutors’ statements, the nozzle of the sprayer </w:t>
      </w:r>
      <w:proofErr w:type="gramStart"/>
      <w:r w:rsidRPr="00345C91">
        <w:rPr>
          <w:rFonts w:asciiTheme="minorHAnsi" w:hAnsiTheme="minorHAnsi" w:cstheme="minorHAnsi"/>
          <w:sz w:val="16"/>
        </w:rPr>
        <w:t>clogged</w:t>
      </w:r>
      <w:proofErr w:type="gramEnd"/>
      <w:r w:rsidRPr="00345C91">
        <w:rPr>
          <w:rFonts w:asciiTheme="minorHAnsi" w:hAnsiTheme="minorHAnsi" w:cstheme="minorHAnsi"/>
          <w:sz w:val="16"/>
        </w:rPr>
        <w:t xml:space="preserve"> and the operation failed. Despite its 200 </w:t>
      </w:r>
      <w:proofErr w:type="spellStart"/>
      <w:r w:rsidRPr="00345C91">
        <w:rPr>
          <w:rFonts w:asciiTheme="minorHAnsi" w:hAnsiTheme="minorHAnsi" w:cstheme="minorHAnsi"/>
          <w:sz w:val="16"/>
        </w:rPr>
        <w:t>m2</w:t>
      </w:r>
      <w:proofErr w:type="spellEnd"/>
      <w:r w:rsidRPr="00345C91">
        <w:rPr>
          <w:rFonts w:asciiTheme="minorHAnsi" w:hAnsiTheme="minorHAnsi" w:cstheme="minorHAnsi"/>
          <w:sz w:val="16"/>
        </w:rPr>
        <w:t xml:space="preserve"> laboratory containing, amongst other equipment, a glove box, incubator, centrifuge, drier, DNA/RNA synthesizer, electron microscope, two fermenters each having about a 2,000 </w:t>
      </w:r>
      <w:proofErr w:type="spellStart"/>
      <w:r w:rsidRPr="00345C91">
        <w:rPr>
          <w:rFonts w:asciiTheme="minorHAnsi" w:hAnsiTheme="minorHAnsi" w:cstheme="minorHAnsi"/>
          <w:sz w:val="16"/>
        </w:rPr>
        <w:t>litre</w:t>
      </w:r>
      <w:proofErr w:type="spellEnd"/>
      <w:r w:rsidRPr="00345C91">
        <w:rPr>
          <w:rFonts w:asciiTheme="minorHAnsi" w:hAnsiTheme="minorHAnsi" w:cstheme="minorHAnsi"/>
          <w:sz w:val="16"/>
        </w:rPr>
        <w:t xml:space="preserve"> capacity, and an extensive scientific library, and despite its repeated attempts at dissemination, the </w:t>
      </w:r>
      <w:proofErr w:type="spellStart"/>
      <w:r w:rsidRPr="00345C91">
        <w:rPr>
          <w:rFonts w:asciiTheme="minorHAnsi" w:hAnsiTheme="minorHAnsi" w:cstheme="minorHAnsi"/>
          <w:sz w:val="16"/>
        </w:rPr>
        <w:t>Aum</w:t>
      </w:r>
      <w:proofErr w:type="spellEnd"/>
      <w:r w:rsidRPr="00345C91">
        <w:rPr>
          <w:rFonts w:asciiTheme="minorHAnsi" w:hAnsiTheme="minorHAnsi" w:cstheme="minorHAnsi"/>
          <w:sz w:val="16"/>
        </w:rPr>
        <w:t xml:space="preserve"> was unsuccessful in causing any disease, and in retrospect it is clear that the cult did not even make the first substantive step toward an effective bioweapon. If, despite the odds, aerosolization was achieved, the </w:t>
      </w:r>
      <w:r w:rsidRPr="00345C91">
        <w:rPr>
          <w:rStyle w:val="StyleUnderline"/>
          <w:rFonts w:asciiTheme="minorHAnsi" w:hAnsiTheme="minorHAnsi" w:cstheme="minorHAnsi"/>
        </w:rPr>
        <w:t>effective delivery</w:t>
      </w:r>
      <w:r w:rsidRPr="00345C91">
        <w:rPr>
          <w:rFonts w:asciiTheme="minorHAnsi" w:hAnsiTheme="minorHAnsi" w:cstheme="minorHAnsi"/>
          <w:sz w:val="16"/>
        </w:rPr>
        <w:t xml:space="preserve"> of biological agents in the open air </w:t>
      </w:r>
      <w:r w:rsidRPr="00345C91">
        <w:rPr>
          <w:rStyle w:val="StyleUnderline"/>
          <w:rFonts w:asciiTheme="minorHAnsi" w:hAnsiTheme="minorHAnsi" w:cstheme="minorHAnsi"/>
        </w:rPr>
        <w:t xml:space="preserve">is </w:t>
      </w:r>
      <w:r w:rsidRPr="00345C91">
        <w:rPr>
          <w:rStyle w:val="Emphasis"/>
          <w:rFonts w:asciiTheme="minorHAnsi" w:hAnsiTheme="minorHAnsi" w:cstheme="minorHAnsi"/>
        </w:rPr>
        <w:t>highly dependent</w:t>
      </w:r>
      <w:r w:rsidRPr="00345C91">
        <w:rPr>
          <w:rStyle w:val="StyleUnderline"/>
          <w:rFonts w:asciiTheme="minorHAnsi" w:hAnsiTheme="minorHAnsi" w:cstheme="minorHAnsi"/>
        </w:rPr>
        <w:t xml:space="preserve"> on </w:t>
      </w:r>
      <w:r w:rsidRPr="00345C91">
        <w:rPr>
          <w:rStyle w:val="Emphasis"/>
          <w:rFonts w:asciiTheme="minorHAnsi" w:hAnsiTheme="minorHAnsi" w:cstheme="minorHAnsi"/>
        </w:rPr>
        <w:t>atmospheric</w:t>
      </w:r>
      <w:r w:rsidRPr="00345C91">
        <w:rPr>
          <w:rStyle w:val="StyleUnderline"/>
          <w:rFonts w:asciiTheme="minorHAnsi" w:hAnsiTheme="minorHAnsi" w:cstheme="minorHAnsi"/>
        </w:rPr>
        <w:t xml:space="preserve"> and </w:t>
      </w:r>
      <w:r w:rsidRPr="00345C91">
        <w:rPr>
          <w:rStyle w:val="Emphasis"/>
          <w:rFonts w:asciiTheme="minorHAnsi" w:hAnsiTheme="minorHAnsi" w:cstheme="minorHAnsi"/>
        </w:rPr>
        <w:t>wind conditions</w:t>
      </w:r>
      <w:r w:rsidRPr="00345C91">
        <w:rPr>
          <w:rStyle w:val="StyleUnderline"/>
          <w:rFonts w:asciiTheme="minorHAnsi" w:hAnsiTheme="minorHAnsi" w:cstheme="minorHAnsi"/>
        </w:rPr>
        <w:t>, creating additional uncertainties</w:t>
      </w:r>
      <w:r w:rsidRPr="00345C91">
        <w:rPr>
          <w:rFonts w:asciiTheme="minorHAnsi" w:hAnsiTheme="minorHAnsi" w:cstheme="minorHAnsi"/>
          <w:sz w:val="16"/>
        </w:rPr>
        <w:t xml:space="preserve">. Only under highly stable atmospheric conditions would the aerosol cloud remain close to the ground where it can be inhaled, rather than being rapidly dispersed. Moreover, </w:t>
      </w:r>
      <w:r w:rsidRPr="00345C91">
        <w:rPr>
          <w:rStyle w:val="StyleUnderline"/>
          <w:rFonts w:asciiTheme="minorHAnsi" w:hAnsiTheme="minorHAnsi" w:cstheme="minorHAnsi"/>
        </w:rPr>
        <w:t>most microorganisms</w:t>
      </w:r>
      <w:r w:rsidRPr="00345C91">
        <w:rPr>
          <w:rFonts w:asciiTheme="minorHAnsi" w:hAnsiTheme="minorHAnsi" w:cstheme="minorHAnsi"/>
          <w:sz w:val="16"/>
        </w:rPr>
        <w:t xml:space="preserve"> are sensitive to ultraviolet radiation and </w:t>
      </w:r>
      <w:r w:rsidRPr="00345C91">
        <w:rPr>
          <w:rStyle w:val="StyleUnderline"/>
          <w:rFonts w:asciiTheme="minorHAnsi" w:hAnsiTheme="minorHAnsi" w:cstheme="minorHAnsi"/>
        </w:rPr>
        <w:t>cannot survive</w:t>
      </w:r>
      <w:r w:rsidRPr="00345C91">
        <w:rPr>
          <w:rFonts w:asciiTheme="minorHAnsi" w:hAnsiTheme="minorHAnsi" w:cstheme="minorHAnsi"/>
          <w:sz w:val="16"/>
        </w:rPr>
        <w:t xml:space="preserve"> more than </w:t>
      </w:r>
      <w:r w:rsidRPr="00345C91">
        <w:rPr>
          <w:rStyle w:val="StyleUnderline"/>
          <w:rFonts w:asciiTheme="minorHAnsi" w:hAnsiTheme="minorHAnsi" w:cstheme="minorHAnsi"/>
        </w:rPr>
        <w:t>30 min in bright sunlight, limiting their use to night-time attacks</w:t>
      </w:r>
      <w:r w:rsidRPr="00345C91">
        <w:rPr>
          <w:rFonts w:asciiTheme="minorHAnsi" w:hAnsiTheme="minorHAnsi" w:cstheme="minorHAnsi"/>
          <w:sz w:val="16"/>
        </w:rPr>
        <w:t xml:space="preserve">. One major exception is anthrax, which can be induced to form spores with tough outer coats that enable them to survive for several hours in sunlight. Terrorists could, of course, stage a biological attack inside an enclosed space such as a building, a subway station, a shopping mall, or a sports arena. Such an attack, if it involved a respiratory aerosol, might infect thousands of people, but even here the technical hurdles would by no means be trivial. Finally, even if a biological weapon had been disseminated successfully, the </w:t>
      </w:r>
      <w:r w:rsidRPr="00345C91">
        <w:rPr>
          <w:rStyle w:val="StyleUnderline"/>
          <w:rFonts w:asciiTheme="minorHAnsi" w:hAnsiTheme="minorHAnsi" w:cstheme="minorHAnsi"/>
        </w:rPr>
        <w:t>outcome</w:t>
      </w:r>
      <w:r w:rsidRPr="00345C91">
        <w:rPr>
          <w:rFonts w:asciiTheme="minorHAnsi" w:hAnsiTheme="minorHAnsi" w:cstheme="minorHAnsi"/>
          <w:sz w:val="16"/>
        </w:rPr>
        <w:t xml:space="preserve"> of an attack </w:t>
      </w:r>
      <w:r w:rsidRPr="00345C91">
        <w:rPr>
          <w:rStyle w:val="StyleUnderline"/>
          <w:rFonts w:asciiTheme="minorHAnsi" w:hAnsiTheme="minorHAnsi" w:cstheme="minorHAnsi"/>
        </w:rPr>
        <w:t>would be affected by factors like the health of the people</w:t>
      </w:r>
      <w:r w:rsidRPr="00345C91">
        <w:rPr>
          <w:rFonts w:asciiTheme="minorHAnsi" w:hAnsiTheme="minorHAnsi" w:cstheme="minorHAnsi"/>
          <w:sz w:val="16"/>
        </w:rPr>
        <w:t xml:space="preserve"> who are </w:t>
      </w:r>
      <w:r w:rsidRPr="00345C91">
        <w:rPr>
          <w:rStyle w:val="StyleUnderline"/>
          <w:rFonts w:asciiTheme="minorHAnsi" w:hAnsiTheme="minorHAnsi" w:cstheme="minorHAnsi"/>
        </w:rPr>
        <w:t>exposed to the agent</w:t>
      </w:r>
      <w:r w:rsidRPr="00345C91">
        <w:rPr>
          <w:rFonts w:asciiTheme="minorHAnsi" w:hAnsiTheme="minorHAnsi" w:cstheme="minorHAnsi"/>
          <w:sz w:val="16"/>
        </w:rPr>
        <w:t xml:space="preserve">, </w:t>
      </w:r>
      <w:r w:rsidRPr="00345C91">
        <w:rPr>
          <w:rStyle w:val="StyleUnderline"/>
          <w:rFonts w:asciiTheme="minorHAnsi" w:hAnsiTheme="minorHAnsi" w:cstheme="minorHAnsi"/>
        </w:rPr>
        <w:t>and</w:t>
      </w:r>
      <w:r w:rsidRPr="00345C91">
        <w:rPr>
          <w:rFonts w:asciiTheme="minorHAnsi" w:hAnsiTheme="minorHAnsi" w:cstheme="minorHAnsi"/>
          <w:sz w:val="16"/>
        </w:rPr>
        <w:t xml:space="preserve"> the </w:t>
      </w:r>
      <w:r w:rsidRPr="00345C91">
        <w:rPr>
          <w:rStyle w:val="StyleUnderline"/>
          <w:rFonts w:asciiTheme="minorHAnsi" w:hAnsiTheme="minorHAnsi" w:cstheme="minorHAnsi"/>
        </w:rPr>
        <w:t>speed</w:t>
      </w:r>
      <w:r w:rsidRPr="00345C91">
        <w:rPr>
          <w:rFonts w:asciiTheme="minorHAnsi" w:hAnsiTheme="minorHAnsi" w:cstheme="minorHAnsi"/>
          <w:sz w:val="16"/>
        </w:rPr>
        <w:t xml:space="preserve"> and manner </w:t>
      </w:r>
      <w:r w:rsidRPr="00345C91">
        <w:rPr>
          <w:rStyle w:val="StyleUnderline"/>
          <w:rFonts w:asciiTheme="minorHAnsi" w:hAnsiTheme="minorHAnsi" w:cstheme="minorHAnsi"/>
        </w:rPr>
        <w:t>with which public health authorities and medical professionals detected</w:t>
      </w:r>
      <w:r w:rsidRPr="00345C91">
        <w:rPr>
          <w:rFonts w:asciiTheme="minorHAnsi" w:hAnsiTheme="minorHAnsi" w:cstheme="minorHAnsi"/>
          <w:sz w:val="16"/>
        </w:rPr>
        <w:t xml:space="preserve"> and were able to </w:t>
      </w:r>
      <w:r w:rsidRPr="00345C91">
        <w:rPr>
          <w:rStyle w:val="StyleUnderline"/>
          <w:rFonts w:asciiTheme="minorHAnsi" w:hAnsiTheme="minorHAnsi" w:cstheme="minorHAnsi"/>
        </w:rPr>
        <w:t>respond</w:t>
      </w:r>
      <w:r w:rsidRPr="00345C91">
        <w:rPr>
          <w:rFonts w:asciiTheme="minorHAnsi" w:hAnsiTheme="minorHAnsi" w:cstheme="minorHAnsi"/>
          <w:sz w:val="16"/>
        </w:rPr>
        <w:t xml:space="preserve"> to the resulting outbreak. A </w:t>
      </w:r>
      <w:r w:rsidRPr="00345C91">
        <w:rPr>
          <w:rStyle w:val="StyleUnderline"/>
          <w:rFonts w:asciiTheme="minorHAnsi" w:hAnsiTheme="minorHAnsi" w:cstheme="minorHAnsi"/>
        </w:rPr>
        <w:t>prompt response</w:t>
      </w:r>
      <w:r w:rsidRPr="00345C91">
        <w:rPr>
          <w:rFonts w:asciiTheme="minorHAnsi" w:hAnsiTheme="minorHAnsi" w:cstheme="minorHAnsi"/>
          <w:sz w:val="16"/>
        </w:rPr>
        <w:t xml:space="preserve"> with effective medical countermeasures, such as antibodies and vaccination, </w:t>
      </w:r>
      <w:r w:rsidRPr="00345C91">
        <w:rPr>
          <w:rStyle w:val="StyleUnderline"/>
          <w:rFonts w:asciiTheme="minorHAnsi" w:hAnsiTheme="minorHAnsi" w:cstheme="minorHAnsi"/>
        </w:rPr>
        <w:t xml:space="preserve">can </w:t>
      </w:r>
      <w:r w:rsidRPr="00345C91">
        <w:rPr>
          <w:rStyle w:val="Emphasis"/>
          <w:rFonts w:asciiTheme="minorHAnsi" w:hAnsiTheme="minorHAnsi" w:cstheme="minorHAnsi"/>
        </w:rPr>
        <w:t>significantly blunt</w:t>
      </w:r>
      <w:r w:rsidRPr="00345C91">
        <w:rPr>
          <w:rFonts w:asciiTheme="minorHAnsi" w:hAnsiTheme="minorHAnsi" w:cstheme="minorHAnsi"/>
          <w:sz w:val="16"/>
        </w:rPr>
        <w:t xml:space="preserve"> </w:t>
      </w:r>
      <w:r w:rsidRPr="00345C91">
        <w:rPr>
          <w:rStyle w:val="StyleUnderline"/>
          <w:rFonts w:asciiTheme="minorHAnsi" w:hAnsiTheme="minorHAnsi" w:cstheme="minorHAnsi"/>
        </w:rPr>
        <w:t>the</w:t>
      </w:r>
      <w:r w:rsidRPr="00345C91">
        <w:rPr>
          <w:rFonts w:asciiTheme="minorHAnsi" w:hAnsiTheme="minorHAnsi" w:cstheme="minorHAnsi"/>
          <w:sz w:val="16"/>
        </w:rPr>
        <w:t xml:space="preserve"> impact of an </w:t>
      </w:r>
      <w:r w:rsidRPr="00345C91">
        <w:rPr>
          <w:rStyle w:val="StyleUnderline"/>
          <w:rFonts w:asciiTheme="minorHAnsi" w:hAnsiTheme="minorHAnsi" w:cstheme="minorHAnsi"/>
        </w:rPr>
        <w:t>attack</w:t>
      </w:r>
      <w:r w:rsidRPr="00345C91">
        <w:rPr>
          <w:rFonts w:asciiTheme="minorHAnsi" w:hAnsiTheme="minorHAnsi" w:cstheme="minorHAnsi"/>
          <w:sz w:val="16"/>
        </w:rPr>
        <w:t xml:space="preserve">. Simple, proven ways to curtail epidemics, such as wearing </w:t>
      </w:r>
      <w:r w:rsidRPr="00345C91">
        <w:rPr>
          <w:rStyle w:val="Emphasis"/>
          <w:rFonts w:asciiTheme="minorHAnsi" w:hAnsiTheme="minorHAnsi" w:cstheme="minorHAnsi"/>
        </w:rPr>
        <w:t>face masks</w:t>
      </w:r>
      <w:r w:rsidRPr="00345C91">
        <w:rPr>
          <w:rStyle w:val="StyleUnderline"/>
          <w:rFonts w:asciiTheme="minorHAnsi" w:hAnsiTheme="minorHAnsi" w:cstheme="minorHAnsi"/>
        </w:rPr>
        <w:t xml:space="preserve">, </w:t>
      </w:r>
      <w:r w:rsidRPr="00345C91">
        <w:rPr>
          <w:rStyle w:val="Emphasis"/>
          <w:rFonts w:asciiTheme="minorHAnsi" w:hAnsiTheme="minorHAnsi" w:cstheme="minorHAnsi"/>
        </w:rPr>
        <w:t>hand washing</w:t>
      </w:r>
      <w:r w:rsidRPr="00345C91">
        <w:rPr>
          <w:rStyle w:val="StyleUnderline"/>
          <w:rFonts w:asciiTheme="minorHAnsi" w:hAnsiTheme="minorHAnsi" w:cstheme="minorHAnsi"/>
        </w:rPr>
        <w:t xml:space="preserve">, and </w:t>
      </w:r>
      <w:r w:rsidRPr="00345C91">
        <w:rPr>
          <w:rStyle w:val="Emphasis"/>
          <w:rFonts w:asciiTheme="minorHAnsi" w:hAnsiTheme="minorHAnsi" w:cstheme="minorHAnsi"/>
        </w:rPr>
        <w:t>avoiding hospitals</w:t>
      </w:r>
      <w:r w:rsidRPr="00345C91">
        <w:rPr>
          <w:rFonts w:asciiTheme="minorHAnsi" w:hAnsiTheme="minorHAnsi" w:cstheme="minorHAnsi"/>
          <w:sz w:val="16"/>
        </w:rPr>
        <w:t xml:space="preserve"> where transmission rates might soar, </w:t>
      </w:r>
      <w:r w:rsidRPr="00345C91">
        <w:rPr>
          <w:rStyle w:val="StyleUnderline"/>
          <w:rFonts w:asciiTheme="minorHAnsi" w:hAnsiTheme="minorHAnsi" w:cstheme="minorHAnsi"/>
        </w:rPr>
        <w:t>can</w:t>
      </w:r>
      <w:r w:rsidRPr="00345C91">
        <w:rPr>
          <w:rFonts w:asciiTheme="minorHAnsi" w:hAnsiTheme="minorHAnsi" w:cstheme="minorHAnsi"/>
          <w:sz w:val="16"/>
        </w:rPr>
        <w:t xml:space="preserve"> also </w:t>
      </w:r>
      <w:r w:rsidRPr="00345C91">
        <w:rPr>
          <w:rStyle w:val="StyleUnderline"/>
          <w:rFonts w:asciiTheme="minorHAnsi" w:hAnsiTheme="minorHAnsi" w:cstheme="minorHAnsi"/>
        </w:rPr>
        <w:t>prove effective</w:t>
      </w:r>
      <w:r w:rsidRPr="00345C91">
        <w:rPr>
          <w:rFonts w:asciiTheme="minorHAnsi" w:hAnsiTheme="minorHAnsi" w:cstheme="minorHAnsi"/>
          <w:sz w:val="16"/>
        </w:rPr>
        <w:t xml:space="preserve"> in stemming the spread of a disease. Indeed, this aspect of a bioterrorism attack is often underplayed in scenarios like Tara O’Toole’s “Dark Winter” and “Atlantic Storm,” where the rates of contagion used are often significantly higher than those in historical cases of natural outbreaks (71).</w:t>
      </w:r>
    </w:p>
    <w:p w:rsidRPr="00345C91" w:rsidR="00082A01" w:rsidP="00082A01" w:rsidRDefault="00082A01" w14:paraId="12983265" w14:textId="77777777">
      <w:pPr>
        <w:pStyle w:val="Heading4"/>
        <w:rPr>
          <w:rFonts w:asciiTheme="minorHAnsi" w:hAnsiTheme="minorHAnsi" w:cstheme="minorHAnsi"/>
        </w:rPr>
      </w:pPr>
      <w:proofErr w:type="spellStart"/>
      <w:r w:rsidRPr="00345C91">
        <w:rPr>
          <w:rFonts w:asciiTheme="minorHAnsi" w:hAnsiTheme="minorHAnsi" w:cstheme="minorHAnsi"/>
          <w:u w:val="single"/>
        </w:rPr>
        <w:t>Pleiotrophy</w:t>
      </w:r>
      <w:proofErr w:type="spellEnd"/>
      <w:r w:rsidRPr="00345C91">
        <w:rPr>
          <w:rFonts w:asciiTheme="minorHAnsi" w:hAnsiTheme="minorHAnsi" w:cstheme="minorHAnsi"/>
        </w:rPr>
        <w:t xml:space="preserve"> and </w:t>
      </w:r>
      <w:r w:rsidRPr="00345C91">
        <w:rPr>
          <w:rFonts w:asciiTheme="minorHAnsi" w:hAnsiTheme="minorHAnsi" w:cstheme="minorHAnsi"/>
          <w:u w:val="single"/>
        </w:rPr>
        <w:t>genetic instability</w:t>
      </w:r>
      <w:r w:rsidRPr="00345C91">
        <w:rPr>
          <w:rFonts w:asciiTheme="minorHAnsi" w:hAnsiTheme="minorHAnsi" w:cstheme="minorHAnsi"/>
        </w:rPr>
        <w:t xml:space="preserve"> doom engineering.</w:t>
      </w:r>
    </w:p>
    <w:p w:rsidRPr="00345C91" w:rsidR="00A84AF8" w:rsidP="00A84AF8" w:rsidRDefault="00A84AF8" w14:paraId="155EE054" w14:textId="77777777">
      <w:pPr>
        <w:rPr>
          <w:rFonts w:asciiTheme="minorHAnsi" w:hAnsiTheme="minorHAnsi" w:cstheme="minorHAnsi"/>
        </w:rPr>
      </w:pPr>
      <w:r w:rsidRPr="00345C91">
        <w:rPr>
          <w:rStyle w:val="Style13ptBold"/>
          <w:rFonts w:asciiTheme="minorHAnsi" w:hAnsiTheme="minorHAnsi" w:cstheme="minorHAnsi"/>
        </w:rPr>
        <w:t>Jefferson et al. 14</w:t>
      </w:r>
      <w:r w:rsidRPr="00345C91">
        <w:rPr>
          <w:rFonts w:asciiTheme="minorHAnsi" w:hAnsiTheme="minorHAnsi" w:cstheme="minorHAnsi"/>
        </w:rPr>
        <w:t xml:space="preserve"> – All authors involved in Department of Social Science, Health and Medicine, King’s College London, informed by participation in expert committees and working groups, and public debates organized by scientific organizations. Catherine Jefferson, involved in discussions on bioweapons, biosecurity and arms control for a decade, </w:t>
      </w:r>
      <w:proofErr w:type="spellStart"/>
      <w:r w:rsidRPr="00345C91">
        <w:rPr>
          <w:rFonts w:asciiTheme="minorHAnsi" w:hAnsiTheme="minorHAnsi" w:cstheme="minorHAnsi"/>
        </w:rPr>
        <w:t>Filippa</w:t>
      </w:r>
      <w:proofErr w:type="spellEnd"/>
      <w:r w:rsidRPr="00345C91">
        <w:rPr>
          <w:rFonts w:asciiTheme="minorHAnsi" w:hAnsiTheme="minorHAnsi" w:cstheme="minorHAnsi"/>
        </w:rPr>
        <w:t xml:space="preserve"> </w:t>
      </w:r>
      <w:proofErr w:type="spellStart"/>
      <w:r w:rsidRPr="00345C91">
        <w:rPr>
          <w:rFonts w:asciiTheme="minorHAnsi" w:hAnsiTheme="minorHAnsi" w:cstheme="minorHAnsi"/>
        </w:rPr>
        <w:t>Lentzos</w:t>
      </w:r>
      <w:proofErr w:type="spellEnd"/>
      <w:r w:rsidRPr="00345C91">
        <w:rPr>
          <w:rFonts w:asciiTheme="minorHAnsi" w:hAnsiTheme="minorHAnsi" w:cstheme="minorHAnsi"/>
        </w:rPr>
        <w:t>, engaged in the field of synthetic biology for the last 7 years, and Claire Marris, attending and participating in a wide range of scientific and policy events on synthetic biology for 5 years. [Synthetic Biology and Biosecurity: Challenging the “Myths”, 8-1-2014, https://www.frontiersin.org/articles/10.3389/fpubh.2014.00115/full]//BPS</w:t>
      </w:r>
    </w:p>
    <w:p w:rsidRPr="00345C91" w:rsidR="00082A01" w:rsidP="00082A01" w:rsidRDefault="00082A01" w14:paraId="5B93B553" w14:textId="77777777">
      <w:pPr>
        <w:rPr>
          <w:rFonts w:asciiTheme="minorHAnsi" w:hAnsiTheme="minorHAnsi" w:cstheme="minorHAnsi"/>
        </w:rPr>
      </w:pPr>
      <w:r w:rsidRPr="00345C91">
        <w:rPr>
          <w:rFonts w:asciiTheme="minorHAnsi" w:hAnsiTheme="minorHAnsi" w:cstheme="minorHAnsi"/>
          <w:sz w:val="16"/>
        </w:rPr>
        <w:t xml:space="preserve">Challenges to Myth 4 The mousepox and H5N1 </w:t>
      </w:r>
      <w:r w:rsidRPr="00345C91">
        <w:rPr>
          <w:rStyle w:val="StyleUnderline"/>
          <w:rFonts w:asciiTheme="minorHAnsi" w:hAnsiTheme="minorHAnsi" w:cstheme="minorHAnsi"/>
        </w:rPr>
        <w:t>experiments are frequently cited</w:t>
      </w:r>
      <w:r w:rsidRPr="00345C91">
        <w:rPr>
          <w:rFonts w:asciiTheme="minorHAnsi" w:hAnsiTheme="minorHAnsi" w:cstheme="minorHAnsi"/>
          <w:sz w:val="16"/>
        </w:rPr>
        <w:t xml:space="preserve"> to demonstrate how dangerous new pathogens could be designed. However, assessments of </w:t>
      </w:r>
      <w:r w:rsidRPr="00345C91">
        <w:rPr>
          <w:rStyle w:val="StyleUnderline"/>
          <w:rFonts w:asciiTheme="minorHAnsi" w:hAnsiTheme="minorHAnsi" w:cstheme="minorHAnsi"/>
        </w:rPr>
        <w:t>this</w:t>
      </w:r>
      <w:r w:rsidRPr="00345C91">
        <w:rPr>
          <w:rFonts w:asciiTheme="minorHAnsi" w:hAnsiTheme="minorHAnsi" w:cstheme="minorHAnsi"/>
          <w:sz w:val="16"/>
        </w:rPr>
        <w:t xml:space="preserve"> threat tend to </w:t>
      </w:r>
      <w:r w:rsidRPr="00345C91">
        <w:rPr>
          <w:rStyle w:val="Emphasis"/>
          <w:rFonts w:asciiTheme="minorHAnsi" w:hAnsiTheme="minorHAnsi" w:cstheme="minorHAnsi"/>
        </w:rPr>
        <w:t>overlook</w:t>
      </w:r>
      <w:r w:rsidRPr="00345C91">
        <w:rPr>
          <w:rFonts w:asciiTheme="minorHAnsi" w:hAnsiTheme="minorHAnsi" w:cstheme="minorHAnsi"/>
          <w:sz w:val="16"/>
        </w:rPr>
        <w:t xml:space="preserve"> the fact </w:t>
      </w:r>
      <w:r w:rsidRPr="00345C91">
        <w:rPr>
          <w:rStyle w:val="StyleUnderline"/>
          <w:rFonts w:asciiTheme="minorHAnsi" w:hAnsiTheme="minorHAnsi" w:cstheme="minorHAnsi"/>
        </w:rPr>
        <w:t>that</w:t>
      </w:r>
      <w:r w:rsidRPr="00345C91">
        <w:rPr>
          <w:rFonts w:asciiTheme="minorHAnsi" w:hAnsiTheme="minorHAnsi" w:cstheme="minorHAnsi"/>
          <w:sz w:val="16"/>
        </w:rPr>
        <w:t xml:space="preserve">, in both these experiments, </w:t>
      </w:r>
      <w:r w:rsidRPr="00345C91">
        <w:rPr>
          <w:rStyle w:val="StyleUnderline"/>
          <w:rFonts w:asciiTheme="minorHAnsi" w:hAnsiTheme="minorHAnsi" w:cstheme="minorHAnsi"/>
        </w:rPr>
        <w:t xml:space="preserve">the researchers </w:t>
      </w:r>
      <w:r w:rsidRPr="00345C91">
        <w:rPr>
          <w:rStyle w:val="Emphasis"/>
          <w:rFonts w:asciiTheme="minorHAnsi" w:hAnsiTheme="minorHAnsi" w:cstheme="minorHAnsi"/>
        </w:rPr>
        <w:t>did not actually design the pathogens</w:t>
      </w:r>
      <w:r w:rsidRPr="00345C91">
        <w:rPr>
          <w:rFonts w:asciiTheme="minorHAnsi" w:hAnsiTheme="minorHAnsi" w:cstheme="minorHAnsi"/>
          <w:sz w:val="16"/>
        </w:rPr>
        <w:t xml:space="preserve">. With respect to H5N1, researchers had indeed been trying to design an air-transmissible virus variant for some time, without success. The ferret experiment was set up as an alternative approach, to see whether “natural” mutations could generate an air-transmissible variant. The researchers had no influence on the specific mutations induced. In the IL4 mousepox experiment, </w:t>
      </w:r>
      <w:r w:rsidRPr="00345C91">
        <w:rPr>
          <w:rStyle w:val="StyleUnderline"/>
          <w:rFonts w:asciiTheme="minorHAnsi" w:hAnsiTheme="minorHAnsi" w:cstheme="minorHAnsi"/>
        </w:rPr>
        <w:t xml:space="preserve">the results were </w:t>
      </w:r>
      <w:r w:rsidRPr="00345C91">
        <w:rPr>
          <w:rStyle w:val="Emphasis"/>
          <w:rFonts w:asciiTheme="minorHAnsi" w:hAnsiTheme="minorHAnsi" w:cstheme="minorHAnsi"/>
        </w:rPr>
        <w:t>unanticipated by the researchers</w:t>
      </w:r>
      <w:r w:rsidRPr="00345C91">
        <w:rPr>
          <w:rFonts w:asciiTheme="minorHAnsi" w:hAnsiTheme="minorHAnsi" w:cstheme="minorHAnsi"/>
          <w:sz w:val="16"/>
        </w:rPr>
        <w:t xml:space="preserve">. In other words, they were not planned for. Moreover, some of the </w:t>
      </w:r>
      <w:r w:rsidRPr="00345C91">
        <w:rPr>
          <w:rStyle w:val="StyleUnderline"/>
          <w:rFonts w:asciiTheme="minorHAnsi" w:hAnsiTheme="minorHAnsi" w:cstheme="minorHAnsi"/>
        </w:rPr>
        <w:t>key lessons</w:t>
      </w:r>
      <w:r w:rsidRPr="00345C91">
        <w:rPr>
          <w:rFonts w:asciiTheme="minorHAnsi" w:hAnsiTheme="minorHAnsi" w:cstheme="minorHAnsi"/>
          <w:sz w:val="16"/>
        </w:rPr>
        <w:t xml:space="preserve"> that came </w:t>
      </w:r>
      <w:r w:rsidRPr="00345C91">
        <w:rPr>
          <w:rStyle w:val="StyleUnderline"/>
          <w:rFonts w:asciiTheme="minorHAnsi" w:hAnsiTheme="minorHAnsi" w:cstheme="minorHAnsi"/>
        </w:rPr>
        <w:t>out of</w:t>
      </w:r>
      <w:r w:rsidRPr="00345C91">
        <w:rPr>
          <w:rFonts w:asciiTheme="minorHAnsi" w:hAnsiTheme="minorHAnsi" w:cstheme="minorHAnsi"/>
          <w:sz w:val="16"/>
        </w:rPr>
        <w:t xml:space="preserve"> the </w:t>
      </w:r>
      <w:r w:rsidRPr="00345C91">
        <w:rPr>
          <w:rStyle w:val="Emphasis"/>
          <w:rFonts w:asciiTheme="minorHAnsi" w:hAnsiTheme="minorHAnsi" w:cstheme="minorHAnsi"/>
        </w:rPr>
        <w:t>extensive Soviet program</w:t>
      </w:r>
      <w:r w:rsidRPr="00345C91">
        <w:rPr>
          <w:rFonts w:asciiTheme="minorHAnsi" w:hAnsiTheme="minorHAnsi" w:cstheme="minorHAnsi"/>
          <w:sz w:val="16"/>
        </w:rPr>
        <w:t xml:space="preserve"> to weaponize biological agents </w:t>
      </w:r>
      <w:r w:rsidRPr="00345C91">
        <w:rPr>
          <w:rStyle w:val="StyleUnderline"/>
          <w:rFonts w:asciiTheme="minorHAnsi" w:hAnsiTheme="minorHAnsi" w:cstheme="minorHAnsi"/>
        </w:rPr>
        <w:t xml:space="preserve">were about the </w:t>
      </w:r>
      <w:r w:rsidRPr="00345C91">
        <w:rPr>
          <w:rStyle w:val="Emphasis"/>
          <w:rFonts w:asciiTheme="minorHAnsi" w:hAnsiTheme="minorHAnsi" w:cstheme="minorHAnsi"/>
        </w:rPr>
        <w:t>trade-offs</w:t>
      </w:r>
      <w:r w:rsidRPr="00345C91">
        <w:rPr>
          <w:rStyle w:val="StyleUnderline"/>
          <w:rFonts w:asciiTheme="minorHAnsi" w:hAnsiTheme="minorHAnsi" w:cstheme="minorHAnsi"/>
        </w:rPr>
        <w:t xml:space="preserve"> between improving characteristics that are “desired,”</w:t>
      </w:r>
      <w:r w:rsidRPr="00345C91">
        <w:rPr>
          <w:rFonts w:asciiTheme="minorHAnsi" w:hAnsiTheme="minorHAnsi" w:cstheme="minorHAnsi"/>
          <w:sz w:val="16"/>
        </w:rPr>
        <w:t xml:space="preserve"> in the context of a bioweapons program, such as virulence, and diminishing other equally “desired” characteristics, </w:t>
      </w:r>
      <w:r w:rsidRPr="00345C91">
        <w:rPr>
          <w:rStyle w:val="StyleUnderline"/>
          <w:rFonts w:asciiTheme="minorHAnsi" w:hAnsiTheme="minorHAnsi" w:cstheme="minorHAnsi"/>
        </w:rPr>
        <w:t>like</w:t>
      </w:r>
      <w:r w:rsidRPr="00345C91">
        <w:rPr>
          <w:rFonts w:asciiTheme="minorHAnsi" w:hAnsiTheme="minorHAnsi" w:cstheme="minorHAnsi"/>
          <w:sz w:val="16"/>
        </w:rPr>
        <w:t xml:space="preserve"> transmissibility or stability. </w:t>
      </w:r>
      <w:r w:rsidRPr="00345C91">
        <w:rPr>
          <w:rStyle w:val="StyleUnderline"/>
          <w:rFonts w:asciiTheme="minorHAnsi" w:hAnsiTheme="minorHAnsi" w:cstheme="minorHAnsi"/>
        </w:rPr>
        <w:t>One project</w:t>
      </w:r>
      <w:r w:rsidRPr="00345C91">
        <w:rPr>
          <w:rFonts w:asciiTheme="minorHAnsi" w:hAnsiTheme="minorHAnsi" w:cstheme="minorHAnsi"/>
          <w:sz w:val="16"/>
        </w:rPr>
        <w:t xml:space="preserve">, for example, aimed to develop strains of F. </w:t>
      </w:r>
      <w:proofErr w:type="spellStart"/>
      <w:r w:rsidRPr="00345C91">
        <w:rPr>
          <w:rFonts w:asciiTheme="minorHAnsi" w:hAnsiTheme="minorHAnsi" w:cstheme="minorHAnsi"/>
          <w:sz w:val="16"/>
        </w:rPr>
        <w:t>tularensis</w:t>
      </w:r>
      <w:proofErr w:type="spellEnd"/>
      <w:r w:rsidRPr="00345C91">
        <w:rPr>
          <w:rFonts w:asciiTheme="minorHAnsi" w:hAnsiTheme="minorHAnsi" w:cstheme="minorHAnsi"/>
          <w:sz w:val="16"/>
        </w:rPr>
        <w:t xml:space="preserve"> (which causes tularemia) that were resistant to current vaccines and to multiple antibiotics. Genes coding for </w:t>
      </w:r>
      <w:r w:rsidRPr="00345C91">
        <w:rPr>
          <w:rStyle w:val="Emphasis"/>
          <w:rFonts w:asciiTheme="minorHAnsi" w:hAnsiTheme="minorHAnsi" w:cstheme="minorHAnsi"/>
        </w:rPr>
        <w:t>a</w:t>
      </w:r>
      <w:r w:rsidRPr="00345C91">
        <w:rPr>
          <w:rFonts w:asciiTheme="minorHAnsi" w:hAnsiTheme="minorHAnsi" w:cstheme="minorHAnsi"/>
          <w:sz w:val="16"/>
        </w:rPr>
        <w:t>nti</w:t>
      </w:r>
      <w:r w:rsidRPr="00345C91">
        <w:rPr>
          <w:rStyle w:val="Emphasis"/>
          <w:rFonts w:asciiTheme="minorHAnsi" w:hAnsiTheme="minorHAnsi" w:cstheme="minorHAnsi"/>
        </w:rPr>
        <w:t>b</w:t>
      </w:r>
      <w:r w:rsidRPr="00345C91">
        <w:rPr>
          <w:rFonts w:asciiTheme="minorHAnsi" w:hAnsiTheme="minorHAnsi" w:cstheme="minorHAnsi"/>
          <w:sz w:val="16"/>
        </w:rPr>
        <w:t xml:space="preserve">iotic </w:t>
      </w:r>
      <w:r w:rsidRPr="00345C91">
        <w:rPr>
          <w:rStyle w:val="Emphasis"/>
          <w:rFonts w:asciiTheme="minorHAnsi" w:hAnsiTheme="minorHAnsi" w:cstheme="minorHAnsi"/>
        </w:rPr>
        <w:t>r</w:t>
      </w:r>
      <w:r w:rsidRPr="00345C91">
        <w:rPr>
          <w:rFonts w:asciiTheme="minorHAnsi" w:hAnsiTheme="minorHAnsi" w:cstheme="minorHAnsi"/>
          <w:sz w:val="16"/>
        </w:rPr>
        <w:t xml:space="preserve">esistance </w:t>
      </w:r>
      <w:r w:rsidRPr="00345C91">
        <w:rPr>
          <w:rStyle w:val="StyleUnderline"/>
          <w:rFonts w:asciiTheme="minorHAnsi" w:hAnsiTheme="minorHAnsi" w:cstheme="minorHAnsi"/>
        </w:rPr>
        <w:t>were successfully transferred</w:t>
      </w:r>
      <w:r w:rsidRPr="00345C91">
        <w:rPr>
          <w:rFonts w:asciiTheme="minorHAnsi" w:hAnsiTheme="minorHAnsi" w:cstheme="minorHAnsi"/>
          <w:sz w:val="16"/>
        </w:rPr>
        <w:t xml:space="preserve"> into F. </w:t>
      </w:r>
      <w:proofErr w:type="spellStart"/>
      <w:r w:rsidRPr="00345C91">
        <w:rPr>
          <w:rFonts w:asciiTheme="minorHAnsi" w:hAnsiTheme="minorHAnsi" w:cstheme="minorHAnsi"/>
          <w:sz w:val="16"/>
        </w:rPr>
        <w:t>tularensis</w:t>
      </w:r>
      <w:proofErr w:type="spellEnd"/>
      <w:r w:rsidRPr="00345C91">
        <w:rPr>
          <w:rFonts w:asciiTheme="minorHAnsi" w:hAnsiTheme="minorHAnsi" w:cstheme="minorHAnsi"/>
          <w:sz w:val="16"/>
        </w:rPr>
        <w:t xml:space="preserve">, </w:t>
      </w:r>
      <w:r w:rsidRPr="00345C91">
        <w:rPr>
          <w:rStyle w:val="StyleUnderline"/>
          <w:rFonts w:asciiTheme="minorHAnsi" w:hAnsiTheme="minorHAnsi" w:cstheme="minorHAnsi"/>
        </w:rPr>
        <w:t xml:space="preserve">but the new strain </w:t>
      </w:r>
      <w:r w:rsidRPr="00345C91">
        <w:rPr>
          <w:rStyle w:val="Emphasis"/>
          <w:rFonts w:asciiTheme="minorHAnsi" w:hAnsiTheme="minorHAnsi" w:cstheme="minorHAnsi"/>
        </w:rPr>
        <w:t>lost its virulence</w:t>
      </w:r>
      <w:r w:rsidRPr="00345C91">
        <w:rPr>
          <w:rFonts w:asciiTheme="minorHAnsi" w:hAnsiTheme="minorHAnsi" w:cstheme="minorHAnsi"/>
          <w:sz w:val="16"/>
        </w:rPr>
        <w:t xml:space="preserve">. </w:t>
      </w:r>
      <w:proofErr w:type="spellStart"/>
      <w:r w:rsidRPr="00345C91">
        <w:rPr>
          <w:rFonts w:asciiTheme="minorHAnsi" w:hAnsiTheme="minorHAnsi" w:cstheme="minorHAnsi"/>
          <w:sz w:val="16"/>
        </w:rPr>
        <w:t>Domaradsky</w:t>
      </w:r>
      <w:proofErr w:type="spellEnd"/>
      <w:r w:rsidRPr="00345C91">
        <w:rPr>
          <w:rFonts w:asciiTheme="minorHAnsi" w:hAnsiTheme="minorHAnsi" w:cstheme="minorHAnsi"/>
          <w:sz w:val="16"/>
        </w:rPr>
        <w:t xml:space="preserve">, who led the research, wrote: Everyone who has ever dealt with the genetics of bacteria knows how complicated it is to produce a new strain, indeed, to create a new species! [quoted in (57), p. 186)]. The Soviets did, however, eventually succeed in developing a strain of F. </w:t>
      </w:r>
      <w:proofErr w:type="spellStart"/>
      <w:r w:rsidRPr="00345C91">
        <w:rPr>
          <w:rFonts w:asciiTheme="minorHAnsi" w:hAnsiTheme="minorHAnsi" w:cstheme="minorHAnsi"/>
          <w:sz w:val="16"/>
        </w:rPr>
        <w:t>tularensis</w:t>
      </w:r>
      <w:proofErr w:type="spellEnd"/>
      <w:r w:rsidRPr="00345C91">
        <w:rPr>
          <w:rFonts w:asciiTheme="minorHAnsi" w:hAnsiTheme="minorHAnsi" w:cstheme="minorHAnsi"/>
          <w:sz w:val="16"/>
        </w:rPr>
        <w:t xml:space="preserve"> that was resistant to multiple antibiotics and retained its pathogenic characteristics. They also worked on four additional bacterial strains – B. anthracis (which causes anthrax), B. mallei (glanders), B. </w:t>
      </w:r>
      <w:proofErr w:type="spellStart"/>
      <w:r w:rsidRPr="00345C91">
        <w:rPr>
          <w:rFonts w:asciiTheme="minorHAnsi" w:hAnsiTheme="minorHAnsi" w:cstheme="minorHAnsi"/>
          <w:sz w:val="16"/>
        </w:rPr>
        <w:t>pseudomallei</w:t>
      </w:r>
      <w:proofErr w:type="spellEnd"/>
      <w:r w:rsidRPr="00345C91">
        <w:rPr>
          <w:rFonts w:asciiTheme="minorHAnsi" w:hAnsiTheme="minorHAnsi" w:cstheme="minorHAnsi"/>
          <w:sz w:val="16"/>
        </w:rPr>
        <w:t xml:space="preserve"> (melioidosis), and Y. pestis (plague) – with the goal of making each of them resistant to 10 antibiotics, but this proved too technically difficult. As </w:t>
      </w:r>
      <w:proofErr w:type="spellStart"/>
      <w:r w:rsidRPr="00345C91">
        <w:rPr>
          <w:rFonts w:asciiTheme="minorHAnsi" w:hAnsiTheme="minorHAnsi" w:cstheme="minorHAnsi"/>
          <w:sz w:val="16"/>
        </w:rPr>
        <w:t>Leitenberg</w:t>
      </w:r>
      <w:proofErr w:type="spellEnd"/>
      <w:r w:rsidRPr="00345C91">
        <w:rPr>
          <w:rFonts w:asciiTheme="minorHAnsi" w:hAnsiTheme="minorHAnsi" w:cstheme="minorHAnsi"/>
          <w:sz w:val="16"/>
        </w:rPr>
        <w:t xml:space="preserve"> and </w:t>
      </w:r>
      <w:proofErr w:type="spellStart"/>
      <w:r w:rsidRPr="00345C91">
        <w:rPr>
          <w:rFonts w:asciiTheme="minorHAnsi" w:hAnsiTheme="minorHAnsi" w:cstheme="minorHAnsi"/>
          <w:sz w:val="16"/>
        </w:rPr>
        <w:t>Zilinskas</w:t>
      </w:r>
      <w:proofErr w:type="spellEnd"/>
      <w:r w:rsidRPr="00345C91">
        <w:rPr>
          <w:rFonts w:asciiTheme="minorHAnsi" w:hAnsiTheme="minorHAnsi" w:cstheme="minorHAnsi"/>
          <w:sz w:val="16"/>
        </w:rPr>
        <w:t xml:space="preserve"> note in their account of the process: The </w:t>
      </w:r>
      <w:r w:rsidRPr="00345C91">
        <w:rPr>
          <w:rStyle w:val="Emphasis"/>
          <w:rFonts w:asciiTheme="minorHAnsi" w:hAnsiTheme="minorHAnsi" w:cstheme="minorHAnsi"/>
        </w:rPr>
        <w:t>most difficult problems</w:t>
      </w:r>
      <w:r w:rsidRPr="00345C91">
        <w:rPr>
          <w:rStyle w:val="StyleUnderline"/>
          <w:rFonts w:asciiTheme="minorHAnsi" w:hAnsiTheme="minorHAnsi" w:cstheme="minorHAnsi"/>
        </w:rPr>
        <w:t xml:space="preserve"> had to do </w:t>
      </w:r>
      <w:r w:rsidRPr="00345C91">
        <w:rPr>
          <w:rStyle w:val="Emphasis"/>
          <w:rFonts w:asciiTheme="minorHAnsi" w:hAnsiTheme="minorHAnsi" w:cstheme="minorHAnsi"/>
        </w:rPr>
        <w:t>with pleiotropic effects</w:t>
      </w:r>
      <w:r w:rsidRPr="00345C91">
        <w:rPr>
          <w:rStyle w:val="StyleUnderline"/>
          <w:rFonts w:asciiTheme="minorHAnsi" w:hAnsiTheme="minorHAnsi" w:cstheme="minorHAnsi"/>
        </w:rPr>
        <w:t xml:space="preserve"> and </w:t>
      </w:r>
      <w:r w:rsidRPr="00345C91">
        <w:rPr>
          <w:rStyle w:val="Emphasis"/>
          <w:rFonts w:asciiTheme="minorHAnsi" w:hAnsiTheme="minorHAnsi" w:cstheme="minorHAnsi"/>
        </w:rPr>
        <w:t>a lack of stability</w:t>
      </w:r>
      <w:r w:rsidRPr="00345C91">
        <w:rPr>
          <w:rStyle w:val="StyleUnderline"/>
          <w:rFonts w:asciiTheme="minorHAnsi" w:hAnsiTheme="minorHAnsi" w:cstheme="minorHAnsi"/>
        </w:rPr>
        <w:t xml:space="preserve"> in engineered strains. </w:t>
      </w:r>
      <w:r w:rsidRPr="00345C91">
        <w:rPr>
          <w:rStyle w:val="Emphasis"/>
          <w:rFonts w:asciiTheme="minorHAnsi" w:hAnsiTheme="minorHAnsi" w:cstheme="minorHAnsi"/>
        </w:rPr>
        <w:t>A</w:t>
      </w:r>
      <w:r w:rsidRPr="00345C91">
        <w:rPr>
          <w:rFonts w:asciiTheme="minorHAnsi" w:hAnsiTheme="minorHAnsi" w:cstheme="minorHAnsi"/>
          <w:sz w:val="16"/>
        </w:rPr>
        <w:t>nti</w:t>
      </w:r>
      <w:r w:rsidRPr="00345C91">
        <w:rPr>
          <w:rStyle w:val="Emphasis"/>
          <w:rFonts w:asciiTheme="minorHAnsi" w:hAnsiTheme="minorHAnsi" w:cstheme="minorHAnsi"/>
        </w:rPr>
        <w:t>b</w:t>
      </w:r>
      <w:r w:rsidRPr="00345C91">
        <w:rPr>
          <w:rFonts w:asciiTheme="minorHAnsi" w:hAnsiTheme="minorHAnsi" w:cstheme="minorHAnsi"/>
          <w:sz w:val="16"/>
        </w:rPr>
        <w:t>iotic-</w:t>
      </w:r>
      <w:r w:rsidRPr="00345C91">
        <w:rPr>
          <w:rStyle w:val="Emphasis"/>
          <w:rFonts w:asciiTheme="minorHAnsi" w:hAnsiTheme="minorHAnsi" w:cstheme="minorHAnsi"/>
        </w:rPr>
        <w:t>r</w:t>
      </w:r>
      <w:r w:rsidRPr="00345C91">
        <w:rPr>
          <w:rFonts w:asciiTheme="minorHAnsi" w:hAnsiTheme="minorHAnsi" w:cstheme="minorHAnsi"/>
          <w:sz w:val="16"/>
        </w:rPr>
        <w:t xml:space="preserve">esistant </w:t>
      </w:r>
      <w:r w:rsidRPr="00345C91">
        <w:rPr>
          <w:rStyle w:val="StyleUnderline"/>
          <w:rFonts w:asciiTheme="minorHAnsi" w:hAnsiTheme="minorHAnsi" w:cstheme="minorHAnsi"/>
        </w:rPr>
        <w:t xml:space="preserve">cells had a </w:t>
      </w:r>
      <w:r w:rsidRPr="00345C91">
        <w:rPr>
          <w:rStyle w:val="Emphasis"/>
          <w:rFonts w:asciiTheme="minorHAnsi" w:hAnsiTheme="minorHAnsi" w:cstheme="minorHAnsi"/>
        </w:rPr>
        <w:t>distressing habit</w:t>
      </w:r>
      <w:r w:rsidRPr="00345C91">
        <w:rPr>
          <w:rStyle w:val="StyleUnderline"/>
          <w:rFonts w:asciiTheme="minorHAnsi" w:hAnsiTheme="minorHAnsi" w:cstheme="minorHAnsi"/>
        </w:rPr>
        <w:t xml:space="preserve"> of </w:t>
      </w:r>
      <w:r w:rsidRPr="00345C91">
        <w:rPr>
          <w:rStyle w:val="Emphasis"/>
          <w:rFonts w:asciiTheme="minorHAnsi" w:hAnsiTheme="minorHAnsi" w:cstheme="minorHAnsi"/>
        </w:rPr>
        <w:t>losing virulence</w:t>
      </w:r>
      <w:r w:rsidRPr="00345C91">
        <w:rPr>
          <w:rStyle w:val="StyleUnderline"/>
          <w:rFonts w:asciiTheme="minorHAnsi" w:hAnsiTheme="minorHAnsi" w:cstheme="minorHAnsi"/>
        </w:rPr>
        <w:t xml:space="preserve"> or </w:t>
      </w:r>
      <w:r w:rsidRPr="00345C91">
        <w:rPr>
          <w:rStyle w:val="Emphasis"/>
          <w:rFonts w:asciiTheme="minorHAnsi" w:hAnsiTheme="minorHAnsi" w:cstheme="minorHAnsi"/>
        </w:rPr>
        <w:t>exhibiting lesser yields</w:t>
      </w:r>
      <w:r w:rsidRPr="00345C91">
        <w:rPr>
          <w:rFonts w:asciiTheme="minorHAnsi" w:hAnsiTheme="minorHAnsi" w:cstheme="minorHAnsi"/>
          <w:sz w:val="16"/>
        </w:rPr>
        <w:t xml:space="preserve"> (or both) when propagated in culture. As for stability […] when the construct for resistance to one antibiotic was introduced into the host cell, an earlier emplaced construct was often lost. </w:t>
      </w:r>
      <w:r w:rsidRPr="00345C91">
        <w:rPr>
          <w:rStyle w:val="StyleUnderline"/>
          <w:rFonts w:asciiTheme="minorHAnsi" w:hAnsiTheme="minorHAnsi" w:cstheme="minorHAnsi"/>
        </w:rPr>
        <w:t>This</w:t>
      </w:r>
      <w:r w:rsidRPr="00345C91">
        <w:rPr>
          <w:rFonts w:asciiTheme="minorHAnsi" w:hAnsiTheme="minorHAnsi" w:cstheme="minorHAnsi"/>
          <w:sz w:val="16"/>
        </w:rPr>
        <w:t xml:space="preserve"> sort of problem </w:t>
      </w:r>
      <w:r w:rsidRPr="00345C91">
        <w:rPr>
          <w:rStyle w:val="StyleUnderline"/>
          <w:rFonts w:asciiTheme="minorHAnsi" w:hAnsiTheme="minorHAnsi" w:cstheme="minorHAnsi"/>
        </w:rPr>
        <w:t xml:space="preserve">required </w:t>
      </w:r>
      <w:r w:rsidRPr="00345C91">
        <w:rPr>
          <w:rStyle w:val="Emphasis"/>
          <w:rFonts w:asciiTheme="minorHAnsi" w:hAnsiTheme="minorHAnsi" w:cstheme="minorHAnsi"/>
        </w:rPr>
        <w:t>additional rounds of research</w:t>
      </w:r>
      <w:r w:rsidRPr="00345C91">
        <w:rPr>
          <w:rStyle w:val="StyleUnderline"/>
          <w:rFonts w:asciiTheme="minorHAnsi" w:hAnsiTheme="minorHAnsi" w:cstheme="minorHAnsi"/>
        </w:rPr>
        <w:t>, which were</w:t>
      </w:r>
      <w:r w:rsidRPr="00345C91">
        <w:rPr>
          <w:rFonts w:asciiTheme="minorHAnsi" w:hAnsiTheme="minorHAnsi" w:cstheme="minorHAnsi"/>
          <w:sz w:val="16"/>
        </w:rPr>
        <w:t xml:space="preserve"> both </w:t>
      </w:r>
      <w:r w:rsidRPr="00345C91">
        <w:rPr>
          <w:rStyle w:val="Emphasis"/>
          <w:rFonts w:asciiTheme="minorHAnsi" w:hAnsiTheme="minorHAnsi" w:cstheme="minorHAnsi"/>
        </w:rPr>
        <w:t>labor intensive</w:t>
      </w:r>
      <w:r w:rsidRPr="00345C91">
        <w:rPr>
          <w:rStyle w:val="StyleUnderline"/>
          <w:rFonts w:asciiTheme="minorHAnsi" w:hAnsiTheme="minorHAnsi" w:cstheme="minorHAnsi"/>
        </w:rPr>
        <w:t xml:space="preserve"> and </w:t>
      </w:r>
      <w:r w:rsidRPr="00345C91">
        <w:rPr>
          <w:rStyle w:val="Emphasis"/>
          <w:rFonts w:asciiTheme="minorHAnsi" w:hAnsiTheme="minorHAnsi" w:cstheme="minorHAnsi"/>
        </w:rPr>
        <w:t>time consuming</w:t>
      </w:r>
      <w:r w:rsidRPr="00345C91">
        <w:rPr>
          <w:rFonts w:asciiTheme="minorHAnsi" w:hAnsiTheme="minorHAnsi" w:cstheme="minorHAnsi"/>
          <w:sz w:val="16"/>
        </w:rPr>
        <w:t xml:space="preserve"> [(57), p. 188]. </w:t>
      </w:r>
      <w:r w:rsidRPr="00345C91">
        <w:rPr>
          <w:rStyle w:val="StyleUnderline"/>
          <w:rFonts w:asciiTheme="minorHAnsi" w:hAnsiTheme="minorHAnsi" w:cstheme="minorHAnsi"/>
        </w:rPr>
        <w:t>Pleiotropic effects</w:t>
      </w:r>
      <w:r w:rsidRPr="00345C91">
        <w:rPr>
          <w:rFonts w:asciiTheme="minorHAnsi" w:hAnsiTheme="minorHAnsi" w:cstheme="minorHAnsi"/>
          <w:sz w:val="16"/>
        </w:rPr>
        <w:t xml:space="preserve"> (where a single gene affects more than one characteristic) </w:t>
      </w:r>
      <w:r w:rsidRPr="00345C91">
        <w:rPr>
          <w:rStyle w:val="StyleUnderline"/>
          <w:rFonts w:asciiTheme="minorHAnsi" w:hAnsiTheme="minorHAnsi" w:cstheme="minorHAnsi"/>
        </w:rPr>
        <w:t xml:space="preserve">and genetic instability are </w:t>
      </w:r>
      <w:r w:rsidRPr="00345C91">
        <w:rPr>
          <w:rStyle w:val="Emphasis"/>
          <w:rFonts w:asciiTheme="minorHAnsi" w:hAnsiTheme="minorHAnsi" w:cstheme="minorHAnsi"/>
        </w:rPr>
        <w:t>common</w:t>
      </w:r>
      <w:r w:rsidRPr="00345C91">
        <w:rPr>
          <w:rFonts w:asciiTheme="minorHAnsi" w:hAnsiTheme="minorHAnsi" w:cstheme="minorHAnsi"/>
          <w:sz w:val="16"/>
        </w:rPr>
        <w:t xml:space="preserve"> in microorganisms, and while it is too simple to say that increased transmissibility will always be associated with reduced virulence, this is often the case for strains produced in laboratories. In the case of viruses, this is in part because the production of virus molecules necessitates passage through a series of host organisms, and that during this scaling-up process the virus is not subject to any evolutionary pressure to maintain virulence, and thus – although this cannot be taken as a definitive rule – the virus tends to accumulate mutations that generate an attenuated strain. Similarly, </w:t>
      </w:r>
      <w:r w:rsidRPr="00345C91">
        <w:rPr>
          <w:rStyle w:val="StyleUnderline"/>
          <w:rFonts w:asciiTheme="minorHAnsi" w:hAnsiTheme="minorHAnsi" w:cstheme="minorHAnsi"/>
        </w:rPr>
        <w:t>bacteria cultured in laboratories will</w:t>
      </w:r>
      <w:r w:rsidRPr="00345C91">
        <w:rPr>
          <w:rFonts w:asciiTheme="minorHAnsi" w:hAnsiTheme="minorHAnsi" w:cstheme="minorHAnsi"/>
          <w:sz w:val="16"/>
        </w:rPr>
        <w:t xml:space="preserve"> tend to </w:t>
      </w:r>
      <w:r w:rsidRPr="00345C91">
        <w:rPr>
          <w:rStyle w:val="StyleUnderline"/>
          <w:rFonts w:asciiTheme="minorHAnsi" w:hAnsiTheme="minorHAnsi" w:cstheme="minorHAnsi"/>
        </w:rPr>
        <w:t>lose virulence</w:t>
      </w:r>
      <w:r w:rsidRPr="00345C91">
        <w:rPr>
          <w:rFonts w:asciiTheme="minorHAnsi" w:hAnsiTheme="minorHAnsi" w:cstheme="minorHAnsi"/>
          <w:sz w:val="16"/>
        </w:rPr>
        <w:t>.</w:t>
      </w:r>
    </w:p>
    <w:p w:rsidRPr="00345C91" w:rsidR="00082A01" w:rsidP="00082A01" w:rsidRDefault="00082A01" w14:paraId="4CA019FA" w14:textId="77777777">
      <w:pPr>
        <w:pStyle w:val="Heading4"/>
        <w:rPr>
          <w:rFonts w:asciiTheme="minorHAnsi" w:hAnsiTheme="minorHAnsi" w:cstheme="minorHAnsi"/>
        </w:rPr>
      </w:pPr>
      <w:r w:rsidRPr="00345C91">
        <w:rPr>
          <w:rFonts w:asciiTheme="minorHAnsi" w:hAnsiTheme="minorHAnsi" w:cstheme="minorHAnsi"/>
        </w:rPr>
        <w:t xml:space="preserve">Sophistication is </w:t>
      </w:r>
      <w:r w:rsidRPr="00345C91">
        <w:rPr>
          <w:rFonts w:asciiTheme="minorHAnsi" w:hAnsiTheme="minorHAnsi" w:cstheme="minorHAnsi"/>
          <w:u w:val="single"/>
        </w:rPr>
        <w:t>overstated</w:t>
      </w:r>
      <w:r w:rsidRPr="00345C91">
        <w:rPr>
          <w:rFonts w:asciiTheme="minorHAnsi" w:hAnsiTheme="minorHAnsi" w:cstheme="minorHAnsi"/>
        </w:rPr>
        <w:t xml:space="preserve">. Plus, the US </w:t>
      </w:r>
      <w:r w:rsidRPr="00345C91">
        <w:rPr>
          <w:rFonts w:asciiTheme="minorHAnsi" w:hAnsiTheme="minorHAnsi" w:cstheme="minorHAnsi"/>
          <w:u w:val="single"/>
        </w:rPr>
        <w:t>watches them</w:t>
      </w:r>
      <w:r w:rsidRPr="00345C91">
        <w:rPr>
          <w:rFonts w:asciiTheme="minorHAnsi" w:hAnsiTheme="minorHAnsi" w:cstheme="minorHAnsi"/>
        </w:rPr>
        <w:t>.</w:t>
      </w:r>
    </w:p>
    <w:p w:rsidRPr="00345C91" w:rsidR="00A84AF8" w:rsidP="00A84AF8" w:rsidRDefault="00A84AF8" w14:paraId="73D0B18E" w14:textId="77777777">
      <w:pPr>
        <w:rPr>
          <w:rFonts w:asciiTheme="minorHAnsi" w:hAnsiTheme="minorHAnsi" w:cstheme="minorHAnsi"/>
        </w:rPr>
      </w:pPr>
      <w:r w:rsidRPr="00345C91">
        <w:rPr>
          <w:rStyle w:val="Style13ptBold"/>
          <w:rFonts w:asciiTheme="minorHAnsi" w:hAnsiTheme="minorHAnsi" w:cstheme="minorHAnsi"/>
        </w:rPr>
        <w:t>Jefferson et al. 14</w:t>
      </w:r>
      <w:r w:rsidRPr="00345C91">
        <w:rPr>
          <w:rFonts w:asciiTheme="minorHAnsi" w:hAnsiTheme="minorHAnsi" w:cstheme="minorHAnsi"/>
        </w:rPr>
        <w:t xml:space="preserve"> – All authors involved in Department of Social Science, Health and Medicine, King’s College London, informed by participation in expert committees and working groups, and public debates organized by scientific organizations. Catherine Jefferson, involved in discussions on bioweapons, biosecurity and arms control for a decade, </w:t>
      </w:r>
      <w:proofErr w:type="spellStart"/>
      <w:r w:rsidRPr="00345C91">
        <w:rPr>
          <w:rFonts w:asciiTheme="minorHAnsi" w:hAnsiTheme="minorHAnsi" w:cstheme="minorHAnsi"/>
        </w:rPr>
        <w:t>Filippa</w:t>
      </w:r>
      <w:proofErr w:type="spellEnd"/>
      <w:r w:rsidRPr="00345C91">
        <w:rPr>
          <w:rFonts w:asciiTheme="minorHAnsi" w:hAnsiTheme="minorHAnsi" w:cstheme="minorHAnsi"/>
        </w:rPr>
        <w:t xml:space="preserve"> </w:t>
      </w:r>
      <w:proofErr w:type="spellStart"/>
      <w:r w:rsidRPr="00345C91">
        <w:rPr>
          <w:rFonts w:asciiTheme="minorHAnsi" w:hAnsiTheme="minorHAnsi" w:cstheme="minorHAnsi"/>
        </w:rPr>
        <w:t>Lentzos</w:t>
      </w:r>
      <w:proofErr w:type="spellEnd"/>
      <w:r w:rsidRPr="00345C91">
        <w:rPr>
          <w:rFonts w:asciiTheme="minorHAnsi" w:hAnsiTheme="minorHAnsi" w:cstheme="minorHAnsi"/>
        </w:rPr>
        <w:t>, engaged in the field of synthetic biology for the last 7 years, and Claire Marris, attending and participating in a wide range of scientific and policy events on synthetic biology for 5 years. [Synthetic Biology and Biosecurity: Challenging the “Myths”, 8-1-2014, https://www.frontiersin.org/articles/10.3389/fpubh.2014.00115/full]//BPS</w:t>
      </w:r>
    </w:p>
    <w:p w:rsidRPr="00345C91" w:rsidR="00082A01" w:rsidP="00082A01" w:rsidRDefault="00082A01" w14:paraId="781F6E6F" w14:textId="77777777">
      <w:pPr>
        <w:rPr>
          <w:rFonts w:asciiTheme="minorHAnsi" w:hAnsiTheme="minorHAnsi" w:cstheme="minorHAnsi"/>
        </w:rPr>
      </w:pPr>
      <w:r w:rsidRPr="00345C91">
        <w:rPr>
          <w:rFonts w:asciiTheme="minorHAnsi" w:hAnsiTheme="minorHAnsi" w:cstheme="minorHAnsi"/>
          <w:sz w:val="16"/>
        </w:rPr>
        <w:t xml:space="preserve">Challenges to Myth 2 The link between synthetic biology and DIYbio, and </w:t>
      </w:r>
      <w:r w:rsidRPr="00345C91">
        <w:rPr>
          <w:rStyle w:val="StyleUnderline"/>
          <w:rFonts w:asciiTheme="minorHAnsi" w:hAnsiTheme="minorHAnsi" w:cstheme="minorHAnsi"/>
        </w:rPr>
        <w:t>the</w:t>
      </w:r>
      <w:r w:rsidRPr="00345C91">
        <w:rPr>
          <w:rFonts w:asciiTheme="minorHAnsi" w:hAnsiTheme="minorHAnsi" w:cstheme="minorHAnsi"/>
          <w:sz w:val="16"/>
        </w:rPr>
        <w:t xml:space="preserve"> level of </w:t>
      </w:r>
      <w:r w:rsidRPr="00345C91">
        <w:rPr>
          <w:rStyle w:val="Emphasis"/>
          <w:rFonts w:asciiTheme="minorHAnsi" w:hAnsiTheme="minorHAnsi" w:cstheme="minorHAnsi"/>
        </w:rPr>
        <w:t>sophistication</w:t>
      </w:r>
      <w:r w:rsidRPr="00345C91">
        <w:rPr>
          <w:rStyle w:val="StyleUnderline"/>
          <w:rFonts w:asciiTheme="minorHAnsi" w:hAnsiTheme="minorHAnsi" w:cstheme="minorHAnsi"/>
        </w:rPr>
        <w:t xml:space="preserve"> of</w:t>
      </w:r>
      <w:r w:rsidRPr="00345C91">
        <w:rPr>
          <w:rFonts w:asciiTheme="minorHAnsi" w:hAnsiTheme="minorHAnsi" w:cstheme="minorHAnsi"/>
          <w:sz w:val="16"/>
        </w:rPr>
        <w:t xml:space="preserve"> the </w:t>
      </w:r>
      <w:r w:rsidRPr="00345C91">
        <w:rPr>
          <w:rStyle w:val="StyleUnderline"/>
          <w:rFonts w:asciiTheme="minorHAnsi" w:hAnsiTheme="minorHAnsi" w:cstheme="minorHAnsi"/>
        </w:rPr>
        <w:t>experiments</w:t>
      </w:r>
      <w:r w:rsidRPr="00345C91">
        <w:rPr>
          <w:rFonts w:asciiTheme="minorHAnsi" w:hAnsiTheme="minorHAnsi" w:cstheme="minorHAnsi"/>
          <w:sz w:val="16"/>
        </w:rPr>
        <w:t xml:space="preserve"> typically being performed in DIYbio community labs, </w:t>
      </w:r>
      <w:r w:rsidRPr="00345C91">
        <w:rPr>
          <w:rStyle w:val="StyleUnderline"/>
          <w:rFonts w:asciiTheme="minorHAnsi" w:hAnsiTheme="minorHAnsi" w:cstheme="minorHAnsi"/>
        </w:rPr>
        <w:t>is overstated</w:t>
      </w:r>
      <w:r w:rsidRPr="00345C91">
        <w:rPr>
          <w:rFonts w:asciiTheme="minorHAnsi" w:hAnsiTheme="minorHAnsi" w:cstheme="minorHAnsi"/>
          <w:sz w:val="16"/>
        </w:rPr>
        <w:t xml:space="preserve"> (24, 29). </w:t>
      </w:r>
      <w:r w:rsidRPr="00345C91">
        <w:rPr>
          <w:rStyle w:val="StyleUnderline"/>
          <w:rFonts w:asciiTheme="minorHAnsi" w:hAnsiTheme="minorHAnsi" w:cstheme="minorHAnsi"/>
        </w:rPr>
        <w:t>Members</w:t>
      </w:r>
      <w:r w:rsidRPr="00345C91">
        <w:rPr>
          <w:rFonts w:asciiTheme="minorHAnsi" w:hAnsiTheme="minorHAnsi" w:cstheme="minorHAnsi"/>
          <w:sz w:val="16"/>
        </w:rPr>
        <w:t xml:space="preserve"> of DIYbio communities who are involved </w:t>
      </w:r>
      <w:r w:rsidRPr="00345C91">
        <w:rPr>
          <w:rStyle w:val="StyleUnderline"/>
          <w:rFonts w:asciiTheme="minorHAnsi" w:hAnsiTheme="minorHAnsi" w:cstheme="minorHAnsi"/>
        </w:rPr>
        <w:t>in</w:t>
      </w:r>
      <w:r w:rsidRPr="00345C91">
        <w:rPr>
          <w:rFonts w:asciiTheme="minorHAnsi" w:hAnsiTheme="minorHAnsi" w:cstheme="minorHAnsi"/>
          <w:sz w:val="16"/>
        </w:rPr>
        <w:t xml:space="preserve"> more </w:t>
      </w:r>
      <w:r w:rsidRPr="00345C91">
        <w:rPr>
          <w:rStyle w:val="StyleUnderline"/>
          <w:rFonts w:asciiTheme="minorHAnsi" w:hAnsiTheme="minorHAnsi" w:cstheme="minorHAnsi"/>
        </w:rPr>
        <w:t xml:space="preserve">sophisticated experiments tend to be </w:t>
      </w:r>
      <w:r w:rsidRPr="00345C91">
        <w:rPr>
          <w:rStyle w:val="Emphasis"/>
          <w:rFonts w:asciiTheme="minorHAnsi" w:hAnsiTheme="minorHAnsi" w:cstheme="minorHAnsi"/>
        </w:rPr>
        <w:t>trained biologists, not amateurs</w:t>
      </w:r>
      <w:r w:rsidRPr="00345C91">
        <w:rPr>
          <w:rFonts w:asciiTheme="minorHAnsi" w:hAnsiTheme="minorHAnsi" w:cstheme="minorHAnsi"/>
          <w:sz w:val="16"/>
        </w:rPr>
        <w:t xml:space="preserve"> and, as noted in the previous section, the experiences of amateur </w:t>
      </w:r>
      <w:r w:rsidRPr="00345C91">
        <w:rPr>
          <w:rStyle w:val="StyleUnderline"/>
          <w:rFonts w:asciiTheme="minorHAnsi" w:hAnsiTheme="minorHAnsi" w:cstheme="minorHAnsi"/>
        </w:rPr>
        <w:t>members</w:t>
      </w:r>
      <w:r w:rsidRPr="00345C91">
        <w:rPr>
          <w:rFonts w:asciiTheme="minorHAnsi" w:hAnsiTheme="minorHAnsi" w:cstheme="minorHAnsi"/>
          <w:sz w:val="16"/>
        </w:rPr>
        <w:t xml:space="preserve"> of the DIYbio community </w:t>
      </w:r>
      <w:r w:rsidRPr="00345C91">
        <w:rPr>
          <w:rStyle w:val="StyleUnderline"/>
          <w:rFonts w:asciiTheme="minorHAnsi" w:hAnsiTheme="minorHAnsi" w:cstheme="minorHAnsi"/>
        </w:rPr>
        <w:t>demonstrate</w:t>
      </w:r>
      <w:r w:rsidRPr="00345C91">
        <w:rPr>
          <w:rFonts w:asciiTheme="minorHAnsi" w:hAnsiTheme="minorHAnsi" w:cstheme="minorHAnsi"/>
          <w:sz w:val="16"/>
        </w:rPr>
        <w:t xml:space="preserve"> the </w:t>
      </w:r>
      <w:r w:rsidRPr="00345C91">
        <w:rPr>
          <w:rStyle w:val="StyleUnderline"/>
          <w:rFonts w:asciiTheme="minorHAnsi" w:hAnsiTheme="minorHAnsi" w:cstheme="minorHAnsi"/>
        </w:rPr>
        <w:t xml:space="preserve">challenges posed by tacit knowledge to successfully conduct </w:t>
      </w:r>
      <w:r w:rsidRPr="00345C91">
        <w:rPr>
          <w:rStyle w:val="Emphasis"/>
          <w:rFonts w:asciiTheme="minorHAnsi" w:hAnsiTheme="minorHAnsi" w:cstheme="minorHAnsi"/>
        </w:rPr>
        <w:t>even rudimentary biological experiments</w:t>
      </w:r>
      <w:r w:rsidRPr="00345C91">
        <w:rPr>
          <w:rFonts w:asciiTheme="minorHAnsi" w:hAnsiTheme="minorHAnsi" w:cstheme="minorHAnsi"/>
          <w:sz w:val="16"/>
        </w:rPr>
        <w:t xml:space="preserve">. Furthermore, members of the DIYbio community tend to be proactive in addressing and engaging with safety and security concerns and many community labs have strict rules about access (24). For example, </w:t>
      </w:r>
      <w:proofErr w:type="spellStart"/>
      <w:r w:rsidRPr="00345C91">
        <w:rPr>
          <w:rFonts w:asciiTheme="minorHAnsi" w:hAnsiTheme="minorHAnsi" w:cstheme="minorHAnsi"/>
          <w:sz w:val="16"/>
        </w:rPr>
        <w:t>BioCurious</w:t>
      </w:r>
      <w:proofErr w:type="spellEnd"/>
      <w:r w:rsidRPr="00345C91">
        <w:rPr>
          <w:rFonts w:asciiTheme="minorHAnsi" w:hAnsiTheme="minorHAnsi" w:cstheme="minorHAnsi"/>
          <w:sz w:val="16"/>
        </w:rPr>
        <w:t xml:space="preserve">, a community lab in </w:t>
      </w:r>
      <w:proofErr w:type="gramStart"/>
      <w:r w:rsidRPr="00345C91">
        <w:rPr>
          <w:rFonts w:asciiTheme="minorHAnsi" w:hAnsiTheme="minorHAnsi" w:cstheme="minorHAnsi"/>
          <w:sz w:val="16"/>
        </w:rPr>
        <w:t>silicon Valley</w:t>
      </w:r>
      <w:proofErr w:type="gramEnd"/>
      <w:r w:rsidRPr="00345C91">
        <w:rPr>
          <w:rFonts w:asciiTheme="minorHAnsi" w:hAnsiTheme="minorHAnsi" w:cstheme="minorHAnsi"/>
          <w:sz w:val="16"/>
        </w:rPr>
        <w:t xml:space="preserve">, requires all members working in the wet lab to undertake a safety orientation, regardless of formal education or previous laboratory experience. </w:t>
      </w:r>
      <w:proofErr w:type="spellStart"/>
      <w:r w:rsidRPr="00345C91">
        <w:rPr>
          <w:rFonts w:asciiTheme="minorHAnsi" w:hAnsiTheme="minorHAnsi" w:cstheme="minorHAnsi"/>
          <w:sz w:val="16"/>
        </w:rPr>
        <w:t>BioCurious</w:t>
      </w:r>
      <w:proofErr w:type="spellEnd"/>
      <w:r w:rsidRPr="00345C91">
        <w:rPr>
          <w:rFonts w:asciiTheme="minorHAnsi" w:hAnsiTheme="minorHAnsi" w:cstheme="minorHAnsi"/>
          <w:sz w:val="16"/>
        </w:rPr>
        <w:t xml:space="preserve"> also has a safety committee that reviews requests to work with organisms not already on an approved list, and can approve, modify, or reject experimental </w:t>
      </w:r>
      <w:proofErr w:type="spellStart"/>
      <w:r w:rsidRPr="00345C91">
        <w:rPr>
          <w:rFonts w:asciiTheme="minorHAnsi" w:hAnsiTheme="minorHAnsi" w:cstheme="minorHAnsi"/>
          <w:sz w:val="16"/>
        </w:rPr>
        <w:t>design4</w:t>
      </w:r>
      <w:proofErr w:type="spellEnd"/>
      <w:r w:rsidRPr="00345C91">
        <w:rPr>
          <w:rFonts w:asciiTheme="minorHAnsi" w:hAnsiTheme="minorHAnsi" w:cstheme="minorHAnsi"/>
          <w:sz w:val="16"/>
        </w:rPr>
        <w:t xml:space="preserve">. </w:t>
      </w:r>
      <w:proofErr w:type="spellStart"/>
      <w:r w:rsidRPr="00345C91">
        <w:rPr>
          <w:rFonts w:asciiTheme="minorHAnsi" w:hAnsiTheme="minorHAnsi" w:cstheme="minorHAnsi"/>
          <w:sz w:val="16"/>
        </w:rPr>
        <w:t>DIYbio.org</w:t>
      </w:r>
      <w:proofErr w:type="spellEnd"/>
      <w:r w:rsidRPr="00345C91">
        <w:rPr>
          <w:rFonts w:asciiTheme="minorHAnsi" w:hAnsiTheme="minorHAnsi" w:cstheme="minorHAnsi"/>
          <w:sz w:val="16"/>
        </w:rPr>
        <w:t xml:space="preserve"> has also been active in promoting responsibility within the community. For example, in partnership with the Synthetic Biology Project at the Wilson Center, </w:t>
      </w:r>
      <w:proofErr w:type="spellStart"/>
      <w:r w:rsidRPr="00345C91">
        <w:rPr>
          <w:rFonts w:asciiTheme="minorHAnsi" w:hAnsiTheme="minorHAnsi" w:cstheme="minorHAnsi"/>
          <w:sz w:val="16"/>
        </w:rPr>
        <w:t>DIYbio.org</w:t>
      </w:r>
      <w:proofErr w:type="spellEnd"/>
      <w:r w:rsidRPr="00345C91">
        <w:rPr>
          <w:rFonts w:asciiTheme="minorHAnsi" w:hAnsiTheme="minorHAnsi" w:cstheme="minorHAnsi"/>
          <w:sz w:val="16"/>
        </w:rPr>
        <w:t xml:space="preserve"> has developed a Draft Code of Ethics that includes a focus on transparency, safety, and peaceful </w:t>
      </w:r>
      <w:proofErr w:type="spellStart"/>
      <w:r w:rsidRPr="00345C91">
        <w:rPr>
          <w:rFonts w:asciiTheme="minorHAnsi" w:hAnsiTheme="minorHAnsi" w:cstheme="minorHAnsi"/>
          <w:sz w:val="16"/>
        </w:rPr>
        <w:t>purpose5</w:t>
      </w:r>
      <w:proofErr w:type="spellEnd"/>
      <w:r w:rsidRPr="00345C91">
        <w:rPr>
          <w:rFonts w:asciiTheme="minorHAnsi" w:hAnsiTheme="minorHAnsi" w:cstheme="minorHAnsi"/>
          <w:sz w:val="16"/>
        </w:rPr>
        <w:t xml:space="preserve">. In January 2013, </w:t>
      </w:r>
      <w:proofErr w:type="spellStart"/>
      <w:r w:rsidRPr="00345C91">
        <w:rPr>
          <w:rFonts w:asciiTheme="minorHAnsi" w:hAnsiTheme="minorHAnsi" w:cstheme="minorHAnsi"/>
          <w:sz w:val="16"/>
        </w:rPr>
        <w:t>DIYbio.org</w:t>
      </w:r>
      <w:proofErr w:type="spellEnd"/>
      <w:r w:rsidRPr="00345C91">
        <w:rPr>
          <w:rFonts w:asciiTheme="minorHAnsi" w:hAnsiTheme="minorHAnsi" w:cstheme="minorHAnsi"/>
          <w:sz w:val="16"/>
        </w:rPr>
        <w:t xml:space="preserve"> also launched an “Ask a Biosafety Officer” web </w:t>
      </w:r>
      <w:proofErr w:type="spellStart"/>
      <w:r w:rsidRPr="00345C91">
        <w:rPr>
          <w:rFonts w:asciiTheme="minorHAnsi" w:hAnsiTheme="minorHAnsi" w:cstheme="minorHAnsi"/>
          <w:sz w:val="16"/>
        </w:rPr>
        <w:t>portal6</w:t>
      </w:r>
      <w:proofErr w:type="spellEnd"/>
      <w:r w:rsidRPr="00345C91">
        <w:rPr>
          <w:rFonts w:asciiTheme="minorHAnsi" w:hAnsiTheme="minorHAnsi" w:cstheme="minorHAnsi"/>
          <w:sz w:val="16"/>
        </w:rPr>
        <w:t xml:space="preserve"> in which anyone with a question can submit their query to a panel of volunteer biosafety experts. DIYbio Europe has established a set of Community Lab Safety Guidelines, with an emphasis on communication, openness, lab organization, and user and environmental safety (30). </w:t>
      </w:r>
      <w:r w:rsidRPr="00345C91">
        <w:rPr>
          <w:rStyle w:val="StyleUnderline"/>
          <w:rFonts w:asciiTheme="minorHAnsi" w:hAnsiTheme="minorHAnsi" w:cstheme="minorHAnsi"/>
        </w:rPr>
        <w:t>The</w:t>
      </w:r>
      <w:r w:rsidRPr="00345C91">
        <w:rPr>
          <w:rFonts w:asciiTheme="minorHAnsi" w:hAnsiTheme="minorHAnsi" w:cstheme="minorHAnsi"/>
          <w:sz w:val="16"/>
        </w:rPr>
        <w:t xml:space="preserve"> US Federal Bureau of Investigation (</w:t>
      </w:r>
      <w:r w:rsidRPr="00345C91">
        <w:rPr>
          <w:rStyle w:val="Emphasis"/>
          <w:rFonts w:asciiTheme="minorHAnsi" w:hAnsiTheme="minorHAnsi" w:cstheme="minorHAnsi"/>
        </w:rPr>
        <w:t>FBI</w:t>
      </w:r>
      <w:r w:rsidRPr="00345C91">
        <w:rPr>
          <w:rFonts w:asciiTheme="minorHAnsi" w:hAnsiTheme="minorHAnsi" w:cstheme="minorHAnsi"/>
          <w:sz w:val="16"/>
        </w:rPr>
        <w:t xml:space="preserve">) </w:t>
      </w:r>
      <w:r w:rsidRPr="00345C91">
        <w:rPr>
          <w:rStyle w:val="StyleUnderline"/>
          <w:rFonts w:asciiTheme="minorHAnsi" w:hAnsiTheme="minorHAnsi" w:cstheme="minorHAnsi"/>
        </w:rPr>
        <w:t>weapons of mass destruction</w:t>
      </w:r>
      <w:r w:rsidRPr="00345C91">
        <w:rPr>
          <w:rFonts w:asciiTheme="minorHAnsi" w:hAnsiTheme="minorHAnsi" w:cstheme="minorHAnsi"/>
          <w:sz w:val="16"/>
        </w:rPr>
        <w:t xml:space="preserve"> outreach </w:t>
      </w:r>
      <w:r w:rsidRPr="00345C91">
        <w:rPr>
          <w:rStyle w:val="StyleUnderline"/>
          <w:rFonts w:asciiTheme="minorHAnsi" w:hAnsiTheme="minorHAnsi" w:cstheme="minorHAnsi"/>
        </w:rPr>
        <w:t>program</w:t>
      </w:r>
      <w:r w:rsidRPr="00345C91">
        <w:rPr>
          <w:rFonts w:asciiTheme="minorHAnsi" w:hAnsiTheme="minorHAnsi" w:cstheme="minorHAnsi"/>
          <w:sz w:val="16"/>
        </w:rPr>
        <w:t xml:space="preserve"> has also </w:t>
      </w:r>
      <w:r w:rsidRPr="00345C91">
        <w:rPr>
          <w:rStyle w:val="StyleUnderline"/>
          <w:rFonts w:asciiTheme="minorHAnsi" w:hAnsiTheme="minorHAnsi" w:cstheme="minorHAnsi"/>
        </w:rPr>
        <w:t>launched</w:t>
      </w:r>
      <w:r w:rsidRPr="00345C91">
        <w:rPr>
          <w:rFonts w:asciiTheme="minorHAnsi" w:hAnsiTheme="minorHAnsi" w:cstheme="minorHAnsi"/>
          <w:sz w:val="16"/>
        </w:rPr>
        <w:t xml:space="preserve"> a series of </w:t>
      </w:r>
      <w:r w:rsidRPr="00345C91">
        <w:rPr>
          <w:rStyle w:val="StyleUnderline"/>
          <w:rFonts w:asciiTheme="minorHAnsi" w:hAnsiTheme="minorHAnsi" w:cstheme="minorHAnsi"/>
        </w:rPr>
        <w:t xml:space="preserve">efforts to promote </w:t>
      </w:r>
      <w:r w:rsidRPr="00345C91">
        <w:rPr>
          <w:rStyle w:val="Emphasis"/>
          <w:rFonts w:asciiTheme="minorHAnsi" w:hAnsiTheme="minorHAnsi" w:cstheme="minorHAnsi"/>
        </w:rPr>
        <w:t>outreach</w:t>
      </w:r>
      <w:r w:rsidRPr="00345C91">
        <w:rPr>
          <w:rStyle w:val="StyleUnderline"/>
          <w:rFonts w:asciiTheme="minorHAnsi" w:hAnsiTheme="minorHAnsi" w:cstheme="minorHAnsi"/>
        </w:rPr>
        <w:t xml:space="preserve"> and </w:t>
      </w:r>
      <w:r w:rsidRPr="00345C91">
        <w:rPr>
          <w:rStyle w:val="Emphasis"/>
          <w:rFonts w:asciiTheme="minorHAnsi" w:hAnsiTheme="minorHAnsi" w:cstheme="minorHAnsi"/>
        </w:rPr>
        <w:t>oversight</w:t>
      </w:r>
      <w:r w:rsidRPr="00345C91">
        <w:rPr>
          <w:rFonts w:asciiTheme="minorHAnsi" w:hAnsiTheme="minorHAnsi" w:cstheme="minorHAnsi"/>
          <w:sz w:val="16"/>
        </w:rPr>
        <w:t xml:space="preserve"> of the DIYbio community (31).</w:t>
      </w:r>
    </w:p>
    <w:p w:rsidRPr="00345C91" w:rsidR="00082A01" w:rsidP="00082A01" w:rsidRDefault="00082A01" w14:paraId="68DC8B1D" w14:textId="77777777">
      <w:pPr>
        <w:pStyle w:val="Heading4"/>
        <w:rPr>
          <w:rFonts w:asciiTheme="minorHAnsi" w:hAnsiTheme="minorHAnsi" w:cstheme="minorHAnsi"/>
        </w:rPr>
      </w:pPr>
      <w:r w:rsidRPr="00345C91">
        <w:rPr>
          <w:rFonts w:asciiTheme="minorHAnsi" w:hAnsiTheme="minorHAnsi" w:cstheme="minorHAnsi"/>
        </w:rPr>
        <w:t xml:space="preserve">DIY biology is </w:t>
      </w:r>
      <w:r w:rsidRPr="00345C91">
        <w:rPr>
          <w:rFonts w:asciiTheme="minorHAnsi" w:hAnsiTheme="minorHAnsi" w:cstheme="minorHAnsi"/>
          <w:u w:val="single"/>
        </w:rPr>
        <w:t>hard</w:t>
      </w:r>
      <w:r w:rsidRPr="00345C91">
        <w:rPr>
          <w:rFonts w:asciiTheme="minorHAnsi" w:hAnsiTheme="minorHAnsi" w:cstheme="minorHAnsi"/>
        </w:rPr>
        <w:t xml:space="preserve">. It takes </w:t>
      </w:r>
      <w:r w:rsidRPr="00345C91">
        <w:rPr>
          <w:rFonts w:asciiTheme="minorHAnsi" w:hAnsiTheme="minorHAnsi" w:cstheme="minorHAnsi"/>
          <w:u w:val="single"/>
        </w:rPr>
        <w:t>weeks</w:t>
      </w:r>
      <w:r w:rsidRPr="00345C91">
        <w:rPr>
          <w:rFonts w:asciiTheme="minorHAnsi" w:hAnsiTheme="minorHAnsi" w:cstheme="minorHAnsi"/>
        </w:rPr>
        <w:t xml:space="preserve"> to learn to </w:t>
      </w:r>
      <w:r w:rsidRPr="00345C91">
        <w:rPr>
          <w:rFonts w:asciiTheme="minorHAnsi" w:hAnsiTheme="minorHAnsi" w:cstheme="minorHAnsi"/>
          <w:u w:val="single"/>
        </w:rPr>
        <w:t>pipette</w:t>
      </w:r>
      <w:r w:rsidRPr="00345C91">
        <w:rPr>
          <w:rFonts w:asciiTheme="minorHAnsi" w:hAnsiTheme="minorHAnsi" w:cstheme="minorHAnsi"/>
        </w:rPr>
        <w:t>.</w:t>
      </w:r>
    </w:p>
    <w:p w:rsidRPr="00345C91" w:rsidR="00A84AF8" w:rsidP="00A84AF8" w:rsidRDefault="00A84AF8" w14:paraId="283899E3" w14:textId="77777777">
      <w:pPr>
        <w:rPr>
          <w:rFonts w:asciiTheme="minorHAnsi" w:hAnsiTheme="minorHAnsi" w:cstheme="minorHAnsi"/>
        </w:rPr>
      </w:pPr>
      <w:r w:rsidRPr="00345C91">
        <w:rPr>
          <w:rStyle w:val="Style13ptBold"/>
          <w:rFonts w:asciiTheme="minorHAnsi" w:hAnsiTheme="minorHAnsi" w:cstheme="minorHAnsi"/>
        </w:rPr>
        <w:t>Jefferson et al. 14</w:t>
      </w:r>
      <w:r w:rsidRPr="00345C91">
        <w:rPr>
          <w:rFonts w:asciiTheme="minorHAnsi" w:hAnsiTheme="minorHAnsi" w:cstheme="minorHAnsi"/>
        </w:rPr>
        <w:t xml:space="preserve"> – All authors involved in Department of Social Science, Health and Medicine, King’s College London, informed by participation in expert committees and working groups, and public debates organized by scientific organizations. Catherine Jefferson, involved in discussions on bioweapons, biosecurity and arms control for a decade, </w:t>
      </w:r>
      <w:proofErr w:type="spellStart"/>
      <w:r w:rsidRPr="00345C91">
        <w:rPr>
          <w:rFonts w:asciiTheme="minorHAnsi" w:hAnsiTheme="minorHAnsi" w:cstheme="minorHAnsi"/>
        </w:rPr>
        <w:t>Filippa</w:t>
      </w:r>
      <w:proofErr w:type="spellEnd"/>
      <w:r w:rsidRPr="00345C91">
        <w:rPr>
          <w:rFonts w:asciiTheme="minorHAnsi" w:hAnsiTheme="minorHAnsi" w:cstheme="minorHAnsi"/>
        </w:rPr>
        <w:t xml:space="preserve"> </w:t>
      </w:r>
      <w:proofErr w:type="spellStart"/>
      <w:r w:rsidRPr="00345C91">
        <w:rPr>
          <w:rFonts w:asciiTheme="minorHAnsi" w:hAnsiTheme="minorHAnsi" w:cstheme="minorHAnsi"/>
        </w:rPr>
        <w:t>Lentzos</w:t>
      </w:r>
      <w:proofErr w:type="spellEnd"/>
      <w:r w:rsidRPr="00345C91">
        <w:rPr>
          <w:rFonts w:asciiTheme="minorHAnsi" w:hAnsiTheme="minorHAnsi" w:cstheme="minorHAnsi"/>
        </w:rPr>
        <w:t>, engaged in the field of synthetic biology for the last 7 years, and Claire Marris, attending and participating in a wide range of scientific and policy events on synthetic biology for 5 years. [Synthetic Biology and Biosecurity: Challenging the “Myths”, 8-1-2014, https://www.frontiersin.org/articles/10.3389/fpubh.2014.00115/full]//BPS</w:t>
      </w:r>
    </w:p>
    <w:p w:rsidRPr="00345C91" w:rsidR="00082A01" w:rsidP="00082A01" w:rsidRDefault="00082A01" w14:paraId="5C20EF71" w14:textId="77777777">
      <w:pPr>
        <w:rPr>
          <w:rFonts w:asciiTheme="minorHAnsi" w:hAnsiTheme="minorHAnsi" w:cstheme="minorHAnsi"/>
          <w:sz w:val="16"/>
        </w:rPr>
      </w:pPr>
      <w:r w:rsidRPr="00345C91">
        <w:rPr>
          <w:rFonts w:asciiTheme="minorHAnsi" w:hAnsiTheme="minorHAnsi" w:cstheme="minorHAnsi"/>
          <w:sz w:val="16"/>
        </w:rPr>
        <w:t xml:space="preserve">Challenges to Myth 1 These </w:t>
      </w:r>
      <w:r w:rsidRPr="00345C91">
        <w:rPr>
          <w:rStyle w:val="StyleUnderline"/>
          <w:rFonts w:asciiTheme="minorHAnsi" w:hAnsiTheme="minorHAnsi" w:cstheme="minorHAnsi"/>
        </w:rPr>
        <w:t xml:space="preserve">concerns </w:t>
      </w:r>
      <w:proofErr w:type="gramStart"/>
      <w:r w:rsidRPr="00345C91">
        <w:rPr>
          <w:rStyle w:val="StyleUnderline"/>
          <w:rFonts w:asciiTheme="minorHAnsi" w:hAnsiTheme="minorHAnsi" w:cstheme="minorHAnsi"/>
        </w:rPr>
        <w:t>are based on</w:t>
      </w:r>
      <w:r w:rsidRPr="00345C91">
        <w:rPr>
          <w:rFonts w:asciiTheme="minorHAnsi" w:hAnsiTheme="minorHAnsi" w:cstheme="minorHAnsi"/>
          <w:sz w:val="16"/>
        </w:rPr>
        <w:t xml:space="preserve"> the </w:t>
      </w:r>
      <w:r w:rsidRPr="00345C91">
        <w:rPr>
          <w:rStyle w:val="StyleUnderline"/>
          <w:rFonts w:asciiTheme="minorHAnsi" w:hAnsiTheme="minorHAnsi" w:cstheme="minorHAnsi"/>
        </w:rPr>
        <w:t>assumption</w:t>
      </w:r>
      <w:proofErr w:type="gramEnd"/>
      <w:r w:rsidRPr="00345C91">
        <w:rPr>
          <w:rStyle w:val="StyleUnderline"/>
          <w:rFonts w:asciiTheme="minorHAnsi" w:hAnsiTheme="minorHAnsi" w:cstheme="minorHAnsi"/>
        </w:rPr>
        <w:t xml:space="preserve"> that synthetic biology</w:t>
      </w:r>
      <w:r w:rsidRPr="00345C91">
        <w:rPr>
          <w:rFonts w:asciiTheme="minorHAnsi" w:hAnsiTheme="minorHAnsi" w:cstheme="minorHAnsi"/>
          <w:sz w:val="16"/>
        </w:rPr>
        <w:t xml:space="preserve"> already </w:t>
      </w:r>
      <w:r w:rsidRPr="00345C91">
        <w:rPr>
          <w:rStyle w:val="StyleUnderline"/>
          <w:rFonts w:asciiTheme="minorHAnsi" w:hAnsiTheme="minorHAnsi" w:cstheme="minorHAnsi"/>
        </w:rPr>
        <w:t>has made it</w:t>
      </w:r>
      <w:r w:rsidRPr="00345C91">
        <w:rPr>
          <w:rFonts w:asciiTheme="minorHAnsi" w:hAnsiTheme="minorHAnsi" w:cstheme="minorHAnsi"/>
          <w:sz w:val="16"/>
        </w:rPr>
        <w:t xml:space="preserve">, or shortly will make it, easy for anybody to “engineer biology.” The underlying vision is one where well-characterized biological “parts” can be easily obtained from open-source online registries and then easily assembled, by people with no specialist training and working outside professional scientific institutions, into genetic “circuits,” “devices,” and “systems” that will reliably perform desired functions in live organisms (1, 2). However, </w:t>
      </w:r>
      <w:r w:rsidRPr="00345C91">
        <w:rPr>
          <w:rStyle w:val="StyleUnderline"/>
          <w:rFonts w:asciiTheme="minorHAnsi" w:hAnsiTheme="minorHAnsi" w:cstheme="minorHAnsi"/>
        </w:rPr>
        <w:t xml:space="preserve">this does </w:t>
      </w:r>
      <w:r w:rsidRPr="00345C91">
        <w:rPr>
          <w:rStyle w:val="Emphasis"/>
          <w:rFonts w:asciiTheme="minorHAnsi" w:hAnsiTheme="minorHAnsi" w:cstheme="minorHAnsi"/>
        </w:rPr>
        <w:t>not even reflect current realities</w:t>
      </w:r>
      <w:r w:rsidRPr="00345C91">
        <w:rPr>
          <w:rStyle w:val="StyleUnderline"/>
          <w:rFonts w:asciiTheme="minorHAnsi" w:hAnsiTheme="minorHAnsi" w:cstheme="minorHAnsi"/>
        </w:rPr>
        <w:t xml:space="preserve"> in academic or commercial science laboratories</w:t>
      </w:r>
      <w:r w:rsidRPr="00345C91">
        <w:rPr>
          <w:rFonts w:asciiTheme="minorHAnsi" w:hAnsiTheme="minorHAnsi" w:cstheme="minorHAnsi"/>
          <w:sz w:val="16"/>
        </w:rPr>
        <w:t xml:space="preserve">, where </w:t>
      </w:r>
      <w:r w:rsidRPr="00345C91">
        <w:rPr>
          <w:rStyle w:val="StyleUnderline"/>
          <w:rFonts w:asciiTheme="minorHAnsi" w:hAnsiTheme="minorHAnsi" w:cstheme="minorHAnsi"/>
        </w:rPr>
        <w:t xml:space="preserve">researchers are still struggling with </w:t>
      </w:r>
      <w:r w:rsidRPr="00345C91">
        <w:rPr>
          <w:rStyle w:val="Emphasis"/>
          <w:rFonts w:asciiTheme="minorHAnsi" w:hAnsiTheme="minorHAnsi" w:cstheme="minorHAnsi"/>
        </w:rPr>
        <w:t>every stage of this process</w:t>
      </w:r>
      <w:r w:rsidRPr="00345C91">
        <w:rPr>
          <w:rFonts w:asciiTheme="minorHAnsi" w:hAnsiTheme="minorHAnsi" w:cstheme="minorHAnsi"/>
          <w:sz w:val="16"/>
        </w:rPr>
        <w:t xml:space="preserve"> (19, 20). Moreover, synthetic biologists who participated in our recent workshop (11) argued that although historical experience with other forms of (non-biological) engineering demonstrate that dependence on the craft skills of a small number of highly trained individuals is reduced for some parts of the production process, usually by standardization and mechanization, this does not mean that skills become irrelevant or that all aspects of the work become easier. </w:t>
      </w:r>
      <w:r w:rsidRPr="00345C91">
        <w:rPr>
          <w:rStyle w:val="Emphasis"/>
          <w:rFonts w:asciiTheme="minorHAnsi" w:hAnsiTheme="minorHAnsi" w:cstheme="minorHAnsi"/>
        </w:rPr>
        <w:t>Specialized expertise</w:t>
      </w:r>
      <w:r w:rsidRPr="00345C91">
        <w:rPr>
          <w:rStyle w:val="StyleUnderline"/>
          <w:rFonts w:asciiTheme="minorHAnsi" w:hAnsiTheme="minorHAnsi" w:cstheme="minorHAnsi"/>
        </w:rPr>
        <w:t>,</w:t>
      </w:r>
      <w:r w:rsidRPr="00345C91">
        <w:rPr>
          <w:rFonts w:asciiTheme="minorHAnsi" w:hAnsiTheme="minorHAnsi" w:cstheme="minorHAnsi"/>
          <w:sz w:val="16"/>
        </w:rPr>
        <w:t xml:space="preserve"> teamwork, </w:t>
      </w:r>
      <w:r w:rsidRPr="00345C91">
        <w:rPr>
          <w:rStyle w:val="Emphasis"/>
          <w:rFonts w:asciiTheme="minorHAnsi" w:hAnsiTheme="minorHAnsi" w:cstheme="minorHAnsi"/>
        </w:rPr>
        <w:t>large infrastructures</w:t>
      </w:r>
      <w:r w:rsidRPr="00345C91">
        <w:rPr>
          <w:rStyle w:val="StyleUnderline"/>
          <w:rFonts w:asciiTheme="minorHAnsi" w:hAnsiTheme="minorHAnsi" w:cstheme="minorHAnsi"/>
        </w:rPr>
        <w:t>,</w:t>
      </w:r>
      <w:r w:rsidRPr="00345C91">
        <w:rPr>
          <w:rFonts w:asciiTheme="minorHAnsi" w:hAnsiTheme="minorHAnsi" w:cstheme="minorHAnsi"/>
          <w:sz w:val="16"/>
        </w:rPr>
        <w:t xml:space="preserve"> </w:t>
      </w:r>
      <w:r w:rsidRPr="00345C91">
        <w:rPr>
          <w:rStyle w:val="Emphasis"/>
          <w:rFonts w:asciiTheme="minorHAnsi" w:hAnsiTheme="minorHAnsi" w:cstheme="minorHAnsi"/>
        </w:rPr>
        <w:t>complicated machinery</w:t>
      </w:r>
      <w:r w:rsidRPr="00345C91">
        <w:rPr>
          <w:rStyle w:val="StyleUnderline"/>
          <w:rFonts w:asciiTheme="minorHAnsi" w:hAnsiTheme="minorHAnsi" w:cstheme="minorHAnsi"/>
        </w:rPr>
        <w:t xml:space="preserve">, </w:t>
      </w:r>
      <w:r w:rsidRPr="00345C91">
        <w:rPr>
          <w:rStyle w:val="Emphasis"/>
          <w:rFonts w:asciiTheme="minorHAnsi" w:hAnsiTheme="minorHAnsi" w:cstheme="minorHAnsi"/>
        </w:rPr>
        <w:t>advanced technology</w:t>
      </w:r>
      <w:r w:rsidRPr="00345C91">
        <w:rPr>
          <w:rFonts w:asciiTheme="minorHAnsi" w:hAnsiTheme="minorHAnsi" w:cstheme="minorHAnsi"/>
          <w:sz w:val="16"/>
        </w:rPr>
        <w:t xml:space="preserve">, trouble-shooting, </w:t>
      </w:r>
      <w:r w:rsidRPr="00345C91">
        <w:rPr>
          <w:rStyle w:val="StyleUnderline"/>
          <w:rFonts w:asciiTheme="minorHAnsi" w:hAnsiTheme="minorHAnsi" w:cstheme="minorHAnsi"/>
        </w:rPr>
        <w:t xml:space="preserve">and </w:t>
      </w:r>
      <w:r w:rsidRPr="00345C91">
        <w:rPr>
          <w:rStyle w:val="Emphasis"/>
          <w:rFonts w:asciiTheme="minorHAnsi" w:hAnsiTheme="minorHAnsi" w:cstheme="minorHAnsi"/>
        </w:rPr>
        <w:t>organizational factors</w:t>
      </w:r>
      <w:r w:rsidRPr="00345C91">
        <w:rPr>
          <w:rFonts w:asciiTheme="minorHAnsi" w:hAnsiTheme="minorHAnsi" w:cstheme="minorHAnsi"/>
          <w:sz w:val="16"/>
        </w:rPr>
        <w:t xml:space="preserve"> </w:t>
      </w:r>
      <w:r w:rsidRPr="00345C91">
        <w:rPr>
          <w:rStyle w:val="StyleUnderline"/>
          <w:rFonts w:asciiTheme="minorHAnsi" w:hAnsiTheme="minorHAnsi" w:cstheme="minorHAnsi"/>
        </w:rPr>
        <w:t>continue to be required</w:t>
      </w:r>
      <w:r w:rsidRPr="00345C91">
        <w:rPr>
          <w:rFonts w:asciiTheme="minorHAnsi" w:hAnsiTheme="minorHAnsi" w:cstheme="minorHAnsi"/>
          <w:sz w:val="16"/>
        </w:rPr>
        <w:t xml:space="preserve"> when a design and engineering approach develops. Thus, even though the engineering approach of synthetic biology aims to make processes more systematic and more reproducible, this will not make it easier for anybody to engineer biology. Indeed, some aspects of the work may become more complex, and new skills may be required. A useful analogy to aeronautical engineering was used at the workshop to illustrate this. </w:t>
      </w:r>
      <w:r w:rsidRPr="00345C91">
        <w:rPr>
          <w:rStyle w:val="StyleUnderline"/>
          <w:rFonts w:asciiTheme="minorHAnsi" w:hAnsiTheme="minorHAnsi" w:cstheme="minorHAnsi"/>
        </w:rPr>
        <w:t>Planes are built from</w:t>
      </w:r>
      <w:r w:rsidRPr="00345C91">
        <w:rPr>
          <w:rFonts w:asciiTheme="minorHAnsi" w:hAnsiTheme="minorHAnsi" w:cstheme="minorHAnsi"/>
          <w:sz w:val="16"/>
        </w:rPr>
        <w:t xml:space="preserve"> a large number of </w:t>
      </w:r>
      <w:r w:rsidRPr="00345C91">
        <w:rPr>
          <w:rStyle w:val="StyleUnderline"/>
          <w:rFonts w:asciiTheme="minorHAnsi" w:hAnsiTheme="minorHAnsi" w:cstheme="minorHAnsi"/>
        </w:rPr>
        <w:t xml:space="preserve">well-characterized parts in a systematic way, but </w:t>
      </w:r>
      <w:r w:rsidRPr="00345C91">
        <w:rPr>
          <w:rStyle w:val="Emphasis"/>
          <w:rFonts w:asciiTheme="minorHAnsi" w:hAnsiTheme="minorHAnsi" w:cstheme="minorHAnsi"/>
        </w:rPr>
        <w:t>this does not mean</w:t>
      </w:r>
      <w:r w:rsidRPr="00345C91">
        <w:rPr>
          <w:rFonts w:asciiTheme="minorHAnsi" w:hAnsiTheme="minorHAnsi" w:cstheme="minorHAnsi"/>
          <w:sz w:val="16"/>
        </w:rPr>
        <w:t xml:space="preserve"> that any member of </w:t>
      </w:r>
      <w:r w:rsidRPr="00345C91">
        <w:rPr>
          <w:rStyle w:val="StyleUnderline"/>
          <w:rFonts w:asciiTheme="minorHAnsi" w:hAnsiTheme="minorHAnsi" w:cstheme="minorHAnsi"/>
        </w:rPr>
        <w:t xml:space="preserve">the general public can </w:t>
      </w:r>
      <w:r w:rsidRPr="00345C91">
        <w:rPr>
          <w:rStyle w:val="Emphasis"/>
          <w:rFonts w:asciiTheme="minorHAnsi" w:hAnsiTheme="minorHAnsi" w:cstheme="minorHAnsi"/>
        </w:rPr>
        <w:t>build a plane</w:t>
      </w:r>
      <w:r w:rsidRPr="00345C91">
        <w:rPr>
          <w:rStyle w:val="StyleUnderline"/>
          <w:rFonts w:asciiTheme="minorHAnsi" w:hAnsiTheme="minorHAnsi" w:cstheme="minorHAnsi"/>
        </w:rPr>
        <w:t xml:space="preserve">, </w:t>
      </w:r>
      <w:r w:rsidRPr="00345C91">
        <w:rPr>
          <w:rStyle w:val="Emphasis"/>
          <w:rFonts w:asciiTheme="minorHAnsi" w:hAnsiTheme="minorHAnsi" w:cstheme="minorHAnsi"/>
        </w:rPr>
        <w:t>make it fly</w:t>
      </w:r>
      <w:r w:rsidRPr="00345C91">
        <w:rPr>
          <w:rStyle w:val="StyleUnderline"/>
          <w:rFonts w:asciiTheme="minorHAnsi" w:hAnsiTheme="minorHAnsi" w:cstheme="minorHAnsi"/>
        </w:rPr>
        <w:t xml:space="preserve">, and </w:t>
      </w:r>
      <w:r w:rsidRPr="00345C91">
        <w:rPr>
          <w:rStyle w:val="Emphasis"/>
          <w:rFonts w:asciiTheme="minorHAnsi" w:hAnsiTheme="minorHAnsi" w:cstheme="minorHAnsi"/>
        </w:rPr>
        <w:t>use it for commercial transportation</w:t>
      </w:r>
      <w:r w:rsidRPr="00345C91">
        <w:rPr>
          <w:rFonts w:asciiTheme="minorHAnsi" w:hAnsiTheme="minorHAnsi" w:cstheme="minorHAnsi"/>
          <w:sz w:val="16"/>
        </w:rPr>
        <w:t xml:space="preserve">. Thus, </w:t>
      </w:r>
      <w:r w:rsidRPr="00345C91">
        <w:rPr>
          <w:rStyle w:val="StyleUnderline"/>
          <w:rFonts w:asciiTheme="minorHAnsi" w:hAnsiTheme="minorHAnsi" w:cstheme="minorHAnsi"/>
        </w:rPr>
        <w:t xml:space="preserve">it is </w:t>
      </w:r>
      <w:r w:rsidRPr="00345C91">
        <w:rPr>
          <w:rStyle w:val="Emphasis"/>
          <w:rFonts w:asciiTheme="minorHAnsi" w:hAnsiTheme="minorHAnsi" w:cstheme="minorHAnsi"/>
        </w:rPr>
        <w:t>too simplistic</w:t>
      </w:r>
      <w:r w:rsidRPr="00345C91">
        <w:rPr>
          <w:rStyle w:val="StyleUnderline"/>
          <w:rFonts w:asciiTheme="minorHAnsi" w:hAnsiTheme="minorHAnsi" w:cstheme="minorHAnsi"/>
        </w:rPr>
        <w:t xml:space="preserve"> to suggest</w:t>
      </w:r>
      <w:r w:rsidRPr="00345C91">
        <w:rPr>
          <w:rFonts w:asciiTheme="minorHAnsi" w:hAnsiTheme="minorHAnsi" w:cstheme="minorHAnsi"/>
          <w:sz w:val="16"/>
        </w:rPr>
        <w:t xml:space="preserve"> that </w:t>
      </w:r>
      <w:r w:rsidRPr="00345C91">
        <w:rPr>
          <w:rStyle w:val="StyleUnderline"/>
          <w:rFonts w:asciiTheme="minorHAnsi" w:hAnsiTheme="minorHAnsi" w:cstheme="minorHAnsi"/>
        </w:rPr>
        <w:t>if synthetic biology becomes an engineering discipline it will</w:t>
      </w:r>
      <w:r w:rsidRPr="00345C91">
        <w:rPr>
          <w:rFonts w:asciiTheme="minorHAnsi" w:hAnsiTheme="minorHAnsi" w:cstheme="minorHAnsi"/>
          <w:sz w:val="16"/>
        </w:rPr>
        <w:t xml:space="preserve"> necessarily </w:t>
      </w:r>
      <w:r w:rsidRPr="00345C91">
        <w:rPr>
          <w:rStyle w:val="StyleUnderline"/>
          <w:rFonts w:asciiTheme="minorHAnsi" w:hAnsiTheme="minorHAnsi" w:cstheme="minorHAnsi"/>
        </w:rPr>
        <w:t>be</w:t>
      </w:r>
      <w:r w:rsidRPr="00345C91">
        <w:rPr>
          <w:rFonts w:asciiTheme="minorHAnsi" w:hAnsiTheme="minorHAnsi" w:cstheme="minorHAnsi"/>
          <w:sz w:val="16"/>
        </w:rPr>
        <w:t xml:space="preserve">come </w:t>
      </w:r>
      <w:r w:rsidRPr="00345C91">
        <w:rPr>
          <w:rStyle w:val="StyleUnderline"/>
          <w:rFonts w:asciiTheme="minorHAnsi" w:hAnsiTheme="minorHAnsi" w:cstheme="minorHAnsi"/>
        </w:rPr>
        <w:t>easier</w:t>
      </w:r>
      <w:r w:rsidRPr="00345C91">
        <w:rPr>
          <w:rFonts w:asciiTheme="minorHAnsi" w:hAnsiTheme="minorHAnsi" w:cstheme="minorHAnsi"/>
          <w:sz w:val="16"/>
        </w:rPr>
        <w:t xml:space="preserve"> for anybody </w:t>
      </w:r>
      <w:r w:rsidRPr="00345C91">
        <w:rPr>
          <w:rStyle w:val="StyleUnderline"/>
          <w:rFonts w:asciiTheme="minorHAnsi" w:hAnsiTheme="minorHAnsi" w:cstheme="minorHAnsi"/>
        </w:rPr>
        <w:t>to engineer biological systems</w:t>
      </w:r>
      <w:r w:rsidRPr="00345C91">
        <w:rPr>
          <w:rFonts w:asciiTheme="minorHAnsi" w:hAnsiTheme="minorHAnsi" w:cstheme="minorHAnsi"/>
          <w:sz w:val="16"/>
        </w:rPr>
        <w:t xml:space="preserve">, including </w:t>
      </w:r>
      <w:r w:rsidRPr="00345C91">
        <w:rPr>
          <w:rStyle w:val="StyleUnderline"/>
          <w:rFonts w:asciiTheme="minorHAnsi" w:hAnsiTheme="minorHAnsi" w:cstheme="minorHAnsi"/>
        </w:rPr>
        <w:t>dangerous ones</w:t>
      </w:r>
      <w:r w:rsidRPr="00345C91">
        <w:rPr>
          <w:rFonts w:asciiTheme="minorHAnsi" w:hAnsiTheme="minorHAnsi" w:cstheme="minorHAnsi"/>
          <w:sz w:val="16"/>
        </w:rPr>
        <w:t xml:space="preserve">. More care needs to be taken in the interpretation of statements about how synthetic biology will lead to “de-skilling” and “make the engineering of biology easier.” Furthermore, </w:t>
      </w:r>
      <w:r w:rsidRPr="00345C91">
        <w:rPr>
          <w:rStyle w:val="StyleUnderline"/>
          <w:rFonts w:asciiTheme="minorHAnsi" w:hAnsiTheme="minorHAnsi" w:cstheme="minorHAnsi"/>
        </w:rPr>
        <w:t xml:space="preserve">the experiences of </w:t>
      </w:r>
      <w:proofErr w:type="spellStart"/>
      <w:r w:rsidRPr="00345C91">
        <w:rPr>
          <w:rStyle w:val="StyleUnderline"/>
          <w:rFonts w:asciiTheme="minorHAnsi" w:hAnsiTheme="minorHAnsi" w:cstheme="minorHAnsi"/>
        </w:rPr>
        <w:t>iGEM</w:t>
      </w:r>
      <w:proofErr w:type="spellEnd"/>
      <w:r w:rsidRPr="00345C91">
        <w:rPr>
          <w:rStyle w:val="StyleUnderline"/>
          <w:rFonts w:asciiTheme="minorHAnsi" w:hAnsiTheme="minorHAnsi" w:cstheme="minorHAnsi"/>
        </w:rPr>
        <w:t xml:space="preserve"> teams</w:t>
      </w:r>
      <w:r w:rsidRPr="00345C91">
        <w:rPr>
          <w:rFonts w:asciiTheme="minorHAnsi" w:hAnsiTheme="minorHAnsi" w:cstheme="minorHAnsi"/>
          <w:sz w:val="16"/>
        </w:rPr>
        <w:t xml:space="preserve"> tend to </w:t>
      </w:r>
      <w:r w:rsidRPr="00345C91">
        <w:rPr>
          <w:rStyle w:val="StyleUnderline"/>
          <w:rFonts w:asciiTheme="minorHAnsi" w:hAnsiTheme="minorHAnsi" w:cstheme="minorHAnsi"/>
        </w:rPr>
        <w:t>demonstrate the challenges</w:t>
      </w:r>
      <w:r w:rsidRPr="00345C91">
        <w:rPr>
          <w:rFonts w:asciiTheme="minorHAnsi" w:hAnsiTheme="minorHAnsi" w:cstheme="minorHAnsi"/>
          <w:sz w:val="16"/>
        </w:rPr>
        <w:t xml:space="preserve"> of successfully performing synthetic biology </w:t>
      </w:r>
      <w:proofErr w:type="gramStart"/>
      <w:r w:rsidRPr="00345C91">
        <w:rPr>
          <w:rFonts w:asciiTheme="minorHAnsi" w:hAnsiTheme="minorHAnsi" w:cstheme="minorHAnsi"/>
          <w:sz w:val="16"/>
        </w:rPr>
        <w:t>experiments, and</w:t>
      </w:r>
      <w:proofErr w:type="gramEnd"/>
      <w:r w:rsidRPr="00345C91">
        <w:rPr>
          <w:rFonts w:asciiTheme="minorHAnsi" w:hAnsiTheme="minorHAnsi" w:cstheme="minorHAnsi"/>
          <w:sz w:val="16"/>
        </w:rPr>
        <w:t xml:space="preserve"> demonstrate the ongoing need for guided instruction and collective expertise. </w:t>
      </w:r>
      <w:proofErr w:type="spellStart"/>
      <w:r w:rsidRPr="00345C91">
        <w:rPr>
          <w:rFonts w:asciiTheme="minorHAnsi" w:hAnsiTheme="minorHAnsi" w:cstheme="minorHAnsi"/>
          <w:sz w:val="16"/>
        </w:rPr>
        <w:t>iGEM</w:t>
      </w:r>
      <w:proofErr w:type="spellEnd"/>
      <w:r w:rsidRPr="00345C91">
        <w:rPr>
          <w:rFonts w:asciiTheme="minorHAnsi" w:hAnsiTheme="minorHAnsi" w:cstheme="minorHAnsi"/>
          <w:sz w:val="16"/>
        </w:rPr>
        <w:t xml:space="preserve"> is the annual International Genetically Engineered Machine competition, which brings together undergraduate students from across a range of disciplines to work collaboratively to design and build biological systems and operate them in living cells. The </w:t>
      </w:r>
      <w:proofErr w:type="spellStart"/>
      <w:r w:rsidRPr="00345C91">
        <w:rPr>
          <w:rFonts w:asciiTheme="minorHAnsi" w:hAnsiTheme="minorHAnsi" w:cstheme="minorHAnsi"/>
          <w:sz w:val="16"/>
        </w:rPr>
        <w:t>iGEM</w:t>
      </w:r>
      <w:proofErr w:type="spellEnd"/>
      <w:r w:rsidRPr="00345C91">
        <w:rPr>
          <w:rFonts w:asciiTheme="minorHAnsi" w:hAnsiTheme="minorHAnsi" w:cstheme="minorHAnsi"/>
          <w:sz w:val="16"/>
        </w:rPr>
        <w:t xml:space="preserve"> competition is linked to the parts-based approach to synthetic biology through its contributions to the Registry of Standard Biological </w:t>
      </w:r>
      <w:proofErr w:type="gramStart"/>
      <w:r w:rsidRPr="00345C91">
        <w:rPr>
          <w:rFonts w:asciiTheme="minorHAnsi" w:hAnsiTheme="minorHAnsi" w:cstheme="minorHAnsi"/>
          <w:sz w:val="16"/>
        </w:rPr>
        <w:t>Parts, and</w:t>
      </w:r>
      <w:proofErr w:type="gramEnd"/>
      <w:r w:rsidRPr="00345C91">
        <w:rPr>
          <w:rFonts w:asciiTheme="minorHAnsi" w:hAnsiTheme="minorHAnsi" w:cstheme="minorHAnsi"/>
          <w:sz w:val="16"/>
        </w:rPr>
        <w:t xml:space="preserve"> provides a proof-of-principle for the synthetic biology agenda (21). </w:t>
      </w:r>
      <w:proofErr w:type="spellStart"/>
      <w:r w:rsidRPr="00345C91">
        <w:rPr>
          <w:rFonts w:asciiTheme="minorHAnsi" w:hAnsiTheme="minorHAnsi" w:cstheme="minorHAnsi"/>
          <w:sz w:val="16"/>
        </w:rPr>
        <w:t>iGEM</w:t>
      </w:r>
      <w:proofErr w:type="spellEnd"/>
      <w:r w:rsidRPr="00345C91">
        <w:rPr>
          <w:rFonts w:asciiTheme="minorHAnsi" w:hAnsiTheme="minorHAnsi" w:cstheme="minorHAnsi"/>
          <w:sz w:val="16"/>
        </w:rPr>
        <w:t xml:space="preserve"> teams typically receive considerable guidance from senior faculty members and, while </w:t>
      </w:r>
      <w:proofErr w:type="spellStart"/>
      <w:r w:rsidRPr="00345C91">
        <w:rPr>
          <w:rFonts w:asciiTheme="minorHAnsi" w:hAnsiTheme="minorHAnsi" w:cstheme="minorHAnsi"/>
          <w:sz w:val="16"/>
        </w:rPr>
        <w:t>iGEM</w:t>
      </w:r>
      <w:proofErr w:type="spellEnd"/>
      <w:r w:rsidRPr="00345C91">
        <w:rPr>
          <w:rFonts w:asciiTheme="minorHAnsi" w:hAnsiTheme="minorHAnsi" w:cstheme="minorHAnsi"/>
          <w:sz w:val="16"/>
        </w:rPr>
        <w:t xml:space="preserve"> is a collaborative exercise, biologically trained students still tend to be the ones who have the central roles in daily laboratory activity. Balmer and </w:t>
      </w:r>
      <w:proofErr w:type="spellStart"/>
      <w:r w:rsidRPr="00345C91">
        <w:rPr>
          <w:rFonts w:asciiTheme="minorHAnsi" w:hAnsiTheme="minorHAnsi" w:cstheme="minorHAnsi"/>
          <w:sz w:val="16"/>
        </w:rPr>
        <w:t>Bulpin</w:t>
      </w:r>
      <w:proofErr w:type="spellEnd"/>
      <w:r w:rsidRPr="00345C91">
        <w:rPr>
          <w:rFonts w:asciiTheme="minorHAnsi" w:hAnsiTheme="minorHAnsi" w:cstheme="minorHAnsi"/>
          <w:sz w:val="16"/>
        </w:rPr>
        <w:t xml:space="preserve"> (22) describe the collaborative experiences of one undergraduate </w:t>
      </w:r>
      <w:proofErr w:type="spellStart"/>
      <w:r w:rsidRPr="00345C91">
        <w:rPr>
          <w:rFonts w:asciiTheme="minorHAnsi" w:hAnsiTheme="minorHAnsi" w:cstheme="minorHAnsi"/>
          <w:sz w:val="16"/>
        </w:rPr>
        <w:t>iGEM</w:t>
      </w:r>
      <w:proofErr w:type="spellEnd"/>
      <w:r w:rsidRPr="00345C91">
        <w:rPr>
          <w:rFonts w:asciiTheme="minorHAnsi" w:hAnsiTheme="minorHAnsi" w:cstheme="minorHAnsi"/>
          <w:sz w:val="16"/>
        </w:rPr>
        <w:t xml:space="preserve"> team: Over the course of the project, as time pressures became more significant, it became natural, when assigning the activities of the day, for them to conduct the procedures in which they had each become experts, as otherwise it would require them teaching someone else. […] As one of them explained: “From the start I had the idea that I would take a main role in modelling but also get some experience in the lab. However, I quickly gave up on lab work after the first few weeks because the time frame for the project we had was not enough to learn the basics needed for the lab and apply them.” Owing to these contextual, material specificities of the laboratory and modelling work, the sub-teams were quickly separated by knowledge, time and space [(22), p. 14, emphasis added]. Cockerton (23) reported similar findings from her ethnography of two </w:t>
      </w:r>
      <w:proofErr w:type="spellStart"/>
      <w:r w:rsidRPr="00345C91">
        <w:rPr>
          <w:rFonts w:asciiTheme="minorHAnsi" w:hAnsiTheme="minorHAnsi" w:cstheme="minorHAnsi"/>
          <w:sz w:val="16"/>
        </w:rPr>
        <w:t>iGEM</w:t>
      </w:r>
      <w:proofErr w:type="spellEnd"/>
      <w:r w:rsidRPr="00345C91">
        <w:rPr>
          <w:rFonts w:asciiTheme="minorHAnsi" w:hAnsiTheme="minorHAnsi" w:cstheme="minorHAnsi"/>
          <w:sz w:val="16"/>
        </w:rPr>
        <w:t xml:space="preserve"> teams: both teams found that many protocols were not streamlined as descriptions of synthetic biology often present. There was a great deal of tedious work, which involved small volumes of clear liquid and lots of waiting time. Many cycles of failed experiments had to be repeated (p. 306). […] </w:t>
      </w:r>
      <w:r w:rsidRPr="00345C91">
        <w:rPr>
          <w:rStyle w:val="StyleUnderline"/>
          <w:rFonts w:asciiTheme="minorHAnsi" w:hAnsiTheme="minorHAnsi" w:cstheme="minorHAnsi"/>
        </w:rPr>
        <w:t>the reality of everyday design-experiment-fail-redesign</w:t>
      </w:r>
      <w:r w:rsidRPr="00345C91">
        <w:rPr>
          <w:rFonts w:asciiTheme="minorHAnsi" w:hAnsiTheme="minorHAnsi" w:cstheme="minorHAnsi"/>
          <w:sz w:val="16"/>
        </w:rPr>
        <w:t xml:space="preserve"> (and so on…) </w:t>
      </w:r>
      <w:r w:rsidRPr="00345C91">
        <w:rPr>
          <w:rStyle w:val="StyleUnderline"/>
          <w:rFonts w:asciiTheme="minorHAnsi" w:hAnsiTheme="minorHAnsi" w:cstheme="minorHAnsi"/>
        </w:rPr>
        <w:t xml:space="preserve">cycles serves as a </w:t>
      </w:r>
      <w:r w:rsidRPr="00345C91">
        <w:rPr>
          <w:rStyle w:val="Emphasis"/>
          <w:rFonts w:asciiTheme="minorHAnsi" w:hAnsiTheme="minorHAnsi" w:cstheme="minorHAnsi"/>
        </w:rPr>
        <w:t>sobering reminder</w:t>
      </w:r>
      <w:r w:rsidRPr="00345C91">
        <w:rPr>
          <w:rFonts w:asciiTheme="minorHAnsi" w:hAnsiTheme="minorHAnsi" w:cstheme="minorHAnsi"/>
          <w:sz w:val="16"/>
        </w:rPr>
        <w:t xml:space="preserve"> </w:t>
      </w:r>
      <w:r w:rsidRPr="00345C91">
        <w:rPr>
          <w:rStyle w:val="StyleUnderline"/>
          <w:rFonts w:asciiTheme="minorHAnsi" w:hAnsiTheme="minorHAnsi" w:cstheme="minorHAnsi"/>
        </w:rPr>
        <w:t>that the foundations of synthetic biology</w:t>
      </w:r>
      <w:r w:rsidRPr="00345C91">
        <w:rPr>
          <w:rFonts w:asciiTheme="minorHAnsi" w:hAnsiTheme="minorHAnsi" w:cstheme="minorHAnsi"/>
          <w:sz w:val="16"/>
        </w:rPr>
        <w:t xml:space="preserve"> were not then (when I was in the field in 2009), and </w:t>
      </w:r>
      <w:r w:rsidRPr="00345C91">
        <w:rPr>
          <w:rStyle w:val="StyleUnderline"/>
          <w:rFonts w:asciiTheme="minorHAnsi" w:hAnsiTheme="minorHAnsi" w:cstheme="minorHAnsi"/>
        </w:rPr>
        <w:t>are not yet</w:t>
      </w:r>
      <w:r w:rsidRPr="00345C91">
        <w:rPr>
          <w:rFonts w:asciiTheme="minorHAnsi" w:hAnsiTheme="minorHAnsi" w:cstheme="minorHAnsi"/>
          <w:sz w:val="16"/>
        </w:rPr>
        <w:t xml:space="preserve"> (2011), </w:t>
      </w:r>
      <w:r w:rsidRPr="00345C91">
        <w:rPr>
          <w:rStyle w:val="StyleUnderline"/>
          <w:rFonts w:asciiTheme="minorHAnsi" w:hAnsiTheme="minorHAnsi" w:cstheme="minorHAnsi"/>
        </w:rPr>
        <w:t>stable</w:t>
      </w:r>
      <w:r w:rsidRPr="00345C91">
        <w:rPr>
          <w:rFonts w:asciiTheme="minorHAnsi" w:hAnsiTheme="minorHAnsi" w:cstheme="minorHAnsi"/>
          <w:sz w:val="16"/>
        </w:rPr>
        <w:t xml:space="preserve">. Many </w:t>
      </w:r>
      <w:r w:rsidRPr="00345C91">
        <w:rPr>
          <w:rStyle w:val="StyleUnderline"/>
          <w:rFonts w:asciiTheme="minorHAnsi" w:hAnsiTheme="minorHAnsi" w:cstheme="minorHAnsi"/>
        </w:rPr>
        <w:t>experiments don’t work out as planned</w:t>
      </w:r>
      <w:r w:rsidRPr="00345C91">
        <w:rPr>
          <w:rFonts w:asciiTheme="minorHAnsi" w:hAnsiTheme="minorHAnsi" w:cstheme="minorHAnsi"/>
          <w:sz w:val="16"/>
        </w:rPr>
        <w:t xml:space="preserve"> because many </w:t>
      </w:r>
      <w:proofErr w:type="spellStart"/>
      <w:r w:rsidRPr="00345C91">
        <w:rPr>
          <w:rFonts w:asciiTheme="minorHAnsi" w:hAnsiTheme="minorHAnsi" w:cstheme="minorHAnsi"/>
          <w:sz w:val="16"/>
        </w:rPr>
        <w:t>BioBricks</w:t>
      </w:r>
      <w:proofErr w:type="spellEnd"/>
      <w:r w:rsidRPr="00345C91">
        <w:rPr>
          <w:rFonts w:asciiTheme="minorHAnsi" w:hAnsiTheme="minorHAnsi" w:cstheme="minorHAnsi"/>
          <w:sz w:val="16"/>
        </w:rPr>
        <w:t xml:space="preserve"> from the Registry don’t function reliably. Presently, </w:t>
      </w:r>
      <w:r w:rsidRPr="00345C91">
        <w:rPr>
          <w:rStyle w:val="StyleUnderline"/>
          <w:rFonts w:asciiTheme="minorHAnsi" w:hAnsiTheme="minorHAnsi" w:cstheme="minorHAnsi"/>
        </w:rPr>
        <w:t>engineering</w:t>
      </w:r>
      <w:r w:rsidRPr="00345C91">
        <w:rPr>
          <w:rFonts w:asciiTheme="minorHAnsi" w:hAnsiTheme="minorHAnsi" w:cstheme="minorHAnsi"/>
          <w:sz w:val="16"/>
        </w:rPr>
        <w:t xml:space="preserve"> that is </w:t>
      </w:r>
      <w:r w:rsidRPr="00345C91">
        <w:rPr>
          <w:rStyle w:val="StyleUnderline"/>
          <w:rFonts w:asciiTheme="minorHAnsi" w:hAnsiTheme="minorHAnsi" w:cstheme="minorHAnsi"/>
        </w:rPr>
        <w:t>accomplished</w:t>
      </w:r>
      <w:r w:rsidRPr="00345C91">
        <w:rPr>
          <w:rFonts w:asciiTheme="minorHAnsi" w:hAnsiTheme="minorHAnsi" w:cstheme="minorHAnsi"/>
          <w:sz w:val="16"/>
        </w:rPr>
        <w:t xml:space="preserve"> with </w:t>
      </w:r>
      <w:proofErr w:type="spellStart"/>
      <w:r w:rsidRPr="00345C91">
        <w:rPr>
          <w:rFonts w:asciiTheme="minorHAnsi" w:hAnsiTheme="minorHAnsi" w:cstheme="minorHAnsi"/>
          <w:sz w:val="16"/>
        </w:rPr>
        <w:t>BioBricks</w:t>
      </w:r>
      <w:proofErr w:type="spellEnd"/>
      <w:r w:rsidRPr="00345C91">
        <w:rPr>
          <w:rFonts w:asciiTheme="minorHAnsi" w:hAnsiTheme="minorHAnsi" w:cstheme="minorHAnsi"/>
          <w:sz w:val="16"/>
        </w:rPr>
        <w:t xml:space="preserve"> </w:t>
      </w:r>
      <w:r w:rsidRPr="00345C91">
        <w:rPr>
          <w:rStyle w:val="StyleUnderline"/>
          <w:rFonts w:asciiTheme="minorHAnsi" w:hAnsiTheme="minorHAnsi" w:cstheme="minorHAnsi"/>
        </w:rPr>
        <w:t>in one lab</w:t>
      </w:r>
      <w:r w:rsidRPr="00345C91">
        <w:rPr>
          <w:rFonts w:asciiTheme="minorHAnsi" w:hAnsiTheme="minorHAnsi" w:cstheme="minorHAnsi"/>
          <w:sz w:val="16"/>
        </w:rPr>
        <w:t xml:space="preserve"> and described in a standard fashion, certainly </w:t>
      </w:r>
      <w:r w:rsidRPr="00345C91">
        <w:rPr>
          <w:rStyle w:val="Emphasis"/>
          <w:rFonts w:asciiTheme="minorHAnsi" w:hAnsiTheme="minorHAnsi" w:cstheme="minorHAnsi"/>
        </w:rPr>
        <w:t>does not guarantee</w:t>
      </w:r>
      <w:r w:rsidRPr="00345C91">
        <w:rPr>
          <w:rFonts w:asciiTheme="minorHAnsi" w:hAnsiTheme="minorHAnsi" w:cstheme="minorHAnsi"/>
          <w:sz w:val="16"/>
        </w:rPr>
        <w:t xml:space="preserve"> that </w:t>
      </w:r>
      <w:r w:rsidRPr="00345C91">
        <w:rPr>
          <w:rStyle w:val="StyleUnderline"/>
          <w:rFonts w:asciiTheme="minorHAnsi" w:hAnsiTheme="minorHAnsi" w:cstheme="minorHAnsi"/>
        </w:rPr>
        <w:t>the same result is reproducible in another</w:t>
      </w:r>
      <w:r w:rsidRPr="00345C91">
        <w:rPr>
          <w:rFonts w:asciiTheme="minorHAnsi" w:hAnsiTheme="minorHAnsi" w:cstheme="minorHAnsi"/>
          <w:sz w:val="16"/>
        </w:rPr>
        <w:t xml:space="preserve"> lab (p. 307–308). These in-depth analyses of synthetic biology in action illustrate the importance of collective expertise in synthetic biology research and the challenge posed by tacit knowledge, especially for wet lab work. Members of </w:t>
      </w:r>
      <w:proofErr w:type="spellStart"/>
      <w:r w:rsidRPr="00345C91">
        <w:rPr>
          <w:rFonts w:asciiTheme="minorHAnsi" w:hAnsiTheme="minorHAnsi" w:cstheme="minorHAnsi"/>
          <w:sz w:val="16"/>
        </w:rPr>
        <w:t>iGEM</w:t>
      </w:r>
      <w:proofErr w:type="spellEnd"/>
      <w:r w:rsidRPr="00345C91">
        <w:rPr>
          <w:rFonts w:asciiTheme="minorHAnsi" w:hAnsiTheme="minorHAnsi" w:cstheme="minorHAnsi"/>
          <w:sz w:val="16"/>
        </w:rPr>
        <w:t xml:space="preserve"> teams have or acquire distinct specialist sets of knowledge and skills, which are then applied to the collective project. Training by experienced professional researchers, and specialist skill sets acquired through trial and error, are still highly relevant to the success of synthetic biology projects. The challenge of acquiring the specialist skill sets to perform laboratory work is also demonstrated by the experiences of some members of the DIY biology (DIYbio) community. </w:t>
      </w:r>
      <w:proofErr w:type="spellStart"/>
      <w:r w:rsidRPr="00345C91">
        <w:rPr>
          <w:rFonts w:asciiTheme="minorHAnsi" w:hAnsiTheme="minorHAnsi" w:cstheme="minorHAnsi"/>
          <w:sz w:val="16"/>
        </w:rPr>
        <w:t>DIYbio.org</w:t>
      </w:r>
      <w:proofErr w:type="spellEnd"/>
      <w:r w:rsidRPr="00345C91">
        <w:rPr>
          <w:rFonts w:asciiTheme="minorHAnsi" w:hAnsiTheme="minorHAnsi" w:cstheme="minorHAnsi"/>
          <w:sz w:val="16"/>
        </w:rPr>
        <w:t xml:space="preserve"> describes itself as “an organization dedicated to making biology an accessible pursuit for citizen scientists, amateur biologists, and biological engineers who value openness and </w:t>
      </w:r>
      <w:proofErr w:type="spellStart"/>
      <w:r w:rsidRPr="00345C91">
        <w:rPr>
          <w:rFonts w:asciiTheme="minorHAnsi" w:hAnsiTheme="minorHAnsi" w:cstheme="minorHAnsi"/>
          <w:sz w:val="16"/>
        </w:rPr>
        <w:t>safety”3</w:t>
      </w:r>
      <w:proofErr w:type="spellEnd"/>
      <w:r w:rsidRPr="00345C91">
        <w:rPr>
          <w:rFonts w:asciiTheme="minorHAnsi" w:hAnsiTheme="minorHAnsi" w:cstheme="minorHAnsi"/>
          <w:sz w:val="16"/>
        </w:rPr>
        <w:t xml:space="preserve">. The organization comprises over 2000 members globally, although the actual number of members regularly conducting biological experimentation is much smaller. Some DIY biologists work in home laboratories assembled from everyday household tools and second-hand laboratory equipment purchased online. However, the majority conduct their experiments in community labs or “hackerspaces” (24). </w:t>
      </w:r>
      <w:r w:rsidRPr="00345C91">
        <w:rPr>
          <w:rStyle w:val="StyleUnderline"/>
          <w:rFonts w:asciiTheme="minorHAnsi" w:hAnsiTheme="minorHAnsi" w:cstheme="minorHAnsi"/>
        </w:rPr>
        <w:t>DIY biologists</w:t>
      </w:r>
      <w:r w:rsidRPr="00345C91">
        <w:rPr>
          <w:rFonts w:asciiTheme="minorHAnsi" w:hAnsiTheme="minorHAnsi" w:cstheme="minorHAnsi"/>
          <w:sz w:val="16"/>
        </w:rPr>
        <w:t xml:space="preserve"> typically comprise a wide range of participants of varying levels of expertise, ranging from complete novices with no prior background in biology, to trained scientists who conduct DIY experiments in their own time. The experiences of amateur DIY biologists demonstrate how a lack of indoctrination in the practices of biology can present significant challenges. As </w:t>
      </w:r>
      <w:proofErr w:type="spellStart"/>
      <w:r w:rsidRPr="00345C91">
        <w:rPr>
          <w:rFonts w:asciiTheme="minorHAnsi" w:hAnsiTheme="minorHAnsi" w:cstheme="minorHAnsi"/>
          <w:sz w:val="16"/>
        </w:rPr>
        <w:t>Revill</w:t>
      </w:r>
      <w:proofErr w:type="spellEnd"/>
      <w:r w:rsidRPr="00345C91">
        <w:rPr>
          <w:rFonts w:asciiTheme="minorHAnsi" w:hAnsiTheme="minorHAnsi" w:cstheme="minorHAnsi"/>
          <w:sz w:val="16"/>
        </w:rPr>
        <w:t xml:space="preserve"> and Jefferson (9) note: For example, the London Biohacker group […] have </w:t>
      </w:r>
      <w:r w:rsidRPr="00345C91">
        <w:rPr>
          <w:rStyle w:val="StyleUnderline"/>
          <w:rFonts w:asciiTheme="minorHAnsi" w:hAnsiTheme="minorHAnsi" w:cstheme="minorHAnsi"/>
        </w:rPr>
        <w:t>noted the challenge of overcoming “</w:t>
      </w:r>
      <w:r w:rsidRPr="00345C91">
        <w:rPr>
          <w:rStyle w:val="Emphasis"/>
          <w:rFonts w:asciiTheme="minorHAnsi" w:hAnsiTheme="minorHAnsi" w:cstheme="minorHAnsi"/>
        </w:rPr>
        <w:t>pipetting errors”</w:t>
      </w:r>
      <w:r w:rsidRPr="00345C91">
        <w:rPr>
          <w:rFonts w:asciiTheme="minorHAnsi" w:hAnsiTheme="minorHAnsi" w:cstheme="minorHAnsi"/>
          <w:sz w:val="16"/>
        </w:rPr>
        <w:t xml:space="preserve"> when trying to </w:t>
      </w:r>
      <w:proofErr w:type="spellStart"/>
      <w:r w:rsidRPr="00345C91">
        <w:rPr>
          <w:rFonts w:asciiTheme="minorHAnsi" w:hAnsiTheme="minorHAnsi" w:cstheme="minorHAnsi"/>
          <w:sz w:val="16"/>
        </w:rPr>
        <w:t>optimise</w:t>
      </w:r>
      <w:proofErr w:type="spellEnd"/>
      <w:r w:rsidRPr="00345C91">
        <w:rPr>
          <w:rFonts w:asciiTheme="minorHAnsi" w:hAnsiTheme="minorHAnsi" w:cstheme="minorHAnsi"/>
          <w:sz w:val="16"/>
        </w:rPr>
        <w:t xml:space="preserve"> techniques for DNA extraction and PCR process. </w:t>
      </w:r>
      <w:proofErr w:type="spellStart"/>
      <w:r w:rsidRPr="00345C91">
        <w:rPr>
          <w:rFonts w:asciiTheme="minorHAnsi" w:hAnsiTheme="minorHAnsi" w:cstheme="minorHAnsi"/>
          <w:sz w:val="16"/>
        </w:rPr>
        <w:t>MadLab</w:t>
      </w:r>
      <w:proofErr w:type="spellEnd"/>
      <w:r w:rsidRPr="00345C91">
        <w:rPr>
          <w:rFonts w:asciiTheme="minorHAnsi" w:hAnsiTheme="minorHAnsi" w:cstheme="minorHAnsi"/>
          <w:sz w:val="16"/>
        </w:rPr>
        <w:t xml:space="preserve">, a bio group based at the Manchester Digital Laboratory, experienced similar difficulties during their “PCR challenge,” in which they pitched their home-made Arduino-based PCR machine against the open-source </w:t>
      </w:r>
      <w:proofErr w:type="spellStart"/>
      <w:r w:rsidRPr="00345C91">
        <w:rPr>
          <w:rFonts w:asciiTheme="minorHAnsi" w:hAnsiTheme="minorHAnsi" w:cstheme="minorHAnsi"/>
          <w:sz w:val="16"/>
        </w:rPr>
        <w:t>OpenPCR</w:t>
      </w:r>
      <w:proofErr w:type="spellEnd"/>
      <w:r w:rsidRPr="00345C91">
        <w:rPr>
          <w:rFonts w:asciiTheme="minorHAnsi" w:hAnsiTheme="minorHAnsi" w:cstheme="minorHAnsi"/>
          <w:sz w:val="16"/>
        </w:rPr>
        <w:t xml:space="preserve"> kit and the commercial PCR at Manchester Metropolitan University: …“the hardest part of the process was getting our samples into the gel using a micropipette. It turns out there is a bit of an art to pipetting … </w:t>
      </w:r>
      <w:r w:rsidRPr="00345C91">
        <w:rPr>
          <w:rStyle w:val="StyleUnderline"/>
          <w:rFonts w:asciiTheme="minorHAnsi" w:hAnsiTheme="minorHAnsi" w:cstheme="minorHAnsi"/>
        </w:rPr>
        <w:t>The more experienced pipettors claimed</w:t>
      </w:r>
      <w:r w:rsidRPr="00345C91">
        <w:rPr>
          <w:rFonts w:asciiTheme="minorHAnsi" w:hAnsiTheme="minorHAnsi" w:cstheme="minorHAnsi"/>
          <w:sz w:val="16"/>
        </w:rPr>
        <w:t xml:space="preserve"> that </w:t>
      </w:r>
      <w:r w:rsidRPr="00345C91">
        <w:rPr>
          <w:rStyle w:val="StyleUnderline"/>
          <w:rFonts w:asciiTheme="minorHAnsi" w:hAnsiTheme="minorHAnsi" w:cstheme="minorHAnsi"/>
        </w:rPr>
        <w:t xml:space="preserve">it took them </w:t>
      </w:r>
      <w:r w:rsidRPr="00345C91">
        <w:rPr>
          <w:rStyle w:val="Emphasis"/>
          <w:rFonts w:asciiTheme="minorHAnsi" w:hAnsiTheme="minorHAnsi" w:cstheme="minorHAnsi"/>
        </w:rPr>
        <w:t>weeks</w:t>
      </w:r>
      <w:r w:rsidRPr="00345C91">
        <w:rPr>
          <w:rStyle w:val="StyleUnderline"/>
          <w:rFonts w:asciiTheme="minorHAnsi" w:hAnsiTheme="minorHAnsi" w:cstheme="minorHAnsi"/>
        </w:rPr>
        <w:t xml:space="preserve"> to get the proper technique.”</w:t>
      </w:r>
      <w:r w:rsidRPr="00345C91">
        <w:rPr>
          <w:rFonts w:asciiTheme="minorHAnsi" w:hAnsiTheme="minorHAnsi" w:cstheme="minorHAnsi"/>
          <w:sz w:val="16"/>
        </w:rPr>
        <w:t xml:space="preserve"> (p. 6)</w:t>
      </w:r>
    </w:p>
    <w:p w:rsidRPr="00345C91" w:rsidR="00082A01" w:rsidP="00082A01" w:rsidRDefault="00082A01" w14:paraId="768E9A17" w14:textId="77777777">
      <w:pPr>
        <w:pStyle w:val="Heading4"/>
        <w:rPr>
          <w:rFonts w:asciiTheme="minorHAnsi" w:hAnsiTheme="minorHAnsi" w:cstheme="minorHAnsi"/>
        </w:rPr>
      </w:pPr>
      <w:r w:rsidRPr="00345C91">
        <w:rPr>
          <w:rFonts w:asciiTheme="minorHAnsi" w:hAnsiTheme="minorHAnsi" w:cstheme="minorHAnsi"/>
        </w:rPr>
        <w:t xml:space="preserve">Bioweapons are </w:t>
      </w:r>
      <w:r w:rsidRPr="00345C91">
        <w:rPr>
          <w:rFonts w:asciiTheme="minorHAnsi" w:hAnsiTheme="minorHAnsi" w:cstheme="minorHAnsi"/>
          <w:u w:val="single"/>
        </w:rPr>
        <w:t>super</w:t>
      </w:r>
      <w:r w:rsidRPr="00345C91">
        <w:rPr>
          <w:rFonts w:asciiTheme="minorHAnsi" w:hAnsiTheme="minorHAnsi" w:cstheme="minorHAnsi"/>
        </w:rPr>
        <w:t xml:space="preserve"> hard.</w:t>
      </w:r>
    </w:p>
    <w:p w:rsidRPr="00345C91" w:rsidR="00A84AF8" w:rsidP="00A84AF8" w:rsidRDefault="00A84AF8" w14:paraId="1E745256" w14:textId="77777777">
      <w:pPr>
        <w:rPr>
          <w:rFonts w:asciiTheme="minorHAnsi" w:hAnsiTheme="minorHAnsi" w:cstheme="minorHAnsi"/>
        </w:rPr>
      </w:pPr>
      <w:r w:rsidRPr="00345C91">
        <w:rPr>
          <w:rStyle w:val="Style13ptBold"/>
          <w:rFonts w:asciiTheme="minorHAnsi" w:hAnsiTheme="minorHAnsi" w:cstheme="minorHAnsi"/>
        </w:rPr>
        <w:t>Jefferson et al. 14</w:t>
      </w:r>
      <w:r w:rsidRPr="00345C91">
        <w:rPr>
          <w:rFonts w:asciiTheme="minorHAnsi" w:hAnsiTheme="minorHAnsi" w:cstheme="minorHAnsi"/>
        </w:rPr>
        <w:t xml:space="preserve"> – All authors involved in Department of Social Science, Health and Medicine, King’s College London, informed by participation in expert committees and working groups, and public debates organized by scientific organizations. Catherine Jefferson, involved in discussions on bioweapons, biosecurity and arms control for a decade, </w:t>
      </w:r>
      <w:proofErr w:type="spellStart"/>
      <w:r w:rsidRPr="00345C91">
        <w:rPr>
          <w:rFonts w:asciiTheme="minorHAnsi" w:hAnsiTheme="minorHAnsi" w:cstheme="minorHAnsi"/>
        </w:rPr>
        <w:t>Filippa</w:t>
      </w:r>
      <w:proofErr w:type="spellEnd"/>
      <w:r w:rsidRPr="00345C91">
        <w:rPr>
          <w:rFonts w:asciiTheme="minorHAnsi" w:hAnsiTheme="minorHAnsi" w:cstheme="minorHAnsi"/>
        </w:rPr>
        <w:t xml:space="preserve"> </w:t>
      </w:r>
      <w:proofErr w:type="spellStart"/>
      <w:r w:rsidRPr="00345C91">
        <w:rPr>
          <w:rFonts w:asciiTheme="minorHAnsi" w:hAnsiTheme="minorHAnsi" w:cstheme="minorHAnsi"/>
        </w:rPr>
        <w:t>Lentzos</w:t>
      </w:r>
      <w:proofErr w:type="spellEnd"/>
      <w:r w:rsidRPr="00345C91">
        <w:rPr>
          <w:rFonts w:asciiTheme="minorHAnsi" w:hAnsiTheme="minorHAnsi" w:cstheme="minorHAnsi"/>
        </w:rPr>
        <w:t>, engaged in the field of synthetic biology for the last 7 years, and Claire Marris, attending and participating in a wide range of scientific and policy events on synthetic biology for 5 years. [Synthetic Biology and Biosecurity: Challenging the “Myths”, 8-1-2014, https://www.frontiersin.org/articles/10.3389/fpubh.2014.00115/full]//BPS</w:t>
      </w:r>
    </w:p>
    <w:p w:rsidRPr="00345C91" w:rsidR="00082A01" w:rsidP="00082A01" w:rsidRDefault="00082A01" w14:paraId="0D47B284" w14:textId="2001A9FE">
      <w:pPr>
        <w:rPr>
          <w:rFonts w:asciiTheme="minorHAnsi" w:hAnsiTheme="minorHAnsi" w:cstheme="minorHAnsi"/>
          <w:sz w:val="16"/>
        </w:rPr>
      </w:pPr>
      <w:r w:rsidRPr="00345C91">
        <w:rPr>
          <w:rFonts w:asciiTheme="minorHAnsi" w:hAnsiTheme="minorHAnsi" w:cstheme="minorHAnsi"/>
          <w:sz w:val="16"/>
        </w:rPr>
        <w:t xml:space="preserve">Challenges to Myth 3 </w:t>
      </w:r>
      <w:r w:rsidRPr="00345C91">
        <w:rPr>
          <w:rStyle w:val="StyleUnderline"/>
          <w:rFonts w:asciiTheme="minorHAnsi" w:hAnsiTheme="minorHAnsi" w:cstheme="minorHAnsi"/>
        </w:rPr>
        <w:t xml:space="preserve">When speaking about DNA synthesis, it is useful to distinguish </w:t>
      </w:r>
      <w:r w:rsidRPr="00345C91">
        <w:rPr>
          <w:rStyle w:val="Emphasis"/>
          <w:rFonts w:asciiTheme="minorHAnsi" w:hAnsiTheme="minorHAnsi" w:cstheme="minorHAnsi"/>
        </w:rPr>
        <w:t>between</w:t>
      </w:r>
      <w:r w:rsidRPr="00345C91">
        <w:rPr>
          <w:rStyle w:val="StyleUnderline"/>
          <w:rFonts w:asciiTheme="minorHAnsi" w:hAnsiTheme="minorHAnsi" w:cstheme="minorHAnsi"/>
        </w:rPr>
        <w:t xml:space="preserve"> (a) </w:t>
      </w:r>
      <w:r w:rsidRPr="00345C91">
        <w:rPr>
          <w:rFonts w:asciiTheme="minorHAnsi" w:hAnsiTheme="minorHAnsi" w:cstheme="minorHAnsi"/>
          <w:sz w:val="16"/>
        </w:rPr>
        <w:t xml:space="preserve">the synthesis of oligonucleotides, commonly referred to as </w:t>
      </w:r>
      <w:r w:rsidRPr="00345C91">
        <w:rPr>
          <w:rStyle w:val="StyleUnderline"/>
          <w:rFonts w:asciiTheme="minorHAnsi" w:hAnsiTheme="minorHAnsi" w:cstheme="minorHAnsi"/>
        </w:rPr>
        <w:t>“oligos,”</w:t>
      </w:r>
      <w:r w:rsidRPr="00345C91">
        <w:rPr>
          <w:rFonts w:asciiTheme="minorHAnsi" w:hAnsiTheme="minorHAnsi" w:cstheme="minorHAnsi"/>
          <w:sz w:val="16"/>
        </w:rPr>
        <w:t xml:space="preserve"> which are typically </w:t>
      </w:r>
      <w:r w:rsidRPr="00345C91">
        <w:rPr>
          <w:rStyle w:val="StyleUnderline"/>
          <w:rFonts w:asciiTheme="minorHAnsi" w:hAnsiTheme="minorHAnsi" w:cstheme="minorHAnsi"/>
        </w:rPr>
        <w:t>less than 100 nucleotides</w:t>
      </w:r>
      <w:r w:rsidRPr="00345C91">
        <w:rPr>
          <w:rFonts w:asciiTheme="minorHAnsi" w:hAnsiTheme="minorHAnsi" w:cstheme="minorHAnsi"/>
          <w:sz w:val="16"/>
        </w:rPr>
        <w:t xml:space="preserve"> in length; </w:t>
      </w:r>
      <w:r w:rsidRPr="00345C91">
        <w:rPr>
          <w:rStyle w:val="StyleUnderline"/>
          <w:rFonts w:asciiTheme="minorHAnsi" w:hAnsiTheme="minorHAnsi" w:cstheme="minorHAnsi"/>
        </w:rPr>
        <w:t>(b) “gene synthesis,”</w:t>
      </w:r>
      <w:r w:rsidRPr="00345C91">
        <w:rPr>
          <w:rFonts w:asciiTheme="minorHAnsi" w:hAnsiTheme="minorHAnsi" w:cstheme="minorHAnsi"/>
          <w:sz w:val="16"/>
        </w:rPr>
        <w:t xml:space="preserve"> a term used to refer to the de novo synthesis of “gene-length” DNA sequences, </w:t>
      </w:r>
      <w:r w:rsidRPr="00345C91">
        <w:rPr>
          <w:rStyle w:val="StyleUnderline"/>
          <w:rFonts w:asciiTheme="minorHAnsi" w:hAnsiTheme="minorHAnsi" w:cstheme="minorHAnsi"/>
        </w:rPr>
        <w:t>typically 200–3,000 base pairs (bp); and (c)</w:t>
      </w:r>
      <w:r w:rsidRPr="00345C91">
        <w:rPr>
          <w:rFonts w:asciiTheme="minorHAnsi" w:hAnsiTheme="minorHAnsi" w:cstheme="minorHAnsi"/>
          <w:sz w:val="16"/>
        </w:rPr>
        <w:t xml:space="preserve"> the </w:t>
      </w:r>
      <w:r w:rsidRPr="00345C91">
        <w:rPr>
          <w:rStyle w:val="StyleUnderline"/>
          <w:rFonts w:asciiTheme="minorHAnsi" w:hAnsiTheme="minorHAnsi" w:cstheme="minorHAnsi"/>
        </w:rPr>
        <w:t xml:space="preserve">assembly of </w:t>
      </w:r>
      <w:r w:rsidRPr="00345C91">
        <w:rPr>
          <w:rStyle w:val="Emphasis"/>
          <w:rFonts w:asciiTheme="minorHAnsi" w:hAnsiTheme="minorHAnsi" w:cstheme="minorHAnsi"/>
        </w:rPr>
        <w:t>de novo synthesized gene-length fragments</w:t>
      </w:r>
      <w:r w:rsidRPr="00345C91">
        <w:rPr>
          <w:rStyle w:val="StyleUnderline"/>
          <w:rFonts w:asciiTheme="minorHAnsi" w:hAnsiTheme="minorHAnsi" w:cstheme="minorHAnsi"/>
        </w:rPr>
        <w:t xml:space="preserve"> into </w:t>
      </w:r>
      <w:r w:rsidRPr="00345C91">
        <w:rPr>
          <w:rStyle w:val="Emphasis"/>
          <w:rFonts w:asciiTheme="minorHAnsi" w:hAnsiTheme="minorHAnsi" w:cstheme="minorHAnsi"/>
        </w:rPr>
        <w:t>genetic circuits</w:t>
      </w:r>
      <w:r w:rsidRPr="00345C91">
        <w:rPr>
          <w:rStyle w:val="StyleUnderline"/>
          <w:rFonts w:asciiTheme="minorHAnsi" w:hAnsiTheme="minorHAnsi" w:cstheme="minorHAnsi"/>
        </w:rPr>
        <w:t xml:space="preserve"> </w:t>
      </w:r>
      <w:r w:rsidRPr="00345C91">
        <w:rPr>
          <w:rStyle w:val="Emphasis"/>
          <w:rFonts w:asciiTheme="minorHAnsi" w:hAnsiTheme="minorHAnsi" w:cstheme="minorHAnsi"/>
        </w:rPr>
        <w:t>and whole genomes</w:t>
      </w:r>
      <w:r w:rsidRPr="00345C91">
        <w:rPr>
          <w:rFonts w:asciiTheme="minorHAnsi" w:hAnsiTheme="minorHAnsi" w:cstheme="minorHAnsi"/>
          <w:sz w:val="16"/>
        </w:rPr>
        <w:t xml:space="preserve">.  There are a number of ways in which DNA synthesis could be used to create a synthetic viral genome [(44), p. 134]. An entire viral genome could be ordered online from a commercial gene synthesis company. Short, single stranded oligonucleotides could also be ordered from different gene synthesis companies and “stitched” together to create a complete viral genome. Alternatively, oligonucleotides could be synthesized using a purchased or custom-built DNA synthesizer, and these fragments could then be assembled into a complete viral genome. Several challenges should be </w:t>
      </w:r>
      <w:proofErr w:type="gramStart"/>
      <w:r w:rsidRPr="00345C91">
        <w:rPr>
          <w:rFonts w:asciiTheme="minorHAnsi" w:hAnsiTheme="minorHAnsi" w:cstheme="minorHAnsi"/>
          <w:sz w:val="16"/>
        </w:rPr>
        <w:t>taken into account</w:t>
      </w:r>
      <w:proofErr w:type="gramEnd"/>
      <w:r w:rsidRPr="00345C91">
        <w:rPr>
          <w:rFonts w:asciiTheme="minorHAnsi" w:hAnsiTheme="minorHAnsi" w:cstheme="minorHAnsi"/>
          <w:sz w:val="16"/>
        </w:rPr>
        <w:t xml:space="preserve"> when assessing the potential for this technology to be misused.  Ordering short oligos and then assembling them into a genome was the method used in the polio and Spanish flu experiments, but this required specialist expertise, experience, and equipment, which were all available in the academic laboratories involved but would not be easily accessible to an amateur working from home. </w:t>
      </w:r>
      <w:r w:rsidRPr="00345C91">
        <w:rPr>
          <w:rStyle w:val="StyleUnderline"/>
          <w:rFonts w:asciiTheme="minorHAnsi" w:hAnsiTheme="minorHAnsi" w:cstheme="minorHAnsi"/>
        </w:rPr>
        <w:t>Obtaining</w:t>
      </w:r>
      <w:r w:rsidRPr="00345C91">
        <w:rPr>
          <w:rFonts w:asciiTheme="minorHAnsi" w:hAnsiTheme="minorHAnsi" w:cstheme="minorHAnsi"/>
          <w:sz w:val="16"/>
        </w:rPr>
        <w:t xml:space="preserve"> the </w:t>
      </w:r>
      <w:r w:rsidRPr="00345C91">
        <w:rPr>
          <w:rStyle w:val="StyleUnderline"/>
          <w:rFonts w:asciiTheme="minorHAnsi" w:hAnsiTheme="minorHAnsi" w:cstheme="minorHAnsi"/>
        </w:rPr>
        <w:t>oligos</w:t>
      </w:r>
      <w:r w:rsidRPr="00345C91">
        <w:rPr>
          <w:rFonts w:asciiTheme="minorHAnsi" w:hAnsiTheme="minorHAnsi" w:cstheme="minorHAnsi"/>
          <w:sz w:val="16"/>
        </w:rPr>
        <w:t xml:space="preserve"> (as was done by The Guardian journalist for the smallpox virus) </w:t>
      </w:r>
      <w:r w:rsidRPr="00345C91">
        <w:rPr>
          <w:rStyle w:val="StyleUnderline"/>
          <w:rFonts w:asciiTheme="minorHAnsi" w:hAnsiTheme="minorHAnsi" w:cstheme="minorHAnsi"/>
        </w:rPr>
        <w:t xml:space="preserve">is only the </w:t>
      </w:r>
      <w:r w:rsidRPr="00345C91">
        <w:rPr>
          <w:rStyle w:val="Emphasis"/>
          <w:rFonts w:asciiTheme="minorHAnsi" w:hAnsiTheme="minorHAnsi" w:cstheme="minorHAnsi"/>
        </w:rPr>
        <w:t>first step in a complicated process</w:t>
      </w:r>
      <w:r w:rsidRPr="00345C91">
        <w:rPr>
          <w:rFonts w:asciiTheme="minorHAnsi" w:hAnsiTheme="minorHAnsi" w:cstheme="minorHAnsi"/>
          <w:sz w:val="16"/>
        </w:rPr>
        <w:t xml:space="preserve">. This is the first challenge to Myth 3.  The second challenge to Myth 3 is that, contrary to what is stated in Wikipedia, and what is often implied in the policy discourse described above, </w:t>
      </w:r>
      <w:r w:rsidRPr="00345C91">
        <w:rPr>
          <w:rStyle w:val="StyleUnderline"/>
          <w:rFonts w:asciiTheme="minorHAnsi" w:hAnsiTheme="minorHAnsi" w:cstheme="minorHAnsi"/>
        </w:rPr>
        <w:t xml:space="preserve">even specialized DNA synthesis companies </w:t>
      </w:r>
      <w:r w:rsidRPr="00345C91">
        <w:rPr>
          <w:rStyle w:val="Emphasis"/>
          <w:rFonts w:asciiTheme="minorHAnsi" w:hAnsiTheme="minorHAnsi" w:cstheme="minorHAnsi"/>
        </w:rPr>
        <w:t>cannot easily synthesize</w:t>
      </w:r>
      <w:r w:rsidRPr="00345C91">
        <w:rPr>
          <w:rStyle w:val="StyleUnderline"/>
          <w:rFonts w:asciiTheme="minorHAnsi" w:hAnsiTheme="minorHAnsi" w:cstheme="minorHAnsi"/>
        </w:rPr>
        <w:t xml:space="preserve"> de novo </w:t>
      </w:r>
      <w:r w:rsidRPr="00345C91">
        <w:rPr>
          <w:rStyle w:val="Emphasis"/>
          <w:rFonts w:asciiTheme="minorHAnsi" w:hAnsiTheme="minorHAnsi" w:cstheme="minorHAnsi"/>
        </w:rPr>
        <w:t>any desired DNA sequence</w:t>
      </w:r>
      <w:r w:rsidRPr="00345C91">
        <w:rPr>
          <w:rFonts w:asciiTheme="minorHAnsi" w:hAnsiTheme="minorHAnsi" w:cstheme="minorHAnsi"/>
          <w:sz w:val="16"/>
        </w:rPr>
        <w:t xml:space="preserve">. Several commercial companies provide routine gene synthesis services for sequences under 3,000 bp, but length is a crucial factor, </w:t>
      </w:r>
      <w:r w:rsidRPr="00345C91">
        <w:rPr>
          <w:rStyle w:val="StyleUnderline"/>
          <w:rFonts w:asciiTheme="minorHAnsi" w:hAnsiTheme="minorHAnsi" w:cstheme="minorHAnsi"/>
        </w:rPr>
        <w:t xml:space="preserve">the process is </w:t>
      </w:r>
      <w:r w:rsidRPr="00345C91">
        <w:rPr>
          <w:rStyle w:val="Emphasis"/>
          <w:rFonts w:asciiTheme="minorHAnsi" w:hAnsiTheme="minorHAnsi" w:cstheme="minorHAnsi"/>
        </w:rPr>
        <w:t>error prone</w:t>
      </w:r>
      <w:r w:rsidRPr="00345C91">
        <w:rPr>
          <w:rFonts w:asciiTheme="minorHAnsi" w:hAnsiTheme="minorHAnsi" w:cstheme="minorHAnsi"/>
          <w:sz w:val="16"/>
        </w:rPr>
        <w:t xml:space="preserve">, and </w:t>
      </w:r>
      <w:r w:rsidRPr="00345C91">
        <w:rPr>
          <w:rStyle w:val="StyleUnderline"/>
          <w:rFonts w:asciiTheme="minorHAnsi" w:hAnsiTheme="minorHAnsi" w:cstheme="minorHAnsi"/>
        </w:rPr>
        <w:t xml:space="preserve">some sequences are </w:t>
      </w:r>
      <w:r w:rsidRPr="00345C91">
        <w:rPr>
          <w:rStyle w:val="Emphasis"/>
          <w:rFonts w:asciiTheme="minorHAnsi" w:hAnsiTheme="minorHAnsi" w:cstheme="minorHAnsi"/>
        </w:rPr>
        <w:t>recalcitrant to chemical synthesis</w:t>
      </w:r>
      <w:r w:rsidRPr="00345C91">
        <w:rPr>
          <w:rFonts w:asciiTheme="minorHAnsi" w:hAnsiTheme="minorHAnsi" w:cstheme="minorHAnsi"/>
          <w:sz w:val="16"/>
        </w:rPr>
        <w:t xml:space="preserve"> (those that are “complex,” have high GC content, or result in the expression of particular proteins when cloned). Thus, in a recent review of large-scale de novo DNA synthesis, </w:t>
      </w:r>
      <w:proofErr w:type="spellStart"/>
      <w:r w:rsidRPr="00345C91">
        <w:rPr>
          <w:rFonts w:asciiTheme="minorHAnsi" w:hAnsiTheme="minorHAnsi" w:cstheme="minorHAnsi"/>
          <w:sz w:val="16"/>
        </w:rPr>
        <w:t>Kosuri</w:t>
      </w:r>
      <w:proofErr w:type="spellEnd"/>
      <w:r w:rsidRPr="00345C91">
        <w:rPr>
          <w:rFonts w:asciiTheme="minorHAnsi" w:hAnsiTheme="minorHAnsi" w:cstheme="minorHAnsi"/>
          <w:sz w:val="16"/>
        </w:rPr>
        <w:t xml:space="preserve"> and Church conclude that:  Today, reconstructions of complete viral and bacterial genomes are testaments of how far our synthetic capabilities have come. Despite the improvements, our ability to read DNA is better than our ability to write it [(45), p. 499].  The polio and </w:t>
      </w:r>
      <w:proofErr w:type="spellStart"/>
      <w:r w:rsidRPr="00345C91">
        <w:rPr>
          <w:rFonts w:asciiTheme="minorHAnsi" w:hAnsiTheme="minorHAnsi" w:cstheme="minorHAnsi"/>
          <w:sz w:val="16"/>
        </w:rPr>
        <w:t>phi174</w:t>
      </w:r>
      <w:proofErr w:type="spellEnd"/>
      <w:r w:rsidRPr="00345C91">
        <w:rPr>
          <w:rFonts w:asciiTheme="minorHAnsi" w:hAnsiTheme="minorHAnsi" w:cstheme="minorHAnsi"/>
          <w:sz w:val="16"/>
        </w:rPr>
        <w:t xml:space="preserve"> viruses both have relatively small genomes, but these are still 7,400 and 5,400 bp, respectively. Thus, several de novo synthesized DNA fragments would have to be assembled in order to produce a full genome and (even if this was not already regulated by voluntary guidelines adopted by DNA synthesis companies) it would not be possible to simply order the full-length genome sequence of a small virus online.  The third challenge is that for sequences longer than 5–10 kb, </w:t>
      </w:r>
      <w:r w:rsidRPr="00345C91">
        <w:rPr>
          <w:rStyle w:val="Emphasis"/>
          <w:rFonts w:asciiTheme="minorHAnsi" w:hAnsiTheme="minorHAnsi" w:cstheme="minorHAnsi"/>
        </w:rPr>
        <w:t>assembly of DNA fragments</w:t>
      </w:r>
      <w:r w:rsidRPr="00345C91">
        <w:rPr>
          <w:rStyle w:val="StyleUnderline"/>
          <w:rFonts w:asciiTheme="minorHAnsi" w:hAnsiTheme="minorHAnsi" w:cstheme="minorHAnsi"/>
        </w:rPr>
        <w:t xml:space="preserve"> becomes</w:t>
      </w:r>
      <w:r w:rsidRPr="00345C91">
        <w:rPr>
          <w:rFonts w:asciiTheme="minorHAnsi" w:hAnsiTheme="minorHAnsi" w:cstheme="minorHAnsi"/>
          <w:sz w:val="16"/>
        </w:rPr>
        <w:t xml:space="preserve"> the </w:t>
      </w:r>
      <w:r w:rsidRPr="00345C91">
        <w:rPr>
          <w:rStyle w:val="StyleUnderline"/>
          <w:rFonts w:asciiTheme="minorHAnsi" w:hAnsiTheme="minorHAnsi" w:cstheme="minorHAnsi"/>
        </w:rPr>
        <w:t>crucial</w:t>
      </w:r>
      <w:r w:rsidRPr="00345C91">
        <w:rPr>
          <w:rFonts w:asciiTheme="minorHAnsi" w:hAnsiTheme="minorHAnsi" w:cstheme="minorHAnsi"/>
          <w:sz w:val="16"/>
        </w:rPr>
        <w:t xml:space="preserve"> step, </w:t>
      </w:r>
      <w:r w:rsidRPr="00345C91">
        <w:rPr>
          <w:rStyle w:val="StyleUnderline"/>
          <w:rFonts w:asciiTheme="minorHAnsi" w:hAnsiTheme="minorHAnsi" w:cstheme="minorHAnsi"/>
        </w:rPr>
        <w:t>not de novo DNA synthesis</w:t>
      </w:r>
      <w:r w:rsidRPr="00345C91">
        <w:rPr>
          <w:rFonts w:asciiTheme="minorHAnsi" w:hAnsiTheme="minorHAnsi" w:cstheme="minorHAnsi"/>
          <w:sz w:val="16"/>
        </w:rPr>
        <w:t xml:space="preserve">. This was the major technological feat in the work conducted at the JCVI that produced the “synthetic” bacterial genome, and the “Gibson Assembly method” developed for that project is now widely used. The description of that work, however, demonstrates how the assembly of smaller fragments into larger ones and eventually into a functioning genome required substantial levels of expertise and resources, including those needed to conduct trouble-shooting experiments to identify and correct errors when assembled DNA constructs did not perform as expected (46).  The fourth challenge to Myth 3 relates to cost. The price of gene synthesis has declined greatly over the last 20 years, and the policy discourse that underlies biosecurity fears often implies that it will naturally become even cheaper over time, and thus widely affordable. The </w:t>
      </w:r>
      <w:r w:rsidRPr="00345C91">
        <w:rPr>
          <w:rStyle w:val="StyleUnderline"/>
          <w:rFonts w:asciiTheme="minorHAnsi" w:hAnsiTheme="minorHAnsi" w:cstheme="minorHAnsi"/>
        </w:rPr>
        <w:t>decline in price has</w:t>
      </w:r>
      <w:r w:rsidRPr="00345C91">
        <w:rPr>
          <w:rFonts w:asciiTheme="minorHAnsi" w:hAnsiTheme="minorHAnsi" w:cstheme="minorHAnsi"/>
          <w:sz w:val="16"/>
        </w:rPr>
        <w:t xml:space="preserve">, however, more or less </w:t>
      </w:r>
      <w:r w:rsidRPr="00345C91">
        <w:rPr>
          <w:rStyle w:val="Emphasis"/>
          <w:rFonts w:asciiTheme="minorHAnsi" w:hAnsiTheme="minorHAnsi" w:cstheme="minorHAnsi"/>
        </w:rPr>
        <w:t>stagnated</w:t>
      </w:r>
      <w:r w:rsidRPr="00345C91">
        <w:rPr>
          <w:rFonts w:asciiTheme="minorHAnsi" w:hAnsiTheme="minorHAnsi" w:cstheme="minorHAnsi"/>
          <w:sz w:val="16"/>
        </w:rPr>
        <w:t xml:space="preserve"> around 0.3 US$ per base pair since 2008; and Carlson (47), </w:t>
      </w:r>
      <w:proofErr w:type="spellStart"/>
      <w:r w:rsidRPr="00345C91">
        <w:rPr>
          <w:rFonts w:asciiTheme="minorHAnsi" w:hAnsiTheme="minorHAnsi" w:cstheme="minorHAnsi"/>
          <w:sz w:val="16"/>
        </w:rPr>
        <w:t>Kosuri</w:t>
      </w:r>
      <w:proofErr w:type="spellEnd"/>
      <w:r w:rsidRPr="00345C91">
        <w:rPr>
          <w:rFonts w:asciiTheme="minorHAnsi" w:hAnsiTheme="minorHAnsi" w:cstheme="minorHAnsi"/>
          <w:sz w:val="16"/>
        </w:rPr>
        <w:t xml:space="preserve"> and Church (45), and Shetty (48) each discuss reasons why investment in this area may not be sufficient or well directed enough to generate further significant advances.  The fifth and fundamental challenge to Myth 3 is that </w:t>
      </w:r>
      <w:r w:rsidRPr="00345C91">
        <w:rPr>
          <w:rStyle w:val="StyleUnderline"/>
          <w:rFonts w:asciiTheme="minorHAnsi" w:hAnsiTheme="minorHAnsi" w:cstheme="minorHAnsi"/>
        </w:rPr>
        <w:t>constructing a genome size DNA fragment is not the same as creating a functional genome</w:t>
      </w:r>
      <w:r w:rsidRPr="00345C91">
        <w:rPr>
          <w:rFonts w:asciiTheme="minorHAnsi" w:hAnsiTheme="minorHAnsi" w:cstheme="minorHAnsi"/>
          <w:sz w:val="16"/>
        </w:rPr>
        <w:t xml:space="preserve">. In particular, </w:t>
      </w:r>
      <w:r w:rsidRPr="00345C91">
        <w:rPr>
          <w:rStyle w:val="StyleUnderline"/>
          <w:rFonts w:asciiTheme="minorHAnsi" w:hAnsiTheme="minorHAnsi" w:cstheme="minorHAnsi"/>
        </w:rPr>
        <w:t>ensuring the desired expression of viral proteins is</w:t>
      </w:r>
      <w:r w:rsidRPr="00345C91">
        <w:rPr>
          <w:rFonts w:asciiTheme="minorHAnsi" w:hAnsiTheme="minorHAnsi" w:cstheme="minorHAnsi"/>
          <w:sz w:val="16"/>
        </w:rPr>
        <w:t xml:space="preserve"> a </w:t>
      </w:r>
      <w:r w:rsidRPr="00345C91">
        <w:rPr>
          <w:rStyle w:val="Emphasis"/>
          <w:rFonts w:asciiTheme="minorHAnsi" w:hAnsiTheme="minorHAnsi" w:cstheme="minorHAnsi"/>
        </w:rPr>
        <w:t>complex</w:t>
      </w:r>
      <w:r w:rsidRPr="00345C91">
        <w:rPr>
          <w:rStyle w:val="StyleUnderline"/>
          <w:rFonts w:asciiTheme="minorHAnsi" w:hAnsiTheme="minorHAnsi" w:cstheme="minorHAnsi"/>
        </w:rPr>
        <w:t xml:space="preserve"> </w:t>
      </w:r>
      <w:r w:rsidRPr="00345C91">
        <w:rPr>
          <w:rFonts w:asciiTheme="minorHAnsi" w:hAnsiTheme="minorHAnsi" w:cstheme="minorHAnsi"/>
          <w:sz w:val="16"/>
        </w:rPr>
        <w:t xml:space="preserve">challenge, which has been well documented in Vogel’s (5) account of the 2002 poliovirus synthesis experiment. Drawing on interviews with the researchers involved in the experiment, Vogel found that making HeLa cell-free extracts was a crucial step in translating the synthetic genome into infectious virus particles; and it was also one of the most difficult parts of the experiment. Successful preparation of the HeLa cell-free extracts depended on craft-like techniques that require specialized and localized know-how. Yet, as Vogel notes, despite the difficulties encountered in this step of the process, published protocols of the experiment give no indication of this contingency:  As this case study illustrates, successful replication of the published 2002 poliovirus experiment hinges not only on the availability of the genetic sequence of the virus, commercial pieces of DNA, or the posting of the publication on the internet but also on the ability to master the mundane yet idiosyncratic biological techniques and adhere to specific laboratory disciplines [(5), p. 86].  Published accounts of science imply that experiments are readily replicable and transferrable from one lab to the next, but Vogel’s analysis demonstrates </w:t>
      </w:r>
      <w:r w:rsidRPr="00345C91">
        <w:rPr>
          <w:rStyle w:val="StyleUnderline"/>
          <w:rFonts w:asciiTheme="minorHAnsi" w:hAnsiTheme="minorHAnsi" w:cstheme="minorHAnsi"/>
        </w:rPr>
        <w:t>the significance of tacit knowledge</w:t>
      </w:r>
      <w:r w:rsidRPr="00345C91">
        <w:rPr>
          <w:rFonts w:asciiTheme="minorHAnsi" w:hAnsiTheme="minorHAnsi" w:cstheme="minorHAnsi"/>
          <w:sz w:val="16"/>
        </w:rPr>
        <w:t xml:space="preserve"> in scientific practice and how this </w:t>
      </w:r>
      <w:r w:rsidRPr="00345C91">
        <w:rPr>
          <w:rStyle w:val="StyleUnderline"/>
          <w:rFonts w:asciiTheme="minorHAnsi" w:hAnsiTheme="minorHAnsi" w:cstheme="minorHAnsi"/>
        </w:rPr>
        <w:t xml:space="preserve">would </w:t>
      </w:r>
      <w:r w:rsidRPr="00345C91">
        <w:rPr>
          <w:rStyle w:val="Emphasis"/>
          <w:rFonts w:asciiTheme="minorHAnsi" w:hAnsiTheme="minorHAnsi" w:cstheme="minorHAnsi"/>
        </w:rPr>
        <w:t>limit the “proliferation” of skills</w:t>
      </w:r>
      <w:r w:rsidRPr="00345C91">
        <w:rPr>
          <w:rFonts w:asciiTheme="minorHAnsi" w:hAnsiTheme="minorHAnsi" w:cstheme="minorHAnsi"/>
          <w:sz w:val="16"/>
        </w:rPr>
        <w:t xml:space="preserve"> </w:t>
      </w:r>
      <w:r w:rsidRPr="00345C91">
        <w:rPr>
          <w:rStyle w:val="StyleUnderline"/>
          <w:rFonts w:asciiTheme="minorHAnsi" w:hAnsiTheme="minorHAnsi" w:cstheme="minorHAnsi"/>
        </w:rPr>
        <w:t>anticipated in the dominant narrative</w:t>
      </w:r>
      <w:r w:rsidRPr="00345C91">
        <w:rPr>
          <w:rFonts w:asciiTheme="minorHAnsi" w:hAnsiTheme="minorHAnsi" w:cstheme="minorHAnsi"/>
          <w:sz w:val="16"/>
        </w:rPr>
        <w:t xml:space="preserve"> on synthetic biology. Recognizing the importance of such tacit knowledge would enable more refined analyses of the potential biosecurity threat posed by advances in DNA synthesis technologies.  Additional challenges to Myth 3 include the fact that while DNA or RNA sequence data are available for many pathogenic viruses, </w:t>
      </w:r>
      <w:r w:rsidRPr="00345C91">
        <w:rPr>
          <w:rStyle w:val="StyleUnderline"/>
          <w:rFonts w:asciiTheme="minorHAnsi" w:hAnsiTheme="minorHAnsi" w:cstheme="minorHAnsi"/>
        </w:rPr>
        <w:t>genomes</w:t>
      </w:r>
      <w:r w:rsidRPr="00345C91">
        <w:rPr>
          <w:rFonts w:asciiTheme="minorHAnsi" w:hAnsiTheme="minorHAnsi" w:cstheme="minorHAnsi"/>
          <w:sz w:val="16"/>
        </w:rPr>
        <w:t xml:space="preserve"> published </w:t>
      </w:r>
      <w:r w:rsidRPr="00345C91">
        <w:rPr>
          <w:rStyle w:val="StyleUnderline"/>
          <w:rFonts w:asciiTheme="minorHAnsi" w:hAnsiTheme="minorHAnsi" w:cstheme="minorHAnsi"/>
        </w:rPr>
        <w:t>in</w:t>
      </w:r>
      <w:r w:rsidRPr="00345C91">
        <w:rPr>
          <w:rFonts w:asciiTheme="minorHAnsi" w:hAnsiTheme="minorHAnsi" w:cstheme="minorHAnsi"/>
          <w:sz w:val="16"/>
        </w:rPr>
        <w:t xml:space="preserve"> publicly available </w:t>
      </w:r>
      <w:r w:rsidRPr="00345C91">
        <w:rPr>
          <w:rStyle w:val="StyleUnderline"/>
          <w:rFonts w:asciiTheme="minorHAnsi" w:hAnsiTheme="minorHAnsi" w:cstheme="minorHAnsi"/>
        </w:rPr>
        <w:t>databases</w:t>
      </w:r>
      <w:r w:rsidRPr="00345C91">
        <w:rPr>
          <w:rFonts w:asciiTheme="minorHAnsi" w:hAnsiTheme="minorHAnsi" w:cstheme="minorHAnsi"/>
          <w:sz w:val="16"/>
        </w:rPr>
        <w:t xml:space="preserve"> can </w:t>
      </w:r>
      <w:r w:rsidRPr="00345C91">
        <w:rPr>
          <w:rStyle w:val="Emphasis"/>
          <w:rFonts w:asciiTheme="minorHAnsi" w:hAnsiTheme="minorHAnsi" w:cstheme="minorHAnsi"/>
        </w:rPr>
        <w:t>contain errors</w:t>
      </w:r>
      <w:r w:rsidRPr="00345C91">
        <w:rPr>
          <w:rFonts w:asciiTheme="minorHAnsi" w:hAnsiTheme="minorHAnsi" w:cstheme="minorHAnsi"/>
          <w:sz w:val="16"/>
        </w:rPr>
        <w:t xml:space="preserve"> or may be derived from attenuated laboratory strains (49). </w:t>
      </w:r>
      <w:r w:rsidRPr="00345C91">
        <w:rPr>
          <w:rStyle w:val="StyleUnderline"/>
          <w:rFonts w:asciiTheme="minorHAnsi" w:hAnsiTheme="minorHAnsi" w:cstheme="minorHAnsi"/>
        </w:rPr>
        <w:t>Producing viral particles in a laboratory is</w:t>
      </w:r>
      <w:r w:rsidRPr="00345C91">
        <w:rPr>
          <w:rFonts w:asciiTheme="minorHAnsi" w:hAnsiTheme="minorHAnsi" w:cstheme="minorHAnsi"/>
          <w:sz w:val="16"/>
        </w:rPr>
        <w:t xml:space="preserve">, moreover, </w:t>
      </w:r>
      <w:r w:rsidRPr="00345C91">
        <w:rPr>
          <w:rStyle w:val="Emphasis"/>
          <w:rFonts w:asciiTheme="minorHAnsi" w:hAnsiTheme="minorHAnsi" w:cstheme="minorHAnsi"/>
        </w:rPr>
        <w:t>not the same</w:t>
      </w:r>
      <w:r w:rsidRPr="00345C91">
        <w:rPr>
          <w:rStyle w:val="StyleUnderline"/>
          <w:rFonts w:asciiTheme="minorHAnsi" w:hAnsiTheme="minorHAnsi" w:cstheme="minorHAnsi"/>
        </w:rPr>
        <w:t xml:space="preserve"> as</w:t>
      </w:r>
      <w:r w:rsidRPr="00345C91">
        <w:rPr>
          <w:rFonts w:asciiTheme="minorHAnsi" w:hAnsiTheme="minorHAnsi" w:cstheme="minorHAnsi"/>
          <w:sz w:val="16"/>
        </w:rPr>
        <w:t xml:space="preserve"> creating and </w:t>
      </w:r>
      <w:r w:rsidRPr="00345C91">
        <w:rPr>
          <w:rStyle w:val="StyleUnderline"/>
          <w:rFonts w:asciiTheme="minorHAnsi" w:hAnsiTheme="minorHAnsi" w:cstheme="minorHAnsi"/>
        </w:rPr>
        <w:t>deploying an effective biological weapon</w:t>
      </w:r>
      <w:r w:rsidRPr="00345C91">
        <w:rPr>
          <w:rFonts w:asciiTheme="minorHAnsi" w:hAnsiTheme="minorHAnsi" w:cstheme="minorHAnsi"/>
          <w:sz w:val="16"/>
        </w:rPr>
        <w:t>. Challenges to the processes of scaling up, storage, and developing a suitable dissemination method are discussed under Myth 5.</w:t>
      </w:r>
    </w:p>
    <w:p w:rsidRPr="00345C91" w:rsidR="00082A01" w:rsidP="00082A01" w:rsidRDefault="00082A01" w14:paraId="1357FABB" w14:textId="4D39A6CC">
      <w:pPr>
        <w:pStyle w:val="Heading3"/>
      </w:pPr>
      <w:r w:rsidRPr="00345C91">
        <w:t>1AR – AT: Disease</w:t>
      </w:r>
    </w:p>
    <w:p w:rsidRPr="00345C91" w:rsidR="00082A01" w:rsidP="00082A01" w:rsidRDefault="00082A01" w14:paraId="79457E74" w14:textId="77777777">
      <w:pPr>
        <w:pStyle w:val="Heading4"/>
        <w:rPr>
          <w:rFonts w:asciiTheme="minorHAnsi" w:hAnsiTheme="minorHAnsi" w:cstheme="minorHAnsi"/>
        </w:rPr>
      </w:pPr>
      <w:r w:rsidRPr="00345C91">
        <w:rPr>
          <w:rFonts w:asciiTheme="minorHAnsi" w:hAnsiTheme="minorHAnsi" w:cstheme="minorHAnsi"/>
        </w:rPr>
        <w:t xml:space="preserve">Err against disease impacts – </w:t>
      </w:r>
      <w:r w:rsidRPr="00345C91">
        <w:rPr>
          <w:rFonts w:asciiTheme="minorHAnsi" w:hAnsiTheme="minorHAnsi" w:cstheme="minorHAnsi"/>
          <w:u w:val="single"/>
        </w:rPr>
        <w:t>tech</w:t>
      </w:r>
      <w:r w:rsidRPr="00345C91">
        <w:rPr>
          <w:rFonts w:asciiTheme="minorHAnsi" w:hAnsiTheme="minorHAnsi" w:cstheme="minorHAnsi"/>
        </w:rPr>
        <w:t xml:space="preserve"> and </w:t>
      </w:r>
      <w:r w:rsidRPr="00345C91">
        <w:rPr>
          <w:rFonts w:asciiTheme="minorHAnsi" w:hAnsiTheme="minorHAnsi" w:cstheme="minorHAnsi"/>
          <w:u w:val="single"/>
        </w:rPr>
        <w:t>bias</w:t>
      </w:r>
      <w:r w:rsidRPr="00345C91">
        <w:rPr>
          <w:rFonts w:asciiTheme="minorHAnsi" w:hAnsiTheme="minorHAnsi" w:cstheme="minorHAnsi"/>
        </w:rPr>
        <w:t xml:space="preserve"> ensure they’re overestimated.</w:t>
      </w:r>
    </w:p>
    <w:p w:rsidRPr="00345C91" w:rsidR="00082A01" w:rsidP="00082A01" w:rsidRDefault="00082A01" w14:paraId="7A111A07" w14:textId="615A76A3">
      <w:pPr>
        <w:rPr>
          <w:rFonts w:asciiTheme="minorHAnsi" w:hAnsiTheme="minorHAnsi" w:cstheme="minorHAnsi"/>
        </w:rPr>
      </w:pPr>
      <w:r w:rsidRPr="00345C91">
        <w:rPr>
          <w:rStyle w:val="Style13ptBold"/>
          <w:rFonts w:asciiTheme="minorHAnsi" w:hAnsiTheme="minorHAnsi" w:cstheme="minorHAnsi"/>
        </w:rPr>
        <w:t xml:space="preserve">Pinker 18 </w:t>
      </w:r>
      <w:r w:rsidRPr="00345C91">
        <w:t>– St</w:t>
      </w:r>
      <w:r w:rsidRPr="00345C91">
        <w:rPr>
          <w:rFonts w:asciiTheme="minorHAnsi" w:hAnsiTheme="minorHAnsi" w:cstheme="minorHAnsi"/>
        </w:rPr>
        <w:t xml:space="preserve">even Arthur Pinker is a </w:t>
      </w:r>
      <w:proofErr w:type="gramStart"/>
      <w:r w:rsidRPr="00345C91">
        <w:rPr>
          <w:rFonts w:asciiTheme="minorHAnsi" w:hAnsiTheme="minorHAnsi" w:cstheme="minorHAnsi"/>
        </w:rPr>
        <w:t>Canadian-American</w:t>
      </w:r>
      <w:proofErr w:type="gramEnd"/>
      <w:r w:rsidRPr="00345C91">
        <w:rPr>
          <w:rFonts w:asciiTheme="minorHAnsi" w:hAnsiTheme="minorHAnsi" w:cstheme="minorHAnsi"/>
        </w:rPr>
        <w:t xml:space="preserve"> cognitive psychologist, Professor at Harvard University. [Enlightenment Now: The Case for Reason, Science, Humanism, and Progress, Viking, Penguin Group]//BPS</w:t>
      </w:r>
    </w:p>
    <w:p w:rsidRPr="00345C91" w:rsidR="00082A01" w:rsidP="00082A01" w:rsidRDefault="00082A01" w14:paraId="37C0C4AA" w14:textId="633530ED">
      <w:pPr>
        <w:rPr>
          <w:rFonts w:asciiTheme="minorHAnsi" w:hAnsiTheme="minorHAnsi" w:cstheme="minorHAnsi"/>
          <w:sz w:val="16"/>
        </w:rPr>
      </w:pPr>
      <w:r w:rsidRPr="00345C91">
        <w:rPr>
          <w:rFonts w:asciiTheme="minorHAnsi" w:hAnsiTheme="minorHAnsi" w:cstheme="minorHAnsi"/>
          <w:sz w:val="16"/>
        </w:rPr>
        <w:t xml:space="preserve">And crucially, </w:t>
      </w:r>
      <w:r w:rsidRPr="00345C91">
        <w:rPr>
          <w:rStyle w:val="StyleUnderline"/>
          <w:rFonts w:asciiTheme="minorHAnsi" w:hAnsiTheme="minorHAnsi" w:cstheme="minorHAnsi"/>
        </w:rPr>
        <w:t>advances in biology work the other way as well: they</w:t>
      </w:r>
      <w:r w:rsidRPr="00345C91">
        <w:rPr>
          <w:rFonts w:asciiTheme="minorHAnsi" w:hAnsiTheme="minorHAnsi" w:cstheme="minorHAnsi"/>
          <w:sz w:val="16"/>
        </w:rPr>
        <w:t xml:space="preserve"> also </w:t>
      </w:r>
      <w:r w:rsidRPr="00345C91">
        <w:rPr>
          <w:rStyle w:val="StyleUnderline"/>
          <w:rFonts w:asciiTheme="minorHAnsi" w:hAnsiTheme="minorHAnsi" w:cstheme="minorHAnsi"/>
        </w:rPr>
        <w:t>make it easier for the good guys [public protectors]</w:t>
      </w:r>
      <w:r w:rsidRPr="00345C91">
        <w:rPr>
          <w:rFonts w:asciiTheme="minorHAnsi" w:hAnsiTheme="minorHAnsi" w:cstheme="minorHAnsi"/>
          <w:sz w:val="16"/>
        </w:rPr>
        <w:t xml:space="preserve"> (and there are many more of them) </w:t>
      </w:r>
      <w:r w:rsidRPr="00345C91">
        <w:rPr>
          <w:rStyle w:val="StyleUnderline"/>
          <w:rFonts w:asciiTheme="minorHAnsi" w:hAnsiTheme="minorHAnsi" w:cstheme="minorHAnsi"/>
        </w:rPr>
        <w:t xml:space="preserve">to identify pathogens, invent antibiotics that overcome </w:t>
      </w:r>
      <w:r w:rsidRPr="00345C91">
        <w:rPr>
          <w:rStyle w:val="Emphasis"/>
          <w:rFonts w:asciiTheme="minorHAnsi" w:hAnsiTheme="minorHAnsi" w:cstheme="minorHAnsi"/>
        </w:rPr>
        <w:t>a</w:t>
      </w:r>
      <w:r w:rsidRPr="00345C91">
        <w:rPr>
          <w:rFonts w:asciiTheme="minorHAnsi" w:hAnsiTheme="minorHAnsi" w:cstheme="minorHAnsi"/>
          <w:sz w:val="16"/>
        </w:rPr>
        <w:t>nti</w:t>
      </w:r>
      <w:r w:rsidRPr="00345C91">
        <w:rPr>
          <w:rStyle w:val="Emphasis"/>
          <w:rFonts w:asciiTheme="minorHAnsi" w:hAnsiTheme="minorHAnsi" w:cstheme="minorHAnsi"/>
        </w:rPr>
        <w:t>b</w:t>
      </w:r>
      <w:r w:rsidRPr="00345C91">
        <w:rPr>
          <w:rFonts w:asciiTheme="minorHAnsi" w:hAnsiTheme="minorHAnsi" w:cstheme="minorHAnsi"/>
          <w:sz w:val="16"/>
        </w:rPr>
        <w:t xml:space="preserve">iotic </w:t>
      </w:r>
      <w:r w:rsidRPr="00345C91">
        <w:rPr>
          <w:rStyle w:val="Emphasis"/>
          <w:rFonts w:asciiTheme="minorHAnsi" w:hAnsiTheme="minorHAnsi" w:cstheme="minorHAnsi"/>
        </w:rPr>
        <w:t>r</w:t>
      </w:r>
      <w:r w:rsidRPr="00345C91">
        <w:rPr>
          <w:rFonts w:asciiTheme="minorHAnsi" w:hAnsiTheme="minorHAnsi" w:cstheme="minorHAnsi"/>
          <w:sz w:val="16"/>
        </w:rPr>
        <w:t xml:space="preserve">esistance, </w:t>
      </w:r>
      <w:r w:rsidRPr="00345C91">
        <w:rPr>
          <w:rStyle w:val="StyleUnderline"/>
          <w:rFonts w:asciiTheme="minorHAnsi" w:hAnsiTheme="minorHAnsi" w:cstheme="minorHAnsi"/>
        </w:rPr>
        <w:t xml:space="preserve">and </w:t>
      </w:r>
      <w:r w:rsidRPr="00345C91">
        <w:rPr>
          <w:rStyle w:val="Emphasis"/>
          <w:rFonts w:asciiTheme="minorHAnsi" w:hAnsiTheme="minorHAnsi" w:cstheme="minorHAnsi"/>
        </w:rPr>
        <w:t xml:space="preserve">rapidly develop </w:t>
      </w:r>
      <w:proofErr w:type="spellStart"/>
      <w:r w:rsidRPr="00345C91">
        <w:rPr>
          <w:rStyle w:val="Emphasis"/>
          <w:rFonts w:asciiTheme="minorHAnsi" w:hAnsiTheme="minorHAnsi" w:cstheme="minorHAnsi"/>
        </w:rPr>
        <w:t>vaccines</w:t>
      </w:r>
      <w:r w:rsidRPr="00345C91">
        <w:rPr>
          <w:rFonts w:asciiTheme="minorHAnsi" w:hAnsiTheme="minorHAnsi" w:cstheme="minorHAnsi"/>
          <w:sz w:val="16"/>
        </w:rPr>
        <w:t>.63</w:t>
      </w:r>
      <w:proofErr w:type="spellEnd"/>
      <w:r w:rsidRPr="00345C91">
        <w:rPr>
          <w:rFonts w:asciiTheme="minorHAnsi" w:hAnsiTheme="minorHAnsi" w:cstheme="minorHAnsi"/>
          <w:sz w:val="16"/>
        </w:rPr>
        <w:t xml:space="preserve"> </w:t>
      </w:r>
      <w:r w:rsidRPr="00345C91">
        <w:rPr>
          <w:rStyle w:val="StyleUnderline"/>
          <w:rFonts w:asciiTheme="minorHAnsi" w:hAnsiTheme="minorHAnsi" w:cstheme="minorHAnsi"/>
        </w:rPr>
        <w:t>An example is</w:t>
      </w:r>
      <w:r w:rsidRPr="00345C91">
        <w:rPr>
          <w:rFonts w:asciiTheme="minorHAnsi" w:hAnsiTheme="minorHAnsi" w:cstheme="minorHAnsi"/>
          <w:sz w:val="16"/>
        </w:rPr>
        <w:t xml:space="preserve"> the </w:t>
      </w:r>
      <w:r w:rsidRPr="00345C91">
        <w:rPr>
          <w:rStyle w:val="StyleUnderline"/>
          <w:rFonts w:asciiTheme="minorHAnsi" w:hAnsiTheme="minorHAnsi" w:cstheme="minorHAnsi"/>
        </w:rPr>
        <w:t>Ebola</w:t>
      </w:r>
      <w:r w:rsidRPr="00345C91">
        <w:rPr>
          <w:rFonts w:asciiTheme="minorHAnsi" w:hAnsiTheme="minorHAnsi" w:cstheme="minorHAnsi"/>
          <w:sz w:val="16"/>
        </w:rPr>
        <w:t xml:space="preserve"> vaccine, </w:t>
      </w:r>
      <w:r w:rsidRPr="00345C91">
        <w:rPr>
          <w:rStyle w:val="StyleUnderline"/>
          <w:rFonts w:asciiTheme="minorHAnsi" w:hAnsiTheme="minorHAnsi" w:cstheme="minorHAnsi"/>
        </w:rPr>
        <w:t>developed in</w:t>
      </w:r>
      <w:r w:rsidRPr="00345C91">
        <w:rPr>
          <w:rFonts w:asciiTheme="minorHAnsi" w:hAnsiTheme="minorHAnsi" w:cstheme="minorHAnsi"/>
          <w:sz w:val="16"/>
        </w:rPr>
        <w:t xml:space="preserve"> the waning </w:t>
      </w:r>
      <w:r w:rsidRPr="00345C91">
        <w:rPr>
          <w:rStyle w:val="StyleUnderline"/>
          <w:rFonts w:asciiTheme="minorHAnsi" w:hAnsiTheme="minorHAnsi" w:cstheme="minorHAnsi"/>
        </w:rPr>
        <w:t>days of the</w:t>
      </w:r>
      <w:r w:rsidRPr="00345C91">
        <w:rPr>
          <w:rFonts w:asciiTheme="minorHAnsi" w:hAnsiTheme="minorHAnsi" w:cstheme="minorHAnsi"/>
          <w:sz w:val="16"/>
        </w:rPr>
        <w:t xml:space="preserve"> 2014–15 </w:t>
      </w:r>
      <w:r w:rsidRPr="00345C91">
        <w:rPr>
          <w:rStyle w:val="StyleUnderline"/>
          <w:rFonts w:asciiTheme="minorHAnsi" w:hAnsiTheme="minorHAnsi" w:cstheme="minorHAnsi"/>
        </w:rPr>
        <w:t>emergency, after</w:t>
      </w:r>
      <w:r w:rsidRPr="00345C91">
        <w:rPr>
          <w:rFonts w:asciiTheme="minorHAnsi" w:hAnsiTheme="minorHAnsi" w:cstheme="minorHAnsi"/>
          <w:sz w:val="16"/>
        </w:rPr>
        <w:t xml:space="preserve"> public health </w:t>
      </w:r>
      <w:r w:rsidRPr="00345C91">
        <w:rPr>
          <w:rStyle w:val="StyleUnderline"/>
          <w:rFonts w:asciiTheme="minorHAnsi" w:hAnsiTheme="minorHAnsi" w:cstheme="minorHAnsi"/>
        </w:rPr>
        <w:t>efforts</w:t>
      </w:r>
      <w:r w:rsidRPr="00345C91">
        <w:rPr>
          <w:rFonts w:asciiTheme="minorHAnsi" w:hAnsiTheme="minorHAnsi" w:cstheme="minorHAnsi"/>
          <w:sz w:val="16"/>
        </w:rPr>
        <w:t xml:space="preserve"> had </w:t>
      </w:r>
      <w:r w:rsidRPr="00345C91">
        <w:rPr>
          <w:rStyle w:val="StyleUnderline"/>
          <w:rFonts w:asciiTheme="minorHAnsi" w:hAnsiTheme="minorHAnsi" w:cstheme="minorHAnsi"/>
        </w:rPr>
        <w:t xml:space="preserve">capped the toll at </w:t>
      </w:r>
      <w:r w:rsidRPr="00345C91">
        <w:rPr>
          <w:rStyle w:val="Emphasis"/>
          <w:rFonts w:asciiTheme="minorHAnsi" w:hAnsiTheme="minorHAnsi" w:cstheme="minorHAnsi"/>
        </w:rPr>
        <w:t>twelve thousand deaths rather than the millions</w:t>
      </w:r>
      <w:r w:rsidRPr="00345C91">
        <w:rPr>
          <w:rStyle w:val="StyleUnderline"/>
          <w:rFonts w:asciiTheme="minorHAnsi" w:hAnsiTheme="minorHAnsi" w:cstheme="minorHAnsi"/>
        </w:rPr>
        <w:t xml:space="preserve"> that the media had foreseen</w:t>
      </w:r>
      <w:r w:rsidRPr="00345C91">
        <w:rPr>
          <w:rFonts w:asciiTheme="minorHAnsi" w:hAnsiTheme="minorHAnsi" w:cstheme="minorHAnsi"/>
          <w:sz w:val="16"/>
        </w:rPr>
        <w:t xml:space="preserve">. Ebola thus joined a list of other falsely predicted pandemics such as Lassa fever, hantavirus, SARS, mad cow disease, bird flu, and swine </w:t>
      </w:r>
      <w:proofErr w:type="spellStart"/>
      <w:r w:rsidRPr="00345C91">
        <w:rPr>
          <w:rFonts w:asciiTheme="minorHAnsi" w:hAnsiTheme="minorHAnsi" w:cstheme="minorHAnsi"/>
          <w:sz w:val="16"/>
        </w:rPr>
        <w:t>flu.64</w:t>
      </w:r>
      <w:proofErr w:type="spellEnd"/>
      <w:r w:rsidRPr="00345C91">
        <w:rPr>
          <w:rFonts w:asciiTheme="minorHAnsi" w:hAnsiTheme="minorHAnsi" w:cstheme="minorHAnsi"/>
          <w:sz w:val="16"/>
        </w:rPr>
        <w:t xml:space="preserve"> Some of them never had the potential to go pandemic in the first place because they are contracted from animals or food rather than in an exponential tree of person-to-person infections. Others were nipped by medical and public health interventions. Of course no one knows for sure whether an evil genius will someday overcome the world’s defenses and loose a plague upon the world for fun, vengeance, or a sacred cause. But </w:t>
      </w:r>
      <w:r w:rsidRPr="00345C91">
        <w:rPr>
          <w:rStyle w:val="Emphasis"/>
          <w:rFonts w:asciiTheme="minorHAnsi" w:hAnsiTheme="minorHAnsi" w:cstheme="minorHAnsi"/>
        </w:rPr>
        <w:t>journalistic habits</w:t>
      </w:r>
      <w:r w:rsidRPr="00345C91">
        <w:rPr>
          <w:rStyle w:val="StyleUnderline"/>
          <w:rFonts w:asciiTheme="minorHAnsi" w:hAnsiTheme="minorHAnsi" w:cstheme="minorHAnsi"/>
        </w:rPr>
        <w:t xml:space="preserve"> and </w:t>
      </w:r>
      <w:r w:rsidRPr="00345C91">
        <w:rPr>
          <w:rStyle w:val="Emphasis"/>
          <w:rFonts w:asciiTheme="minorHAnsi" w:hAnsiTheme="minorHAnsi" w:cstheme="minorHAnsi"/>
        </w:rPr>
        <w:t>the Availability and Negativity biases inflate the odds</w:t>
      </w:r>
      <w:r w:rsidRPr="00345C91">
        <w:rPr>
          <w:rFonts w:asciiTheme="minorHAnsi" w:hAnsiTheme="minorHAnsi" w:cstheme="minorHAnsi"/>
          <w:sz w:val="16"/>
        </w:rPr>
        <w:t xml:space="preserve">, which is why I have taken Sir Martin up on his bet. By the time you read this you may know who has </w:t>
      </w:r>
      <w:proofErr w:type="spellStart"/>
      <w:r w:rsidRPr="00345C91">
        <w:rPr>
          <w:rFonts w:asciiTheme="minorHAnsi" w:hAnsiTheme="minorHAnsi" w:cstheme="minorHAnsi"/>
          <w:sz w:val="16"/>
        </w:rPr>
        <w:t>won.65</w:t>
      </w:r>
      <w:proofErr w:type="spellEnd"/>
    </w:p>
    <w:p w:rsidRPr="00345C91" w:rsidR="00082A01" w:rsidP="00082A01" w:rsidRDefault="00082A01" w14:paraId="465BDDCE" w14:textId="77777777">
      <w:pPr>
        <w:pStyle w:val="Heading4"/>
        <w:rPr>
          <w:rFonts w:asciiTheme="minorHAnsi" w:hAnsiTheme="minorHAnsi" w:cstheme="minorHAnsi"/>
        </w:rPr>
      </w:pPr>
      <w:r w:rsidRPr="00345C91">
        <w:rPr>
          <w:rFonts w:asciiTheme="minorHAnsi" w:hAnsiTheme="minorHAnsi" w:cstheme="minorHAnsi"/>
        </w:rPr>
        <w:t xml:space="preserve">The </w:t>
      </w:r>
      <w:r w:rsidRPr="00345C91">
        <w:rPr>
          <w:rFonts w:asciiTheme="minorHAnsi" w:hAnsiTheme="minorHAnsi" w:cstheme="minorHAnsi"/>
          <w:u w:val="single"/>
        </w:rPr>
        <w:t>most generous</w:t>
      </w:r>
      <w:r w:rsidRPr="00345C91">
        <w:rPr>
          <w:rFonts w:asciiTheme="minorHAnsi" w:hAnsiTheme="minorHAnsi" w:cstheme="minorHAnsi"/>
        </w:rPr>
        <w:t xml:space="preserve"> probability estimate is…0.02 events in the </w:t>
      </w:r>
      <w:r w:rsidRPr="00345C91">
        <w:rPr>
          <w:rFonts w:asciiTheme="minorHAnsi" w:hAnsiTheme="minorHAnsi" w:cstheme="minorHAnsi"/>
          <w:u w:val="single"/>
        </w:rPr>
        <w:t>next century</w:t>
      </w:r>
      <w:r w:rsidRPr="00345C91">
        <w:rPr>
          <w:rFonts w:asciiTheme="minorHAnsi" w:hAnsiTheme="minorHAnsi" w:cstheme="minorHAnsi"/>
        </w:rPr>
        <w:t>! Inserting chart below (and that estimate is found in Model 1):</w:t>
      </w:r>
    </w:p>
    <w:p w:rsidRPr="00345C91" w:rsidR="00082A01" w:rsidP="00082A01" w:rsidRDefault="00082A01" w14:paraId="4D590785" w14:textId="2CB89C0A">
      <w:pPr>
        <w:rPr>
          <w:rFonts w:asciiTheme="minorHAnsi" w:hAnsiTheme="minorHAnsi" w:cstheme="minorHAnsi"/>
        </w:rPr>
      </w:pPr>
      <w:r w:rsidRPr="00345C91">
        <w:rPr>
          <w:rStyle w:val="Style13ptBold"/>
          <w:rFonts w:asciiTheme="minorHAnsi" w:hAnsiTheme="minorHAnsi" w:cstheme="minorHAnsi"/>
        </w:rPr>
        <w:t>Millett &amp; Piers 17</w:t>
      </w:r>
      <w:r w:rsidRPr="00345C91">
        <w:rPr>
          <w:rFonts w:asciiTheme="minorHAnsi" w:hAnsiTheme="minorHAnsi" w:cstheme="minorHAnsi"/>
        </w:rPr>
        <w:t xml:space="preserve"> – Piers Millett, PhD, is a Senior Research Fellow, &amp; Andrew Snyder-Beattie, MS, is Director of Research; both at the University of Oxford, Future of Humanity Institute, Oxford. [Existential Risk and Cost-Effective Biosecurity, Health </w:t>
      </w:r>
      <w:proofErr w:type="spellStart"/>
      <w:r w:rsidRPr="00345C91">
        <w:rPr>
          <w:rFonts w:asciiTheme="minorHAnsi" w:hAnsiTheme="minorHAnsi" w:cstheme="minorHAnsi"/>
        </w:rPr>
        <w:t>Secur</w:t>
      </w:r>
      <w:proofErr w:type="spellEnd"/>
      <w:r w:rsidRPr="00345C91">
        <w:rPr>
          <w:rFonts w:asciiTheme="minorHAnsi" w:hAnsiTheme="minorHAnsi" w:cstheme="minorHAnsi"/>
        </w:rPr>
        <w:t>. 15(4), 373–383, https://</w:t>
      </w:r>
      <w:proofErr w:type="spellStart"/>
      <w:r w:rsidRPr="00345C91">
        <w:rPr>
          <w:rFonts w:asciiTheme="minorHAnsi" w:hAnsiTheme="minorHAnsi" w:cstheme="minorHAnsi"/>
        </w:rPr>
        <w:t>www.ncbi.nlm.nih.gov</w:t>
      </w:r>
      <w:proofErr w:type="spellEnd"/>
      <w:r w:rsidRPr="00345C91">
        <w:rPr>
          <w:rFonts w:asciiTheme="minorHAnsi" w:hAnsiTheme="minorHAnsi" w:cstheme="minorHAnsi"/>
        </w:rPr>
        <w:t>/</w:t>
      </w:r>
      <w:proofErr w:type="spellStart"/>
      <w:r w:rsidRPr="00345C91">
        <w:rPr>
          <w:rFonts w:asciiTheme="minorHAnsi" w:hAnsiTheme="minorHAnsi" w:cstheme="minorHAnsi"/>
        </w:rPr>
        <w:t>pmc</w:t>
      </w:r>
      <w:proofErr w:type="spellEnd"/>
      <w:r w:rsidRPr="00345C91">
        <w:rPr>
          <w:rFonts w:asciiTheme="minorHAnsi" w:hAnsiTheme="minorHAnsi" w:cstheme="minorHAnsi"/>
        </w:rPr>
        <w:t>/articles/PMC5576214/]//BPS</w:t>
      </w:r>
    </w:p>
    <w:p w:rsidRPr="00345C91" w:rsidR="00082A01" w:rsidP="00082A01" w:rsidRDefault="00082A01" w14:paraId="6B82516E" w14:textId="77777777">
      <w:pPr>
        <w:rPr>
          <w:rFonts w:asciiTheme="minorHAnsi" w:hAnsiTheme="minorHAnsi" w:cstheme="minorHAnsi"/>
        </w:rPr>
      </w:pPr>
      <w:r w:rsidRPr="00345C91">
        <w:rPr>
          <w:rFonts w:asciiTheme="minorHAnsi" w:hAnsiTheme="minorHAnsi" w:cstheme="minorHAnsi"/>
          <w:noProof/>
        </w:rPr>
        <w:drawing>
          <wp:inline distT="0" distB="0" distL="0" distR="0" wp14:anchorId="61E40062" wp14:editId="02EFA2D9">
            <wp:extent cx="6309360" cy="49532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316643" cy="4958957"/>
                    </a:xfrm>
                    <a:prstGeom prst="rect">
                      <a:avLst/>
                    </a:prstGeom>
                    <a:noFill/>
                    <a:ln>
                      <a:noFill/>
                    </a:ln>
                  </pic:spPr>
                </pic:pic>
              </a:graphicData>
            </a:graphic>
          </wp:inline>
        </w:drawing>
      </w:r>
    </w:p>
    <w:p w:rsidRPr="00345C91" w:rsidR="00082A01" w:rsidP="00082A01" w:rsidRDefault="00082A01" w14:paraId="017ADA2F" w14:textId="77777777">
      <w:pPr>
        <w:pStyle w:val="Heading4"/>
        <w:rPr>
          <w:rFonts w:asciiTheme="minorHAnsi" w:hAnsiTheme="minorHAnsi" w:cstheme="minorHAnsi"/>
        </w:rPr>
      </w:pPr>
      <w:r w:rsidRPr="00345C91">
        <w:rPr>
          <w:rFonts w:asciiTheme="minorHAnsi" w:hAnsiTheme="minorHAnsi" w:cstheme="minorHAnsi"/>
        </w:rPr>
        <w:t xml:space="preserve">Global travel </w:t>
      </w:r>
      <w:r w:rsidRPr="00345C91">
        <w:rPr>
          <w:rFonts w:asciiTheme="minorHAnsi" w:hAnsiTheme="minorHAnsi" w:cstheme="minorHAnsi"/>
          <w:u w:val="single"/>
        </w:rPr>
        <w:t>decreases lethality</w:t>
      </w:r>
      <w:r w:rsidRPr="00345C91">
        <w:rPr>
          <w:rFonts w:asciiTheme="minorHAnsi" w:hAnsiTheme="minorHAnsi" w:cstheme="minorHAnsi"/>
        </w:rPr>
        <w:t xml:space="preserve"> and </w:t>
      </w:r>
      <w:r w:rsidRPr="00345C91">
        <w:rPr>
          <w:rFonts w:asciiTheme="minorHAnsi" w:hAnsiTheme="minorHAnsi" w:cstheme="minorHAnsi"/>
          <w:u w:val="single"/>
        </w:rPr>
        <w:t>increases immunity</w:t>
      </w:r>
      <w:r w:rsidRPr="00345C91">
        <w:rPr>
          <w:rFonts w:asciiTheme="minorHAnsi" w:hAnsiTheme="minorHAnsi" w:cstheme="minorHAnsi"/>
        </w:rPr>
        <w:t>.</w:t>
      </w:r>
    </w:p>
    <w:p w:rsidRPr="00345C91" w:rsidR="00082A01" w:rsidP="00082A01" w:rsidRDefault="00082A01" w14:paraId="6110DBDE" w14:textId="26FDC267">
      <w:pPr>
        <w:rPr>
          <w:rFonts w:asciiTheme="minorHAnsi" w:hAnsiTheme="minorHAnsi" w:cstheme="minorHAnsi"/>
        </w:rPr>
      </w:pPr>
      <w:r w:rsidRPr="00345C91">
        <w:rPr>
          <w:rStyle w:val="Style13ptBold"/>
          <w:rFonts w:asciiTheme="minorHAnsi" w:hAnsiTheme="minorHAnsi" w:cstheme="minorHAnsi"/>
        </w:rPr>
        <w:t>Thompson et al. 18</w:t>
      </w:r>
      <w:r w:rsidRPr="00345C91">
        <w:rPr>
          <w:rFonts w:asciiTheme="minorHAnsi" w:hAnsiTheme="minorHAnsi" w:cstheme="minorHAnsi"/>
        </w:rPr>
        <w:t xml:space="preserve"> – R.N. Thompson, C.P. Thompson, S. Gupta, and U. </w:t>
      </w:r>
      <w:proofErr w:type="spellStart"/>
      <w:r w:rsidRPr="00345C91">
        <w:rPr>
          <w:rFonts w:asciiTheme="minorHAnsi" w:hAnsiTheme="minorHAnsi" w:cstheme="minorHAnsi"/>
        </w:rPr>
        <w:t>Obolski</w:t>
      </w:r>
      <w:proofErr w:type="spellEnd"/>
      <w:r w:rsidRPr="00345C91">
        <w:rPr>
          <w:rFonts w:asciiTheme="minorHAnsi" w:hAnsiTheme="minorHAnsi" w:cstheme="minorHAnsi"/>
        </w:rPr>
        <w:t xml:space="preserve">, Zoology at the University of Oxford. O. </w:t>
      </w:r>
      <w:proofErr w:type="spellStart"/>
      <w:r w:rsidRPr="00345C91">
        <w:rPr>
          <w:rFonts w:asciiTheme="minorHAnsi" w:hAnsiTheme="minorHAnsi" w:cstheme="minorHAnsi"/>
        </w:rPr>
        <w:t>Pelerman</w:t>
      </w:r>
      <w:proofErr w:type="spellEnd"/>
      <w:r w:rsidRPr="00345C91">
        <w:rPr>
          <w:rFonts w:asciiTheme="minorHAnsi" w:hAnsiTheme="minorHAnsi" w:cstheme="minorHAnsi"/>
        </w:rPr>
        <w:t>, Tel Aviv University. [Increased frequency of travel may act to decrease the chance of a global pandemic, https://</w:t>
      </w:r>
      <w:proofErr w:type="spellStart"/>
      <w:r w:rsidRPr="00345C91">
        <w:rPr>
          <w:rFonts w:asciiTheme="minorHAnsi" w:hAnsiTheme="minorHAnsi" w:cstheme="minorHAnsi"/>
        </w:rPr>
        <w:t>doi.org</w:t>
      </w:r>
      <w:proofErr w:type="spellEnd"/>
      <w:r w:rsidRPr="00345C91">
        <w:rPr>
          <w:rFonts w:asciiTheme="minorHAnsi" w:hAnsiTheme="minorHAnsi" w:cstheme="minorHAnsi"/>
        </w:rPr>
        <w:t>/10.1101/404871]//BPS</w:t>
      </w:r>
    </w:p>
    <w:p w:rsidRPr="00345C91" w:rsidR="00082A01" w:rsidP="00082A01" w:rsidRDefault="00082A01" w14:paraId="5ECFC697" w14:textId="77777777">
      <w:pPr>
        <w:rPr>
          <w:rFonts w:asciiTheme="minorHAnsi" w:hAnsiTheme="minorHAnsi" w:cstheme="minorHAnsi"/>
          <w:sz w:val="16"/>
        </w:rPr>
      </w:pPr>
      <w:r w:rsidRPr="00345C91">
        <w:rPr>
          <w:rFonts w:asciiTheme="minorHAnsi" w:hAnsiTheme="minorHAnsi" w:cstheme="minorHAnsi"/>
          <w:sz w:val="16"/>
        </w:rPr>
        <w:t xml:space="preserve">3. DISCUSSION The </w:t>
      </w:r>
      <w:r w:rsidRPr="00345C91">
        <w:rPr>
          <w:rStyle w:val="StyleUnderline"/>
          <w:rFonts w:asciiTheme="minorHAnsi" w:hAnsiTheme="minorHAnsi" w:cstheme="minorHAnsi"/>
        </w:rPr>
        <w:t>large increase in international travel</w:t>
      </w:r>
      <w:r w:rsidRPr="00345C91">
        <w:rPr>
          <w:rFonts w:asciiTheme="minorHAnsi" w:hAnsiTheme="minorHAnsi" w:cstheme="minorHAnsi"/>
          <w:sz w:val="16"/>
        </w:rPr>
        <w:t xml:space="preserve"> over the last century </w:t>
      </w:r>
      <w:r w:rsidRPr="00345C91">
        <w:rPr>
          <w:rStyle w:val="StyleUnderline"/>
          <w:rFonts w:asciiTheme="minorHAnsi" w:hAnsiTheme="minorHAnsi" w:cstheme="minorHAnsi"/>
        </w:rPr>
        <w:t>might be assumed to have resulted in a high chance of</w:t>
      </w:r>
      <w:r w:rsidRPr="00345C91">
        <w:rPr>
          <w:rFonts w:asciiTheme="minorHAnsi" w:hAnsiTheme="minorHAnsi" w:cstheme="minorHAnsi"/>
          <w:sz w:val="16"/>
        </w:rPr>
        <w:t xml:space="preserve"> a </w:t>
      </w:r>
      <w:r w:rsidRPr="00345C91">
        <w:rPr>
          <w:rStyle w:val="StyleUnderline"/>
          <w:rFonts w:asciiTheme="minorHAnsi" w:hAnsiTheme="minorHAnsi" w:cstheme="minorHAnsi"/>
        </w:rPr>
        <w:t>devastating</w:t>
      </w:r>
      <w:r w:rsidRPr="00345C91">
        <w:rPr>
          <w:rFonts w:asciiTheme="minorHAnsi" w:hAnsiTheme="minorHAnsi" w:cstheme="minorHAnsi"/>
          <w:sz w:val="16"/>
        </w:rPr>
        <w:t xml:space="preserve"> global </w:t>
      </w:r>
      <w:r w:rsidRPr="00345C91">
        <w:rPr>
          <w:rStyle w:val="StyleUnderline"/>
          <w:rFonts w:asciiTheme="minorHAnsi" w:hAnsiTheme="minorHAnsi" w:cstheme="minorHAnsi"/>
        </w:rPr>
        <w:t>pandemic</w:t>
      </w:r>
      <w:r w:rsidRPr="00345C91">
        <w:rPr>
          <w:rFonts w:asciiTheme="minorHAnsi" w:hAnsiTheme="minorHAnsi" w:cstheme="minorHAnsi"/>
          <w:sz w:val="16"/>
        </w:rPr>
        <w:t xml:space="preserve"> (see e.g. [32]). Here </w:t>
      </w:r>
      <w:r w:rsidRPr="00345C91">
        <w:rPr>
          <w:rStyle w:val="StyleUnderline"/>
          <w:rFonts w:asciiTheme="minorHAnsi" w:hAnsiTheme="minorHAnsi" w:cstheme="minorHAnsi"/>
        </w:rPr>
        <w:t>we</w:t>
      </w:r>
      <w:r w:rsidRPr="00345C91">
        <w:rPr>
          <w:rFonts w:asciiTheme="minorHAnsi" w:hAnsiTheme="minorHAnsi" w:cstheme="minorHAnsi"/>
          <w:sz w:val="16"/>
        </w:rPr>
        <w:t xml:space="preserve"> have </w:t>
      </w:r>
      <w:r w:rsidRPr="00345C91">
        <w:rPr>
          <w:rStyle w:val="StyleUnderline"/>
          <w:rFonts w:asciiTheme="minorHAnsi" w:hAnsiTheme="minorHAnsi" w:cstheme="minorHAnsi"/>
        </w:rPr>
        <w:t xml:space="preserve">used a </w:t>
      </w:r>
      <w:r w:rsidRPr="00345C91">
        <w:rPr>
          <w:rStyle w:val="Emphasis"/>
          <w:rFonts w:asciiTheme="minorHAnsi" w:hAnsiTheme="minorHAnsi" w:cstheme="minorHAnsi"/>
        </w:rPr>
        <w:t>general epidemiological model</w:t>
      </w:r>
      <w:r w:rsidRPr="00345C91">
        <w:rPr>
          <w:rStyle w:val="StyleUnderline"/>
          <w:rFonts w:asciiTheme="minorHAnsi" w:hAnsiTheme="minorHAnsi" w:cstheme="minorHAnsi"/>
        </w:rPr>
        <w:t xml:space="preserve"> to demonstrate</w:t>
      </w:r>
      <w:r w:rsidRPr="00345C91">
        <w:rPr>
          <w:rFonts w:asciiTheme="minorHAnsi" w:hAnsiTheme="minorHAnsi" w:cstheme="minorHAnsi"/>
          <w:sz w:val="16"/>
        </w:rPr>
        <w:t xml:space="preserve"> that </w:t>
      </w:r>
      <w:r w:rsidRPr="00345C91">
        <w:rPr>
          <w:rStyle w:val="Emphasis"/>
          <w:rFonts w:asciiTheme="minorHAnsi" w:hAnsiTheme="minorHAnsi" w:cstheme="minorHAnsi"/>
        </w:rPr>
        <w:t>an important</w:t>
      </w:r>
      <w:r w:rsidRPr="00345C91">
        <w:rPr>
          <w:rFonts w:asciiTheme="minorHAnsi" w:hAnsiTheme="minorHAnsi" w:cstheme="minorHAnsi"/>
          <w:sz w:val="16"/>
        </w:rPr>
        <w:t xml:space="preserve">, yet often </w:t>
      </w:r>
      <w:r w:rsidRPr="00345C91">
        <w:rPr>
          <w:rStyle w:val="Emphasis"/>
          <w:rFonts w:asciiTheme="minorHAnsi" w:hAnsiTheme="minorHAnsi" w:cstheme="minorHAnsi"/>
        </w:rPr>
        <w:t>overlooked, factor</w:t>
      </w:r>
      <w:r w:rsidRPr="00345C91">
        <w:rPr>
          <w:rFonts w:asciiTheme="minorHAnsi" w:hAnsiTheme="minorHAnsi" w:cstheme="minorHAnsi"/>
          <w:sz w:val="16"/>
        </w:rPr>
        <w:t xml:space="preserve"> in the dynamics of a newly introduced high-virulence (HV) pathogen strain is partial immunity driven by exposures to related pathogen strains. When a HV pathogen strain arrives in a population following an epidemic of a related but low virulence (LV) strain, the probability of a major epidemic of the HV strain is decreased. </w:t>
      </w:r>
      <w:r w:rsidRPr="00345C91">
        <w:rPr>
          <w:rStyle w:val="StyleUnderline"/>
          <w:rFonts w:asciiTheme="minorHAnsi" w:hAnsiTheme="minorHAnsi" w:cstheme="minorHAnsi"/>
        </w:rPr>
        <w:t>High rates of travel</w:t>
      </w:r>
      <w:r w:rsidRPr="00345C91">
        <w:rPr>
          <w:rFonts w:asciiTheme="minorHAnsi" w:hAnsiTheme="minorHAnsi" w:cstheme="minorHAnsi"/>
          <w:sz w:val="16"/>
        </w:rPr>
        <w:t xml:space="preserve"> between spatially distinct subpopulations can </w:t>
      </w:r>
      <w:r w:rsidRPr="00345C91">
        <w:rPr>
          <w:rStyle w:val="StyleUnderline"/>
          <w:rFonts w:asciiTheme="minorHAnsi" w:hAnsiTheme="minorHAnsi" w:cstheme="minorHAnsi"/>
        </w:rPr>
        <w:t xml:space="preserve">drive </w:t>
      </w:r>
      <w:r w:rsidRPr="00345C91">
        <w:rPr>
          <w:rStyle w:val="Emphasis"/>
          <w:rFonts w:asciiTheme="minorHAnsi" w:hAnsiTheme="minorHAnsi" w:cstheme="minorHAnsi"/>
        </w:rPr>
        <w:t>larger outbreaks</w:t>
      </w:r>
      <w:r w:rsidRPr="00345C91">
        <w:rPr>
          <w:rStyle w:val="StyleUnderline"/>
          <w:rFonts w:asciiTheme="minorHAnsi" w:hAnsiTheme="minorHAnsi" w:cstheme="minorHAnsi"/>
        </w:rPr>
        <w:t xml:space="preserve"> of </w:t>
      </w:r>
      <w:r w:rsidRPr="00345C91">
        <w:rPr>
          <w:rStyle w:val="Emphasis"/>
          <w:rFonts w:asciiTheme="minorHAnsi" w:hAnsiTheme="minorHAnsi" w:cstheme="minorHAnsi"/>
        </w:rPr>
        <w:t>low virulence pathogens</w:t>
      </w:r>
      <w:r w:rsidRPr="00345C91">
        <w:rPr>
          <w:rFonts w:asciiTheme="minorHAnsi" w:hAnsiTheme="minorHAnsi" w:cstheme="minorHAnsi"/>
          <w:sz w:val="16"/>
        </w:rPr>
        <w:t xml:space="preserve">, in turn </w:t>
      </w:r>
      <w:r w:rsidRPr="00345C91">
        <w:rPr>
          <w:rStyle w:val="StyleUnderline"/>
          <w:rFonts w:asciiTheme="minorHAnsi" w:hAnsiTheme="minorHAnsi" w:cstheme="minorHAnsi"/>
        </w:rPr>
        <w:t xml:space="preserve">providing </w:t>
      </w:r>
      <w:r w:rsidRPr="00345C91">
        <w:rPr>
          <w:rStyle w:val="Emphasis"/>
          <w:rFonts w:asciiTheme="minorHAnsi" w:hAnsiTheme="minorHAnsi" w:cstheme="minorHAnsi"/>
        </w:rPr>
        <w:t>higher levels of immunity</w:t>
      </w:r>
      <w:r w:rsidRPr="00345C91">
        <w:rPr>
          <w:rFonts w:asciiTheme="minorHAnsi" w:hAnsiTheme="minorHAnsi" w:cstheme="minorHAnsi"/>
          <w:sz w:val="16"/>
        </w:rPr>
        <w:t xml:space="preserve"> if/when a HV strain, which has the potential to cause a devastating epidemic, appears in the population (Fig </w:t>
      </w:r>
      <w:proofErr w:type="spellStart"/>
      <w:r w:rsidRPr="00345C91">
        <w:rPr>
          <w:rFonts w:asciiTheme="minorHAnsi" w:hAnsiTheme="minorHAnsi" w:cstheme="minorHAnsi"/>
          <w:sz w:val="16"/>
        </w:rPr>
        <w:t>4a</w:t>
      </w:r>
      <w:proofErr w:type="spellEnd"/>
      <w:r w:rsidRPr="00345C91">
        <w:rPr>
          <w:rFonts w:asciiTheme="minorHAnsi" w:hAnsiTheme="minorHAnsi" w:cstheme="minorHAnsi"/>
          <w:sz w:val="16"/>
        </w:rPr>
        <w:t xml:space="preserve">-c). Not only did we find that the probability of a major epidemic of the HV strain decreases when travel between subpopulations increases, but the expected final size of the HV strain outbreak can also be reduced. This was particularly pronounced when the level of cross-immunity between strains was high (Fig </w:t>
      </w:r>
      <w:proofErr w:type="spellStart"/>
      <w:r w:rsidRPr="00345C91">
        <w:rPr>
          <w:rFonts w:asciiTheme="minorHAnsi" w:hAnsiTheme="minorHAnsi" w:cstheme="minorHAnsi"/>
          <w:sz w:val="16"/>
        </w:rPr>
        <w:t>4i</w:t>
      </w:r>
      <w:proofErr w:type="spellEnd"/>
      <w:r w:rsidRPr="00345C91">
        <w:rPr>
          <w:rFonts w:asciiTheme="minorHAnsi" w:hAnsiTheme="minorHAnsi" w:cstheme="minorHAnsi"/>
          <w:sz w:val="16"/>
        </w:rPr>
        <w:t xml:space="preserve">), since lower cross-immunity levels combined with high travel rates can lead to large epidemics due to increased mixing between subpopulations (Fig </w:t>
      </w:r>
      <w:proofErr w:type="spellStart"/>
      <w:r w:rsidRPr="00345C91">
        <w:rPr>
          <w:rFonts w:asciiTheme="minorHAnsi" w:hAnsiTheme="minorHAnsi" w:cstheme="minorHAnsi"/>
          <w:sz w:val="16"/>
        </w:rPr>
        <w:t>4g</w:t>
      </w:r>
      <w:proofErr w:type="spellEnd"/>
      <w:r w:rsidRPr="00345C91">
        <w:rPr>
          <w:rFonts w:asciiTheme="minorHAnsi" w:hAnsiTheme="minorHAnsi" w:cstheme="minorHAnsi"/>
          <w:sz w:val="16"/>
        </w:rPr>
        <w:t xml:space="preserve">). When between-subpopulation travel was increased, the reduction in the probability of a major epidemic of the HV strain, and the expected size, was largely due to cross-immunity reducing the proportion of outbreaks that proceeded to become major epidemics. If/when major epidemics occurred, we found that they were typically larger when there was more travel between regions (Fig </w:t>
      </w:r>
      <w:proofErr w:type="spellStart"/>
      <w:r w:rsidRPr="00345C91">
        <w:rPr>
          <w:rFonts w:asciiTheme="minorHAnsi" w:hAnsiTheme="minorHAnsi" w:cstheme="minorHAnsi"/>
          <w:sz w:val="16"/>
        </w:rPr>
        <w:t>4d</w:t>
      </w:r>
      <w:proofErr w:type="spellEnd"/>
      <w:r w:rsidRPr="00345C91">
        <w:rPr>
          <w:rFonts w:asciiTheme="minorHAnsi" w:hAnsiTheme="minorHAnsi" w:cstheme="minorHAnsi"/>
          <w:sz w:val="16"/>
        </w:rPr>
        <w:t xml:space="preserve">-e), although this was not always the case, particularly when the level of cross-immunity was very high (Fig </w:t>
      </w:r>
      <w:proofErr w:type="spellStart"/>
      <w:r w:rsidRPr="00345C91">
        <w:rPr>
          <w:rFonts w:asciiTheme="minorHAnsi" w:hAnsiTheme="minorHAnsi" w:cstheme="minorHAnsi"/>
          <w:sz w:val="16"/>
        </w:rPr>
        <w:t>4f</w:t>
      </w:r>
      <w:proofErr w:type="spellEnd"/>
      <w:r w:rsidRPr="00345C91">
        <w:rPr>
          <w:rFonts w:asciiTheme="minorHAnsi" w:hAnsiTheme="minorHAnsi" w:cstheme="minorHAnsi"/>
          <w:sz w:val="16"/>
        </w:rPr>
        <w:t xml:space="preserve">). Partial cross-immunity against a highly virulent strain from prior exposure to a less virulent strain is characteristic of influenza outbreaks in different seasons. For example, it has been suggested that individuals born before 1890 were protected against the 1918 H1N1 pandemic due to the outbreak in 1889-90 [33] and that individuals infected with multiple historical seasonal H1N1 influenza strains were protected against the 2009 H1N1 influenza pandemic strain [34]. Our </w:t>
      </w:r>
      <w:r w:rsidRPr="00345C91">
        <w:rPr>
          <w:rStyle w:val="StyleUnderline"/>
          <w:rFonts w:asciiTheme="minorHAnsi" w:hAnsiTheme="minorHAnsi" w:cstheme="minorHAnsi"/>
        </w:rPr>
        <w:t>results suggest</w:t>
      </w:r>
      <w:r w:rsidRPr="00345C91">
        <w:rPr>
          <w:rFonts w:asciiTheme="minorHAnsi" w:hAnsiTheme="minorHAnsi" w:cstheme="minorHAnsi"/>
          <w:sz w:val="16"/>
        </w:rPr>
        <w:t xml:space="preserve"> that </w:t>
      </w:r>
      <w:r w:rsidRPr="00345C91">
        <w:rPr>
          <w:rStyle w:val="Emphasis"/>
          <w:rFonts w:asciiTheme="minorHAnsi" w:hAnsiTheme="minorHAnsi" w:cstheme="minorHAnsi"/>
        </w:rPr>
        <w:t>cross-immunity</w:t>
      </w:r>
      <w:r w:rsidRPr="00345C91">
        <w:rPr>
          <w:rStyle w:val="StyleUnderline"/>
          <w:rFonts w:asciiTheme="minorHAnsi" w:hAnsiTheme="minorHAnsi" w:cstheme="minorHAnsi"/>
        </w:rPr>
        <w:t xml:space="preserve"> might be</w:t>
      </w:r>
      <w:r w:rsidRPr="00345C91">
        <w:rPr>
          <w:rFonts w:asciiTheme="minorHAnsi" w:hAnsiTheme="minorHAnsi" w:cstheme="minorHAnsi"/>
          <w:sz w:val="16"/>
        </w:rPr>
        <w:t xml:space="preserve"> a potential </w:t>
      </w:r>
      <w:r w:rsidRPr="00345C91">
        <w:rPr>
          <w:rStyle w:val="StyleUnderline"/>
          <w:rFonts w:asciiTheme="minorHAnsi" w:hAnsiTheme="minorHAnsi" w:cstheme="minorHAnsi"/>
        </w:rPr>
        <w:t>explanatory</w:t>
      </w:r>
      <w:r w:rsidRPr="00345C91">
        <w:rPr>
          <w:rFonts w:asciiTheme="minorHAnsi" w:hAnsiTheme="minorHAnsi" w:cstheme="minorHAnsi"/>
          <w:sz w:val="16"/>
        </w:rPr>
        <w:t xml:space="preserve"> factor </w:t>
      </w:r>
      <w:r w:rsidRPr="00345C91">
        <w:rPr>
          <w:rStyle w:val="StyleUnderline"/>
          <w:rFonts w:asciiTheme="minorHAnsi" w:hAnsiTheme="minorHAnsi" w:cstheme="minorHAnsi"/>
        </w:rPr>
        <w:t>as to why there has not been a pandemic as devastating as the 1918 influenza</w:t>
      </w:r>
      <w:r w:rsidRPr="00345C91">
        <w:rPr>
          <w:rFonts w:asciiTheme="minorHAnsi" w:hAnsiTheme="minorHAnsi" w:cstheme="minorHAnsi"/>
          <w:sz w:val="16"/>
        </w:rPr>
        <w:t xml:space="preserve"> epidemic in the century since, despite the emergence of a strain antigenically similar to the 1918 pandemic strain in 2009. </w:t>
      </w:r>
      <w:r w:rsidRPr="00345C91">
        <w:rPr>
          <w:rStyle w:val="StyleUnderline"/>
          <w:rFonts w:asciiTheme="minorHAnsi" w:hAnsiTheme="minorHAnsi" w:cstheme="minorHAnsi"/>
        </w:rPr>
        <w:t>Travel rates increased substantially during the 20th century</w:t>
      </w:r>
      <w:r w:rsidRPr="00345C91">
        <w:rPr>
          <w:rFonts w:asciiTheme="minorHAnsi" w:hAnsiTheme="minorHAnsi" w:cstheme="minorHAnsi"/>
          <w:sz w:val="16"/>
        </w:rPr>
        <w:t xml:space="preserve">. As a theoretical exercise, we obtained crude estimates of the travel rates from Europe to the USA, comparing rates during the early 20th century with current travel rates. For the early 20th century rates, we used registry statistics from USA ports from 1914 to 1924 (see Supplementary Material Section 5). Oceanic travel should approximate overall trans-Atlantic travel in this time period, as other modes of long-distance travel were extremely rare. This yielded the approximation λ≈ 3.6· 10-6 per day. Conversely, when estimating current rates of travel from European countries to the USA, approximated using data on air travel, we obtain much higher values of λ≈ 3.7· 10-4 per day. It might be expected that </w:t>
      </w:r>
      <w:r w:rsidRPr="00345C91">
        <w:rPr>
          <w:rStyle w:val="StyleUnderline"/>
          <w:rFonts w:asciiTheme="minorHAnsi" w:hAnsiTheme="minorHAnsi" w:cstheme="minorHAnsi"/>
        </w:rPr>
        <w:t>such a significant rise in travel</w:t>
      </w:r>
      <w:r w:rsidRPr="00345C91">
        <w:rPr>
          <w:rFonts w:asciiTheme="minorHAnsi" w:hAnsiTheme="minorHAnsi" w:cstheme="minorHAnsi"/>
          <w:sz w:val="16"/>
        </w:rPr>
        <w:t xml:space="preserve"> in this time period </w:t>
      </w:r>
      <w:r w:rsidRPr="00345C91">
        <w:rPr>
          <w:rStyle w:val="StyleUnderline"/>
          <w:rFonts w:asciiTheme="minorHAnsi" w:hAnsiTheme="minorHAnsi" w:cstheme="minorHAnsi"/>
        </w:rPr>
        <w:t xml:space="preserve">might have </w:t>
      </w:r>
      <w:r w:rsidRPr="00345C91">
        <w:rPr>
          <w:rStyle w:val="Emphasis"/>
          <w:rFonts w:asciiTheme="minorHAnsi" w:hAnsiTheme="minorHAnsi" w:cstheme="minorHAnsi"/>
        </w:rPr>
        <w:t>reduced the risk</w:t>
      </w:r>
      <w:r w:rsidRPr="00345C91">
        <w:rPr>
          <w:rStyle w:val="StyleUnderline"/>
          <w:rFonts w:asciiTheme="minorHAnsi" w:hAnsiTheme="minorHAnsi" w:cstheme="minorHAnsi"/>
        </w:rPr>
        <w:t xml:space="preserve"> of a global pandemic of a pathogen with </w:t>
      </w:r>
      <w:r w:rsidRPr="00345C91">
        <w:rPr>
          <w:rStyle w:val="Emphasis"/>
          <w:rFonts w:asciiTheme="minorHAnsi" w:hAnsiTheme="minorHAnsi" w:cstheme="minorHAnsi"/>
        </w:rPr>
        <w:t>circulating strains</w:t>
      </w:r>
      <w:r w:rsidRPr="00345C91">
        <w:rPr>
          <w:rStyle w:val="StyleUnderline"/>
          <w:rFonts w:asciiTheme="minorHAnsi" w:hAnsiTheme="minorHAnsi" w:cstheme="minorHAnsi"/>
        </w:rPr>
        <w:t xml:space="preserve"> that </w:t>
      </w:r>
      <w:r w:rsidRPr="00345C91">
        <w:rPr>
          <w:rStyle w:val="Emphasis"/>
          <w:rFonts w:asciiTheme="minorHAnsi" w:hAnsiTheme="minorHAnsi" w:cstheme="minorHAnsi"/>
        </w:rPr>
        <w:t>induce cross-immunity</w:t>
      </w:r>
      <w:r w:rsidRPr="00345C91">
        <w:rPr>
          <w:rFonts w:asciiTheme="minorHAnsi" w:hAnsiTheme="minorHAnsi" w:cstheme="minorHAnsi"/>
          <w:sz w:val="16"/>
        </w:rPr>
        <w:t>.</w:t>
      </w:r>
      <w:r w:rsidRPr="00345C91">
        <w:rPr>
          <w:rStyle w:val="StyleUnderline"/>
          <w:rFonts w:asciiTheme="minorHAnsi" w:hAnsiTheme="minorHAnsi" w:cstheme="minorHAnsi"/>
        </w:rPr>
        <w:t xml:space="preserve"> Cross-immunity is </w:t>
      </w:r>
      <w:r w:rsidRPr="00345C91">
        <w:rPr>
          <w:rStyle w:val="Emphasis"/>
          <w:rFonts w:asciiTheme="minorHAnsi" w:hAnsiTheme="minorHAnsi" w:cstheme="minorHAnsi"/>
        </w:rPr>
        <w:t>known to affect</w:t>
      </w:r>
      <w:r w:rsidRPr="00345C91">
        <w:rPr>
          <w:rFonts w:asciiTheme="minorHAnsi" w:hAnsiTheme="minorHAnsi" w:cstheme="minorHAnsi"/>
          <w:sz w:val="16"/>
        </w:rPr>
        <w:t xml:space="preserve"> the dynamics of </w:t>
      </w:r>
      <w:r w:rsidRPr="00345C91">
        <w:rPr>
          <w:rStyle w:val="Emphasis"/>
          <w:rFonts w:asciiTheme="minorHAnsi" w:hAnsiTheme="minorHAnsi" w:cstheme="minorHAnsi"/>
        </w:rPr>
        <w:t>outbreaks</w:t>
      </w:r>
      <w:r w:rsidRPr="00345C91">
        <w:rPr>
          <w:rFonts w:asciiTheme="minorHAnsi" w:hAnsiTheme="minorHAnsi" w:cstheme="minorHAnsi"/>
          <w:sz w:val="16"/>
        </w:rPr>
        <w:t xml:space="preserve"> of various pathogens. Vibrio cholera, for example, exhibits almost complete cross-immunity between strains (a study by </w:t>
      </w:r>
      <w:proofErr w:type="spellStart"/>
      <w:r w:rsidRPr="00345C91">
        <w:rPr>
          <w:rFonts w:asciiTheme="minorHAnsi" w:hAnsiTheme="minorHAnsi" w:cstheme="minorHAnsi"/>
          <w:sz w:val="16"/>
        </w:rPr>
        <w:t>Koelle</w:t>
      </w:r>
      <w:proofErr w:type="spellEnd"/>
      <w:r w:rsidRPr="00345C91">
        <w:rPr>
          <w:rFonts w:asciiTheme="minorHAnsi" w:hAnsiTheme="minorHAnsi" w:cstheme="minorHAnsi"/>
          <w:sz w:val="16"/>
        </w:rPr>
        <w:t xml:space="preserve"> et al. [35] used a cross-immunity level of α= 0.955). On the other hand, human Respiratory Syncytial Virus (</w:t>
      </w:r>
      <w:proofErr w:type="spellStart"/>
      <w:r w:rsidRPr="00345C91">
        <w:rPr>
          <w:rFonts w:asciiTheme="minorHAnsi" w:hAnsiTheme="minorHAnsi" w:cstheme="minorHAnsi"/>
          <w:sz w:val="16"/>
        </w:rPr>
        <w:t>hRSV</w:t>
      </w:r>
      <w:proofErr w:type="spellEnd"/>
      <w:r w:rsidRPr="00345C91">
        <w:rPr>
          <w:rFonts w:asciiTheme="minorHAnsi" w:hAnsiTheme="minorHAnsi" w:cstheme="minorHAnsi"/>
          <w:sz w:val="16"/>
        </w:rPr>
        <w:t xml:space="preserve">) has been shown to provide incomplete cross-immunity against infections from the same virus group (α ≈ 0.6, [36]). It also provides low levels of cross-immunity again </w:t>
      </w:r>
      <w:proofErr w:type="spellStart"/>
      <w:r w:rsidRPr="00345C91">
        <w:rPr>
          <w:rFonts w:asciiTheme="minorHAnsi" w:hAnsiTheme="minorHAnsi" w:cstheme="minorHAnsi"/>
          <w:sz w:val="16"/>
        </w:rPr>
        <w:t>hRSV</w:t>
      </w:r>
      <w:proofErr w:type="spellEnd"/>
      <w:r w:rsidRPr="00345C91">
        <w:rPr>
          <w:rFonts w:asciiTheme="minorHAnsi" w:hAnsiTheme="minorHAnsi" w:cstheme="minorHAnsi"/>
          <w:sz w:val="16"/>
        </w:rPr>
        <w:t xml:space="preserve"> infections from different virus groups (α ≈ 0.16, [36]), and partial cross-immunity against infections with human Parainfluenza </w:t>
      </w:r>
      <w:proofErr w:type="gramStart"/>
      <w:r w:rsidRPr="00345C91">
        <w:rPr>
          <w:rFonts w:asciiTheme="minorHAnsi" w:hAnsiTheme="minorHAnsi" w:cstheme="minorHAnsi"/>
          <w:sz w:val="16"/>
        </w:rPr>
        <w:t>Virus[</w:t>
      </w:r>
      <w:proofErr w:type="gramEnd"/>
      <w:r w:rsidRPr="00345C91">
        <w:rPr>
          <w:rFonts w:asciiTheme="minorHAnsi" w:hAnsiTheme="minorHAnsi" w:cstheme="minorHAnsi"/>
          <w:sz w:val="16"/>
        </w:rPr>
        <w:t xml:space="preserve">37] </w:t>
      </w:r>
    </w:p>
    <w:p w:rsidRPr="00345C91" w:rsidR="00082A01" w:rsidP="00082A01" w:rsidRDefault="00082A01" w14:paraId="64026638" w14:textId="77777777">
      <w:pPr>
        <w:pStyle w:val="Heading4"/>
        <w:rPr>
          <w:rFonts w:asciiTheme="minorHAnsi" w:hAnsiTheme="minorHAnsi" w:cstheme="minorHAnsi"/>
        </w:rPr>
      </w:pPr>
      <w:r w:rsidRPr="00345C91">
        <w:rPr>
          <w:rFonts w:asciiTheme="minorHAnsi" w:hAnsiTheme="minorHAnsi" w:cstheme="minorHAnsi"/>
        </w:rPr>
        <w:t>Selective pressures and UN reports mean risk is low.</w:t>
      </w:r>
    </w:p>
    <w:p w:rsidRPr="00345C91" w:rsidR="00082A01" w:rsidP="00082A01" w:rsidRDefault="00082A01" w14:paraId="4B186A9A" w14:textId="56ABC246">
      <w:pPr>
        <w:rPr>
          <w:rFonts w:asciiTheme="minorHAnsi" w:hAnsiTheme="minorHAnsi" w:cstheme="minorHAnsi"/>
        </w:rPr>
      </w:pPr>
      <w:r w:rsidRPr="00345C91">
        <w:rPr>
          <w:rStyle w:val="Style13ptBold"/>
          <w:rFonts w:asciiTheme="minorHAnsi" w:hAnsiTheme="minorHAnsi" w:cstheme="minorHAnsi"/>
        </w:rPr>
        <w:t>Farquhar et al. 17</w:t>
      </w:r>
      <w:r w:rsidRPr="00345C91">
        <w:rPr>
          <w:rFonts w:asciiTheme="minorHAnsi" w:hAnsiTheme="minorHAnsi" w:cstheme="minorHAnsi"/>
        </w:rPr>
        <w:t xml:space="preserve"> – Sebastian Farquhar, DPhil student at Oxford specializing in Cyber Security and AI. John Halstead, doctorate in political philosophy. Owen Cotton-Barratt, DPhil in pure mathematics. Stefan Schubert, Oxford's department of experimental psychology. Haydn Belfield, degree in Philosophy, Politics and Economics from Oriel College. Andrew Snyder-Beattie, Director of Research at the Future of Humanity Institute, University of Oxford, MS in biomathematics. [Existential Risk: Diplomacy and Governance, Global Priorities Project 2017]//BPS</w:t>
      </w:r>
    </w:p>
    <w:p w:rsidRPr="00345C91" w:rsidR="00082A01" w:rsidP="00082A01" w:rsidRDefault="00082A01" w14:paraId="69C504F3" w14:textId="46B03F51">
      <w:pPr>
        <w:rPr>
          <w:rFonts w:asciiTheme="minorHAnsi" w:hAnsiTheme="minorHAnsi" w:cstheme="minorHAnsi"/>
          <w:sz w:val="16"/>
        </w:rPr>
      </w:pPr>
      <w:r w:rsidRPr="00345C91">
        <w:rPr>
          <w:rFonts w:asciiTheme="minorHAnsi" w:hAnsiTheme="minorHAnsi" w:cstheme="minorHAnsi"/>
          <w:sz w:val="16"/>
        </w:rPr>
        <w:t xml:space="preserve">For most of human history, natural pandemics have posed the greatest risk of mass global </w:t>
      </w:r>
      <w:proofErr w:type="spellStart"/>
      <w:r w:rsidRPr="00345C91">
        <w:rPr>
          <w:rFonts w:asciiTheme="minorHAnsi" w:hAnsiTheme="minorHAnsi" w:cstheme="minorHAnsi"/>
          <w:sz w:val="16"/>
        </w:rPr>
        <w:t>fatalities.37</w:t>
      </w:r>
      <w:proofErr w:type="spellEnd"/>
      <w:r w:rsidRPr="00345C91">
        <w:rPr>
          <w:rFonts w:asciiTheme="minorHAnsi" w:hAnsiTheme="minorHAnsi" w:cstheme="minorHAnsi"/>
          <w:sz w:val="16"/>
        </w:rPr>
        <w:t xml:space="preserve"> However, there are some reasons to believe that </w:t>
      </w:r>
      <w:r w:rsidRPr="00345C91">
        <w:rPr>
          <w:rStyle w:val="StyleUnderline"/>
          <w:rFonts w:asciiTheme="minorHAnsi" w:hAnsiTheme="minorHAnsi" w:cstheme="minorHAnsi"/>
        </w:rPr>
        <w:t xml:space="preserve">natural pandemics are </w:t>
      </w:r>
      <w:r w:rsidRPr="00345C91">
        <w:rPr>
          <w:rStyle w:val="Emphasis"/>
          <w:rFonts w:asciiTheme="minorHAnsi" w:hAnsiTheme="minorHAnsi" w:cstheme="minorHAnsi"/>
        </w:rPr>
        <w:t>very unlikely</w:t>
      </w:r>
      <w:r w:rsidRPr="00345C91">
        <w:rPr>
          <w:rStyle w:val="StyleUnderline"/>
          <w:rFonts w:asciiTheme="minorHAnsi" w:hAnsiTheme="minorHAnsi" w:cstheme="minorHAnsi"/>
        </w:rPr>
        <w:t xml:space="preserve"> to cause</w:t>
      </w:r>
      <w:r w:rsidRPr="00345C91">
        <w:rPr>
          <w:rFonts w:asciiTheme="minorHAnsi" w:hAnsiTheme="minorHAnsi" w:cstheme="minorHAnsi"/>
          <w:sz w:val="16"/>
        </w:rPr>
        <w:t xml:space="preserve"> human </w:t>
      </w:r>
      <w:r w:rsidRPr="00345C91">
        <w:rPr>
          <w:rStyle w:val="StyleUnderline"/>
          <w:rFonts w:asciiTheme="minorHAnsi" w:hAnsiTheme="minorHAnsi" w:cstheme="minorHAnsi"/>
        </w:rPr>
        <w:t>extinction</w:t>
      </w:r>
      <w:r w:rsidRPr="00345C91">
        <w:rPr>
          <w:rFonts w:asciiTheme="minorHAnsi" w:hAnsiTheme="minorHAnsi" w:cstheme="minorHAnsi"/>
          <w:sz w:val="16"/>
        </w:rPr>
        <w:t xml:space="preserve">. Analysis of </w:t>
      </w:r>
      <w:r w:rsidRPr="00345C91">
        <w:rPr>
          <w:rStyle w:val="StyleUnderline"/>
          <w:rFonts w:asciiTheme="minorHAnsi" w:hAnsiTheme="minorHAnsi" w:cstheme="minorHAnsi"/>
        </w:rPr>
        <w:t>the International Union for Conservation of Nature (IUCN) red list database has shown that of</w:t>
      </w:r>
      <w:r w:rsidRPr="00345C91">
        <w:rPr>
          <w:rFonts w:asciiTheme="minorHAnsi" w:hAnsiTheme="minorHAnsi" w:cstheme="minorHAnsi"/>
          <w:sz w:val="16"/>
        </w:rPr>
        <w:t xml:space="preserve"> the </w:t>
      </w:r>
      <w:r w:rsidRPr="00345C91">
        <w:rPr>
          <w:rStyle w:val="StyleUnderline"/>
          <w:rFonts w:asciiTheme="minorHAnsi" w:hAnsiTheme="minorHAnsi" w:cstheme="minorHAnsi"/>
        </w:rPr>
        <w:t>833 recorded plant and animal species extinctions</w:t>
      </w:r>
      <w:r w:rsidRPr="00345C91">
        <w:rPr>
          <w:rFonts w:asciiTheme="minorHAnsi" w:hAnsiTheme="minorHAnsi" w:cstheme="minorHAnsi"/>
          <w:sz w:val="16"/>
        </w:rPr>
        <w:t xml:space="preserve"> known to have occurred </w:t>
      </w:r>
      <w:r w:rsidRPr="00345C91">
        <w:rPr>
          <w:rStyle w:val="StyleUnderline"/>
          <w:rFonts w:asciiTheme="minorHAnsi" w:hAnsiTheme="minorHAnsi" w:cstheme="minorHAnsi"/>
        </w:rPr>
        <w:t xml:space="preserve">since 1500, less than 4% </w:t>
      </w:r>
      <w:r w:rsidRPr="00345C91">
        <w:rPr>
          <w:rFonts w:asciiTheme="minorHAnsi" w:hAnsiTheme="minorHAnsi" w:cstheme="minorHAnsi"/>
          <w:sz w:val="16"/>
        </w:rPr>
        <w:t xml:space="preserve">(31 species) </w:t>
      </w:r>
      <w:r w:rsidRPr="00345C91">
        <w:rPr>
          <w:rStyle w:val="StyleUnderline"/>
          <w:rFonts w:asciiTheme="minorHAnsi" w:hAnsiTheme="minorHAnsi" w:cstheme="minorHAnsi"/>
        </w:rPr>
        <w:t>were ascribed to</w:t>
      </w:r>
      <w:r w:rsidRPr="00345C91">
        <w:rPr>
          <w:rFonts w:asciiTheme="minorHAnsi" w:hAnsiTheme="minorHAnsi" w:cstheme="minorHAnsi"/>
          <w:sz w:val="16"/>
        </w:rPr>
        <w:t xml:space="preserve"> infectious </w:t>
      </w:r>
      <w:proofErr w:type="spellStart"/>
      <w:r w:rsidRPr="00345C91">
        <w:rPr>
          <w:rStyle w:val="StyleUnderline"/>
          <w:rFonts w:asciiTheme="minorHAnsi" w:hAnsiTheme="minorHAnsi" w:cstheme="minorHAnsi"/>
        </w:rPr>
        <w:t>disease</w:t>
      </w:r>
      <w:r w:rsidRPr="00345C91">
        <w:rPr>
          <w:rFonts w:asciiTheme="minorHAnsi" w:hAnsiTheme="minorHAnsi" w:cstheme="minorHAnsi"/>
          <w:sz w:val="16"/>
        </w:rPr>
        <w:t>.38</w:t>
      </w:r>
      <w:proofErr w:type="spellEnd"/>
      <w:r w:rsidRPr="00345C91">
        <w:rPr>
          <w:rFonts w:asciiTheme="minorHAnsi" w:hAnsiTheme="minorHAnsi" w:cstheme="minorHAnsi"/>
          <w:sz w:val="16"/>
        </w:rPr>
        <w:t xml:space="preserve"> </w:t>
      </w:r>
      <w:r w:rsidRPr="00345C91">
        <w:rPr>
          <w:rStyle w:val="StyleUnderline"/>
          <w:rFonts w:asciiTheme="minorHAnsi" w:hAnsiTheme="minorHAnsi" w:cstheme="minorHAnsi"/>
        </w:rPr>
        <w:t>No</w:t>
      </w:r>
      <w:r w:rsidRPr="00345C91">
        <w:rPr>
          <w:rFonts w:asciiTheme="minorHAnsi" w:hAnsiTheme="minorHAnsi" w:cstheme="minorHAnsi"/>
          <w:sz w:val="16"/>
        </w:rPr>
        <w:t xml:space="preserve">ne of the </w:t>
      </w:r>
      <w:r w:rsidRPr="00345C91">
        <w:rPr>
          <w:rStyle w:val="StyleUnderline"/>
          <w:rFonts w:asciiTheme="minorHAnsi" w:hAnsiTheme="minorHAnsi" w:cstheme="minorHAnsi"/>
        </w:rPr>
        <w:t>mammals</w:t>
      </w:r>
      <w:r w:rsidRPr="00345C91">
        <w:rPr>
          <w:rFonts w:asciiTheme="minorHAnsi" w:hAnsiTheme="minorHAnsi" w:cstheme="minorHAnsi"/>
          <w:sz w:val="16"/>
        </w:rPr>
        <w:t xml:space="preserve"> and amphibians on this list </w:t>
      </w:r>
      <w:r w:rsidRPr="00345C91">
        <w:rPr>
          <w:rStyle w:val="StyleUnderline"/>
          <w:rFonts w:asciiTheme="minorHAnsi" w:hAnsiTheme="minorHAnsi" w:cstheme="minorHAnsi"/>
        </w:rPr>
        <w:t>were globally dispersed</w:t>
      </w:r>
      <w:r w:rsidRPr="00345C91">
        <w:rPr>
          <w:rFonts w:asciiTheme="minorHAnsi" w:hAnsiTheme="minorHAnsi" w:cstheme="minorHAnsi"/>
          <w:sz w:val="16"/>
        </w:rPr>
        <w:t xml:space="preserve">, and </w:t>
      </w:r>
      <w:r w:rsidRPr="00345C91">
        <w:rPr>
          <w:rStyle w:val="StyleUnderline"/>
          <w:rFonts w:asciiTheme="minorHAnsi" w:hAnsiTheme="minorHAnsi" w:cstheme="minorHAnsi"/>
        </w:rPr>
        <w:t xml:space="preserve">other factors </w:t>
      </w:r>
      <w:r w:rsidRPr="00345C91">
        <w:rPr>
          <w:rFonts w:asciiTheme="minorHAnsi" w:hAnsiTheme="minorHAnsi" w:cstheme="minorHAnsi"/>
          <w:sz w:val="16"/>
        </w:rPr>
        <w:t xml:space="preserve">aside </w:t>
      </w:r>
      <w:r w:rsidRPr="00345C91">
        <w:rPr>
          <w:rStyle w:val="StyleUnderline"/>
          <w:rFonts w:asciiTheme="minorHAnsi" w:hAnsiTheme="minorHAnsi" w:cstheme="minorHAnsi"/>
        </w:rPr>
        <w:t>from</w:t>
      </w:r>
      <w:r w:rsidRPr="00345C91">
        <w:rPr>
          <w:rFonts w:asciiTheme="minorHAnsi" w:hAnsiTheme="minorHAnsi" w:cstheme="minorHAnsi"/>
          <w:sz w:val="16"/>
        </w:rPr>
        <w:t xml:space="preserve"> infectious </w:t>
      </w:r>
      <w:r w:rsidRPr="00345C91">
        <w:rPr>
          <w:rStyle w:val="StyleUnderline"/>
          <w:rFonts w:asciiTheme="minorHAnsi" w:hAnsiTheme="minorHAnsi" w:cstheme="minorHAnsi"/>
        </w:rPr>
        <w:t>disease</w:t>
      </w:r>
      <w:r w:rsidRPr="00345C91">
        <w:rPr>
          <w:rFonts w:asciiTheme="minorHAnsi" w:hAnsiTheme="minorHAnsi" w:cstheme="minorHAnsi"/>
          <w:sz w:val="16"/>
        </w:rPr>
        <w:t xml:space="preserve"> also </w:t>
      </w:r>
      <w:r w:rsidRPr="00345C91">
        <w:rPr>
          <w:rStyle w:val="StyleUnderline"/>
          <w:rFonts w:asciiTheme="minorHAnsi" w:hAnsiTheme="minorHAnsi" w:cstheme="minorHAnsi"/>
        </w:rPr>
        <w:t>contributed to their extinction</w:t>
      </w:r>
      <w:r w:rsidRPr="00345C91">
        <w:rPr>
          <w:rFonts w:asciiTheme="minorHAnsi" w:hAnsiTheme="minorHAnsi" w:cstheme="minorHAnsi"/>
          <w:sz w:val="16"/>
        </w:rPr>
        <w:t xml:space="preserve">. It therefore seems that </w:t>
      </w:r>
      <w:r w:rsidRPr="00345C91">
        <w:rPr>
          <w:rStyle w:val="StyleUnderline"/>
          <w:rFonts w:asciiTheme="minorHAnsi" w:hAnsiTheme="minorHAnsi" w:cstheme="minorHAnsi"/>
        </w:rPr>
        <w:t xml:space="preserve">our own species, which is </w:t>
      </w:r>
      <w:r w:rsidRPr="00345C91">
        <w:rPr>
          <w:rStyle w:val="Emphasis"/>
          <w:rFonts w:asciiTheme="minorHAnsi" w:hAnsiTheme="minorHAnsi" w:cstheme="minorHAnsi"/>
        </w:rPr>
        <w:t>very numerous</w:t>
      </w:r>
      <w:r w:rsidRPr="00345C91">
        <w:rPr>
          <w:rStyle w:val="StyleUnderline"/>
          <w:rFonts w:asciiTheme="minorHAnsi" w:hAnsiTheme="minorHAnsi" w:cstheme="minorHAnsi"/>
        </w:rPr>
        <w:t xml:space="preserve">, </w:t>
      </w:r>
      <w:r w:rsidRPr="00345C91">
        <w:rPr>
          <w:rStyle w:val="Emphasis"/>
          <w:rFonts w:asciiTheme="minorHAnsi" w:hAnsiTheme="minorHAnsi" w:cstheme="minorHAnsi"/>
        </w:rPr>
        <w:t>globally dispersed</w:t>
      </w:r>
      <w:r w:rsidRPr="00345C91">
        <w:rPr>
          <w:rStyle w:val="StyleUnderline"/>
          <w:rFonts w:asciiTheme="minorHAnsi" w:hAnsiTheme="minorHAnsi" w:cstheme="minorHAnsi"/>
        </w:rPr>
        <w:t xml:space="preserve">, and </w:t>
      </w:r>
      <w:r w:rsidRPr="00345C91">
        <w:rPr>
          <w:rStyle w:val="Emphasis"/>
          <w:rFonts w:asciiTheme="minorHAnsi" w:hAnsiTheme="minorHAnsi" w:cstheme="minorHAnsi"/>
        </w:rPr>
        <w:t>capable of a rational response</w:t>
      </w:r>
      <w:r w:rsidRPr="00345C91">
        <w:rPr>
          <w:rFonts w:asciiTheme="minorHAnsi" w:hAnsiTheme="minorHAnsi" w:cstheme="minorHAnsi"/>
          <w:sz w:val="16"/>
        </w:rPr>
        <w:t xml:space="preserve"> to problems, </w:t>
      </w:r>
      <w:r w:rsidRPr="00345C91">
        <w:rPr>
          <w:rStyle w:val="StyleUnderline"/>
          <w:rFonts w:asciiTheme="minorHAnsi" w:hAnsiTheme="minorHAnsi" w:cstheme="minorHAnsi"/>
        </w:rPr>
        <w:t xml:space="preserve">is </w:t>
      </w:r>
      <w:r w:rsidRPr="00345C91">
        <w:rPr>
          <w:rStyle w:val="Emphasis"/>
          <w:rFonts w:asciiTheme="minorHAnsi" w:hAnsiTheme="minorHAnsi" w:cstheme="minorHAnsi"/>
        </w:rPr>
        <w:t>very unlikely</w:t>
      </w:r>
      <w:r w:rsidRPr="00345C91">
        <w:rPr>
          <w:rStyle w:val="StyleUnderline"/>
          <w:rFonts w:asciiTheme="minorHAnsi" w:hAnsiTheme="minorHAnsi" w:cstheme="minorHAnsi"/>
        </w:rPr>
        <w:t xml:space="preserve"> to be killed off by a natural pandemic. </w:t>
      </w:r>
      <w:r w:rsidRPr="00345C91">
        <w:rPr>
          <w:rFonts w:asciiTheme="minorHAnsi" w:hAnsiTheme="minorHAnsi" w:cstheme="minorHAnsi"/>
          <w:sz w:val="16"/>
        </w:rPr>
        <w:t xml:space="preserve">One underlying explanation for this is that </w:t>
      </w:r>
      <w:r w:rsidRPr="00345C91">
        <w:rPr>
          <w:rStyle w:val="StyleUnderline"/>
          <w:rFonts w:asciiTheme="minorHAnsi" w:hAnsiTheme="minorHAnsi" w:cstheme="minorHAnsi"/>
        </w:rPr>
        <w:t>highly lethal pathogens</w:t>
      </w:r>
      <w:r w:rsidRPr="00345C91">
        <w:rPr>
          <w:rFonts w:asciiTheme="minorHAnsi" w:hAnsiTheme="minorHAnsi" w:cstheme="minorHAnsi"/>
          <w:sz w:val="16"/>
        </w:rPr>
        <w:t xml:space="preserve"> can </w:t>
      </w:r>
      <w:r w:rsidRPr="00345C91">
        <w:rPr>
          <w:rStyle w:val="StyleUnderline"/>
          <w:rFonts w:asciiTheme="minorHAnsi" w:hAnsiTheme="minorHAnsi" w:cstheme="minorHAnsi"/>
        </w:rPr>
        <w:t>kill</w:t>
      </w:r>
      <w:r w:rsidRPr="00345C91">
        <w:rPr>
          <w:rFonts w:asciiTheme="minorHAnsi" w:hAnsiTheme="minorHAnsi" w:cstheme="minorHAnsi"/>
          <w:sz w:val="16"/>
        </w:rPr>
        <w:t xml:space="preserve"> their </w:t>
      </w:r>
      <w:r w:rsidRPr="00345C91">
        <w:rPr>
          <w:rStyle w:val="StyleUnderline"/>
          <w:rFonts w:asciiTheme="minorHAnsi" w:hAnsiTheme="minorHAnsi" w:cstheme="minorHAnsi"/>
        </w:rPr>
        <w:t>hosts before they</w:t>
      </w:r>
      <w:r w:rsidRPr="00345C91">
        <w:rPr>
          <w:rFonts w:asciiTheme="minorHAnsi" w:hAnsiTheme="minorHAnsi" w:cstheme="minorHAnsi"/>
          <w:sz w:val="16"/>
        </w:rPr>
        <w:t xml:space="preserve"> have a chance to </w:t>
      </w:r>
      <w:r w:rsidRPr="00345C91">
        <w:rPr>
          <w:rStyle w:val="StyleUnderline"/>
          <w:rFonts w:asciiTheme="minorHAnsi" w:hAnsiTheme="minorHAnsi" w:cstheme="minorHAnsi"/>
        </w:rPr>
        <w:t>spread, so there is</w:t>
      </w:r>
      <w:r w:rsidRPr="00345C91">
        <w:rPr>
          <w:rFonts w:asciiTheme="minorHAnsi" w:hAnsiTheme="minorHAnsi" w:cstheme="minorHAnsi"/>
          <w:sz w:val="16"/>
        </w:rPr>
        <w:t xml:space="preserve"> a </w:t>
      </w:r>
      <w:r w:rsidRPr="00345C91">
        <w:rPr>
          <w:rStyle w:val="Emphasis"/>
          <w:rFonts w:asciiTheme="minorHAnsi" w:hAnsiTheme="minorHAnsi" w:cstheme="minorHAnsi"/>
        </w:rPr>
        <w:t>selective pressure for pathogens</w:t>
      </w:r>
      <w:r w:rsidRPr="00345C91">
        <w:rPr>
          <w:rStyle w:val="StyleUnderline"/>
          <w:rFonts w:asciiTheme="minorHAnsi" w:hAnsiTheme="minorHAnsi" w:cstheme="minorHAnsi"/>
        </w:rPr>
        <w:t xml:space="preserve"> not to be</w:t>
      </w:r>
      <w:r w:rsidRPr="00345C91">
        <w:rPr>
          <w:rFonts w:asciiTheme="minorHAnsi" w:hAnsiTheme="minorHAnsi" w:cstheme="minorHAnsi"/>
          <w:sz w:val="16"/>
        </w:rPr>
        <w:t xml:space="preserve"> highly </w:t>
      </w:r>
      <w:r w:rsidRPr="00345C91">
        <w:rPr>
          <w:rStyle w:val="StyleUnderline"/>
          <w:rFonts w:asciiTheme="minorHAnsi" w:hAnsiTheme="minorHAnsi" w:cstheme="minorHAnsi"/>
        </w:rPr>
        <w:t>lethal</w:t>
      </w:r>
      <w:r w:rsidRPr="00345C91">
        <w:rPr>
          <w:rFonts w:asciiTheme="minorHAnsi" w:hAnsiTheme="minorHAnsi" w:cstheme="minorHAnsi"/>
          <w:sz w:val="16"/>
        </w:rPr>
        <w:t xml:space="preserve">. Therefore, </w:t>
      </w:r>
      <w:r w:rsidRPr="00345C91">
        <w:rPr>
          <w:rStyle w:val="StyleUnderline"/>
          <w:rFonts w:asciiTheme="minorHAnsi" w:hAnsiTheme="minorHAnsi" w:cstheme="minorHAnsi"/>
        </w:rPr>
        <w:t>pathogens</w:t>
      </w:r>
      <w:r w:rsidRPr="00345C91">
        <w:rPr>
          <w:rFonts w:asciiTheme="minorHAnsi" w:hAnsiTheme="minorHAnsi" w:cstheme="minorHAnsi"/>
          <w:sz w:val="16"/>
        </w:rPr>
        <w:t xml:space="preserve"> are likely to </w:t>
      </w:r>
      <w:r w:rsidRPr="00345C91">
        <w:rPr>
          <w:rStyle w:val="StyleUnderline"/>
          <w:rFonts w:asciiTheme="minorHAnsi" w:hAnsiTheme="minorHAnsi" w:cstheme="minorHAnsi"/>
        </w:rPr>
        <w:t>co-evolve with</w:t>
      </w:r>
      <w:r w:rsidRPr="00345C91">
        <w:rPr>
          <w:rFonts w:asciiTheme="minorHAnsi" w:hAnsiTheme="minorHAnsi" w:cstheme="minorHAnsi"/>
          <w:sz w:val="16"/>
        </w:rPr>
        <w:t xml:space="preserve"> their </w:t>
      </w:r>
      <w:r w:rsidRPr="00345C91">
        <w:rPr>
          <w:rStyle w:val="StyleUnderline"/>
          <w:rFonts w:asciiTheme="minorHAnsi" w:hAnsiTheme="minorHAnsi" w:cstheme="minorHAnsi"/>
        </w:rPr>
        <w:t>hosts rather than kill</w:t>
      </w:r>
      <w:r w:rsidRPr="00345C91">
        <w:rPr>
          <w:rFonts w:asciiTheme="minorHAnsi" w:hAnsiTheme="minorHAnsi" w:cstheme="minorHAnsi"/>
          <w:sz w:val="16"/>
        </w:rPr>
        <w:t xml:space="preserve"> all possible </w:t>
      </w:r>
      <w:proofErr w:type="spellStart"/>
      <w:r w:rsidRPr="00345C91">
        <w:rPr>
          <w:rFonts w:asciiTheme="minorHAnsi" w:hAnsiTheme="minorHAnsi" w:cstheme="minorHAnsi"/>
          <w:sz w:val="16"/>
        </w:rPr>
        <w:t>hosts.39</w:t>
      </w:r>
      <w:proofErr w:type="spellEnd"/>
    </w:p>
    <w:p w:rsidRPr="00345C91" w:rsidR="00DA1305" w:rsidP="00DA1305" w:rsidRDefault="00DA1305" w14:paraId="7279D2ED" w14:textId="150B857F">
      <w:pPr>
        <w:pStyle w:val="Heading3"/>
      </w:pPr>
      <w:r w:rsidRPr="00345C91">
        <w:t>1AR – AT: Food Wars</w:t>
      </w:r>
    </w:p>
    <w:p w:rsidRPr="00345C91" w:rsidR="00C9170C" w:rsidP="00C9170C" w:rsidRDefault="00C9170C" w14:paraId="31DA870B" w14:textId="77777777">
      <w:pPr>
        <w:pStyle w:val="Heading4"/>
        <w:rPr>
          <w:rFonts w:asciiTheme="minorHAnsi" w:hAnsiTheme="minorHAnsi" w:cstheme="minorHAnsi"/>
        </w:rPr>
      </w:pPr>
      <w:r w:rsidRPr="00846659">
        <w:rPr>
          <w:rFonts w:asciiTheme="minorHAnsi" w:hAnsiTheme="minorHAnsi" w:cstheme="minorHAnsi"/>
        </w:rPr>
        <w:t>No</w:t>
      </w:r>
      <w:r w:rsidRPr="00345C91">
        <w:rPr>
          <w:rFonts w:asciiTheme="minorHAnsi" w:hAnsiTheme="minorHAnsi" w:cstheme="minorHAnsi"/>
        </w:rPr>
        <w:t xml:space="preserve"> correlation between resources and war.</w:t>
      </w:r>
    </w:p>
    <w:p w:rsidRPr="00345C91" w:rsidR="00C9170C" w:rsidP="00C9170C" w:rsidRDefault="00C9170C" w14:paraId="277B7170" w14:textId="77777777">
      <w:pPr>
        <w:rPr>
          <w:rFonts w:asciiTheme="minorHAnsi" w:hAnsiTheme="minorHAnsi" w:cstheme="minorHAnsi"/>
        </w:rPr>
      </w:pPr>
      <w:r w:rsidRPr="00345C91">
        <w:rPr>
          <w:rStyle w:val="Style13ptBold"/>
          <w:rFonts w:asciiTheme="minorHAnsi" w:hAnsiTheme="minorHAnsi" w:cstheme="minorHAnsi"/>
        </w:rPr>
        <w:t>Atkins, 16</w:t>
      </w:r>
      <w:r w:rsidRPr="00345C91">
        <w:rPr>
          <w:rFonts w:asciiTheme="minorHAnsi" w:hAnsiTheme="minorHAnsi" w:cstheme="minorHAnsi"/>
        </w:rPr>
        <w:t xml:space="preserve">—PhD Candidate in Energy, Environment &amp; Resilience at the University of Bristol (Ed, “Environmental Conflict: A Misnomer?,” </w:t>
      </w:r>
      <w:hyperlink w:history="1" r:id="rId73">
        <w:r w:rsidRPr="00345C91">
          <w:rPr>
            <w:rStyle w:val="Hyperlink"/>
            <w:rFonts w:asciiTheme="minorHAnsi" w:hAnsiTheme="minorHAnsi" w:cstheme="minorHAnsi"/>
          </w:rPr>
          <w:t>http://www.e-ir.info/2016/05/12/environmental-conflict-a-misnomer/</w:t>
        </w:r>
      </w:hyperlink>
      <w:r w:rsidRPr="00345C91">
        <w:rPr>
          <w:rFonts w:asciiTheme="minorHAnsi" w:hAnsiTheme="minorHAnsi" w:cstheme="minorHAnsi"/>
        </w:rPr>
        <w:t xml:space="preserve">, </w:t>
      </w:r>
      <w:proofErr w:type="spellStart"/>
      <w:r w:rsidRPr="00345C91">
        <w:rPr>
          <w:rFonts w:asciiTheme="minorHAnsi" w:hAnsiTheme="minorHAnsi" w:cstheme="minorHAnsi"/>
        </w:rPr>
        <w:t>dml</w:t>
      </w:r>
      <w:proofErr w:type="spellEnd"/>
      <w:r w:rsidRPr="00345C91">
        <w:rPr>
          <w:rFonts w:asciiTheme="minorHAnsi" w:hAnsiTheme="minorHAnsi" w:cstheme="minorHAnsi"/>
        </w:rPr>
        <w:t>)</w:t>
      </w:r>
    </w:p>
    <w:p w:rsidRPr="00345C91" w:rsidR="00C9170C" w:rsidP="00C9170C" w:rsidRDefault="00C9170C" w14:paraId="47C053F6" w14:textId="02289E2F">
      <w:pPr>
        <w:rPr>
          <w:rFonts w:asciiTheme="minorHAnsi" w:hAnsiTheme="minorHAnsi" w:cstheme="minorHAnsi"/>
          <w:sz w:val="16"/>
        </w:rPr>
      </w:pPr>
      <w:r w:rsidRPr="00345C91">
        <w:rPr>
          <w:rFonts w:asciiTheme="minorHAnsi" w:hAnsiTheme="minorHAnsi" w:cstheme="minorHAnsi"/>
          <w:sz w:val="16"/>
        </w:rPr>
        <w:t xml:space="preserve">The economic and strategic importance of oil and other non-renewable resource is indisputable. Yet </w:t>
      </w:r>
      <w:r w:rsidRPr="00345C91">
        <w:rPr>
          <w:rStyle w:val="StyleUnderline"/>
          <w:rFonts w:asciiTheme="minorHAnsi" w:hAnsiTheme="minorHAnsi" w:cstheme="minorHAnsi"/>
        </w:rPr>
        <w:t xml:space="preserve">the </w:t>
      </w:r>
      <w:proofErr w:type="spellStart"/>
      <w:r w:rsidRPr="00345C91">
        <w:rPr>
          <w:rStyle w:val="StyleUnderline"/>
          <w:rFonts w:asciiTheme="minorHAnsi" w:hAnsiTheme="minorHAnsi" w:cstheme="minorHAnsi"/>
        </w:rPr>
        <w:t>globalised</w:t>
      </w:r>
      <w:proofErr w:type="spellEnd"/>
      <w:r w:rsidRPr="00345C91">
        <w:rPr>
          <w:rStyle w:val="StyleUnderline"/>
          <w:rFonts w:asciiTheme="minorHAnsi" w:hAnsiTheme="minorHAnsi" w:cstheme="minorHAnsi"/>
        </w:rPr>
        <w:t xml:space="preserve"> character of international commerce has resulted in many nations</w:t>
      </w:r>
      <w:r w:rsidRPr="00345C91">
        <w:rPr>
          <w:rStyle w:val="StyleUnderline"/>
        </w:rPr>
        <w:t xml:space="preserve"> ceasing to perceive </w:t>
      </w:r>
      <w:r w:rsidRPr="00345C91">
        <w:rPr>
          <w:rStyle w:val="Emphasis"/>
          <w:rFonts w:asciiTheme="minorHAnsi" w:hAnsiTheme="minorHAnsi" w:cstheme="minorHAnsi"/>
        </w:rPr>
        <w:t>resource dependency</w:t>
      </w:r>
      <w:r w:rsidRPr="00345C91">
        <w:rPr>
          <w:rStyle w:val="StyleUnderline"/>
        </w:rPr>
        <w:t xml:space="preserve"> as </w:t>
      </w:r>
      <w:r w:rsidRPr="00345C91">
        <w:rPr>
          <w:rStyle w:val="Emphasis"/>
          <w:rFonts w:asciiTheme="minorHAnsi" w:hAnsiTheme="minorHAnsi" w:cstheme="minorHAnsi"/>
        </w:rPr>
        <w:t xml:space="preserve">a </w:t>
      </w:r>
      <w:r w:rsidRPr="00345C91">
        <w:rPr>
          <w:rStyle w:val="Emphasis"/>
        </w:rPr>
        <w:t>threat to autonomy or survival</w:t>
      </w:r>
      <w:r w:rsidRPr="00345C91">
        <w:rPr>
          <w:rFonts w:asciiTheme="minorHAnsi" w:hAnsiTheme="minorHAnsi" w:cstheme="minorHAnsi"/>
          <w:sz w:val="16"/>
        </w:rPr>
        <w:t xml:space="preserve"> (</w:t>
      </w:r>
      <w:proofErr w:type="spellStart"/>
      <w:r w:rsidRPr="00345C91">
        <w:rPr>
          <w:rFonts w:asciiTheme="minorHAnsi" w:hAnsiTheme="minorHAnsi" w:cstheme="minorHAnsi"/>
          <w:sz w:val="16"/>
        </w:rPr>
        <w:t>Deudney</w:t>
      </w:r>
      <w:proofErr w:type="spellEnd"/>
      <w:r w:rsidRPr="00345C91">
        <w:rPr>
          <w:rFonts w:asciiTheme="minorHAnsi" w:hAnsiTheme="minorHAnsi" w:cstheme="minorHAnsi"/>
          <w:sz w:val="16"/>
        </w:rPr>
        <w:t xml:space="preserve">, 1990). This </w:t>
      </w:r>
      <w:r w:rsidRPr="00345C91">
        <w:rPr>
          <w:rStyle w:val="StyleUnderline"/>
          <w:rFonts w:asciiTheme="minorHAnsi" w:hAnsiTheme="minorHAnsi" w:cstheme="minorHAnsi"/>
        </w:rPr>
        <w:t xml:space="preserve">interdependence has resulted in the </w:t>
      </w:r>
      <w:r w:rsidRPr="00345C91">
        <w:rPr>
          <w:rStyle w:val="Emphasis"/>
          <w:rFonts w:asciiTheme="minorHAnsi" w:hAnsiTheme="minorHAnsi" w:cstheme="minorHAnsi"/>
        </w:rPr>
        <w:t>decreased likelihood of inter-state conflict</w:t>
      </w:r>
      <w:r w:rsidRPr="00345C91">
        <w:rPr>
          <w:rStyle w:val="StyleUnderline"/>
          <w:rFonts w:asciiTheme="minorHAnsi" w:hAnsiTheme="minorHAnsi" w:cstheme="minorHAnsi"/>
        </w:rPr>
        <w:t xml:space="preserve"> over control of resources, due to the price shocks these actions could propel across the system</w:t>
      </w:r>
      <w:r w:rsidRPr="00345C91">
        <w:rPr>
          <w:rFonts w:asciiTheme="minorHAnsi" w:hAnsiTheme="minorHAnsi" w:cstheme="minorHAnsi"/>
          <w:sz w:val="16"/>
        </w:rPr>
        <w:t xml:space="preserve"> and the increasingly technological developments (</w:t>
      </w:r>
      <w:proofErr w:type="spellStart"/>
      <w:r w:rsidRPr="00345C91">
        <w:rPr>
          <w:rFonts w:asciiTheme="minorHAnsi" w:hAnsiTheme="minorHAnsi" w:cstheme="minorHAnsi"/>
          <w:sz w:val="16"/>
        </w:rPr>
        <w:t>Lipschutz</w:t>
      </w:r>
      <w:proofErr w:type="spellEnd"/>
      <w:r w:rsidRPr="00345C91">
        <w:rPr>
          <w:rFonts w:asciiTheme="minorHAnsi" w:hAnsiTheme="minorHAnsi" w:cstheme="minorHAnsi"/>
          <w:sz w:val="16"/>
        </w:rPr>
        <w:t xml:space="preserve"> and </w:t>
      </w:r>
      <w:proofErr w:type="spellStart"/>
      <w:r w:rsidRPr="00345C91">
        <w:rPr>
          <w:rFonts w:asciiTheme="minorHAnsi" w:hAnsiTheme="minorHAnsi" w:cstheme="minorHAnsi"/>
          <w:sz w:val="16"/>
        </w:rPr>
        <w:t>Holdren</w:t>
      </w:r>
      <w:proofErr w:type="spellEnd"/>
      <w:r w:rsidRPr="00345C91">
        <w:rPr>
          <w:rFonts w:asciiTheme="minorHAnsi" w:hAnsiTheme="minorHAnsi" w:cstheme="minorHAnsi"/>
          <w:sz w:val="16"/>
        </w:rPr>
        <w:t xml:space="preserve">, 1990). </w:t>
      </w:r>
      <w:r w:rsidRPr="00345C91">
        <w:rPr>
          <w:rStyle w:val="StyleUnderline"/>
          <w:rFonts w:asciiTheme="minorHAnsi" w:hAnsiTheme="minorHAnsi" w:cstheme="minorHAnsi"/>
        </w:rPr>
        <w:t xml:space="preserve">Such dynamics are </w:t>
      </w:r>
      <w:r w:rsidRPr="00345C91">
        <w:rPr>
          <w:rStyle w:val="Emphasis"/>
          <w:rFonts w:asciiTheme="minorHAnsi" w:hAnsiTheme="minorHAnsi" w:cstheme="minorHAnsi"/>
        </w:rPr>
        <w:t>well illustrated</w:t>
      </w:r>
      <w:r w:rsidRPr="00345C91">
        <w:rPr>
          <w:rStyle w:val="StyleUnderline"/>
          <w:rFonts w:asciiTheme="minorHAnsi" w:hAnsiTheme="minorHAnsi" w:cstheme="minorHAnsi"/>
        </w:rPr>
        <w:t xml:space="preserve"> by the </w:t>
      </w:r>
      <w:r w:rsidRPr="00345C91">
        <w:rPr>
          <w:rStyle w:val="Emphasis"/>
          <w:rFonts w:asciiTheme="minorHAnsi" w:hAnsiTheme="minorHAnsi" w:cstheme="minorHAnsi"/>
        </w:rPr>
        <w:t>1973 oil crisis</w:t>
      </w:r>
      <w:r w:rsidRPr="00345C91">
        <w:rPr>
          <w:rFonts w:asciiTheme="minorHAnsi" w:hAnsiTheme="minorHAnsi" w:cstheme="minorHAnsi"/>
          <w:sz w:val="16"/>
        </w:rPr>
        <w:t xml:space="preserve"> (</w:t>
      </w:r>
      <w:proofErr w:type="spellStart"/>
      <w:r w:rsidRPr="00345C91">
        <w:rPr>
          <w:rFonts w:asciiTheme="minorHAnsi" w:hAnsiTheme="minorHAnsi" w:cstheme="minorHAnsi"/>
          <w:sz w:val="16"/>
        </w:rPr>
        <w:t>Dabelko</w:t>
      </w:r>
      <w:proofErr w:type="spellEnd"/>
      <w:r w:rsidRPr="00345C91">
        <w:rPr>
          <w:rFonts w:asciiTheme="minorHAnsi" w:hAnsiTheme="minorHAnsi" w:cstheme="minorHAnsi"/>
          <w:sz w:val="16"/>
        </w:rPr>
        <w:t xml:space="preserve"> and </w:t>
      </w:r>
      <w:proofErr w:type="spellStart"/>
      <w:r w:rsidRPr="00345C91">
        <w:rPr>
          <w:rFonts w:asciiTheme="minorHAnsi" w:hAnsiTheme="minorHAnsi" w:cstheme="minorHAnsi"/>
          <w:sz w:val="16"/>
        </w:rPr>
        <w:t>Dabelko</w:t>
      </w:r>
      <w:proofErr w:type="spellEnd"/>
      <w:r w:rsidRPr="00345C91">
        <w:rPr>
          <w:rFonts w:asciiTheme="minorHAnsi" w:hAnsiTheme="minorHAnsi" w:cstheme="minorHAnsi"/>
          <w:sz w:val="16"/>
        </w:rPr>
        <w:t xml:space="preserve">, 1993). Although </w:t>
      </w:r>
      <w:r w:rsidRPr="00345C91">
        <w:rPr>
          <w:rStyle w:val="StyleUnderline"/>
          <w:rFonts w:asciiTheme="minorHAnsi" w:hAnsiTheme="minorHAnsi" w:cstheme="minorHAnsi"/>
        </w:rPr>
        <w:t>the move by</w:t>
      </w:r>
      <w:r w:rsidRPr="00345C91">
        <w:rPr>
          <w:rFonts w:asciiTheme="minorHAnsi" w:hAnsiTheme="minorHAnsi" w:cstheme="minorHAnsi"/>
          <w:sz w:val="16"/>
        </w:rPr>
        <w:t xml:space="preserve"> the </w:t>
      </w:r>
      <w:proofErr w:type="spellStart"/>
      <w:r w:rsidRPr="00345C91">
        <w:rPr>
          <w:rFonts w:asciiTheme="minorHAnsi" w:hAnsiTheme="minorHAnsi" w:cstheme="minorHAnsi"/>
          <w:sz w:val="16"/>
        </w:rPr>
        <w:t>Organisation</w:t>
      </w:r>
      <w:proofErr w:type="spellEnd"/>
      <w:r w:rsidRPr="00345C91">
        <w:rPr>
          <w:rFonts w:asciiTheme="minorHAnsi" w:hAnsiTheme="minorHAnsi" w:cstheme="minorHAnsi"/>
          <w:sz w:val="16"/>
        </w:rPr>
        <w:t xml:space="preserve"> of Arab Petroleum Exporting Countries (</w:t>
      </w:r>
      <w:r w:rsidRPr="00345C91">
        <w:rPr>
          <w:rStyle w:val="StyleUnderline"/>
          <w:rFonts w:asciiTheme="minorHAnsi" w:hAnsiTheme="minorHAnsi" w:cstheme="minorHAnsi"/>
        </w:rPr>
        <w:t>OAPEC</w:t>
      </w:r>
      <w:r w:rsidRPr="00345C91">
        <w:rPr>
          <w:rFonts w:asciiTheme="minorHAnsi" w:hAnsiTheme="minorHAnsi" w:cstheme="minorHAnsi"/>
          <w:sz w:val="16"/>
        </w:rPr>
        <w:t xml:space="preserve">) </w:t>
      </w:r>
      <w:r w:rsidRPr="00345C91">
        <w:rPr>
          <w:rStyle w:val="StyleUnderline"/>
          <w:rFonts w:asciiTheme="minorHAnsi" w:hAnsiTheme="minorHAnsi" w:cstheme="minorHAnsi"/>
        </w:rPr>
        <w:t>to restrict exports</w:t>
      </w:r>
      <w:r w:rsidRPr="00345C91">
        <w:rPr>
          <w:rFonts w:asciiTheme="minorHAnsi" w:hAnsiTheme="minorHAnsi" w:cstheme="minorHAnsi"/>
          <w:sz w:val="16"/>
        </w:rPr>
        <w:t xml:space="preserve"> resulted in record price rises and the transformation of the international sphere, thus illustrating the economic relevance of resources, it </w:t>
      </w:r>
      <w:r w:rsidRPr="00345C91">
        <w:rPr>
          <w:rStyle w:val="Emphasis"/>
          <w:rFonts w:asciiTheme="minorHAnsi" w:hAnsiTheme="minorHAnsi" w:cstheme="minorHAnsi"/>
        </w:rPr>
        <w:t>did not result in international violent conflict</w:t>
      </w:r>
      <w:r w:rsidRPr="00345C91">
        <w:rPr>
          <w:rFonts w:asciiTheme="minorHAnsi" w:hAnsiTheme="minorHAnsi" w:cstheme="minorHAnsi"/>
          <w:sz w:val="16"/>
        </w:rPr>
        <w:t xml:space="preserve">. Furthermore, Le Billon (2001) has stated that </w:t>
      </w:r>
      <w:r w:rsidRPr="00345C91">
        <w:rPr>
          <w:rStyle w:val="StyleUnderline"/>
          <w:rFonts w:asciiTheme="minorHAnsi" w:hAnsiTheme="minorHAnsi" w:cstheme="minorHAnsi"/>
        </w:rPr>
        <w:t xml:space="preserve">the </w:t>
      </w:r>
      <w:proofErr w:type="spellStart"/>
      <w:r w:rsidRPr="00345C91">
        <w:rPr>
          <w:rStyle w:val="StyleUnderline"/>
          <w:rFonts w:asciiTheme="minorHAnsi" w:hAnsiTheme="minorHAnsi" w:cstheme="minorHAnsi"/>
        </w:rPr>
        <w:t>spectre</w:t>
      </w:r>
      <w:proofErr w:type="spellEnd"/>
      <w:r w:rsidRPr="00345C91">
        <w:rPr>
          <w:rStyle w:val="StyleUnderline"/>
          <w:rFonts w:asciiTheme="minorHAnsi" w:hAnsiTheme="minorHAnsi" w:cstheme="minorHAnsi"/>
        </w:rPr>
        <w:t xml:space="preserve"> of resource scarcity has resulted in the escalation of </w:t>
      </w:r>
      <w:r w:rsidRPr="00345C91">
        <w:rPr>
          <w:rStyle w:val="Emphasis"/>
          <w:rFonts w:asciiTheme="minorHAnsi" w:hAnsiTheme="minorHAnsi" w:cstheme="minorHAnsi"/>
        </w:rPr>
        <w:t>socioeconomic innovation</w:t>
      </w:r>
      <w:r w:rsidRPr="00345C91">
        <w:rPr>
          <w:rStyle w:val="StyleUnderline"/>
          <w:rFonts w:asciiTheme="minorHAnsi" w:hAnsiTheme="minorHAnsi" w:cstheme="minorHAnsi"/>
        </w:rPr>
        <w:t xml:space="preserve"> and </w:t>
      </w:r>
      <w:r w:rsidRPr="00345C91">
        <w:rPr>
          <w:rStyle w:val="Emphasis"/>
          <w:rFonts w:asciiTheme="minorHAnsi" w:hAnsiTheme="minorHAnsi" w:cstheme="minorHAnsi"/>
        </w:rPr>
        <w:t>economic diversification</w:t>
      </w:r>
      <w:r w:rsidRPr="00345C91">
        <w:rPr>
          <w:rStyle w:val="StyleUnderline"/>
          <w:rFonts w:asciiTheme="minorHAnsi" w:hAnsiTheme="minorHAnsi" w:cstheme="minorHAnsi"/>
        </w:rPr>
        <w:t xml:space="preserve"> – with the market mechanisms of contemporary capitalism creating an </w:t>
      </w:r>
      <w:r w:rsidRPr="00345C91">
        <w:rPr>
          <w:rStyle w:val="Emphasis"/>
          <w:rFonts w:asciiTheme="minorHAnsi" w:hAnsiTheme="minorHAnsi" w:cstheme="minorHAnsi"/>
        </w:rPr>
        <w:t>important impediment to conflict</w:t>
      </w:r>
      <w:r w:rsidRPr="00345C91">
        <w:rPr>
          <w:rFonts w:asciiTheme="minorHAnsi" w:hAnsiTheme="minorHAnsi" w:cstheme="minorHAnsi"/>
          <w:sz w:val="16"/>
        </w:rPr>
        <w:t xml:space="preserve">. In Botswana and Norway, </w:t>
      </w:r>
      <w:r w:rsidRPr="00345C91">
        <w:rPr>
          <w:rStyle w:val="StyleUnderline"/>
          <w:rFonts w:asciiTheme="minorHAnsi" w:hAnsiTheme="minorHAnsi" w:cstheme="minorHAnsi"/>
        </w:rPr>
        <w:t>minerals and oil</w:t>
      </w:r>
      <w:r w:rsidRPr="00345C91">
        <w:rPr>
          <w:rFonts w:asciiTheme="minorHAnsi" w:hAnsiTheme="minorHAnsi" w:cstheme="minorHAnsi"/>
          <w:sz w:val="16"/>
        </w:rPr>
        <w:t xml:space="preserve">, respectively, </w:t>
      </w:r>
      <w:r w:rsidRPr="00345C91">
        <w:rPr>
          <w:rStyle w:val="StyleUnderline"/>
          <w:rFonts w:asciiTheme="minorHAnsi" w:hAnsiTheme="minorHAnsi" w:cstheme="minorHAnsi"/>
        </w:rPr>
        <w:t xml:space="preserve">have been </w:t>
      </w:r>
      <w:proofErr w:type="spellStart"/>
      <w:r w:rsidRPr="00345C91">
        <w:rPr>
          <w:rStyle w:val="StyleUnderline"/>
          <w:rFonts w:asciiTheme="minorHAnsi" w:hAnsiTheme="minorHAnsi" w:cstheme="minorHAnsi"/>
        </w:rPr>
        <w:t>mobilised</w:t>
      </w:r>
      <w:proofErr w:type="spellEnd"/>
      <w:r w:rsidRPr="00345C91">
        <w:rPr>
          <w:rStyle w:val="StyleUnderline"/>
          <w:rFonts w:asciiTheme="minorHAnsi" w:hAnsiTheme="minorHAnsi" w:cstheme="minorHAnsi"/>
        </w:rPr>
        <w:t xml:space="preserve"> to ensure </w:t>
      </w:r>
      <w:r w:rsidRPr="00345C91">
        <w:rPr>
          <w:rStyle w:val="Emphasis"/>
          <w:rFonts w:asciiTheme="minorHAnsi" w:hAnsiTheme="minorHAnsi" w:cstheme="minorHAnsi"/>
        </w:rPr>
        <w:t>peaceful development rather than violent confrontation</w:t>
      </w:r>
      <w:r w:rsidRPr="00345C91">
        <w:rPr>
          <w:rFonts w:asciiTheme="minorHAnsi" w:hAnsiTheme="minorHAnsi" w:cstheme="minorHAnsi"/>
          <w:sz w:val="16"/>
        </w:rPr>
        <w:t xml:space="preserve"> (Le Billon, 2001). Furthermore, in many cases </w:t>
      </w:r>
      <w:r w:rsidRPr="00345C91">
        <w:rPr>
          <w:rStyle w:val="StyleUnderline"/>
          <w:rFonts w:asciiTheme="minorHAnsi" w:hAnsiTheme="minorHAnsi" w:cstheme="minorHAnsi"/>
        </w:rPr>
        <w:t xml:space="preserve">potential scarcity has resulted in increased </w:t>
      </w:r>
      <w:r w:rsidRPr="00345C91">
        <w:rPr>
          <w:rStyle w:val="Emphasis"/>
          <w:rFonts w:asciiTheme="minorHAnsi" w:hAnsiTheme="minorHAnsi" w:cstheme="minorHAnsi"/>
        </w:rPr>
        <w:t>inter-state cooperation</w:t>
      </w:r>
      <w:r w:rsidRPr="00345C91">
        <w:rPr>
          <w:rStyle w:val="StyleUnderline"/>
          <w:rFonts w:asciiTheme="minorHAnsi" w:hAnsiTheme="minorHAnsi" w:cstheme="minorHAnsi"/>
        </w:rPr>
        <w:t xml:space="preserve"> due to the </w:t>
      </w:r>
      <w:r w:rsidRPr="00345C91">
        <w:rPr>
          <w:rStyle w:val="Emphasis"/>
          <w:rFonts w:asciiTheme="minorHAnsi" w:hAnsiTheme="minorHAnsi" w:cstheme="minorHAnsi"/>
        </w:rPr>
        <w:t>shared intere</w:t>
      </w:r>
      <w:r w:rsidRPr="00345C91">
        <w:rPr>
          <w:rStyle w:val="Emphasis"/>
        </w:rPr>
        <w:t>st in continued supply</w:t>
      </w:r>
      <w:r w:rsidRPr="00345C91">
        <w:rPr>
          <w:rStyle w:val="StyleUnderline"/>
          <w:rFonts w:asciiTheme="minorHAnsi" w:hAnsiTheme="minorHAnsi" w:cstheme="minorHAnsi"/>
        </w:rPr>
        <w:t xml:space="preserve">. The continued sanctity of the 1960 </w:t>
      </w:r>
      <w:r w:rsidRPr="00345C91">
        <w:rPr>
          <w:rStyle w:val="Emphasis"/>
          <w:rFonts w:asciiTheme="minorHAnsi" w:hAnsiTheme="minorHAnsi" w:cstheme="minorHAnsi"/>
        </w:rPr>
        <w:t>Indus Waters Treaty</w:t>
      </w:r>
      <w:r w:rsidRPr="00345C91">
        <w:rPr>
          <w:rFonts w:asciiTheme="minorHAnsi" w:hAnsiTheme="minorHAnsi" w:cstheme="minorHAnsi"/>
          <w:sz w:val="16"/>
        </w:rPr>
        <w:t xml:space="preserve">, between Pakistan and India, </w:t>
      </w:r>
      <w:r w:rsidRPr="00345C91">
        <w:rPr>
          <w:rStyle w:val="StyleUnderline"/>
          <w:rFonts w:asciiTheme="minorHAnsi" w:hAnsiTheme="minorHAnsi" w:cstheme="minorHAnsi"/>
        </w:rPr>
        <w:t xml:space="preserve">is an </w:t>
      </w:r>
      <w:r w:rsidRPr="00345C91">
        <w:rPr>
          <w:rStyle w:val="Emphasis"/>
          <w:rFonts w:asciiTheme="minorHAnsi" w:hAnsiTheme="minorHAnsi" w:cstheme="minorHAnsi"/>
        </w:rPr>
        <w:t>important example</w:t>
      </w:r>
      <w:r w:rsidRPr="00345C91">
        <w:rPr>
          <w:rStyle w:val="StyleUnderline"/>
          <w:rFonts w:asciiTheme="minorHAnsi" w:hAnsiTheme="minorHAnsi" w:cstheme="minorHAnsi"/>
        </w:rPr>
        <w:t xml:space="preserve">, with the spirit of cooperation over water resources </w:t>
      </w:r>
      <w:r w:rsidRPr="00345C91">
        <w:rPr>
          <w:rStyle w:val="Emphasis"/>
          <w:rFonts w:asciiTheme="minorHAnsi" w:hAnsiTheme="minorHAnsi" w:cstheme="minorHAnsi"/>
        </w:rPr>
        <w:t>enduring despite increased political tensions</w:t>
      </w:r>
      <w:r w:rsidRPr="00345C91">
        <w:rPr>
          <w:rStyle w:val="StyleUnderline"/>
          <w:rFonts w:asciiTheme="minorHAnsi" w:hAnsiTheme="minorHAnsi" w:cstheme="minorHAnsi"/>
        </w:rPr>
        <w:t xml:space="preserve"> between the two nations</w:t>
      </w:r>
      <w:r w:rsidRPr="00345C91">
        <w:rPr>
          <w:rFonts w:asciiTheme="minorHAnsi" w:hAnsiTheme="minorHAnsi" w:cstheme="minorHAnsi"/>
          <w:sz w:val="16"/>
        </w:rPr>
        <w:t xml:space="preserve"> (Wolf, 1998).</w:t>
      </w:r>
    </w:p>
    <w:p w:rsidRPr="00345C91" w:rsidR="00DA1305" w:rsidP="00DA1305" w:rsidRDefault="00DA1305" w14:paraId="6E648C4C" w14:textId="77777777">
      <w:pPr>
        <w:pStyle w:val="Heading4"/>
        <w:rPr>
          <w:rFonts w:asciiTheme="minorHAnsi" w:hAnsiTheme="minorHAnsi" w:cstheme="minorHAnsi"/>
        </w:rPr>
      </w:pPr>
      <w:r w:rsidRPr="00345C91">
        <w:rPr>
          <w:rFonts w:asciiTheme="minorHAnsi" w:hAnsiTheme="minorHAnsi" w:cstheme="minorHAnsi"/>
        </w:rPr>
        <w:t>They don’t escalate.</w:t>
      </w:r>
    </w:p>
    <w:p w:rsidRPr="00345C91" w:rsidR="00DA1305" w:rsidP="00DA1305" w:rsidRDefault="00DA1305" w14:paraId="2267401D" w14:textId="77777777">
      <w:pPr>
        <w:rPr>
          <w:rFonts w:asciiTheme="minorHAnsi" w:hAnsiTheme="minorHAnsi" w:cstheme="minorHAnsi"/>
        </w:rPr>
      </w:pPr>
      <w:r w:rsidRPr="00345C91">
        <w:rPr>
          <w:rStyle w:val="Style13ptBold"/>
          <w:rFonts w:asciiTheme="minorHAnsi" w:hAnsiTheme="minorHAnsi" w:cstheme="minorHAnsi"/>
        </w:rPr>
        <w:t>Atkins, 16</w:t>
      </w:r>
      <w:r w:rsidRPr="00345C91">
        <w:rPr>
          <w:rFonts w:asciiTheme="minorHAnsi" w:hAnsiTheme="minorHAnsi" w:cstheme="minorHAnsi"/>
        </w:rPr>
        <w:t xml:space="preserve">—PhD Candidate in Energy, Environment &amp; Resilience at the University of Bristol (Ed, “Environmental Conflict: A Misnomer?,” </w:t>
      </w:r>
      <w:hyperlink w:history="1" r:id="rId74">
        <w:r w:rsidRPr="00345C91">
          <w:rPr>
            <w:rStyle w:val="Hyperlink"/>
            <w:rFonts w:asciiTheme="minorHAnsi" w:hAnsiTheme="minorHAnsi" w:cstheme="minorHAnsi"/>
          </w:rPr>
          <w:t>http://www.e-ir.info/2016/05/12/environmental-conflict-a-misnomer/</w:t>
        </w:r>
      </w:hyperlink>
      <w:r w:rsidRPr="00345C91">
        <w:rPr>
          <w:rFonts w:asciiTheme="minorHAnsi" w:hAnsiTheme="minorHAnsi" w:cstheme="minorHAnsi"/>
        </w:rPr>
        <w:t xml:space="preserve">, </w:t>
      </w:r>
      <w:proofErr w:type="spellStart"/>
      <w:r w:rsidRPr="00345C91">
        <w:rPr>
          <w:rFonts w:asciiTheme="minorHAnsi" w:hAnsiTheme="minorHAnsi" w:cstheme="minorHAnsi"/>
        </w:rPr>
        <w:t>dml</w:t>
      </w:r>
      <w:proofErr w:type="spellEnd"/>
      <w:r w:rsidRPr="00345C91">
        <w:rPr>
          <w:rFonts w:asciiTheme="minorHAnsi" w:hAnsiTheme="minorHAnsi" w:cstheme="minorHAnsi"/>
        </w:rPr>
        <w:t>)</w:t>
      </w:r>
    </w:p>
    <w:p w:rsidRPr="00345C91" w:rsidR="00DA1305" w:rsidP="00DA1305" w:rsidRDefault="00DA1305" w14:paraId="6E135FCA" w14:textId="77777777">
      <w:pPr>
        <w:rPr>
          <w:rStyle w:val="StyleUnderline"/>
          <w:rFonts w:asciiTheme="minorHAnsi" w:hAnsiTheme="minorHAnsi" w:cstheme="minorHAnsi"/>
        </w:rPr>
      </w:pPr>
      <w:r w:rsidRPr="00345C91">
        <w:rPr>
          <w:rFonts w:asciiTheme="minorHAnsi" w:hAnsiTheme="minorHAnsi" w:cstheme="minorHAnsi"/>
          <w:sz w:val="16"/>
        </w:rPr>
        <w:t xml:space="preserve">It is important to note that </w:t>
      </w:r>
      <w:r w:rsidRPr="00345C91">
        <w:rPr>
          <w:rStyle w:val="StyleUnderline"/>
          <w:rFonts w:asciiTheme="minorHAnsi" w:hAnsiTheme="minorHAnsi" w:cstheme="minorHAnsi"/>
        </w:rPr>
        <w:t xml:space="preserve">such conflicts </w:t>
      </w:r>
      <w:r w:rsidRPr="00345C91">
        <w:rPr>
          <w:rStyle w:val="Emphasis"/>
          <w:rFonts w:asciiTheme="minorHAnsi" w:hAnsiTheme="minorHAnsi" w:cstheme="minorHAnsi"/>
        </w:rPr>
        <w:t>predominantly occur</w:t>
      </w:r>
      <w:r w:rsidRPr="00345C91">
        <w:rPr>
          <w:rStyle w:val="StyleUnderline"/>
          <w:rFonts w:asciiTheme="minorHAnsi" w:hAnsiTheme="minorHAnsi" w:cstheme="minorHAnsi"/>
        </w:rPr>
        <w:t xml:space="preserve"> on an </w:t>
      </w:r>
      <w:r w:rsidRPr="00345C91">
        <w:rPr>
          <w:rStyle w:val="Emphasis"/>
          <w:rFonts w:asciiTheme="minorHAnsi" w:hAnsiTheme="minorHAnsi" w:cstheme="minorHAnsi"/>
        </w:rPr>
        <w:t>intra-state basis</w:t>
      </w:r>
      <w:r w:rsidRPr="00345C91">
        <w:rPr>
          <w:rStyle w:val="StyleUnderline"/>
          <w:rFonts w:asciiTheme="minorHAnsi" w:hAnsiTheme="minorHAnsi" w:cstheme="minorHAnsi"/>
        </w:rPr>
        <w:t xml:space="preserve">, </w:t>
      </w:r>
      <w:r w:rsidRPr="00345C91">
        <w:rPr>
          <w:rStyle w:val="Emphasis"/>
          <w:rFonts w:asciiTheme="minorHAnsi" w:hAnsiTheme="minorHAnsi" w:cstheme="minorHAnsi"/>
        </w:rPr>
        <w:t>rather</w:t>
      </w:r>
      <w:r w:rsidRPr="00345C91">
        <w:rPr>
          <w:rStyle w:val="StyleUnderline"/>
          <w:rFonts w:asciiTheme="minorHAnsi" w:hAnsiTheme="minorHAnsi" w:cstheme="minorHAnsi"/>
        </w:rPr>
        <w:t xml:space="preserve"> than </w:t>
      </w:r>
      <w:r w:rsidRPr="00345C91">
        <w:rPr>
          <w:rStyle w:val="Emphasis"/>
          <w:rFonts w:asciiTheme="minorHAnsi" w:hAnsiTheme="minorHAnsi" w:cstheme="minorHAnsi"/>
        </w:rPr>
        <w:t>between two nations</w:t>
      </w:r>
      <w:r w:rsidRPr="00345C91">
        <w:rPr>
          <w:rStyle w:val="StyleUnderline"/>
          <w:rFonts w:asciiTheme="minorHAnsi" w:hAnsiTheme="minorHAnsi" w:cstheme="minorHAnsi"/>
        </w:rPr>
        <w:t xml:space="preserve">. </w:t>
      </w:r>
      <w:r w:rsidRPr="00345C91">
        <w:rPr>
          <w:rStyle w:val="Emphasis"/>
          <w:rFonts w:asciiTheme="minorHAnsi" w:hAnsiTheme="minorHAnsi" w:cstheme="minorHAnsi"/>
        </w:rPr>
        <w:t>International conflict</w:t>
      </w:r>
      <w:r w:rsidRPr="00345C91">
        <w:rPr>
          <w:rStyle w:val="StyleUnderline"/>
          <w:rFonts w:asciiTheme="minorHAnsi" w:hAnsiTheme="minorHAnsi" w:cstheme="minorHAnsi"/>
        </w:rPr>
        <w:t xml:space="preserve"> over environmental factors remain </w:t>
      </w:r>
      <w:r w:rsidRPr="00345C91">
        <w:rPr>
          <w:rStyle w:val="Emphasis"/>
          <w:rFonts w:asciiTheme="minorHAnsi" w:hAnsiTheme="minorHAnsi" w:cstheme="minorHAnsi"/>
        </w:rPr>
        <w:t>unlikely</w:t>
      </w:r>
      <w:r w:rsidRPr="00345C91">
        <w:rPr>
          <w:rStyle w:val="StyleUnderline"/>
          <w:rFonts w:asciiTheme="minorHAnsi" w:hAnsiTheme="minorHAnsi" w:cstheme="minorHAnsi"/>
        </w:rPr>
        <w:t xml:space="preserve"> – whether due to the </w:t>
      </w:r>
      <w:r w:rsidRPr="00345C91">
        <w:rPr>
          <w:rStyle w:val="Emphasis"/>
          <w:rFonts w:asciiTheme="minorHAnsi" w:hAnsiTheme="minorHAnsi" w:cstheme="minorHAnsi"/>
        </w:rPr>
        <w:t>robust nature</w:t>
      </w:r>
      <w:r w:rsidRPr="00345C91">
        <w:rPr>
          <w:rStyle w:val="StyleUnderline"/>
          <w:rFonts w:asciiTheme="minorHAnsi" w:hAnsiTheme="minorHAnsi" w:cstheme="minorHAnsi"/>
        </w:rPr>
        <w:t xml:space="preserve"> of the world trade system and dynamics of supply and demand or to the </w:t>
      </w:r>
      <w:r w:rsidRPr="00345C91">
        <w:rPr>
          <w:rStyle w:val="Emphasis"/>
          <w:rFonts w:asciiTheme="minorHAnsi" w:hAnsiTheme="minorHAnsi" w:cstheme="minorHAnsi"/>
        </w:rPr>
        <w:t>spread of small arms</w:t>
      </w:r>
      <w:r w:rsidRPr="00345C91">
        <w:rPr>
          <w:rStyle w:val="StyleUnderline"/>
          <w:rFonts w:asciiTheme="minorHAnsi" w:hAnsiTheme="minorHAnsi" w:cstheme="minorHAnsi"/>
        </w:rPr>
        <w:t xml:space="preserve"> transforming the notion of traditional conflict </w:t>
      </w:r>
      <w:r w:rsidRPr="00345C91">
        <w:rPr>
          <w:rFonts w:asciiTheme="minorHAnsi" w:hAnsiTheme="minorHAnsi" w:cstheme="minorHAnsi"/>
          <w:sz w:val="16"/>
        </w:rPr>
        <w:t>(</w:t>
      </w:r>
      <w:proofErr w:type="spellStart"/>
      <w:r w:rsidRPr="00345C91">
        <w:rPr>
          <w:rFonts w:asciiTheme="minorHAnsi" w:hAnsiTheme="minorHAnsi" w:cstheme="minorHAnsi"/>
          <w:sz w:val="16"/>
        </w:rPr>
        <w:t>Deudney</w:t>
      </w:r>
      <w:proofErr w:type="spellEnd"/>
      <w:r w:rsidRPr="00345C91">
        <w:rPr>
          <w:rFonts w:asciiTheme="minorHAnsi" w:hAnsiTheme="minorHAnsi" w:cstheme="minorHAnsi"/>
          <w:sz w:val="16"/>
        </w:rPr>
        <w:t xml:space="preserve">, 1990). </w:t>
      </w:r>
      <w:r w:rsidRPr="00345C91">
        <w:rPr>
          <w:rStyle w:val="StyleUnderline"/>
          <w:rFonts w:asciiTheme="minorHAnsi" w:hAnsiTheme="minorHAnsi" w:cstheme="minorHAnsi"/>
        </w:rPr>
        <w:t xml:space="preserve">An important example can be found in the assertions of </w:t>
      </w:r>
      <w:r w:rsidRPr="00345C91">
        <w:rPr>
          <w:rStyle w:val="Emphasis"/>
          <w:rFonts w:asciiTheme="minorHAnsi" w:hAnsiTheme="minorHAnsi" w:cstheme="minorHAnsi"/>
        </w:rPr>
        <w:t>water wars</w:t>
      </w:r>
      <w:r w:rsidRPr="00345C91">
        <w:rPr>
          <w:rFonts w:asciiTheme="minorHAnsi" w:hAnsiTheme="minorHAnsi" w:cstheme="minorHAnsi"/>
          <w:sz w:val="16"/>
        </w:rPr>
        <w:t xml:space="preserve">. Although the management of rivers is often complicated by their crossing of territorial boundaries and nations dependent on water from beyond their borders (Egypt, Hungary and Mauritania all rely on international watercourses for 90 per cent of their water), </w:t>
      </w:r>
      <w:r w:rsidRPr="00345C91">
        <w:rPr>
          <w:rStyle w:val="StyleUnderline"/>
          <w:rFonts w:asciiTheme="minorHAnsi" w:hAnsiTheme="minorHAnsi" w:cstheme="minorHAnsi"/>
        </w:rPr>
        <w:t xml:space="preserve">an international conflict </w:t>
      </w:r>
      <w:r w:rsidRPr="00345C91">
        <w:rPr>
          <w:rStyle w:val="Emphasis"/>
          <w:rFonts w:asciiTheme="minorHAnsi" w:hAnsiTheme="minorHAnsi" w:cstheme="minorHAnsi"/>
        </w:rPr>
        <w:t>exclusively over</w:t>
      </w:r>
      <w:r w:rsidRPr="00345C91">
        <w:rPr>
          <w:rStyle w:val="StyleUnderline"/>
          <w:rFonts w:asciiTheme="minorHAnsi" w:hAnsiTheme="minorHAnsi" w:cstheme="minorHAnsi"/>
        </w:rPr>
        <w:t xml:space="preserve"> possession of and access to a shared water source is </w:t>
      </w:r>
      <w:r w:rsidRPr="00345C91">
        <w:rPr>
          <w:rStyle w:val="Emphasis"/>
          <w:rFonts w:asciiTheme="minorHAnsi" w:hAnsiTheme="minorHAnsi" w:cstheme="minorHAnsi"/>
        </w:rPr>
        <w:t>still to occur</w:t>
      </w:r>
      <w:r w:rsidRPr="00345C91">
        <w:rPr>
          <w:rFonts w:asciiTheme="minorHAnsi" w:hAnsiTheme="minorHAnsi" w:cstheme="minorHAnsi"/>
          <w:sz w:val="16"/>
        </w:rPr>
        <w:t>. The reasons for this are simply, as Wolf (1998: 251) states, ‘</w:t>
      </w:r>
      <w:r w:rsidRPr="00345C91">
        <w:rPr>
          <w:rStyle w:val="StyleUnderline"/>
          <w:rFonts w:asciiTheme="minorHAnsi" w:hAnsiTheme="minorHAnsi" w:cstheme="minorHAnsi"/>
        </w:rPr>
        <w:t xml:space="preserve">War over water seems </w:t>
      </w:r>
      <w:r w:rsidRPr="00345C91">
        <w:rPr>
          <w:rStyle w:val="Emphasis"/>
          <w:rFonts w:asciiTheme="minorHAnsi" w:hAnsiTheme="minorHAnsi" w:cstheme="minorHAnsi"/>
        </w:rPr>
        <w:t>neither strategically rational</w:t>
      </w:r>
      <w:r w:rsidRPr="00345C91">
        <w:rPr>
          <w:rStyle w:val="StyleUnderline"/>
          <w:rFonts w:asciiTheme="minorHAnsi" w:hAnsiTheme="minorHAnsi" w:cstheme="minorHAnsi"/>
        </w:rPr>
        <w:t xml:space="preserve">, </w:t>
      </w:r>
      <w:r w:rsidRPr="00345C91">
        <w:rPr>
          <w:rStyle w:val="Emphasis"/>
          <w:rFonts w:asciiTheme="minorHAnsi" w:hAnsiTheme="minorHAnsi" w:cstheme="minorHAnsi"/>
        </w:rPr>
        <w:t>hydrographically effective</w:t>
      </w:r>
      <w:r w:rsidRPr="00345C91">
        <w:rPr>
          <w:rStyle w:val="StyleUnderline"/>
          <w:rFonts w:asciiTheme="minorHAnsi" w:hAnsiTheme="minorHAnsi" w:cstheme="minorHAnsi"/>
        </w:rPr>
        <w:t xml:space="preserve">, </w:t>
      </w:r>
      <w:r w:rsidRPr="00345C91">
        <w:rPr>
          <w:rStyle w:val="Emphasis"/>
          <w:rFonts w:asciiTheme="minorHAnsi" w:hAnsiTheme="minorHAnsi" w:cstheme="minorHAnsi"/>
        </w:rPr>
        <w:t>nor economically viable</w:t>
      </w:r>
      <w:r w:rsidRPr="00345C91">
        <w:rPr>
          <w:rStyle w:val="StyleUnderline"/>
          <w:rFonts w:asciiTheme="minorHAnsi" w:hAnsiTheme="minorHAnsi" w:cstheme="minorHAnsi"/>
        </w:rPr>
        <w:t xml:space="preserve">.’ At the </w:t>
      </w:r>
      <w:r w:rsidRPr="00345C91">
        <w:rPr>
          <w:rStyle w:val="Emphasis"/>
          <w:rFonts w:asciiTheme="minorHAnsi" w:hAnsiTheme="minorHAnsi" w:cstheme="minorHAnsi"/>
        </w:rPr>
        <w:t>international level</w:t>
      </w:r>
      <w:r w:rsidRPr="00345C91">
        <w:rPr>
          <w:rStyle w:val="StyleUnderline"/>
          <w:rFonts w:asciiTheme="minorHAnsi" w:hAnsiTheme="minorHAnsi" w:cstheme="minorHAnsi"/>
        </w:rPr>
        <w:t xml:space="preserve">, the costs </w:t>
      </w:r>
      <w:r w:rsidRPr="00345C91">
        <w:rPr>
          <w:rStyle w:val="Emphasis"/>
          <w:rFonts w:asciiTheme="minorHAnsi" w:hAnsiTheme="minorHAnsi" w:cstheme="minorHAnsi"/>
        </w:rPr>
        <w:t>outweigh the benefits</w:t>
      </w:r>
      <w:r w:rsidRPr="00345C91">
        <w:rPr>
          <w:rStyle w:val="StyleUnderline"/>
          <w:rFonts w:asciiTheme="minorHAnsi" w:hAnsiTheme="minorHAnsi" w:cstheme="minorHAnsi"/>
        </w:rPr>
        <w:t xml:space="preserve"> and cooperation is </w:t>
      </w:r>
      <w:r w:rsidRPr="00345C91">
        <w:rPr>
          <w:rStyle w:val="Emphasis"/>
          <w:rFonts w:asciiTheme="minorHAnsi" w:hAnsiTheme="minorHAnsi" w:cstheme="minorHAnsi"/>
        </w:rPr>
        <w:t>sought before conflict occurs</w:t>
      </w:r>
      <w:r w:rsidRPr="00345C91">
        <w:rPr>
          <w:rStyle w:val="StyleUnderline"/>
          <w:rFonts w:asciiTheme="minorHAnsi" w:hAnsiTheme="minorHAnsi" w:cstheme="minorHAnsi"/>
        </w:rPr>
        <w:t>.</w:t>
      </w:r>
    </w:p>
    <w:p w:rsidRPr="00345C91" w:rsidR="00DA1305" w:rsidP="00DA1305" w:rsidRDefault="00DA1305" w14:paraId="784EBE9E" w14:textId="77777777">
      <w:pPr>
        <w:pStyle w:val="Heading4"/>
      </w:pPr>
      <w:r w:rsidRPr="00345C91">
        <w:t xml:space="preserve">Resource wars lit is </w:t>
      </w:r>
      <w:r w:rsidRPr="00345C91">
        <w:rPr>
          <w:u w:val="single"/>
        </w:rPr>
        <w:t>ripe</w:t>
      </w:r>
      <w:r w:rsidRPr="00345C91">
        <w:t xml:space="preserve"> with issues – cost calculations, particularities, and ignoring cities.</w:t>
      </w:r>
    </w:p>
    <w:p w:rsidRPr="00345C91" w:rsidR="00DA1305" w:rsidP="00DA1305" w:rsidRDefault="00DA1305" w14:paraId="7FF3A583" w14:textId="77777777">
      <w:r w:rsidRPr="00345C91">
        <w:rPr>
          <w:rStyle w:val="Style13ptBold"/>
        </w:rPr>
        <w:t>Bayramov 17</w:t>
      </w:r>
      <w:r w:rsidRPr="00345C91">
        <w:t xml:space="preserve"> Agha Bayramov, international relations PhD candidate at the University of Groningen. [Review: Dubious nexus between natural resources and conflict. Journal of Eurasian Studies, 9(1), p. 72-81, https://www.rug.nl/research/portal/files/63407252/1_s2.0_S187936651730026X_main.pdf]//BPS</w:t>
      </w:r>
    </w:p>
    <w:p w:rsidRPr="00345C91" w:rsidR="00DA1305" w:rsidP="00DA1305" w:rsidRDefault="00DA1305" w14:paraId="41218501" w14:textId="77777777">
      <w:pPr>
        <w:rPr>
          <w:sz w:val="16"/>
        </w:rPr>
      </w:pPr>
      <w:r w:rsidRPr="00345C91">
        <w:rPr>
          <w:sz w:val="16"/>
        </w:rPr>
        <w:t xml:space="preserve">Second, </w:t>
      </w:r>
      <w:r w:rsidRPr="00345C91">
        <w:rPr>
          <w:rStyle w:val="StyleUnderline"/>
        </w:rPr>
        <w:t xml:space="preserve">less research has scrutinized </w:t>
      </w:r>
      <w:r w:rsidRPr="00345C91">
        <w:rPr>
          <w:rStyle w:val="Emphasis"/>
        </w:rPr>
        <w:t>political and economic costs</w:t>
      </w:r>
      <w:r w:rsidRPr="00345C91">
        <w:rPr>
          <w:rStyle w:val="StyleUnderline"/>
        </w:rPr>
        <w:t xml:space="preserve"> of resources wars, namely </w:t>
      </w:r>
      <w:r w:rsidRPr="00345C91">
        <w:rPr>
          <w:rStyle w:val="Emphasis"/>
        </w:rPr>
        <w:t>occupation cost</w:t>
      </w:r>
      <w:r w:rsidRPr="00345C91">
        <w:rPr>
          <w:rStyle w:val="StyleUnderline"/>
        </w:rPr>
        <w:t xml:space="preserve">, </w:t>
      </w:r>
      <w:r w:rsidRPr="00345C91">
        <w:rPr>
          <w:rStyle w:val="Emphasis"/>
        </w:rPr>
        <w:t>international cost</w:t>
      </w:r>
      <w:r w:rsidRPr="00345C91">
        <w:rPr>
          <w:rStyle w:val="StyleUnderline"/>
        </w:rPr>
        <w:t xml:space="preserve"> and </w:t>
      </w:r>
      <w:r w:rsidRPr="00345C91">
        <w:rPr>
          <w:rStyle w:val="Emphasis"/>
        </w:rPr>
        <w:t>investment costs</w:t>
      </w:r>
      <w:r w:rsidRPr="00345C91">
        <w:rPr>
          <w:sz w:val="16"/>
        </w:rPr>
        <w:t xml:space="preserve"> (e.g. </w:t>
      </w:r>
      <w:proofErr w:type="spellStart"/>
      <w:r w:rsidRPr="00345C91">
        <w:rPr>
          <w:sz w:val="16"/>
        </w:rPr>
        <w:t>Meierding</w:t>
      </w:r>
      <w:proofErr w:type="spellEnd"/>
      <w:r w:rsidRPr="00345C91">
        <w:rPr>
          <w:sz w:val="16"/>
        </w:rPr>
        <w:t xml:space="preserve">, 2016). </w:t>
      </w:r>
      <w:r w:rsidRPr="00345C91">
        <w:rPr>
          <w:rStyle w:val="StyleUnderline"/>
        </w:rPr>
        <w:t xml:space="preserve">The existing works give </w:t>
      </w:r>
      <w:r w:rsidRPr="00345C91">
        <w:rPr>
          <w:rStyle w:val="Emphasis"/>
        </w:rPr>
        <w:t>a misleading impression</w:t>
      </w:r>
      <w:r w:rsidRPr="00345C91">
        <w:rPr>
          <w:rStyle w:val="StyleUnderline"/>
        </w:rPr>
        <w:t xml:space="preserve"> that resource incomes can </w:t>
      </w:r>
      <w:r w:rsidRPr="00345C91">
        <w:rPr>
          <w:rStyle w:val="Emphasis"/>
        </w:rPr>
        <w:t>cover easily</w:t>
      </w:r>
      <w:r w:rsidRPr="00345C91">
        <w:rPr>
          <w:sz w:val="16"/>
        </w:rPr>
        <w:t xml:space="preserve"> invasion, investment and international </w:t>
      </w:r>
      <w:r w:rsidRPr="00345C91">
        <w:rPr>
          <w:rStyle w:val="StyleUnderline"/>
        </w:rPr>
        <w:t>costs</w:t>
      </w:r>
      <w:r w:rsidRPr="00345C91">
        <w:rPr>
          <w:sz w:val="16"/>
        </w:rPr>
        <w:t xml:space="preserve"> of wars. Third, </w:t>
      </w:r>
      <w:r w:rsidRPr="00345C91">
        <w:rPr>
          <w:rStyle w:val="Emphasis"/>
        </w:rPr>
        <w:t>the existing works</w:t>
      </w:r>
      <w:r w:rsidRPr="00345C91">
        <w:rPr>
          <w:rStyle w:val="StyleUnderline"/>
        </w:rPr>
        <w:t xml:space="preserve"> consider</w:t>
      </w:r>
      <w:r w:rsidRPr="00345C91">
        <w:rPr>
          <w:sz w:val="16"/>
        </w:rPr>
        <w:t xml:space="preserve"> approximately </w:t>
      </w:r>
      <w:r w:rsidRPr="00345C91">
        <w:rPr>
          <w:rStyle w:val="StyleUnderline"/>
        </w:rPr>
        <w:t xml:space="preserve">most resource states to be </w:t>
      </w:r>
      <w:r w:rsidRPr="00345C91">
        <w:rPr>
          <w:rStyle w:val="Emphasis"/>
        </w:rPr>
        <w:t>more or less equal entities</w:t>
      </w:r>
      <w:r w:rsidRPr="00345C91">
        <w:rPr>
          <w:sz w:val="16"/>
        </w:rPr>
        <w:t xml:space="preserve">. Although such states may have equal rights from juridical perspective, </w:t>
      </w:r>
      <w:r w:rsidRPr="00345C91">
        <w:rPr>
          <w:rStyle w:val="StyleUnderline"/>
        </w:rPr>
        <w:t xml:space="preserve">they share </w:t>
      </w:r>
      <w:r w:rsidRPr="00345C91">
        <w:rPr>
          <w:rStyle w:val="Emphasis"/>
        </w:rPr>
        <w:t>too many diverse features</w:t>
      </w:r>
      <w:r w:rsidRPr="00345C91">
        <w:rPr>
          <w:sz w:val="16"/>
        </w:rPr>
        <w:t xml:space="preserve"> to be considered equal entities </w:t>
      </w:r>
      <w:r w:rsidRPr="00345C91">
        <w:rPr>
          <w:rStyle w:val="StyleUnderline"/>
        </w:rPr>
        <w:t>in</w:t>
      </w:r>
      <w:r w:rsidRPr="00345C91">
        <w:rPr>
          <w:sz w:val="16"/>
        </w:rPr>
        <w:t xml:space="preserve"> other </w:t>
      </w:r>
      <w:r w:rsidRPr="00345C91">
        <w:rPr>
          <w:rStyle w:val="StyleUnderline"/>
        </w:rPr>
        <w:t>empirical terms</w:t>
      </w:r>
      <w:r w:rsidRPr="00345C91">
        <w:rPr>
          <w:sz w:val="16"/>
        </w:rPr>
        <w:t xml:space="preserve">. For example, while Azerbaijan and Saudi Arabia have rich natural resources, they are </w:t>
      </w:r>
      <w:r w:rsidRPr="00345C91">
        <w:rPr>
          <w:rStyle w:val="StyleUnderline"/>
        </w:rPr>
        <w:t xml:space="preserve">dissimilar in </w:t>
      </w:r>
      <w:r w:rsidRPr="00345C91">
        <w:rPr>
          <w:rStyle w:val="Emphasis"/>
        </w:rPr>
        <w:t>a number of other important ways</w:t>
      </w:r>
      <w:r w:rsidRPr="00345C91">
        <w:rPr>
          <w:sz w:val="16"/>
        </w:rPr>
        <w:t xml:space="preserve">. However, </w:t>
      </w:r>
      <w:r w:rsidRPr="00345C91">
        <w:rPr>
          <w:rStyle w:val="Emphasis"/>
        </w:rPr>
        <w:t>both qualitative and quantitative analyses</w:t>
      </w:r>
      <w:r w:rsidRPr="00345C91">
        <w:rPr>
          <w:rStyle w:val="StyleUnderline"/>
        </w:rPr>
        <w:t xml:space="preserve"> neglect this factor while explaining </w:t>
      </w:r>
      <w:r w:rsidRPr="00345C91">
        <w:rPr>
          <w:rStyle w:val="Emphasis"/>
        </w:rPr>
        <w:t>the resource-conflict nexus</w:t>
      </w:r>
      <w:r w:rsidRPr="00345C91">
        <w:rPr>
          <w:sz w:val="16"/>
        </w:rPr>
        <w:t xml:space="preserve">. Therefore, </w:t>
      </w:r>
      <w:r w:rsidRPr="00345C91">
        <w:rPr>
          <w:rStyle w:val="StyleUnderline"/>
        </w:rPr>
        <w:t xml:space="preserve">it is unwise to lump </w:t>
      </w:r>
      <w:r w:rsidRPr="00345C91">
        <w:rPr>
          <w:rStyle w:val="Emphasis"/>
        </w:rPr>
        <w:t>different case studies</w:t>
      </w:r>
      <w:r w:rsidRPr="00345C91">
        <w:rPr>
          <w:rStyle w:val="StyleUnderline"/>
        </w:rPr>
        <w:t xml:space="preserve"> together in the same category without considering the particular characteristics</w:t>
      </w:r>
      <w:r w:rsidRPr="00345C91">
        <w:rPr>
          <w:sz w:val="16"/>
        </w:rPr>
        <w:t xml:space="preserve"> of the region or country in question. Moreover, </w:t>
      </w:r>
      <w:r w:rsidRPr="00345C91">
        <w:rPr>
          <w:rStyle w:val="StyleUnderline"/>
        </w:rPr>
        <w:t>wide part of the existing works adopts a national</w:t>
      </w:r>
      <w:r w:rsidRPr="00345C91">
        <w:rPr>
          <w:sz w:val="16"/>
        </w:rPr>
        <w:t xml:space="preserve">-level </w:t>
      </w:r>
      <w:r w:rsidRPr="00345C91">
        <w:rPr>
          <w:rStyle w:val="StyleUnderline"/>
        </w:rPr>
        <w:t>approach</w:t>
      </w:r>
      <w:r w:rsidRPr="00345C91">
        <w:rPr>
          <w:sz w:val="16"/>
        </w:rPr>
        <w:t xml:space="preserve"> by portraying abundancy, scarcity and conflict at the unitary state-level. Nevertheless, </w:t>
      </w:r>
      <w:r w:rsidRPr="00345C91">
        <w:rPr>
          <w:rStyle w:val="StyleUnderline"/>
        </w:rPr>
        <w:t xml:space="preserve">natural resources are distributed </w:t>
      </w:r>
      <w:r w:rsidRPr="00345C91">
        <w:rPr>
          <w:rStyle w:val="Emphasis"/>
        </w:rPr>
        <w:t>inconsistently over a nation’s territory</w:t>
      </w:r>
      <w:r w:rsidRPr="00345C91">
        <w:rPr>
          <w:sz w:val="16"/>
        </w:rPr>
        <w:t xml:space="preserve">. In other words, </w:t>
      </w:r>
      <w:r w:rsidRPr="00345C91">
        <w:rPr>
          <w:rStyle w:val="StyleUnderline"/>
        </w:rPr>
        <w:t>only</w:t>
      </w:r>
      <w:r w:rsidRPr="00345C91">
        <w:rPr>
          <w:sz w:val="16"/>
        </w:rPr>
        <w:t xml:space="preserve"> particular places, namely </w:t>
      </w:r>
      <w:r w:rsidRPr="00345C91">
        <w:rPr>
          <w:rStyle w:val="StyleUnderline"/>
        </w:rPr>
        <w:t>cities</w:t>
      </w:r>
      <w:r w:rsidRPr="00345C91">
        <w:rPr>
          <w:sz w:val="16"/>
        </w:rPr>
        <w:t xml:space="preserve"> or urban areas are </w:t>
      </w:r>
      <w:r w:rsidRPr="00345C91">
        <w:rPr>
          <w:rStyle w:val="StyleUnderline"/>
        </w:rPr>
        <w:t>affected by</w:t>
      </w:r>
      <w:r w:rsidRPr="00345C91">
        <w:rPr>
          <w:sz w:val="16"/>
        </w:rPr>
        <w:t xml:space="preserve"> the </w:t>
      </w:r>
      <w:r w:rsidRPr="00345C91">
        <w:rPr>
          <w:rStyle w:val="StyleUnderline"/>
        </w:rPr>
        <w:t>abundancy or scarcity</w:t>
      </w:r>
      <w:r w:rsidRPr="00345C91">
        <w:rPr>
          <w:sz w:val="16"/>
        </w:rPr>
        <w:t xml:space="preserve"> of resources. Hence, conflict more likely develops in areas which are excluded from resource wealth and development. However, </w:t>
      </w:r>
      <w:r w:rsidRPr="00345C91">
        <w:rPr>
          <w:rStyle w:val="StyleUnderline"/>
        </w:rPr>
        <w:t xml:space="preserve">the present works neglect </w:t>
      </w:r>
      <w:r w:rsidRPr="00345C91">
        <w:rPr>
          <w:rStyle w:val="Emphasis"/>
        </w:rPr>
        <w:t>the distinctive characteristics</w:t>
      </w:r>
      <w:r w:rsidRPr="00345C91">
        <w:rPr>
          <w:rStyle w:val="StyleUnderline"/>
        </w:rPr>
        <w:t xml:space="preserve"> between </w:t>
      </w:r>
      <w:r w:rsidRPr="00345C91">
        <w:rPr>
          <w:rStyle w:val="Emphasis"/>
        </w:rPr>
        <w:t xml:space="preserve">resource rich cities and </w:t>
      </w:r>
      <w:proofErr w:type="spellStart"/>
      <w:r w:rsidRPr="00345C91">
        <w:rPr>
          <w:rStyle w:val="Emphasis"/>
        </w:rPr>
        <w:t>nonresource</w:t>
      </w:r>
      <w:proofErr w:type="spellEnd"/>
      <w:r w:rsidRPr="00345C91">
        <w:rPr>
          <w:rStyle w:val="Emphasis"/>
        </w:rPr>
        <w:t xml:space="preserve"> cities</w:t>
      </w:r>
      <w:r w:rsidRPr="00345C91">
        <w:rPr>
          <w:rStyle w:val="StyleUnderline"/>
        </w:rPr>
        <w:t xml:space="preserve"> by putting them into </w:t>
      </w:r>
      <w:r w:rsidRPr="00345C91">
        <w:rPr>
          <w:rStyle w:val="Emphasis"/>
        </w:rPr>
        <w:t>country level analysis</w:t>
      </w:r>
      <w:r w:rsidRPr="00345C91">
        <w:rPr>
          <w:sz w:val="16"/>
        </w:rPr>
        <w:t>.</w:t>
      </w:r>
    </w:p>
    <w:p w:rsidRPr="00345C91" w:rsidR="00DA1305" w:rsidP="00DA1305" w:rsidRDefault="00DA1305" w14:paraId="3DF85F4A" w14:textId="77777777">
      <w:pPr>
        <w:pStyle w:val="Heading4"/>
        <w:rPr>
          <w:rFonts w:asciiTheme="minorHAnsi" w:hAnsiTheme="minorHAnsi" w:cstheme="minorHAnsi"/>
        </w:rPr>
      </w:pPr>
      <w:r w:rsidRPr="00345C91">
        <w:rPr>
          <w:rFonts w:asciiTheme="minorHAnsi" w:hAnsiTheme="minorHAnsi" w:cstheme="minorHAnsi"/>
        </w:rPr>
        <w:t xml:space="preserve">There’s </w:t>
      </w:r>
      <w:r w:rsidRPr="00846659">
        <w:rPr>
          <w:rFonts w:asciiTheme="minorHAnsi" w:hAnsiTheme="minorHAnsi" w:cstheme="minorHAnsi"/>
          <w:u w:val="single"/>
        </w:rPr>
        <w:t>not</w:t>
      </w:r>
      <w:r w:rsidRPr="00345C91">
        <w:rPr>
          <w:rFonts w:asciiTheme="minorHAnsi" w:hAnsiTheme="minorHAnsi" w:cstheme="minorHAnsi"/>
          <w:u w:val="single"/>
        </w:rPr>
        <w:t xml:space="preserve"> enough evidence</w:t>
      </w:r>
      <w:r w:rsidRPr="00345C91">
        <w:rPr>
          <w:rFonts w:asciiTheme="minorHAnsi" w:hAnsiTheme="minorHAnsi" w:cstheme="minorHAnsi"/>
        </w:rPr>
        <w:t xml:space="preserve"> to prove resources are a </w:t>
      </w:r>
      <w:r w:rsidRPr="00345C91">
        <w:rPr>
          <w:rFonts w:asciiTheme="minorHAnsi" w:hAnsiTheme="minorHAnsi" w:cstheme="minorHAnsi"/>
          <w:u w:val="single"/>
        </w:rPr>
        <w:t>causal factor</w:t>
      </w:r>
      <w:r w:rsidRPr="00345C91">
        <w:rPr>
          <w:rFonts w:asciiTheme="minorHAnsi" w:hAnsiTheme="minorHAnsi" w:cstheme="minorHAnsi"/>
        </w:rPr>
        <w:t xml:space="preserve"> in conflict.</w:t>
      </w:r>
    </w:p>
    <w:p w:rsidRPr="00345C91" w:rsidR="00DA1305" w:rsidP="00DA1305" w:rsidRDefault="00DA1305" w14:paraId="7C6C713F" w14:textId="77777777">
      <w:pPr>
        <w:rPr>
          <w:rFonts w:asciiTheme="minorHAnsi" w:hAnsiTheme="minorHAnsi" w:cstheme="minorHAnsi"/>
        </w:rPr>
      </w:pPr>
      <w:r w:rsidRPr="00345C91">
        <w:rPr>
          <w:rStyle w:val="Style13ptBold"/>
          <w:rFonts w:asciiTheme="minorHAnsi" w:hAnsiTheme="minorHAnsi" w:cstheme="minorHAnsi"/>
        </w:rPr>
        <w:t>Atkins, 16</w:t>
      </w:r>
      <w:r w:rsidRPr="00345C91">
        <w:rPr>
          <w:rFonts w:asciiTheme="minorHAnsi" w:hAnsiTheme="minorHAnsi" w:cstheme="minorHAnsi"/>
        </w:rPr>
        <w:t xml:space="preserve">—PhD Candidate in Energy, Environment &amp; Resilience at the University of Bristol (Ed, “Environmental Conflict: A Misnomer?,” </w:t>
      </w:r>
      <w:hyperlink w:history="1" r:id="rId75">
        <w:r w:rsidRPr="00345C91">
          <w:rPr>
            <w:rStyle w:val="Hyperlink"/>
            <w:rFonts w:asciiTheme="minorHAnsi" w:hAnsiTheme="minorHAnsi" w:cstheme="minorHAnsi"/>
          </w:rPr>
          <w:t>http://www.e-ir.info/2016/05/12/environmental-conflict-a-misnomer/</w:t>
        </w:r>
      </w:hyperlink>
      <w:r w:rsidRPr="00345C91">
        <w:rPr>
          <w:rFonts w:asciiTheme="minorHAnsi" w:hAnsiTheme="minorHAnsi" w:cstheme="minorHAnsi"/>
        </w:rPr>
        <w:t xml:space="preserve">, </w:t>
      </w:r>
      <w:proofErr w:type="spellStart"/>
      <w:r w:rsidRPr="00345C91">
        <w:rPr>
          <w:rFonts w:asciiTheme="minorHAnsi" w:hAnsiTheme="minorHAnsi" w:cstheme="minorHAnsi"/>
        </w:rPr>
        <w:t>dml</w:t>
      </w:r>
      <w:proofErr w:type="spellEnd"/>
      <w:r w:rsidRPr="00345C91">
        <w:rPr>
          <w:rFonts w:asciiTheme="minorHAnsi" w:hAnsiTheme="minorHAnsi" w:cstheme="minorHAnsi"/>
        </w:rPr>
        <w:t>)</w:t>
      </w:r>
    </w:p>
    <w:p w:rsidRPr="00DA1305" w:rsidR="00DA1305" w:rsidP="00DA1305" w:rsidRDefault="00DA1305" w14:paraId="760D117B" w14:textId="555E57CF">
      <w:pPr>
        <w:rPr>
          <w:rFonts w:asciiTheme="minorHAnsi" w:hAnsiTheme="minorHAnsi" w:cstheme="minorHAnsi"/>
          <w:sz w:val="16"/>
        </w:rPr>
      </w:pPr>
      <w:r w:rsidRPr="00345C91">
        <w:rPr>
          <w:rStyle w:val="StyleUnderline"/>
          <w:rFonts w:asciiTheme="minorHAnsi" w:hAnsiTheme="minorHAnsi" w:cstheme="minorHAnsi"/>
        </w:rPr>
        <w:t xml:space="preserve">The historical evidence </w:t>
      </w:r>
      <w:r w:rsidRPr="00345C91">
        <w:rPr>
          <w:rStyle w:val="Emphasis"/>
          <w:rFonts w:asciiTheme="minorHAnsi" w:hAnsiTheme="minorHAnsi" w:cstheme="minorHAnsi"/>
        </w:rPr>
        <w:t>fails to support any arguments</w:t>
      </w:r>
      <w:r w:rsidRPr="00345C91">
        <w:rPr>
          <w:rStyle w:val="StyleUnderline"/>
          <w:rFonts w:asciiTheme="minorHAnsi" w:hAnsiTheme="minorHAnsi" w:cstheme="minorHAnsi"/>
        </w:rPr>
        <w:t xml:space="preserve"> of environmentally driven conflict</w:t>
      </w:r>
      <w:r w:rsidRPr="00345C91">
        <w:rPr>
          <w:rFonts w:asciiTheme="minorHAnsi" w:hAnsiTheme="minorHAnsi" w:cstheme="minorHAnsi"/>
          <w:sz w:val="16"/>
        </w:rPr>
        <w:t xml:space="preserve"> and instead provides indications that the environment as an operating cause is placed within a causal framework where numerous factors intersect. Within the literature, </w:t>
      </w:r>
      <w:r w:rsidRPr="00345C91">
        <w:rPr>
          <w:rStyle w:val="StyleUnderline"/>
          <w:rFonts w:asciiTheme="minorHAnsi" w:hAnsiTheme="minorHAnsi" w:cstheme="minorHAnsi"/>
        </w:rPr>
        <w:t xml:space="preserve">a </w:t>
      </w:r>
      <w:r w:rsidRPr="00345C91">
        <w:rPr>
          <w:rStyle w:val="Emphasis"/>
          <w:rFonts w:asciiTheme="minorHAnsi" w:hAnsiTheme="minorHAnsi" w:cstheme="minorHAnsi"/>
        </w:rPr>
        <w:t>confused permutation</w:t>
      </w:r>
      <w:r w:rsidRPr="00345C91">
        <w:rPr>
          <w:rStyle w:val="StyleUnderline"/>
          <w:rFonts w:asciiTheme="minorHAnsi" w:hAnsiTheme="minorHAnsi" w:cstheme="minorHAnsi"/>
        </w:rPr>
        <w:t xml:space="preserve"> of conflicts involving resources with an economic value and environmental degradati</w:t>
      </w:r>
      <w:r w:rsidRPr="00B91464">
        <w:rPr>
          <w:rStyle w:val="StyleUnderline"/>
          <w:rFonts w:asciiTheme="minorHAnsi" w:hAnsiTheme="minorHAnsi" w:cstheme="minorHAnsi"/>
        </w:rPr>
        <w:t xml:space="preserve">on results in </w:t>
      </w:r>
      <w:r w:rsidRPr="00B91464">
        <w:rPr>
          <w:rStyle w:val="Emphasis"/>
          <w:rFonts w:asciiTheme="minorHAnsi" w:hAnsiTheme="minorHAnsi" w:cstheme="minorHAnsi"/>
        </w:rPr>
        <w:t>misguided conclusions</w:t>
      </w:r>
      <w:r w:rsidRPr="00B91464">
        <w:rPr>
          <w:rStyle w:val="StyleUnderline"/>
          <w:rFonts w:asciiTheme="minorHAnsi" w:hAnsiTheme="minorHAnsi" w:cstheme="minorHAnsi"/>
        </w:rPr>
        <w:t xml:space="preserve"> regarding the environmental causality and nature of many conflicts</w:t>
      </w:r>
      <w:r w:rsidRPr="00B91464">
        <w:rPr>
          <w:rFonts w:asciiTheme="minorHAnsi" w:hAnsiTheme="minorHAnsi" w:cstheme="minorHAnsi"/>
          <w:sz w:val="16"/>
        </w:rPr>
        <w:t xml:space="preserve">. Such assumptions result in the neglect of additional variables that have created a framework in which conflict takes place. </w:t>
      </w:r>
      <w:r w:rsidRPr="00B91464">
        <w:rPr>
          <w:rStyle w:val="Emphasis"/>
          <w:rFonts w:asciiTheme="minorHAnsi" w:hAnsiTheme="minorHAnsi" w:cstheme="minorHAnsi"/>
        </w:rPr>
        <w:t>Social</w:t>
      </w:r>
      <w:r w:rsidRPr="00B91464">
        <w:rPr>
          <w:rStyle w:val="StyleUnderline"/>
          <w:rFonts w:asciiTheme="minorHAnsi" w:hAnsiTheme="minorHAnsi" w:cstheme="minorHAnsi"/>
        </w:rPr>
        <w:t xml:space="preserve">, </w:t>
      </w:r>
      <w:r w:rsidRPr="00B91464">
        <w:rPr>
          <w:rStyle w:val="Emphasis"/>
          <w:rFonts w:asciiTheme="minorHAnsi" w:hAnsiTheme="minorHAnsi" w:cstheme="minorHAnsi"/>
        </w:rPr>
        <w:t>political</w:t>
      </w:r>
      <w:r w:rsidRPr="00B91464">
        <w:rPr>
          <w:rStyle w:val="StyleUnderline"/>
          <w:rFonts w:asciiTheme="minorHAnsi" w:hAnsiTheme="minorHAnsi" w:cstheme="minorHAnsi"/>
        </w:rPr>
        <w:t xml:space="preserve"> and </w:t>
      </w:r>
      <w:r w:rsidRPr="00B91464">
        <w:rPr>
          <w:rStyle w:val="Emphasis"/>
          <w:rFonts w:asciiTheme="minorHAnsi" w:hAnsiTheme="minorHAnsi" w:cstheme="minorHAnsi"/>
        </w:rPr>
        <w:t>economic factors</w:t>
      </w:r>
      <w:r w:rsidRPr="00B91464">
        <w:rPr>
          <w:rStyle w:val="StyleUnderline"/>
          <w:rFonts w:asciiTheme="minorHAnsi" w:hAnsiTheme="minorHAnsi" w:cstheme="minorHAnsi"/>
        </w:rPr>
        <w:t xml:space="preserve"> are </w:t>
      </w:r>
      <w:r w:rsidRPr="00B91464">
        <w:rPr>
          <w:rStyle w:val="Emphasis"/>
          <w:rFonts w:asciiTheme="minorHAnsi" w:hAnsiTheme="minorHAnsi" w:cstheme="minorHAnsi"/>
        </w:rPr>
        <w:t>all important facets</w:t>
      </w:r>
      <w:r w:rsidRPr="00B91464">
        <w:rPr>
          <w:rStyle w:val="StyleUnderline"/>
          <w:rFonts w:asciiTheme="minorHAnsi" w:hAnsiTheme="minorHAnsi" w:cstheme="minorHAnsi"/>
        </w:rPr>
        <w:t xml:space="preserve"> of the process that may </w:t>
      </w:r>
      <w:r w:rsidRPr="00B91464">
        <w:rPr>
          <w:rStyle w:val="Emphasis"/>
          <w:rFonts w:asciiTheme="minorHAnsi" w:hAnsiTheme="minorHAnsi" w:cstheme="minorHAnsi"/>
        </w:rPr>
        <w:t>eventually lead to conflict</w:t>
      </w:r>
      <w:r w:rsidRPr="00B91464">
        <w:rPr>
          <w:rStyle w:val="StyleUnderline"/>
          <w:rFonts w:asciiTheme="minorHAnsi" w:hAnsiTheme="minorHAnsi" w:cstheme="minorHAnsi"/>
        </w:rPr>
        <w:t xml:space="preserve">. It is these factors that have resulted in minerals in Angola and Sierra Leone leading to prolonged civil conflicts and unprecedented violence, and the </w:t>
      </w:r>
      <w:r w:rsidRPr="00B91464">
        <w:rPr>
          <w:rStyle w:val="Emphasis"/>
          <w:rFonts w:asciiTheme="minorHAnsi" w:hAnsiTheme="minorHAnsi" w:cstheme="minorHAnsi"/>
        </w:rPr>
        <w:t>same resources</w:t>
      </w:r>
      <w:r w:rsidRPr="00B91464">
        <w:rPr>
          <w:rStyle w:val="StyleUnderline"/>
          <w:rFonts w:asciiTheme="minorHAnsi" w:hAnsiTheme="minorHAnsi" w:cstheme="minorHAnsi"/>
        </w:rPr>
        <w:t xml:space="preserve"> resulting in </w:t>
      </w:r>
      <w:r w:rsidRPr="00B91464">
        <w:rPr>
          <w:rStyle w:val="Emphasis"/>
          <w:rFonts w:asciiTheme="minorHAnsi" w:hAnsiTheme="minorHAnsi" w:cstheme="minorHAnsi"/>
        </w:rPr>
        <w:t>relative peace</w:t>
      </w:r>
      <w:r w:rsidRPr="00B91464">
        <w:rPr>
          <w:rStyle w:val="StyleUnderline"/>
          <w:rFonts w:asciiTheme="minorHAnsi" w:hAnsiTheme="minorHAnsi" w:cstheme="minorHAnsi"/>
        </w:rPr>
        <w:t xml:space="preserve"> and </w:t>
      </w:r>
      <w:r w:rsidRPr="00B91464">
        <w:rPr>
          <w:rStyle w:val="Emphasis"/>
          <w:rFonts w:asciiTheme="minorHAnsi" w:hAnsiTheme="minorHAnsi" w:cstheme="minorHAnsi"/>
        </w:rPr>
        <w:t>growth</w:t>
      </w:r>
      <w:r w:rsidRPr="00B91464">
        <w:rPr>
          <w:rStyle w:val="StyleUnderline"/>
          <w:rFonts w:asciiTheme="minorHAnsi" w:hAnsiTheme="minorHAnsi" w:cstheme="minorHAnsi"/>
        </w:rPr>
        <w:t xml:space="preserve"> in nations such as Botswana</w:t>
      </w:r>
      <w:r w:rsidRPr="00B91464">
        <w:rPr>
          <w:rFonts w:asciiTheme="minorHAnsi" w:hAnsiTheme="minorHAnsi" w:cstheme="minorHAnsi"/>
          <w:sz w:val="16"/>
        </w:rPr>
        <w:t xml:space="preserve">. The landmark </w:t>
      </w:r>
      <w:r w:rsidRPr="00B91464">
        <w:rPr>
          <w:rStyle w:val="StyleUnderline"/>
          <w:rFonts w:asciiTheme="minorHAnsi" w:hAnsiTheme="minorHAnsi" w:cstheme="minorHAnsi"/>
        </w:rPr>
        <w:t xml:space="preserve">academic examples of the role of such resources in the formation of conflicts </w:t>
      </w:r>
      <w:r w:rsidRPr="00B91464">
        <w:rPr>
          <w:rStyle w:val="Emphasis"/>
          <w:rFonts w:asciiTheme="minorHAnsi" w:hAnsiTheme="minorHAnsi" w:cstheme="minorHAnsi"/>
        </w:rPr>
        <w:t>neglect key variables</w:t>
      </w:r>
      <w:r w:rsidRPr="00B91464">
        <w:rPr>
          <w:rStyle w:val="StyleUnderline"/>
          <w:rFonts w:asciiTheme="minorHAnsi" w:hAnsiTheme="minorHAnsi" w:cstheme="minorHAnsi"/>
        </w:rPr>
        <w:t xml:space="preserve"> in the occurrence of such struggles. World War Two was </w:t>
      </w:r>
      <w:r w:rsidRPr="00B91464">
        <w:rPr>
          <w:rStyle w:val="Emphasis"/>
          <w:rFonts w:asciiTheme="minorHAnsi" w:hAnsiTheme="minorHAnsi" w:cstheme="minorHAnsi"/>
        </w:rPr>
        <w:t>not caused</w:t>
      </w:r>
      <w:r w:rsidRPr="00B91464">
        <w:rPr>
          <w:rStyle w:val="StyleUnderline"/>
          <w:rFonts w:asciiTheme="minorHAnsi" w:hAnsiTheme="minorHAnsi" w:cstheme="minorHAnsi"/>
        </w:rPr>
        <w:t xml:space="preserve"> by</w:t>
      </w:r>
      <w:r w:rsidRPr="00B91464">
        <w:rPr>
          <w:rFonts w:asciiTheme="minorHAnsi" w:hAnsiTheme="minorHAnsi" w:cstheme="minorHAnsi"/>
          <w:sz w:val="16"/>
        </w:rPr>
        <w:t xml:space="preserve"> Adolf Hitler’s pursuit of </w:t>
      </w:r>
      <w:r w:rsidRPr="00B91464">
        <w:rPr>
          <w:rStyle w:val="Emphasis"/>
          <w:rFonts w:asciiTheme="minorHAnsi" w:hAnsiTheme="minorHAnsi" w:cstheme="minorHAnsi"/>
        </w:rPr>
        <w:t>lebensraum alone</w:t>
      </w:r>
      <w:r w:rsidRPr="00B91464">
        <w:rPr>
          <w:rStyle w:val="StyleUnderline"/>
          <w:rFonts w:asciiTheme="minorHAnsi" w:hAnsiTheme="minorHAnsi" w:cstheme="minorHAnsi"/>
        </w:rPr>
        <w:t xml:space="preserve">. </w:t>
      </w:r>
      <w:r w:rsidRPr="00B91464">
        <w:rPr>
          <w:rStyle w:val="Emphasis"/>
          <w:rFonts w:asciiTheme="minorHAnsi" w:hAnsiTheme="minorHAnsi" w:cstheme="minorHAnsi"/>
        </w:rPr>
        <w:t>Numerous additional factors</w:t>
      </w:r>
      <w:r w:rsidRPr="00B91464">
        <w:rPr>
          <w:rStyle w:val="StyleUnderline"/>
          <w:rFonts w:asciiTheme="minorHAnsi" w:hAnsiTheme="minorHAnsi" w:cstheme="minorHAnsi"/>
        </w:rPr>
        <w:t xml:space="preserve"> provided an </w:t>
      </w:r>
      <w:r w:rsidRPr="00B91464">
        <w:rPr>
          <w:rStyle w:val="Emphasis"/>
          <w:rFonts w:asciiTheme="minorHAnsi" w:hAnsiTheme="minorHAnsi" w:cstheme="minorHAnsi"/>
        </w:rPr>
        <w:t>underlying interplay</w:t>
      </w:r>
      <w:r w:rsidRPr="00B91464">
        <w:rPr>
          <w:rStyle w:val="StyleUnderline"/>
          <w:rFonts w:asciiTheme="minorHAnsi" w:hAnsiTheme="minorHAnsi" w:cstheme="minorHAnsi"/>
        </w:rPr>
        <w:t xml:space="preserve"> that resulted in the outbreak of war in 1939</w:t>
      </w:r>
      <w:r w:rsidRPr="00B91464">
        <w:rPr>
          <w:rFonts w:asciiTheme="minorHAnsi" w:hAnsiTheme="minorHAnsi" w:cstheme="minorHAnsi"/>
          <w:sz w:val="16"/>
        </w:rPr>
        <w:t>. This chapter has sought to illustrate that such a relationship is particularly evident in the discourse of conflict surrounding environmental migrants and refugees.</w:t>
      </w:r>
    </w:p>
    <w:sectPr w:rsidRPr="00DA1305" w:rsidR="00DA130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hint="default" w:ascii="Symbol" w:hAnsi="Symbol"/>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trackRevisions w:val="false"/>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Brandon Stras"/>
    <w:docVar w:name="RibbonPointer" w:val="288038968"/>
    <w:docVar w:name="VerbatimVersion" w:val="5.1"/>
  </w:docVars>
  <w:rsids>
    <w:rsidRoot w:val="005162DB"/>
    <w:rsid w:val="00005BC8"/>
    <w:rsid w:val="000139A3"/>
    <w:rsid w:val="000151B4"/>
    <w:rsid w:val="000153E6"/>
    <w:rsid w:val="00020FCE"/>
    <w:rsid w:val="0002379D"/>
    <w:rsid w:val="00027C4E"/>
    <w:rsid w:val="000350DA"/>
    <w:rsid w:val="000460BA"/>
    <w:rsid w:val="00047FEC"/>
    <w:rsid w:val="00052AB2"/>
    <w:rsid w:val="00066B48"/>
    <w:rsid w:val="00082A01"/>
    <w:rsid w:val="00085D3A"/>
    <w:rsid w:val="000865B9"/>
    <w:rsid w:val="00091791"/>
    <w:rsid w:val="000A6740"/>
    <w:rsid w:val="000C38F9"/>
    <w:rsid w:val="000C39AD"/>
    <w:rsid w:val="000C7DBE"/>
    <w:rsid w:val="000D21B6"/>
    <w:rsid w:val="000E4D5B"/>
    <w:rsid w:val="000F1C20"/>
    <w:rsid w:val="00100833"/>
    <w:rsid w:val="00101D86"/>
    <w:rsid w:val="00104529"/>
    <w:rsid w:val="00105942"/>
    <w:rsid w:val="00107396"/>
    <w:rsid w:val="00115B11"/>
    <w:rsid w:val="00130913"/>
    <w:rsid w:val="001434A2"/>
    <w:rsid w:val="00144A4C"/>
    <w:rsid w:val="0014757E"/>
    <w:rsid w:val="00154047"/>
    <w:rsid w:val="00176AB0"/>
    <w:rsid w:val="00177B7D"/>
    <w:rsid w:val="0018322D"/>
    <w:rsid w:val="00186B6E"/>
    <w:rsid w:val="00187550"/>
    <w:rsid w:val="001902D9"/>
    <w:rsid w:val="00192DF0"/>
    <w:rsid w:val="001935B3"/>
    <w:rsid w:val="001B5776"/>
    <w:rsid w:val="001D1201"/>
    <w:rsid w:val="001D140E"/>
    <w:rsid w:val="001D59AA"/>
    <w:rsid w:val="001E527A"/>
    <w:rsid w:val="001F0F40"/>
    <w:rsid w:val="001F78CE"/>
    <w:rsid w:val="00205033"/>
    <w:rsid w:val="00211352"/>
    <w:rsid w:val="002131D1"/>
    <w:rsid w:val="002169D3"/>
    <w:rsid w:val="00216C67"/>
    <w:rsid w:val="00235B79"/>
    <w:rsid w:val="00237D40"/>
    <w:rsid w:val="00247C9C"/>
    <w:rsid w:val="00251FC7"/>
    <w:rsid w:val="002611BF"/>
    <w:rsid w:val="0026319F"/>
    <w:rsid w:val="00265B22"/>
    <w:rsid w:val="00267C8C"/>
    <w:rsid w:val="002730E0"/>
    <w:rsid w:val="00276FF1"/>
    <w:rsid w:val="0028460B"/>
    <w:rsid w:val="002855A7"/>
    <w:rsid w:val="00294576"/>
    <w:rsid w:val="00296D1A"/>
    <w:rsid w:val="002A1D09"/>
    <w:rsid w:val="002B146A"/>
    <w:rsid w:val="002B39B1"/>
    <w:rsid w:val="002B5E17"/>
    <w:rsid w:val="002C6AA8"/>
    <w:rsid w:val="002D5346"/>
    <w:rsid w:val="002D7184"/>
    <w:rsid w:val="002E11FE"/>
    <w:rsid w:val="002E3004"/>
    <w:rsid w:val="002E78E7"/>
    <w:rsid w:val="002F500F"/>
    <w:rsid w:val="00301E25"/>
    <w:rsid w:val="00305A83"/>
    <w:rsid w:val="0031521A"/>
    <w:rsid w:val="00315690"/>
    <w:rsid w:val="00316930"/>
    <w:rsid w:val="00316B75"/>
    <w:rsid w:val="003231D8"/>
    <w:rsid w:val="00325646"/>
    <w:rsid w:val="00336D11"/>
    <w:rsid w:val="0034491E"/>
    <w:rsid w:val="00345C91"/>
    <w:rsid w:val="003460F2"/>
    <w:rsid w:val="00354B96"/>
    <w:rsid w:val="003661B4"/>
    <w:rsid w:val="00367C6B"/>
    <w:rsid w:val="003800F3"/>
    <w:rsid w:val="0038158C"/>
    <w:rsid w:val="00387486"/>
    <w:rsid w:val="003902BA"/>
    <w:rsid w:val="0039127E"/>
    <w:rsid w:val="003A09E2"/>
    <w:rsid w:val="003A0D05"/>
    <w:rsid w:val="003B76B3"/>
    <w:rsid w:val="003C109F"/>
    <w:rsid w:val="003C37F1"/>
    <w:rsid w:val="003C55F8"/>
    <w:rsid w:val="003D0289"/>
    <w:rsid w:val="003D79AA"/>
    <w:rsid w:val="003E1E55"/>
    <w:rsid w:val="003F2717"/>
    <w:rsid w:val="003F2DDD"/>
    <w:rsid w:val="003F6062"/>
    <w:rsid w:val="0040544A"/>
    <w:rsid w:val="00407037"/>
    <w:rsid w:val="0045339D"/>
    <w:rsid w:val="004605D6"/>
    <w:rsid w:val="00461D92"/>
    <w:rsid w:val="00467773"/>
    <w:rsid w:val="00480690"/>
    <w:rsid w:val="00481A05"/>
    <w:rsid w:val="00481F95"/>
    <w:rsid w:val="00484976"/>
    <w:rsid w:val="004955EE"/>
    <w:rsid w:val="004A6509"/>
    <w:rsid w:val="004C60E8"/>
    <w:rsid w:val="004D1A78"/>
    <w:rsid w:val="004D4469"/>
    <w:rsid w:val="004E27D1"/>
    <w:rsid w:val="004E3579"/>
    <w:rsid w:val="004E43F2"/>
    <w:rsid w:val="004E728B"/>
    <w:rsid w:val="004F3125"/>
    <w:rsid w:val="004F39E0"/>
    <w:rsid w:val="004F54EF"/>
    <w:rsid w:val="004F6C23"/>
    <w:rsid w:val="00507288"/>
    <w:rsid w:val="00510996"/>
    <w:rsid w:val="005162DB"/>
    <w:rsid w:val="00521100"/>
    <w:rsid w:val="0052319D"/>
    <w:rsid w:val="00525FC1"/>
    <w:rsid w:val="00537BD5"/>
    <w:rsid w:val="00541D74"/>
    <w:rsid w:val="00544885"/>
    <w:rsid w:val="00560095"/>
    <w:rsid w:val="00561861"/>
    <w:rsid w:val="0056261D"/>
    <w:rsid w:val="00566411"/>
    <w:rsid w:val="00571CF4"/>
    <w:rsid w:val="00572622"/>
    <w:rsid w:val="0057268A"/>
    <w:rsid w:val="00575DB4"/>
    <w:rsid w:val="00582035"/>
    <w:rsid w:val="005921B5"/>
    <w:rsid w:val="00593391"/>
    <w:rsid w:val="00594EFD"/>
    <w:rsid w:val="00595C74"/>
    <w:rsid w:val="005A5710"/>
    <w:rsid w:val="005B2D8A"/>
    <w:rsid w:val="005B5083"/>
    <w:rsid w:val="005D2912"/>
    <w:rsid w:val="005D5685"/>
    <w:rsid w:val="005E06B4"/>
    <w:rsid w:val="005F2268"/>
    <w:rsid w:val="00601B6E"/>
    <w:rsid w:val="00605F24"/>
    <w:rsid w:val="006065BD"/>
    <w:rsid w:val="00631164"/>
    <w:rsid w:val="00636BA2"/>
    <w:rsid w:val="00645FA9"/>
    <w:rsid w:val="00647866"/>
    <w:rsid w:val="00647B93"/>
    <w:rsid w:val="00650394"/>
    <w:rsid w:val="0066243D"/>
    <w:rsid w:val="00664205"/>
    <w:rsid w:val="00665003"/>
    <w:rsid w:val="00667AC8"/>
    <w:rsid w:val="00680D75"/>
    <w:rsid w:val="006828ED"/>
    <w:rsid w:val="006905CB"/>
    <w:rsid w:val="00692A8F"/>
    <w:rsid w:val="006A01B9"/>
    <w:rsid w:val="006A2AD0"/>
    <w:rsid w:val="006B208B"/>
    <w:rsid w:val="006B738A"/>
    <w:rsid w:val="006C2375"/>
    <w:rsid w:val="006D4ECC"/>
    <w:rsid w:val="006E159C"/>
    <w:rsid w:val="00700A53"/>
    <w:rsid w:val="00700F2A"/>
    <w:rsid w:val="00710F82"/>
    <w:rsid w:val="00721498"/>
    <w:rsid w:val="0072170C"/>
    <w:rsid w:val="00722258"/>
    <w:rsid w:val="00723F7C"/>
    <w:rsid w:val="007243E5"/>
    <w:rsid w:val="00725CB0"/>
    <w:rsid w:val="007424D4"/>
    <w:rsid w:val="00751967"/>
    <w:rsid w:val="007523EA"/>
    <w:rsid w:val="00766EA0"/>
    <w:rsid w:val="00770AB9"/>
    <w:rsid w:val="0077251D"/>
    <w:rsid w:val="00775229"/>
    <w:rsid w:val="0077792C"/>
    <w:rsid w:val="0078459C"/>
    <w:rsid w:val="00796CB3"/>
    <w:rsid w:val="007A2226"/>
    <w:rsid w:val="007A5048"/>
    <w:rsid w:val="007B164A"/>
    <w:rsid w:val="007B1FAF"/>
    <w:rsid w:val="007C760F"/>
    <w:rsid w:val="007D5687"/>
    <w:rsid w:val="007F0F0B"/>
    <w:rsid w:val="007F5B66"/>
    <w:rsid w:val="008024E6"/>
    <w:rsid w:val="008109DE"/>
    <w:rsid w:val="008173D5"/>
    <w:rsid w:val="00823A1C"/>
    <w:rsid w:val="00825991"/>
    <w:rsid w:val="008303DD"/>
    <w:rsid w:val="0083594B"/>
    <w:rsid w:val="00840BEE"/>
    <w:rsid w:val="00845B9D"/>
    <w:rsid w:val="00846659"/>
    <w:rsid w:val="00846A4C"/>
    <w:rsid w:val="00860984"/>
    <w:rsid w:val="00860DD0"/>
    <w:rsid w:val="008705BD"/>
    <w:rsid w:val="00875A71"/>
    <w:rsid w:val="00886E3C"/>
    <w:rsid w:val="008A1891"/>
    <w:rsid w:val="008A37F1"/>
    <w:rsid w:val="008A754A"/>
    <w:rsid w:val="008B3ECB"/>
    <w:rsid w:val="008B4E85"/>
    <w:rsid w:val="008C1B2E"/>
    <w:rsid w:val="008F0532"/>
    <w:rsid w:val="00901373"/>
    <w:rsid w:val="00905640"/>
    <w:rsid w:val="0091164A"/>
    <w:rsid w:val="0091627E"/>
    <w:rsid w:val="00926CC1"/>
    <w:rsid w:val="00937A01"/>
    <w:rsid w:val="00946F4F"/>
    <w:rsid w:val="00952A01"/>
    <w:rsid w:val="00954D49"/>
    <w:rsid w:val="009679EA"/>
    <w:rsid w:val="0097032B"/>
    <w:rsid w:val="00971A95"/>
    <w:rsid w:val="0098012A"/>
    <w:rsid w:val="00980E0E"/>
    <w:rsid w:val="00985A12"/>
    <w:rsid w:val="009B0CFF"/>
    <w:rsid w:val="009D2EAD"/>
    <w:rsid w:val="009D3BF6"/>
    <w:rsid w:val="009D46BB"/>
    <w:rsid w:val="009D5205"/>
    <w:rsid w:val="009D54B2"/>
    <w:rsid w:val="009E1922"/>
    <w:rsid w:val="009E1D1F"/>
    <w:rsid w:val="009E54E4"/>
    <w:rsid w:val="009E5979"/>
    <w:rsid w:val="009E7BCE"/>
    <w:rsid w:val="009F69E2"/>
    <w:rsid w:val="009F7ED2"/>
    <w:rsid w:val="00A00D4D"/>
    <w:rsid w:val="00A02093"/>
    <w:rsid w:val="00A106E2"/>
    <w:rsid w:val="00A2369E"/>
    <w:rsid w:val="00A24BDB"/>
    <w:rsid w:val="00A34AA2"/>
    <w:rsid w:val="00A35874"/>
    <w:rsid w:val="00A468BA"/>
    <w:rsid w:val="00A503A1"/>
    <w:rsid w:val="00A510DB"/>
    <w:rsid w:val="00A5407F"/>
    <w:rsid w:val="00A629C4"/>
    <w:rsid w:val="00A66665"/>
    <w:rsid w:val="00A72F07"/>
    <w:rsid w:val="00A81472"/>
    <w:rsid w:val="00A84AF8"/>
    <w:rsid w:val="00A9337A"/>
    <w:rsid w:val="00A93661"/>
    <w:rsid w:val="00A95652"/>
    <w:rsid w:val="00AA0115"/>
    <w:rsid w:val="00AA1E71"/>
    <w:rsid w:val="00AA4F49"/>
    <w:rsid w:val="00AC0AB8"/>
    <w:rsid w:val="00AC348C"/>
    <w:rsid w:val="00AD210F"/>
    <w:rsid w:val="00AD7224"/>
    <w:rsid w:val="00AF0827"/>
    <w:rsid w:val="00B27C34"/>
    <w:rsid w:val="00B3154E"/>
    <w:rsid w:val="00B33C6D"/>
    <w:rsid w:val="00B4508F"/>
    <w:rsid w:val="00B45CD3"/>
    <w:rsid w:val="00B5265B"/>
    <w:rsid w:val="00B55AD5"/>
    <w:rsid w:val="00B57BEF"/>
    <w:rsid w:val="00B60576"/>
    <w:rsid w:val="00B6249D"/>
    <w:rsid w:val="00B70B7E"/>
    <w:rsid w:val="00B770E9"/>
    <w:rsid w:val="00B8057C"/>
    <w:rsid w:val="00B91464"/>
    <w:rsid w:val="00B94CA0"/>
    <w:rsid w:val="00BB3D05"/>
    <w:rsid w:val="00BB7897"/>
    <w:rsid w:val="00BC5547"/>
    <w:rsid w:val="00BC5873"/>
    <w:rsid w:val="00BD314E"/>
    <w:rsid w:val="00BD6238"/>
    <w:rsid w:val="00BD67FE"/>
    <w:rsid w:val="00BD7AA1"/>
    <w:rsid w:val="00BE4AE7"/>
    <w:rsid w:val="00BE5D99"/>
    <w:rsid w:val="00BF4FB8"/>
    <w:rsid w:val="00BF53CC"/>
    <w:rsid w:val="00BF593B"/>
    <w:rsid w:val="00BF773A"/>
    <w:rsid w:val="00BF7E81"/>
    <w:rsid w:val="00C00F85"/>
    <w:rsid w:val="00C0499A"/>
    <w:rsid w:val="00C13773"/>
    <w:rsid w:val="00C17CC8"/>
    <w:rsid w:val="00C43289"/>
    <w:rsid w:val="00C65E3C"/>
    <w:rsid w:val="00C70E9B"/>
    <w:rsid w:val="00C83417"/>
    <w:rsid w:val="00C9170C"/>
    <w:rsid w:val="00C94DA8"/>
    <w:rsid w:val="00C9604F"/>
    <w:rsid w:val="00CA19AA"/>
    <w:rsid w:val="00CB1E0D"/>
    <w:rsid w:val="00CC15D6"/>
    <w:rsid w:val="00CC2A34"/>
    <w:rsid w:val="00CC3867"/>
    <w:rsid w:val="00CC5298"/>
    <w:rsid w:val="00CD1F80"/>
    <w:rsid w:val="00CD736E"/>
    <w:rsid w:val="00CD798D"/>
    <w:rsid w:val="00CE016F"/>
    <w:rsid w:val="00CE161E"/>
    <w:rsid w:val="00CE2EF2"/>
    <w:rsid w:val="00CE6E18"/>
    <w:rsid w:val="00CF59A8"/>
    <w:rsid w:val="00CF76F7"/>
    <w:rsid w:val="00D056EA"/>
    <w:rsid w:val="00D10B34"/>
    <w:rsid w:val="00D25E90"/>
    <w:rsid w:val="00D26237"/>
    <w:rsid w:val="00D3249E"/>
    <w:rsid w:val="00D325A9"/>
    <w:rsid w:val="00D3489A"/>
    <w:rsid w:val="00D36A8A"/>
    <w:rsid w:val="00D600A1"/>
    <w:rsid w:val="00D61409"/>
    <w:rsid w:val="00D63942"/>
    <w:rsid w:val="00D65D06"/>
    <w:rsid w:val="00D663DE"/>
    <w:rsid w:val="00D6691E"/>
    <w:rsid w:val="00D71170"/>
    <w:rsid w:val="00D72A99"/>
    <w:rsid w:val="00D76468"/>
    <w:rsid w:val="00DA1305"/>
    <w:rsid w:val="00DA14B0"/>
    <w:rsid w:val="00DA1C92"/>
    <w:rsid w:val="00DA25D4"/>
    <w:rsid w:val="00DA6538"/>
    <w:rsid w:val="00DA668F"/>
    <w:rsid w:val="00DC3FF6"/>
    <w:rsid w:val="00DC4C2E"/>
    <w:rsid w:val="00DC6BAB"/>
    <w:rsid w:val="00DD4FE9"/>
    <w:rsid w:val="00DD5531"/>
    <w:rsid w:val="00DE2A2C"/>
    <w:rsid w:val="00E03959"/>
    <w:rsid w:val="00E15E75"/>
    <w:rsid w:val="00E16DC8"/>
    <w:rsid w:val="00E40994"/>
    <w:rsid w:val="00E5262C"/>
    <w:rsid w:val="00E54721"/>
    <w:rsid w:val="00E5528C"/>
    <w:rsid w:val="00E609C2"/>
    <w:rsid w:val="00E62968"/>
    <w:rsid w:val="00E66A2D"/>
    <w:rsid w:val="00E72F8B"/>
    <w:rsid w:val="00E8420C"/>
    <w:rsid w:val="00E85386"/>
    <w:rsid w:val="00E86965"/>
    <w:rsid w:val="00E9437C"/>
    <w:rsid w:val="00E96A0E"/>
    <w:rsid w:val="00EA52DE"/>
    <w:rsid w:val="00EA7A09"/>
    <w:rsid w:val="00EB1848"/>
    <w:rsid w:val="00EC5473"/>
    <w:rsid w:val="00EC7DC4"/>
    <w:rsid w:val="00ED30CF"/>
    <w:rsid w:val="00ED4527"/>
    <w:rsid w:val="00ED6A50"/>
    <w:rsid w:val="00F12D2E"/>
    <w:rsid w:val="00F13702"/>
    <w:rsid w:val="00F171ED"/>
    <w:rsid w:val="00F176EF"/>
    <w:rsid w:val="00F25703"/>
    <w:rsid w:val="00F41358"/>
    <w:rsid w:val="00F41B1E"/>
    <w:rsid w:val="00F45E10"/>
    <w:rsid w:val="00F45E8C"/>
    <w:rsid w:val="00F53F08"/>
    <w:rsid w:val="00F6364A"/>
    <w:rsid w:val="00F84315"/>
    <w:rsid w:val="00F9113A"/>
    <w:rsid w:val="00FB03D0"/>
    <w:rsid w:val="00FB53D9"/>
    <w:rsid w:val="00FB7A4B"/>
    <w:rsid w:val="00FC1782"/>
    <w:rsid w:val="00FC7034"/>
    <w:rsid w:val="00FC77BF"/>
    <w:rsid w:val="00FD7016"/>
    <w:rsid w:val="00FE2546"/>
    <w:rsid w:val="00FF53A6"/>
    <w:rsid w:val="25884BA6"/>
    <w:rsid w:val="31B47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96431"/>
  <w15:chartTrackingRefBased/>
  <w15:docId w15:val="{72619DAB-ACAB-4534-A296-4182F3A5A3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uiPriority="1" w:semiHidden="1" w:unhideWhenUsed="1" w:qFormat="1"/>
    <w:lsdException w:name="heading 3" w:uiPriority="2" w:semiHidden="1" w:unhideWhenUsed="1" w:qFormat="1"/>
    <w:lsdException w:name="heading 4" w:uiPriority="3"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aliases w:val="Normal/Card"/>
    <w:uiPriority w:val="4"/>
    <w:qFormat/>
    <w:rsid w:val="00B60576"/>
    <w:rPr>
      <w:rFonts w:ascii="Calibri" w:hAnsi="Calibri" w:cs="Calibri"/>
    </w:rPr>
  </w:style>
  <w:style w:type="paragraph" w:styleId="Heading1">
    <w:name w:val="heading 1"/>
    <w:aliases w:val="Pocket"/>
    <w:basedOn w:val="Normal"/>
    <w:next w:val="Normal"/>
    <w:link w:val="Heading1Char"/>
    <w:qFormat/>
    <w:rsid w:val="00B60576"/>
    <w:pPr>
      <w:keepNext/>
      <w:keepLines/>
      <w:pageBreakBefore/>
      <w:pBdr>
        <w:top w:val="single" w:color="auto" w:sz="24" w:space="1"/>
        <w:left w:val="single" w:color="auto" w:sz="24" w:space="4"/>
        <w:bottom w:val="single" w:color="auto" w:sz="24" w:space="1"/>
        <w:right w:val="single" w:color="auto" w:sz="24" w:space="4"/>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605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unhideWhenUsed/>
    <w:qFormat/>
    <w:rsid w:val="00B605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B60576"/>
    <w:pPr>
      <w:keepNext/>
      <w:keepLines/>
      <w:spacing w:before="40" w:after="0"/>
      <w:outlineLvl w:val="3"/>
    </w:pPr>
    <w:rPr>
      <w:rFonts w:eastAsiaTheme="majorEastAsia" w:cstheme="majorBidi"/>
      <w:b/>
      <w:iCs/>
      <w:sz w:val="26"/>
    </w:rPr>
  </w:style>
  <w:style w:type="character" w:styleId="DefaultParagraphFont" w:default="1">
    <w:name w:val="Default Paragraph Font"/>
    <w:uiPriority w:val="1"/>
    <w:semiHidden/>
    <w:unhideWhenUsed/>
    <w:rsid w:val="00B60576"/>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rsid w:val="00B60576"/>
  </w:style>
  <w:style w:type="character" w:styleId="Heading1Char" w:customStyle="1">
    <w:name w:val="Heading 1 Char"/>
    <w:aliases w:val="Pocket Char"/>
    <w:basedOn w:val="DefaultParagraphFont"/>
    <w:link w:val="Heading1"/>
    <w:rsid w:val="00B60576"/>
    <w:rPr>
      <w:rFonts w:ascii="Calibri" w:hAnsi="Calibri" w:eastAsiaTheme="majorEastAsia" w:cstheme="majorBidi"/>
      <w:b/>
      <w:sz w:val="52"/>
      <w:szCs w:val="32"/>
    </w:rPr>
  </w:style>
  <w:style w:type="character" w:styleId="Heading2Char" w:customStyle="1">
    <w:name w:val="Heading 2 Char"/>
    <w:aliases w:val="Hat Char"/>
    <w:basedOn w:val="DefaultParagraphFont"/>
    <w:link w:val="Heading2"/>
    <w:uiPriority w:val="1"/>
    <w:rsid w:val="00B60576"/>
    <w:rPr>
      <w:rFonts w:ascii="Calibri" w:hAnsi="Calibri" w:eastAsiaTheme="majorEastAsia" w:cstheme="majorBidi"/>
      <w:b/>
      <w:sz w:val="44"/>
      <w:szCs w:val="26"/>
      <w:u w:val="double"/>
    </w:rPr>
  </w:style>
  <w:style w:type="character" w:styleId="Heading3Char" w:customStyle="1">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B60576"/>
    <w:rPr>
      <w:rFonts w:ascii="Calibri" w:hAnsi="Calibri" w:eastAsiaTheme="majorEastAsia" w:cstheme="majorBidi"/>
      <w:b/>
      <w:sz w:val="32"/>
      <w:szCs w:val="24"/>
      <w:u w:val="single"/>
    </w:rPr>
  </w:style>
  <w:style w:type="character" w:styleId="Heading4Char" w:customStyle="1">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60576"/>
    <w:rPr>
      <w:rFonts w:ascii="Calibri" w:hAnsi="Calibri" w:eastAsiaTheme="majorEastAsia"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7"/>
    <w:qFormat/>
    <w:rsid w:val="00B60576"/>
    <w:rPr>
      <w:rFonts w:ascii="Calibri" w:hAnsi="Calibri" w:cs="Calibri"/>
      <w:b/>
      <w:i w:val="0"/>
      <w:iCs/>
      <w:sz w:val="24"/>
      <w:u w:val="single"/>
      <w:bdr w:val="single" w:color="auto" w:sz="8" w:space="0"/>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60576"/>
    <w:rPr>
      <w:b/>
      <w:bCs/>
      <w:sz w:val="26"/>
      <w:u w:val="none"/>
    </w:rPr>
  </w:style>
  <w:style w:type="character" w:styleId="StyleUnderline" w:customStyle="1">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B60576"/>
    <w:rPr>
      <w:b w:val="0"/>
      <w:sz w:val="22"/>
      <w:u w:val="single"/>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Block Char1"/>
    <w:basedOn w:val="DefaultParagraphFont"/>
    <w:uiPriority w:val="99"/>
    <w:unhideWhenUsed/>
    <w:rsid w:val="00B60576"/>
    <w:rPr>
      <w:color w:val="auto"/>
      <w:u w:val="none"/>
    </w:rPr>
  </w:style>
  <w:style w:type="character" w:styleId="FollowedHyperlink">
    <w:name w:val="FollowedHyperlink"/>
    <w:basedOn w:val="DefaultParagraphFont"/>
    <w:uiPriority w:val="99"/>
    <w:semiHidden/>
    <w:unhideWhenUsed/>
    <w:rsid w:val="00B60576"/>
    <w:rPr>
      <w:color w:val="auto"/>
      <w:u w:val="none"/>
    </w:rPr>
  </w:style>
  <w:style w:type="paragraph" w:styleId="Analytics" w:customStyle="1">
    <w:name w:val="Analytics"/>
    <w:next w:val="NormalWeb"/>
    <w:link w:val="AnalyticsChar"/>
    <w:uiPriority w:val="4"/>
    <w:qFormat/>
    <w:rsid w:val="00B60576"/>
    <w:pPr>
      <w:spacing w:after="0"/>
      <w:outlineLvl w:val="3"/>
    </w:pPr>
    <w:rPr>
      <w:rFonts w:ascii="Calibri" w:hAnsi="Calibri" w:eastAsiaTheme="majorEastAsia" w:cstheme="majorBidi"/>
      <w:b/>
      <w:iCs/>
      <w:sz w:val="26"/>
      <w:szCs w:val="28"/>
    </w:rPr>
  </w:style>
  <w:style w:type="character" w:styleId="AnalyticsChar" w:customStyle="1">
    <w:name w:val="Analytics Char"/>
    <w:basedOn w:val="DefaultParagraphFont"/>
    <w:link w:val="Analytics"/>
    <w:uiPriority w:val="4"/>
    <w:rsid w:val="00B60576"/>
    <w:rPr>
      <w:rFonts w:ascii="Calibri" w:hAnsi="Calibri" w:eastAsiaTheme="majorEastAsia" w:cstheme="majorBidi"/>
      <w:b/>
      <w:iCs/>
      <w:sz w:val="26"/>
      <w:szCs w:val="28"/>
    </w:rPr>
  </w:style>
  <w:style w:type="paragraph" w:styleId="NormalWeb">
    <w:name w:val="Normal (Web)"/>
    <w:basedOn w:val="Normal"/>
    <w:uiPriority w:val="99"/>
    <w:semiHidden/>
    <w:unhideWhenUsed/>
    <w:rsid w:val="00B60576"/>
    <w:rPr>
      <w:rFonts w:ascii="Times New Roman" w:hAnsi="Times New Roman" w:cs="Times New Roman"/>
      <w:sz w:val="24"/>
      <w:szCs w:val="24"/>
    </w:rPr>
  </w:style>
  <w:style w:type="character" w:styleId="Strong">
    <w:name w:val="Strong"/>
    <w:basedOn w:val="DefaultParagraphFont"/>
    <w:uiPriority w:val="22"/>
    <w:qFormat/>
    <w:rsid w:val="0052319D"/>
    <w:rPr>
      <w:b/>
      <w:bCs/>
    </w:rPr>
  </w:style>
  <w:style w:type="paragraph" w:styleId="textbold" w:customStyle="1">
    <w:name w:val="text bold"/>
    <w:basedOn w:val="Normal"/>
    <w:link w:val="Emphasis"/>
    <w:uiPriority w:val="7"/>
    <w:qFormat/>
    <w:rsid w:val="003661B4"/>
    <w:pPr>
      <w:pBdr>
        <w:top w:val="single" w:color="auto" w:sz="4" w:space="0"/>
        <w:left w:val="single" w:color="auto" w:sz="4" w:space="0"/>
        <w:bottom w:val="single" w:color="auto" w:sz="4" w:space="0"/>
        <w:right w:val="single" w:color="auto" w:sz="4" w:space="0"/>
      </w:pBdr>
      <w:spacing w:line="256" w:lineRule="auto"/>
      <w:ind w:left="720"/>
      <w:jc w:val="both"/>
    </w:pPr>
    <w:rPr>
      <w:b/>
      <w:iCs/>
      <w:sz w:val="24"/>
      <w:u w:val="single"/>
      <w:bdr w:val="single" w:color="auto" w:sz="8" w:space="0"/>
    </w:rPr>
  </w:style>
  <w:style w:type="paragraph" w:styleId="UnderlinePara" w:customStyle="1">
    <w:name w:val="Underline Para"/>
    <w:basedOn w:val="Normal"/>
    <w:link w:val="StyleUnderline"/>
    <w:uiPriority w:val="6"/>
    <w:qFormat/>
    <w:rsid w:val="003661B4"/>
    <w:pPr>
      <w:widowControl w:val="0"/>
      <w:suppressAutoHyphens/>
      <w:spacing w:after="200"/>
      <w:contextualSpacing/>
    </w:pPr>
    <w:rPr>
      <w:rFonts w:asciiTheme="minorHAnsi" w:hAnsiTheme="minorHAnsi" w:cstheme="minorBidi"/>
      <w:u w:val="single"/>
    </w:rPr>
  </w:style>
  <w:style w:type="character" w:styleId="term" w:customStyle="1">
    <w:name w:val="term"/>
    <w:basedOn w:val="DefaultParagraphFont"/>
    <w:rsid w:val="003661B4"/>
  </w:style>
  <w:style w:type="character" w:styleId="underline" w:customStyle="1">
    <w:name w:val="underline"/>
    <w:qFormat/>
    <w:rsid w:val="00825991"/>
    <w:rPr>
      <w:u w:val="single"/>
    </w:rPr>
  </w:style>
  <w:style w:type="paragraph" w:styleId="Emphasis1" w:customStyle="1">
    <w:name w:val="Emphasis1"/>
    <w:basedOn w:val="Normal"/>
    <w:autoRedefine/>
    <w:uiPriority w:val="7"/>
    <w:qFormat/>
    <w:rsid w:val="00D056EA"/>
    <w:pPr>
      <w:pBdr>
        <w:top w:val="single" w:color="auto" w:sz="4" w:space="1"/>
        <w:left w:val="single" w:color="auto" w:sz="4" w:space="4"/>
        <w:bottom w:val="single" w:color="auto" w:sz="4" w:space="1"/>
        <w:right w:val="single" w:color="auto" w:sz="4" w:space="4"/>
      </w:pBdr>
      <w:ind w:left="720"/>
    </w:pPr>
    <w:rPr>
      <w:b/>
      <w:iCs/>
      <w:sz w:val="24"/>
      <w:u w:val="single"/>
      <w:bdr w:val="single" w:color="auto" w:sz="8" w:space="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9334985">
      <w:bodyDiv w:val="1"/>
      <w:marLeft w:val="0"/>
      <w:marRight w:val="0"/>
      <w:marTop w:val="0"/>
      <w:marBottom w:val="0"/>
      <w:divBdr>
        <w:top w:val="none" w:sz="0" w:space="0" w:color="auto"/>
        <w:left w:val="none" w:sz="0" w:space="0" w:color="auto"/>
        <w:bottom w:val="none" w:sz="0" w:space="0" w:color="auto"/>
        <w:right w:val="none" w:sz="0" w:space="0" w:color="auto"/>
      </w:divBdr>
    </w:div>
    <w:div w:id="1993753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www.nytimes.com/interactive/2018/06/28/us/politics/supreme-court-2017-term-moved-right.html" TargetMode="External" Id="rId13" /><Relationship Type="http://schemas.openxmlformats.org/officeDocument/2006/relationships/hyperlink" Target="https://empiricalscotus.files.wordpress.com/2019/03/7-1.png" TargetMode="External" Id="rId18" /><Relationship Type="http://schemas.openxmlformats.org/officeDocument/2006/relationships/hyperlink" Target="https://empiricalscotus.files.wordpress.com/2019/03/11.png" TargetMode="External" Id="rId26" /><Relationship Type="http://schemas.openxmlformats.org/officeDocument/2006/relationships/hyperlink" Target="http://www-bcf.usc.edu/~usclrev/pdf/073401.pdf" TargetMode="External" Id="rId39" /><Relationship Type="http://schemas.openxmlformats.org/officeDocument/2006/relationships/image" Target="media/image6.png" Id="rId21" /><Relationship Type="http://schemas.openxmlformats.org/officeDocument/2006/relationships/hyperlink" Target="http://www.lexis.com/research/retrieve?_m=8aa357d8dffaa93537121f2e8b217085&amp;csvc=le&amp;cform=&amp;_fmtstr=FULL&amp;docnum=1&amp;_startdoc=1&amp;wchp=dGLzVzz-zSkAA&amp;_md5=eae359ed2bb6e88cba976c7d466b3db7" TargetMode="External" Id="rId34" /><Relationship Type="http://schemas.openxmlformats.org/officeDocument/2006/relationships/hyperlink" Target="http://news.unl.edu/newsrooms/unltoday/article/chief-justice-roberts-visit-draws-500/" TargetMode="External" Id="rId42" /><Relationship Type="http://schemas.openxmlformats.org/officeDocument/2006/relationships/hyperlink" Target="http://www.cnn.com/2016/04/05/politics/grassley-roberts-physician-heal-thyself/index.html" TargetMode="External" Id="rId47" /><Relationship Type="http://schemas.openxmlformats.org/officeDocument/2006/relationships/hyperlink" Target="https://medium.com/@DavidLeopold/now-it-s-chief-justice-roberts-turn-to-take-care-530449bbe9b6" TargetMode="External" Id="rId50" /><Relationship Type="http://schemas.openxmlformats.org/officeDocument/2006/relationships/hyperlink" Target="http://www.libertylawsite.org/liberty-forum/bolstering-american-sovereignty-with-treaties/" TargetMode="External" Id="rId55" /><Relationship Type="http://schemas.openxmlformats.org/officeDocument/2006/relationships/image" Target="media/image14.png" Id="rId63" /><Relationship Type="http://schemas.openxmlformats.org/officeDocument/2006/relationships/image" Target="media/image16.png" Id="rId68" /><Relationship Type="http://schemas.openxmlformats.org/officeDocument/2006/relationships/fontTable" Target="fontTable.xml" Id="rId76" /><Relationship Type="http://schemas.openxmlformats.org/officeDocument/2006/relationships/image" Target="media/image1.png" Id="rId7" /><Relationship Type="http://schemas.openxmlformats.org/officeDocument/2006/relationships/image" Target="media/image19.png" Id="rId71" /><Relationship Type="http://schemas.openxmlformats.org/officeDocument/2006/relationships/numbering" Target="numbering.xml" Id="rId2" /><Relationship Type="http://schemas.openxmlformats.org/officeDocument/2006/relationships/hyperlink" Target="https://www.motherjones.com/politics/2015/07/supreme-court-liberal-conservative/" TargetMode="External" Id="rId16" /><Relationship Type="http://schemas.openxmlformats.org/officeDocument/2006/relationships/hyperlink" Target="http://www.lexis.com/research/buttonTFLink?_m=11cba94a2e0463ed82e517fc38fdbd65&amp;_xfercite=%3ccite%20cc%3d%22USA%22%3e%3c%21%5bCDATA%5b83%20Tex.%20L.%20Rev.%201%5d%5d%3e%3c%2fcite%3e&amp;_butType=3&amp;_butStat=2&amp;_butNum=1258&amp;_butInline=1&amp;_butinfo=%3ccite%20cc%3d%22USA%22%3e%3c%21%5bCDATA%5b64%20Chi.-Kent.%20L.%20Rev.%20531%2cat%20546%5d%5d%3e%3c%2fcite%3e&amp;_fmtstr=FULL&amp;docnum=68&amp;_startdoc=51&amp;wchp=dGLbVzb-zSkAl&amp;_md5=0f60d59f3a3132dcd480986426f03eed" TargetMode="External" Id="rId29" /><Relationship Type="http://schemas.openxmlformats.org/officeDocument/2006/relationships/hyperlink" Target="https://empiricalscotus.files.wordpress.com/2019/03/5-1.png" TargetMode="External" Id="rId11" /><Relationship Type="http://schemas.openxmlformats.org/officeDocument/2006/relationships/hyperlink" Target="https://empiricalscotus.files.wordpress.com/2019/03/10-1.png" TargetMode="External" Id="rId24" /><Relationship Type="http://schemas.openxmlformats.org/officeDocument/2006/relationships/hyperlink" Target="http://www.lexis.com/research/retrieve?_m=8aa357d8dffaa93537121f2e8b217085&amp;csvc=le&amp;cform=&amp;_fmtstr=FULL&amp;docnum=1&amp;_startdoc=1&amp;wchp=dGLzVzz-zSkAA&amp;_md5=eae359ed2bb6e88cba976c7d466b3db7" TargetMode="External" Id="rId32" /><Relationship Type="http://schemas.openxmlformats.org/officeDocument/2006/relationships/hyperlink" Target="http://encarta.msn.com/encyclopedia_761574302_3/Supreme_Court_of_the_United_States.html" TargetMode="External" Id="rId37" /><Relationship Type="http://schemas.openxmlformats.org/officeDocument/2006/relationships/hyperlink" Target="https://www.huffingtonpost.com/brianne-j-gorod/john-robertss-past-and-im_b_9636322.html" TargetMode="External" Id="rId40" /><Relationship Type="http://schemas.openxmlformats.org/officeDocument/2006/relationships/hyperlink" Target="http://www.cnn.com/2016/04/05/politics/grassley-roberts-physician-heal-thyself/index.html" TargetMode="External" Id="rId45" /><Relationship Type="http://schemas.openxmlformats.org/officeDocument/2006/relationships/hyperlink" Target="http://www.scotusblog.com/2016/02/symposium-why-its-time-to-unfreeze-dapa/" TargetMode="External" Id="rId53" /><Relationship Type="http://schemas.openxmlformats.org/officeDocument/2006/relationships/hyperlink" Target="https://www.agri-pulse.com/articles/9203-opinion-food-security-strategy-is-essential-to-our-national-security" TargetMode="External" Id="rId58" /><Relationship Type="http://schemas.openxmlformats.org/officeDocument/2006/relationships/hyperlink" Target="https://empiricalscotus.com/2019/05/22/so-happy-together/" TargetMode="External" Id="rId66" /><Relationship Type="http://schemas.openxmlformats.org/officeDocument/2006/relationships/hyperlink" Target="http://www.e-ir.info/2016/05/12/environmental-conflict-a-misnomer/" TargetMode="External" Id="rId74" /><Relationship Type="http://schemas.openxmlformats.org/officeDocument/2006/relationships/webSettings" Target="webSettings.xml" Id="rId5" /><Relationship Type="http://schemas.openxmlformats.org/officeDocument/2006/relationships/image" Target="media/image4.png" Id="rId15" /><Relationship Type="http://schemas.openxmlformats.org/officeDocument/2006/relationships/image" Target="media/image7.png" Id="rId23" /><Relationship Type="http://schemas.openxmlformats.org/officeDocument/2006/relationships/hyperlink" Target="http://supremecourtdatabase.org/documentation.php?var=decisionDirection" TargetMode="External" Id="rId28" /><Relationship Type="http://schemas.openxmlformats.org/officeDocument/2006/relationships/hyperlink" Target="http://uchicagogate.com/2014/04/04/legacy-of-the-2012-2013-supreme-court/" TargetMode="External" Id="rId36" /><Relationship Type="http://schemas.openxmlformats.org/officeDocument/2006/relationships/hyperlink" Target="http://www.scotusblog.com/wp-content/uploads/2016/03/15-674tsUnitedStates.pdf" TargetMode="External" Id="rId49" /><Relationship Type="http://schemas.openxmlformats.org/officeDocument/2006/relationships/hyperlink" Target="https://www.mdmag.com/physicians-money-digest/contributor/david-alemian-/2016/11/rural-healthcare-is-a-matter-of-national-security" TargetMode="External" Id="rId57" /><Relationship Type="http://schemas.openxmlformats.org/officeDocument/2006/relationships/image" Target="media/image12.png" Id="rId61" /><Relationship Type="http://schemas.openxmlformats.org/officeDocument/2006/relationships/hyperlink" Target="https://commons.wikimedia.org/wiki/File:Graph_of_Martin-Quinn_Scores_of_Supreme_Court_Justices_1937-Now.png" TargetMode="External" Id="rId10" /><Relationship Type="http://schemas.openxmlformats.org/officeDocument/2006/relationships/image" Target="media/image5.png" Id="rId19" /><Relationship Type="http://schemas.openxmlformats.org/officeDocument/2006/relationships/hyperlink" Target="http://www.lexis.com/research/retrieve?_m=8aa357d8dffaa93537121f2e8b217085&amp;csvc=le&amp;cform=&amp;_fmtstr=FULL&amp;docnum=1&amp;_startdoc=1&amp;wchp=dGLzVzz-zSkAA&amp;_md5=eae359ed2bb6e88cba976c7d466b3db7" TargetMode="External" Id="rId31" /><Relationship Type="http://schemas.openxmlformats.org/officeDocument/2006/relationships/hyperlink" Target="http://theusconstitution.org/sites/default/files/briefs/Roberts_at_10-Capstone.pdf" TargetMode="External" Id="rId44" /><Relationship Type="http://schemas.openxmlformats.org/officeDocument/2006/relationships/hyperlink" Target="http://www.supremecourt.gov/opinions/06pdf/05-1120.pdf" TargetMode="External" Id="rId52" /><Relationship Type="http://schemas.openxmlformats.org/officeDocument/2006/relationships/image" Target="media/image11.png" Id="rId60" /><Relationship Type="http://schemas.openxmlformats.org/officeDocument/2006/relationships/hyperlink" Target="https://www.washingtonpost.com/news/wonk/wp/2018/06/27/chief-justice-john-roberts-is-now-the-supreme-courts-swing-vote/" TargetMode="External" Id="rId65" /><Relationship Type="http://schemas.openxmlformats.org/officeDocument/2006/relationships/hyperlink" Target="http://www.e-ir.info/2016/05/12/environmental-conflict-a-misnomer/" TargetMode="External" Id="rId73"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yperlink" Target="https://empiricalscotus.files.wordpress.com/2019/03/6-1.png" TargetMode="External" Id="rId14" /><Relationship Type="http://schemas.openxmlformats.org/officeDocument/2006/relationships/hyperlink" Target="https://empiricalscotus.files.wordpress.com/2019/03/9-1.png" TargetMode="External" Id="rId22" /><Relationship Type="http://schemas.openxmlformats.org/officeDocument/2006/relationships/image" Target="media/image9.png" Id="rId27" /><Relationship Type="http://schemas.openxmlformats.org/officeDocument/2006/relationships/hyperlink" Target="http://www.lexis.com/research/retrieve?_m=8aa357d8dffaa93537121f2e8b217085&amp;csvc=le&amp;cform=&amp;_fmtstr=FULL&amp;docnum=1&amp;_startdoc=1&amp;wchp=dGLzVzz-zSkAA&amp;_md5=eae359ed2bb6e88cba976c7d466b3db7" TargetMode="External" Id="rId30" /><Relationship Type="http://schemas.openxmlformats.org/officeDocument/2006/relationships/hyperlink" Target="http://www.lexis.com/research/retrieve?_m=8aa357d8dffaa93537121f2e8b217085&amp;csvc=le&amp;cform=&amp;_fmtstr=FULL&amp;docnum=1&amp;_startdoc=1&amp;wchp=dGLzVzz-zSkAA&amp;_md5=eae359ed2bb6e88cba976c7d466b3db7" TargetMode="External" Id="rId35" /><Relationship Type="http://schemas.openxmlformats.org/officeDocument/2006/relationships/hyperlink" Target="https://www.washingtonpost.com/politics/courts_law/the-political-wars-damage-public-perception-of-supreme-court-chief-justice-roberts-says/2016/02/04/80e718b6-cb0c-11e5-a7b2-5a2f824b02c9_story.html" TargetMode="External" Id="rId43" /><Relationship Type="http://schemas.openxmlformats.org/officeDocument/2006/relationships/hyperlink" Target="http://www.supremecourt.gov/opinions/08pdf/07-463.pdf" TargetMode="External" Id="rId48" /><Relationship Type="http://schemas.openxmlformats.org/officeDocument/2006/relationships/hyperlink" Target="https://administrativestate.gmu.edu/wp-content/uploads/sites/29/2017/12/Neoclassical-Administrative-Law.pdf" TargetMode="External" Id="rId56" /><Relationship Type="http://schemas.openxmlformats.org/officeDocument/2006/relationships/hyperlink" Target="https://mqscores.lsa.umich.edu/" TargetMode="External" Id="rId64" /><Relationship Type="http://schemas.openxmlformats.org/officeDocument/2006/relationships/image" Target="media/image17.png" Id="rId69" /><Relationship Type="http://schemas.openxmlformats.org/officeDocument/2006/relationships/theme" Target="theme/theme1.xml" Id="rId77" /><Relationship Type="http://schemas.openxmlformats.org/officeDocument/2006/relationships/hyperlink" Target="https://empiricalscotus.files.wordpress.com/2019/03/4-1.png" TargetMode="External" Id="rId8" /><Relationship Type="http://schemas.openxmlformats.org/officeDocument/2006/relationships/hyperlink" Target="http://www.scotusblog.com/wp-content/uploads/2016/03/15-674-tsac-Dellinger.pdf" TargetMode="External" Id="rId51" /><Relationship Type="http://schemas.openxmlformats.org/officeDocument/2006/relationships/image" Target="media/image20.png" Id="rId72" /><Relationship Type="http://schemas.openxmlformats.org/officeDocument/2006/relationships/styles" Target="styles.xml" Id="rId3" /><Relationship Type="http://schemas.openxmlformats.org/officeDocument/2006/relationships/image" Target="media/image3.png" Id="rId12" /><Relationship Type="http://schemas.openxmlformats.org/officeDocument/2006/relationships/hyperlink" Target="https://www.scotusblog.com/case-files/cases/shelby-county-v-holder/" TargetMode="External" Id="rId17" /><Relationship Type="http://schemas.openxmlformats.org/officeDocument/2006/relationships/image" Target="media/image8.png" Id="rId25" /><Relationship Type="http://schemas.openxmlformats.org/officeDocument/2006/relationships/hyperlink" Target="http://www.lexis.com/research/retrieve?_m=8aa357d8dffaa93537121f2e8b217085&amp;csvc=le&amp;cform=&amp;_fmtstr=FULL&amp;docnum=1&amp;_startdoc=1&amp;wchp=dGLzVzz-zSkAA&amp;_md5=eae359ed2bb6e88cba976c7d466b3db7" TargetMode="External" Id="rId33" /><Relationship Type="http://schemas.openxmlformats.org/officeDocument/2006/relationships/image" Target="media/image10.png" Id="rId38" /><Relationship Type="http://schemas.openxmlformats.org/officeDocument/2006/relationships/hyperlink" Target="http://www.cnn.com/2016/04/05/politics/grassley-roberts-physician-heal-thyself/index.html" TargetMode="External" Id="rId46" /><Relationship Type="http://schemas.openxmlformats.org/officeDocument/2006/relationships/hyperlink" Target="https://hbr.org/2017/03/the-world-is-completely-unprepared-for-a-global-pandemic" TargetMode="External" Id="rId59" /><Relationship Type="http://schemas.openxmlformats.org/officeDocument/2006/relationships/image" Target="media/image15.png" Id="rId67" /><Relationship Type="http://schemas.openxmlformats.org/officeDocument/2006/relationships/hyperlink" Target="https://empiricalscotus.files.wordpress.com/2019/03/8-1.png" TargetMode="External" Id="rId20" /><Relationship Type="http://schemas.openxmlformats.org/officeDocument/2006/relationships/hyperlink" Target="http://www.theatlantic.com/magazine/archive/2007/01/robertss-rules/305559/" TargetMode="External" Id="rId41" /><Relationship Type="http://schemas.openxmlformats.org/officeDocument/2006/relationships/hyperlink" Target="http://theusconstitution.org/sites/default/files/briefs/United_States_v_Texas_Amicus_Brief_Final.pdf" TargetMode="External" Id="rId54" /><Relationship Type="http://schemas.openxmlformats.org/officeDocument/2006/relationships/image" Target="media/image13.png" Id="rId62" /><Relationship Type="http://schemas.openxmlformats.org/officeDocument/2006/relationships/image" Target="media/image18.png" Id="rId70" /><Relationship Type="http://schemas.openxmlformats.org/officeDocument/2006/relationships/hyperlink" Target="http://www.e-ir.info/2016/05/12/environmental-conflict-a-misnomer/" TargetMode="External" Id="rId75" /><Relationship Type="http://schemas.openxmlformats.org/officeDocument/2006/relationships/customXml" Target="../customXml/item1.xml" Id="rId1" /><Relationship Type="http://schemas.openxmlformats.org/officeDocument/2006/relationships/hyperlink" Target="https://empiricalscotus.files.wordpress.com/2019/03/3-1.png" TargetMode="External" Id="rId6"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a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EEC642-60C7-4343-87DF-CB09571BA8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Debate.dotm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brand</dc:creator>
  <keywords>5.1.1</keywords>
  <dc:description/>
  <lastModifiedBy>Kate Ortiz</lastModifiedBy>
  <revision>142</revision>
  <dcterms:created xsi:type="dcterms:W3CDTF">2020-05-07T20:12:00.0000000Z</dcterms:created>
  <dcterms:modified xsi:type="dcterms:W3CDTF">2020-07-07T17:47:41.3415607Z</dcterms:modified>
</coreProperties>
</file>